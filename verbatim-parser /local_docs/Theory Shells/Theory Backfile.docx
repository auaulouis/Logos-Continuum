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2E03" w:rsidRPr="00F84451" w:rsidRDefault="00562E03" w:rsidP="00F84451">
      <w:pPr>
        <w:pStyle w:val="Heading1"/>
        <w:spacing w:line="276" w:lineRule="auto"/>
        <w:rPr>
          <w:rFonts w:ascii="Helvetica" w:hAnsi="Helvetica"/>
        </w:rPr>
      </w:pPr>
      <w:r w:rsidRPr="00F84451">
        <w:rPr>
          <w:rFonts w:ascii="Helvetica" w:hAnsi="Helvetica"/>
        </w:rPr>
        <w:t>Neg</w:t>
      </w:r>
    </w:p>
    <w:p w:rsidR="00562E03" w:rsidRPr="00F84451" w:rsidRDefault="006F3210" w:rsidP="00F84451">
      <w:pPr>
        <w:pStyle w:val="Heading2"/>
        <w:spacing w:line="276" w:lineRule="auto"/>
        <w:rPr>
          <w:rFonts w:ascii="Helvetica" w:hAnsi="Helvetica"/>
        </w:rPr>
      </w:pPr>
      <w:bookmarkStart w:id="0" w:name="_Toc235680449"/>
      <w:r w:rsidRPr="00F84451">
        <w:rPr>
          <w:rFonts w:ascii="Helvetica" w:hAnsi="Helvetica"/>
        </w:rPr>
        <w:lastRenderedPageBreak/>
        <w:t>Status</w:t>
      </w:r>
    </w:p>
    <w:p w:rsidR="00E40817" w:rsidRPr="00F84451" w:rsidRDefault="00E40817" w:rsidP="00F84451">
      <w:pPr>
        <w:spacing w:line="276" w:lineRule="auto"/>
        <w:rPr>
          <w:rFonts w:ascii="Helvetica" w:hAnsi="Helvetica"/>
        </w:rPr>
      </w:pPr>
    </w:p>
    <w:p w:rsidR="00EE204E" w:rsidRPr="00F84451" w:rsidRDefault="006F3210" w:rsidP="00F84451">
      <w:pPr>
        <w:pStyle w:val="Heading3"/>
        <w:spacing w:line="276" w:lineRule="auto"/>
        <w:rPr>
          <w:rFonts w:ascii="Helvetica" w:hAnsi="Helvetica"/>
        </w:rPr>
      </w:pPr>
      <w:bookmarkStart w:id="1" w:name="_Toc266471776"/>
      <w:r w:rsidRPr="00F84451">
        <w:rPr>
          <w:rFonts w:ascii="Helvetica" w:hAnsi="Helvetica"/>
        </w:rPr>
        <w:lastRenderedPageBreak/>
        <w:t>Conditionality</w:t>
      </w:r>
      <w:r w:rsidR="00921DD6" w:rsidRPr="00F84451">
        <w:rPr>
          <w:rFonts w:ascii="Helvetica" w:hAnsi="Helvetica"/>
        </w:rPr>
        <w:t xml:space="preserve"> Good </w:t>
      </w:r>
    </w:p>
    <w:p w:rsidR="00EE204E" w:rsidRPr="00F84451" w:rsidRDefault="00EE09E5" w:rsidP="00F84451">
      <w:pPr>
        <w:spacing w:line="276" w:lineRule="auto"/>
        <w:rPr>
          <w:rFonts w:ascii="Helvetica" w:hAnsi="Helvetica"/>
          <w:b/>
        </w:rPr>
      </w:pPr>
      <w:r w:rsidRPr="00F84451">
        <w:rPr>
          <w:rFonts w:ascii="Helvetica" w:hAnsi="Helvetica"/>
          <w:b/>
        </w:rPr>
        <w:t>Counter Interp</w:t>
      </w:r>
      <w:r w:rsidR="00624802" w:rsidRPr="00F84451">
        <w:rPr>
          <w:rFonts w:ascii="Helvetica" w:hAnsi="Helvetica"/>
          <w:b/>
        </w:rPr>
        <w:t>: ___</w:t>
      </w:r>
      <w:r w:rsidR="006F3210" w:rsidRPr="00F84451">
        <w:rPr>
          <w:rFonts w:ascii="Helvetica" w:hAnsi="Helvetica"/>
          <w:b/>
        </w:rPr>
        <w:t>_</w:t>
      </w:r>
    </w:p>
    <w:p w:rsidR="00624802" w:rsidRPr="00F84451" w:rsidRDefault="00624802" w:rsidP="00F84451">
      <w:pPr>
        <w:spacing w:line="276" w:lineRule="auto"/>
        <w:rPr>
          <w:rFonts w:ascii="Helvetica" w:hAnsi="Helvetica"/>
          <w:b/>
        </w:rPr>
      </w:pPr>
      <w:r w:rsidRPr="00F84451">
        <w:rPr>
          <w:rFonts w:ascii="Helvetica" w:hAnsi="Helvetica"/>
          <w:b/>
        </w:rPr>
        <w:t xml:space="preserve">This is best: </w:t>
      </w:r>
    </w:p>
    <w:p w:rsidR="00EE204E" w:rsidRPr="00F84451" w:rsidRDefault="00EE204E" w:rsidP="00F84451">
      <w:pPr>
        <w:spacing w:line="276" w:lineRule="auto"/>
        <w:rPr>
          <w:rFonts w:ascii="Helvetica" w:hAnsi="Helvetica"/>
          <w:b/>
        </w:rPr>
      </w:pPr>
      <w:r w:rsidRPr="00F84451">
        <w:rPr>
          <w:rFonts w:ascii="Helvetica" w:hAnsi="Helvetica"/>
          <w:b/>
        </w:rPr>
        <w:t>Neg flex</w:t>
      </w:r>
      <w:r w:rsidR="00624802" w:rsidRPr="00F84451">
        <w:rPr>
          <w:rFonts w:ascii="Helvetica" w:hAnsi="Helvetica"/>
          <w:b/>
        </w:rPr>
        <w:t xml:space="preserve"> – </w:t>
      </w:r>
      <w:r w:rsidRPr="00F84451">
        <w:rPr>
          <w:rFonts w:ascii="Helvetica" w:hAnsi="Helvetica"/>
          <w:b/>
        </w:rPr>
        <w:t>aff gets to pick focus of debate, we need options to compensate for reactionary and concessionary ground</w:t>
      </w:r>
    </w:p>
    <w:p w:rsidR="00EE204E" w:rsidRPr="00F84451" w:rsidRDefault="00EE204E" w:rsidP="00F84451">
      <w:pPr>
        <w:spacing w:line="276" w:lineRule="auto"/>
        <w:rPr>
          <w:rFonts w:ascii="Helvetica" w:hAnsi="Helvetica"/>
          <w:b/>
        </w:rPr>
      </w:pPr>
      <w:r w:rsidRPr="00F84451">
        <w:rPr>
          <w:rFonts w:ascii="Helvetica" w:hAnsi="Helvetica"/>
          <w:b/>
        </w:rPr>
        <w:t>Info processing</w:t>
      </w:r>
      <w:r w:rsidR="00624802" w:rsidRPr="00F84451">
        <w:rPr>
          <w:rFonts w:ascii="Helvetica" w:hAnsi="Helvetica"/>
          <w:b/>
        </w:rPr>
        <w:t xml:space="preserve"> – </w:t>
      </w:r>
      <w:r w:rsidRPr="00F84451">
        <w:rPr>
          <w:rFonts w:ascii="Helvetica" w:hAnsi="Helvetica"/>
          <w:b/>
        </w:rPr>
        <w:t>multiple options forces 2AC efficiency and narrowing to their best answers which focuses the debate and increases critical thinking</w:t>
      </w:r>
    </w:p>
    <w:p w:rsidR="00EE204E" w:rsidRPr="00F84451" w:rsidRDefault="00EE204E" w:rsidP="00F84451">
      <w:pPr>
        <w:spacing w:line="276" w:lineRule="auto"/>
        <w:rPr>
          <w:rFonts w:ascii="Helvetica" w:hAnsi="Helvetica"/>
          <w:b/>
        </w:rPr>
      </w:pPr>
      <w:r w:rsidRPr="00F84451">
        <w:rPr>
          <w:rFonts w:ascii="Helvetica" w:hAnsi="Helvetica"/>
          <w:b/>
        </w:rPr>
        <w:t>Logic—proving the CP is bad doesn’t mean the plan is good</w:t>
      </w:r>
      <w:r w:rsidR="00624802" w:rsidRPr="00F84451">
        <w:rPr>
          <w:rFonts w:ascii="Helvetica" w:hAnsi="Helvetica"/>
          <w:b/>
        </w:rPr>
        <w:t xml:space="preserve"> – </w:t>
      </w:r>
      <w:r w:rsidRPr="00F84451">
        <w:rPr>
          <w:rFonts w:ascii="Helvetica" w:hAnsi="Helvetica"/>
          <w:b/>
        </w:rPr>
        <w:t>logic is key to make any skill portable</w:t>
      </w:r>
    </w:p>
    <w:p w:rsidR="00EE204E" w:rsidRPr="00F84451" w:rsidRDefault="00EE204E" w:rsidP="00F84451">
      <w:pPr>
        <w:spacing w:line="276" w:lineRule="auto"/>
        <w:rPr>
          <w:rFonts w:ascii="Helvetica" w:hAnsi="Helvetica"/>
          <w:b/>
        </w:rPr>
      </w:pPr>
      <w:r w:rsidRPr="00F84451">
        <w:rPr>
          <w:rFonts w:ascii="Helvetica" w:hAnsi="Helvetica"/>
          <w:b/>
        </w:rPr>
        <w:t>Ideological flexibility</w:t>
      </w:r>
      <w:r w:rsidR="00624802" w:rsidRPr="00F84451">
        <w:rPr>
          <w:rFonts w:ascii="Helvetica" w:hAnsi="Helvetica"/>
          <w:b/>
        </w:rPr>
        <w:t xml:space="preserve"> – </w:t>
      </w:r>
      <w:r w:rsidRPr="00F84451">
        <w:rPr>
          <w:rFonts w:ascii="Helvetica" w:hAnsi="Helvetica"/>
          <w:b/>
        </w:rPr>
        <w:t xml:space="preserve">conditionality is the only way to read 1 k and 1 CP, any alternative results in community schisms. </w:t>
      </w:r>
    </w:p>
    <w:p w:rsidR="00EE204E" w:rsidRPr="00F84451" w:rsidRDefault="00EE204E" w:rsidP="00F84451">
      <w:pPr>
        <w:spacing w:line="276" w:lineRule="auto"/>
        <w:rPr>
          <w:rFonts w:ascii="Helvetica" w:hAnsi="Helvetica"/>
          <w:b/>
        </w:rPr>
      </w:pPr>
      <w:r w:rsidRPr="00F84451">
        <w:rPr>
          <w:rFonts w:ascii="Helvetica" w:hAnsi="Helvetica"/>
          <w:b/>
        </w:rPr>
        <w:t>Skews are inevitable</w:t>
      </w:r>
      <w:r w:rsidR="00624802" w:rsidRPr="00F84451">
        <w:rPr>
          <w:rFonts w:ascii="Helvetica" w:hAnsi="Helvetica"/>
          <w:b/>
        </w:rPr>
        <w:t xml:space="preserve"> – </w:t>
      </w:r>
      <w:r w:rsidRPr="00F84451">
        <w:rPr>
          <w:rFonts w:ascii="Helvetica" w:hAnsi="Helvetica"/>
          <w:b/>
        </w:rPr>
        <w:t>T violations and case defense are no-risk options and it’s the neg’s job to generate time imbalances</w:t>
      </w:r>
    </w:p>
    <w:p w:rsidR="00EE204E" w:rsidRPr="00F84451" w:rsidRDefault="00EE204E" w:rsidP="00F84451">
      <w:pPr>
        <w:spacing w:line="276" w:lineRule="auto"/>
        <w:rPr>
          <w:rFonts w:ascii="Helvetica" w:hAnsi="Helvetica"/>
          <w:b/>
        </w:rPr>
      </w:pPr>
      <w:r w:rsidRPr="00F84451">
        <w:rPr>
          <w:rFonts w:ascii="Helvetica" w:hAnsi="Helvetica"/>
          <w:b/>
        </w:rPr>
        <w:t>They should have to defend opportunity costs</w:t>
      </w:r>
      <w:r w:rsidR="00624802" w:rsidRPr="00F84451">
        <w:rPr>
          <w:rFonts w:ascii="Helvetica" w:hAnsi="Helvetica"/>
          <w:b/>
        </w:rPr>
        <w:t xml:space="preserve"> – </w:t>
      </w:r>
      <w:r w:rsidRPr="00F84451">
        <w:rPr>
          <w:rFonts w:ascii="Helvetica" w:hAnsi="Helvetica"/>
          <w:b/>
        </w:rPr>
        <w:t xml:space="preserve">any other interpretation artificially insulates the aff from testing </w:t>
      </w:r>
    </w:p>
    <w:p w:rsidR="00EE204E" w:rsidRPr="00F84451" w:rsidRDefault="00EE204E" w:rsidP="00F84451">
      <w:pPr>
        <w:spacing w:line="276" w:lineRule="auto"/>
        <w:rPr>
          <w:rFonts w:ascii="Helvetica" w:hAnsi="Helvetica"/>
          <w:b/>
        </w:rPr>
      </w:pPr>
      <w:r w:rsidRPr="00F84451">
        <w:rPr>
          <w:rFonts w:ascii="Helvetica" w:hAnsi="Helvetica"/>
          <w:b/>
        </w:rPr>
        <w:t>Theory interpretations are arbitrary and self-serving – they move the goal post to generate cheap wins divorced from substance.</w:t>
      </w:r>
    </w:p>
    <w:p w:rsidR="004676D5" w:rsidRPr="00F84451" w:rsidRDefault="004676D5" w:rsidP="00F84451">
      <w:pPr>
        <w:spacing w:line="276" w:lineRule="auto"/>
        <w:rPr>
          <w:rFonts w:ascii="Helvetica" w:hAnsi="Helvetica"/>
          <w:b/>
        </w:rPr>
      </w:pPr>
      <w:r w:rsidRPr="00F84451">
        <w:rPr>
          <w:rFonts w:ascii="Helvetica" w:hAnsi="Helvetica"/>
          <w:b/>
        </w:rPr>
        <w:t>Straight turns check – they can stick us with a disad that’s not a net benefit or read offense we can’t solve, functionally deciding what we do.</w:t>
      </w:r>
    </w:p>
    <w:p w:rsidR="004676D5" w:rsidRPr="00F84451" w:rsidRDefault="004676D5" w:rsidP="00F84451">
      <w:pPr>
        <w:spacing w:line="276" w:lineRule="auto"/>
        <w:rPr>
          <w:rFonts w:ascii="Helvetica" w:hAnsi="Helvetica"/>
          <w:b/>
        </w:rPr>
      </w:pPr>
      <w:r w:rsidRPr="00F84451">
        <w:rPr>
          <w:rFonts w:ascii="Helvetica" w:hAnsi="Helvetica"/>
          <w:b/>
        </w:rPr>
        <w:t>They don’t specify their agent---that’s a voting issue</w:t>
      </w:r>
    </w:p>
    <w:p w:rsidR="004676D5" w:rsidRPr="00F84451" w:rsidRDefault="004676D5" w:rsidP="00F84451">
      <w:pPr>
        <w:spacing w:line="276" w:lineRule="auto"/>
        <w:rPr>
          <w:rFonts w:ascii="Helvetica" w:hAnsi="Helvetica"/>
          <w:b/>
        </w:rPr>
      </w:pPr>
      <w:r w:rsidRPr="00F84451">
        <w:rPr>
          <w:rFonts w:ascii="Helvetica" w:hAnsi="Helvetica"/>
          <w:b/>
        </w:rPr>
        <w:t>They should lose because we lose disad and counterplan ground based on implementation and don’t know how the plan is enacted-voting issue.</w:t>
      </w:r>
    </w:p>
    <w:p w:rsidR="004676D5" w:rsidRPr="00F84451" w:rsidRDefault="004676D5" w:rsidP="00F84451">
      <w:pPr>
        <w:spacing w:line="276" w:lineRule="auto"/>
        <w:rPr>
          <w:rFonts w:ascii="Helvetica" w:hAnsi="Helvetica"/>
        </w:rPr>
      </w:pPr>
    </w:p>
    <w:p w:rsidR="00D31A6F" w:rsidRPr="00F84451" w:rsidRDefault="00D31A6F" w:rsidP="00F84451">
      <w:pPr>
        <w:pStyle w:val="Heading3"/>
        <w:spacing w:line="276" w:lineRule="auto"/>
        <w:rPr>
          <w:rFonts w:ascii="Helvetica" w:hAnsi="Helvetica"/>
        </w:rPr>
      </w:pPr>
      <w:r w:rsidRPr="00F84451">
        <w:rPr>
          <w:rFonts w:ascii="Helvetica" w:hAnsi="Helvetica"/>
        </w:rPr>
        <w:lastRenderedPageBreak/>
        <w:t>2NC Condo Good(McCoy)</w:t>
      </w:r>
    </w:p>
    <w:p w:rsidR="00D31A6F" w:rsidRPr="00F84451" w:rsidRDefault="00D31A6F" w:rsidP="00F84451">
      <w:pPr>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 xml:space="preserve">Conditionality is the most logical – [they dropped it and are out of constructives] – that outweighs – you make logical decisions every day </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2AC pressure forces strategic thinking – considering argument interaction and tactical choices is a key skill.</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Encourages research – rewards multiple good strategies and punishes bad affs – balances the quality and quantity of arguments</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 xml:space="preserve">Creates rigorous advocacy skills – the aff must defend the plan from all sides </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Neg ground requires flexibility – 2AR depth, 1AR leeway, no topic DAs, inevitably blippy 2ACs</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Skews are inevitable – we could read more T or case arguments</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[Block and] 2NR check – narrows the debate for more depth</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CI – ________ advocacies – checks regression.</w:t>
      </w:r>
    </w:p>
    <w:p w:rsidR="00D31A6F" w:rsidRPr="00F84451" w:rsidRDefault="00D31A6F" w:rsidP="00F84451">
      <w:pPr>
        <w:pStyle w:val="Tag2"/>
        <w:spacing w:line="276" w:lineRule="auto"/>
        <w:rPr>
          <w:rFonts w:ascii="Helvetica" w:hAnsi="Helvetica"/>
        </w:rPr>
      </w:pPr>
      <w:r w:rsidRPr="00F84451">
        <w:rPr>
          <w:rFonts w:ascii="Helvetica" w:hAnsi="Helvetica"/>
        </w:rPr>
        <w:t>[Dispo is condo – aff will always perm]</w:t>
      </w:r>
    </w:p>
    <w:p w:rsidR="00D31A6F" w:rsidRPr="00F84451" w:rsidRDefault="00D31A6F" w:rsidP="00F84451">
      <w:pPr>
        <w:pStyle w:val="Tag2"/>
        <w:spacing w:line="276" w:lineRule="auto"/>
        <w:rPr>
          <w:rFonts w:ascii="Helvetica" w:hAnsi="Helvetica"/>
        </w:rPr>
      </w:pPr>
    </w:p>
    <w:p w:rsidR="00D31A6F" w:rsidRPr="00F84451" w:rsidRDefault="00D31A6F" w:rsidP="00F84451">
      <w:pPr>
        <w:spacing w:line="276" w:lineRule="auto"/>
        <w:rPr>
          <w:rFonts w:ascii="Helvetica" w:hAnsi="Helvetica"/>
          <w:b/>
        </w:rPr>
      </w:pPr>
      <w:r w:rsidRPr="00F84451">
        <w:rPr>
          <w:rFonts w:ascii="Helvetica" w:hAnsi="Helvetica"/>
          <w:b/>
        </w:rPr>
        <w:t>Reasonability – Competing interpretations for theory is arbitrary and crowds out substance – we don’t justify contradictions or 10 CPs</w:t>
      </w:r>
    </w:p>
    <w:p w:rsidR="00D31A6F" w:rsidRPr="00F84451" w:rsidRDefault="00D31A6F" w:rsidP="00F84451">
      <w:pPr>
        <w:spacing w:line="276" w:lineRule="auto"/>
        <w:rPr>
          <w:rFonts w:ascii="Helvetica" w:hAnsi="Helvetica"/>
        </w:rPr>
      </w:pP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Uncondo Good</w:t>
      </w:r>
      <w:bookmarkEnd w:id="1"/>
    </w:p>
    <w:p w:rsidR="00562E03" w:rsidRPr="00F84451" w:rsidRDefault="00562E03" w:rsidP="00F84451">
      <w:pPr>
        <w:spacing w:line="276" w:lineRule="auto"/>
        <w:rPr>
          <w:rFonts w:ascii="Helvetica" w:hAnsi="Helvetica"/>
          <w:b/>
        </w:rPr>
      </w:pPr>
      <w:r w:rsidRPr="00F84451">
        <w:rPr>
          <w:rFonts w:ascii="Helvetica" w:hAnsi="Helvetica"/>
          <w:b/>
        </w:rPr>
        <w:t>Fairness –</w:t>
      </w:r>
    </w:p>
    <w:p w:rsidR="00562E03" w:rsidRPr="00F84451" w:rsidRDefault="00562E03" w:rsidP="00F84451">
      <w:pPr>
        <w:spacing w:line="276" w:lineRule="auto"/>
        <w:rPr>
          <w:rFonts w:ascii="Helvetica" w:hAnsi="Helvetica"/>
          <w:b/>
        </w:rPr>
      </w:pPr>
      <w:r w:rsidRPr="00F84451">
        <w:rPr>
          <w:rFonts w:ascii="Helvetica" w:hAnsi="Helvetica"/>
          <w:b/>
        </w:rPr>
        <w:t>It is easier to predict</w:t>
      </w:r>
    </w:p>
    <w:p w:rsidR="00562E03" w:rsidRPr="00F84451" w:rsidRDefault="00562E03" w:rsidP="00F84451">
      <w:pPr>
        <w:spacing w:line="276" w:lineRule="auto"/>
        <w:rPr>
          <w:rFonts w:ascii="Helvetica" w:hAnsi="Helvetica"/>
          <w:b/>
        </w:rPr>
      </w:pPr>
      <w:r w:rsidRPr="00F84451">
        <w:rPr>
          <w:rFonts w:ascii="Helvetica" w:hAnsi="Helvetica"/>
          <w:b/>
        </w:rPr>
        <w:t>Aff can pick best 2AC strat without risk of skewing.</w:t>
      </w:r>
    </w:p>
    <w:p w:rsidR="00562E03" w:rsidRPr="00F84451" w:rsidRDefault="00562E03" w:rsidP="00F84451">
      <w:pPr>
        <w:spacing w:line="276" w:lineRule="auto"/>
        <w:rPr>
          <w:rFonts w:ascii="Helvetica" w:hAnsi="Helvetica"/>
          <w:b/>
        </w:rPr>
      </w:pPr>
      <w:r w:rsidRPr="00F84451">
        <w:rPr>
          <w:rFonts w:ascii="Helvetica" w:hAnsi="Helvetica"/>
          <w:b/>
        </w:rPr>
        <w:t>Education - Forces the neg to fully research both sides of the argument before entering the debate.</w:t>
      </w:r>
    </w:p>
    <w:p w:rsidR="00562E03" w:rsidRPr="00F84451" w:rsidRDefault="00562E03" w:rsidP="00F84451">
      <w:pPr>
        <w:spacing w:line="276" w:lineRule="auto"/>
        <w:rPr>
          <w:rFonts w:ascii="Helvetica" w:hAnsi="Helvetica"/>
          <w:b/>
        </w:rPr>
      </w:pPr>
      <w:r w:rsidRPr="00F84451">
        <w:rPr>
          <w:rFonts w:ascii="Helvetica" w:hAnsi="Helvetica"/>
          <w:b/>
        </w:rPr>
        <w:t>Most Real World – Policy makers have to defend the notions of plans proposed.</w:t>
      </w:r>
    </w:p>
    <w:p w:rsidR="00562E03" w:rsidRPr="00F84451" w:rsidRDefault="00562E03" w:rsidP="00F84451">
      <w:pPr>
        <w:spacing w:line="276" w:lineRule="auto"/>
        <w:rPr>
          <w:rFonts w:ascii="Helvetica" w:hAnsi="Helvetica"/>
          <w:b/>
        </w:rPr>
      </w:pPr>
      <w:r w:rsidRPr="00F84451">
        <w:rPr>
          <w:rFonts w:ascii="Helvetica" w:hAnsi="Helvetica"/>
          <w:b/>
        </w:rPr>
        <w:t>Depth is better than breath – Education is not gained through number of arguments but through in depth analysis on few.</w:t>
      </w:r>
    </w:p>
    <w:p w:rsidR="00562E03" w:rsidRPr="00F84451" w:rsidRDefault="00562E03" w:rsidP="00F84451">
      <w:pPr>
        <w:spacing w:line="276" w:lineRule="auto"/>
        <w:rPr>
          <w:rFonts w:ascii="Helvetica" w:hAnsi="Helvetica"/>
          <w:b/>
        </w:rPr>
      </w:pPr>
      <w:r w:rsidRPr="00F84451">
        <w:rPr>
          <w:rFonts w:ascii="Helvetica" w:hAnsi="Helvetica"/>
          <w:b/>
        </w:rPr>
        <w:t>Reject the arg not the team.</w:t>
      </w:r>
    </w:p>
    <w:p w:rsidR="00562E03" w:rsidRPr="00F84451" w:rsidRDefault="00562E03" w:rsidP="00F84451">
      <w:pPr>
        <w:spacing w:line="276" w:lineRule="auto"/>
        <w:rPr>
          <w:rFonts w:ascii="Helvetica" w:hAnsi="Helvetica"/>
          <w:b/>
        </w:rPr>
      </w:pPr>
      <w:r w:rsidRPr="00F84451">
        <w:rPr>
          <w:rFonts w:ascii="Helvetica" w:hAnsi="Helvetica"/>
          <w:b/>
        </w:rPr>
        <w:t xml:space="preserve">Err Neg: Theory is a zero sum game for the aff </w:t>
      </w:r>
    </w:p>
    <w:p w:rsidR="00562E03" w:rsidRPr="00F84451" w:rsidRDefault="00562E03" w:rsidP="00F84451">
      <w:pPr>
        <w:spacing w:line="276" w:lineRule="auto"/>
        <w:rPr>
          <w:rFonts w:ascii="Helvetica" w:hAnsi="Helvetica"/>
          <w:b/>
        </w:rPr>
      </w:pPr>
      <w:r w:rsidRPr="00F84451">
        <w:rPr>
          <w:rFonts w:ascii="Helvetica" w:hAnsi="Helvetica"/>
          <w:b/>
        </w:rPr>
        <w:t>Interpretation – The neg gets ____ Unconditional advocacies.</w:t>
      </w:r>
    </w:p>
    <w:p w:rsidR="00562E03" w:rsidRPr="00F84451" w:rsidRDefault="00562E03" w:rsidP="00F84451">
      <w:pPr>
        <w:spacing w:line="276" w:lineRule="auto"/>
        <w:rPr>
          <w:rFonts w:ascii="Helvetica" w:hAnsi="Helvetica"/>
          <w:b/>
        </w:rPr>
      </w:pPr>
      <w:r w:rsidRPr="00F84451">
        <w:rPr>
          <w:rFonts w:ascii="Helvetica" w:hAnsi="Helvetica"/>
          <w:b/>
        </w:rPr>
        <w:t>Creates coherent strats that can be prepared outside of the round</w:t>
      </w:r>
    </w:p>
    <w:p w:rsidR="00562E03" w:rsidRPr="00F84451" w:rsidRDefault="00562E03" w:rsidP="00F84451">
      <w:pPr>
        <w:spacing w:line="276" w:lineRule="auto"/>
        <w:rPr>
          <w:rFonts w:ascii="Helvetica" w:hAnsi="Helvetica"/>
          <w:b/>
        </w:rPr>
      </w:pPr>
      <w:r w:rsidRPr="00F84451">
        <w:rPr>
          <w:rFonts w:ascii="Helvetica" w:hAnsi="Helvetica"/>
          <w:b/>
        </w:rPr>
        <w:t>Disincentives shady strategies</w:t>
      </w:r>
    </w:p>
    <w:p w:rsidR="00562E03" w:rsidRPr="00F84451" w:rsidRDefault="00562E03" w:rsidP="00F84451">
      <w:pPr>
        <w:pStyle w:val="Heading3"/>
        <w:spacing w:line="276" w:lineRule="auto"/>
        <w:rPr>
          <w:rFonts w:ascii="Helvetica" w:hAnsi="Helvetica"/>
        </w:rPr>
      </w:pPr>
      <w:bookmarkStart w:id="2" w:name="_Toc235680446"/>
      <w:r w:rsidRPr="00F84451">
        <w:rPr>
          <w:rFonts w:ascii="Helvetica" w:hAnsi="Helvetica"/>
        </w:rPr>
        <w:lastRenderedPageBreak/>
        <w:t>Dispo Good</w:t>
      </w:r>
      <w:bookmarkEnd w:id="2"/>
    </w:p>
    <w:p w:rsidR="00562E03" w:rsidRPr="00F84451" w:rsidRDefault="00562E03" w:rsidP="00F84451">
      <w:pPr>
        <w:spacing w:line="276" w:lineRule="auto"/>
        <w:rPr>
          <w:rFonts w:ascii="Helvetica" w:hAnsi="Helvetica"/>
          <w:b/>
        </w:rPr>
      </w:pPr>
      <w:r w:rsidRPr="00F84451">
        <w:rPr>
          <w:rFonts w:ascii="Helvetica" w:hAnsi="Helvetica"/>
          <w:b/>
        </w:rPr>
        <w:t xml:space="preserve">Education – </w:t>
      </w:r>
    </w:p>
    <w:p w:rsidR="00562E03" w:rsidRPr="00F84451" w:rsidRDefault="00562E03" w:rsidP="00F84451">
      <w:pPr>
        <w:spacing w:line="276" w:lineRule="auto"/>
        <w:rPr>
          <w:rFonts w:ascii="Helvetica" w:hAnsi="Helvetica"/>
          <w:b/>
        </w:rPr>
      </w:pPr>
      <w:r w:rsidRPr="00F84451">
        <w:rPr>
          <w:rFonts w:ascii="Helvetica" w:hAnsi="Helvetica"/>
          <w:b/>
        </w:rPr>
        <w:t>Best policy option – real policy makers are never confined to just one solution to a problem or forced to pass it no matter the consequences.</w:t>
      </w:r>
    </w:p>
    <w:p w:rsidR="00562E03" w:rsidRPr="00F84451" w:rsidRDefault="00562E03" w:rsidP="00F84451">
      <w:pPr>
        <w:spacing w:line="276" w:lineRule="auto"/>
        <w:rPr>
          <w:rFonts w:ascii="Helvetica" w:hAnsi="Helvetica"/>
          <w:b/>
        </w:rPr>
      </w:pPr>
      <w:r w:rsidRPr="00F84451">
        <w:rPr>
          <w:rFonts w:ascii="Helvetica" w:hAnsi="Helvetica"/>
          <w:b/>
        </w:rPr>
        <w:t>Forces strategic 2AC answers – promotes critical, in-round thinking from the affirmative.</w:t>
      </w:r>
    </w:p>
    <w:p w:rsidR="00562E03" w:rsidRPr="00F84451" w:rsidRDefault="00562E03" w:rsidP="00F84451">
      <w:pPr>
        <w:spacing w:line="276" w:lineRule="auto"/>
        <w:rPr>
          <w:rFonts w:ascii="Helvetica" w:hAnsi="Helvetica"/>
          <w:b/>
        </w:rPr>
      </w:pPr>
      <w:r w:rsidRPr="00F84451">
        <w:rPr>
          <w:rFonts w:ascii="Helvetica" w:hAnsi="Helvetica"/>
          <w:b/>
        </w:rPr>
        <w:t>Ground --</w:t>
      </w:r>
    </w:p>
    <w:p w:rsidR="00562E03" w:rsidRPr="00F84451" w:rsidRDefault="00562E03" w:rsidP="00F84451">
      <w:pPr>
        <w:spacing w:line="276" w:lineRule="auto"/>
        <w:rPr>
          <w:rFonts w:ascii="Helvetica" w:hAnsi="Helvetica"/>
          <w:b/>
        </w:rPr>
      </w:pPr>
      <w:r w:rsidRPr="00F84451">
        <w:rPr>
          <w:rFonts w:ascii="Helvetica" w:hAnsi="Helvetica"/>
          <w:b/>
        </w:rPr>
        <w:t>Neg flex – Our only burden is to disprove the plan. Arguing from multiple levels is vital to negative strategy which outweighs because it’s key to checking aff bias and we have a right to make strategic 2NR decisions.</w:t>
      </w:r>
    </w:p>
    <w:p w:rsidR="00562E03" w:rsidRPr="00F84451" w:rsidRDefault="00562E03" w:rsidP="00F84451">
      <w:pPr>
        <w:spacing w:line="276" w:lineRule="auto"/>
        <w:rPr>
          <w:rFonts w:ascii="Helvetica" w:hAnsi="Helvetica"/>
          <w:b/>
        </w:rPr>
      </w:pPr>
      <w:r w:rsidRPr="00F84451">
        <w:rPr>
          <w:rFonts w:ascii="Helvetica" w:hAnsi="Helvetica"/>
          <w:b/>
        </w:rPr>
        <w:t>Non-unique -- All other negative arguments are dispo.</w:t>
      </w:r>
    </w:p>
    <w:p w:rsidR="00562E03" w:rsidRPr="00F84451" w:rsidRDefault="00562E03" w:rsidP="00F84451">
      <w:pPr>
        <w:spacing w:line="276" w:lineRule="auto"/>
        <w:rPr>
          <w:rFonts w:ascii="Helvetica" w:hAnsi="Helvetica"/>
          <w:b/>
        </w:rPr>
      </w:pPr>
      <w:r w:rsidRPr="00F84451">
        <w:rPr>
          <w:rFonts w:ascii="Helvetica" w:hAnsi="Helvetica"/>
          <w:b/>
        </w:rPr>
        <w:t>Time skew is inevitable for the aff with 13 minutes in the block.</w:t>
      </w:r>
    </w:p>
    <w:p w:rsidR="00562E03" w:rsidRPr="00F84451" w:rsidRDefault="00562E03" w:rsidP="00F84451">
      <w:pPr>
        <w:spacing w:line="276" w:lineRule="auto"/>
        <w:rPr>
          <w:rFonts w:ascii="Helvetica" w:hAnsi="Helvetica"/>
          <w:b/>
        </w:rPr>
      </w:pPr>
      <w:r w:rsidRPr="00F84451">
        <w:rPr>
          <w:rFonts w:ascii="Helvetica" w:hAnsi="Helvetica"/>
          <w:b/>
        </w:rPr>
        <w:t>Aff choice -- the aff literally decides whether or not the neg can kick the cp.</w:t>
      </w:r>
    </w:p>
    <w:p w:rsidR="00562E03" w:rsidRPr="00F84451" w:rsidRDefault="00562E03" w:rsidP="00F84451">
      <w:pPr>
        <w:spacing w:line="276" w:lineRule="auto"/>
        <w:rPr>
          <w:rFonts w:ascii="Helvetica" w:hAnsi="Helvetica"/>
          <w:b/>
        </w:rPr>
      </w:pPr>
      <w:r w:rsidRPr="00F84451">
        <w:rPr>
          <w:rFonts w:ascii="Helvetica" w:hAnsi="Helvetica"/>
          <w:b/>
        </w:rPr>
        <w:t>Err neg on theory  – aff gets first and last speeches and unlimited prep.</w:t>
      </w:r>
    </w:p>
    <w:p w:rsidR="00562E03" w:rsidRPr="00F84451" w:rsidRDefault="00562E03" w:rsidP="00F84451">
      <w:pPr>
        <w:spacing w:line="276" w:lineRule="auto"/>
        <w:rPr>
          <w:rFonts w:ascii="Helvetica" w:hAnsi="Helvetica"/>
          <w:b/>
        </w:rPr>
      </w:pPr>
      <w:r w:rsidRPr="00F84451">
        <w:rPr>
          <w:rFonts w:ascii="Helvetica" w:hAnsi="Helvetica"/>
          <w:b/>
        </w:rPr>
        <w:t>Not a voter -- Reject the argument not the team.</w:t>
      </w:r>
    </w:p>
    <w:p w:rsidR="00562E03" w:rsidRPr="00F84451" w:rsidRDefault="00562E03" w:rsidP="00F84451">
      <w:pPr>
        <w:pStyle w:val="Heading2"/>
        <w:spacing w:line="276" w:lineRule="auto"/>
        <w:rPr>
          <w:rFonts w:ascii="Helvetica" w:hAnsi="Helvetica"/>
        </w:rPr>
      </w:pPr>
      <w:r w:rsidRPr="00F84451">
        <w:rPr>
          <w:rFonts w:ascii="Helvetica" w:hAnsi="Helvetica"/>
        </w:rPr>
        <w:lastRenderedPageBreak/>
        <w:t>Fiat</w:t>
      </w:r>
    </w:p>
    <w:p w:rsidR="00562E03" w:rsidRPr="00F84451" w:rsidRDefault="00562E03" w:rsidP="00F84451">
      <w:pPr>
        <w:pStyle w:val="Heading3"/>
        <w:spacing w:line="276" w:lineRule="auto"/>
        <w:rPr>
          <w:rFonts w:ascii="Helvetica" w:hAnsi="Helvetica"/>
        </w:rPr>
      </w:pPr>
      <w:bookmarkStart w:id="3" w:name="_Toc235680454"/>
      <w:bookmarkStart w:id="4" w:name="_Toc235680453"/>
      <w:r w:rsidRPr="00F84451">
        <w:rPr>
          <w:rFonts w:ascii="Helvetica" w:hAnsi="Helvetica"/>
        </w:rPr>
        <w:lastRenderedPageBreak/>
        <w:t>50 State Fiat Good</w:t>
      </w:r>
      <w:bookmarkEnd w:id="3"/>
    </w:p>
    <w:p w:rsidR="00562E03" w:rsidRPr="00F84451" w:rsidRDefault="00562E03" w:rsidP="00F84451">
      <w:pPr>
        <w:spacing w:line="276" w:lineRule="auto"/>
        <w:rPr>
          <w:rFonts w:ascii="Helvetica" w:hAnsi="Helvetica"/>
          <w:b/>
        </w:rPr>
      </w:pPr>
      <w:r w:rsidRPr="00F84451">
        <w:rPr>
          <w:rFonts w:ascii="Helvetica" w:hAnsi="Helvetica"/>
          <w:b/>
        </w:rPr>
        <w:t>Having the state government work is key to check the federal key warrants for “in the United States” part of the resolution.</w:t>
      </w:r>
    </w:p>
    <w:p w:rsidR="00562E03" w:rsidRPr="00F84451" w:rsidRDefault="00562E03" w:rsidP="00F84451">
      <w:pPr>
        <w:spacing w:line="276" w:lineRule="auto"/>
        <w:rPr>
          <w:rFonts w:ascii="Helvetica" w:hAnsi="Helvetica"/>
          <w:b/>
        </w:rPr>
      </w:pPr>
      <w:r w:rsidRPr="00F84451">
        <w:rPr>
          <w:rFonts w:ascii="Helvetica" w:hAnsi="Helvetica"/>
          <w:b/>
        </w:rPr>
        <w:t>Real world arguments should not be weighed. Debate is not real world; if it were then the earth probably would have been blown up by nuclear war by now.</w:t>
      </w:r>
    </w:p>
    <w:p w:rsidR="00562E03" w:rsidRPr="00F84451" w:rsidRDefault="00562E03" w:rsidP="00F84451">
      <w:pPr>
        <w:spacing w:line="276" w:lineRule="auto"/>
        <w:rPr>
          <w:rFonts w:ascii="Helvetica" w:hAnsi="Helvetica"/>
          <w:b/>
        </w:rPr>
      </w:pPr>
      <w:r w:rsidRPr="00F84451">
        <w:rPr>
          <w:rFonts w:ascii="Helvetica" w:hAnsi="Helvetica"/>
          <w:b/>
        </w:rPr>
        <w:t>Reciprocity - 50 states acting in uniformity act functionally as one actor.</w:t>
      </w:r>
    </w:p>
    <w:p w:rsidR="00562E03" w:rsidRPr="00F84451" w:rsidRDefault="00562E03" w:rsidP="00F84451">
      <w:pPr>
        <w:spacing w:line="276" w:lineRule="auto"/>
        <w:rPr>
          <w:rFonts w:ascii="Helvetica" w:hAnsi="Helvetica"/>
          <w:b/>
        </w:rPr>
      </w:pPr>
      <w:r w:rsidRPr="00F84451">
        <w:rPr>
          <w:rFonts w:ascii="Helvetica" w:hAnsi="Helvetica"/>
          <w:b/>
        </w:rPr>
        <w:t>We increase aff ground when they can read a DA on any one of the 50 states.</w:t>
      </w:r>
    </w:p>
    <w:p w:rsidR="00562E03" w:rsidRPr="00F84451" w:rsidRDefault="00562E03" w:rsidP="00F84451">
      <w:pPr>
        <w:spacing w:line="276" w:lineRule="auto"/>
        <w:rPr>
          <w:rFonts w:ascii="Helvetica" w:hAnsi="Helvetica"/>
          <w:b/>
        </w:rPr>
      </w:pPr>
      <w:r w:rsidRPr="00F84451">
        <w:rPr>
          <w:rFonts w:ascii="Helvetica" w:hAnsi="Helvetica"/>
          <w:b/>
        </w:rPr>
        <w:t>Err neg on theory – aff gets first and last speech plus unlimited prep time.</w:t>
      </w:r>
    </w:p>
    <w:p w:rsidR="00562E03" w:rsidRPr="00F84451" w:rsidRDefault="00562E03" w:rsidP="00F84451">
      <w:pPr>
        <w:spacing w:line="276" w:lineRule="auto"/>
        <w:rPr>
          <w:rFonts w:ascii="Helvetica" w:hAnsi="Helvetica"/>
          <w:b/>
        </w:rPr>
      </w:pPr>
      <w:r w:rsidRPr="00F84451">
        <w:rPr>
          <w:rFonts w:ascii="Helvetica" w:hAnsi="Helvetica"/>
          <w:b/>
        </w:rPr>
        <w:t>Not a voting issue – reject the argument and not the team.</w:t>
      </w:r>
    </w:p>
    <w:p w:rsidR="00562E03" w:rsidRPr="00F84451" w:rsidRDefault="00562E03" w:rsidP="00F84451">
      <w:pPr>
        <w:pStyle w:val="Heading3"/>
        <w:spacing w:line="276" w:lineRule="auto"/>
        <w:rPr>
          <w:rFonts w:ascii="Helvetica" w:hAnsi="Helvetica"/>
        </w:rPr>
      </w:pPr>
      <w:bookmarkStart w:id="5" w:name="_Toc171830535"/>
      <w:bookmarkEnd w:id="4"/>
      <w:r w:rsidRPr="00F84451">
        <w:rPr>
          <w:rFonts w:ascii="Helvetica" w:hAnsi="Helvetica"/>
        </w:rPr>
        <w:lastRenderedPageBreak/>
        <w:t>International Fiat Good</w:t>
      </w:r>
      <w:bookmarkEnd w:id="5"/>
    </w:p>
    <w:p w:rsidR="00562E03" w:rsidRPr="00F84451" w:rsidRDefault="00562E03" w:rsidP="00F84451">
      <w:pPr>
        <w:spacing w:line="276" w:lineRule="auto"/>
        <w:rPr>
          <w:rFonts w:ascii="Helvetica" w:hAnsi="Helvetica"/>
          <w:b/>
        </w:rPr>
      </w:pPr>
      <w:r w:rsidRPr="00F84451">
        <w:rPr>
          <w:rFonts w:ascii="Helvetica" w:hAnsi="Helvetica"/>
          <w:b/>
        </w:rPr>
        <w:t>Education – we get to learn more about the rest fo the world, just sticking to US policy is an unrealistic approach to policy making</w:t>
      </w:r>
    </w:p>
    <w:p w:rsidR="00562E03" w:rsidRPr="00F84451" w:rsidRDefault="00562E03" w:rsidP="00F84451">
      <w:pPr>
        <w:spacing w:line="276" w:lineRule="auto"/>
        <w:rPr>
          <w:rFonts w:ascii="Helvetica" w:hAnsi="Helvetica"/>
          <w:b/>
        </w:rPr>
      </w:pPr>
      <w:r w:rsidRPr="00F84451">
        <w:rPr>
          <w:rFonts w:ascii="Helvetica" w:hAnsi="Helvetica"/>
          <w:b/>
        </w:rPr>
        <w:t>Evidence – the negative can only fiat actors that we have evidence for</w:t>
      </w:r>
    </w:p>
    <w:p w:rsidR="00562E03" w:rsidRPr="00F84451" w:rsidRDefault="00562E03" w:rsidP="00F84451">
      <w:pPr>
        <w:spacing w:line="276" w:lineRule="auto"/>
        <w:rPr>
          <w:rFonts w:ascii="Helvetica" w:hAnsi="Helvetica"/>
          <w:b/>
        </w:rPr>
      </w:pPr>
      <w:r w:rsidRPr="00F84451">
        <w:rPr>
          <w:rFonts w:ascii="Helvetica" w:hAnsi="Helvetica"/>
          <w:b/>
        </w:rPr>
        <w:t>The affirmative must prove that the US should do the plan but if we can prove that another actor should instead, cast a negative ballot.</w:t>
      </w:r>
    </w:p>
    <w:p w:rsidR="00562E03" w:rsidRPr="00F84451" w:rsidRDefault="00562E03" w:rsidP="00F84451">
      <w:pPr>
        <w:spacing w:line="276" w:lineRule="auto"/>
        <w:rPr>
          <w:rFonts w:ascii="Helvetica" w:hAnsi="Helvetica"/>
          <w:b/>
        </w:rPr>
      </w:pPr>
      <w:r w:rsidRPr="00F84451">
        <w:rPr>
          <w:rFonts w:ascii="Helvetica" w:hAnsi="Helvetica"/>
          <w:b/>
        </w:rPr>
        <w:t>Key to topic – International action and domestic action are compared in the literature</w:t>
      </w:r>
    </w:p>
    <w:p w:rsidR="00562E03" w:rsidRPr="00F84451" w:rsidRDefault="00562E03" w:rsidP="00F84451">
      <w:pPr>
        <w:pStyle w:val="Heading3"/>
        <w:spacing w:line="276" w:lineRule="auto"/>
        <w:rPr>
          <w:rFonts w:ascii="Helvetica" w:hAnsi="Helvetica"/>
        </w:rPr>
      </w:pPr>
      <w:bookmarkStart w:id="6" w:name="_Toc235680456"/>
      <w:r w:rsidRPr="00F84451">
        <w:rPr>
          <w:rFonts w:ascii="Helvetica" w:hAnsi="Helvetica"/>
        </w:rPr>
        <w:lastRenderedPageBreak/>
        <w:t>Multi Actor Fiat Good</w:t>
      </w:r>
      <w:bookmarkEnd w:id="6"/>
    </w:p>
    <w:p w:rsidR="00562E03" w:rsidRPr="00F84451" w:rsidRDefault="00562E03" w:rsidP="00F84451">
      <w:pPr>
        <w:spacing w:line="276" w:lineRule="auto"/>
        <w:rPr>
          <w:rFonts w:ascii="Helvetica" w:hAnsi="Helvetica"/>
          <w:b/>
        </w:rPr>
      </w:pPr>
      <w:r w:rsidRPr="00F84451">
        <w:rPr>
          <w:rFonts w:ascii="Helvetica" w:hAnsi="Helvetica"/>
          <w:b/>
        </w:rPr>
        <w:t xml:space="preserve">Ground – </w:t>
      </w:r>
    </w:p>
    <w:p w:rsidR="00562E03" w:rsidRPr="00F84451" w:rsidRDefault="00562E03" w:rsidP="00F84451">
      <w:pPr>
        <w:spacing w:line="276" w:lineRule="auto"/>
        <w:rPr>
          <w:rFonts w:ascii="Helvetica" w:hAnsi="Helvetica"/>
          <w:b/>
        </w:rPr>
      </w:pPr>
      <w:r w:rsidRPr="00F84451">
        <w:rPr>
          <w:rFonts w:ascii="Helvetica" w:hAnsi="Helvetica"/>
          <w:b/>
        </w:rPr>
        <w:t>Turn: each new actor is more ground for the aff to turn or read disads to.</w:t>
      </w:r>
    </w:p>
    <w:p w:rsidR="00562E03" w:rsidRPr="00F84451" w:rsidRDefault="00562E03" w:rsidP="00F84451">
      <w:pPr>
        <w:spacing w:line="276" w:lineRule="auto"/>
        <w:rPr>
          <w:rFonts w:ascii="Helvetica" w:hAnsi="Helvetica"/>
          <w:b/>
        </w:rPr>
      </w:pPr>
      <w:r w:rsidRPr="00F84451">
        <w:rPr>
          <w:rFonts w:ascii="Helvetica" w:hAnsi="Helvetica"/>
          <w:b/>
        </w:rPr>
        <w:t>Key to negative ground – everything except for the plan is fair game after the 1AC and key to neg flex.</w:t>
      </w:r>
    </w:p>
    <w:p w:rsidR="00562E03" w:rsidRPr="00F84451" w:rsidRDefault="00562E03" w:rsidP="00F84451">
      <w:pPr>
        <w:spacing w:line="276" w:lineRule="auto"/>
        <w:rPr>
          <w:rFonts w:ascii="Helvetica" w:hAnsi="Helvetica"/>
          <w:b/>
        </w:rPr>
      </w:pPr>
      <w:r w:rsidRPr="00F84451">
        <w:rPr>
          <w:rFonts w:ascii="Helvetica" w:hAnsi="Helvetica"/>
          <w:b/>
        </w:rPr>
        <w:t xml:space="preserve">Education – </w:t>
      </w:r>
    </w:p>
    <w:p w:rsidR="00562E03" w:rsidRPr="00F84451" w:rsidRDefault="00562E03" w:rsidP="00F84451">
      <w:pPr>
        <w:spacing w:line="276" w:lineRule="auto"/>
        <w:rPr>
          <w:rFonts w:ascii="Helvetica" w:hAnsi="Helvetica"/>
          <w:b/>
        </w:rPr>
      </w:pPr>
      <w:r w:rsidRPr="00F84451">
        <w:rPr>
          <w:rFonts w:ascii="Helvetica" w:hAnsi="Helvetica"/>
          <w:b/>
        </w:rPr>
        <w:t>Most real world – We learn about the interaction between the different relevant various policymakers. There is never just a single actor.</w:t>
      </w:r>
    </w:p>
    <w:p w:rsidR="00562E03" w:rsidRPr="00F84451" w:rsidRDefault="00562E03" w:rsidP="00F84451">
      <w:pPr>
        <w:spacing w:line="276" w:lineRule="auto"/>
        <w:rPr>
          <w:rFonts w:ascii="Helvetica" w:hAnsi="Helvetica"/>
          <w:b/>
        </w:rPr>
      </w:pPr>
      <w:r w:rsidRPr="00F84451">
        <w:rPr>
          <w:rFonts w:ascii="Helvetica" w:hAnsi="Helvetica"/>
          <w:b/>
        </w:rPr>
        <w:t>Best policy option – if the best policy option is with multiple actors than that is better for education.</w:t>
      </w:r>
    </w:p>
    <w:p w:rsidR="00562E03" w:rsidRPr="00F84451" w:rsidRDefault="00562E03" w:rsidP="00F84451">
      <w:pPr>
        <w:spacing w:line="276" w:lineRule="auto"/>
        <w:rPr>
          <w:rFonts w:ascii="Helvetica" w:hAnsi="Helvetica"/>
          <w:b/>
        </w:rPr>
      </w:pPr>
      <w:r w:rsidRPr="00F84451">
        <w:rPr>
          <w:rFonts w:ascii="Helvetica" w:hAnsi="Helvetica"/>
          <w:b/>
        </w:rPr>
        <w:t>3. Multi-actor fiat is default – the aff automatically fiats 500 congressman, the president, and the courts alone.</w:t>
      </w:r>
    </w:p>
    <w:p w:rsidR="00562E03" w:rsidRPr="00F84451" w:rsidRDefault="00562E03" w:rsidP="00F84451">
      <w:pPr>
        <w:spacing w:line="276" w:lineRule="auto"/>
        <w:rPr>
          <w:rFonts w:ascii="Helvetica" w:hAnsi="Helvetica"/>
          <w:b/>
        </w:rPr>
      </w:pPr>
      <w:r w:rsidRPr="00F84451">
        <w:rPr>
          <w:rFonts w:ascii="Helvetica" w:hAnsi="Helvetica"/>
          <w:b/>
        </w:rPr>
        <w:t>4. No reasonable regress – as long as we don’t fiat two random obscure actors we should be entitled to more than one.</w:t>
      </w:r>
    </w:p>
    <w:p w:rsidR="00562E03" w:rsidRPr="00F84451" w:rsidRDefault="00562E03" w:rsidP="00F84451">
      <w:pPr>
        <w:spacing w:line="276" w:lineRule="auto"/>
        <w:rPr>
          <w:rFonts w:ascii="Helvetica" w:hAnsi="Helvetica"/>
          <w:b/>
        </w:rPr>
      </w:pPr>
      <w:r w:rsidRPr="00F84451">
        <w:rPr>
          <w:rFonts w:ascii="Helvetica" w:hAnsi="Helvetica"/>
          <w:b/>
        </w:rPr>
        <w:t>5. Err neg on theory – aff gets first and last speech plus infinite prep</w:t>
      </w:r>
    </w:p>
    <w:p w:rsidR="00562E03" w:rsidRPr="00F84451" w:rsidRDefault="00562E03" w:rsidP="00F84451">
      <w:pPr>
        <w:spacing w:line="276" w:lineRule="auto"/>
        <w:rPr>
          <w:rFonts w:ascii="Helvetica" w:hAnsi="Helvetica"/>
          <w:b/>
        </w:rPr>
      </w:pPr>
      <w:r w:rsidRPr="00F84451">
        <w:rPr>
          <w:rFonts w:ascii="Helvetica" w:hAnsi="Helvetica"/>
          <w:b/>
        </w:rPr>
        <w:t>6. No voter - reject the argument and not the team</w:t>
      </w: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Neg Fiat Good</w:t>
      </w:r>
    </w:p>
    <w:p w:rsidR="00562E03" w:rsidRPr="00F84451" w:rsidRDefault="00562E03" w:rsidP="00F84451">
      <w:pPr>
        <w:spacing w:line="276" w:lineRule="auto"/>
        <w:rPr>
          <w:rFonts w:ascii="Helvetica" w:hAnsi="Helvetica"/>
          <w:b/>
        </w:rPr>
      </w:pPr>
      <w:r w:rsidRPr="00F84451">
        <w:rPr>
          <w:rFonts w:ascii="Helvetica" w:hAnsi="Helvetica"/>
          <w:b/>
        </w:rPr>
        <w:t>The negative should get fiat:</w:t>
      </w:r>
    </w:p>
    <w:p w:rsidR="00562E03" w:rsidRPr="00F84451" w:rsidRDefault="00562E03" w:rsidP="00F84451">
      <w:pPr>
        <w:spacing w:line="276" w:lineRule="auto"/>
        <w:rPr>
          <w:rFonts w:ascii="Helvetica" w:hAnsi="Helvetica"/>
          <w:b/>
        </w:rPr>
      </w:pPr>
      <w:r w:rsidRPr="00F84451">
        <w:rPr>
          <w:rFonts w:ascii="Helvetica" w:hAnsi="Helvetica"/>
          <w:b/>
        </w:rPr>
        <w:t>Reciprocity – if the aff gets fiat, the neg should too</w:t>
      </w:r>
    </w:p>
    <w:p w:rsidR="00562E03" w:rsidRPr="00F84451" w:rsidRDefault="00562E03" w:rsidP="00F84451">
      <w:pPr>
        <w:spacing w:line="276" w:lineRule="auto"/>
        <w:rPr>
          <w:rFonts w:ascii="Helvetica" w:hAnsi="Helvetica"/>
          <w:b/>
        </w:rPr>
      </w:pPr>
      <w:r w:rsidRPr="00F84451">
        <w:rPr>
          <w:rFonts w:ascii="Helvetica" w:hAnsi="Helvetica"/>
          <w:b/>
        </w:rPr>
        <w:t>Key to negative ground – the aff gets 8 minutes of pure offense in the 1AC, we need ways to soak some of that up through CPs</w:t>
      </w:r>
    </w:p>
    <w:p w:rsidR="00562E03" w:rsidRPr="00F84451" w:rsidRDefault="00562E03" w:rsidP="00F84451">
      <w:pPr>
        <w:spacing w:line="276" w:lineRule="auto"/>
        <w:rPr>
          <w:rFonts w:ascii="Helvetica" w:hAnsi="Helvetica"/>
          <w:b/>
        </w:rPr>
      </w:pPr>
      <w:r w:rsidRPr="00F84451">
        <w:rPr>
          <w:rFonts w:ascii="Helvetica" w:hAnsi="Helvetica"/>
          <w:b/>
        </w:rPr>
        <w:t>Best for testing the affirmative – tests the specifics of the plan</w:t>
      </w:r>
    </w:p>
    <w:p w:rsidR="00562E03" w:rsidRPr="00F84451" w:rsidRDefault="00562E03" w:rsidP="00F84451">
      <w:pPr>
        <w:spacing w:line="276" w:lineRule="auto"/>
        <w:rPr>
          <w:rFonts w:ascii="Helvetica" w:hAnsi="Helvetica"/>
          <w:b/>
        </w:rPr>
      </w:pPr>
      <w:r w:rsidRPr="00F84451">
        <w:rPr>
          <w:rFonts w:ascii="Helvetica" w:hAnsi="Helvetica"/>
          <w:b/>
        </w:rPr>
        <w:t>Specificity – tests the 1AC in more specific ways, which is key to critical thinking</w:t>
      </w:r>
    </w:p>
    <w:p w:rsidR="00562E03" w:rsidRPr="00F84451" w:rsidRDefault="00562E03" w:rsidP="00F84451">
      <w:pPr>
        <w:spacing w:line="276" w:lineRule="auto"/>
        <w:rPr>
          <w:rFonts w:ascii="Helvetica" w:hAnsi="Helvetica"/>
          <w:b/>
        </w:rPr>
      </w:pPr>
      <w:r w:rsidRPr="00F84451">
        <w:rPr>
          <w:rFonts w:ascii="Helvetica" w:hAnsi="Helvetica"/>
          <w:b/>
        </w:rPr>
        <w:t>Allows for more diversity in debate – makes debate more interesting than simply disad vs advantage constantly</w:t>
      </w:r>
    </w:p>
    <w:p w:rsidR="00562E03" w:rsidRPr="00F84451" w:rsidRDefault="00562E03" w:rsidP="00F84451">
      <w:pPr>
        <w:spacing w:line="276" w:lineRule="auto"/>
        <w:rPr>
          <w:rFonts w:ascii="Helvetica" w:hAnsi="Helvetica"/>
          <w:b/>
        </w:rPr>
      </w:pPr>
      <w:r w:rsidRPr="00F84451">
        <w:rPr>
          <w:rFonts w:ascii="Helvetica" w:hAnsi="Helvetica"/>
          <w:b/>
        </w:rPr>
        <w:t>Consistently fair – the status quo often changes, conditional worlds allow for us to adapt so that times like an economic recession don’t completely skew the debate</w:t>
      </w:r>
    </w:p>
    <w:p w:rsidR="00562E03" w:rsidRPr="00F84451" w:rsidRDefault="00562E03" w:rsidP="00F84451">
      <w:pPr>
        <w:spacing w:line="276" w:lineRule="auto"/>
        <w:rPr>
          <w:rFonts w:ascii="Helvetica" w:hAnsi="Helvetica"/>
          <w:b/>
        </w:rPr>
      </w:pPr>
      <w:r w:rsidRPr="00F84451">
        <w:rPr>
          <w:rFonts w:ascii="Helvetica" w:hAnsi="Helvetica"/>
          <w:b/>
        </w:rPr>
        <w:t>Err neg on theory – aff gets infinite prep and first and last speeches</w:t>
      </w:r>
    </w:p>
    <w:p w:rsidR="00562E03" w:rsidRPr="00F84451" w:rsidRDefault="00562E03" w:rsidP="00F84451">
      <w:pPr>
        <w:spacing w:line="276" w:lineRule="auto"/>
        <w:rPr>
          <w:rFonts w:ascii="Helvetica" w:hAnsi="Helvetica"/>
          <w:b/>
        </w:rPr>
      </w:pPr>
      <w:r w:rsidRPr="00F84451">
        <w:rPr>
          <w:rFonts w:ascii="Helvetica" w:hAnsi="Helvetica"/>
          <w:b/>
        </w:rPr>
        <w:t>Counter-interpretation: neg gets ___ actors to fiat in ___ worlds – sets a limit on negative fiat while still solving our offense</w:t>
      </w:r>
    </w:p>
    <w:p w:rsidR="00562E03" w:rsidRPr="00F84451" w:rsidRDefault="00562E03" w:rsidP="00F84451">
      <w:pPr>
        <w:spacing w:line="276" w:lineRule="auto"/>
        <w:rPr>
          <w:rFonts w:ascii="Helvetica" w:hAnsi="Helvetica"/>
          <w:b/>
        </w:rPr>
      </w:pPr>
      <w:r w:rsidRPr="00F84451">
        <w:rPr>
          <w:rFonts w:ascii="Helvetica" w:hAnsi="Helvetica"/>
          <w:b/>
        </w:rPr>
        <w:t>Not a voting issue – at most, you should reject the fiat-ed off-case positions.</w:t>
      </w:r>
    </w:p>
    <w:p w:rsidR="00562E03" w:rsidRPr="00F84451" w:rsidRDefault="00562E03" w:rsidP="00F84451">
      <w:pPr>
        <w:pStyle w:val="Heading3"/>
        <w:spacing w:line="276" w:lineRule="auto"/>
        <w:rPr>
          <w:rFonts w:ascii="Helvetica" w:hAnsi="Helvetica"/>
        </w:rPr>
      </w:pPr>
      <w:bookmarkStart w:id="7" w:name="_Toc171830538"/>
      <w:r w:rsidRPr="00F84451">
        <w:rPr>
          <w:rFonts w:ascii="Helvetica" w:hAnsi="Helvetica"/>
        </w:rPr>
        <w:lastRenderedPageBreak/>
        <w:t>Private Actor Fiat Good</w:t>
      </w:r>
      <w:bookmarkEnd w:id="7"/>
    </w:p>
    <w:p w:rsidR="00562E03" w:rsidRPr="00F84451" w:rsidRDefault="00562E03" w:rsidP="00F84451">
      <w:pPr>
        <w:spacing w:line="276" w:lineRule="auto"/>
        <w:rPr>
          <w:rFonts w:ascii="Helvetica" w:hAnsi="Helvetica"/>
          <w:b/>
        </w:rPr>
      </w:pPr>
      <w:r w:rsidRPr="00F84451">
        <w:rPr>
          <w:rFonts w:ascii="Helvetica" w:hAnsi="Helvetica"/>
          <w:b/>
        </w:rPr>
        <w:t>Best policy option – allows debate about which actor is the best to fiat, and executes the plan properly. Finding the best policy option is key to education</w:t>
      </w:r>
    </w:p>
    <w:p w:rsidR="00562E03" w:rsidRPr="00F84451" w:rsidRDefault="00562E03" w:rsidP="00F84451">
      <w:pPr>
        <w:spacing w:line="276" w:lineRule="auto"/>
        <w:rPr>
          <w:rFonts w:ascii="Helvetica" w:hAnsi="Helvetica"/>
          <w:b/>
        </w:rPr>
      </w:pPr>
      <w:r w:rsidRPr="00F84451">
        <w:rPr>
          <w:rFonts w:ascii="Helvetica" w:hAnsi="Helvetica"/>
          <w:b/>
        </w:rPr>
        <w:t>The Affirmative is responsible for its agent – the aff has lots of time to think about their plan, they should be responsible for picking the best agent</w:t>
      </w:r>
    </w:p>
    <w:p w:rsidR="00562E03" w:rsidRPr="00F84451" w:rsidRDefault="00562E03" w:rsidP="00F84451">
      <w:pPr>
        <w:spacing w:line="276" w:lineRule="auto"/>
        <w:rPr>
          <w:rFonts w:ascii="Helvetica" w:hAnsi="Helvetica"/>
          <w:b/>
        </w:rPr>
      </w:pPr>
      <w:r w:rsidRPr="00F84451">
        <w:rPr>
          <w:rFonts w:ascii="Helvetica" w:hAnsi="Helvetica"/>
          <w:b/>
        </w:rPr>
        <w:t>Literature – the literature exists and the counterplan exists to check if the aff has really chosen the best actor – it’s a test of the agent</w:t>
      </w:r>
    </w:p>
    <w:p w:rsidR="00562E03" w:rsidRPr="00F84451" w:rsidRDefault="00562E03" w:rsidP="00F84451">
      <w:pPr>
        <w:pStyle w:val="Heading3"/>
        <w:spacing w:line="276" w:lineRule="auto"/>
        <w:rPr>
          <w:rFonts w:ascii="Helvetica" w:hAnsi="Helvetica"/>
        </w:rPr>
      </w:pPr>
      <w:bookmarkStart w:id="8" w:name="_Toc235680464"/>
      <w:r w:rsidRPr="00F84451">
        <w:rPr>
          <w:rFonts w:ascii="Helvetica" w:hAnsi="Helvetica"/>
        </w:rPr>
        <w:lastRenderedPageBreak/>
        <w:t>Utopian Fiat Good</w:t>
      </w:r>
      <w:bookmarkEnd w:id="8"/>
    </w:p>
    <w:p w:rsidR="00562E03" w:rsidRPr="00F84451" w:rsidRDefault="00562E03" w:rsidP="00F84451">
      <w:pPr>
        <w:spacing w:line="276" w:lineRule="auto"/>
        <w:rPr>
          <w:rFonts w:ascii="Helvetica" w:hAnsi="Helvetica"/>
          <w:b/>
        </w:rPr>
      </w:pPr>
      <w:r w:rsidRPr="00F84451">
        <w:rPr>
          <w:rFonts w:ascii="Helvetica" w:hAnsi="Helvetica"/>
          <w:b/>
        </w:rPr>
        <w:t>We meet - Explain why you’re not utopian…</w:t>
      </w:r>
    </w:p>
    <w:p w:rsidR="00562E03" w:rsidRPr="00F84451" w:rsidRDefault="00562E03" w:rsidP="00F84451">
      <w:pPr>
        <w:spacing w:line="276" w:lineRule="auto"/>
        <w:rPr>
          <w:rFonts w:ascii="Helvetica" w:hAnsi="Helvetica"/>
          <w:b/>
        </w:rPr>
      </w:pPr>
      <w:r w:rsidRPr="00F84451">
        <w:rPr>
          <w:rFonts w:ascii="Helvetica" w:hAnsi="Helvetica"/>
          <w:b/>
        </w:rPr>
        <w:t>Better for education – utopic solutions to life’s problems can help us visualize actual policy solutions because they can stimulate physical change in the way policy makers think.</w:t>
      </w:r>
    </w:p>
    <w:p w:rsidR="00562E03" w:rsidRPr="00F84451" w:rsidRDefault="00562E03" w:rsidP="00F84451">
      <w:pPr>
        <w:spacing w:line="276" w:lineRule="auto"/>
        <w:rPr>
          <w:rFonts w:ascii="Helvetica" w:hAnsi="Helvetica"/>
          <w:b/>
        </w:rPr>
      </w:pPr>
      <w:r w:rsidRPr="00F84451">
        <w:rPr>
          <w:rFonts w:ascii="Helvetica" w:hAnsi="Helvetica"/>
          <w:b/>
        </w:rPr>
        <w:t>Ground –</w:t>
      </w:r>
    </w:p>
    <w:p w:rsidR="00562E03" w:rsidRPr="00F84451" w:rsidRDefault="00562E03" w:rsidP="00F84451">
      <w:pPr>
        <w:spacing w:line="276" w:lineRule="auto"/>
        <w:rPr>
          <w:rFonts w:ascii="Helvetica" w:hAnsi="Helvetica"/>
          <w:b/>
        </w:rPr>
      </w:pPr>
      <w:r w:rsidRPr="00F84451">
        <w:rPr>
          <w:rFonts w:ascii="Helvetica" w:hAnsi="Helvetica"/>
          <w:b/>
        </w:rPr>
        <w:t>Key to kritik alternatives which is key to negative ground.</w:t>
      </w:r>
    </w:p>
    <w:p w:rsidR="00562E03" w:rsidRPr="00F84451" w:rsidRDefault="00562E03" w:rsidP="00F84451">
      <w:pPr>
        <w:spacing w:line="276" w:lineRule="auto"/>
        <w:rPr>
          <w:rFonts w:ascii="Helvetica" w:hAnsi="Helvetica"/>
          <w:b/>
        </w:rPr>
      </w:pPr>
      <w:r w:rsidRPr="00F84451">
        <w:rPr>
          <w:rFonts w:ascii="Helvetica" w:hAnsi="Helvetica"/>
          <w:b/>
        </w:rPr>
        <w:t>Turn: If we are utopic, the alternative would likely be sweeping and affect all sectors of society meaning they can more easily garner some type of offense.</w:t>
      </w:r>
    </w:p>
    <w:p w:rsidR="00562E03" w:rsidRPr="00F84451" w:rsidRDefault="00562E03" w:rsidP="00F84451">
      <w:pPr>
        <w:spacing w:line="276" w:lineRule="auto"/>
        <w:rPr>
          <w:rFonts w:ascii="Helvetica" w:hAnsi="Helvetica"/>
          <w:b/>
        </w:rPr>
      </w:pPr>
      <w:r w:rsidRPr="00F84451">
        <w:rPr>
          <w:rFonts w:ascii="Helvetica" w:hAnsi="Helvetica"/>
          <w:b/>
        </w:rPr>
        <w:t>Lit checks – solvency advocates prove the plan/alt is legit</w:t>
      </w:r>
    </w:p>
    <w:p w:rsidR="00562E03" w:rsidRPr="00F84451" w:rsidRDefault="00562E03" w:rsidP="00F84451">
      <w:pPr>
        <w:spacing w:line="276" w:lineRule="auto"/>
        <w:rPr>
          <w:rFonts w:ascii="Helvetica" w:hAnsi="Helvetica"/>
          <w:b/>
        </w:rPr>
      </w:pPr>
      <w:r w:rsidRPr="00F84451">
        <w:rPr>
          <w:rFonts w:ascii="Helvetica" w:hAnsi="Helvetica"/>
          <w:b/>
        </w:rPr>
        <w:t>Reasonability – as long as we can prove that we are realistic you can’t vote on this.</w:t>
      </w:r>
    </w:p>
    <w:p w:rsidR="00562E03" w:rsidRPr="00F84451" w:rsidRDefault="00562E03" w:rsidP="00F84451">
      <w:pPr>
        <w:spacing w:line="276" w:lineRule="auto"/>
        <w:rPr>
          <w:rFonts w:ascii="Helvetica" w:hAnsi="Helvetica"/>
          <w:b/>
        </w:rPr>
      </w:pPr>
      <w:r w:rsidRPr="00F84451">
        <w:rPr>
          <w:rFonts w:ascii="Helvetica" w:hAnsi="Helvetica"/>
          <w:b/>
        </w:rPr>
        <w:t>Err neg on theory -- aff gets first and last speech and unlimited prep.</w:t>
      </w:r>
    </w:p>
    <w:p w:rsidR="00562E03" w:rsidRPr="00F84451" w:rsidRDefault="00562E03" w:rsidP="00F84451">
      <w:pPr>
        <w:spacing w:line="276" w:lineRule="auto"/>
        <w:rPr>
          <w:rFonts w:ascii="Helvetica" w:hAnsi="Helvetica"/>
          <w:b/>
        </w:rPr>
      </w:pPr>
      <w:r w:rsidRPr="00F84451">
        <w:rPr>
          <w:rFonts w:ascii="Helvetica" w:hAnsi="Helvetica"/>
          <w:b/>
        </w:rPr>
        <w:t xml:space="preserve">Not a voter - Reject the argument not the team. </w:t>
      </w:r>
    </w:p>
    <w:p w:rsidR="00562E03" w:rsidRPr="00F84451" w:rsidRDefault="00562E03" w:rsidP="00F84451">
      <w:pPr>
        <w:pStyle w:val="Heading2"/>
        <w:spacing w:line="276" w:lineRule="auto"/>
        <w:rPr>
          <w:rFonts w:ascii="Helvetica" w:hAnsi="Helvetica"/>
        </w:rPr>
      </w:pPr>
      <w:r w:rsidRPr="00F84451">
        <w:rPr>
          <w:rFonts w:ascii="Helvetica" w:hAnsi="Helvetica"/>
        </w:rPr>
        <w:lastRenderedPageBreak/>
        <w:t>CP</w:t>
      </w:r>
    </w:p>
    <w:p w:rsidR="00562E03" w:rsidRPr="00F84451" w:rsidRDefault="00562E03" w:rsidP="00F84451">
      <w:pPr>
        <w:pStyle w:val="Heading3"/>
        <w:spacing w:line="276" w:lineRule="auto"/>
        <w:rPr>
          <w:rFonts w:ascii="Helvetica" w:hAnsi="Helvetica" w:cs="Calibri"/>
        </w:rPr>
      </w:pPr>
      <w:r w:rsidRPr="00F84451">
        <w:rPr>
          <w:rFonts w:ascii="Helvetica" w:hAnsi="Helvetica" w:cs="Calibri"/>
        </w:rPr>
        <w:lastRenderedPageBreak/>
        <w:t>Delay CP’s Good</w:t>
      </w:r>
    </w:p>
    <w:p w:rsidR="00562E03" w:rsidRPr="00F84451" w:rsidRDefault="00562E03" w:rsidP="00F84451">
      <w:pPr>
        <w:spacing w:line="276" w:lineRule="auto"/>
        <w:rPr>
          <w:rFonts w:ascii="Helvetica" w:hAnsi="Helvetica"/>
          <w:b/>
        </w:rPr>
      </w:pPr>
      <w:r w:rsidRPr="00F84451">
        <w:rPr>
          <w:rFonts w:ascii="Helvetica" w:hAnsi="Helvetica"/>
          <w:b/>
        </w:rPr>
        <w:t>Critical Thinking: Evaluating all instances of the plan is key to best education about policy making because it forces aff to think about why now is key to solve</w:t>
      </w:r>
    </w:p>
    <w:p w:rsidR="00562E03" w:rsidRPr="00F84451" w:rsidRDefault="00562E03" w:rsidP="00F84451">
      <w:pPr>
        <w:spacing w:line="276" w:lineRule="auto"/>
        <w:rPr>
          <w:rFonts w:ascii="Helvetica" w:hAnsi="Helvetica"/>
          <w:b/>
        </w:rPr>
      </w:pPr>
      <w:r w:rsidRPr="00F84451">
        <w:rPr>
          <w:rFonts w:ascii="Helvetica" w:hAnsi="Helvetica"/>
          <w:b/>
        </w:rPr>
        <w:t>Ground: No delay counterplans mean the neg loses disads that are net benefits to the delay CP, neg loses the few topic-specific arguments that they have</w:t>
      </w:r>
    </w:p>
    <w:p w:rsidR="00562E03" w:rsidRPr="00F84451" w:rsidRDefault="00562E03" w:rsidP="00F84451">
      <w:pPr>
        <w:spacing w:line="276" w:lineRule="auto"/>
        <w:rPr>
          <w:rFonts w:ascii="Helvetica" w:hAnsi="Helvetica"/>
          <w:b/>
        </w:rPr>
      </w:pPr>
      <w:r w:rsidRPr="00F84451">
        <w:rPr>
          <w:rFonts w:ascii="Helvetica" w:hAnsi="Helvetica"/>
          <w:b/>
        </w:rPr>
        <w:t xml:space="preserve">Research: Forces the aff to research any potential reasons to delay the plan </w:t>
      </w:r>
    </w:p>
    <w:p w:rsidR="00562E03" w:rsidRPr="00F84451" w:rsidRDefault="00562E03" w:rsidP="00F84451">
      <w:pPr>
        <w:spacing w:line="276" w:lineRule="auto"/>
        <w:rPr>
          <w:rFonts w:ascii="Helvetica" w:hAnsi="Helvetica"/>
          <w:b/>
        </w:rPr>
      </w:pPr>
      <w:r w:rsidRPr="00F84451">
        <w:rPr>
          <w:rFonts w:ascii="Helvetica" w:hAnsi="Helvetica"/>
          <w:b/>
        </w:rPr>
        <w:t>Test of the word resolved – because they have to prove they are resolved to act now.</w:t>
      </w:r>
    </w:p>
    <w:p w:rsidR="00562E03" w:rsidRPr="00F84451" w:rsidRDefault="00562E03" w:rsidP="00F84451">
      <w:pPr>
        <w:spacing w:line="276" w:lineRule="auto"/>
        <w:rPr>
          <w:rFonts w:ascii="Helvetica" w:hAnsi="Helvetica"/>
          <w:b/>
        </w:rPr>
      </w:pPr>
      <w:r w:rsidRPr="00F84451">
        <w:rPr>
          <w:rFonts w:ascii="Helvetica" w:hAnsi="Helvetica"/>
          <w:b/>
        </w:rPr>
        <w:t>Doesn’t steal aff ground: timeframe of impacts checks, the aff gains ground and arguments against the delay</w:t>
      </w:r>
    </w:p>
    <w:p w:rsidR="00562E03" w:rsidRPr="00F84451" w:rsidRDefault="00562E03" w:rsidP="00F84451">
      <w:pPr>
        <w:spacing w:line="276" w:lineRule="auto"/>
        <w:rPr>
          <w:rFonts w:ascii="Helvetica" w:hAnsi="Helvetica"/>
          <w:b/>
        </w:rPr>
      </w:pPr>
      <w:r w:rsidRPr="00F84451">
        <w:rPr>
          <w:rFonts w:ascii="Helvetica" w:hAnsi="Helvetica"/>
          <w:b/>
        </w:rPr>
        <w:t>Predictable: Delay CP’s are on every topic so the aff should be prepared</w:t>
      </w:r>
    </w:p>
    <w:p w:rsidR="00562E03" w:rsidRPr="00F84451" w:rsidRDefault="00562E03" w:rsidP="00F84451">
      <w:pPr>
        <w:spacing w:line="276" w:lineRule="auto"/>
        <w:rPr>
          <w:rFonts w:ascii="Helvetica" w:hAnsi="Helvetica"/>
          <w:b/>
        </w:rPr>
      </w:pPr>
      <w:r w:rsidRPr="00F84451">
        <w:rPr>
          <w:rFonts w:ascii="Helvetica" w:hAnsi="Helvetica"/>
          <w:b/>
        </w:rPr>
        <w:t>Topic-Specific Education: we still talk about your aff, the CP only changes the timeframe of itvand if not, allowing for innovation and out of the box thinking is good for education, unique, and the DA we read with the Delay is topic specific</w:t>
      </w:r>
    </w:p>
    <w:p w:rsidR="00562E03" w:rsidRPr="00F84451" w:rsidRDefault="00562E03" w:rsidP="00F84451">
      <w:pPr>
        <w:spacing w:line="276" w:lineRule="auto"/>
        <w:rPr>
          <w:rFonts w:ascii="Helvetica" w:hAnsi="Helvetica"/>
          <w:b/>
        </w:rPr>
      </w:pPr>
      <w:r w:rsidRPr="00F84451">
        <w:rPr>
          <w:rFonts w:ascii="Helvetica" w:hAnsi="Helvetica"/>
          <w:b/>
        </w:rPr>
        <w:t>Time and strat skew inevitable</w:t>
      </w:r>
    </w:p>
    <w:p w:rsidR="00562E03" w:rsidRPr="00F84451" w:rsidRDefault="00562E03" w:rsidP="00F84451">
      <w:pPr>
        <w:spacing w:line="276" w:lineRule="auto"/>
        <w:rPr>
          <w:rFonts w:ascii="Helvetica" w:hAnsi="Helvetica"/>
          <w:b/>
        </w:rPr>
      </w:pPr>
      <w:r w:rsidRPr="00F84451">
        <w:rPr>
          <w:rFonts w:ascii="Helvetica" w:hAnsi="Helvetica"/>
          <w:b/>
        </w:rPr>
        <w:t>Perm checks: aff still has the ability to perm if the timeframe doesn’t work</w:t>
      </w:r>
    </w:p>
    <w:p w:rsidR="00562E03" w:rsidRPr="00F84451" w:rsidRDefault="00562E03" w:rsidP="00F84451">
      <w:pPr>
        <w:spacing w:line="276" w:lineRule="auto"/>
        <w:rPr>
          <w:rFonts w:ascii="Helvetica" w:hAnsi="Helvetica"/>
          <w:b/>
        </w:rPr>
      </w:pPr>
      <w:r w:rsidRPr="00F84451">
        <w:rPr>
          <w:rFonts w:ascii="Helvetica" w:hAnsi="Helvetica"/>
          <w:b/>
        </w:rPr>
        <w:t>Reject the argument, not the team</w:t>
      </w: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 xml:space="preserve">Conditions CP’s Good </w:t>
      </w:r>
    </w:p>
    <w:p w:rsidR="00562E03" w:rsidRPr="00F84451" w:rsidRDefault="00562E03" w:rsidP="00F84451">
      <w:pPr>
        <w:spacing w:line="276" w:lineRule="auto"/>
        <w:rPr>
          <w:rFonts w:ascii="Helvetica" w:hAnsi="Helvetica"/>
          <w:b/>
        </w:rPr>
      </w:pPr>
      <w:r w:rsidRPr="00F84451">
        <w:rPr>
          <w:rFonts w:ascii="Helvetica" w:hAnsi="Helvetica"/>
          <w:b/>
        </w:rPr>
        <w:t>Conditions CPs help education, they give a deeper understanding of the issue and help find best policy</w:t>
      </w:r>
    </w:p>
    <w:p w:rsidR="00562E03" w:rsidRPr="00F84451" w:rsidRDefault="00562E03" w:rsidP="00F84451">
      <w:pPr>
        <w:spacing w:line="276" w:lineRule="auto"/>
        <w:rPr>
          <w:rFonts w:ascii="Helvetica" w:hAnsi="Helvetica"/>
          <w:b/>
        </w:rPr>
      </w:pPr>
      <w:r w:rsidRPr="00F84451">
        <w:rPr>
          <w:rFonts w:ascii="Helvetica" w:hAnsi="Helvetica"/>
          <w:b/>
        </w:rPr>
        <w:t>Conditions CPs are not impossible to prep, the aff knows the issues of their aff and they can always do say no</w:t>
      </w:r>
    </w:p>
    <w:p w:rsidR="00562E03" w:rsidRPr="00F84451" w:rsidRDefault="00562E03" w:rsidP="00F84451">
      <w:pPr>
        <w:spacing w:line="276" w:lineRule="auto"/>
        <w:rPr>
          <w:rFonts w:ascii="Helvetica" w:hAnsi="Helvetica"/>
          <w:b/>
        </w:rPr>
      </w:pPr>
      <w:r w:rsidRPr="00F84451">
        <w:rPr>
          <w:rFonts w:ascii="Helvetica" w:hAnsi="Helvetica"/>
          <w:b/>
        </w:rPr>
        <w:t>Perm is not only option, aff can challenge competitiveness</w:t>
      </w:r>
    </w:p>
    <w:p w:rsidR="00562E03" w:rsidRPr="00F84451" w:rsidRDefault="00562E03" w:rsidP="00F84451">
      <w:pPr>
        <w:spacing w:line="276" w:lineRule="auto"/>
        <w:rPr>
          <w:rFonts w:ascii="Helvetica" w:hAnsi="Helvetica"/>
          <w:b/>
        </w:rPr>
      </w:pPr>
      <w:r w:rsidRPr="00F84451">
        <w:rPr>
          <w:rFonts w:ascii="Helvetica" w:hAnsi="Helvetica"/>
          <w:b/>
        </w:rPr>
        <w:t>This is not a cheap shot - It is harder for us to prep this than them</w:t>
      </w:r>
    </w:p>
    <w:p w:rsidR="00562E03" w:rsidRPr="00F84451" w:rsidRDefault="00562E03" w:rsidP="00F84451">
      <w:pPr>
        <w:spacing w:line="276" w:lineRule="auto"/>
        <w:rPr>
          <w:rFonts w:ascii="Helvetica" w:hAnsi="Helvetica"/>
          <w:b/>
        </w:rPr>
      </w:pPr>
      <w:r w:rsidRPr="00F84451">
        <w:rPr>
          <w:rFonts w:ascii="Helvetica" w:hAnsi="Helvetica"/>
          <w:b/>
        </w:rPr>
        <w:t>Unfair for neg: it will totally kill our strategy and ruin the debate</w:t>
      </w:r>
    </w:p>
    <w:p w:rsidR="00562E03" w:rsidRPr="00F84451" w:rsidRDefault="00562E03" w:rsidP="00F84451">
      <w:pPr>
        <w:spacing w:line="276" w:lineRule="auto"/>
        <w:rPr>
          <w:rFonts w:ascii="Helvetica" w:hAnsi="Helvetica"/>
          <w:b/>
        </w:rPr>
      </w:pPr>
      <w:r w:rsidRPr="00F84451">
        <w:rPr>
          <w:rFonts w:ascii="Helvetica" w:hAnsi="Helvetica"/>
          <w:b/>
        </w:rPr>
        <w:t>Conditions CPs help the aff, they can always add the condition into their plan post round and debate better because of it</w:t>
      </w:r>
    </w:p>
    <w:p w:rsidR="00562E03" w:rsidRPr="00F84451" w:rsidRDefault="00562E03" w:rsidP="00F84451">
      <w:pPr>
        <w:spacing w:line="276" w:lineRule="auto"/>
        <w:rPr>
          <w:rFonts w:ascii="Helvetica" w:hAnsi="Helvetica"/>
          <w:b/>
        </w:rPr>
      </w:pPr>
      <w:r w:rsidRPr="00F84451">
        <w:rPr>
          <w:rFonts w:ascii="Helvetica" w:hAnsi="Helvetica"/>
          <w:b/>
        </w:rPr>
        <w:t>No impact: Even if unfair, there is no reason that it will unbalance debate</w:t>
      </w:r>
    </w:p>
    <w:p w:rsidR="004B2E5C" w:rsidRPr="00F84451" w:rsidRDefault="004B2E5C" w:rsidP="00F84451">
      <w:pPr>
        <w:pStyle w:val="Heading3"/>
        <w:spacing w:line="276" w:lineRule="auto"/>
        <w:rPr>
          <w:rFonts w:ascii="Helvetica" w:hAnsi="Helvetica"/>
        </w:rPr>
      </w:pPr>
      <w:bookmarkStart w:id="9" w:name="_Toc235680452"/>
      <w:r w:rsidRPr="00F84451">
        <w:rPr>
          <w:rFonts w:ascii="Helvetica" w:hAnsi="Helvetica"/>
        </w:rPr>
        <w:lastRenderedPageBreak/>
        <w:t>2NC AT: PICs Bad</w:t>
      </w:r>
    </w:p>
    <w:p w:rsidR="004B2E5C" w:rsidRPr="00F84451" w:rsidRDefault="004B2E5C" w:rsidP="00F84451">
      <w:pPr>
        <w:spacing w:line="276" w:lineRule="auto"/>
        <w:rPr>
          <w:rFonts w:ascii="Helvetica" w:hAnsi="Helvetica"/>
          <w:b/>
        </w:rPr>
      </w:pPr>
      <w:r w:rsidRPr="00F84451">
        <w:rPr>
          <w:rFonts w:ascii="Helvetica" w:hAnsi="Helvetica"/>
          <w:b/>
        </w:rPr>
        <w:t>PICs are good---first our offense:</w:t>
      </w:r>
    </w:p>
    <w:p w:rsidR="004B2E5C" w:rsidRPr="00F84451" w:rsidRDefault="004B2E5C" w:rsidP="00F84451">
      <w:pPr>
        <w:spacing w:line="276" w:lineRule="auto"/>
        <w:rPr>
          <w:rFonts w:ascii="Helvetica" w:hAnsi="Helvetica"/>
          <w:b/>
        </w:rPr>
      </w:pPr>
      <w:r w:rsidRPr="00F84451">
        <w:rPr>
          <w:rFonts w:ascii="Helvetica" w:hAnsi="Helvetica"/>
          <w:b/>
        </w:rPr>
        <w:t xml:space="preserve">Strategic costs and benefits---the aff chose to have the plan affect both ocean and lake-based wind and gained a strategic benefit from doing so---they should have to defend the costs of that choice </w:t>
      </w:r>
    </w:p>
    <w:p w:rsidR="004B2E5C" w:rsidRPr="00F84451" w:rsidRDefault="004B2E5C" w:rsidP="00F84451">
      <w:pPr>
        <w:spacing w:line="276" w:lineRule="auto"/>
        <w:rPr>
          <w:rFonts w:ascii="Helvetica" w:hAnsi="Helvetica"/>
          <w:b/>
        </w:rPr>
      </w:pPr>
      <w:r w:rsidRPr="00F84451">
        <w:rPr>
          <w:rFonts w:ascii="Helvetica" w:hAnsi="Helvetica"/>
          <w:b/>
        </w:rPr>
        <w:t>Advocacy skills---PICs incentivize finely crafting proposals and thinking through all decisions---most real-world---excluding them encourages sloppiness---solves their offense</w:t>
      </w:r>
    </w:p>
    <w:p w:rsidR="004B2E5C" w:rsidRPr="00F84451" w:rsidRDefault="004B2E5C" w:rsidP="00F84451">
      <w:pPr>
        <w:spacing w:line="276" w:lineRule="auto"/>
        <w:rPr>
          <w:rFonts w:ascii="Helvetica" w:hAnsi="Helvetica"/>
          <w:b/>
        </w:rPr>
      </w:pPr>
      <w:r w:rsidRPr="00F84451">
        <w:rPr>
          <w:rFonts w:ascii="Helvetica" w:hAnsi="Helvetica"/>
          <w:b/>
        </w:rPr>
        <w:t xml:space="preserve">Education---encourages in-depth debate and research about fine details---anyone can learn to give the same generic 2NR on ASPEC---uniquely key for policymakers and academics </w:t>
      </w:r>
    </w:p>
    <w:p w:rsidR="004B2E5C" w:rsidRPr="00F84451" w:rsidRDefault="004B2E5C" w:rsidP="00F84451">
      <w:pPr>
        <w:spacing w:line="276" w:lineRule="auto"/>
        <w:rPr>
          <w:rFonts w:ascii="Helvetica" w:hAnsi="Helvetica"/>
          <w:b/>
        </w:rPr>
      </w:pPr>
      <w:r w:rsidRPr="00F84451">
        <w:rPr>
          <w:rFonts w:ascii="Helvetica" w:hAnsi="Helvetica"/>
          <w:b/>
        </w:rPr>
        <w:t>Now our defense:</w:t>
      </w:r>
    </w:p>
    <w:p w:rsidR="004B2E5C" w:rsidRPr="00F84451" w:rsidRDefault="004B2E5C" w:rsidP="00F84451">
      <w:pPr>
        <w:spacing w:line="276" w:lineRule="auto"/>
        <w:rPr>
          <w:rFonts w:ascii="Helvetica" w:hAnsi="Helvetica"/>
          <w:b/>
        </w:rPr>
      </w:pPr>
      <w:r w:rsidRPr="00F84451">
        <w:rPr>
          <w:rFonts w:ascii="Helvetica" w:hAnsi="Helvetica"/>
          <w:b/>
        </w:rPr>
        <w:t>Net benefit checks abuse---they can impact turn it</w:t>
      </w:r>
    </w:p>
    <w:p w:rsidR="004B2E5C" w:rsidRPr="00F84451" w:rsidRDefault="004B2E5C" w:rsidP="00F84451">
      <w:pPr>
        <w:spacing w:line="276" w:lineRule="auto"/>
        <w:rPr>
          <w:rFonts w:ascii="Helvetica" w:hAnsi="Helvetica"/>
          <w:b/>
        </w:rPr>
      </w:pPr>
      <w:r w:rsidRPr="00F84451">
        <w:rPr>
          <w:rFonts w:ascii="Helvetica" w:hAnsi="Helvetica"/>
          <w:b/>
        </w:rPr>
        <w:t>Literature checks---prove they should be able to research answers</w:t>
      </w:r>
    </w:p>
    <w:p w:rsidR="004B2E5C" w:rsidRPr="00F84451" w:rsidRDefault="004B2E5C" w:rsidP="00F84451">
      <w:pPr>
        <w:spacing w:line="276" w:lineRule="auto"/>
        <w:rPr>
          <w:rFonts w:ascii="Helvetica" w:hAnsi="Helvetica"/>
          <w:b/>
        </w:rPr>
      </w:pPr>
      <w:r w:rsidRPr="00F84451">
        <w:rPr>
          <w:rFonts w:ascii="Helvetica" w:hAnsi="Helvetica"/>
          <w:b/>
        </w:rPr>
        <w:t>Err neg---aff speaks first and last and has infinite prep so they should be able to defend their full aff</w:t>
      </w:r>
    </w:p>
    <w:p w:rsidR="004B2E5C" w:rsidRPr="00F84451" w:rsidRDefault="004B2E5C" w:rsidP="00F84451">
      <w:pPr>
        <w:spacing w:line="276" w:lineRule="auto"/>
        <w:rPr>
          <w:rFonts w:ascii="Helvetica" w:hAnsi="Helvetica"/>
          <w:b/>
        </w:rPr>
      </w:pPr>
      <w:r w:rsidRPr="00F84451">
        <w:rPr>
          <w:rFonts w:ascii="Helvetica" w:hAnsi="Helvetica"/>
          <w:b/>
        </w:rPr>
        <w:t>Reject the argument, not the team</w:t>
      </w:r>
    </w:p>
    <w:p w:rsidR="006F4747" w:rsidRPr="00F84451" w:rsidRDefault="006F4747" w:rsidP="00F84451">
      <w:pPr>
        <w:pStyle w:val="Heading3"/>
        <w:spacing w:line="276" w:lineRule="auto"/>
        <w:rPr>
          <w:rFonts w:ascii="Helvetica" w:hAnsi="Helvetica"/>
        </w:rPr>
      </w:pPr>
      <w:r w:rsidRPr="00F84451">
        <w:rPr>
          <w:rFonts w:ascii="Helvetica" w:hAnsi="Helvetica"/>
        </w:rPr>
        <w:lastRenderedPageBreak/>
        <w:t>Floating PICs Good</w:t>
      </w:r>
      <w:bookmarkEnd w:id="9"/>
    </w:p>
    <w:p w:rsidR="006F4747" w:rsidRPr="00F84451" w:rsidRDefault="006F4747" w:rsidP="00F84451">
      <w:pPr>
        <w:spacing w:line="276" w:lineRule="auto"/>
        <w:rPr>
          <w:rFonts w:ascii="Helvetica" w:hAnsi="Helvetica"/>
          <w:b/>
        </w:rPr>
      </w:pPr>
      <w:r w:rsidRPr="00F84451">
        <w:rPr>
          <w:rFonts w:ascii="Helvetica" w:hAnsi="Helvetica"/>
          <w:b/>
        </w:rPr>
        <w:t xml:space="preserve">Education - </w:t>
      </w:r>
    </w:p>
    <w:p w:rsidR="006F4747" w:rsidRPr="00F84451" w:rsidRDefault="006F4747" w:rsidP="00F84451">
      <w:pPr>
        <w:spacing w:line="276" w:lineRule="auto"/>
        <w:rPr>
          <w:rFonts w:ascii="Helvetica" w:hAnsi="Helvetica"/>
          <w:b/>
        </w:rPr>
      </w:pPr>
      <w:r w:rsidRPr="00F84451">
        <w:rPr>
          <w:rFonts w:ascii="Helvetica" w:hAnsi="Helvetica"/>
          <w:b/>
        </w:rPr>
        <w:t>Forces better case writing – makes the plan be specific from the 1AC.</w:t>
      </w:r>
    </w:p>
    <w:p w:rsidR="006F4747" w:rsidRPr="00F84451" w:rsidRDefault="006F4747" w:rsidP="00F84451">
      <w:pPr>
        <w:spacing w:line="276" w:lineRule="auto"/>
        <w:rPr>
          <w:rFonts w:ascii="Helvetica" w:hAnsi="Helvetica"/>
          <w:b/>
        </w:rPr>
      </w:pPr>
      <w:r w:rsidRPr="00F84451">
        <w:rPr>
          <w:rFonts w:ascii="Helvetica" w:hAnsi="Helvetica"/>
          <w:b/>
        </w:rPr>
        <w:t>Best policy option – makes the aff defend the entire plan and is key to finding the best policy option which is best for education.</w:t>
      </w:r>
    </w:p>
    <w:p w:rsidR="006F4747" w:rsidRPr="00F84451" w:rsidRDefault="006F4747" w:rsidP="00F84451">
      <w:pPr>
        <w:spacing w:line="276" w:lineRule="auto"/>
        <w:rPr>
          <w:rFonts w:ascii="Helvetica" w:hAnsi="Helvetica"/>
          <w:b/>
        </w:rPr>
      </w:pPr>
      <w:r w:rsidRPr="00F84451">
        <w:rPr>
          <w:rFonts w:ascii="Helvetica" w:hAnsi="Helvetica"/>
          <w:b/>
        </w:rPr>
        <w:t>Ground</w:t>
      </w:r>
    </w:p>
    <w:p w:rsidR="006F4747" w:rsidRPr="00F84451" w:rsidRDefault="006F4747" w:rsidP="00F84451">
      <w:pPr>
        <w:spacing w:line="276" w:lineRule="auto"/>
        <w:rPr>
          <w:rFonts w:ascii="Helvetica" w:hAnsi="Helvetica"/>
          <w:b/>
        </w:rPr>
      </w:pPr>
      <w:r w:rsidRPr="00F84451">
        <w:rPr>
          <w:rFonts w:ascii="Helvetica" w:hAnsi="Helvetica"/>
          <w:b/>
        </w:rPr>
        <w:t>Predictable – if you say something offensive, you should be prepared to defend it.</w:t>
      </w:r>
    </w:p>
    <w:p w:rsidR="006F4747" w:rsidRPr="00F84451" w:rsidRDefault="006F4747" w:rsidP="00F84451">
      <w:pPr>
        <w:spacing w:line="276" w:lineRule="auto"/>
        <w:rPr>
          <w:rFonts w:ascii="Helvetica" w:hAnsi="Helvetica"/>
          <w:b/>
        </w:rPr>
      </w:pPr>
      <w:r w:rsidRPr="00F84451">
        <w:rPr>
          <w:rFonts w:ascii="Helvetica" w:hAnsi="Helvetica"/>
          <w:b/>
        </w:rPr>
        <w:t>Representations matter – key to rejecting racist slurs or arguments like genocide good.</w:t>
      </w:r>
    </w:p>
    <w:p w:rsidR="006F4747" w:rsidRPr="00F84451" w:rsidRDefault="006F4747" w:rsidP="00F84451">
      <w:pPr>
        <w:spacing w:line="276" w:lineRule="auto"/>
        <w:rPr>
          <w:rFonts w:ascii="Helvetica" w:hAnsi="Helvetica"/>
          <w:b/>
        </w:rPr>
      </w:pPr>
      <w:r w:rsidRPr="00F84451">
        <w:rPr>
          <w:rFonts w:ascii="Helvetica" w:hAnsi="Helvetica"/>
          <w:b/>
        </w:rPr>
        <w:t>Err neg on theory – aff gets first and last speech and unlimited prep.</w:t>
      </w:r>
    </w:p>
    <w:p w:rsidR="006F4747" w:rsidRPr="00F84451" w:rsidRDefault="006F4747" w:rsidP="00F84451">
      <w:pPr>
        <w:spacing w:line="276" w:lineRule="auto"/>
        <w:rPr>
          <w:rFonts w:ascii="Helvetica" w:hAnsi="Helvetica"/>
          <w:b/>
        </w:rPr>
      </w:pPr>
      <w:r w:rsidRPr="00F84451">
        <w:rPr>
          <w:rFonts w:ascii="Helvetica" w:hAnsi="Helvetica"/>
          <w:b/>
        </w:rPr>
        <w:t>No voter -- Reject the argument not the team.</w:t>
      </w:r>
    </w:p>
    <w:p w:rsidR="006F4747" w:rsidRPr="00F84451" w:rsidRDefault="006F4747" w:rsidP="00F84451">
      <w:pPr>
        <w:pStyle w:val="Heading3"/>
        <w:spacing w:line="276" w:lineRule="auto"/>
        <w:rPr>
          <w:rFonts w:ascii="Helvetica" w:hAnsi="Helvetica"/>
        </w:rPr>
      </w:pPr>
      <w:bookmarkStart w:id="10" w:name="_Toc235680458"/>
      <w:r w:rsidRPr="00F84451">
        <w:rPr>
          <w:rFonts w:ascii="Helvetica" w:hAnsi="Helvetica"/>
        </w:rPr>
        <w:lastRenderedPageBreak/>
        <w:t>Agent CP’s Good</w:t>
      </w:r>
      <w:bookmarkEnd w:id="10"/>
    </w:p>
    <w:p w:rsidR="006F4747" w:rsidRPr="00F84451" w:rsidRDefault="006F4747" w:rsidP="00F84451">
      <w:pPr>
        <w:spacing w:line="276" w:lineRule="auto"/>
        <w:rPr>
          <w:rFonts w:ascii="Helvetica" w:hAnsi="Helvetica"/>
          <w:b/>
        </w:rPr>
      </w:pPr>
      <w:r w:rsidRPr="00F84451">
        <w:rPr>
          <w:rFonts w:ascii="Helvetica" w:hAnsi="Helvetica"/>
          <w:b/>
        </w:rPr>
        <w:t>Predictable – aff should have prepared, they’re run every round and our actor is completely legit and not obscure.</w:t>
      </w:r>
    </w:p>
    <w:p w:rsidR="006F4747" w:rsidRPr="00F84451" w:rsidRDefault="006F4747" w:rsidP="00F84451">
      <w:pPr>
        <w:spacing w:line="276" w:lineRule="auto"/>
        <w:rPr>
          <w:rFonts w:ascii="Helvetica" w:hAnsi="Helvetica"/>
          <w:b/>
        </w:rPr>
      </w:pPr>
      <w:r w:rsidRPr="00F84451">
        <w:rPr>
          <w:rFonts w:ascii="Helvetica" w:hAnsi="Helvetica"/>
          <w:b/>
        </w:rPr>
        <w:t>Key to negative ground – agent counterplan make up the core of the negative’s strategic  options and not getting them is grossly unfair towards the aff.</w:t>
      </w:r>
    </w:p>
    <w:p w:rsidR="006F4747" w:rsidRPr="00F84451" w:rsidRDefault="006F4747" w:rsidP="00F84451">
      <w:pPr>
        <w:spacing w:line="276" w:lineRule="auto"/>
        <w:rPr>
          <w:rFonts w:ascii="Helvetica" w:hAnsi="Helvetica"/>
          <w:b/>
        </w:rPr>
      </w:pPr>
      <w:r w:rsidRPr="00F84451">
        <w:rPr>
          <w:rFonts w:ascii="Helvetica" w:hAnsi="Helvetica"/>
          <w:b/>
        </w:rPr>
        <w:t>Increases aff ground – they can turn or read offense against our agent to win the round.</w:t>
      </w:r>
    </w:p>
    <w:p w:rsidR="006F4747" w:rsidRPr="00F84451" w:rsidRDefault="006F4747" w:rsidP="00F84451">
      <w:pPr>
        <w:spacing w:line="276" w:lineRule="auto"/>
        <w:rPr>
          <w:rFonts w:ascii="Helvetica" w:hAnsi="Helvetica"/>
          <w:b/>
        </w:rPr>
      </w:pPr>
      <w:r w:rsidRPr="00F84451">
        <w:rPr>
          <w:rFonts w:ascii="Helvetica" w:hAnsi="Helvetica"/>
          <w:b/>
        </w:rPr>
        <w:t>Lit checks abuse – there arnt many actors through which to do the plan , the aff had the same opportunity to research and write answers as we did</w:t>
      </w:r>
    </w:p>
    <w:p w:rsidR="006F4747" w:rsidRPr="00F84451" w:rsidRDefault="006F4747" w:rsidP="00F84451">
      <w:pPr>
        <w:spacing w:line="276" w:lineRule="auto"/>
        <w:rPr>
          <w:rFonts w:ascii="Helvetica" w:hAnsi="Helvetica"/>
          <w:b/>
        </w:rPr>
      </w:pPr>
      <w:r w:rsidRPr="00F84451">
        <w:rPr>
          <w:rFonts w:ascii="Helvetica" w:hAnsi="Helvetica"/>
          <w:b/>
        </w:rPr>
        <w:t>Not a voter – reject the argument and not the team</w:t>
      </w:r>
    </w:p>
    <w:p w:rsidR="006F4747" w:rsidRPr="00F84451" w:rsidRDefault="006F4747" w:rsidP="00F84451">
      <w:pPr>
        <w:spacing w:line="276" w:lineRule="auto"/>
        <w:rPr>
          <w:rFonts w:ascii="Helvetica" w:hAnsi="Helvetica"/>
          <w:b/>
        </w:rPr>
      </w:pPr>
      <w:r w:rsidRPr="00F84451">
        <w:rPr>
          <w:rFonts w:ascii="Helvetica" w:hAnsi="Helvetica"/>
          <w:b/>
        </w:rPr>
        <w:t>Err neg on theory – aff gets first and last speech plus unlimited prep</w:t>
      </w:r>
    </w:p>
    <w:p w:rsidR="006F4747" w:rsidRPr="00F84451" w:rsidRDefault="006F4747" w:rsidP="00F84451">
      <w:pPr>
        <w:pStyle w:val="Heading3"/>
        <w:spacing w:line="276" w:lineRule="auto"/>
        <w:rPr>
          <w:rFonts w:ascii="Helvetica" w:hAnsi="Helvetica"/>
        </w:rPr>
      </w:pPr>
      <w:bookmarkStart w:id="11" w:name="_Toc235680460"/>
      <w:r w:rsidRPr="00F84451">
        <w:rPr>
          <w:rFonts w:ascii="Helvetica" w:hAnsi="Helvetica"/>
        </w:rPr>
        <w:lastRenderedPageBreak/>
        <w:t>Consult CP’s Good</w:t>
      </w:r>
      <w:bookmarkEnd w:id="11"/>
    </w:p>
    <w:p w:rsidR="006F4747" w:rsidRPr="00F84451" w:rsidRDefault="006F4747" w:rsidP="00F84451">
      <w:pPr>
        <w:spacing w:line="276" w:lineRule="auto"/>
        <w:rPr>
          <w:rFonts w:ascii="Helvetica" w:hAnsi="Helvetica"/>
          <w:b/>
        </w:rPr>
      </w:pPr>
      <w:r w:rsidRPr="00F84451">
        <w:rPr>
          <w:rFonts w:ascii="Helvetica" w:hAnsi="Helvetica"/>
          <w:b/>
        </w:rPr>
        <w:t>Counter interpretation – we can only do consult counterplans written about in the literature base.</w:t>
      </w:r>
    </w:p>
    <w:p w:rsidR="006F4747" w:rsidRPr="00F84451" w:rsidRDefault="006F4747" w:rsidP="00F84451">
      <w:pPr>
        <w:spacing w:line="276" w:lineRule="auto"/>
        <w:rPr>
          <w:rFonts w:ascii="Helvetica" w:hAnsi="Helvetica"/>
          <w:b/>
        </w:rPr>
      </w:pPr>
      <w:r w:rsidRPr="00F84451">
        <w:rPr>
          <w:rFonts w:ascii="Helvetica" w:hAnsi="Helvetica"/>
          <w:b/>
        </w:rPr>
        <w:t>Lit checks abuse – Checks squirrely “consult Trinidad” counterplans not central to the topic. There are only a few reasonably grounded counterplans which they should have prepare for which checks back all their ground and education standards.</w:t>
      </w:r>
    </w:p>
    <w:p w:rsidR="006F4747" w:rsidRPr="00F84451" w:rsidRDefault="006F4747" w:rsidP="00F84451">
      <w:pPr>
        <w:spacing w:line="276" w:lineRule="auto"/>
        <w:rPr>
          <w:rFonts w:ascii="Helvetica" w:hAnsi="Helvetica"/>
          <w:b/>
        </w:rPr>
      </w:pPr>
      <w:r w:rsidRPr="00F84451">
        <w:rPr>
          <w:rFonts w:ascii="Helvetica" w:hAnsi="Helvetica"/>
          <w:b/>
        </w:rPr>
        <w:t xml:space="preserve">Key to real education – </w:t>
      </w:r>
    </w:p>
    <w:p w:rsidR="006F4747" w:rsidRPr="00F84451" w:rsidRDefault="006F4747" w:rsidP="00F84451">
      <w:pPr>
        <w:spacing w:line="276" w:lineRule="auto"/>
        <w:rPr>
          <w:rFonts w:ascii="Helvetica" w:hAnsi="Helvetica"/>
          <w:b/>
        </w:rPr>
      </w:pPr>
      <w:r w:rsidRPr="00F84451">
        <w:rPr>
          <w:rFonts w:ascii="Helvetica" w:hAnsi="Helvetica"/>
          <w:b/>
        </w:rPr>
        <w:t xml:space="preserve">Real world - Crucial to understanding the details of international policy issues, relations, and how the United States frames multilateral issues which is a better internal link into education because it’s the point of debate. </w:t>
      </w:r>
    </w:p>
    <w:p w:rsidR="006F4747" w:rsidRPr="00F84451" w:rsidRDefault="006F4747" w:rsidP="00F84451">
      <w:pPr>
        <w:spacing w:line="276" w:lineRule="auto"/>
        <w:rPr>
          <w:rFonts w:ascii="Helvetica" w:hAnsi="Helvetica"/>
          <w:b/>
        </w:rPr>
      </w:pPr>
      <w:r w:rsidRPr="00F84451">
        <w:rPr>
          <w:rFonts w:ascii="Helvetica" w:hAnsi="Helvetica"/>
          <w:b/>
        </w:rPr>
        <w:t>Best policy option – consulting with another agent is crucial to testing whether the aff is the truly the best course of action.</w:t>
      </w:r>
    </w:p>
    <w:p w:rsidR="006F4747" w:rsidRPr="00F84451" w:rsidRDefault="006F4747" w:rsidP="00F84451">
      <w:pPr>
        <w:spacing w:line="276" w:lineRule="auto"/>
        <w:rPr>
          <w:rFonts w:ascii="Helvetica" w:hAnsi="Helvetica"/>
          <w:b/>
        </w:rPr>
      </w:pPr>
      <w:r w:rsidRPr="00F84451">
        <w:rPr>
          <w:rFonts w:ascii="Helvetica" w:hAnsi="Helvetica"/>
          <w:b/>
        </w:rPr>
        <w:t>Neg Ground</w:t>
      </w:r>
    </w:p>
    <w:p w:rsidR="006F4747" w:rsidRPr="00F84451" w:rsidRDefault="006F4747" w:rsidP="00F84451">
      <w:pPr>
        <w:spacing w:line="276" w:lineRule="auto"/>
        <w:rPr>
          <w:rFonts w:ascii="Helvetica" w:hAnsi="Helvetica"/>
          <w:b/>
        </w:rPr>
      </w:pPr>
      <w:r w:rsidRPr="00F84451">
        <w:rPr>
          <w:rFonts w:ascii="Helvetica" w:hAnsi="Helvetica"/>
          <w:b/>
        </w:rPr>
        <w:t>Predictable – only allowing reasonable consultation steeped in the core neg ground which the aff can prepare for.</w:t>
      </w:r>
    </w:p>
    <w:p w:rsidR="006F4747" w:rsidRPr="00F84451" w:rsidRDefault="006F4747" w:rsidP="00F84451">
      <w:pPr>
        <w:spacing w:line="276" w:lineRule="auto"/>
        <w:rPr>
          <w:rFonts w:ascii="Helvetica" w:hAnsi="Helvetica"/>
          <w:b/>
        </w:rPr>
      </w:pPr>
      <w:r w:rsidRPr="00F84451">
        <w:rPr>
          <w:rFonts w:ascii="Helvetica" w:hAnsi="Helvetica"/>
          <w:b/>
        </w:rPr>
        <w:t>Neg Flex – consult counterplans are key to negative flexibility and checking back unpredictable affirmatives.</w:t>
      </w:r>
    </w:p>
    <w:p w:rsidR="006F4747" w:rsidRPr="00F84451" w:rsidRDefault="006F4747" w:rsidP="00F84451">
      <w:pPr>
        <w:spacing w:line="276" w:lineRule="auto"/>
        <w:rPr>
          <w:rFonts w:ascii="Helvetica" w:hAnsi="Helvetica"/>
          <w:b/>
        </w:rPr>
      </w:pPr>
      <w:r w:rsidRPr="00F84451">
        <w:rPr>
          <w:rFonts w:ascii="Helvetica" w:hAnsi="Helvetica"/>
          <w:b/>
        </w:rPr>
        <w:t>Err neg on theory -- aff gets first and last speech and unlimited prep.</w:t>
      </w:r>
    </w:p>
    <w:p w:rsidR="006F4747" w:rsidRPr="00F84451" w:rsidRDefault="006F4747" w:rsidP="00F84451">
      <w:pPr>
        <w:spacing w:line="276" w:lineRule="auto"/>
        <w:rPr>
          <w:rFonts w:ascii="Helvetica" w:hAnsi="Helvetica"/>
          <w:b/>
        </w:rPr>
      </w:pPr>
      <w:r w:rsidRPr="00F84451">
        <w:rPr>
          <w:rFonts w:ascii="Helvetica" w:hAnsi="Helvetica"/>
          <w:b/>
        </w:rPr>
        <w:t xml:space="preserve">Not a voter - Reject the argument not the team. </w:t>
      </w:r>
    </w:p>
    <w:p w:rsidR="006F4747" w:rsidRPr="00F84451" w:rsidRDefault="006F4747" w:rsidP="00F84451">
      <w:pPr>
        <w:pStyle w:val="Heading3"/>
        <w:spacing w:line="276" w:lineRule="auto"/>
        <w:rPr>
          <w:rFonts w:ascii="Helvetica" w:hAnsi="Helvetica"/>
        </w:rPr>
      </w:pPr>
      <w:bookmarkStart w:id="12" w:name="_Toc235680462"/>
      <w:r w:rsidRPr="00F84451">
        <w:rPr>
          <w:rFonts w:ascii="Helvetica" w:hAnsi="Helvetica"/>
        </w:rPr>
        <w:lastRenderedPageBreak/>
        <w:t>2NC CP’s Good</w:t>
      </w:r>
      <w:bookmarkEnd w:id="12"/>
    </w:p>
    <w:p w:rsidR="006F4747" w:rsidRPr="00F84451" w:rsidRDefault="006F4747" w:rsidP="00F84451">
      <w:pPr>
        <w:spacing w:line="276" w:lineRule="auto"/>
        <w:rPr>
          <w:rFonts w:ascii="Helvetica" w:hAnsi="Helvetica"/>
          <w:b/>
        </w:rPr>
      </w:pPr>
      <w:r w:rsidRPr="00F84451">
        <w:rPr>
          <w:rFonts w:ascii="Helvetica" w:hAnsi="Helvetica"/>
          <w:b/>
        </w:rPr>
        <w:t>Education</w:t>
      </w:r>
    </w:p>
    <w:p w:rsidR="006F4747" w:rsidRPr="00F84451" w:rsidRDefault="006F4747" w:rsidP="00F84451">
      <w:pPr>
        <w:spacing w:line="276" w:lineRule="auto"/>
        <w:rPr>
          <w:rFonts w:ascii="Helvetica" w:hAnsi="Helvetica"/>
          <w:b/>
        </w:rPr>
      </w:pPr>
      <w:r w:rsidRPr="00F84451">
        <w:rPr>
          <w:rFonts w:ascii="Helvetica" w:hAnsi="Helvetica"/>
          <w:b/>
        </w:rPr>
        <w:t>Forces critical thinking – makes the 1AR use specific, critical and in-round thinking which only makes debate more educational.</w:t>
      </w:r>
    </w:p>
    <w:p w:rsidR="006F4747" w:rsidRPr="00F84451" w:rsidRDefault="006F4747" w:rsidP="00F84451">
      <w:pPr>
        <w:spacing w:line="276" w:lineRule="auto"/>
        <w:rPr>
          <w:rFonts w:ascii="Helvetica" w:hAnsi="Helvetica"/>
          <w:b/>
        </w:rPr>
      </w:pPr>
      <w:r w:rsidRPr="00F84451">
        <w:rPr>
          <w:rFonts w:ascii="Helvetica" w:hAnsi="Helvetica"/>
          <w:b/>
        </w:rPr>
        <w:t>Breadth vs. depth – new counterplans allows a wider coverage of the various policy solutions to the alternative.</w:t>
      </w:r>
    </w:p>
    <w:p w:rsidR="006F4747" w:rsidRPr="00F84451" w:rsidRDefault="006F4747" w:rsidP="00F84451">
      <w:pPr>
        <w:spacing w:line="276" w:lineRule="auto"/>
        <w:rPr>
          <w:rFonts w:ascii="Helvetica" w:hAnsi="Helvetica"/>
          <w:b/>
        </w:rPr>
      </w:pPr>
      <w:r w:rsidRPr="00F84451">
        <w:rPr>
          <w:rFonts w:ascii="Helvetica" w:hAnsi="Helvetica"/>
          <w:b/>
        </w:rPr>
        <w:t>Ground</w:t>
      </w:r>
    </w:p>
    <w:p w:rsidR="006F4747" w:rsidRPr="00F84451" w:rsidRDefault="006F4747" w:rsidP="00F84451">
      <w:pPr>
        <w:spacing w:line="276" w:lineRule="auto"/>
        <w:rPr>
          <w:rFonts w:ascii="Helvetica" w:hAnsi="Helvetica"/>
          <w:b/>
        </w:rPr>
      </w:pPr>
      <w:r w:rsidRPr="00F84451">
        <w:rPr>
          <w:rFonts w:ascii="Helvetica" w:hAnsi="Helvetica"/>
          <w:b/>
        </w:rPr>
        <w:t>It’s reciprocal – new in the 2 is key to checking back new 2AC add-ons</w:t>
      </w:r>
    </w:p>
    <w:p w:rsidR="006F4747" w:rsidRPr="00F84451" w:rsidRDefault="006F4747" w:rsidP="00F84451">
      <w:pPr>
        <w:spacing w:line="276" w:lineRule="auto"/>
        <w:rPr>
          <w:rFonts w:ascii="Helvetica" w:hAnsi="Helvetica"/>
          <w:b/>
        </w:rPr>
      </w:pPr>
      <w:r w:rsidRPr="00F84451">
        <w:rPr>
          <w:rFonts w:ascii="Helvetica" w:hAnsi="Helvetica"/>
          <w:b/>
        </w:rPr>
        <w:t>It’s still a constructive – which means we can still introduce new arguments</w:t>
      </w:r>
    </w:p>
    <w:p w:rsidR="006F4747" w:rsidRPr="00F84451" w:rsidRDefault="006F4747" w:rsidP="00F84451">
      <w:pPr>
        <w:spacing w:line="276" w:lineRule="auto"/>
        <w:rPr>
          <w:rFonts w:ascii="Helvetica" w:hAnsi="Helvetica"/>
          <w:b/>
        </w:rPr>
      </w:pPr>
      <w:r w:rsidRPr="00F84451">
        <w:rPr>
          <w:rFonts w:ascii="Helvetica" w:hAnsi="Helvetica"/>
          <w:b/>
        </w:rPr>
        <w:t>Err neg on theory – aff gets first and last speech and infinite prep</w:t>
      </w:r>
    </w:p>
    <w:p w:rsidR="006F4747" w:rsidRPr="00F84451" w:rsidRDefault="006F4747" w:rsidP="00F84451">
      <w:pPr>
        <w:spacing w:line="276" w:lineRule="auto"/>
        <w:rPr>
          <w:rFonts w:ascii="Helvetica" w:hAnsi="Helvetica"/>
          <w:b/>
        </w:rPr>
      </w:pPr>
      <w:r w:rsidRPr="00F84451">
        <w:rPr>
          <w:rFonts w:ascii="Helvetica" w:hAnsi="Helvetica"/>
          <w:b/>
        </w:rPr>
        <w:t>Reject the argument – not the team</w:t>
      </w:r>
    </w:p>
    <w:p w:rsidR="006F4747" w:rsidRPr="00F84451" w:rsidRDefault="006F4747" w:rsidP="00F84451">
      <w:pPr>
        <w:pStyle w:val="Heading3"/>
        <w:spacing w:line="276" w:lineRule="auto"/>
        <w:rPr>
          <w:rFonts w:ascii="Helvetica" w:hAnsi="Helvetica"/>
        </w:rPr>
      </w:pPr>
      <w:bookmarkStart w:id="13" w:name="_Toc235680474"/>
      <w:r w:rsidRPr="00F84451">
        <w:rPr>
          <w:rFonts w:ascii="Helvetica" w:hAnsi="Helvetica"/>
        </w:rPr>
        <w:lastRenderedPageBreak/>
        <w:t>Lopez CP Good</w:t>
      </w:r>
      <w:bookmarkEnd w:id="13"/>
    </w:p>
    <w:p w:rsidR="006F4747" w:rsidRPr="00F84451" w:rsidRDefault="006F4747" w:rsidP="00F84451">
      <w:pPr>
        <w:spacing w:line="276" w:lineRule="auto"/>
        <w:rPr>
          <w:rFonts w:ascii="Helvetica" w:hAnsi="Helvetica"/>
          <w:b/>
        </w:rPr>
      </w:pPr>
      <w:r w:rsidRPr="00F84451">
        <w:rPr>
          <w:rFonts w:ascii="Helvetica" w:hAnsi="Helvetica"/>
          <w:b/>
        </w:rPr>
        <w:t>Multi-actor fiat is default – the aff automatically fiats 500 congressman, the president, and the courts alone. No reason why one more actor is any worse.</w:t>
      </w:r>
    </w:p>
    <w:p w:rsidR="006F4747" w:rsidRPr="00F84451" w:rsidRDefault="006F4747" w:rsidP="00F84451">
      <w:pPr>
        <w:spacing w:line="276" w:lineRule="auto"/>
        <w:rPr>
          <w:rFonts w:ascii="Helvetica" w:hAnsi="Helvetica"/>
          <w:b/>
        </w:rPr>
      </w:pPr>
      <w:r w:rsidRPr="00F84451">
        <w:rPr>
          <w:rFonts w:ascii="Helvetica" w:hAnsi="Helvetica"/>
          <w:b/>
        </w:rPr>
        <w:t>Increases aff ground – they can read a courts disad.</w:t>
      </w:r>
    </w:p>
    <w:p w:rsidR="006F4747" w:rsidRPr="00F84451" w:rsidRDefault="006F4747" w:rsidP="00F84451">
      <w:pPr>
        <w:spacing w:line="276" w:lineRule="auto"/>
        <w:rPr>
          <w:rFonts w:ascii="Helvetica" w:hAnsi="Helvetica"/>
          <w:b/>
        </w:rPr>
      </w:pPr>
      <w:r w:rsidRPr="00F84451">
        <w:rPr>
          <w:rFonts w:ascii="Helvetica" w:hAnsi="Helvetica"/>
          <w:b/>
        </w:rPr>
        <w:t>Increases education – we can  learn about how the judicial branch and the constitution interact with federal policy.</w:t>
      </w:r>
    </w:p>
    <w:p w:rsidR="006F4747" w:rsidRPr="00F84451" w:rsidRDefault="006F4747" w:rsidP="00F84451">
      <w:pPr>
        <w:spacing w:line="276" w:lineRule="auto"/>
        <w:rPr>
          <w:rFonts w:ascii="Helvetica" w:hAnsi="Helvetica"/>
          <w:b/>
        </w:rPr>
      </w:pPr>
      <w:r w:rsidRPr="00F84451">
        <w:rPr>
          <w:rFonts w:ascii="Helvetica" w:hAnsi="Helvetica"/>
          <w:b/>
        </w:rPr>
        <w:t>Err neg on theory - aff gets first and last speech and unlimited prep.</w:t>
      </w:r>
    </w:p>
    <w:p w:rsidR="006F4747" w:rsidRPr="00F84451" w:rsidRDefault="006F4747" w:rsidP="00F84451">
      <w:pPr>
        <w:spacing w:line="276" w:lineRule="auto"/>
        <w:rPr>
          <w:rFonts w:ascii="Helvetica" w:hAnsi="Helvetica"/>
          <w:b/>
        </w:rPr>
      </w:pPr>
      <w:r w:rsidRPr="00F84451">
        <w:rPr>
          <w:rFonts w:ascii="Helvetica" w:hAnsi="Helvetica"/>
          <w:b/>
        </w:rPr>
        <w:t xml:space="preserve">Not a voter - Reject the argument not the team. </w:t>
      </w:r>
    </w:p>
    <w:p w:rsidR="005F3405" w:rsidRPr="00F84451" w:rsidRDefault="005F3405" w:rsidP="00F84451">
      <w:pPr>
        <w:pStyle w:val="Heading3"/>
        <w:spacing w:line="276" w:lineRule="auto"/>
        <w:rPr>
          <w:rFonts w:ascii="Helvetica" w:hAnsi="Helvetica"/>
        </w:rPr>
      </w:pPr>
      <w:bookmarkStart w:id="14" w:name="_Toc297970641"/>
      <w:r w:rsidRPr="00F84451">
        <w:rPr>
          <w:rFonts w:ascii="Helvetica" w:hAnsi="Helvetica"/>
        </w:rPr>
        <w:lastRenderedPageBreak/>
        <w:t>Object Fiat Good</w:t>
      </w:r>
    </w:p>
    <w:p w:rsidR="005F3405" w:rsidRPr="00F84451" w:rsidRDefault="005F3405" w:rsidP="00F84451">
      <w:pPr>
        <w:spacing w:line="276" w:lineRule="auto"/>
        <w:rPr>
          <w:rFonts w:ascii="Helvetica" w:hAnsi="Helvetica"/>
        </w:rPr>
      </w:pPr>
      <w:r w:rsidRPr="00F84451">
        <w:rPr>
          <w:rFonts w:ascii="Helvetica" w:hAnsi="Helvetica"/>
        </w:rPr>
        <w:t xml:space="preserve"> </w:t>
      </w:r>
    </w:p>
    <w:p w:rsidR="005F3405" w:rsidRPr="00F84451" w:rsidRDefault="005F3405" w:rsidP="00F84451">
      <w:pPr>
        <w:spacing w:line="276" w:lineRule="auto"/>
        <w:rPr>
          <w:rFonts w:ascii="Helvetica" w:hAnsi="Helvetica"/>
        </w:rPr>
      </w:pPr>
    </w:p>
    <w:p w:rsidR="005F3405" w:rsidRPr="00F84451" w:rsidRDefault="005F3405" w:rsidP="00F84451">
      <w:pPr>
        <w:spacing w:line="276" w:lineRule="auto"/>
        <w:rPr>
          <w:rFonts w:ascii="Helvetica" w:hAnsi="Helvetica"/>
          <w:b/>
        </w:rPr>
      </w:pPr>
      <w:r w:rsidRPr="00F84451">
        <w:rPr>
          <w:rFonts w:ascii="Helvetica" w:hAnsi="Helvetica"/>
          <w:b/>
        </w:rPr>
        <w:t>First, Our Offense</w:t>
      </w:r>
    </w:p>
    <w:p w:rsidR="005F3405" w:rsidRPr="00F84451" w:rsidRDefault="005F3405" w:rsidP="00F84451">
      <w:pPr>
        <w:spacing w:line="276" w:lineRule="auto"/>
        <w:rPr>
          <w:rFonts w:ascii="Helvetica" w:hAnsi="Helvetica"/>
          <w:b/>
        </w:rPr>
      </w:pPr>
      <w:r w:rsidRPr="00F84451">
        <w:rPr>
          <w:rFonts w:ascii="Helvetica" w:hAnsi="Helvetica"/>
          <w:b/>
        </w:rPr>
        <w:t>A)      Plan specific education - Object fiat forces the aff to defend all of their plan – this leads to plan-specific education</w:t>
      </w:r>
    </w:p>
    <w:p w:rsidR="005F3405" w:rsidRPr="00F84451" w:rsidRDefault="005F3405" w:rsidP="00F84451">
      <w:pPr>
        <w:spacing w:line="276" w:lineRule="auto"/>
        <w:rPr>
          <w:rFonts w:ascii="Helvetica" w:hAnsi="Helvetica"/>
          <w:b/>
        </w:rPr>
      </w:pPr>
      <w:r w:rsidRPr="00F84451">
        <w:rPr>
          <w:rFonts w:ascii="Helvetica" w:hAnsi="Helvetica"/>
          <w:b/>
        </w:rPr>
        <w:t>B)      Inherency – Forces the affirmative to defend why the status quo can’t solve – focuses debate on inherency which leads to plan specific education</w:t>
      </w:r>
    </w:p>
    <w:p w:rsidR="005F3405" w:rsidRPr="00F84451" w:rsidRDefault="005F3405" w:rsidP="00F84451">
      <w:pPr>
        <w:spacing w:line="276" w:lineRule="auto"/>
        <w:rPr>
          <w:rFonts w:ascii="Helvetica" w:hAnsi="Helvetica"/>
          <w:b/>
        </w:rPr>
      </w:pPr>
      <w:r w:rsidRPr="00F84451">
        <w:rPr>
          <w:rFonts w:ascii="Helvetica" w:hAnsi="Helvetica"/>
          <w:b/>
        </w:rPr>
        <w:t>C)      Germaneness – tests the germaneness of federal action to the impacts – this makes sure that the aff can’t claim ridiculous advantages – key to preventing unfair advantages and destroying fairness</w:t>
      </w:r>
    </w:p>
    <w:p w:rsidR="005F3405" w:rsidRPr="00F84451" w:rsidRDefault="005F3405" w:rsidP="00F84451">
      <w:pPr>
        <w:spacing w:line="276" w:lineRule="auto"/>
        <w:rPr>
          <w:rFonts w:ascii="Helvetica" w:hAnsi="Helvetica"/>
          <w:b/>
        </w:rPr>
      </w:pPr>
      <w:r w:rsidRPr="00F84451">
        <w:rPr>
          <w:rFonts w:ascii="Helvetica" w:hAnsi="Helvetica"/>
          <w:b/>
        </w:rPr>
        <w:t>D)      Policy Education – Object fiat concentrates debate on American policy – policy education is better than all education because it is real world</w:t>
      </w:r>
    </w:p>
    <w:p w:rsidR="005F3405" w:rsidRPr="00F84451" w:rsidRDefault="005F3405" w:rsidP="00F84451">
      <w:pPr>
        <w:spacing w:line="276" w:lineRule="auto"/>
        <w:rPr>
          <w:rFonts w:ascii="Helvetica" w:hAnsi="Helvetica"/>
        </w:rPr>
      </w:pPr>
      <w:r w:rsidRPr="00F84451">
        <w:rPr>
          <w:rFonts w:ascii="Helvetica" w:hAnsi="Helvetica"/>
        </w:rPr>
        <w:t xml:space="preserve"> </w:t>
      </w:r>
    </w:p>
    <w:p w:rsidR="005F3405" w:rsidRPr="00F84451" w:rsidRDefault="005F3405" w:rsidP="00F84451">
      <w:pPr>
        <w:spacing w:line="276" w:lineRule="auto"/>
        <w:rPr>
          <w:rFonts w:ascii="Helvetica" w:hAnsi="Helvetica"/>
          <w:b/>
        </w:rPr>
      </w:pPr>
      <w:r w:rsidRPr="00F84451">
        <w:rPr>
          <w:rFonts w:ascii="Helvetica" w:hAnsi="Helvetica"/>
          <w:b/>
        </w:rPr>
        <w:t>Next, Our Defense</w:t>
      </w:r>
    </w:p>
    <w:p w:rsidR="005F3405" w:rsidRPr="00F84451" w:rsidRDefault="005F3405" w:rsidP="00F84451">
      <w:pPr>
        <w:spacing w:line="276" w:lineRule="auto"/>
        <w:rPr>
          <w:rFonts w:ascii="Helvetica" w:hAnsi="Helvetica"/>
          <w:b/>
        </w:rPr>
      </w:pPr>
      <w:r w:rsidRPr="00F84451">
        <w:rPr>
          <w:rFonts w:ascii="Helvetica" w:hAnsi="Helvetica"/>
          <w:b/>
        </w:rPr>
        <w:t>A)      Going neg is harder – the affirmative speaks first and last, has infinite prep, and chooses the topic for this debate</w:t>
      </w:r>
    </w:p>
    <w:p w:rsidR="005F3405" w:rsidRPr="00F84451" w:rsidRDefault="005F3405" w:rsidP="00F84451">
      <w:pPr>
        <w:spacing w:line="276" w:lineRule="auto"/>
        <w:rPr>
          <w:rFonts w:ascii="Helvetica" w:hAnsi="Helvetica"/>
          <w:b/>
        </w:rPr>
      </w:pPr>
      <w:r w:rsidRPr="00F84451">
        <w:rPr>
          <w:rFonts w:ascii="Helvetica" w:hAnsi="Helvetica"/>
          <w:b/>
        </w:rPr>
        <w:t>B)      Theory Debates are Bad – They promote the same debates, and detract attention from substantive debate, the key internal link to education</w:t>
      </w:r>
    </w:p>
    <w:p w:rsidR="005F3405" w:rsidRPr="00F84451" w:rsidRDefault="005F3405" w:rsidP="00F84451">
      <w:pPr>
        <w:spacing w:line="276" w:lineRule="auto"/>
        <w:rPr>
          <w:rFonts w:ascii="Helvetica" w:hAnsi="Helvetica"/>
          <w:b/>
        </w:rPr>
      </w:pPr>
      <w:r w:rsidRPr="00F84451">
        <w:rPr>
          <w:rFonts w:ascii="Helvetica" w:hAnsi="Helvetica"/>
          <w:b/>
        </w:rPr>
        <w:t>C)      And, Theory is not a voter – running a bad counterplan does not justify dropping us.</w:t>
      </w:r>
    </w:p>
    <w:p w:rsidR="005F3405" w:rsidRPr="00F84451" w:rsidRDefault="005F3405" w:rsidP="00F84451">
      <w:pPr>
        <w:spacing w:line="276" w:lineRule="auto"/>
        <w:rPr>
          <w:rFonts w:ascii="Helvetica" w:hAnsi="Helvetica"/>
        </w:rPr>
      </w:pPr>
      <w:r w:rsidRPr="00F84451">
        <w:rPr>
          <w:rFonts w:ascii="Helvetica" w:hAnsi="Helvetica"/>
        </w:rPr>
        <w:t xml:space="preserve"> </w:t>
      </w:r>
    </w:p>
    <w:p w:rsidR="005F3405" w:rsidRPr="00F84451" w:rsidRDefault="005F3405" w:rsidP="00F84451">
      <w:pPr>
        <w:spacing w:line="276" w:lineRule="auto"/>
        <w:rPr>
          <w:rFonts w:ascii="Helvetica" w:hAnsi="Helvetica"/>
        </w:rPr>
      </w:pPr>
      <w:r w:rsidRPr="00F84451">
        <w:rPr>
          <w:rFonts w:ascii="Helvetica" w:hAnsi="Helvetica"/>
        </w:rPr>
        <w:t xml:space="preserve"> </w:t>
      </w:r>
    </w:p>
    <w:p w:rsidR="006F4747" w:rsidRPr="00F84451" w:rsidRDefault="006F4747" w:rsidP="00F84451">
      <w:pPr>
        <w:pStyle w:val="Heading3"/>
        <w:spacing w:line="276" w:lineRule="auto"/>
        <w:rPr>
          <w:rFonts w:ascii="Helvetica" w:hAnsi="Helvetica"/>
        </w:rPr>
      </w:pPr>
      <w:r w:rsidRPr="00F84451">
        <w:rPr>
          <w:rFonts w:ascii="Helvetica" w:hAnsi="Helvetica"/>
        </w:rPr>
        <w:lastRenderedPageBreak/>
        <w:t>Multi Plank CPs  Good</w:t>
      </w:r>
      <w:bookmarkEnd w:id="14"/>
      <w:r w:rsidRPr="00F84451">
        <w:rPr>
          <w:rFonts w:ascii="Helvetica" w:hAnsi="Helvetica"/>
        </w:rPr>
        <w:t xml:space="preserve"> </w:t>
      </w:r>
    </w:p>
    <w:p w:rsidR="006F4747" w:rsidRPr="00F84451" w:rsidRDefault="006F4747" w:rsidP="00F84451">
      <w:pPr>
        <w:spacing w:line="276" w:lineRule="auto"/>
        <w:rPr>
          <w:rFonts w:ascii="Helvetica" w:hAnsi="Helvetica"/>
          <w:b/>
        </w:rPr>
      </w:pPr>
      <w:r w:rsidRPr="00F84451">
        <w:rPr>
          <w:rFonts w:ascii="Helvetica" w:hAnsi="Helvetica"/>
          <w:b/>
        </w:rPr>
        <w:t>Offense</w:t>
      </w:r>
    </w:p>
    <w:p w:rsidR="006F4747" w:rsidRPr="00F84451" w:rsidRDefault="006F4747" w:rsidP="00F84451">
      <w:pPr>
        <w:spacing w:line="276" w:lineRule="auto"/>
        <w:rPr>
          <w:rFonts w:ascii="Helvetica" w:hAnsi="Helvetica"/>
          <w:b/>
        </w:rPr>
      </w:pPr>
      <w:r w:rsidRPr="00F84451">
        <w:rPr>
          <w:rFonts w:ascii="Helvetica" w:hAnsi="Helvetica"/>
          <w:b/>
        </w:rPr>
        <w:t xml:space="preserve">Real World – in Congress they suggest bills that do multiple things. The neg shouldn’t be restricted to one action </w:t>
      </w:r>
    </w:p>
    <w:p w:rsidR="006F4747" w:rsidRPr="00F84451" w:rsidRDefault="006F4747" w:rsidP="00F84451">
      <w:pPr>
        <w:spacing w:line="276" w:lineRule="auto"/>
        <w:rPr>
          <w:rFonts w:ascii="Helvetica" w:hAnsi="Helvetica"/>
          <w:b/>
        </w:rPr>
      </w:pPr>
      <w:r w:rsidRPr="00F84451">
        <w:rPr>
          <w:rFonts w:ascii="Helvetica" w:hAnsi="Helvetica"/>
          <w:b/>
        </w:rPr>
        <w:t>Key to Best Policy Option – Bills can have multiple planks and key to allow CP to solve for the aff</w:t>
      </w:r>
    </w:p>
    <w:p w:rsidR="006F4747" w:rsidRPr="00F84451" w:rsidRDefault="006F4747" w:rsidP="00F84451">
      <w:pPr>
        <w:spacing w:line="276" w:lineRule="auto"/>
        <w:rPr>
          <w:rFonts w:ascii="Helvetica" w:hAnsi="Helvetica"/>
          <w:b/>
        </w:rPr>
      </w:pPr>
      <w:r w:rsidRPr="00F84451">
        <w:rPr>
          <w:rFonts w:ascii="Helvetica" w:hAnsi="Helvetica"/>
          <w:b/>
        </w:rPr>
        <w:t xml:space="preserve">Critical Thinking – requires more in depth discussion of the argument leading to in depth discussion on one argument </w:t>
      </w:r>
    </w:p>
    <w:p w:rsidR="006F4747" w:rsidRPr="00F84451" w:rsidRDefault="006F4747" w:rsidP="00F84451">
      <w:pPr>
        <w:spacing w:line="276" w:lineRule="auto"/>
        <w:rPr>
          <w:rFonts w:ascii="Helvetica" w:hAnsi="Helvetica"/>
          <w:b/>
        </w:rPr>
      </w:pPr>
      <w:r w:rsidRPr="00F84451">
        <w:rPr>
          <w:rFonts w:ascii="Helvetica" w:hAnsi="Helvetica"/>
          <w:b/>
        </w:rPr>
        <w:t>Generate Offense – Only way for neg to generate offense and checks aff</w:t>
      </w:r>
    </w:p>
    <w:p w:rsidR="006F4747" w:rsidRPr="00F84451" w:rsidRDefault="006F4747" w:rsidP="00F84451">
      <w:pPr>
        <w:spacing w:line="276" w:lineRule="auto"/>
        <w:rPr>
          <w:rFonts w:ascii="Helvetica" w:hAnsi="Helvetica"/>
          <w:b/>
        </w:rPr>
      </w:pPr>
      <w:r w:rsidRPr="00F84451">
        <w:rPr>
          <w:rFonts w:ascii="Helvetica" w:hAnsi="Helvetica"/>
          <w:b/>
        </w:rPr>
        <w:t>Key to Neg flex – the aff gets to chose the subject of the debate and gets to speak 1st and last. By allowing the neg only one plank you restrict the limits</w:t>
      </w:r>
    </w:p>
    <w:p w:rsidR="006F4747" w:rsidRPr="00F84451" w:rsidRDefault="006F4747" w:rsidP="00F84451">
      <w:pPr>
        <w:spacing w:line="276" w:lineRule="auto"/>
        <w:rPr>
          <w:rFonts w:ascii="Helvetica" w:hAnsi="Helvetica"/>
          <w:b/>
        </w:rPr>
      </w:pPr>
      <w:r w:rsidRPr="00F84451">
        <w:rPr>
          <w:rFonts w:ascii="Helvetica" w:hAnsi="Helvetica"/>
          <w:b/>
        </w:rPr>
        <w:t>2. Defense</w:t>
      </w:r>
    </w:p>
    <w:p w:rsidR="006F4747" w:rsidRPr="00F84451" w:rsidRDefault="006F4747" w:rsidP="00F84451">
      <w:pPr>
        <w:spacing w:line="276" w:lineRule="auto"/>
        <w:rPr>
          <w:rFonts w:ascii="Helvetica" w:hAnsi="Helvetica"/>
          <w:b/>
        </w:rPr>
      </w:pPr>
      <w:r w:rsidRPr="00F84451">
        <w:rPr>
          <w:rFonts w:ascii="Helvetica" w:hAnsi="Helvetica"/>
          <w:b/>
        </w:rPr>
        <w:t xml:space="preserve">a. Lit checks abuse – real policy options have multiple planks and we have solvency advocates which means that the counterplan should be predictable </w:t>
      </w:r>
    </w:p>
    <w:p w:rsidR="006F4747" w:rsidRPr="00F84451" w:rsidRDefault="006F4747" w:rsidP="00F84451">
      <w:pPr>
        <w:spacing w:line="276" w:lineRule="auto"/>
        <w:rPr>
          <w:rFonts w:ascii="Helvetica" w:hAnsi="Helvetica"/>
          <w:b/>
        </w:rPr>
      </w:pPr>
      <w:r w:rsidRPr="00F84451">
        <w:rPr>
          <w:rFonts w:ascii="Helvetica" w:hAnsi="Helvetica"/>
          <w:b/>
        </w:rPr>
        <w:t xml:space="preserve">b. No strat skew – the affirmative always get the aff and can read add-ons to counterplans </w:t>
      </w:r>
    </w:p>
    <w:p w:rsidR="006F4747" w:rsidRPr="00F84451" w:rsidRDefault="006F4747" w:rsidP="00F84451">
      <w:pPr>
        <w:spacing w:line="276" w:lineRule="auto"/>
        <w:rPr>
          <w:rFonts w:ascii="Helvetica" w:hAnsi="Helvetica"/>
          <w:b/>
        </w:rPr>
      </w:pPr>
      <w:r w:rsidRPr="00F84451">
        <w:rPr>
          <w:rFonts w:ascii="Helvetica" w:hAnsi="Helvetica"/>
          <w:b/>
        </w:rPr>
        <w:t>c. More eduction – this requires the aff to cover more then a simplified one plank CP which requires more research on the topic</w:t>
      </w:r>
    </w:p>
    <w:p w:rsidR="006F4747" w:rsidRPr="00F84451" w:rsidRDefault="006F4747" w:rsidP="00F84451">
      <w:pPr>
        <w:spacing w:line="276" w:lineRule="auto"/>
        <w:rPr>
          <w:rFonts w:ascii="Helvetica" w:hAnsi="Helvetica"/>
          <w:b/>
        </w:rPr>
      </w:pPr>
      <w:r w:rsidRPr="00F84451">
        <w:rPr>
          <w:rFonts w:ascii="Helvetica" w:hAnsi="Helvetica"/>
          <w:b/>
        </w:rPr>
        <w:t xml:space="preserve">d. Reject the argument not the team </w:t>
      </w:r>
    </w:p>
    <w:p w:rsidR="00E146D8" w:rsidRPr="00F84451" w:rsidRDefault="00E146D8" w:rsidP="00F84451">
      <w:pPr>
        <w:pStyle w:val="Heading2"/>
        <w:spacing w:line="276" w:lineRule="auto"/>
        <w:rPr>
          <w:rFonts w:ascii="Helvetica" w:hAnsi="Helvetica"/>
        </w:rPr>
      </w:pPr>
      <w:r w:rsidRPr="00F84451">
        <w:rPr>
          <w:rFonts w:ascii="Helvetica" w:hAnsi="Helvetica"/>
        </w:rPr>
        <w:lastRenderedPageBreak/>
        <w:t>Other Theory</w:t>
      </w:r>
    </w:p>
    <w:p w:rsidR="00E146D8" w:rsidRPr="00F84451" w:rsidRDefault="00E146D8" w:rsidP="00F84451">
      <w:pPr>
        <w:pStyle w:val="Heading3"/>
        <w:spacing w:line="276" w:lineRule="auto"/>
        <w:rPr>
          <w:rFonts w:ascii="Helvetica" w:hAnsi="Helvetica"/>
        </w:rPr>
      </w:pPr>
      <w:r w:rsidRPr="00F84451">
        <w:rPr>
          <w:rFonts w:ascii="Helvetica" w:hAnsi="Helvetica"/>
        </w:rPr>
        <w:lastRenderedPageBreak/>
        <w:t>No Alt Text Good</w:t>
      </w:r>
    </w:p>
    <w:p w:rsidR="00E146D8" w:rsidRPr="00F84451" w:rsidRDefault="00E146D8" w:rsidP="00F84451">
      <w:pPr>
        <w:spacing w:line="276" w:lineRule="auto"/>
        <w:rPr>
          <w:rFonts w:ascii="Helvetica" w:hAnsi="Helvetica"/>
          <w:b/>
        </w:rPr>
      </w:pPr>
      <w:r w:rsidRPr="00F84451">
        <w:rPr>
          <w:rFonts w:ascii="Helvetica" w:hAnsi="Helvetica"/>
          <w:b/>
        </w:rPr>
        <w:t>Ground –</w:t>
      </w:r>
    </w:p>
    <w:p w:rsidR="00E146D8" w:rsidRPr="00F84451" w:rsidRDefault="00E146D8" w:rsidP="00F84451">
      <w:pPr>
        <w:spacing w:line="276" w:lineRule="auto"/>
        <w:rPr>
          <w:rFonts w:ascii="Helvetica" w:hAnsi="Helvetica"/>
          <w:b/>
        </w:rPr>
      </w:pPr>
      <w:r w:rsidRPr="00F84451">
        <w:rPr>
          <w:rFonts w:ascii="Helvetica" w:hAnsi="Helvetica"/>
          <w:b/>
        </w:rPr>
        <w:t xml:space="preserve">Kills neg flex – our entire kritik cannot be limited to single sentence, kills negative block’s strategic options. </w:t>
      </w:r>
    </w:p>
    <w:p w:rsidR="00E146D8" w:rsidRPr="00F84451" w:rsidRDefault="00E146D8" w:rsidP="00F84451">
      <w:pPr>
        <w:spacing w:line="276" w:lineRule="auto"/>
        <w:rPr>
          <w:rFonts w:ascii="Helvetica" w:hAnsi="Helvetica"/>
          <w:b/>
        </w:rPr>
      </w:pPr>
      <w:r w:rsidRPr="00F84451">
        <w:rPr>
          <w:rFonts w:ascii="Helvetica" w:hAnsi="Helvetica"/>
          <w:b/>
        </w:rPr>
        <w:t>Breadth – the less specific we are the more ground they get for turns and they can still perm.</w:t>
      </w:r>
    </w:p>
    <w:p w:rsidR="00E146D8" w:rsidRPr="00F84451" w:rsidRDefault="00E146D8" w:rsidP="00F84451">
      <w:pPr>
        <w:spacing w:line="276" w:lineRule="auto"/>
        <w:rPr>
          <w:rFonts w:ascii="Helvetica" w:hAnsi="Helvetica"/>
          <w:b/>
        </w:rPr>
      </w:pPr>
      <w:r w:rsidRPr="00F84451">
        <w:rPr>
          <w:rFonts w:ascii="Helvetica" w:hAnsi="Helvetica"/>
          <w:b/>
        </w:rPr>
        <w:t xml:space="preserve">No moving target – our alternative is still grounded in the alt card. </w:t>
      </w:r>
    </w:p>
    <w:p w:rsidR="00E146D8" w:rsidRPr="00F84451" w:rsidRDefault="00E146D8" w:rsidP="00F84451">
      <w:pPr>
        <w:spacing w:line="276" w:lineRule="auto"/>
        <w:rPr>
          <w:rFonts w:ascii="Helvetica" w:hAnsi="Helvetica"/>
          <w:b/>
        </w:rPr>
      </w:pPr>
      <w:r w:rsidRPr="00F84451">
        <w:rPr>
          <w:rFonts w:ascii="Helvetica" w:hAnsi="Helvetica"/>
          <w:b/>
        </w:rPr>
        <w:t>Education --</w:t>
      </w:r>
    </w:p>
    <w:p w:rsidR="00E146D8" w:rsidRPr="00F84451" w:rsidRDefault="00E146D8" w:rsidP="00F84451">
      <w:pPr>
        <w:spacing w:line="276" w:lineRule="auto"/>
        <w:rPr>
          <w:rFonts w:ascii="Helvetica" w:hAnsi="Helvetica"/>
          <w:b/>
        </w:rPr>
      </w:pPr>
      <w:r w:rsidRPr="00F84451">
        <w:rPr>
          <w:rFonts w:ascii="Helvetica" w:hAnsi="Helvetica"/>
          <w:b/>
        </w:rPr>
        <w:t>Cross-x check abuse – they could have gotten us to clarify a specific part of the kritik if they didn’t understand it in our speech. We would have defended it.</w:t>
      </w:r>
    </w:p>
    <w:p w:rsidR="00E146D8" w:rsidRPr="00F84451" w:rsidRDefault="00E146D8" w:rsidP="00F84451">
      <w:pPr>
        <w:spacing w:line="276" w:lineRule="auto"/>
        <w:rPr>
          <w:rFonts w:ascii="Helvetica" w:hAnsi="Helvetica"/>
          <w:b/>
        </w:rPr>
      </w:pPr>
      <w:r w:rsidRPr="00F84451">
        <w:rPr>
          <w:rFonts w:ascii="Helvetica" w:hAnsi="Helvetica"/>
          <w:b/>
        </w:rPr>
        <w:t>Critical thinking-- Condensing the critique into a one sentence alternative allows the affirmative to not critically think about what were critiquing</w:t>
      </w:r>
    </w:p>
    <w:p w:rsidR="00E146D8" w:rsidRPr="00F84451" w:rsidRDefault="00E146D8" w:rsidP="00F84451">
      <w:pPr>
        <w:spacing w:line="276" w:lineRule="auto"/>
        <w:rPr>
          <w:rFonts w:ascii="Helvetica" w:hAnsi="Helvetica"/>
          <w:b/>
        </w:rPr>
      </w:pPr>
      <w:r w:rsidRPr="00F84451">
        <w:rPr>
          <w:rFonts w:ascii="Helvetica" w:hAnsi="Helvetica"/>
          <w:b/>
        </w:rPr>
        <w:t>Err neg on theory -- aff gets first and last speech and unlimited prep.</w:t>
      </w:r>
    </w:p>
    <w:p w:rsidR="00E146D8" w:rsidRPr="00F84451" w:rsidRDefault="00E146D8" w:rsidP="00F84451">
      <w:pPr>
        <w:spacing w:line="276" w:lineRule="auto"/>
        <w:rPr>
          <w:rFonts w:ascii="Helvetica" w:hAnsi="Helvetica"/>
          <w:b/>
        </w:rPr>
      </w:pPr>
      <w:r w:rsidRPr="00F84451">
        <w:rPr>
          <w:rFonts w:ascii="Helvetica" w:hAnsi="Helvetica"/>
          <w:b/>
        </w:rPr>
        <w:t xml:space="preserve">Not a voter - Reject the argument not the team. </w:t>
      </w:r>
    </w:p>
    <w:p w:rsidR="00E146D8" w:rsidRPr="00F84451" w:rsidRDefault="00E146D8" w:rsidP="00F84451">
      <w:pPr>
        <w:pStyle w:val="Heading3"/>
        <w:spacing w:line="276" w:lineRule="auto"/>
        <w:rPr>
          <w:rFonts w:ascii="Helvetica" w:hAnsi="Helvetica"/>
        </w:rPr>
      </w:pPr>
      <w:bookmarkStart w:id="15" w:name="_Toc235680468"/>
      <w:r w:rsidRPr="00F84451">
        <w:rPr>
          <w:rFonts w:ascii="Helvetica" w:hAnsi="Helvetica"/>
        </w:rPr>
        <w:lastRenderedPageBreak/>
        <w:t>No Solvency Advocate Good</w:t>
      </w:r>
      <w:bookmarkEnd w:id="15"/>
    </w:p>
    <w:p w:rsidR="00E146D8" w:rsidRPr="00F84451" w:rsidRDefault="00E146D8" w:rsidP="00F84451">
      <w:pPr>
        <w:spacing w:line="276" w:lineRule="auto"/>
        <w:rPr>
          <w:rFonts w:ascii="Helvetica" w:hAnsi="Helvetica"/>
          <w:b/>
        </w:rPr>
      </w:pPr>
      <w:r w:rsidRPr="00F84451">
        <w:rPr>
          <w:rFonts w:ascii="Helvetica" w:hAnsi="Helvetica"/>
          <w:b/>
        </w:rPr>
        <w:t xml:space="preserve">Education – </w:t>
      </w:r>
    </w:p>
    <w:p w:rsidR="00E146D8" w:rsidRPr="00F84451" w:rsidRDefault="00A919A1" w:rsidP="00F84451">
      <w:pPr>
        <w:spacing w:line="276" w:lineRule="auto"/>
        <w:rPr>
          <w:rFonts w:ascii="Helvetica" w:hAnsi="Helvetica"/>
          <w:b/>
        </w:rPr>
      </w:pPr>
      <w:r w:rsidRPr="00F84451">
        <w:rPr>
          <w:rFonts w:ascii="Helvetica" w:hAnsi="Helvetica"/>
          <w:b/>
        </w:rPr>
        <w:t>Limits – they discourage analytical debate, our interp.</w:t>
      </w:r>
      <w:r w:rsidR="00E146D8" w:rsidRPr="00F84451">
        <w:rPr>
          <w:rFonts w:ascii="Helvetica" w:hAnsi="Helvetica"/>
          <w:b/>
        </w:rPr>
        <w:t xml:space="preserve"> encourages aff critical thinking</w:t>
      </w:r>
      <w:r w:rsidRPr="00F84451">
        <w:rPr>
          <w:rFonts w:ascii="Helvetica" w:hAnsi="Helvetica"/>
          <w:b/>
        </w:rPr>
        <w:t xml:space="preserve"> which is key to policy debates</w:t>
      </w:r>
    </w:p>
    <w:p w:rsidR="00E146D8" w:rsidRPr="00F84451" w:rsidRDefault="00E146D8" w:rsidP="00F84451">
      <w:pPr>
        <w:spacing w:line="276" w:lineRule="auto"/>
        <w:rPr>
          <w:rFonts w:ascii="Helvetica" w:hAnsi="Helvetica"/>
          <w:b/>
        </w:rPr>
      </w:pPr>
      <w:r w:rsidRPr="00F84451">
        <w:rPr>
          <w:rFonts w:ascii="Helvetica" w:hAnsi="Helvetica"/>
          <w:b/>
        </w:rPr>
        <w:t>Real world – people propose different solutions to problems every day.</w:t>
      </w:r>
    </w:p>
    <w:p w:rsidR="00E146D8" w:rsidRPr="00F84451" w:rsidRDefault="00E146D8" w:rsidP="00F84451">
      <w:pPr>
        <w:spacing w:line="276" w:lineRule="auto"/>
        <w:rPr>
          <w:rFonts w:ascii="Helvetica" w:hAnsi="Helvetica"/>
          <w:b/>
        </w:rPr>
      </w:pPr>
      <w:r w:rsidRPr="00F84451">
        <w:rPr>
          <w:rFonts w:ascii="Helvetica" w:hAnsi="Helvetica"/>
          <w:b/>
        </w:rPr>
        <w:t>Ground</w:t>
      </w:r>
    </w:p>
    <w:p w:rsidR="00E146D8" w:rsidRPr="00F84451" w:rsidRDefault="00E146D8" w:rsidP="00F84451">
      <w:pPr>
        <w:spacing w:line="276" w:lineRule="auto"/>
        <w:rPr>
          <w:rFonts w:ascii="Helvetica" w:hAnsi="Helvetica"/>
          <w:b/>
        </w:rPr>
      </w:pPr>
      <w:r w:rsidRPr="00F84451">
        <w:rPr>
          <w:rFonts w:ascii="Helvetica" w:hAnsi="Helvetica"/>
          <w:b/>
        </w:rPr>
        <w:t>Moving target good – key to neg</w:t>
      </w:r>
      <w:r w:rsidR="00A919A1" w:rsidRPr="00F84451">
        <w:rPr>
          <w:rFonts w:ascii="Helvetica" w:hAnsi="Helvetica"/>
          <w:b/>
        </w:rPr>
        <w:t>ative flexibility and strategy, which outweighs AFF flex</w:t>
      </w:r>
    </w:p>
    <w:p w:rsidR="00E146D8" w:rsidRPr="00F84451" w:rsidRDefault="00E146D8" w:rsidP="00F84451">
      <w:pPr>
        <w:spacing w:line="276" w:lineRule="auto"/>
        <w:rPr>
          <w:rFonts w:ascii="Helvetica" w:hAnsi="Helvetica"/>
          <w:b/>
        </w:rPr>
      </w:pPr>
      <w:r w:rsidRPr="00F84451">
        <w:rPr>
          <w:rFonts w:ascii="Helvetica" w:hAnsi="Helvetica"/>
          <w:b/>
        </w:rPr>
        <w:t>Common sense - Aff can still make common sense methodological answers to the counterplan</w:t>
      </w:r>
    </w:p>
    <w:p w:rsidR="00E146D8" w:rsidRPr="00F84451" w:rsidRDefault="00E146D8" w:rsidP="00F84451">
      <w:pPr>
        <w:spacing w:line="276" w:lineRule="auto"/>
        <w:rPr>
          <w:rFonts w:ascii="Helvetica" w:hAnsi="Helvetica"/>
          <w:b/>
        </w:rPr>
      </w:pPr>
      <w:r w:rsidRPr="00F84451">
        <w:rPr>
          <w:rFonts w:ascii="Helvetica" w:hAnsi="Helvetica"/>
          <w:b/>
        </w:rPr>
        <w:t>Reasonability – we shouldn’t be forced to have evidence for every argument we make.</w:t>
      </w:r>
    </w:p>
    <w:p w:rsidR="00E146D8" w:rsidRPr="00F84451" w:rsidRDefault="00E146D8" w:rsidP="00F84451">
      <w:pPr>
        <w:spacing w:line="276" w:lineRule="auto"/>
        <w:rPr>
          <w:rFonts w:ascii="Helvetica" w:hAnsi="Helvetica"/>
          <w:b/>
        </w:rPr>
      </w:pPr>
      <w:r w:rsidRPr="00F84451">
        <w:rPr>
          <w:rFonts w:ascii="Helvetica" w:hAnsi="Helvetica"/>
          <w:b/>
        </w:rPr>
        <w:t>Err neg on theory -- aff gets first and last speech and unlimited prep.</w:t>
      </w:r>
    </w:p>
    <w:p w:rsidR="00E146D8" w:rsidRPr="00F84451" w:rsidRDefault="00E146D8" w:rsidP="00F84451">
      <w:pPr>
        <w:spacing w:line="276" w:lineRule="auto"/>
        <w:rPr>
          <w:rFonts w:ascii="Helvetica" w:hAnsi="Helvetica"/>
          <w:b/>
        </w:rPr>
      </w:pPr>
      <w:r w:rsidRPr="00F84451">
        <w:rPr>
          <w:rFonts w:ascii="Helvetica" w:hAnsi="Helvetica"/>
          <w:b/>
        </w:rPr>
        <w:t xml:space="preserve">Not a voter - Reject the argument not the team. </w:t>
      </w:r>
    </w:p>
    <w:p w:rsidR="00E146D8" w:rsidRPr="00F84451" w:rsidRDefault="00E146D8" w:rsidP="00F84451">
      <w:pPr>
        <w:pStyle w:val="Heading3"/>
        <w:spacing w:line="276" w:lineRule="auto"/>
        <w:rPr>
          <w:rFonts w:ascii="Helvetica" w:hAnsi="Helvetica"/>
        </w:rPr>
      </w:pPr>
      <w:r w:rsidRPr="00F84451">
        <w:rPr>
          <w:rFonts w:ascii="Helvetica" w:hAnsi="Helvetica"/>
        </w:rPr>
        <w:lastRenderedPageBreak/>
        <w:t>Advocating Perms Bad</w:t>
      </w:r>
    </w:p>
    <w:p w:rsidR="00E146D8" w:rsidRPr="00F84451" w:rsidRDefault="00E146D8" w:rsidP="00F84451">
      <w:pPr>
        <w:spacing w:line="276" w:lineRule="auto"/>
        <w:rPr>
          <w:rFonts w:ascii="Helvetica" w:hAnsi="Helvetica"/>
          <w:b/>
        </w:rPr>
      </w:pPr>
      <w:r w:rsidRPr="00F84451">
        <w:rPr>
          <w:rFonts w:ascii="Helvetica" w:hAnsi="Helvetica"/>
          <w:b/>
        </w:rPr>
        <w:t>Unpredictable – The affirmative should only advocate the plan and nothing else. Not doing this kills predictability which is key to clash.</w:t>
      </w:r>
    </w:p>
    <w:p w:rsidR="00E146D8" w:rsidRPr="00F84451" w:rsidRDefault="00E146D8" w:rsidP="00F84451">
      <w:pPr>
        <w:spacing w:line="276" w:lineRule="auto"/>
        <w:rPr>
          <w:rFonts w:ascii="Helvetica" w:hAnsi="Helvetica"/>
          <w:b/>
        </w:rPr>
      </w:pPr>
      <w:r w:rsidRPr="00F84451">
        <w:rPr>
          <w:rFonts w:ascii="Helvetica" w:hAnsi="Helvetica"/>
          <w:b/>
        </w:rPr>
        <w:t>Makes them untopical – not advocating just the aff makes them extra topical and is an independent voting issue for ground an education.</w:t>
      </w:r>
    </w:p>
    <w:p w:rsidR="00E146D8" w:rsidRPr="00F84451" w:rsidRDefault="00E146D8" w:rsidP="00F84451">
      <w:pPr>
        <w:spacing w:line="276" w:lineRule="auto"/>
        <w:rPr>
          <w:rFonts w:ascii="Helvetica" w:hAnsi="Helvetica"/>
          <w:b/>
        </w:rPr>
      </w:pPr>
      <w:r w:rsidRPr="00F84451">
        <w:rPr>
          <w:rFonts w:ascii="Helvetica" w:hAnsi="Helvetica"/>
          <w:b/>
        </w:rPr>
        <w:t>Kills education shifts away from learning about the topic</w:t>
      </w:r>
    </w:p>
    <w:p w:rsidR="00E146D8" w:rsidRPr="00F84451" w:rsidRDefault="00E146D8" w:rsidP="00F84451">
      <w:pPr>
        <w:spacing w:line="276" w:lineRule="auto"/>
        <w:rPr>
          <w:rFonts w:ascii="Helvetica" w:hAnsi="Helvetica"/>
          <w:b/>
        </w:rPr>
      </w:pPr>
      <w:r w:rsidRPr="00F84451">
        <w:rPr>
          <w:rFonts w:ascii="Helvetica" w:hAnsi="Helvetica"/>
          <w:b/>
        </w:rPr>
        <w:t>Err neg on theory – aff gets first and last speeches plus unlimited prep.</w:t>
      </w:r>
    </w:p>
    <w:p w:rsidR="00E146D8" w:rsidRPr="00F84451" w:rsidRDefault="00E146D8" w:rsidP="00F84451">
      <w:pPr>
        <w:spacing w:line="276" w:lineRule="auto"/>
        <w:rPr>
          <w:rFonts w:ascii="Helvetica" w:hAnsi="Helvetica"/>
          <w:b/>
        </w:rPr>
      </w:pPr>
      <w:r w:rsidRPr="00F84451">
        <w:rPr>
          <w:rFonts w:ascii="Helvetica" w:hAnsi="Helvetica"/>
          <w:b/>
        </w:rPr>
        <w:t>Voting issue for fairness, ground and education</w:t>
      </w:r>
    </w:p>
    <w:p w:rsidR="00C51106" w:rsidRPr="00F84451" w:rsidRDefault="00C51106" w:rsidP="00F84451">
      <w:pPr>
        <w:pStyle w:val="Heading3"/>
        <w:spacing w:line="276" w:lineRule="auto"/>
        <w:rPr>
          <w:rFonts w:ascii="Helvetica" w:hAnsi="Helvetica"/>
        </w:rPr>
      </w:pPr>
      <w:bookmarkStart w:id="16" w:name="_Toc235680465"/>
      <w:bookmarkStart w:id="17" w:name="_Toc235680479"/>
      <w:r w:rsidRPr="00F84451">
        <w:rPr>
          <w:rFonts w:ascii="Helvetica" w:hAnsi="Helvetica"/>
        </w:rPr>
        <w:lastRenderedPageBreak/>
        <w:t>Vagueness Bad</w:t>
      </w:r>
      <w:bookmarkEnd w:id="16"/>
    </w:p>
    <w:p w:rsidR="00C51106" w:rsidRPr="00F84451" w:rsidRDefault="00C51106" w:rsidP="00F84451">
      <w:pPr>
        <w:spacing w:line="276" w:lineRule="auto"/>
        <w:rPr>
          <w:rFonts w:ascii="Helvetica" w:hAnsi="Helvetica"/>
          <w:b/>
        </w:rPr>
      </w:pPr>
      <w:r w:rsidRPr="00F84451">
        <w:rPr>
          <w:rFonts w:ascii="Helvetica" w:hAnsi="Helvetica"/>
          <w:b/>
        </w:rPr>
        <w:t>Vagueness kills ground</w:t>
      </w:r>
    </w:p>
    <w:p w:rsidR="00C51106" w:rsidRPr="00F84451" w:rsidRDefault="00C51106" w:rsidP="00F84451">
      <w:pPr>
        <w:spacing w:line="276" w:lineRule="auto"/>
        <w:rPr>
          <w:rFonts w:ascii="Helvetica" w:hAnsi="Helvetica"/>
          <w:b/>
        </w:rPr>
      </w:pPr>
      <w:r w:rsidRPr="00F84451">
        <w:rPr>
          <w:rFonts w:ascii="Helvetica" w:hAnsi="Helvetica"/>
          <w:b/>
        </w:rPr>
        <w:t>Moving target: Vagueness can make the aff a moving target which kills predictability– they can spike out of disads or change plan planks vital to the function of the counterplan.</w:t>
      </w:r>
    </w:p>
    <w:p w:rsidR="00C51106" w:rsidRPr="00F84451" w:rsidRDefault="00C51106" w:rsidP="00F84451">
      <w:pPr>
        <w:spacing w:line="276" w:lineRule="auto"/>
        <w:rPr>
          <w:rFonts w:ascii="Helvetica" w:hAnsi="Helvetica"/>
          <w:b/>
        </w:rPr>
      </w:pPr>
      <w:r w:rsidRPr="00F84451">
        <w:rPr>
          <w:rFonts w:ascii="Helvetica" w:hAnsi="Helvetica"/>
          <w:b/>
        </w:rPr>
        <w:t xml:space="preserve">Time and strat skew – all our arguments are predicated upon the plan text as per the 1AC. Later “clarifying” actual implementation is completely abusive. </w:t>
      </w:r>
    </w:p>
    <w:p w:rsidR="00C51106" w:rsidRPr="00F84451" w:rsidRDefault="00C51106" w:rsidP="00F84451">
      <w:pPr>
        <w:spacing w:line="276" w:lineRule="auto"/>
        <w:rPr>
          <w:rFonts w:ascii="Helvetica" w:hAnsi="Helvetica"/>
          <w:b/>
        </w:rPr>
      </w:pPr>
      <w:r w:rsidRPr="00F84451">
        <w:rPr>
          <w:rFonts w:ascii="Helvetica" w:hAnsi="Helvetica"/>
          <w:b/>
        </w:rPr>
        <w:t>It slays education</w:t>
      </w:r>
    </w:p>
    <w:p w:rsidR="00C51106" w:rsidRPr="00F84451" w:rsidRDefault="00C51106" w:rsidP="00F84451">
      <w:pPr>
        <w:spacing w:line="276" w:lineRule="auto"/>
        <w:rPr>
          <w:rFonts w:ascii="Helvetica" w:hAnsi="Helvetica"/>
          <w:b/>
        </w:rPr>
      </w:pPr>
      <w:r w:rsidRPr="00F84451">
        <w:rPr>
          <w:rFonts w:ascii="Helvetica" w:hAnsi="Helvetica"/>
          <w:b/>
        </w:rPr>
        <w:t>Sketchiness -- If the plan is unclear, we can’t learn about the specific results of the plan because the details of actual implementation are murky at best and which kills education about real world policies.</w:t>
      </w:r>
    </w:p>
    <w:p w:rsidR="00C51106" w:rsidRPr="00F84451" w:rsidRDefault="00C51106" w:rsidP="00F84451">
      <w:pPr>
        <w:spacing w:line="276" w:lineRule="auto"/>
        <w:rPr>
          <w:rFonts w:ascii="Helvetica" w:hAnsi="Helvetica"/>
          <w:b/>
        </w:rPr>
      </w:pPr>
      <w:r w:rsidRPr="00F84451">
        <w:rPr>
          <w:rFonts w:ascii="Helvetica" w:hAnsi="Helvetica"/>
          <w:b/>
        </w:rPr>
        <w:t xml:space="preserve">Generics – Unclear specification means stuck with running generic arguments to just guarantee a link. </w:t>
      </w:r>
    </w:p>
    <w:p w:rsidR="00C51106" w:rsidRPr="00F84451" w:rsidRDefault="00C51106" w:rsidP="00F84451">
      <w:pPr>
        <w:spacing w:line="276" w:lineRule="auto"/>
        <w:rPr>
          <w:rFonts w:ascii="Helvetica" w:hAnsi="Helvetica"/>
          <w:b/>
        </w:rPr>
      </w:pPr>
      <w:r w:rsidRPr="00F84451">
        <w:rPr>
          <w:rFonts w:ascii="Helvetica" w:hAnsi="Helvetica"/>
          <w:b/>
        </w:rPr>
        <w:t>Err neg on theory – aff gets first and last speech plus unlimited prep.</w:t>
      </w:r>
    </w:p>
    <w:p w:rsidR="00C51106" w:rsidRPr="00F84451" w:rsidRDefault="00C51106" w:rsidP="00F84451">
      <w:pPr>
        <w:spacing w:line="276" w:lineRule="auto"/>
        <w:rPr>
          <w:rFonts w:ascii="Helvetica" w:hAnsi="Helvetica"/>
          <w:b/>
        </w:rPr>
      </w:pPr>
      <w:r w:rsidRPr="00F84451">
        <w:rPr>
          <w:rFonts w:ascii="Helvetica" w:hAnsi="Helvetica"/>
          <w:b/>
        </w:rPr>
        <w:t>Voter for fairness and education.</w:t>
      </w:r>
    </w:p>
    <w:p w:rsidR="00E146D8" w:rsidRPr="00F84451" w:rsidRDefault="00E146D8" w:rsidP="00F84451">
      <w:pPr>
        <w:pStyle w:val="Heading2"/>
        <w:spacing w:line="276" w:lineRule="auto"/>
        <w:rPr>
          <w:rFonts w:ascii="Helvetica" w:hAnsi="Helvetica"/>
        </w:rPr>
      </w:pPr>
      <w:r w:rsidRPr="00F84451">
        <w:rPr>
          <w:rFonts w:ascii="Helvetica" w:hAnsi="Helvetica"/>
        </w:rPr>
        <w:lastRenderedPageBreak/>
        <w:t>Perms</w:t>
      </w:r>
    </w:p>
    <w:p w:rsidR="00E146D8" w:rsidRPr="00F84451" w:rsidRDefault="00E146D8" w:rsidP="00F84451">
      <w:pPr>
        <w:pStyle w:val="Heading3"/>
        <w:spacing w:line="276" w:lineRule="auto"/>
        <w:rPr>
          <w:rFonts w:ascii="Helvetica" w:hAnsi="Helvetica"/>
        </w:rPr>
      </w:pPr>
      <w:r w:rsidRPr="00F84451">
        <w:rPr>
          <w:rFonts w:ascii="Helvetica" w:hAnsi="Helvetica"/>
        </w:rPr>
        <w:lastRenderedPageBreak/>
        <w:t>Intrinsic Perms Bad</w:t>
      </w:r>
      <w:bookmarkEnd w:id="17"/>
    </w:p>
    <w:p w:rsidR="00E146D8" w:rsidRPr="00F84451" w:rsidRDefault="00E146D8" w:rsidP="00F84451">
      <w:pPr>
        <w:spacing w:line="276" w:lineRule="auto"/>
        <w:rPr>
          <w:rFonts w:ascii="Helvetica" w:hAnsi="Helvetica"/>
          <w:b/>
        </w:rPr>
      </w:pPr>
      <w:r w:rsidRPr="00F84451">
        <w:rPr>
          <w:rFonts w:ascii="Helvetica" w:hAnsi="Helvetica"/>
          <w:b/>
        </w:rPr>
        <w:t>Kills Education – shifts the debate away from the plan and to extra topical portions</w:t>
      </w:r>
    </w:p>
    <w:p w:rsidR="00E146D8" w:rsidRPr="00F84451" w:rsidRDefault="00E146D8" w:rsidP="00F84451">
      <w:pPr>
        <w:spacing w:line="276" w:lineRule="auto"/>
        <w:rPr>
          <w:rFonts w:ascii="Helvetica" w:hAnsi="Helvetica"/>
          <w:b/>
        </w:rPr>
      </w:pPr>
      <w:r w:rsidRPr="00F84451">
        <w:rPr>
          <w:rFonts w:ascii="Helvetica" w:hAnsi="Helvetica"/>
          <w:b/>
        </w:rPr>
        <w:t>Makes the aff extra topical which kills all disad links.</w:t>
      </w:r>
    </w:p>
    <w:p w:rsidR="00E146D8" w:rsidRPr="00F84451" w:rsidRDefault="00E146D8" w:rsidP="00F84451">
      <w:pPr>
        <w:spacing w:line="276" w:lineRule="auto"/>
        <w:rPr>
          <w:rFonts w:ascii="Helvetica" w:hAnsi="Helvetica"/>
          <w:b/>
        </w:rPr>
      </w:pPr>
      <w:r w:rsidRPr="00F84451">
        <w:rPr>
          <w:rFonts w:ascii="Helvetica" w:hAnsi="Helvetica"/>
          <w:b/>
        </w:rPr>
        <w:t xml:space="preserve">Ground </w:t>
      </w:r>
    </w:p>
    <w:p w:rsidR="00E146D8" w:rsidRPr="00F84451" w:rsidRDefault="00E146D8" w:rsidP="00F84451">
      <w:pPr>
        <w:spacing w:line="276" w:lineRule="auto"/>
        <w:rPr>
          <w:rFonts w:ascii="Helvetica" w:hAnsi="Helvetica"/>
          <w:b/>
        </w:rPr>
      </w:pPr>
      <w:r w:rsidRPr="00F84451">
        <w:rPr>
          <w:rFonts w:ascii="Helvetica" w:hAnsi="Helvetica"/>
          <w:b/>
        </w:rPr>
        <w:t>Makes the aff a moving target because the perm can always just add things to their perms.</w:t>
      </w:r>
    </w:p>
    <w:p w:rsidR="00E146D8" w:rsidRPr="00F84451" w:rsidRDefault="00E146D8" w:rsidP="00F84451">
      <w:pPr>
        <w:spacing w:line="276" w:lineRule="auto"/>
        <w:rPr>
          <w:rFonts w:ascii="Helvetica" w:hAnsi="Helvetica"/>
          <w:b/>
        </w:rPr>
      </w:pPr>
      <w:r w:rsidRPr="00F84451">
        <w:rPr>
          <w:rFonts w:ascii="Helvetica" w:hAnsi="Helvetica"/>
          <w:b/>
        </w:rPr>
        <w:t>Not predictable – they can just add anything to the plan they won’t and it removes the debate away from the resolution</w:t>
      </w:r>
    </w:p>
    <w:p w:rsidR="00E146D8" w:rsidRPr="00F84451" w:rsidRDefault="00E146D8" w:rsidP="00F84451">
      <w:pPr>
        <w:spacing w:line="276" w:lineRule="auto"/>
        <w:rPr>
          <w:rFonts w:ascii="Helvetica" w:hAnsi="Helvetica"/>
          <w:b/>
        </w:rPr>
      </w:pPr>
      <w:r w:rsidRPr="00F84451">
        <w:rPr>
          <w:rFonts w:ascii="Helvetica" w:hAnsi="Helvetica"/>
          <w:b/>
        </w:rPr>
        <w:t>Kills all disads – they could just add an intrinisic perm to any disad to solve the impacts.</w:t>
      </w:r>
    </w:p>
    <w:p w:rsidR="00E146D8" w:rsidRPr="00F84451" w:rsidRDefault="00E146D8" w:rsidP="00F84451">
      <w:pPr>
        <w:spacing w:line="276" w:lineRule="auto"/>
        <w:rPr>
          <w:rFonts w:ascii="Helvetica" w:hAnsi="Helvetica"/>
          <w:b/>
        </w:rPr>
      </w:pPr>
      <w:r w:rsidRPr="00F84451">
        <w:rPr>
          <w:rFonts w:ascii="Helvetica" w:hAnsi="Helvetica"/>
          <w:b/>
        </w:rPr>
        <w:t>Justifies infinitely conditional advantage counterplans for the neg.</w:t>
      </w:r>
    </w:p>
    <w:p w:rsidR="00E146D8" w:rsidRPr="00F84451" w:rsidRDefault="00E146D8" w:rsidP="00F84451">
      <w:pPr>
        <w:spacing w:line="276" w:lineRule="auto"/>
        <w:rPr>
          <w:rFonts w:ascii="Helvetica" w:hAnsi="Helvetica"/>
          <w:b/>
        </w:rPr>
      </w:pPr>
      <w:r w:rsidRPr="00F84451">
        <w:rPr>
          <w:rFonts w:ascii="Helvetica" w:hAnsi="Helvetica"/>
          <w:b/>
        </w:rPr>
        <w:t>Err neg on theory – aff gets first and last speech plus unlimited prep.</w:t>
      </w:r>
    </w:p>
    <w:p w:rsidR="00E146D8" w:rsidRPr="00F84451" w:rsidRDefault="00E146D8" w:rsidP="00F84451">
      <w:pPr>
        <w:spacing w:line="276" w:lineRule="auto"/>
        <w:rPr>
          <w:rFonts w:ascii="Helvetica" w:hAnsi="Helvetica"/>
          <w:b/>
        </w:rPr>
      </w:pPr>
      <w:r w:rsidRPr="00F84451">
        <w:rPr>
          <w:rFonts w:ascii="Helvetica" w:hAnsi="Helvetica"/>
          <w:b/>
        </w:rPr>
        <w:t>Voter for fairness, ground, and education.</w:t>
      </w:r>
    </w:p>
    <w:p w:rsidR="00E146D8" w:rsidRPr="00F84451" w:rsidRDefault="00E146D8" w:rsidP="00F84451">
      <w:pPr>
        <w:spacing w:line="276" w:lineRule="auto"/>
        <w:rPr>
          <w:rFonts w:ascii="Helvetica" w:hAnsi="Helvetica"/>
        </w:rPr>
      </w:pPr>
    </w:p>
    <w:p w:rsidR="00E146D8" w:rsidRPr="00F84451" w:rsidRDefault="00E146D8" w:rsidP="00F84451">
      <w:pPr>
        <w:pStyle w:val="Heading3"/>
        <w:spacing w:line="276" w:lineRule="auto"/>
        <w:rPr>
          <w:rFonts w:ascii="Helvetica" w:hAnsi="Helvetica"/>
        </w:rPr>
      </w:pPr>
      <w:bookmarkStart w:id="18" w:name="_Toc235680481"/>
      <w:r w:rsidRPr="00F84451">
        <w:rPr>
          <w:rFonts w:ascii="Helvetica" w:hAnsi="Helvetica"/>
        </w:rPr>
        <w:lastRenderedPageBreak/>
        <w:t>Intrinsic DA Perms Bad</w:t>
      </w:r>
      <w:bookmarkEnd w:id="18"/>
    </w:p>
    <w:p w:rsidR="00E146D8" w:rsidRPr="00F84451" w:rsidRDefault="00E146D8" w:rsidP="00F84451">
      <w:pPr>
        <w:spacing w:line="276" w:lineRule="auto"/>
        <w:rPr>
          <w:rFonts w:ascii="Helvetica" w:hAnsi="Helvetica"/>
          <w:b/>
        </w:rPr>
      </w:pPr>
      <w:r w:rsidRPr="00F84451">
        <w:rPr>
          <w:rFonts w:ascii="Helvetica" w:hAnsi="Helvetica"/>
          <w:b/>
        </w:rPr>
        <w:t>Destroys neg ground – they can just destroy all our links with a 5 second perm which is complexly abusive because it takes out any chance of the neg ever winning a disad.</w:t>
      </w:r>
    </w:p>
    <w:p w:rsidR="00E146D8" w:rsidRPr="00F84451" w:rsidRDefault="00E146D8" w:rsidP="00F84451">
      <w:pPr>
        <w:spacing w:line="276" w:lineRule="auto"/>
        <w:rPr>
          <w:rFonts w:ascii="Helvetica" w:hAnsi="Helvetica"/>
          <w:b/>
        </w:rPr>
      </w:pPr>
      <w:r w:rsidRPr="00F84451">
        <w:rPr>
          <w:rFonts w:ascii="Helvetica" w:hAnsi="Helvetica"/>
          <w:b/>
        </w:rPr>
        <w:t>Hurts education – if we can’t ever debate the links, we can never learn about the potential side effects of the policy options.</w:t>
      </w:r>
    </w:p>
    <w:p w:rsidR="00E146D8" w:rsidRPr="00F84451" w:rsidRDefault="00E146D8" w:rsidP="00F84451">
      <w:pPr>
        <w:spacing w:line="276" w:lineRule="auto"/>
        <w:rPr>
          <w:rFonts w:ascii="Helvetica" w:hAnsi="Helvetica"/>
          <w:b/>
        </w:rPr>
      </w:pPr>
      <w:r w:rsidRPr="00F84451">
        <w:rPr>
          <w:rFonts w:ascii="Helvetica" w:hAnsi="Helvetica"/>
          <w:b/>
        </w:rPr>
        <w:t>Time skew/strat skew – they can just perm any disad and force us to answer it with theory and just kick out of it later.</w:t>
      </w:r>
    </w:p>
    <w:p w:rsidR="00E146D8" w:rsidRPr="00F84451" w:rsidRDefault="00E146D8" w:rsidP="00F84451">
      <w:pPr>
        <w:spacing w:line="276" w:lineRule="auto"/>
        <w:rPr>
          <w:rFonts w:ascii="Helvetica" w:hAnsi="Helvetica"/>
          <w:b/>
        </w:rPr>
      </w:pPr>
      <w:r w:rsidRPr="00F84451">
        <w:rPr>
          <w:rFonts w:ascii="Helvetica" w:hAnsi="Helvetica"/>
          <w:b/>
        </w:rPr>
        <w:t>Err neg on theory – aff gets first and last speech plus unlimited prep.</w:t>
      </w:r>
    </w:p>
    <w:p w:rsidR="00E146D8" w:rsidRPr="00F84451" w:rsidRDefault="00E146D8" w:rsidP="00F84451">
      <w:pPr>
        <w:spacing w:line="276" w:lineRule="auto"/>
        <w:rPr>
          <w:rFonts w:ascii="Helvetica" w:hAnsi="Helvetica"/>
          <w:b/>
        </w:rPr>
      </w:pPr>
      <w:r w:rsidRPr="00F84451">
        <w:rPr>
          <w:rFonts w:ascii="Helvetica" w:hAnsi="Helvetica"/>
          <w:b/>
        </w:rPr>
        <w:t>Voting issue for fairness, ground, and education.</w:t>
      </w:r>
    </w:p>
    <w:p w:rsidR="00E146D8" w:rsidRPr="00F84451" w:rsidRDefault="00E146D8" w:rsidP="00F84451">
      <w:pPr>
        <w:pStyle w:val="Heading3"/>
        <w:spacing w:line="276" w:lineRule="auto"/>
        <w:rPr>
          <w:rFonts w:ascii="Helvetica" w:hAnsi="Helvetica"/>
        </w:rPr>
      </w:pPr>
      <w:r w:rsidRPr="00F84451">
        <w:rPr>
          <w:rFonts w:ascii="Helvetica" w:hAnsi="Helvetica"/>
        </w:rPr>
        <w:lastRenderedPageBreak/>
        <w:t>Multiple Perms Bad</w:t>
      </w:r>
    </w:p>
    <w:p w:rsidR="00E146D8" w:rsidRPr="00F84451" w:rsidRDefault="00E146D8" w:rsidP="00F84451">
      <w:pPr>
        <w:spacing w:line="276" w:lineRule="auto"/>
        <w:rPr>
          <w:rFonts w:ascii="Helvetica" w:hAnsi="Helvetica"/>
          <w:b/>
        </w:rPr>
      </w:pPr>
      <w:r w:rsidRPr="00F84451">
        <w:rPr>
          <w:rFonts w:ascii="Helvetica" w:hAnsi="Helvetica"/>
          <w:b/>
        </w:rPr>
        <w:t>Time skew – they can just read 11 perms in 20 seconds and force us to answer all of them which is hugely unfair.</w:t>
      </w:r>
    </w:p>
    <w:p w:rsidR="00E146D8" w:rsidRPr="00F84451" w:rsidRDefault="00E146D8" w:rsidP="00F84451">
      <w:pPr>
        <w:spacing w:line="276" w:lineRule="auto"/>
        <w:rPr>
          <w:rFonts w:ascii="Helvetica" w:hAnsi="Helvetica"/>
          <w:b/>
        </w:rPr>
      </w:pPr>
      <w:r w:rsidRPr="00F84451">
        <w:rPr>
          <w:rFonts w:ascii="Helvetica" w:hAnsi="Helvetica"/>
          <w:b/>
        </w:rPr>
        <w:t>Strat skew – if we want the cp to stay in the round we have to spend all our time answering the perms and we can’t adequately cover the net benefits.</w:t>
      </w:r>
    </w:p>
    <w:p w:rsidR="00E146D8" w:rsidRPr="00F84451" w:rsidRDefault="00E146D8" w:rsidP="00F84451">
      <w:pPr>
        <w:spacing w:line="276" w:lineRule="auto"/>
        <w:rPr>
          <w:rFonts w:ascii="Helvetica" w:hAnsi="Helvetica"/>
          <w:b/>
        </w:rPr>
      </w:pPr>
      <w:r w:rsidRPr="00F84451">
        <w:rPr>
          <w:rFonts w:ascii="Helvetica" w:hAnsi="Helvetica"/>
          <w:b/>
        </w:rPr>
        <w:t>Multiple conditional advocacies bad – it’s a no risk answer to every k or counterplan because they can just kick out of all the perms we answered and extend the ones that we barely covered.</w:t>
      </w:r>
    </w:p>
    <w:p w:rsidR="00E146D8" w:rsidRPr="00F84451" w:rsidRDefault="00E146D8" w:rsidP="00F84451">
      <w:pPr>
        <w:spacing w:line="276" w:lineRule="auto"/>
        <w:rPr>
          <w:rFonts w:ascii="Helvetica" w:hAnsi="Helvetica"/>
          <w:b/>
        </w:rPr>
      </w:pPr>
      <w:r w:rsidRPr="00F84451">
        <w:rPr>
          <w:rFonts w:ascii="Helvetica" w:hAnsi="Helvetica"/>
          <w:b/>
        </w:rPr>
        <w:t>Interpretation – the aff is allowed one perm per counterplan/k that must include the entire aff and all or part of the k/cp to check competition and anything else is an illegitimate advocacy.</w:t>
      </w:r>
    </w:p>
    <w:p w:rsidR="00E146D8" w:rsidRPr="00F84451" w:rsidRDefault="00E146D8" w:rsidP="00F84451">
      <w:pPr>
        <w:spacing w:line="276" w:lineRule="auto"/>
        <w:rPr>
          <w:rFonts w:ascii="Helvetica" w:hAnsi="Helvetica"/>
          <w:b/>
        </w:rPr>
      </w:pPr>
      <w:r w:rsidRPr="00F84451">
        <w:rPr>
          <w:rFonts w:ascii="Helvetica" w:hAnsi="Helvetica"/>
          <w:b/>
        </w:rPr>
        <w:t>Double bind: must be either severance or intrinsic</w:t>
      </w:r>
    </w:p>
    <w:p w:rsidR="00E146D8" w:rsidRPr="00F84451" w:rsidRDefault="00E146D8" w:rsidP="00F84451">
      <w:pPr>
        <w:spacing w:line="276" w:lineRule="auto"/>
        <w:rPr>
          <w:rFonts w:ascii="Helvetica" w:hAnsi="Helvetica"/>
          <w:b/>
        </w:rPr>
      </w:pPr>
      <w:r w:rsidRPr="00F84451">
        <w:rPr>
          <w:rFonts w:ascii="Helvetica" w:hAnsi="Helvetica"/>
          <w:b/>
        </w:rPr>
        <w:t>Anything other than our interp means the either the aff is no longer advocating the entity of the plan which is bad because it kills predictability OR</w:t>
      </w:r>
    </w:p>
    <w:p w:rsidR="00E146D8" w:rsidRPr="00F84451" w:rsidRDefault="00E146D8" w:rsidP="00F84451">
      <w:pPr>
        <w:spacing w:line="276" w:lineRule="auto"/>
        <w:rPr>
          <w:rFonts w:ascii="Helvetica" w:hAnsi="Helvetica"/>
          <w:b/>
        </w:rPr>
      </w:pPr>
      <w:r w:rsidRPr="00F84451">
        <w:rPr>
          <w:rFonts w:ascii="Helvetica" w:hAnsi="Helvetica"/>
          <w:b/>
        </w:rPr>
        <w:t>It’s intrinsic because they are arguing something completely new which makes them a moving target and untopical.</w:t>
      </w:r>
    </w:p>
    <w:p w:rsidR="00E146D8" w:rsidRPr="00F84451" w:rsidRDefault="00E146D8" w:rsidP="00F84451">
      <w:pPr>
        <w:spacing w:line="276" w:lineRule="auto"/>
        <w:rPr>
          <w:rFonts w:ascii="Helvetica" w:hAnsi="Helvetica"/>
          <w:b/>
        </w:rPr>
      </w:pPr>
      <w:r w:rsidRPr="00F84451">
        <w:rPr>
          <w:rFonts w:ascii="Helvetica" w:hAnsi="Helvetica"/>
          <w:b/>
        </w:rPr>
        <w:t>Err aff on theory- neg gets the block and can control the outcome of the debate by strategically picking certain arguments.</w:t>
      </w:r>
    </w:p>
    <w:p w:rsidR="00E146D8" w:rsidRPr="00F84451" w:rsidRDefault="00E146D8" w:rsidP="00F84451">
      <w:pPr>
        <w:spacing w:line="276" w:lineRule="auto"/>
        <w:rPr>
          <w:rFonts w:ascii="Helvetica" w:hAnsi="Helvetica"/>
          <w:b/>
        </w:rPr>
      </w:pPr>
      <w:r w:rsidRPr="00F84451">
        <w:rPr>
          <w:rFonts w:ascii="Helvetica" w:hAnsi="Helvetica"/>
          <w:b/>
        </w:rPr>
        <w:t>Voter for fairness, education, and ground</w:t>
      </w:r>
    </w:p>
    <w:p w:rsidR="00E146D8" w:rsidRPr="00F84451" w:rsidRDefault="00E146D8" w:rsidP="00F84451">
      <w:pPr>
        <w:pStyle w:val="Heading3"/>
        <w:spacing w:line="276" w:lineRule="auto"/>
        <w:rPr>
          <w:rFonts w:ascii="Helvetica" w:hAnsi="Helvetica"/>
        </w:rPr>
      </w:pPr>
      <w:bookmarkStart w:id="19" w:name="_Toc235680484"/>
      <w:r w:rsidRPr="00F84451">
        <w:rPr>
          <w:rFonts w:ascii="Helvetica" w:hAnsi="Helvetica"/>
        </w:rPr>
        <w:lastRenderedPageBreak/>
        <w:t>Perf Con Good</w:t>
      </w:r>
      <w:bookmarkEnd w:id="19"/>
    </w:p>
    <w:p w:rsidR="00E146D8" w:rsidRPr="00F84451" w:rsidRDefault="00E146D8" w:rsidP="00F84451">
      <w:pPr>
        <w:spacing w:line="276" w:lineRule="auto"/>
        <w:rPr>
          <w:rFonts w:ascii="Helvetica" w:hAnsi="Helvetica"/>
          <w:b/>
        </w:rPr>
      </w:pPr>
      <w:r w:rsidRPr="00F84451">
        <w:rPr>
          <w:rFonts w:ascii="Helvetica" w:hAnsi="Helvetica"/>
          <w:b/>
        </w:rPr>
        <w:t>Interpretation: we’ll only take one in the 2NR and won’t cross apply contradictory answers.</w:t>
      </w:r>
    </w:p>
    <w:p w:rsidR="00E146D8" w:rsidRPr="00F84451" w:rsidRDefault="00E146D8" w:rsidP="00F84451">
      <w:pPr>
        <w:spacing w:line="276" w:lineRule="auto"/>
        <w:rPr>
          <w:rFonts w:ascii="Helvetica" w:hAnsi="Helvetica"/>
          <w:b/>
        </w:rPr>
      </w:pPr>
      <w:r w:rsidRPr="00F84451">
        <w:rPr>
          <w:rFonts w:ascii="Helvetica" w:hAnsi="Helvetica"/>
          <w:b/>
        </w:rPr>
        <w:t>Negation theory – we just have to prove that the plan is a bad idea.</w:t>
      </w:r>
    </w:p>
    <w:p w:rsidR="00E146D8" w:rsidRPr="00F84451" w:rsidRDefault="00E146D8" w:rsidP="00F84451">
      <w:pPr>
        <w:spacing w:line="276" w:lineRule="auto"/>
        <w:rPr>
          <w:rFonts w:ascii="Helvetica" w:hAnsi="Helvetica"/>
          <w:b/>
        </w:rPr>
      </w:pPr>
      <w:r w:rsidRPr="00F84451">
        <w:rPr>
          <w:rFonts w:ascii="Helvetica" w:hAnsi="Helvetica"/>
          <w:b/>
        </w:rPr>
        <w:t>Multiple worlds good – key to negative ground and negative flexibility and increases strategic thinking.</w:t>
      </w:r>
    </w:p>
    <w:p w:rsidR="00E146D8" w:rsidRPr="00F84451" w:rsidRDefault="00E146D8"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E146D8" w:rsidRPr="00F84451" w:rsidRDefault="00E146D8" w:rsidP="00F84451">
      <w:pPr>
        <w:spacing w:line="276" w:lineRule="auto"/>
        <w:rPr>
          <w:rFonts w:ascii="Helvetica" w:hAnsi="Helvetica"/>
          <w:b/>
        </w:rPr>
      </w:pPr>
      <w:r w:rsidRPr="00F84451">
        <w:rPr>
          <w:rFonts w:ascii="Helvetica" w:hAnsi="Helvetica"/>
          <w:b/>
        </w:rPr>
        <w:t>Not a voter – reject the arg not the team.</w:t>
      </w:r>
    </w:p>
    <w:p w:rsidR="00E146D8" w:rsidRPr="00F84451" w:rsidRDefault="00E146D8" w:rsidP="00F84451">
      <w:pPr>
        <w:pStyle w:val="Heading3"/>
        <w:spacing w:line="276" w:lineRule="auto"/>
        <w:rPr>
          <w:rFonts w:ascii="Helvetica" w:hAnsi="Helvetica"/>
        </w:rPr>
      </w:pPr>
      <w:bookmarkStart w:id="20" w:name="_Toc235680477"/>
      <w:r w:rsidRPr="00F84451">
        <w:rPr>
          <w:rFonts w:ascii="Helvetica" w:hAnsi="Helvetica"/>
        </w:rPr>
        <w:lastRenderedPageBreak/>
        <w:t>Severance Perms Bad</w:t>
      </w:r>
      <w:bookmarkEnd w:id="20"/>
    </w:p>
    <w:p w:rsidR="00E146D8" w:rsidRPr="00F84451" w:rsidRDefault="00E146D8" w:rsidP="00F84451">
      <w:pPr>
        <w:spacing w:line="276" w:lineRule="auto"/>
        <w:rPr>
          <w:rFonts w:ascii="Helvetica" w:hAnsi="Helvetica"/>
          <w:b/>
        </w:rPr>
      </w:pPr>
      <w:r w:rsidRPr="00F84451">
        <w:rPr>
          <w:rFonts w:ascii="Helvetica" w:hAnsi="Helvetica"/>
          <w:b/>
        </w:rPr>
        <w:t>Education – We no longer learn about the specifics of the aff plan because they can just kick out of it with the perm.</w:t>
      </w:r>
    </w:p>
    <w:p w:rsidR="00E146D8" w:rsidRPr="00F84451" w:rsidRDefault="00E146D8" w:rsidP="00F84451">
      <w:pPr>
        <w:spacing w:line="276" w:lineRule="auto"/>
        <w:rPr>
          <w:rFonts w:ascii="Helvetica" w:hAnsi="Helvetica"/>
          <w:b/>
        </w:rPr>
      </w:pPr>
      <w:r w:rsidRPr="00F84451">
        <w:rPr>
          <w:rFonts w:ascii="Helvetica" w:hAnsi="Helvetica"/>
          <w:b/>
        </w:rPr>
        <w:t>Destroys fairness- they can just spike out of any net benefit by kicking out of strategic areas of case.</w:t>
      </w:r>
    </w:p>
    <w:p w:rsidR="00E146D8" w:rsidRPr="00F84451" w:rsidRDefault="00E146D8" w:rsidP="00F84451">
      <w:pPr>
        <w:spacing w:line="276" w:lineRule="auto"/>
        <w:rPr>
          <w:rFonts w:ascii="Helvetica" w:hAnsi="Helvetica"/>
          <w:b/>
        </w:rPr>
      </w:pPr>
      <w:r w:rsidRPr="00F84451">
        <w:rPr>
          <w:rFonts w:ascii="Helvetica" w:hAnsi="Helvetica"/>
          <w:b/>
        </w:rPr>
        <w:t>Ground – Severance perms allow the aff to fiat a win by avoiding our offense.</w:t>
      </w:r>
    </w:p>
    <w:p w:rsidR="00E146D8" w:rsidRPr="00F84451" w:rsidRDefault="00E146D8" w:rsidP="00F84451">
      <w:pPr>
        <w:spacing w:line="276" w:lineRule="auto"/>
        <w:rPr>
          <w:rFonts w:ascii="Helvetica" w:hAnsi="Helvetica"/>
          <w:b/>
        </w:rPr>
      </w:pPr>
      <w:r w:rsidRPr="00F84451">
        <w:rPr>
          <w:rFonts w:ascii="Helvetica" w:hAnsi="Helvetica"/>
          <w:b/>
        </w:rPr>
        <w:t>Err neg on theory – aff gets first and last speech plus unlimited prep.</w:t>
      </w:r>
    </w:p>
    <w:p w:rsidR="00E146D8" w:rsidRPr="00F84451" w:rsidRDefault="00E146D8" w:rsidP="00F84451">
      <w:pPr>
        <w:spacing w:line="276" w:lineRule="auto"/>
        <w:rPr>
          <w:rFonts w:ascii="Helvetica" w:hAnsi="Helvetica"/>
          <w:b/>
        </w:rPr>
      </w:pPr>
      <w:r w:rsidRPr="00F84451">
        <w:rPr>
          <w:rFonts w:ascii="Helvetica" w:hAnsi="Helvetica"/>
          <w:b/>
        </w:rPr>
        <w:t>Voter for ground, fairness and education.</w:t>
      </w:r>
    </w:p>
    <w:p w:rsidR="00E146D8" w:rsidRPr="00F84451" w:rsidRDefault="00E146D8" w:rsidP="00F84451">
      <w:pPr>
        <w:spacing w:after="200" w:line="276" w:lineRule="auto"/>
        <w:rPr>
          <w:rFonts w:ascii="Helvetica" w:hAnsi="Helvetica"/>
        </w:rPr>
      </w:pPr>
    </w:p>
    <w:p w:rsidR="00E146D8" w:rsidRPr="00F84451" w:rsidRDefault="00E146D8" w:rsidP="00F84451">
      <w:pPr>
        <w:pStyle w:val="Heading3"/>
        <w:spacing w:line="276" w:lineRule="auto"/>
        <w:rPr>
          <w:rFonts w:ascii="Helvetica" w:hAnsi="Helvetica" w:cs="Calibri"/>
        </w:rPr>
      </w:pPr>
      <w:r w:rsidRPr="00F84451">
        <w:rPr>
          <w:rFonts w:ascii="Helvetica" w:hAnsi="Helvetica" w:cs="Calibri"/>
        </w:rPr>
        <w:lastRenderedPageBreak/>
        <w:t>Timeframe Perms Bad</w:t>
      </w:r>
    </w:p>
    <w:p w:rsidR="00E146D8" w:rsidRPr="00F84451" w:rsidRDefault="00E146D8" w:rsidP="00F84451">
      <w:pPr>
        <w:spacing w:line="276" w:lineRule="auto"/>
        <w:rPr>
          <w:rFonts w:ascii="Helvetica" w:hAnsi="Helvetica"/>
          <w:b/>
        </w:rPr>
      </w:pPr>
      <w:r w:rsidRPr="00F84451">
        <w:rPr>
          <w:rFonts w:ascii="Helvetica" w:hAnsi="Helvetica"/>
          <w:b/>
        </w:rPr>
        <w:t>1. Time Frame Perms are Severance and Intrinsic- The way in which the perm is arranged either adds part  of the CP to the plan and then does only part of the plan or does part of the plan and adds part of CP</w:t>
      </w:r>
    </w:p>
    <w:p w:rsidR="00E146D8" w:rsidRPr="00F84451" w:rsidRDefault="00E146D8" w:rsidP="00F84451">
      <w:pPr>
        <w:spacing w:line="276" w:lineRule="auto"/>
        <w:rPr>
          <w:rFonts w:ascii="Helvetica" w:hAnsi="Helvetica"/>
          <w:b/>
        </w:rPr>
      </w:pPr>
      <w:r w:rsidRPr="00F84451">
        <w:rPr>
          <w:rFonts w:ascii="Helvetica" w:hAnsi="Helvetica"/>
          <w:b/>
        </w:rPr>
        <w:t>2. Severance Perms Make the Plan Conditional- By being able to kick out of part of the plan text mandate you make the plan conditional</w:t>
      </w:r>
    </w:p>
    <w:p w:rsidR="00E146D8" w:rsidRPr="00F84451" w:rsidRDefault="00E146D8" w:rsidP="00F84451">
      <w:pPr>
        <w:spacing w:line="276" w:lineRule="auto"/>
        <w:rPr>
          <w:rFonts w:ascii="Helvetica" w:hAnsi="Helvetica"/>
          <w:b/>
        </w:rPr>
      </w:pPr>
      <w:r w:rsidRPr="00F84451">
        <w:rPr>
          <w:rFonts w:ascii="Helvetica" w:hAnsi="Helvetica"/>
          <w:b/>
        </w:rPr>
        <w:t>3. Intrinsic Perms are Bad for Education- They encourage shallow research, because what the perm adds to the plan is just stolen from the CP, so no one will want to put time into a CP</w:t>
      </w:r>
    </w:p>
    <w:p w:rsidR="00E146D8" w:rsidRPr="00F84451" w:rsidRDefault="00E146D8" w:rsidP="00F84451">
      <w:pPr>
        <w:spacing w:line="276" w:lineRule="auto"/>
        <w:rPr>
          <w:rFonts w:ascii="Helvetica" w:hAnsi="Helvetica"/>
          <w:b/>
        </w:rPr>
      </w:pPr>
      <w:r w:rsidRPr="00F84451">
        <w:rPr>
          <w:rFonts w:ascii="Helvetica" w:hAnsi="Helvetica"/>
          <w:b/>
        </w:rPr>
        <w:t>4. Time Frame Perms Skew the NEG- The NEG has to spend much more time answering a time frame perm, because it is unpredictable and makes the NEG answer all the possible outcomes of the perm</w:t>
      </w:r>
    </w:p>
    <w:p w:rsidR="00E146D8" w:rsidRPr="00F84451" w:rsidRDefault="00E146D8" w:rsidP="00F84451">
      <w:pPr>
        <w:spacing w:line="276" w:lineRule="auto"/>
        <w:rPr>
          <w:rFonts w:ascii="Helvetica" w:hAnsi="Helvetica"/>
          <w:b/>
        </w:rPr>
      </w:pPr>
      <w:r w:rsidRPr="00F84451">
        <w:rPr>
          <w:rFonts w:ascii="Helvetica" w:hAnsi="Helvetica"/>
          <w:b/>
        </w:rPr>
        <w:t>5. Time Frame perms are a voter for fairness and education</w:t>
      </w:r>
    </w:p>
    <w:p w:rsidR="00562E03" w:rsidRPr="00F84451" w:rsidRDefault="00562E03" w:rsidP="00F84451">
      <w:pPr>
        <w:pStyle w:val="Heading1"/>
        <w:spacing w:line="276" w:lineRule="auto"/>
        <w:rPr>
          <w:rFonts w:ascii="Helvetica" w:hAnsi="Helvetica"/>
        </w:rPr>
      </w:pPr>
      <w:r w:rsidRPr="00F84451">
        <w:rPr>
          <w:rFonts w:ascii="Helvetica" w:hAnsi="Helvetica"/>
        </w:rPr>
        <w:lastRenderedPageBreak/>
        <w:t>Aff</w:t>
      </w:r>
    </w:p>
    <w:p w:rsidR="00562E03" w:rsidRPr="00F84451" w:rsidRDefault="00562E03" w:rsidP="00F84451">
      <w:pPr>
        <w:pStyle w:val="Heading2"/>
        <w:spacing w:line="276" w:lineRule="auto"/>
        <w:rPr>
          <w:rFonts w:ascii="Helvetica" w:hAnsi="Helvetica"/>
        </w:rPr>
      </w:pPr>
      <w:r w:rsidRPr="00F84451">
        <w:rPr>
          <w:rFonts w:ascii="Helvetica" w:hAnsi="Helvetica"/>
        </w:rPr>
        <w:lastRenderedPageBreak/>
        <w:t>CP Status</w:t>
      </w:r>
    </w:p>
    <w:p w:rsidR="005233A0" w:rsidRPr="00F84451" w:rsidRDefault="005233A0" w:rsidP="00F84451">
      <w:pPr>
        <w:pStyle w:val="Heading3"/>
        <w:spacing w:line="276" w:lineRule="auto"/>
        <w:rPr>
          <w:rFonts w:ascii="Helvetica" w:hAnsi="Helvetica" w:cs="Arial"/>
        </w:rPr>
      </w:pPr>
      <w:bookmarkStart w:id="21" w:name="_Toc235680445"/>
      <w:bookmarkStart w:id="22" w:name="_Toc235680448"/>
      <w:r w:rsidRPr="00F84451">
        <w:rPr>
          <w:rFonts w:ascii="Helvetica" w:hAnsi="Helvetica" w:cs="Arial"/>
        </w:rPr>
        <w:lastRenderedPageBreak/>
        <w:t>Conditionality Bad</w:t>
      </w:r>
    </w:p>
    <w:p w:rsidR="005233A0" w:rsidRPr="00F84451" w:rsidRDefault="005233A0" w:rsidP="00F84451">
      <w:pPr>
        <w:spacing w:line="276" w:lineRule="auto"/>
        <w:rPr>
          <w:rFonts w:ascii="Helvetica" w:hAnsi="Helvetica"/>
          <w:b/>
        </w:rPr>
      </w:pPr>
    </w:p>
    <w:p w:rsidR="005233A0" w:rsidRPr="00F84451" w:rsidRDefault="005233A0" w:rsidP="00F84451">
      <w:pPr>
        <w:spacing w:line="276" w:lineRule="auto"/>
        <w:rPr>
          <w:rFonts w:ascii="Helvetica" w:hAnsi="Helvetica"/>
          <w:b/>
        </w:rPr>
      </w:pPr>
      <w:r w:rsidRPr="00F84451">
        <w:rPr>
          <w:rFonts w:ascii="Helvetica" w:hAnsi="Helvetica"/>
          <w:b/>
        </w:rPr>
        <w:t>Conditionality is a reason to reject the team</w:t>
      </w:r>
    </w:p>
    <w:p w:rsidR="005233A0" w:rsidRPr="00F84451" w:rsidRDefault="005233A0" w:rsidP="00F84451">
      <w:pPr>
        <w:spacing w:line="276" w:lineRule="auto"/>
        <w:rPr>
          <w:rFonts w:ascii="Helvetica" w:hAnsi="Helvetica"/>
          <w:b/>
        </w:rPr>
      </w:pPr>
      <w:r w:rsidRPr="00F84451">
        <w:rPr>
          <w:rFonts w:ascii="Helvetica" w:hAnsi="Helvetica"/>
          <w:b/>
        </w:rPr>
        <w:t xml:space="preserve">First, crushes 2AC strategy—they can cross apply our offense to other flows to use against us or kick positions we invest vital 2AC time in—that’s irrecoveralbe </w:t>
      </w:r>
    </w:p>
    <w:p w:rsidR="005233A0" w:rsidRPr="00F84451" w:rsidRDefault="005233A0" w:rsidP="00F84451">
      <w:pPr>
        <w:spacing w:line="276" w:lineRule="auto"/>
        <w:rPr>
          <w:rFonts w:ascii="Helvetica" w:hAnsi="Helvetica"/>
          <w:b/>
        </w:rPr>
      </w:pPr>
      <w:r w:rsidRPr="00F84451">
        <w:rPr>
          <w:rFonts w:ascii="Helvetica" w:hAnsi="Helvetica"/>
          <w:b/>
        </w:rPr>
        <w:t>Second, kills informed decision-making—flips their logic arguments because it creates structural incentives against depth of argument testing—no matter the number of debates we never conclusively vet arguments</w:t>
      </w:r>
    </w:p>
    <w:p w:rsidR="005233A0" w:rsidRPr="00F84451" w:rsidRDefault="005233A0" w:rsidP="00F84451">
      <w:pPr>
        <w:spacing w:line="276" w:lineRule="auto"/>
        <w:rPr>
          <w:rFonts w:ascii="Helvetica" w:hAnsi="Helvetica"/>
          <w:b/>
        </w:rPr>
      </w:pPr>
      <w:r w:rsidRPr="00F84451">
        <w:rPr>
          <w:rFonts w:ascii="Helvetica" w:hAnsi="Helvetica"/>
          <w:b/>
        </w:rPr>
        <w:t>Counter interpretation – [___] condo solves their offense—fair middle ground that preserves neg flex and avoids our offense</w:t>
      </w:r>
    </w:p>
    <w:p w:rsidR="005233A0" w:rsidRPr="00F84451" w:rsidRDefault="005233A0" w:rsidP="00F84451">
      <w:pPr>
        <w:spacing w:line="276" w:lineRule="auto"/>
        <w:rPr>
          <w:rFonts w:ascii="Helvetica" w:hAnsi="Helvetica"/>
          <w:b/>
        </w:rPr>
      </w:pPr>
      <w:r w:rsidRPr="00F84451">
        <w:rPr>
          <w:rFonts w:ascii="Helvetica" w:hAnsi="Helvetica"/>
          <w:b/>
        </w:rPr>
        <w:t>Their counter interpretation is arbitrary and links to their logic arguments</w:t>
      </w: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Dispo Bad</w:t>
      </w:r>
      <w:bookmarkEnd w:id="21"/>
    </w:p>
    <w:p w:rsidR="00562E03" w:rsidRPr="00F84451" w:rsidRDefault="00562E03" w:rsidP="00F84451">
      <w:pPr>
        <w:spacing w:line="276" w:lineRule="auto"/>
        <w:rPr>
          <w:rFonts w:ascii="Helvetica" w:hAnsi="Helvetica"/>
          <w:b/>
        </w:rPr>
      </w:pPr>
      <w:r w:rsidRPr="00F84451">
        <w:rPr>
          <w:rFonts w:ascii="Helvetica" w:hAnsi="Helvetica"/>
          <w:b/>
        </w:rPr>
        <w:t>Kills Education</w:t>
      </w:r>
    </w:p>
    <w:p w:rsidR="00562E03" w:rsidRPr="00F84451" w:rsidRDefault="00562E03" w:rsidP="00F84451">
      <w:pPr>
        <w:spacing w:line="276" w:lineRule="auto"/>
        <w:rPr>
          <w:rFonts w:ascii="Helvetica" w:hAnsi="Helvetica"/>
          <w:b/>
        </w:rPr>
      </w:pPr>
      <w:r w:rsidRPr="00F84451">
        <w:rPr>
          <w:rFonts w:ascii="Helvetica" w:hAnsi="Helvetica"/>
          <w:b/>
        </w:rPr>
        <w:t>Conditionality in disguise – the neg knows it puts us at a strategic disadvantage to straight turn the cp/k so they can just kick them later.</w:t>
      </w:r>
    </w:p>
    <w:p w:rsidR="00562E03" w:rsidRPr="00F84451" w:rsidRDefault="00562E03" w:rsidP="00F84451">
      <w:pPr>
        <w:spacing w:line="276" w:lineRule="auto"/>
        <w:rPr>
          <w:rFonts w:ascii="Helvetica" w:hAnsi="Helvetica"/>
          <w:b/>
        </w:rPr>
      </w:pPr>
      <w:r w:rsidRPr="00F84451">
        <w:rPr>
          <w:rFonts w:ascii="Helvetica" w:hAnsi="Helvetica"/>
          <w:b/>
        </w:rPr>
        <w:t xml:space="preserve">Not real world – policy makers have to deal with the consequences of proposing an action. They can’t just pretend they didn’t read it if someone questions them about it. </w:t>
      </w:r>
    </w:p>
    <w:p w:rsidR="00562E03" w:rsidRPr="00F84451" w:rsidRDefault="00562E03" w:rsidP="00F84451">
      <w:pPr>
        <w:spacing w:line="276" w:lineRule="auto"/>
        <w:rPr>
          <w:rFonts w:ascii="Helvetica" w:hAnsi="Helvetica"/>
          <w:b/>
        </w:rPr>
      </w:pPr>
      <w:r w:rsidRPr="00F84451">
        <w:rPr>
          <w:rFonts w:ascii="Helvetica" w:hAnsi="Helvetica"/>
          <w:b/>
        </w:rPr>
        <w:t xml:space="preserve">Ground </w:t>
      </w:r>
    </w:p>
    <w:p w:rsidR="00562E03" w:rsidRPr="00F84451" w:rsidRDefault="00562E03" w:rsidP="00F84451">
      <w:pPr>
        <w:spacing w:line="276" w:lineRule="auto"/>
        <w:rPr>
          <w:rFonts w:ascii="Helvetica" w:hAnsi="Helvetica"/>
          <w:b/>
        </w:rPr>
      </w:pPr>
      <w:r w:rsidRPr="00F84451">
        <w:rPr>
          <w:rFonts w:ascii="Helvetica" w:hAnsi="Helvetica"/>
          <w:b/>
        </w:rPr>
        <w:t>Strategy and time skew – the neg can just read a bunch of dipso counterplans and moot 2AC answers by kicking almost all of them in the block because the aff can’t fairly turn all the different counterplans.</w:t>
      </w:r>
    </w:p>
    <w:p w:rsidR="00562E03" w:rsidRPr="00F84451" w:rsidRDefault="00562E03" w:rsidP="00F84451">
      <w:pPr>
        <w:spacing w:line="276" w:lineRule="auto"/>
        <w:rPr>
          <w:rFonts w:ascii="Helvetica" w:hAnsi="Helvetica"/>
          <w:b/>
        </w:rPr>
      </w:pPr>
      <w:r w:rsidRPr="00F84451">
        <w:rPr>
          <w:rFonts w:ascii="Helvetica" w:hAnsi="Helvetica"/>
          <w:b/>
        </w:rPr>
        <w:t>Race to the bottom – Forcing the aff win offense on the counterplan by straight turning vs. the neg’s net benefits leads to a race to the bottom.</w:t>
      </w:r>
    </w:p>
    <w:p w:rsidR="00562E03" w:rsidRPr="00F84451" w:rsidRDefault="00562E03" w:rsidP="00F84451">
      <w:pPr>
        <w:spacing w:line="276" w:lineRule="auto"/>
        <w:rPr>
          <w:rFonts w:ascii="Helvetica" w:hAnsi="Helvetica"/>
          <w:b/>
        </w:rPr>
      </w:pPr>
      <w:r w:rsidRPr="00F84451">
        <w:rPr>
          <w:rFonts w:ascii="Helvetica" w:hAnsi="Helvetica"/>
          <w:b/>
        </w:rPr>
        <w:t xml:space="preserve">Perms key to aff ground – checks back non-competitive and artificially competitive counterplans  </w:t>
      </w:r>
    </w:p>
    <w:p w:rsidR="00562E03" w:rsidRPr="00F84451" w:rsidRDefault="00562E03" w:rsidP="00F84451">
      <w:pPr>
        <w:spacing w:line="276" w:lineRule="auto"/>
        <w:rPr>
          <w:rFonts w:ascii="Helvetica" w:hAnsi="Helvetica"/>
          <w:b/>
        </w:rPr>
      </w:pPr>
      <w:r w:rsidRPr="00F84451">
        <w:rPr>
          <w:rFonts w:ascii="Helvetica" w:hAnsi="Helvetica"/>
          <w:b/>
        </w:rPr>
        <w:t>Straight turns don’t check – it’s suicide not to perm in most instances, it puts the neg into a strategic advantage.</w:t>
      </w:r>
    </w:p>
    <w:p w:rsidR="00562E03" w:rsidRPr="00F84451" w:rsidRDefault="00562E03" w:rsidP="00F84451">
      <w:pPr>
        <w:spacing w:line="276" w:lineRule="auto"/>
        <w:rPr>
          <w:rFonts w:ascii="Helvetica" w:hAnsi="Helvetica"/>
          <w:b/>
        </w:rPr>
      </w:pPr>
      <w:r w:rsidRPr="00F84451">
        <w:rPr>
          <w:rFonts w:ascii="Helvetica" w:hAnsi="Helvetica"/>
          <w:b/>
        </w:rPr>
        <w:t xml:space="preserve">Reciprocity – the aff is forced to stick with one advocacy, so should the neg. </w:t>
      </w:r>
    </w:p>
    <w:p w:rsidR="00562E03" w:rsidRPr="00F84451" w:rsidRDefault="00562E03" w:rsidP="00F84451">
      <w:pPr>
        <w:spacing w:line="276" w:lineRule="auto"/>
        <w:rPr>
          <w:rFonts w:ascii="Helvetica" w:hAnsi="Helvetica"/>
          <w:b/>
        </w:rPr>
      </w:pPr>
      <w:r w:rsidRPr="00F84451">
        <w:rPr>
          <w:rFonts w:ascii="Helvetica" w:hAnsi="Helvetica"/>
          <w:b/>
        </w:rPr>
        <w:t>Err aff on theory – debate has changed, statistically neg wins more rounds. When was the last time you wanted to be aff in an outround?</w:t>
      </w:r>
    </w:p>
    <w:p w:rsidR="00562E03" w:rsidRPr="00F84451" w:rsidRDefault="00562E03" w:rsidP="00F84451">
      <w:pPr>
        <w:spacing w:line="276" w:lineRule="auto"/>
        <w:rPr>
          <w:rFonts w:ascii="Helvetica" w:hAnsi="Helvetica"/>
          <w:b/>
        </w:rPr>
      </w:pPr>
      <w:r w:rsidRPr="00F84451">
        <w:rPr>
          <w:rFonts w:ascii="Helvetica" w:hAnsi="Helvetica"/>
          <w:b/>
        </w:rPr>
        <w:t>Voter for fairness, ground and education</w:t>
      </w:r>
    </w:p>
    <w:p w:rsidR="00562E03" w:rsidRPr="00F84451" w:rsidRDefault="00562E03" w:rsidP="00F84451">
      <w:pPr>
        <w:pStyle w:val="Heading3"/>
        <w:spacing w:line="276" w:lineRule="auto"/>
        <w:rPr>
          <w:rFonts w:ascii="Helvetica" w:hAnsi="Helvetica"/>
        </w:rPr>
      </w:pPr>
      <w:bookmarkStart w:id="23" w:name="_Toc266471775"/>
      <w:bookmarkEnd w:id="22"/>
      <w:r w:rsidRPr="00F84451">
        <w:rPr>
          <w:rFonts w:ascii="Helvetica" w:hAnsi="Helvetica"/>
        </w:rPr>
        <w:lastRenderedPageBreak/>
        <w:t>Uncondo Bad</w:t>
      </w:r>
      <w:bookmarkEnd w:id="23"/>
    </w:p>
    <w:p w:rsidR="00562E03" w:rsidRPr="00F84451" w:rsidRDefault="00562E03" w:rsidP="00F84451">
      <w:pPr>
        <w:spacing w:line="276" w:lineRule="auto"/>
        <w:rPr>
          <w:rFonts w:ascii="Helvetica" w:hAnsi="Helvetica"/>
          <w:b/>
        </w:rPr>
      </w:pPr>
      <w:r w:rsidRPr="00F84451">
        <w:rPr>
          <w:rFonts w:ascii="Helvetica" w:hAnsi="Helvetica"/>
          <w:b/>
        </w:rPr>
        <w:t>Education -</w:t>
      </w:r>
    </w:p>
    <w:p w:rsidR="00562E03" w:rsidRPr="00F84451" w:rsidRDefault="00562E03" w:rsidP="00F84451">
      <w:pPr>
        <w:spacing w:line="276" w:lineRule="auto"/>
        <w:rPr>
          <w:rFonts w:ascii="Helvetica" w:hAnsi="Helvetica"/>
          <w:b/>
        </w:rPr>
      </w:pPr>
      <w:r w:rsidRPr="00F84451">
        <w:rPr>
          <w:rFonts w:ascii="Helvetica" w:hAnsi="Helvetica"/>
          <w:b/>
        </w:rPr>
        <w:t>Breath is better than depth – The more arguments presented the easier it is to achieve education on a variety of flows.</w:t>
      </w:r>
    </w:p>
    <w:p w:rsidR="00562E03" w:rsidRPr="00F84451" w:rsidRDefault="00562E03" w:rsidP="00F84451">
      <w:pPr>
        <w:spacing w:line="276" w:lineRule="auto"/>
        <w:rPr>
          <w:rFonts w:ascii="Helvetica" w:hAnsi="Helvetica"/>
          <w:b/>
        </w:rPr>
      </w:pPr>
      <w:r w:rsidRPr="00F84451">
        <w:rPr>
          <w:rFonts w:ascii="Helvetica" w:hAnsi="Helvetica"/>
          <w:b/>
        </w:rPr>
        <w:t>Strategic Thinking – Strategically choosing a 2NR strategy is part of the education gained in debate.</w:t>
      </w:r>
    </w:p>
    <w:p w:rsidR="00562E03" w:rsidRPr="00F84451" w:rsidRDefault="00562E03" w:rsidP="00F84451">
      <w:pPr>
        <w:spacing w:line="276" w:lineRule="auto"/>
        <w:rPr>
          <w:rFonts w:ascii="Helvetica" w:hAnsi="Helvetica"/>
          <w:b/>
        </w:rPr>
      </w:pPr>
      <w:r w:rsidRPr="00F84451">
        <w:rPr>
          <w:rFonts w:ascii="Helvetica" w:hAnsi="Helvetica"/>
          <w:b/>
        </w:rPr>
        <w:t>Diversity – Debate will stagnate if strategic block choices are limited to unconditional advocacies.</w:t>
      </w:r>
    </w:p>
    <w:p w:rsidR="00562E03" w:rsidRPr="00F84451" w:rsidRDefault="00562E03" w:rsidP="00F84451">
      <w:pPr>
        <w:spacing w:line="276" w:lineRule="auto"/>
        <w:rPr>
          <w:rFonts w:ascii="Helvetica" w:hAnsi="Helvetica"/>
          <w:b/>
        </w:rPr>
      </w:pPr>
      <w:r w:rsidRPr="00F84451">
        <w:rPr>
          <w:rFonts w:ascii="Helvetica" w:hAnsi="Helvetica"/>
          <w:b/>
        </w:rPr>
        <w:t>Defense</w:t>
      </w:r>
    </w:p>
    <w:p w:rsidR="00562E03" w:rsidRPr="00F84451" w:rsidRDefault="00562E03" w:rsidP="00F84451">
      <w:pPr>
        <w:spacing w:line="276" w:lineRule="auto"/>
        <w:rPr>
          <w:rFonts w:ascii="Helvetica" w:hAnsi="Helvetica"/>
          <w:b/>
        </w:rPr>
      </w:pPr>
      <w:r w:rsidRPr="00F84451">
        <w:rPr>
          <w:rFonts w:ascii="Helvetica" w:hAnsi="Helvetica"/>
          <w:b/>
        </w:rPr>
        <w:t>Real World Education – Policy makers don’t stick to one plan of action, they change to improve conditions.</w:t>
      </w:r>
    </w:p>
    <w:p w:rsidR="00562E03" w:rsidRPr="00F84451" w:rsidRDefault="00562E03" w:rsidP="00F84451">
      <w:pPr>
        <w:spacing w:line="276" w:lineRule="auto"/>
        <w:rPr>
          <w:rFonts w:ascii="Helvetica" w:hAnsi="Helvetica"/>
          <w:b/>
        </w:rPr>
      </w:pPr>
      <w:r w:rsidRPr="00F84451">
        <w:rPr>
          <w:rFonts w:ascii="Helvetica" w:hAnsi="Helvetica"/>
          <w:b/>
        </w:rPr>
        <w:t>Limits – The neg over limits debate by forcing negatives to choose only one option.</w:t>
      </w:r>
    </w:p>
    <w:p w:rsidR="00562E03" w:rsidRPr="00F84451" w:rsidRDefault="00562E03" w:rsidP="00F84451">
      <w:pPr>
        <w:spacing w:line="276" w:lineRule="auto"/>
        <w:rPr>
          <w:rFonts w:ascii="Helvetica" w:hAnsi="Helvetica"/>
          <w:b/>
        </w:rPr>
      </w:pPr>
      <w:r w:rsidRPr="00F84451">
        <w:rPr>
          <w:rFonts w:ascii="Helvetica" w:hAnsi="Helvetica"/>
          <w:b/>
        </w:rPr>
        <w:t>Interpretation –</w:t>
      </w:r>
    </w:p>
    <w:p w:rsidR="00562E03" w:rsidRPr="00F84451" w:rsidRDefault="00562E03" w:rsidP="00F84451">
      <w:pPr>
        <w:spacing w:line="276" w:lineRule="auto"/>
        <w:rPr>
          <w:rFonts w:ascii="Helvetica" w:hAnsi="Helvetica"/>
          <w:b/>
        </w:rPr>
      </w:pPr>
      <w:r w:rsidRPr="00F84451">
        <w:rPr>
          <w:rFonts w:ascii="Helvetica" w:hAnsi="Helvetica"/>
          <w:b/>
        </w:rPr>
        <w:t>Dispositionality good –</w:t>
      </w:r>
    </w:p>
    <w:p w:rsidR="00562E03" w:rsidRPr="00F84451" w:rsidRDefault="00562E03" w:rsidP="00F84451">
      <w:pPr>
        <w:spacing w:line="276" w:lineRule="auto"/>
        <w:rPr>
          <w:rFonts w:ascii="Helvetica" w:hAnsi="Helvetica"/>
          <w:b/>
        </w:rPr>
      </w:pPr>
      <w:r w:rsidRPr="00F84451">
        <w:rPr>
          <w:rFonts w:ascii="Helvetica" w:hAnsi="Helvetica"/>
          <w:b/>
        </w:rPr>
        <w:t>Solves diverse strategies by allowing negative choice.</w:t>
      </w:r>
    </w:p>
    <w:p w:rsidR="00562E03" w:rsidRPr="00F84451" w:rsidRDefault="00562E03" w:rsidP="00F84451">
      <w:pPr>
        <w:spacing w:line="276" w:lineRule="auto"/>
        <w:rPr>
          <w:rFonts w:ascii="Helvetica" w:hAnsi="Helvetica"/>
          <w:b/>
        </w:rPr>
      </w:pPr>
      <w:r w:rsidRPr="00F84451">
        <w:rPr>
          <w:rFonts w:ascii="Helvetica" w:hAnsi="Helvetica"/>
          <w:b/>
        </w:rPr>
        <w:t>Sets the best limits because the neg can strategically pick dispositional advocacies with the ability to kick from them.</w:t>
      </w:r>
    </w:p>
    <w:p w:rsidR="00562E03" w:rsidRPr="00F84451" w:rsidRDefault="00562E03" w:rsidP="00F84451">
      <w:pPr>
        <w:pStyle w:val="Heading2"/>
        <w:spacing w:line="276" w:lineRule="auto"/>
        <w:rPr>
          <w:rFonts w:ascii="Helvetica" w:hAnsi="Helvetica"/>
        </w:rPr>
      </w:pPr>
      <w:r w:rsidRPr="00F84451">
        <w:rPr>
          <w:rFonts w:ascii="Helvetica" w:hAnsi="Helvetica"/>
        </w:rPr>
        <w:lastRenderedPageBreak/>
        <w:t>Fiat</w:t>
      </w:r>
    </w:p>
    <w:p w:rsidR="00562E03" w:rsidRPr="00F84451" w:rsidRDefault="00562E03" w:rsidP="00F84451">
      <w:pPr>
        <w:pStyle w:val="Heading3"/>
        <w:spacing w:line="276" w:lineRule="auto"/>
        <w:rPr>
          <w:rFonts w:ascii="Helvetica" w:hAnsi="Helvetica"/>
        </w:rPr>
      </w:pPr>
      <w:bookmarkStart w:id="24" w:name="_Toc171830527"/>
      <w:bookmarkStart w:id="25" w:name="_Toc235680455"/>
      <w:r w:rsidRPr="00F84451">
        <w:rPr>
          <w:rFonts w:ascii="Helvetica" w:hAnsi="Helvetica"/>
        </w:rPr>
        <w:lastRenderedPageBreak/>
        <w:t>International Fiat Bad</w:t>
      </w:r>
      <w:bookmarkEnd w:id="24"/>
      <w:r w:rsidRPr="00F84451">
        <w:rPr>
          <w:rFonts w:ascii="Helvetica" w:hAnsi="Helvetica"/>
        </w:rPr>
        <w:t xml:space="preserve"> </w:t>
      </w:r>
    </w:p>
    <w:p w:rsidR="00562E03" w:rsidRPr="00F84451" w:rsidRDefault="00562E03" w:rsidP="00F84451">
      <w:pPr>
        <w:spacing w:line="276" w:lineRule="auto"/>
        <w:rPr>
          <w:rFonts w:ascii="Helvetica" w:hAnsi="Helvetica"/>
          <w:b/>
        </w:rPr>
      </w:pPr>
      <w:r w:rsidRPr="00F84451">
        <w:rPr>
          <w:rFonts w:ascii="Helvetica" w:hAnsi="Helvetica"/>
          <w:b/>
        </w:rPr>
        <w:t>Agents must be limited to the US</w:t>
      </w:r>
    </w:p>
    <w:p w:rsidR="00562E03" w:rsidRPr="00F84451" w:rsidRDefault="00562E03" w:rsidP="00F84451">
      <w:pPr>
        <w:spacing w:line="276" w:lineRule="auto"/>
        <w:rPr>
          <w:rFonts w:ascii="Helvetica" w:hAnsi="Helvetica"/>
          <w:b/>
        </w:rPr>
      </w:pPr>
      <w:r w:rsidRPr="00F84451">
        <w:rPr>
          <w:rFonts w:ascii="Helvetica" w:hAnsi="Helvetica"/>
          <w:b/>
        </w:rPr>
        <w:t>Unpredictable – millions of INTERNATIONAL actors, and by limiting actors down to United States Federal Government ensures clash</w:t>
      </w:r>
    </w:p>
    <w:p w:rsidR="00562E03" w:rsidRPr="00F84451" w:rsidRDefault="00562E03" w:rsidP="00F84451">
      <w:pPr>
        <w:spacing w:line="276" w:lineRule="auto"/>
        <w:rPr>
          <w:rFonts w:ascii="Helvetica" w:hAnsi="Helvetica"/>
          <w:b/>
        </w:rPr>
      </w:pPr>
      <w:r w:rsidRPr="00F84451">
        <w:rPr>
          <w:rFonts w:ascii="Helvetica" w:hAnsi="Helvetica"/>
          <w:b/>
        </w:rPr>
        <w:t>No education – No policy maker has the option of doing something through either the USFG or another country doing something, which lowers our education and clash.</w:t>
      </w: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Neg Fiat Bad</w:t>
      </w:r>
    </w:p>
    <w:p w:rsidR="00562E03" w:rsidRPr="00F84451" w:rsidRDefault="00562E03" w:rsidP="00F84451">
      <w:pPr>
        <w:spacing w:line="276" w:lineRule="auto"/>
        <w:rPr>
          <w:rFonts w:ascii="Helvetica" w:hAnsi="Helvetica"/>
          <w:b/>
        </w:rPr>
      </w:pPr>
      <w:r w:rsidRPr="00F84451">
        <w:rPr>
          <w:rFonts w:ascii="Helvetica" w:hAnsi="Helvetica"/>
          <w:b/>
        </w:rPr>
        <w:t>The negative shouldn’t get fiat:</w:t>
      </w:r>
    </w:p>
    <w:p w:rsidR="00562E03" w:rsidRPr="00F84451" w:rsidRDefault="00562E03" w:rsidP="00F84451">
      <w:pPr>
        <w:spacing w:line="276" w:lineRule="auto"/>
        <w:rPr>
          <w:rFonts w:ascii="Helvetica" w:hAnsi="Helvetica"/>
          <w:b/>
        </w:rPr>
      </w:pPr>
      <w:r w:rsidRPr="00F84451">
        <w:rPr>
          <w:rFonts w:ascii="Helvetica" w:hAnsi="Helvetica"/>
          <w:b/>
        </w:rPr>
        <w:t>Best for testing the affirmative – fundamentally questions whether the plan is good or not, rather than shifting the debate to whether or not there is something better than it</w:t>
      </w:r>
    </w:p>
    <w:p w:rsidR="00562E03" w:rsidRPr="00F84451" w:rsidRDefault="00562E03" w:rsidP="00F84451">
      <w:pPr>
        <w:spacing w:line="276" w:lineRule="auto"/>
        <w:rPr>
          <w:rFonts w:ascii="Helvetica" w:hAnsi="Helvetica"/>
          <w:b/>
        </w:rPr>
      </w:pPr>
      <w:r w:rsidRPr="00F84451">
        <w:rPr>
          <w:rFonts w:ascii="Helvetica" w:hAnsi="Helvetica"/>
          <w:b/>
        </w:rPr>
        <w:t>Best for breadth of education – counterplans allow the negative to steal the plan’s offense, shifting the debate to miniscule net benefits versus the plan as a whole</w:t>
      </w:r>
    </w:p>
    <w:p w:rsidR="00562E03" w:rsidRPr="00F84451" w:rsidRDefault="00562E03" w:rsidP="00F84451">
      <w:pPr>
        <w:spacing w:line="276" w:lineRule="auto"/>
        <w:rPr>
          <w:rFonts w:ascii="Helvetica" w:hAnsi="Helvetica"/>
          <w:b/>
        </w:rPr>
      </w:pPr>
      <w:r w:rsidRPr="00F84451">
        <w:rPr>
          <w:rFonts w:ascii="Helvetica" w:hAnsi="Helvetica"/>
          <w:b/>
        </w:rPr>
        <w:t>Critical thinking – forces the teams to weigh large and different scenarios rather than a relatively unimportant net benefit</w:t>
      </w:r>
    </w:p>
    <w:p w:rsidR="00562E03" w:rsidRPr="00F84451" w:rsidRDefault="00562E03" w:rsidP="00F84451">
      <w:pPr>
        <w:spacing w:line="276" w:lineRule="auto"/>
        <w:rPr>
          <w:rFonts w:ascii="Helvetica" w:hAnsi="Helvetica"/>
          <w:b/>
        </w:rPr>
      </w:pPr>
      <w:r w:rsidRPr="00F84451">
        <w:rPr>
          <w:rFonts w:ascii="Helvetica" w:hAnsi="Helvetica"/>
          <w:b/>
        </w:rPr>
        <w:t>Steals aff offense – allows them to nullify our 1AC’s offense by using it as their own</w:t>
      </w:r>
    </w:p>
    <w:p w:rsidR="00562E03" w:rsidRPr="00F84451" w:rsidRDefault="00562E03" w:rsidP="00F84451">
      <w:pPr>
        <w:spacing w:line="276" w:lineRule="auto"/>
        <w:rPr>
          <w:rFonts w:ascii="Helvetica" w:hAnsi="Helvetica"/>
          <w:b/>
        </w:rPr>
      </w:pPr>
      <w:r w:rsidRPr="00F84451">
        <w:rPr>
          <w:rFonts w:ascii="Helvetica" w:hAnsi="Helvetica"/>
          <w:b/>
        </w:rPr>
        <w:t>Explodes aff research burden – neg has infinite disads, the aff shouldn’t have to prep for CPs and Ks either</w:t>
      </w:r>
    </w:p>
    <w:p w:rsidR="00562E03" w:rsidRPr="00F84451" w:rsidRDefault="00562E03" w:rsidP="00F84451">
      <w:pPr>
        <w:spacing w:line="276" w:lineRule="auto"/>
        <w:rPr>
          <w:rFonts w:ascii="Helvetica" w:hAnsi="Helvetica"/>
          <w:b/>
        </w:rPr>
      </w:pPr>
      <w:r w:rsidRPr="00F84451">
        <w:rPr>
          <w:rFonts w:ascii="Helvetica" w:hAnsi="Helvetica"/>
          <w:b/>
        </w:rPr>
        <w:t>Err aff on theory – neg gets the block and infinite generics</w:t>
      </w:r>
    </w:p>
    <w:p w:rsidR="00562E03" w:rsidRPr="00F84451" w:rsidRDefault="00562E03" w:rsidP="00F84451">
      <w:pPr>
        <w:spacing w:line="276" w:lineRule="auto"/>
        <w:rPr>
          <w:rFonts w:ascii="Helvetica" w:hAnsi="Helvetica"/>
          <w:b/>
        </w:rPr>
      </w:pPr>
      <w:r w:rsidRPr="00F84451">
        <w:rPr>
          <w:rFonts w:ascii="Helvetica" w:hAnsi="Helvetica"/>
          <w:b/>
        </w:rPr>
        <w:t>This is a voting issue for fairness and education – set a precedent against bad practices. Even if you don’t buy this, you should limit the debate to plan vs. plan.</w:t>
      </w: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Multi Actor Fiat Bad</w:t>
      </w:r>
      <w:bookmarkEnd w:id="25"/>
    </w:p>
    <w:p w:rsidR="00562E03" w:rsidRPr="00F84451" w:rsidRDefault="00562E03" w:rsidP="00F84451">
      <w:pPr>
        <w:spacing w:line="276" w:lineRule="auto"/>
        <w:rPr>
          <w:rFonts w:ascii="Helvetica" w:hAnsi="Helvetica"/>
          <w:b/>
        </w:rPr>
      </w:pPr>
      <w:r w:rsidRPr="00F84451">
        <w:rPr>
          <w:rFonts w:ascii="Helvetica" w:hAnsi="Helvetica"/>
          <w:b/>
        </w:rPr>
        <w:t>Ground</w:t>
      </w:r>
    </w:p>
    <w:p w:rsidR="00562E03" w:rsidRPr="00F84451" w:rsidRDefault="00562E03" w:rsidP="00F84451">
      <w:pPr>
        <w:spacing w:line="276" w:lineRule="auto"/>
        <w:rPr>
          <w:rFonts w:ascii="Helvetica" w:hAnsi="Helvetica"/>
          <w:b/>
        </w:rPr>
      </w:pPr>
      <w:r w:rsidRPr="00F84451">
        <w:rPr>
          <w:rFonts w:ascii="Helvetica" w:hAnsi="Helvetica"/>
          <w:b/>
        </w:rPr>
        <w:t>Not reciprocal – we are stuck with just the USFG, they should be limited to one other actor too.</w:t>
      </w:r>
    </w:p>
    <w:p w:rsidR="00562E03" w:rsidRPr="00F84451" w:rsidRDefault="00562E03" w:rsidP="00F84451">
      <w:pPr>
        <w:spacing w:line="276" w:lineRule="auto"/>
        <w:rPr>
          <w:rFonts w:ascii="Helvetica" w:hAnsi="Helvetica"/>
          <w:b/>
        </w:rPr>
      </w:pPr>
      <w:r w:rsidRPr="00F84451">
        <w:rPr>
          <w:rFonts w:ascii="Helvetica" w:hAnsi="Helvetica"/>
          <w:b/>
        </w:rPr>
        <w:t>Education</w:t>
      </w:r>
    </w:p>
    <w:p w:rsidR="00562E03" w:rsidRPr="00F84451" w:rsidRDefault="00562E03" w:rsidP="00F84451">
      <w:pPr>
        <w:spacing w:line="276" w:lineRule="auto"/>
        <w:rPr>
          <w:rFonts w:ascii="Helvetica" w:hAnsi="Helvetica"/>
          <w:b/>
        </w:rPr>
      </w:pPr>
      <w:r w:rsidRPr="00F84451">
        <w:rPr>
          <w:rFonts w:ascii="Helvetica" w:hAnsi="Helvetica"/>
          <w:b/>
        </w:rPr>
        <w:t>Infinitely regressive – there are an infinite number of actors which the neg can use in combination.</w:t>
      </w:r>
    </w:p>
    <w:p w:rsidR="00562E03" w:rsidRPr="00F84451" w:rsidRDefault="00562E03" w:rsidP="00F84451">
      <w:pPr>
        <w:spacing w:line="276" w:lineRule="auto"/>
        <w:rPr>
          <w:rFonts w:ascii="Helvetica" w:hAnsi="Helvetica"/>
          <w:b/>
        </w:rPr>
      </w:pPr>
      <w:r w:rsidRPr="00F84451">
        <w:rPr>
          <w:rFonts w:ascii="Helvetica" w:hAnsi="Helvetica"/>
          <w:b/>
        </w:rPr>
        <w:t>Unpredictable – because there are so many different actors we can’t predict the various combinations to research answers to which kills education and destroys clash</w:t>
      </w:r>
    </w:p>
    <w:p w:rsidR="00562E03" w:rsidRPr="00F84451" w:rsidRDefault="00562E03"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562E03" w:rsidRPr="00F84451" w:rsidRDefault="00562E03" w:rsidP="00F84451">
      <w:pPr>
        <w:spacing w:line="276" w:lineRule="auto"/>
        <w:rPr>
          <w:rFonts w:ascii="Helvetica" w:hAnsi="Helvetica"/>
          <w:b/>
        </w:rPr>
      </w:pPr>
      <w:r w:rsidRPr="00F84451">
        <w:rPr>
          <w:rFonts w:ascii="Helvetica" w:hAnsi="Helvetica"/>
          <w:b/>
        </w:rPr>
        <w:t>Voter for fairness, education, and ground.</w:t>
      </w: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50 State Fiat Bad</w:t>
      </w:r>
    </w:p>
    <w:p w:rsidR="00562E03" w:rsidRPr="00F84451" w:rsidRDefault="00562E03" w:rsidP="00F84451">
      <w:pPr>
        <w:spacing w:line="276" w:lineRule="auto"/>
        <w:rPr>
          <w:rFonts w:ascii="Helvetica" w:hAnsi="Helvetica"/>
          <w:b/>
        </w:rPr>
      </w:pPr>
      <w:r w:rsidRPr="00F84451">
        <w:rPr>
          <w:rFonts w:ascii="Helvetica" w:hAnsi="Helvetica"/>
          <w:b/>
        </w:rPr>
        <w:t>Education -- Not real world- the 50 states have never cooperated on a single issue in uniformity since the founding of the U.S.</w:t>
      </w:r>
    </w:p>
    <w:p w:rsidR="00562E03" w:rsidRPr="00F84451" w:rsidRDefault="00562E03" w:rsidP="00F84451">
      <w:pPr>
        <w:spacing w:line="276" w:lineRule="auto"/>
        <w:rPr>
          <w:rFonts w:ascii="Helvetica" w:hAnsi="Helvetica"/>
          <w:b/>
        </w:rPr>
      </w:pPr>
      <w:r w:rsidRPr="00F84451">
        <w:rPr>
          <w:rFonts w:ascii="Helvetica" w:hAnsi="Helvetica"/>
          <w:b/>
        </w:rPr>
        <w:t>No lit. - There is no literature for or against all the states cooperating.</w:t>
      </w:r>
    </w:p>
    <w:p w:rsidR="00562E03" w:rsidRPr="00F84451" w:rsidRDefault="00562E03" w:rsidP="00F84451">
      <w:pPr>
        <w:spacing w:line="276" w:lineRule="auto"/>
        <w:rPr>
          <w:rFonts w:ascii="Helvetica" w:hAnsi="Helvetica"/>
          <w:b/>
        </w:rPr>
      </w:pPr>
      <w:r w:rsidRPr="00F84451">
        <w:rPr>
          <w:rFonts w:ascii="Helvetica" w:hAnsi="Helvetica"/>
          <w:b/>
        </w:rPr>
        <w:t>Justifies multiactor fiat – 50 actors against one actor can never win. If we target one of the actors the neg can say the other 49 will check which is key to reciprocity.</w:t>
      </w:r>
    </w:p>
    <w:p w:rsidR="00562E03" w:rsidRPr="00F84451" w:rsidRDefault="00562E03" w:rsidP="00F84451">
      <w:pPr>
        <w:spacing w:line="276" w:lineRule="auto"/>
        <w:rPr>
          <w:rFonts w:ascii="Helvetica" w:hAnsi="Helvetica"/>
          <w:b/>
        </w:rPr>
      </w:pPr>
      <w:r w:rsidRPr="00F84451">
        <w:rPr>
          <w:rFonts w:ascii="Helvetica" w:hAnsi="Helvetica"/>
          <w:b/>
        </w:rPr>
        <w:t>Err aff on theory - Err aff on theory – neg gets the block and can control the outcome of the debate by strategically picking certain arguments.</w:t>
      </w:r>
    </w:p>
    <w:p w:rsidR="00562E03" w:rsidRPr="00F84451" w:rsidRDefault="00562E03" w:rsidP="00F84451">
      <w:pPr>
        <w:spacing w:line="276" w:lineRule="auto"/>
        <w:rPr>
          <w:rFonts w:ascii="Helvetica" w:hAnsi="Helvetica"/>
          <w:b/>
        </w:rPr>
      </w:pPr>
      <w:r w:rsidRPr="00F84451">
        <w:rPr>
          <w:rFonts w:ascii="Helvetica" w:hAnsi="Helvetica"/>
          <w:b/>
        </w:rPr>
        <w:t>Voter for education and fairness.</w:t>
      </w:r>
    </w:p>
    <w:p w:rsidR="00562E03" w:rsidRPr="00F84451" w:rsidRDefault="00562E03" w:rsidP="00F84451">
      <w:pPr>
        <w:pStyle w:val="Heading3"/>
        <w:spacing w:line="276" w:lineRule="auto"/>
        <w:rPr>
          <w:rFonts w:ascii="Helvetica" w:hAnsi="Helvetica"/>
        </w:rPr>
      </w:pPr>
      <w:bookmarkStart w:id="26" w:name="_Toc171830530"/>
      <w:r w:rsidRPr="00F84451">
        <w:rPr>
          <w:rFonts w:ascii="Helvetica" w:hAnsi="Helvetica"/>
        </w:rPr>
        <w:lastRenderedPageBreak/>
        <w:t>Private Actor Fiat Bad</w:t>
      </w:r>
      <w:bookmarkEnd w:id="26"/>
    </w:p>
    <w:p w:rsidR="00562E03" w:rsidRPr="00F84451" w:rsidRDefault="00562E03" w:rsidP="00F84451">
      <w:pPr>
        <w:spacing w:line="276" w:lineRule="auto"/>
        <w:rPr>
          <w:rFonts w:ascii="Helvetica" w:hAnsi="Helvetica"/>
          <w:b/>
        </w:rPr>
      </w:pPr>
      <w:r w:rsidRPr="00F84451">
        <w:rPr>
          <w:rFonts w:ascii="Helvetica" w:hAnsi="Helvetica"/>
          <w:b/>
        </w:rPr>
        <w:t>Strat Skew – Moots the entire 1AC and steals aff ground</w:t>
      </w:r>
    </w:p>
    <w:p w:rsidR="00562E03" w:rsidRPr="00F84451" w:rsidRDefault="00562E03" w:rsidP="00F84451">
      <w:pPr>
        <w:spacing w:line="276" w:lineRule="auto"/>
        <w:rPr>
          <w:rFonts w:ascii="Helvetica" w:hAnsi="Helvetica"/>
          <w:b/>
        </w:rPr>
      </w:pPr>
      <w:r w:rsidRPr="00F84451">
        <w:rPr>
          <w:rFonts w:ascii="Helvetica" w:hAnsi="Helvetica"/>
          <w:b/>
        </w:rPr>
        <w:t>Education – shifts the debate away from the resolution, destroying education</w:t>
      </w:r>
    </w:p>
    <w:p w:rsidR="00562E03" w:rsidRPr="00F84451" w:rsidRDefault="00562E03" w:rsidP="00F84451">
      <w:pPr>
        <w:spacing w:line="276" w:lineRule="auto"/>
        <w:rPr>
          <w:rFonts w:ascii="Helvetica" w:hAnsi="Helvetica"/>
          <w:b/>
        </w:rPr>
      </w:pPr>
      <w:r w:rsidRPr="00F84451">
        <w:rPr>
          <w:rFonts w:ascii="Helvetica" w:hAnsi="Helvetica"/>
          <w:b/>
        </w:rPr>
        <w:t>Kills in depth topic debate – debates about private actors reduces policy action and debate, which gets rid of in depth education on the topic.</w:t>
      </w:r>
    </w:p>
    <w:p w:rsidR="00562E03" w:rsidRPr="00F84451" w:rsidRDefault="00562E03" w:rsidP="00F84451">
      <w:pPr>
        <w:pStyle w:val="Heading3"/>
        <w:spacing w:line="276" w:lineRule="auto"/>
        <w:rPr>
          <w:rFonts w:ascii="Helvetica" w:hAnsi="Helvetica"/>
        </w:rPr>
      </w:pPr>
      <w:r w:rsidRPr="00F84451">
        <w:rPr>
          <w:rFonts w:ascii="Helvetica" w:hAnsi="Helvetica"/>
        </w:rPr>
        <w:lastRenderedPageBreak/>
        <w:t>Utopian Fiat Bad</w:t>
      </w:r>
    </w:p>
    <w:p w:rsidR="00562E03" w:rsidRPr="00F84451" w:rsidRDefault="00562E03" w:rsidP="00F84451">
      <w:pPr>
        <w:spacing w:line="276" w:lineRule="auto"/>
        <w:rPr>
          <w:rFonts w:ascii="Helvetica" w:hAnsi="Helvetica"/>
          <w:b/>
        </w:rPr>
      </w:pPr>
      <w:r w:rsidRPr="00F84451">
        <w:rPr>
          <w:rFonts w:ascii="Helvetica" w:hAnsi="Helvetica"/>
          <w:b/>
        </w:rPr>
        <w:t>Bad for education:</w:t>
      </w:r>
    </w:p>
    <w:p w:rsidR="00562E03" w:rsidRPr="00F84451" w:rsidRDefault="00562E03" w:rsidP="00F84451">
      <w:pPr>
        <w:spacing w:line="276" w:lineRule="auto"/>
        <w:rPr>
          <w:rFonts w:ascii="Helvetica" w:hAnsi="Helvetica"/>
          <w:b/>
        </w:rPr>
      </w:pPr>
      <w:r w:rsidRPr="00F84451">
        <w:rPr>
          <w:rFonts w:ascii="Helvetica" w:hAnsi="Helvetica"/>
          <w:b/>
        </w:rPr>
        <w:t>Not real world -- By definition, we can never learn about practical policy solutions. While nice to think about, an imaginary world is ultimately useless.</w:t>
      </w:r>
    </w:p>
    <w:p w:rsidR="00562E03" w:rsidRPr="00F84451" w:rsidRDefault="00562E03" w:rsidP="00F84451">
      <w:pPr>
        <w:spacing w:line="276" w:lineRule="auto"/>
        <w:rPr>
          <w:rFonts w:ascii="Helvetica" w:hAnsi="Helvetica"/>
          <w:b/>
        </w:rPr>
      </w:pPr>
      <w:r w:rsidRPr="00F84451">
        <w:rPr>
          <w:rFonts w:ascii="Helvetica" w:hAnsi="Helvetica"/>
          <w:b/>
        </w:rPr>
        <w:t>Education outweighs – Learning about real world is a better internal link into education because it’s the only bona fide product of debate.</w:t>
      </w:r>
    </w:p>
    <w:p w:rsidR="00562E03" w:rsidRPr="00F84451" w:rsidRDefault="00562E03" w:rsidP="00F84451">
      <w:pPr>
        <w:spacing w:line="276" w:lineRule="auto"/>
        <w:rPr>
          <w:rFonts w:ascii="Helvetica" w:hAnsi="Helvetica"/>
          <w:b/>
        </w:rPr>
      </w:pPr>
      <w:r w:rsidRPr="00F84451">
        <w:rPr>
          <w:rFonts w:ascii="Helvetica" w:hAnsi="Helvetica"/>
          <w:b/>
        </w:rPr>
        <w:t>Annihilates Ground -- We can literally never win a debate when the other team can just imagine away all of life’s problems.</w:t>
      </w:r>
    </w:p>
    <w:p w:rsidR="00562E03" w:rsidRPr="00F84451" w:rsidRDefault="00562E03" w:rsidP="00F84451">
      <w:pPr>
        <w:spacing w:line="276" w:lineRule="auto"/>
        <w:rPr>
          <w:rFonts w:ascii="Helvetica" w:hAnsi="Helvetica"/>
          <w:b/>
        </w:rPr>
      </w:pPr>
      <w:r w:rsidRPr="00F84451">
        <w:rPr>
          <w:rFonts w:ascii="Helvetica" w:hAnsi="Helvetica"/>
          <w:b/>
        </w:rPr>
        <w:t xml:space="preserve">No literature – aff/neg can’t research answers to utopian positions because they simply DON’T EXIST. </w:t>
      </w:r>
    </w:p>
    <w:p w:rsidR="00562E03" w:rsidRPr="00F84451" w:rsidRDefault="00562E03"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562E03" w:rsidRPr="00F84451" w:rsidRDefault="00562E03" w:rsidP="00F84451">
      <w:pPr>
        <w:spacing w:line="276" w:lineRule="auto"/>
        <w:rPr>
          <w:rFonts w:ascii="Helvetica" w:hAnsi="Helvetica"/>
          <w:b/>
        </w:rPr>
      </w:pPr>
      <w:r w:rsidRPr="00F84451">
        <w:rPr>
          <w:rFonts w:ascii="Helvetica" w:hAnsi="Helvetica"/>
          <w:b/>
        </w:rPr>
        <w:t>Voter for education, ground, and fairness</w:t>
      </w:r>
    </w:p>
    <w:p w:rsidR="00F937C9" w:rsidRPr="00F84451" w:rsidRDefault="00F937C9" w:rsidP="00F84451">
      <w:pPr>
        <w:pStyle w:val="Heading2"/>
        <w:spacing w:line="276" w:lineRule="auto"/>
        <w:rPr>
          <w:rFonts w:ascii="Helvetica" w:hAnsi="Helvetica"/>
        </w:rPr>
      </w:pPr>
      <w:r w:rsidRPr="00F84451">
        <w:rPr>
          <w:rFonts w:ascii="Helvetica" w:hAnsi="Helvetica"/>
        </w:rPr>
        <w:lastRenderedPageBreak/>
        <w:t>Specific CP</w:t>
      </w:r>
    </w:p>
    <w:p w:rsidR="00562E03" w:rsidRPr="00F84451" w:rsidRDefault="00562E03" w:rsidP="00F84451">
      <w:pPr>
        <w:pStyle w:val="Heading3"/>
        <w:spacing w:line="276" w:lineRule="auto"/>
        <w:rPr>
          <w:rFonts w:ascii="Helvetica" w:hAnsi="Helvetica" w:cs="Calibri"/>
        </w:rPr>
      </w:pPr>
      <w:r w:rsidRPr="00F84451">
        <w:rPr>
          <w:rFonts w:ascii="Helvetica" w:hAnsi="Helvetica" w:cs="Calibri"/>
        </w:rPr>
        <w:lastRenderedPageBreak/>
        <w:t>Delay CP’s Bad</w:t>
      </w:r>
    </w:p>
    <w:p w:rsidR="00562E03" w:rsidRPr="00F84451" w:rsidRDefault="00562E03" w:rsidP="00F84451">
      <w:pPr>
        <w:spacing w:line="276" w:lineRule="auto"/>
        <w:rPr>
          <w:rFonts w:ascii="Helvetica" w:hAnsi="Helvetica"/>
          <w:b/>
        </w:rPr>
      </w:pPr>
      <w:r w:rsidRPr="00F84451">
        <w:rPr>
          <w:rFonts w:ascii="Helvetica" w:hAnsi="Helvetica"/>
          <w:b/>
        </w:rPr>
        <w:t xml:space="preserve">Kills Fairness- </w:t>
      </w:r>
    </w:p>
    <w:p w:rsidR="00562E03" w:rsidRPr="00F84451" w:rsidRDefault="00562E03" w:rsidP="00F84451">
      <w:pPr>
        <w:spacing w:line="276" w:lineRule="auto"/>
        <w:rPr>
          <w:rFonts w:ascii="Helvetica" w:hAnsi="Helvetica"/>
          <w:b/>
        </w:rPr>
      </w:pPr>
      <w:r w:rsidRPr="00F84451">
        <w:rPr>
          <w:rFonts w:ascii="Helvetica" w:hAnsi="Helvetica"/>
          <w:b/>
        </w:rPr>
        <w:t>Ground- steals all aff ground because we can’t read add-ons or make solvency defects to the CP there is no lit comparing the squo and the future</w:t>
      </w:r>
    </w:p>
    <w:p w:rsidR="00562E03" w:rsidRPr="00F84451" w:rsidRDefault="00562E03" w:rsidP="00F84451">
      <w:pPr>
        <w:spacing w:line="276" w:lineRule="auto"/>
        <w:rPr>
          <w:rFonts w:ascii="Helvetica" w:hAnsi="Helvetica"/>
          <w:b/>
        </w:rPr>
      </w:pPr>
      <w:r w:rsidRPr="00F84451">
        <w:rPr>
          <w:rFonts w:ascii="Helvetica" w:hAnsi="Helvetica"/>
          <w:b/>
        </w:rPr>
        <w:t xml:space="preserve">Future Fiat Bad – It is impossible to predict whether or not it will be possible to do the plan in the future. Destroys Uniqueness. </w:t>
      </w:r>
    </w:p>
    <w:p w:rsidR="00562E03" w:rsidRPr="00F84451" w:rsidRDefault="00562E03" w:rsidP="00F84451">
      <w:pPr>
        <w:spacing w:line="276" w:lineRule="auto"/>
        <w:rPr>
          <w:rFonts w:ascii="Helvetica" w:hAnsi="Helvetica"/>
          <w:b/>
        </w:rPr>
      </w:pPr>
      <w:r w:rsidRPr="00F84451">
        <w:rPr>
          <w:rFonts w:ascii="Helvetica" w:hAnsi="Helvetica"/>
          <w:b/>
        </w:rPr>
        <w:t>Inflates the Net-Benefit- reading a delay CP avoids the link to disads simply by doing it at a later time</w:t>
      </w:r>
    </w:p>
    <w:p w:rsidR="00562E03" w:rsidRPr="00F84451" w:rsidRDefault="00562E03" w:rsidP="00F84451">
      <w:pPr>
        <w:spacing w:line="276" w:lineRule="auto"/>
        <w:rPr>
          <w:rFonts w:ascii="Helvetica" w:hAnsi="Helvetica"/>
          <w:b/>
        </w:rPr>
      </w:pPr>
      <w:r w:rsidRPr="00F84451">
        <w:rPr>
          <w:rFonts w:ascii="Helvetica" w:hAnsi="Helvetica"/>
          <w:b/>
        </w:rPr>
        <w:t>The CP is Non-Competitive- The plan and CP create the same end result with no functional competitiveness and have no textual competitiveness either, stealing our entire AFF, and only adding a delay</w:t>
      </w:r>
    </w:p>
    <w:p w:rsidR="00562E03" w:rsidRPr="00F84451" w:rsidRDefault="00562E03" w:rsidP="00F84451">
      <w:pPr>
        <w:spacing w:line="276" w:lineRule="auto"/>
        <w:rPr>
          <w:rFonts w:ascii="Helvetica" w:hAnsi="Helvetica"/>
          <w:b/>
        </w:rPr>
      </w:pPr>
      <w:r w:rsidRPr="00F84451">
        <w:rPr>
          <w:rFonts w:ascii="Helvetica" w:hAnsi="Helvetica"/>
          <w:b/>
        </w:rPr>
        <w:t>Encourages Cheap Shot Args- The NEG will increasingly run shorter off-case CPs that they only created to accompany a DA and inflate the net-benefit- which leads to – time skew</w:t>
      </w:r>
    </w:p>
    <w:p w:rsidR="00562E03" w:rsidRPr="00F84451" w:rsidRDefault="00562E03" w:rsidP="00F84451">
      <w:pPr>
        <w:spacing w:line="276" w:lineRule="auto"/>
        <w:rPr>
          <w:rFonts w:ascii="Helvetica" w:hAnsi="Helvetica"/>
          <w:b/>
        </w:rPr>
      </w:pPr>
      <w:r w:rsidRPr="00F84451">
        <w:rPr>
          <w:rFonts w:ascii="Helvetica" w:hAnsi="Helvetica"/>
          <w:b/>
        </w:rPr>
        <w:t xml:space="preserve">Strat Skew- The time it takes to read a Delay CP in the 1NC and the time it takes to answer it with all newanalytics is hugely disproportionate </w:t>
      </w:r>
    </w:p>
    <w:p w:rsidR="00562E03" w:rsidRPr="00F84451" w:rsidRDefault="00562E03" w:rsidP="00F84451">
      <w:pPr>
        <w:spacing w:line="276" w:lineRule="auto"/>
        <w:rPr>
          <w:rFonts w:ascii="Helvetica" w:hAnsi="Helvetica"/>
          <w:b/>
        </w:rPr>
      </w:pPr>
      <w:r w:rsidRPr="00F84451">
        <w:rPr>
          <w:rFonts w:ascii="Helvetica" w:hAnsi="Helvetica"/>
          <w:b/>
        </w:rPr>
        <w:t xml:space="preserve">Encourages Future Abuse- Every time someone runs a cheating CP it gets a little closer to the AFF’s plan; don’t let this round set the precedent that it is ok to run a non-competitive CP and get away with it-kills education </w:t>
      </w:r>
    </w:p>
    <w:p w:rsidR="00562E03" w:rsidRPr="00F84451" w:rsidRDefault="00562E03" w:rsidP="00F84451">
      <w:pPr>
        <w:spacing w:line="276" w:lineRule="auto"/>
        <w:rPr>
          <w:rFonts w:ascii="Helvetica" w:hAnsi="Helvetica"/>
          <w:b/>
        </w:rPr>
      </w:pPr>
      <w:r w:rsidRPr="00F84451">
        <w:rPr>
          <w:rFonts w:ascii="Helvetica" w:hAnsi="Helvetica"/>
          <w:b/>
        </w:rPr>
        <w:t>Defense</w:t>
      </w:r>
    </w:p>
    <w:p w:rsidR="00562E03" w:rsidRPr="00F84451" w:rsidRDefault="00562E03" w:rsidP="00F84451">
      <w:pPr>
        <w:spacing w:line="276" w:lineRule="auto"/>
        <w:rPr>
          <w:rFonts w:ascii="Helvetica" w:hAnsi="Helvetica"/>
          <w:b/>
        </w:rPr>
      </w:pPr>
      <w:r w:rsidRPr="00F84451">
        <w:rPr>
          <w:rFonts w:ascii="Helvetica" w:hAnsi="Helvetica"/>
          <w:b/>
        </w:rPr>
        <w:t>Perms Don’t Check- Why should the AFF have to win the plan twice? The CP is non-competitive a perm should always win</w:t>
      </w:r>
    </w:p>
    <w:p w:rsidR="00562E03" w:rsidRPr="00F84451" w:rsidRDefault="00562E03" w:rsidP="00F84451">
      <w:pPr>
        <w:spacing w:line="276" w:lineRule="auto"/>
        <w:rPr>
          <w:rFonts w:ascii="Helvetica" w:hAnsi="Helvetica"/>
          <w:b/>
        </w:rPr>
      </w:pPr>
      <w:r w:rsidRPr="00F84451">
        <w:rPr>
          <w:rFonts w:ascii="Helvetica" w:hAnsi="Helvetica"/>
          <w:b/>
        </w:rPr>
        <w:t>NEG Side Bias- They have the whole block to advance their CP, they don’t also need to run a cheating CP-Err AFF</w:t>
      </w:r>
    </w:p>
    <w:p w:rsidR="00562E03" w:rsidRPr="00F84451" w:rsidRDefault="00562E03" w:rsidP="00F84451">
      <w:pPr>
        <w:spacing w:line="276" w:lineRule="auto"/>
        <w:rPr>
          <w:rFonts w:ascii="Helvetica" w:hAnsi="Helvetica"/>
          <w:b/>
        </w:rPr>
      </w:pPr>
      <w:r w:rsidRPr="00F84451">
        <w:rPr>
          <w:rFonts w:ascii="Helvetica" w:hAnsi="Helvetica"/>
          <w:b/>
        </w:rPr>
        <w:t>Delay CPs are a voter for Fairness, Education</w:t>
      </w:r>
    </w:p>
    <w:p w:rsidR="00566D09" w:rsidRPr="00F84451" w:rsidRDefault="00566D09" w:rsidP="00F84451">
      <w:pPr>
        <w:pStyle w:val="Heading3"/>
        <w:spacing w:line="276" w:lineRule="auto"/>
        <w:rPr>
          <w:rFonts w:ascii="Helvetica" w:hAnsi="Helvetica"/>
        </w:rPr>
      </w:pPr>
      <w:r w:rsidRPr="00F84451">
        <w:rPr>
          <w:rFonts w:ascii="Helvetica" w:hAnsi="Helvetica"/>
        </w:rPr>
        <w:lastRenderedPageBreak/>
        <w:t xml:space="preserve">Conditions CP’s Bad </w:t>
      </w:r>
    </w:p>
    <w:p w:rsidR="00566D09" w:rsidRPr="00F84451" w:rsidRDefault="00566D09" w:rsidP="00F84451">
      <w:pPr>
        <w:spacing w:line="276" w:lineRule="auto"/>
        <w:rPr>
          <w:rFonts w:ascii="Helvetica" w:hAnsi="Helvetica"/>
          <w:b/>
        </w:rPr>
      </w:pPr>
      <w:r w:rsidRPr="00F84451">
        <w:rPr>
          <w:rFonts w:ascii="Helvetica" w:hAnsi="Helvetica"/>
          <w:b/>
        </w:rPr>
        <w:t xml:space="preserve">Steals the AFF –the neg should not be allowed to take all aff ground </w:t>
      </w:r>
    </w:p>
    <w:p w:rsidR="00566D09" w:rsidRPr="00F84451" w:rsidRDefault="00566D09" w:rsidP="00F84451">
      <w:pPr>
        <w:spacing w:line="276" w:lineRule="auto"/>
        <w:rPr>
          <w:rFonts w:ascii="Helvetica" w:hAnsi="Helvetica"/>
          <w:b/>
        </w:rPr>
      </w:pPr>
      <w:r w:rsidRPr="00F84451">
        <w:rPr>
          <w:rFonts w:ascii="Helvetica" w:hAnsi="Helvetica"/>
          <w:b/>
        </w:rPr>
        <w:t xml:space="preserve">Fairness - It allows the neg to take all of our ground by just attaching a condition and keeps us from perming. You can win on nothing but an unrelated NB. </w:t>
      </w:r>
    </w:p>
    <w:p w:rsidR="00566D09" w:rsidRPr="00F84451" w:rsidRDefault="00566D09" w:rsidP="00F84451">
      <w:pPr>
        <w:spacing w:line="276" w:lineRule="auto"/>
        <w:rPr>
          <w:rFonts w:ascii="Helvetica" w:hAnsi="Helvetica"/>
          <w:b/>
        </w:rPr>
      </w:pPr>
      <w:r w:rsidRPr="00F84451">
        <w:rPr>
          <w:rFonts w:ascii="Helvetica" w:hAnsi="Helvetica"/>
          <w:b/>
        </w:rPr>
        <w:t xml:space="preserve">Education – It ruins the debate by creating a world where you aren’t debating the best policy </w:t>
      </w:r>
    </w:p>
    <w:p w:rsidR="00566D09" w:rsidRPr="00F84451" w:rsidRDefault="00566D09" w:rsidP="00F84451">
      <w:pPr>
        <w:spacing w:line="276" w:lineRule="auto"/>
        <w:rPr>
          <w:rFonts w:ascii="Helvetica" w:hAnsi="Helvetica"/>
          <w:b/>
        </w:rPr>
      </w:pPr>
      <w:r w:rsidRPr="00F84451">
        <w:rPr>
          <w:rFonts w:ascii="Helvetica" w:hAnsi="Helvetica"/>
          <w:b/>
        </w:rPr>
        <w:t xml:space="preserve">Abusive - We can’t argue every change the Neg can think of. </w:t>
      </w:r>
    </w:p>
    <w:p w:rsidR="00566D09" w:rsidRPr="00F84451" w:rsidRDefault="00566D09" w:rsidP="00F84451">
      <w:pPr>
        <w:spacing w:line="276" w:lineRule="auto"/>
        <w:rPr>
          <w:rFonts w:ascii="Helvetica" w:hAnsi="Helvetica"/>
          <w:b/>
        </w:rPr>
      </w:pPr>
      <w:r w:rsidRPr="00F84451">
        <w:rPr>
          <w:rFonts w:ascii="Helvetica" w:hAnsi="Helvetica"/>
          <w:b/>
        </w:rPr>
        <w:t>Predictability- It changes the debate; untopical item doesn’t help with understanding.</w:t>
      </w:r>
    </w:p>
    <w:p w:rsidR="00566D09" w:rsidRPr="00F84451" w:rsidRDefault="00566D09" w:rsidP="00F84451">
      <w:pPr>
        <w:spacing w:line="276" w:lineRule="auto"/>
        <w:rPr>
          <w:rFonts w:ascii="Helvetica" w:hAnsi="Helvetica"/>
          <w:b/>
        </w:rPr>
      </w:pPr>
      <w:r w:rsidRPr="00F84451">
        <w:rPr>
          <w:rFonts w:ascii="Helvetica" w:hAnsi="Helvetica"/>
          <w:b/>
        </w:rPr>
        <w:t>Counter Interp: Legit if it they have a comparative solvency advocate</w:t>
      </w:r>
    </w:p>
    <w:p w:rsidR="00DC5682" w:rsidRPr="00F84451" w:rsidRDefault="00DC5682" w:rsidP="00F84451">
      <w:pPr>
        <w:pStyle w:val="Heading3"/>
        <w:spacing w:line="276" w:lineRule="auto"/>
        <w:rPr>
          <w:rFonts w:ascii="Helvetica" w:hAnsi="Helvetica"/>
        </w:rPr>
      </w:pPr>
      <w:r w:rsidRPr="00F84451">
        <w:rPr>
          <w:rFonts w:ascii="Helvetica" w:hAnsi="Helvetica"/>
        </w:rPr>
        <w:lastRenderedPageBreak/>
        <w:t>PICs Bad</w:t>
      </w:r>
      <w:bookmarkEnd w:id="0"/>
    </w:p>
    <w:p w:rsidR="00DC5682" w:rsidRPr="00F84451" w:rsidRDefault="00DC5682" w:rsidP="00F84451">
      <w:pPr>
        <w:spacing w:line="276" w:lineRule="auto"/>
        <w:rPr>
          <w:rFonts w:ascii="Helvetica" w:hAnsi="Helvetica"/>
          <w:b/>
        </w:rPr>
      </w:pPr>
      <w:r w:rsidRPr="00F84451">
        <w:rPr>
          <w:rFonts w:ascii="Helvetica" w:hAnsi="Helvetica"/>
          <w:b/>
        </w:rPr>
        <w:t>Bad for education</w:t>
      </w:r>
    </w:p>
    <w:p w:rsidR="00DC5682" w:rsidRPr="00F84451" w:rsidRDefault="00DC5682" w:rsidP="00F84451">
      <w:pPr>
        <w:spacing w:line="276" w:lineRule="auto"/>
        <w:rPr>
          <w:rFonts w:ascii="Helvetica" w:hAnsi="Helvetica"/>
          <w:b/>
        </w:rPr>
      </w:pPr>
      <w:r w:rsidRPr="00F84451">
        <w:rPr>
          <w:rFonts w:ascii="Helvetica" w:hAnsi="Helvetica"/>
          <w:b/>
        </w:rPr>
        <w:t xml:space="preserve">Unfair: makes the aff debate themselves. </w:t>
      </w:r>
    </w:p>
    <w:p w:rsidR="00DC5682" w:rsidRPr="00F84451" w:rsidRDefault="00DC5682" w:rsidP="00F84451">
      <w:pPr>
        <w:spacing w:line="276" w:lineRule="auto"/>
        <w:rPr>
          <w:rFonts w:ascii="Helvetica" w:hAnsi="Helvetica"/>
          <w:b/>
        </w:rPr>
      </w:pPr>
      <w:r w:rsidRPr="00F84451">
        <w:rPr>
          <w:rFonts w:ascii="Helvetica" w:hAnsi="Helvetica"/>
          <w:b/>
        </w:rPr>
        <w:t xml:space="preserve">Resolutional shift: concentrates the debate on insignificant aspects of the counterplan </w:t>
      </w:r>
    </w:p>
    <w:p w:rsidR="00DC5682" w:rsidRPr="00F84451" w:rsidRDefault="00DC5682" w:rsidP="00F84451">
      <w:pPr>
        <w:spacing w:line="276" w:lineRule="auto"/>
        <w:rPr>
          <w:rFonts w:ascii="Helvetica" w:hAnsi="Helvetica"/>
          <w:b/>
        </w:rPr>
      </w:pPr>
      <w:r w:rsidRPr="00F84451">
        <w:rPr>
          <w:rFonts w:ascii="Helvetica" w:hAnsi="Helvetica"/>
          <w:b/>
        </w:rPr>
        <w:t>Encourages vague plan writing to avoid PICs.</w:t>
      </w:r>
    </w:p>
    <w:p w:rsidR="00DC5682" w:rsidRPr="00F84451" w:rsidRDefault="00DC5682" w:rsidP="00F84451">
      <w:pPr>
        <w:spacing w:line="276" w:lineRule="auto"/>
        <w:rPr>
          <w:rFonts w:ascii="Helvetica" w:hAnsi="Helvetica"/>
          <w:b/>
        </w:rPr>
      </w:pPr>
      <w:r w:rsidRPr="00F84451">
        <w:rPr>
          <w:rFonts w:ascii="Helvetica" w:hAnsi="Helvetica"/>
          <w:b/>
        </w:rPr>
        <w:t>Ground – explodes neg ground because there is an infinite amount of things that they can pic out of.</w:t>
      </w:r>
    </w:p>
    <w:p w:rsidR="00DC5682" w:rsidRPr="00F84451" w:rsidRDefault="00DC5682"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DC5682" w:rsidRPr="00F84451" w:rsidRDefault="00DC5682" w:rsidP="00F84451">
      <w:pPr>
        <w:spacing w:line="276" w:lineRule="auto"/>
        <w:rPr>
          <w:rFonts w:ascii="Helvetica" w:hAnsi="Helvetica"/>
          <w:b/>
        </w:rPr>
      </w:pPr>
      <w:r w:rsidRPr="00F84451">
        <w:rPr>
          <w:rFonts w:ascii="Helvetica" w:hAnsi="Helvetica"/>
          <w:b/>
        </w:rPr>
        <w:t>Voter for fairness, ground, and education.</w:t>
      </w:r>
    </w:p>
    <w:p w:rsidR="00DC5682" w:rsidRPr="00F84451" w:rsidRDefault="00DC5682" w:rsidP="00F84451">
      <w:pPr>
        <w:pStyle w:val="Heading3"/>
        <w:spacing w:line="276" w:lineRule="auto"/>
        <w:rPr>
          <w:rFonts w:ascii="Helvetica" w:hAnsi="Helvetica"/>
        </w:rPr>
      </w:pPr>
      <w:bookmarkStart w:id="27" w:name="_Toc235680451"/>
      <w:r w:rsidRPr="00F84451">
        <w:rPr>
          <w:rFonts w:ascii="Helvetica" w:hAnsi="Helvetica"/>
        </w:rPr>
        <w:lastRenderedPageBreak/>
        <w:t>Floating PICs Bad</w:t>
      </w:r>
      <w:bookmarkEnd w:id="27"/>
    </w:p>
    <w:p w:rsidR="00DC5682" w:rsidRPr="00F84451" w:rsidRDefault="00DC5682" w:rsidP="00F84451">
      <w:pPr>
        <w:spacing w:line="276" w:lineRule="auto"/>
        <w:rPr>
          <w:rFonts w:ascii="Helvetica" w:hAnsi="Helvetica"/>
          <w:b/>
        </w:rPr>
      </w:pPr>
      <w:r w:rsidRPr="00F84451">
        <w:rPr>
          <w:rFonts w:ascii="Helvetica" w:hAnsi="Helvetica"/>
          <w:b/>
        </w:rPr>
        <w:t>No solvency advocate – kills resolutional education, make them read specific solvency and a plan text.</w:t>
      </w:r>
    </w:p>
    <w:p w:rsidR="00DC5682" w:rsidRPr="00F84451" w:rsidRDefault="00DC5682" w:rsidP="00F84451">
      <w:pPr>
        <w:spacing w:line="276" w:lineRule="auto"/>
        <w:rPr>
          <w:rFonts w:ascii="Helvetica" w:hAnsi="Helvetica"/>
          <w:b/>
        </w:rPr>
      </w:pPr>
      <w:r w:rsidRPr="00F84451">
        <w:rPr>
          <w:rFonts w:ascii="Helvetica" w:hAnsi="Helvetica"/>
          <w:b/>
        </w:rPr>
        <w:t>Education – their advocacy can shift in round which means we can never debate the specifics of the texts.</w:t>
      </w:r>
    </w:p>
    <w:p w:rsidR="00DC5682" w:rsidRPr="00F84451" w:rsidRDefault="00DC5682" w:rsidP="00F84451">
      <w:pPr>
        <w:spacing w:line="276" w:lineRule="auto"/>
        <w:rPr>
          <w:rFonts w:ascii="Helvetica" w:hAnsi="Helvetica"/>
          <w:b/>
        </w:rPr>
      </w:pPr>
      <w:r w:rsidRPr="00F84451">
        <w:rPr>
          <w:rFonts w:ascii="Helvetica" w:hAnsi="Helvetica"/>
          <w:b/>
        </w:rPr>
        <w:t>Ground</w:t>
      </w:r>
    </w:p>
    <w:p w:rsidR="00DC5682" w:rsidRPr="00F84451" w:rsidRDefault="00DC5682" w:rsidP="00F84451">
      <w:pPr>
        <w:spacing w:line="276" w:lineRule="auto"/>
        <w:rPr>
          <w:rFonts w:ascii="Helvetica" w:hAnsi="Helvetica"/>
          <w:b/>
        </w:rPr>
      </w:pPr>
      <w:r w:rsidRPr="00F84451">
        <w:rPr>
          <w:rFonts w:ascii="Helvetica" w:hAnsi="Helvetica"/>
          <w:b/>
        </w:rPr>
        <w:t>Moving Target – no text means the neg can constantly change their advocacy throughout the debate which is bad for aff ground because it can render 2AC meaningless by the 2NR.</w:t>
      </w:r>
    </w:p>
    <w:p w:rsidR="00DC5682" w:rsidRPr="00F84451" w:rsidRDefault="00DC5682" w:rsidP="00F84451">
      <w:pPr>
        <w:spacing w:line="276" w:lineRule="auto"/>
        <w:rPr>
          <w:rFonts w:ascii="Helvetica" w:hAnsi="Helvetica"/>
          <w:b/>
        </w:rPr>
      </w:pPr>
      <w:r w:rsidRPr="00F84451">
        <w:rPr>
          <w:rFonts w:ascii="Helvetica" w:hAnsi="Helvetica"/>
          <w:b/>
        </w:rPr>
        <w:t>Unpredictable -- The PIC steals affirmative ground and allows them to solve our affirmative in a 15 second blip.  This is totally unpredictable and forces the aff to perm every part of the 2nc to cover their bases.</w:t>
      </w:r>
    </w:p>
    <w:p w:rsidR="00DC5682" w:rsidRPr="00F84451" w:rsidRDefault="00DC5682"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DC5682" w:rsidRPr="00F84451" w:rsidRDefault="00DC5682" w:rsidP="00F84451">
      <w:pPr>
        <w:spacing w:line="276" w:lineRule="auto"/>
        <w:rPr>
          <w:rFonts w:ascii="Helvetica" w:hAnsi="Helvetica"/>
          <w:b/>
        </w:rPr>
      </w:pPr>
      <w:r w:rsidRPr="00F84451">
        <w:rPr>
          <w:rFonts w:ascii="Helvetica" w:hAnsi="Helvetica"/>
          <w:b/>
        </w:rPr>
        <w:t>Voting issue for fairness, ground, and education.</w:t>
      </w:r>
    </w:p>
    <w:p w:rsidR="00DC5682" w:rsidRPr="00F84451" w:rsidRDefault="00DC5682" w:rsidP="00F84451">
      <w:pPr>
        <w:pStyle w:val="Heading3"/>
        <w:spacing w:line="276" w:lineRule="auto"/>
        <w:rPr>
          <w:rFonts w:ascii="Helvetica" w:hAnsi="Helvetica"/>
        </w:rPr>
      </w:pPr>
      <w:bookmarkStart w:id="28" w:name="_Toc235680457"/>
      <w:r w:rsidRPr="00F84451">
        <w:rPr>
          <w:rFonts w:ascii="Helvetica" w:hAnsi="Helvetica"/>
        </w:rPr>
        <w:lastRenderedPageBreak/>
        <w:t>Agent CP’s Bad</w:t>
      </w:r>
      <w:bookmarkEnd w:id="28"/>
    </w:p>
    <w:p w:rsidR="00DC5682" w:rsidRPr="00F84451" w:rsidRDefault="00DC5682" w:rsidP="00F84451">
      <w:pPr>
        <w:spacing w:line="276" w:lineRule="auto"/>
        <w:rPr>
          <w:rFonts w:ascii="Helvetica" w:hAnsi="Helvetica"/>
          <w:b/>
        </w:rPr>
      </w:pPr>
      <w:r w:rsidRPr="00F84451">
        <w:rPr>
          <w:rFonts w:ascii="Helvetica" w:hAnsi="Helvetica"/>
          <w:b/>
        </w:rPr>
        <w:t>Ground – Forces the aff to debate against itself – a solvency deficit to the counterplan is a solvency deficit to the plan.</w:t>
      </w:r>
    </w:p>
    <w:p w:rsidR="00DC5682" w:rsidRPr="00F84451" w:rsidRDefault="00DC5682" w:rsidP="00F84451">
      <w:pPr>
        <w:spacing w:line="276" w:lineRule="auto"/>
        <w:rPr>
          <w:rFonts w:ascii="Helvetica" w:hAnsi="Helvetica"/>
          <w:b/>
        </w:rPr>
      </w:pPr>
      <w:r w:rsidRPr="00F84451">
        <w:rPr>
          <w:rFonts w:ascii="Helvetica" w:hAnsi="Helvetica"/>
          <w:b/>
        </w:rPr>
        <w:t>Neg bias – there are tons of actors just within side the federal government, destroys our fed gov key and affirms the resolution.</w:t>
      </w:r>
    </w:p>
    <w:p w:rsidR="00DC5682" w:rsidRPr="00F84451" w:rsidRDefault="00DC5682" w:rsidP="00F84451">
      <w:pPr>
        <w:spacing w:line="276" w:lineRule="auto"/>
        <w:rPr>
          <w:rFonts w:ascii="Helvetica" w:hAnsi="Helvetica"/>
          <w:b/>
        </w:rPr>
      </w:pPr>
      <w:r w:rsidRPr="00F84451">
        <w:rPr>
          <w:rFonts w:ascii="Helvetica" w:hAnsi="Helvetica"/>
          <w:b/>
        </w:rPr>
        <w:t>Unpredictable – there are literally thousands of actors the neg could choose and there’s no way the aff could prepare for all of them which kills clash and education.</w:t>
      </w:r>
    </w:p>
    <w:p w:rsidR="00DC5682" w:rsidRPr="00F84451" w:rsidRDefault="00DC5682"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DC5682" w:rsidRPr="00F84451" w:rsidRDefault="00DC5682" w:rsidP="00F84451">
      <w:pPr>
        <w:spacing w:line="276" w:lineRule="auto"/>
        <w:rPr>
          <w:rFonts w:ascii="Helvetica" w:hAnsi="Helvetica"/>
          <w:b/>
        </w:rPr>
      </w:pPr>
      <w:r w:rsidRPr="00F84451">
        <w:rPr>
          <w:rFonts w:ascii="Helvetica" w:hAnsi="Helvetica"/>
          <w:b/>
        </w:rPr>
        <w:t>Voter for fairness, education and ground.</w:t>
      </w:r>
    </w:p>
    <w:p w:rsidR="00DC5682" w:rsidRPr="00F84451" w:rsidRDefault="00DC5682" w:rsidP="00F84451">
      <w:pPr>
        <w:pStyle w:val="Heading3"/>
        <w:spacing w:line="276" w:lineRule="auto"/>
        <w:rPr>
          <w:rFonts w:ascii="Helvetica" w:hAnsi="Helvetica"/>
        </w:rPr>
      </w:pPr>
      <w:bookmarkStart w:id="29" w:name="_Toc235680459"/>
      <w:r w:rsidRPr="00F84451">
        <w:rPr>
          <w:rFonts w:ascii="Helvetica" w:hAnsi="Helvetica"/>
        </w:rPr>
        <w:lastRenderedPageBreak/>
        <w:t>Consult CP’s Bad</w:t>
      </w:r>
      <w:bookmarkEnd w:id="29"/>
    </w:p>
    <w:p w:rsidR="00DC5682" w:rsidRPr="00F84451" w:rsidRDefault="00DC5682" w:rsidP="00F84451">
      <w:pPr>
        <w:spacing w:line="276" w:lineRule="auto"/>
        <w:rPr>
          <w:rFonts w:ascii="Helvetica" w:hAnsi="Helvetica"/>
          <w:b/>
        </w:rPr>
      </w:pPr>
      <w:r w:rsidRPr="00F84451">
        <w:rPr>
          <w:rFonts w:ascii="Helvetica" w:hAnsi="Helvetica"/>
          <w:b/>
        </w:rPr>
        <w:t xml:space="preserve">Consult kills education – </w:t>
      </w:r>
    </w:p>
    <w:p w:rsidR="00DC5682" w:rsidRPr="00F84451" w:rsidRDefault="00DC5682" w:rsidP="00F84451">
      <w:pPr>
        <w:spacing w:line="276" w:lineRule="auto"/>
        <w:rPr>
          <w:rFonts w:ascii="Helvetica" w:hAnsi="Helvetica"/>
          <w:b/>
        </w:rPr>
      </w:pPr>
      <w:r w:rsidRPr="00F84451">
        <w:rPr>
          <w:rFonts w:ascii="Helvetica" w:hAnsi="Helvetica"/>
          <w:b/>
        </w:rPr>
        <w:t>It’s infinitely regressive – we can’t predict all the different combinations of actors and policy changes to the plan which shift the debate from the resolution to irrelevant net benefits and insignificant policy differences.</w:t>
      </w:r>
    </w:p>
    <w:p w:rsidR="00DC5682" w:rsidRPr="00F84451" w:rsidRDefault="00DC5682" w:rsidP="00F84451">
      <w:pPr>
        <w:spacing w:line="276" w:lineRule="auto"/>
        <w:rPr>
          <w:rFonts w:ascii="Helvetica" w:hAnsi="Helvetica"/>
          <w:b/>
        </w:rPr>
      </w:pPr>
      <w:r w:rsidRPr="00F84451">
        <w:rPr>
          <w:rFonts w:ascii="Helvetica" w:hAnsi="Helvetica"/>
          <w:b/>
        </w:rPr>
        <w:t xml:space="preserve">Amendments bad – no one can predict what will be changed without specific lit which kills education and clash as the aff cannot research for answers because they simply don’t exist. </w:t>
      </w:r>
    </w:p>
    <w:p w:rsidR="00DC5682" w:rsidRPr="00F84451" w:rsidRDefault="00DC5682" w:rsidP="00F84451">
      <w:pPr>
        <w:spacing w:line="276" w:lineRule="auto"/>
        <w:rPr>
          <w:rFonts w:ascii="Helvetica" w:hAnsi="Helvetica"/>
          <w:b/>
        </w:rPr>
      </w:pPr>
      <w:r w:rsidRPr="00F84451">
        <w:rPr>
          <w:rFonts w:ascii="Helvetica" w:hAnsi="Helvetica"/>
          <w:b/>
        </w:rPr>
        <w:t>Kills Ground</w:t>
      </w:r>
    </w:p>
    <w:p w:rsidR="00DC5682" w:rsidRPr="00F84451" w:rsidRDefault="00DC5682" w:rsidP="00F84451">
      <w:pPr>
        <w:spacing w:line="276" w:lineRule="auto"/>
        <w:rPr>
          <w:rFonts w:ascii="Helvetica" w:hAnsi="Helvetica"/>
          <w:b/>
        </w:rPr>
      </w:pPr>
      <w:r w:rsidRPr="00F84451">
        <w:rPr>
          <w:rFonts w:ascii="Helvetica" w:hAnsi="Helvetica"/>
          <w:b/>
        </w:rPr>
        <w:t xml:space="preserve">Time and strat skew – they can steal all the offense from the 1NC by simply proposing that we listen to some random country’s opinion. </w:t>
      </w:r>
    </w:p>
    <w:p w:rsidR="00DC5682" w:rsidRPr="00F84451" w:rsidRDefault="00DC5682" w:rsidP="00F84451">
      <w:pPr>
        <w:spacing w:line="276" w:lineRule="auto"/>
        <w:rPr>
          <w:rFonts w:ascii="Helvetica" w:hAnsi="Helvetica"/>
          <w:b/>
        </w:rPr>
      </w:pPr>
      <w:r w:rsidRPr="00F84451">
        <w:rPr>
          <w:rFonts w:ascii="Helvetica" w:hAnsi="Helvetica"/>
          <w:b/>
        </w:rPr>
        <w:t xml:space="preserve">Not textually competitive: The counterplan merely adds the words in consultation with, to the original plan text. Textual competition is the only non arbitrary default on counterplan debates. </w:t>
      </w:r>
    </w:p>
    <w:p w:rsidR="00DC5682" w:rsidRPr="00F84451" w:rsidRDefault="00DC5682" w:rsidP="00F84451">
      <w:pPr>
        <w:spacing w:line="276" w:lineRule="auto"/>
        <w:rPr>
          <w:rFonts w:ascii="Helvetica" w:hAnsi="Helvetica"/>
          <w:b/>
        </w:rPr>
      </w:pPr>
      <w:r w:rsidRPr="00F84451">
        <w:rPr>
          <w:rFonts w:ascii="Helvetica" w:hAnsi="Helvetica"/>
          <w:b/>
        </w:rPr>
        <w:t xml:space="preserve">Not functionally competitive: The neg can’t produce evidence that &lt;&lt;insert actor&gt;&gt; would have specific modifications to our plan. Instead, they rely on moving-target fiat to fill in solvency, links, and uniqueness which are all core tests of competitiveness. That’s an independent voter for fairness. </w:t>
      </w:r>
    </w:p>
    <w:p w:rsidR="00DC5682" w:rsidRPr="00F84451" w:rsidRDefault="00DC5682" w:rsidP="00F84451">
      <w:pPr>
        <w:spacing w:line="276" w:lineRule="auto"/>
        <w:rPr>
          <w:rFonts w:ascii="Helvetica" w:hAnsi="Helvetica"/>
          <w:b/>
        </w:rPr>
      </w:pPr>
      <w:r w:rsidRPr="00F84451">
        <w:rPr>
          <w:rFonts w:ascii="Helvetica" w:hAnsi="Helvetica"/>
          <w:b/>
        </w:rPr>
        <w:t xml:space="preserve">Plan Plus: The counterplan is plan plus which justifies aff intrinsic and timeframe perms.  This justifies an aff win because the negative can virtually concede case and just add an extra topical plank.   </w:t>
      </w:r>
    </w:p>
    <w:p w:rsidR="00DC5682" w:rsidRPr="00F84451" w:rsidRDefault="00DC5682"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DC5682" w:rsidRPr="00F84451" w:rsidRDefault="00DC5682" w:rsidP="00F84451">
      <w:pPr>
        <w:spacing w:line="276" w:lineRule="auto"/>
        <w:rPr>
          <w:rFonts w:ascii="Helvetica" w:hAnsi="Helvetica"/>
          <w:b/>
        </w:rPr>
      </w:pPr>
      <w:r w:rsidRPr="00F84451">
        <w:rPr>
          <w:rFonts w:ascii="Helvetica" w:hAnsi="Helvetica"/>
          <w:b/>
        </w:rPr>
        <w:t>Voting issue – for ground, education, and fairness</w:t>
      </w:r>
    </w:p>
    <w:p w:rsidR="00DC5682" w:rsidRPr="00F84451" w:rsidRDefault="00DC5682" w:rsidP="00F84451">
      <w:pPr>
        <w:pStyle w:val="Heading3"/>
        <w:spacing w:line="276" w:lineRule="auto"/>
        <w:rPr>
          <w:rFonts w:ascii="Helvetica" w:hAnsi="Helvetica"/>
        </w:rPr>
      </w:pPr>
      <w:bookmarkStart w:id="30" w:name="_Toc235680461"/>
      <w:r w:rsidRPr="00F84451">
        <w:rPr>
          <w:rFonts w:ascii="Helvetica" w:hAnsi="Helvetica"/>
        </w:rPr>
        <w:lastRenderedPageBreak/>
        <w:t>2NC CP’s Bad</w:t>
      </w:r>
      <w:bookmarkEnd w:id="30"/>
    </w:p>
    <w:p w:rsidR="00DC5682" w:rsidRPr="00F84451" w:rsidRDefault="00DC5682" w:rsidP="00F84451">
      <w:pPr>
        <w:spacing w:line="276" w:lineRule="auto"/>
        <w:rPr>
          <w:rFonts w:ascii="Helvetica" w:hAnsi="Helvetica"/>
          <w:b/>
        </w:rPr>
      </w:pPr>
      <w:r w:rsidRPr="00F84451">
        <w:rPr>
          <w:rFonts w:ascii="Helvetica" w:hAnsi="Helvetica"/>
          <w:b/>
        </w:rPr>
        <w:t>Interpretation – the neg may only read new turn, extensions or modules in the 2NC to check back unpredictable 2AC add-ons. The interp solves their education standards while leaving ground open for both sides.</w:t>
      </w:r>
    </w:p>
    <w:p w:rsidR="00DC5682" w:rsidRPr="00F84451" w:rsidRDefault="00DC5682" w:rsidP="00F84451">
      <w:pPr>
        <w:spacing w:line="276" w:lineRule="auto"/>
        <w:rPr>
          <w:rFonts w:ascii="Helvetica" w:hAnsi="Helvetica"/>
          <w:b/>
        </w:rPr>
      </w:pPr>
      <w:r w:rsidRPr="00F84451">
        <w:rPr>
          <w:rFonts w:ascii="Helvetica" w:hAnsi="Helvetica"/>
          <w:b/>
        </w:rPr>
        <w:t>Education</w:t>
      </w:r>
    </w:p>
    <w:p w:rsidR="00DC5682" w:rsidRPr="00F84451" w:rsidRDefault="00DC5682" w:rsidP="00F84451">
      <w:pPr>
        <w:spacing w:line="276" w:lineRule="auto"/>
        <w:rPr>
          <w:rFonts w:ascii="Helvetica" w:hAnsi="Helvetica"/>
          <w:b/>
        </w:rPr>
      </w:pPr>
      <w:r w:rsidRPr="00F84451">
        <w:rPr>
          <w:rFonts w:ascii="Helvetica" w:hAnsi="Helvetica"/>
          <w:b/>
        </w:rPr>
        <w:t>Depth over breadth – it’s best to compare policy options in depth because we can learn about the specific implantation and nuances of the plans and how they work in regards to the resolution.</w:t>
      </w:r>
    </w:p>
    <w:p w:rsidR="00DC5682" w:rsidRPr="00F84451" w:rsidRDefault="00DC5682" w:rsidP="00F84451">
      <w:pPr>
        <w:spacing w:line="276" w:lineRule="auto"/>
        <w:rPr>
          <w:rFonts w:ascii="Helvetica" w:hAnsi="Helvetica"/>
          <w:b/>
        </w:rPr>
      </w:pPr>
      <w:r w:rsidRPr="00F84451">
        <w:rPr>
          <w:rFonts w:ascii="Helvetica" w:hAnsi="Helvetica"/>
          <w:b/>
        </w:rPr>
        <w:t>Ground</w:t>
      </w:r>
    </w:p>
    <w:p w:rsidR="00DC5682" w:rsidRPr="00F84451" w:rsidRDefault="00DC5682" w:rsidP="00F84451">
      <w:pPr>
        <w:spacing w:line="276" w:lineRule="auto"/>
        <w:rPr>
          <w:rFonts w:ascii="Helvetica" w:hAnsi="Helvetica"/>
          <w:b/>
        </w:rPr>
      </w:pPr>
      <w:r w:rsidRPr="00F84451">
        <w:rPr>
          <w:rFonts w:ascii="Helvetica" w:hAnsi="Helvetica"/>
          <w:b/>
        </w:rPr>
        <w:t>Sandbags the 1AR – the neg can just ignore the all the 2AC responses and read new counterplans which means the 1AR will inevitably get thinned out which gives the neg an easy win in the 2NR.</w:t>
      </w:r>
    </w:p>
    <w:p w:rsidR="00DC5682" w:rsidRPr="00F84451" w:rsidRDefault="00DC5682" w:rsidP="00F84451">
      <w:pPr>
        <w:spacing w:line="276" w:lineRule="auto"/>
        <w:rPr>
          <w:rFonts w:ascii="Helvetica" w:hAnsi="Helvetica"/>
          <w:b/>
        </w:rPr>
      </w:pPr>
      <w:r w:rsidRPr="00F84451">
        <w:rPr>
          <w:rFonts w:ascii="Helvetica" w:hAnsi="Helvetica"/>
          <w:b/>
        </w:rPr>
        <w:t xml:space="preserve">No more constructives – the aff doesn’t get a 3AC to answer completely new 2NC arguments. </w:t>
      </w:r>
    </w:p>
    <w:p w:rsidR="00DC5682" w:rsidRPr="00F84451" w:rsidRDefault="00DC5682"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DC5682" w:rsidRPr="00F84451" w:rsidRDefault="00DC5682" w:rsidP="00F84451">
      <w:pPr>
        <w:spacing w:line="276" w:lineRule="auto"/>
        <w:rPr>
          <w:rFonts w:ascii="Helvetica" w:hAnsi="Helvetica"/>
          <w:b/>
        </w:rPr>
      </w:pPr>
      <w:r w:rsidRPr="00F84451">
        <w:rPr>
          <w:rFonts w:ascii="Helvetica" w:hAnsi="Helvetica"/>
          <w:b/>
        </w:rPr>
        <w:t>Voter for ground, education and fairness</w:t>
      </w:r>
    </w:p>
    <w:p w:rsidR="00F937C9" w:rsidRPr="00F84451" w:rsidRDefault="00F937C9" w:rsidP="00F84451">
      <w:pPr>
        <w:pStyle w:val="Heading3"/>
        <w:spacing w:line="276" w:lineRule="auto"/>
        <w:rPr>
          <w:rFonts w:ascii="Helvetica" w:hAnsi="Helvetica"/>
        </w:rPr>
      </w:pPr>
      <w:bookmarkStart w:id="31" w:name="_Toc235680473"/>
      <w:bookmarkStart w:id="32" w:name="_Toc235680463"/>
      <w:r w:rsidRPr="00F84451">
        <w:rPr>
          <w:rFonts w:ascii="Helvetica" w:hAnsi="Helvetica"/>
        </w:rPr>
        <w:lastRenderedPageBreak/>
        <w:t>Lopez CP Bad</w:t>
      </w:r>
      <w:bookmarkEnd w:id="31"/>
    </w:p>
    <w:p w:rsidR="00F937C9" w:rsidRPr="00F84451" w:rsidRDefault="00F937C9" w:rsidP="00F84451">
      <w:pPr>
        <w:spacing w:line="276" w:lineRule="auto"/>
        <w:rPr>
          <w:rFonts w:ascii="Helvetica" w:hAnsi="Helvetica"/>
          <w:b/>
        </w:rPr>
      </w:pPr>
      <w:r w:rsidRPr="00F84451">
        <w:rPr>
          <w:rFonts w:ascii="Helvetica" w:hAnsi="Helvetica"/>
          <w:b/>
        </w:rPr>
        <w:t>Justifies multi-actor fiat— the cp uses multi actors which jacks predictability and allows the neg to selectively pick actors to out solve the aff.</w:t>
      </w:r>
    </w:p>
    <w:p w:rsidR="00F937C9" w:rsidRPr="00F84451" w:rsidRDefault="00F937C9" w:rsidP="00F84451">
      <w:pPr>
        <w:spacing w:line="276" w:lineRule="auto"/>
        <w:rPr>
          <w:rFonts w:ascii="Helvetica" w:hAnsi="Helvetica"/>
          <w:b/>
        </w:rPr>
      </w:pPr>
      <w:r w:rsidRPr="00F84451">
        <w:rPr>
          <w:rFonts w:ascii="Helvetica" w:hAnsi="Helvetica"/>
          <w:b/>
        </w:rPr>
        <w:t>No literature – there is zero evidence on a Supreme Court ruling to devolve power to the states and then have complete uniformity. Lit is crucial for predictability and aff offense.</w:t>
      </w:r>
    </w:p>
    <w:p w:rsidR="00F937C9" w:rsidRPr="00F84451" w:rsidRDefault="00F937C9" w:rsidP="00F84451">
      <w:pPr>
        <w:spacing w:line="276" w:lineRule="auto"/>
        <w:rPr>
          <w:rFonts w:ascii="Helvetica" w:hAnsi="Helvetica"/>
          <w:b/>
        </w:rPr>
      </w:pPr>
      <w:r w:rsidRPr="00F84451">
        <w:rPr>
          <w:rFonts w:ascii="Helvetica" w:hAnsi="Helvetica"/>
          <w:b/>
        </w:rPr>
        <w:t>No test case – they can’t fiat a test case occurring otherwise it’s object fiat which is an independent voter because it means they can essentially fiat anything.</w:t>
      </w:r>
    </w:p>
    <w:p w:rsidR="00F937C9" w:rsidRPr="00F84451" w:rsidRDefault="00F937C9" w:rsidP="00F84451">
      <w:pPr>
        <w:spacing w:line="276" w:lineRule="auto"/>
        <w:rPr>
          <w:rFonts w:ascii="Helvetica" w:hAnsi="Helvetica"/>
          <w:b/>
        </w:rPr>
      </w:pPr>
      <w:r w:rsidRPr="00F84451">
        <w:rPr>
          <w:rFonts w:ascii="Helvetica" w:hAnsi="Helvetica"/>
          <w:b/>
        </w:rPr>
        <w:t>Artificial competition – the counterplan is only artificially competitive by banning the plan, which destroys fairness and doesn’t test opportunity costs of the plan.</w:t>
      </w:r>
    </w:p>
    <w:p w:rsidR="00F937C9" w:rsidRPr="00F84451" w:rsidRDefault="00F937C9"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F937C9" w:rsidRPr="00F84451" w:rsidRDefault="00F937C9" w:rsidP="00F84451">
      <w:pPr>
        <w:spacing w:line="276" w:lineRule="auto"/>
        <w:rPr>
          <w:rFonts w:ascii="Helvetica" w:hAnsi="Helvetica"/>
          <w:b/>
        </w:rPr>
      </w:pPr>
      <w:r w:rsidRPr="00F84451">
        <w:rPr>
          <w:rFonts w:ascii="Helvetica" w:hAnsi="Helvetica"/>
          <w:b/>
        </w:rPr>
        <w:t>Voter for fairness and ground.</w:t>
      </w:r>
    </w:p>
    <w:p w:rsidR="00BB27DD" w:rsidRPr="00F84451" w:rsidRDefault="00BB27DD" w:rsidP="00F84451">
      <w:pPr>
        <w:pStyle w:val="Heading3"/>
        <w:spacing w:line="276" w:lineRule="auto"/>
        <w:rPr>
          <w:rFonts w:ascii="Helvetica" w:hAnsi="Helvetica"/>
        </w:rPr>
      </w:pPr>
      <w:bookmarkStart w:id="33" w:name="_Toc297970640"/>
      <w:r w:rsidRPr="00F84451">
        <w:rPr>
          <w:rFonts w:ascii="Helvetica" w:hAnsi="Helvetica"/>
        </w:rPr>
        <w:lastRenderedPageBreak/>
        <w:t>Multi Plank CPs - Bad</w:t>
      </w:r>
      <w:bookmarkEnd w:id="33"/>
    </w:p>
    <w:p w:rsidR="00BB27DD" w:rsidRPr="00F84451" w:rsidRDefault="00BB27DD" w:rsidP="00F84451">
      <w:pPr>
        <w:spacing w:line="276" w:lineRule="auto"/>
        <w:rPr>
          <w:rFonts w:ascii="Helvetica" w:hAnsi="Helvetica"/>
          <w:b/>
        </w:rPr>
      </w:pPr>
      <w:r w:rsidRPr="00F84451">
        <w:rPr>
          <w:rFonts w:ascii="Helvetica" w:hAnsi="Helvetica"/>
          <w:b/>
        </w:rPr>
        <w:t xml:space="preserve">Multiplank counterplans are bad and a voting issue for fairness and education: </w:t>
      </w:r>
    </w:p>
    <w:p w:rsidR="00BB27DD" w:rsidRPr="00F84451" w:rsidRDefault="00BB27DD" w:rsidP="00F84451">
      <w:pPr>
        <w:pStyle w:val="tag"/>
        <w:numPr>
          <w:ilvl w:val="0"/>
          <w:numId w:val="9"/>
        </w:numPr>
        <w:spacing w:line="276" w:lineRule="auto"/>
        <w:rPr>
          <w:rFonts w:ascii="Helvetica" w:hAnsi="Helvetica"/>
        </w:rPr>
      </w:pPr>
    </w:p>
    <w:p w:rsidR="00BB27DD" w:rsidRPr="00F84451" w:rsidRDefault="00BB27DD" w:rsidP="00F84451">
      <w:pPr>
        <w:spacing w:line="276" w:lineRule="auto"/>
        <w:rPr>
          <w:rFonts w:ascii="Helvetica" w:hAnsi="Helvetica"/>
          <w:b/>
        </w:rPr>
      </w:pPr>
      <w:r w:rsidRPr="00F84451">
        <w:rPr>
          <w:rFonts w:ascii="Helvetica" w:hAnsi="Helvetica"/>
          <w:b/>
        </w:rPr>
        <w:t>Offense</w:t>
      </w:r>
    </w:p>
    <w:p w:rsidR="00BB27DD" w:rsidRPr="00F84451" w:rsidRDefault="00BB27DD" w:rsidP="00F84451">
      <w:pPr>
        <w:spacing w:line="276" w:lineRule="auto"/>
        <w:rPr>
          <w:rFonts w:ascii="Helvetica" w:hAnsi="Helvetica"/>
          <w:b/>
        </w:rPr>
      </w:pPr>
      <w:r w:rsidRPr="00F84451">
        <w:rPr>
          <w:rFonts w:ascii="Helvetica" w:hAnsi="Helvetica"/>
          <w:b/>
        </w:rPr>
        <w:t>1. Explodes Neg Ground – Get the ability to read any number of planks</w:t>
      </w:r>
    </w:p>
    <w:p w:rsidR="00BB27DD" w:rsidRPr="00F84451" w:rsidRDefault="00BB27DD" w:rsidP="00F84451">
      <w:pPr>
        <w:pStyle w:val="ListParagraph"/>
        <w:numPr>
          <w:ilvl w:val="0"/>
          <w:numId w:val="9"/>
        </w:numPr>
        <w:spacing w:line="276" w:lineRule="auto"/>
        <w:rPr>
          <w:rFonts w:ascii="Helvetica" w:hAnsi="Helvetica"/>
        </w:rPr>
      </w:pPr>
    </w:p>
    <w:p w:rsidR="00BB27DD" w:rsidRPr="00F84451" w:rsidRDefault="00BB27DD" w:rsidP="00F84451">
      <w:pPr>
        <w:spacing w:line="276" w:lineRule="auto"/>
        <w:rPr>
          <w:rFonts w:ascii="Helvetica" w:hAnsi="Helvetica"/>
          <w:b/>
        </w:rPr>
      </w:pPr>
      <w:r w:rsidRPr="00F84451">
        <w:rPr>
          <w:rFonts w:ascii="Helvetica" w:hAnsi="Helvetica"/>
          <w:b/>
        </w:rPr>
        <w:t>2. Predictability – we can’t predict all the mechanisms they could use to solve the aff</w:t>
      </w:r>
    </w:p>
    <w:p w:rsidR="00BB27DD" w:rsidRPr="00F84451" w:rsidRDefault="00BB27DD" w:rsidP="00F84451">
      <w:pPr>
        <w:pStyle w:val="ListParagraph"/>
        <w:numPr>
          <w:ilvl w:val="0"/>
          <w:numId w:val="9"/>
        </w:numPr>
        <w:spacing w:line="276" w:lineRule="auto"/>
        <w:rPr>
          <w:rFonts w:ascii="Helvetica" w:hAnsi="Helvetica"/>
        </w:rPr>
      </w:pPr>
    </w:p>
    <w:p w:rsidR="00BB27DD" w:rsidRPr="00F84451" w:rsidRDefault="00BB27DD" w:rsidP="00F84451">
      <w:pPr>
        <w:spacing w:line="276" w:lineRule="auto"/>
        <w:rPr>
          <w:rFonts w:ascii="Helvetica" w:hAnsi="Helvetica"/>
          <w:b/>
        </w:rPr>
      </w:pPr>
      <w:r w:rsidRPr="00F84451">
        <w:rPr>
          <w:rFonts w:ascii="Helvetica" w:hAnsi="Helvetica"/>
          <w:b/>
        </w:rPr>
        <w:t xml:space="preserve">3. Depth over breadth – they explode the amount of subjects in the debate – depth gives us better research skills – we have to find a lot evidence and various warrants </w:t>
      </w:r>
    </w:p>
    <w:p w:rsidR="00BB27DD" w:rsidRPr="00F84451" w:rsidRDefault="00BB27DD" w:rsidP="00F84451">
      <w:pPr>
        <w:pStyle w:val="ListParagraph"/>
        <w:numPr>
          <w:ilvl w:val="0"/>
          <w:numId w:val="9"/>
        </w:numPr>
        <w:spacing w:line="276" w:lineRule="auto"/>
        <w:rPr>
          <w:rFonts w:ascii="Helvetica" w:hAnsi="Helvetica"/>
        </w:rPr>
      </w:pPr>
    </w:p>
    <w:p w:rsidR="00BB27DD" w:rsidRPr="00F84451" w:rsidRDefault="00BB27DD" w:rsidP="00F84451">
      <w:pPr>
        <w:spacing w:line="276" w:lineRule="auto"/>
        <w:rPr>
          <w:rFonts w:ascii="Helvetica" w:hAnsi="Helvetica"/>
          <w:b/>
        </w:rPr>
      </w:pPr>
      <w:r w:rsidRPr="00F84451">
        <w:rPr>
          <w:rFonts w:ascii="Helvetica" w:hAnsi="Helvetica"/>
          <w:b/>
        </w:rPr>
        <w:t>4. Time skew- neg can just read the planks and the aff has to come up with answers to each plank in the 2AC</w:t>
      </w:r>
    </w:p>
    <w:p w:rsidR="00BB27DD" w:rsidRPr="00F84451" w:rsidRDefault="00BB27DD" w:rsidP="00F84451">
      <w:pPr>
        <w:pStyle w:val="tag"/>
        <w:numPr>
          <w:ilvl w:val="0"/>
          <w:numId w:val="9"/>
        </w:numPr>
        <w:spacing w:line="276" w:lineRule="auto"/>
        <w:rPr>
          <w:rFonts w:ascii="Helvetica" w:hAnsi="Helvetica"/>
        </w:rPr>
      </w:pPr>
    </w:p>
    <w:p w:rsidR="00BB27DD" w:rsidRPr="00F84451" w:rsidRDefault="00BB27DD" w:rsidP="00F84451">
      <w:pPr>
        <w:spacing w:line="276" w:lineRule="auto"/>
        <w:rPr>
          <w:rFonts w:ascii="Helvetica" w:hAnsi="Helvetica"/>
          <w:b/>
        </w:rPr>
      </w:pPr>
      <w:r w:rsidRPr="00F84451">
        <w:rPr>
          <w:rFonts w:ascii="Helvetica" w:hAnsi="Helvetica"/>
          <w:b/>
        </w:rPr>
        <w:t>Defense</w:t>
      </w:r>
    </w:p>
    <w:p w:rsidR="00BB27DD" w:rsidRPr="00F84451" w:rsidRDefault="00BB27DD" w:rsidP="00F84451">
      <w:pPr>
        <w:spacing w:line="276" w:lineRule="auto"/>
        <w:rPr>
          <w:rFonts w:ascii="Helvetica" w:hAnsi="Helvetica"/>
          <w:b/>
        </w:rPr>
      </w:pPr>
      <w:r w:rsidRPr="00F84451">
        <w:rPr>
          <w:rFonts w:ascii="Helvetica" w:hAnsi="Helvetica"/>
          <w:b/>
        </w:rPr>
        <w:t xml:space="preserve">1. Multiple CP’s check – they can run all of their CP’s, they just have to be separate </w:t>
      </w:r>
    </w:p>
    <w:p w:rsidR="00BB27DD" w:rsidRPr="00F84451" w:rsidRDefault="00BB27DD" w:rsidP="00F84451">
      <w:pPr>
        <w:pStyle w:val="ListParagraph"/>
        <w:numPr>
          <w:ilvl w:val="0"/>
          <w:numId w:val="9"/>
        </w:numPr>
        <w:spacing w:line="276" w:lineRule="auto"/>
        <w:rPr>
          <w:rFonts w:ascii="Helvetica" w:hAnsi="Helvetica"/>
        </w:rPr>
      </w:pPr>
    </w:p>
    <w:p w:rsidR="00BB27DD" w:rsidRPr="00F84451" w:rsidRDefault="00BB27DD" w:rsidP="00F84451">
      <w:pPr>
        <w:spacing w:line="276" w:lineRule="auto"/>
        <w:rPr>
          <w:rFonts w:ascii="Helvetica" w:hAnsi="Helvetica"/>
          <w:b/>
        </w:rPr>
      </w:pPr>
      <w:r w:rsidRPr="00F84451">
        <w:rPr>
          <w:rFonts w:ascii="Helvetica" w:hAnsi="Helvetica"/>
          <w:b/>
        </w:rPr>
        <w:t xml:space="preserve">2. Err Aff on theory conditionality and win percentage prove bias </w:t>
      </w:r>
    </w:p>
    <w:p w:rsidR="00F937C9" w:rsidRPr="00F84451" w:rsidRDefault="00F937C9" w:rsidP="00F84451">
      <w:pPr>
        <w:pStyle w:val="Heading2"/>
        <w:spacing w:line="276" w:lineRule="auto"/>
        <w:rPr>
          <w:rFonts w:ascii="Helvetica" w:hAnsi="Helvetica"/>
        </w:rPr>
      </w:pPr>
      <w:r w:rsidRPr="00F84451">
        <w:rPr>
          <w:rFonts w:ascii="Helvetica" w:hAnsi="Helvetica"/>
        </w:rPr>
        <w:lastRenderedPageBreak/>
        <w:t>Other Theory</w:t>
      </w:r>
    </w:p>
    <w:p w:rsidR="00D51B44" w:rsidRPr="00F84451" w:rsidRDefault="00D51B44" w:rsidP="00F84451">
      <w:pPr>
        <w:pStyle w:val="Heading3"/>
        <w:spacing w:line="276" w:lineRule="auto"/>
        <w:rPr>
          <w:rFonts w:ascii="Helvetica" w:hAnsi="Helvetica"/>
        </w:rPr>
      </w:pPr>
      <w:bookmarkStart w:id="34" w:name="_Toc267480151"/>
      <w:bookmarkStart w:id="35" w:name="_Toc141762260"/>
      <w:bookmarkStart w:id="36" w:name="_Toc235680472"/>
      <w:r w:rsidRPr="00F84451">
        <w:rPr>
          <w:rFonts w:ascii="Helvetica" w:hAnsi="Helvetica"/>
        </w:rPr>
        <w:lastRenderedPageBreak/>
        <w:t>AT: ASPEC</w:t>
      </w:r>
      <w:bookmarkEnd w:id="34"/>
      <w:bookmarkEnd w:id="35"/>
    </w:p>
    <w:p w:rsidR="00D51B44" w:rsidRPr="00F84451" w:rsidRDefault="00D51B44" w:rsidP="00F84451">
      <w:pPr>
        <w:spacing w:line="276" w:lineRule="auto"/>
        <w:rPr>
          <w:rFonts w:ascii="Helvetica" w:hAnsi="Helvetica"/>
          <w:b/>
        </w:rPr>
      </w:pPr>
      <w:r w:rsidRPr="00F84451">
        <w:rPr>
          <w:rFonts w:ascii="Helvetica" w:hAnsi="Helvetica"/>
          <w:b/>
        </w:rPr>
        <w:t>Counter-interpretation: normal means solves issues stemming from agent specification</w:t>
      </w:r>
    </w:p>
    <w:p w:rsidR="00D51B44" w:rsidRPr="00F84451" w:rsidRDefault="00D51B44" w:rsidP="00F84451">
      <w:pPr>
        <w:spacing w:line="276" w:lineRule="auto"/>
        <w:rPr>
          <w:rFonts w:ascii="Helvetica" w:hAnsi="Helvetica"/>
          <w:b/>
        </w:rPr>
      </w:pPr>
      <w:r w:rsidRPr="00F84451">
        <w:rPr>
          <w:rFonts w:ascii="Helvetica" w:hAnsi="Helvetica"/>
          <w:b/>
        </w:rPr>
        <w:t xml:space="preserve">Solves offense, the negative can read evidence that says the plan will be done in certain way and then link to it </w:t>
      </w:r>
    </w:p>
    <w:p w:rsidR="00D51B44" w:rsidRPr="00F84451" w:rsidRDefault="00D51B44" w:rsidP="00F84451">
      <w:pPr>
        <w:spacing w:line="276" w:lineRule="auto"/>
        <w:rPr>
          <w:rFonts w:ascii="Helvetica" w:hAnsi="Helvetica"/>
          <w:b/>
        </w:rPr>
      </w:pPr>
      <w:r w:rsidRPr="00F84451">
        <w:rPr>
          <w:rFonts w:ascii="Helvetica" w:hAnsi="Helvetica"/>
          <w:b/>
        </w:rPr>
        <w:t>Normal means solves the Elmore evidence, under normal means policies don’t lack direction or implementation.</w:t>
      </w:r>
    </w:p>
    <w:p w:rsidR="00D51B44" w:rsidRPr="00F84451" w:rsidRDefault="00D51B44" w:rsidP="00F84451">
      <w:pPr>
        <w:spacing w:line="276" w:lineRule="auto"/>
        <w:rPr>
          <w:rFonts w:ascii="Helvetica" w:hAnsi="Helvetica"/>
          <w:b/>
        </w:rPr>
      </w:pPr>
      <w:r w:rsidRPr="00F84451">
        <w:rPr>
          <w:rFonts w:ascii="Helvetica" w:hAnsi="Helvetica"/>
          <w:b/>
        </w:rPr>
        <w:t>Offense</w:t>
      </w:r>
    </w:p>
    <w:p w:rsidR="00D51B44" w:rsidRPr="00F84451" w:rsidRDefault="00D51B44" w:rsidP="00F84451">
      <w:pPr>
        <w:spacing w:line="276" w:lineRule="auto"/>
        <w:rPr>
          <w:rFonts w:ascii="Helvetica" w:hAnsi="Helvetica"/>
          <w:b/>
        </w:rPr>
      </w:pPr>
      <w:r w:rsidRPr="00F84451">
        <w:rPr>
          <w:rFonts w:ascii="Helvetica" w:hAnsi="Helvetica"/>
          <w:b/>
        </w:rPr>
        <w:t>Forcing specification gives the negative the right to agent and process counterplans. This creates bad, un-educational debate- there is never any discussion of the aff we just talk about their narrow net benefit and whether or not the perm solves.</w:t>
      </w:r>
    </w:p>
    <w:p w:rsidR="00D51B44" w:rsidRPr="00F84451" w:rsidRDefault="00D51B44" w:rsidP="00F84451">
      <w:pPr>
        <w:spacing w:line="276" w:lineRule="auto"/>
        <w:rPr>
          <w:rFonts w:ascii="Helvetica" w:hAnsi="Helvetica"/>
          <w:b/>
        </w:rPr>
      </w:pPr>
      <w:r w:rsidRPr="00F84451">
        <w:rPr>
          <w:rFonts w:ascii="Helvetica" w:hAnsi="Helvetica"/>
          <w:b/>
        </w:rPr>
        <w:t>Infinitely regressive- There is no reason why specifying funding or personnel is less relevant than ASPEC</w:t>
      </w:r>
    </w:p>
    <w:p w:rsidR="00D51B44" w:rsidRPr="00F84451" w:rsidRDefault="00D51B44" w:rsidP="00F84451">
      <w:pPr>
        <w:spacing w:line="276" w:lineRule="auto"/>
        <w:rPr>
          <w:rFonts w:ascii="Helvetica" w:hAnsi="Helvetica"/>
          <w:b/>
        </w:rPr>
      </w:pPr>
      <w:r w:rsidRPr="00F84451">
        <w:rPr>
          <w:rFonts w:ascii="Helvetica" w:hAnsi="Helvetica"/>
          <w:b/>
        </w:rPr>
        <w:t>Encourages over specifying- This kills limits and predictability because there are thousands of case combinations.</w:t>
      </w:r>
    </w:p>
    <w:p w:rsidR="00D51B44" w:rsidRPr="00F84451" w:rsidRDefault="00D51B44" w:rsidP="00F84451">
      <w:pPr>
        <w:spacing w:line="276" w:lineRule="auto"/>
        <w:rPr>
          <w:rFonts w:ascii="Helvetica" w:hAnsi="Helvetica"/>
          <w:b/>
        </w:rPr>
      </w:pPr>
      <w:r w:rsidRPr="00F84451">
        <w:rPr>
          <w:rFonts w:ascii="Helvetica" w:hAnsi="Helvetica"/>
          <w:b/>
        </w:rPr>
        <w:t>Defense</w:t>
      </w:r>
    </w:p>
    <w:p w:rsidR="00D51B44" w:rsidRPr="00F84451" w:rsidRDefault="00D51B44" w:rsidP="00F84451">
      <w:pPr>
        <w:spacing w:line="276" w:lineRule="auto"/>
        <w:rPr>
          <w:rFonts w:ascii="Helvetica" w:hAnsi="Helvetica"/>
          <w:b/>
        </w:rPr>
      </w:pPr>
      <w:r w:rsidRPr="00F84451">
        <w:rPr>
          <w:rFonts w:ascii="Helvetica" w:hAnsi="Helvetica"/>
          <w:b/>
        </w:rPr>
        <w:t xml:space="preserve">No Resolution mandate- The resolution says the USFG, it doesn’t mandate that we have to specify a single branch. </w:t>
      </w:r>
    </w:p>
    <w:p w:rsidR="00D51B44" w:rsidRPr="00F84451" w:rsidRDefault="00D51B44" w:rsidP="00F84451">
      <w:pPr>
        <w:spacing w:line="276" w:lineRule="auto"/>
        <w:rPr>
          <w:rFonts w:ascii="Helvetica" w:hAnsi="Helvetica"/>
          <w:b/>
        </w:rPr>
      </w:pPr>
      <w:r w:rsidRPr="00F84451">
        <w:rPr>
          <w:rFonts w:ascii="Helvetica" w:hAnsi="Helvetica"/>
          <w:b/>
        </w:rPr>
        <w:t>No in round abuse- If you were to run a specific DA link to one agent, we would not no link your disad.</w:t>
      </w:r>
    </w:p>
    <w:p w:rsidR="00D51B44" w:rsidRPr="00F84451" w:rsidRDefault="00D51B44" w:rsidP="00F84451">
      <w:pPr>
        <w:spacing w:line="276" w:lineRule="auto"/>
        <w:rPr>
          <w:rFonts w:ascii="Helvetica" w:hAnsi="Helvetica"/>
          <w:b/>
        </w:rPr>
      </w:pPr>
      <w:r w:rsidRPr="00F84451">
        <w:rPr>
          <w:rFonts w:ascii="Helvetica" w:hAnsi="Helvetica"/>
          <w:b/>
        </w:rPr>
        <w:t>Cross-x checks- You could’ve asked us but you just wanted to run ASPEC</w:t>
      </w:r>
    </w:p>
    <w:p w:rsidR="00D51B44" w:rsidRPr="00F84451" w:rsidRDefault="00D51B44" w:rsidP="00F84451">
      <w:pPr>
        <w:spacing w:line="276" w:lineRule="auto"/>
        <w:rPr>
          <w:rFonts w:ascii="Helvetica" w:hAnsi="Helvetica"/>
          <w:b/>
        </w:rPr>
      </w:pPr>
      <w:r w:rsidRPr="00F84451">
        <w:rPr>
          <w:rFonts w:ascii="Helvetica" w:hAnsi="Helvetica"/>
          <w:b/>
        </w:rPr>
        <w:t>Disclosure checks abuse- They had our plan text before the round to root it out for DA links and CP’s</w:t>
      </w:r>
    </w:p>
    <w:p w:rsidR="00D51B44" w:rsidRPr="00F84451" w:rsidRDefault="00D51B44" w:rsidP="00F84451">
      <w:pPr>
        <w:spacing w:line="276" w:lineRule="auto"/>
        <w:rPr>
          <w:rFonts w:ascii="Helvetica" w:hAnsi="Helvetica"/>
          <w:b/>
        </w:rPr>
      </w:pPr>
      <w:r w:rsidRPr="00F84451">
        <w:rPr>
          <w:rFonts w:ascii="Helvetica" w:hAnsi="Helvetica"/>
          <w:b/>
        </w:rPr>
        <w:t>Wrong remedy- This is an argument why the negative should get their ground- its never a reason to reject the aff</w:t>
      </w:r>
    </w:p>
    <w:p w:rsidR="00F937C9" w:rsidRPr="00F84451" w:rsidRDefault="00F937C9" w:rsidP="00F84451">
      <w:pPr>
        <w:pStyle w:val="Heading3"/>
        <w:spacing w:line="276" w:lineRule="auto"/>
        <w:rPr>
          <w:rFonts w:ascii="Helvetica" w:hAnsi="Helvetica"/>
        </w:rPr>
      </w:pPr>
      <w:r w:rsidRPr="00F84451">
        <w:rPr>
          <w:rFonts w:ascii="Helvetica" w:hAnsi="Helvetica"/>
        </w:rPr>
        <w:lastRenderedPageBreak/>
        <w:t>Functional Competition Good</w:t>
      </w:r>
      <w:bookmarkEnd w:id="36"/>
    </w:p>
    <w:p w:rsidR="00F937C9" w:rsidRPr="00F84451" w:rsidRDefault="00F937C9" w:rsidP="00F84451">
      <w:pPr>
        <w:spacing w:line="276" w:lineRule="auto"/>
        <w:rPr>
          <w:rFonts w:ascii="Helvetica" w:hAnsi="Helvetica"/>
          <w:b/>
        </w:rPr>
      </w:pPr>
      <w:r w:rsidRPr="00F84451">
        <w:rPr>
          <w:rFonts w:ascii="Helvetica" w:hAnsi="Helvetica"/>
          <w:b/>
        </w:rPr>
        <w:t>Education</w:t>
      </w:r>
    </w:p>
    <w:p w:rsidR="00F937C9" w:rsidRPr="00F84451" w:rsidRDefault="00F937C9" w:rsidP="00F84451">
      <w:pPr>
        <w:spacing w:line="276" w:lineRule="auto"/>
        <w:rPr>
          <w:rFonts w:ascii="Helvetica" w:hAnsi="Helvetica"/>
          <w:b/>
        </w:rPr>
      </w:pPr>
      <w:r w:rsidRPr="00F84451">
        <w:rPr>
          <w:rFonts w:ascii="Helvetica" w:hAnsi="Helvetica"/>
          <w:b/>
        </w:rPr>
        <w:t>More real world – congressman fight over implementation, not how the bill is specifically worded</w:t>
      </w:r>
    </w:p>
    <w:p w:rsidR="00F937C9" w:rsidRPr="00F84451" w:rsidRDefault="00F937C9" w:rsidP="00F84451">
      <w:pPr>
        <w:spacing w:line="276" w:lineRule="auto"/>
        <w:rPr>
          <w:rFonts w:ascii="Helvetica" w:hAnsi="Helvetica"/>
          <w:b/>
        </w:rPr>
      </w:pPr>
      <w:r w:rsidRPr="00F84451">
        <w:rPr>
          <w:rFonts w:ascii="Helvetica" w:hAnsi="Helvetica"/>
          <w:b/>
        </w:rPr>
        <w:t>Best policy option – tests a wider variety of solutions to the resolution and different ways to solve versus small, incremental textual differences.</w:t>
      </w:r>
    </w:p>
    <w:p w:rsidR="00F937C9" w:rsidRPr="00F84451" w:rsidRDefault="00F937C9" w:rsidP="00F84451">
      <w:pPr>
        <w:spacing w:line="276" w:lineRule="auto"/>
        <w:rPr>
          <w:rFonts w:ascii="Helvetica" w:hAnsi="Helvetica"/>
          <w:b/>
        </w:rPr>
      </w:pPr>
      <w:r w:rsidRPr="00F84451">
        <w:rPr>
          <w:rFonts w:ascii="Helvetica" w:hAnsi="Helvetica"/>
          <w:b/>
        </w:rPr>
        <w:t>Ground</w:t>
      </w:r>
    </w:p>
    <w:p w:rsidR="00F937C9" w:rsidRPr="00F84451" w:rsidRDefault="00F937C9" w:rsidP="00F84451">
      <w:pPr>
        <w:spacing w:line="276" w:lineRule="auto"/>
        <w:rPr>
          <w:rFonts w:ascii="Helvetica" w:hAnsi="Helvetica"/>
          <w:b/>
        </w:rPr>
      </w:pPr>
      <w:r w:rsidRPr="00F84451">
        <w:rPr>
          <w:rFonts w:ascii="Helvetica" w:hAnsi="Helvetica"/>
          <w:b/>
        </w:rPr>
        <w:t>Textual comp encourages bad plan writing – they will just make the text vague enough to limit out textual competition which destroys negative ground.</w:t>
      </w:r>
    </w:p>
    <w:p w:rsidR="00F937C9" w:rsidRPr="00F84451" w:rsidRDefault="00F937C9" w:rsidP="00F84451">
      <w:pPr>
        <w:spacing w:line="276" w:lineRule="auto"/>
        <w:rPr>
          <w:rFonts w:ascii="Helvetica" w:hAnsi="Helvetica"/>
          <w:b/>
        </w:rPr>
      </w:pPr>
      <w:r w:rsidRPr="00F84451">
        <w:rPr>
          <w:rFonts w:ascii="Helvetica" w:hAnsi="Helvetica"/>
          <w:b/>
        </w:rPr>
        <w:t>Any CP would be legit – you can just rephrase the plan text and it would compete the same way.</w:t>
      </w:r>
    </w:p>
    <w:p w:rsidR="00F937C9" w:rsidRPr="00F84451" w:rsidRDefault="00F937C9" w:rsidP="00F84451">
      <w:pPr>
        <w:spacing w:line="276" w:lineRule="auto"/>
        <w:rPr>
          <w:rFonts w:ascii="Helvetica" w:hAnsi="Helvetica"/>
          <w:b/>
        </w:rPr>
      </w:pPr>
      <w:r w:rsidRPr="00F84451">
        <w:rPr>
          <w:rFonts w:ascii="Helvetica" w:hAnsi="Helvetica"/>
          <w:b/>
        </w:rPr>
        <w:t>Err neg on theory -- aff gets first and last speech and unlimited prep.</w:t>
      </w:r>
    </w:p>
    <w:p w:rsidR="00F937C9" w:rsidRPr="00F84451" w:rsidRDefault="00F937C9" w:rsidP="00F84451">
      <w:pPr>
        <w:spacing w:line="276" w:lineRule="auto"/>
        <w:rPr>
          <w:rFonts w:ascii="Helvetica" w:hAnsi="Helvetica"/>
          <w:b/>
        </w:rPr>
      </w:pPr>
      <w:r w:rsidRPr="00F84451">
        <w:rPr>
          <w:rFonts w:ascii="Helvetica" w:hAnsi="Helvetica"/>
          <w:b/>
        </w:rPr>
        <w:t xml:space="preserve">Not a voter - Reject the argument not the team. </w:t>
      </w:r>
    </w:p>
    <w:p w:rsidR="00F937C9" w:rsidRPr="00F84451" w:rsidRDefault="00F937C9" w:rsidP="00F84451">
      <w:pPr>
        <w:pStyle w:val="Heading3"/>
        <w:spacing w:line="276" w:lineRule="auto"/>
        <w:rPr>
          <w:rFonts w:ascii="Helvetica" w:hAnsi="Helvetica"/>
        </w:rPr>
      </w:pPr>
      <w:bookmarkStart w:id="37" w:name="_Toc235680471"/>
      <w:r w:rsidRPr="00F84451">
        <w:rPr>
          <w:rFonts w:ascii="Helvetica" w:hAnsi="Helvetica"/>
        </w:rPr>
        <w:lastRenderedPageBreak/>
        <w:t>Textual Competition Good</w:t>
      </w:r>
      <w:bookmarkEnd w:id="37"/>
    </w:p>
    <w:p w:rsidR="00F937C9" w:rsidRPr="00F84451" w:rsidRDefault="00F937C9" w:rsidP="00F84451">
      <w:pPr>
        <w:spacing w:line="276" w:lineRule="auto"/>
        <w:rPr>
          <w:rFonts w:ascii="Helvetica" w:hAnsi="Helvetica"/>
          <w:b/>
        </w:rPr>
      </w:pPr>
      <w:r w:rsidRPr="00F84451">
        <w:rPr>
          <w:rFonts w:ascii="Helvetica" w:hAnsi="Helvetica"/>
          <w:b/>
        </w:rPr>
        <w:t xml:space="preserve">Most predictable – plan is the focus of the debate and is the most stable advocacy in the round. </w:t>
      </w:r>
    </w:p>
    <w:p w:rsidR="00F937C9" w:rsidRPr="00F84451" w:rsidRDefault="00F937C9" w:rsidP="00F84451">
      <w:pPr>
        <w:spacing w:line="276" w:lineRule="auto"/>
        <w:rPr>
          <w:rFonts w:ascii="Helvetica" w:hAnsi="Helvetica"/>
          <w:b/>
        </w:rPr>
      </w:pPr>
      <w:r w:rsidRPr="00F84451">
        <w:rPr>
          <w:rFonts w:ascii="Helvetica" w:hAnsi="Helvetica"/>
          <w:b/>
        </w:rPr>
        <w:t>Fairness – functional competition is arbitrary, it can be derived from anything.</w:t>
      </w:r>
    </w:p>
    <w:p w:rsidR="00F937C9" w:rsidRPr="00F84451" w:rsidRDefault="00F937C9" w:rsidP="00F84451">
      <w:pPr>
        <w:spacing w:line="276" w:lineRule="auto"/>
        <w:rPr>
          <w:rFonts w:ascii="Helvetica" w:hAnsi="Helvetica"/>
          <w:b/>
        </w:rPr>
      </w:pPr>
      <w:r w:rsidRPr="00F84451">
        <w:rPr>
          <w:rFonts w:ascii="Helvetica" w:hAnsi="Helvetica"/>
          <w:b/>
        </w:rPr>
        <w:t>Forces better plan writing – better for general education and ground as well as avoiding procedurals and vagueness arguments</w:t>
      </w:r>
    </w:p>
    <w:p w:rsidR="00F937C9" w:rsidRPr="00F84451" w:rsidRDefault="00F937C9" w:rsidP="00F84451">
      <w:pPr>
        <w:spacing w:line="276" w:lineRule="auto"/>
        <w:rPr>
          <w:rFonts w:ascii="Helvetica" w:hAnsi="Helvetica"/>
          <w:b/>
        </w:rPr>
      </w:pPr>
      <w:r w:rsidRPr="00F84451">
        <w:rPr>
          <w:rFonts w:ascii="Helvetica" w:hAnsi="Helvetica"/>
          <w:b/>
        </w:rPr>
        <w:t>Err neg on theory -- aff gets first and last speech and unlimited prep.</w:t>
      </w:r>
    </w:p>
    <w:p w:rsidR="00F937C9" w:rsidRPr="00F84451" w:rsidRDefault="00F937C9" w:rsidP="00F84451">
      <w:pPr>
        <w:spacing w:line="276" w:lineRule="auto"/>
        <w:rPr>
          <w:rFonts w:ascii="Helvetica" w:hAnsi="Helvetica"/>
          <w:b/>
        </w:rPr>
      </w:pPr>
      <w:r w:rsidRPr="00F84451">
        <w:rPr>
          <w:rFonts w:ascii="Helvetica" w:hAnsi="Helvetica"/>
          <w:b/>
        </w:rPr>
        <w:t xml:space="preserve">Not a voter - Reject the argument not the team. </w:t>
      </w:r>
    </w:p>
    <w:p w:rsidR="00BB27DD" w:rsidRPr="00F84451" w:rsidRDefault="00BB27DD" w:rsidP="00F84451">
      <w:pPr>
        <w:pStyle w:val="Heading3"/>
        <w:spacing w:line="276" w:lineRule="auto"/>
        <w:rPr>
          <w:rFonts w:ascii="Helvetica" w:hAnsi="Helvetica"/>
        </w:rPr>
      </w:pPr>
      <w:bookmarkStart w:id="38" w:name="_Toc297970646"/>
      <w:bookmarkStart w:id="39" w:name="_Toc235680469"/>
      <w:bookmarkStart w:id="40" w:name="_Toc235680470"/>
      <w:r w:rsidRPr="00F84451">
        <w:rPr>
          <w:rFonts w:ascii="Helvetica" w:hAnsi="Helvetica"/>
        </w:rPr>
        <w:lastRenderedPageBreak/>
        <w:t>Textual + Functional Competition Good</w:t>
      </w:r>
      <w:bookmarkEnd w:id="38"/>
    </w:p>
    <w:p w:rsidR="00BB27DD" w:rsidRPr="00F84451" w:rsidRDefault="00BB27DD" w:rsidP="00F84451">
      <w:pPr>
        <w:spacing w:line="276" w:lineRule="auto"/>
        <w:rPr>
          <w:rFonts w:ascii="Helvetica" w:hAnsi="Helvetica"/>
          <w:b/>
        </w:rPr>
      </w:pPr>
      <w:r w:rsidRPr="00F84451">
        <w:rPr>
          <w:rFonts w:ascii="Helvetica" w:hAnsi="Helvetica"/>
          <w:b/>
        </w:rPr>
        <w:t>Our interpretation is that counterplans have to be both textually and functionally competitive:</w:t>
      </w:r>
    </w:p>
    <w:p w:rsidR="00BB27DD" w:rsidRPr="00F84451" w:rsidRDefault="00BB27DD" w:rsidP="00F84451">
      <w:pPr>
        <w:spacing w:line="276" w:lineRule="auto"/>
        <w:rPr>
          <w:rFonts w:ascii="Helvetica" w:hAnsi="Helvetica"/>
          <w:b/>
        </w:rPr>
      </w:pPr>
      <w:r w:rsidRPr="00F84451">
        <w:rPr>
          <w:rFonts w:ascii="Helvetica" w:hAnsi="Helvetica"/>
          <w:b/>
        </w:rPr>
        <w:t>2. Defense</w:t>
      </w:r>
    </w:p>
    <w:p w:rsidR="00BB27DD" w:rsidRPr="00F84451" w:rsidRDefault="00BB27DD" w:rsidP="00F84451">
      <w:pPr>
        <w:spacing w:line="276" w:lineRule="auto"/>
        <w:rPr>
          <w:rFonts w:ascii="Helvetica" w:hAnsi="Helvetica"/>
          <w:b/>
        </w:rPr>
      </w:pPr>
      <w:r w:rsidRPr="00F84451">
        <w:rPr>
          <w:rFonts w:ascii="Helvetica" w:hAnsi="Helvetica"/>
          <w:b/>
        </w:rPr>
        <w:t>a. No strat skew – by being both textual and functionally competitive it competes with the aff in the best possible way</w:t>
      </w:r>
    </w:p>
    <w:p w:rsidR="00BB27DD" w:rsidRPr="00F84451" w:rsidRDefault="00BB27DD" w:rsidP="00F84451">
      <w:pPr>
        <w:spacing w:line="276" w:lineRule="auto"/>
        <w:rPr>
          <w:rFonts w:ascii="Helvetica" w:hAnsi="Helvetica"/>
          <w:b/>
        </w:rPr>
      </w:pPr>
      <w:r w:rsidRPr="00F84451">
        <w:rPr>
          <w:rFonts w:ascii="Helvetica" w:hAnsi="Helvetica"/>
          <w:b/>
        </w:rPr>
        <w:t xml:space="preserve">b. No potential abuse – it is predictable by being both and does not limit aff ground. </w:t>
      </w:r>
    </w:p>
    <w:p w:rsidR="00BB27DD" w:rsidRPr="00F84451" w:rsidRDefault="00BB27DD" w:rsidP="00F84451">
      <w:pPr>
        <w:spacing w:line="276" w:lineRule="auto"/>
        <w:rPr>
          <w:rFonts w:ascii="Helvetica" w:hAnsi="Helvetica"/>
          <w:b/>
        </w:rPr>
      </w:pPr>
      <w:r w:rsidRPr="00F84451">
        <w:rPr>
          <w:rFonts w:ascii="Helvetica" w:hAnsi="Helvetica"/>
          <w:b/>
        </w:rPr>
        <w:t>3. Offense</w:t>
      </w:r>
    </w:p>
    <w:p w:rsidR="00BB27DD" w:rsidRPr="00F84451" w:rsidRDefault="00BB27DD" w:rsidP="00F84451">
      <w:pPr>
        <w:spacing w:line="276" w:lineRule="auto"/>
        <w:rPr>
          <w:rFonts w:ascii="Helvetica" w:hAnsi="Helvetica"/>
          <w:b/>
        </w:rPr>
      </w:pPr>
      <w:r w:rsidRPr="00F84451">
        <w:rPr>
          <w:rFonts w:ascii="Helvetica" w:hAnsi="Helvetica"/>
          <w:b/>
        </w:rPr>
        <w:t>a. Textual competition hurts depth- depth vs. breath - lack of depth because the arguments can be almost anything.  Depth is key to education if one wants breadth one can read a newspaper whereas only debate is capable of allowing for true depth of education.</w:t>
      </w:r>
    </w:p>
    <w:p w:rsidR="00BB27DD" w:rsidRPr="00F84451" w:rsidRDefault="00BB27DD" w:rsidP="00F84451">
      <w:pPr>
        <w:spacing w:line="276" w:lineRule="auto"/>
        <w:rPr>
          <w:rFonts w:ascii="Helvetica" w:hAnsi="Helvetica"/>
          <w:b/>
        </w:rPr>
      </w:pPr>
      <w:r w:rsidRPr="00F84451">
        <w:rPr>
          <w:rFonts w:ascii="Helvetica" w:hAnsi="Helvetica"/>
          <w:b/>
        </w:rPr>
        <w:t xml:space="preserve">b. Avoids purely functional competition- This trivializes debate and focuses on other things which are un-educational. </w:t>
      </w:r>
    </w:p>
    <w:p w:rsidR="00BB27DD" w:rsidRPr="00F84451" w:rsidRDefault="00BB27DD" w:rsidP="00F84451">
      <w:pPr>
        <w:spacing w:line="276" w:lineRule="auto"/>
        <w:rPr>
          <w:rFonts w:ascii="Helvetica" w:hAnsi="Helvetica"/>
          <w:b/>
        </w:rPr>
      </w:pPr>
      <w:r w:rsidRPr="00F84451">
        <w:rPr>
          <w:rFonts w:ascii="Helvetica" w:hAnsi="Helvetica"/>
          <w:b/>
        </w:rPr>
        <w:t>c. Prevents word PICs-Word PICs Trivializes debate and moves debate away from focus which hurts education.</w:t>
      </w:r>
    </w:p>
    <w:p w:rsidR="00BB27DD" w:rsidRPr="00F84451" w:rsidRDefault="00BB27DD" w:rsidP="00F84451">
      <w:pPr>
        <w:spacing w:line="276" w:lineRule="auto"/>
        <w:rPr>
          <w:rFonts w:ascii="Helvetica" w:hAnsi="Helvetica"/>
          <w:b/>
        </w:rPr>
      </w:pPr>
      <w:r w:rsidRPr="00F84451">
        <w:rPr>
          <w:rFonts w:ascii="Helvetica" w:hAnsi="Helvetica"/>
          <w:b/>
        </w:rPr>
        <w:t>d. Allows better Counterplans-Prohibits worst forms of counter plans such as delay conditional and consultation</w:t>
      </w:r>
    </w:p>
    <w:p w:rsidR="00BB27DD" w:rsidRPr="00F84451" w:rsidRDefault="00BB27DD" w:rsidP="00F84451">
      <w:pPr>
        <w:spacing w:line="276" w:lineRule="auto"/>
        <w:rPr>
          <w:rFonts w:ascii="Helvetica" w:hAnsi="Helvetica"/>
          <w:b/>
        </w:rPr>
      </w:pPr>
      <w:r w:rsidRPr="00F84451">
        <w:rPr>
          <w:rFonts w:ascii="Helvetica" w:hAnsi="Helvetica"/>
          <w:b/>
        </w:rPr>
        <w:t>e. Less arbitrary-A combination of both textural and functional competition is good because it is more predictable and easier to debate.</w:t>
      </w:r>
    </w:p>
    <w:p w:rsidR="00BB27DD" w:rsidRPr="00F84451" w:rsidRDefault="00BB27DD" w:rsidP="00F84451">
      <w:pPr>
        <w:spacing w:line="276" w:lineRule="auto"/>
        <w:rPr>
          <w:rFonts w:ascii="Helvetica" w:hAnsi="Helvetica"/>
          <w:b/>
        </w:rPr>
      </w:pPr>
      <w:r w:rsidRPr="00F84451">
        <w:rPr>
          <w:rFonts w:ascii="Helvetica" w:hAnsi="Helvetica"/>
          <w:b/>
        </w:rPr>
        <w:t>f. Avoids purely textual competition-Helps prevent unpredictability of arguments that could remove a part of the plan and add in anything.  Unpredictability hurts education.</w:t>
      </w:r>
    </w:p>
    <w:p w:rsidR="00F937C9" w:rsidRPr="00F84451" w:rsidRDefault="00F937C9" w:rsidP="00F84451">
      <w:pPr>
        <w:pStyle w:val="Heading3"/>
        <w:spacing w:line="276" w:lineRule="auto"/>
        <w:rPr>
          <w:rFonts w:ascii="Helvetica" w:hAnsi="Helvetica"/>
        </w:rPr>
      </w:pPr>
      <w:r w:rsidRPr="00F84451">
        <w:rPr>
          <w:rFonts w:ascii="Helvetica" w:hAnsi="Helvetica"/>
        </w:rPr>
        <w:lastRenderedPageBreak/>
        <w:t>No Alt Text Bad</w:t>
      </w:r>
      <w:bookmarkEnd w:id="39"/>
    </w:p>
    <w:p w:rsidR="00F937C9" w:rsidRPr="00F84451" w:rsidRDefault="00F937C9" w:rsidP="00F84451">
      <w:pPr>
        <w:spacing w:line="276" w:lineRule="auto"/>
        <w:rPr>
          <w:rFonts w:ascii="Helvetica" w:hAnsi="Helvetica"/>
          <w:b/>
        </w:rPr>
      </w:pPr>
      <w:r w:rsidRPr="00F84451">
        <w:rPr>
          <w:rFonts w:ascii="Helvetica" w:hAnsi="Helvetica"/>
          <w:b/>
        </w:rPr>
        <w:t xml:space="preserve">Ground - </w:t>
      </w:r>
    </w:p>
    <w:p w:rsidR="00F937C9" w:rsidRPr="00F84451" w:rsidRDefault="00F937C9" w:rsidP="00F84451">
      <w:pPr>
        <w:spacing w:line="276" w:lineRule="auto"/>
        <w:rPr>
          <w:rFonts w:ascii="Helvetica" w:hAnsi="Helvetica"/>
          <w:b/>
        </w:rPr>
      </w:pPr>
      <w:r w:rsidRPr="00F84451">
        <w:rPr>
          <w:rFonts w:ascii="Helvetica" w:hAnsi="Helvetica"/>
          <w:b/>
        </w:rPr>
        <w:t>Time and strategy skew- We don’t know what the alternative actually is until the rebuttals, wasting our only constructive to create offense against the K.</w:t>
      </w:r>
    </w:p>
    <w:p w:rsidR="00F937C9" w:rsidRPr="00F84451" w:rsidRDefault="00F937C9" w:rsidP="00F84451">
      <w:pPr>
        <w:spacing w:line="276" w:lineRule="auto"/>
        <w:rPr>
          <w:rFonts w:ascii="Helvetica" w:hAnsi="Helvetica"/>
          <w:b/>
        </w:rPr>
      </w:pPr>
      <w:r w:rsidRPr="00F84451">
        <w:rPr>
          <w:rFonts w:ascii="Helvetica" w:hAnsi="Helvetica"/>
          <w:b/>
        </w:rPr>
        <w:t>Moving Target – we’ll never know what the K does until the 2NR which is uniquely abusive because a stable text is key to 2AC answers and they can just spike out of all our specific alt turns. This is an independent voting issue.</w:t>
      </w:r>
    </w:p>
    <w:p w:rsidR="00F937C9" w:rsidRPr="00F84451" w:rsidRDefault="00F937C9" w:rsidP="00F84451">
      <w:pPr>
        <w:spacing w:line="276" w:lineRule="auto"/>
        <w:rPr>
          <w:rFonts w:ascii="Helvetica" w:hAnsi="Helvetica"/>
          <w:b/>
        </w:rPr>
      </w:pPr>
      <w:r w:rsidRPr="00F84451">
        <w:rPr>
          <w:rFonts w:ascii="Helvetica" w:hAnsi="Helvetica"/>
          <w:b/>
        </w:rPr>
        <w:t>Education – We can’t learn about the specific alternatives to plan action if there is no text to compare to.</w:t>
      </w:r>
    </w:p>
    <w:p w:rsidR="00F937C9" w:rsidRPr="00F84451" w:rsidRDefault="00F937C9" w:rsidP="00F84451">
      <w:pPr>
        <w:spacing w:line="276" w:lineRule="auto"/>
        <w:rPr>
          <w:rFonts w:ascii="Helvetica" w:hAnsi="Helvetica"/>
          <w:b/>
        </w:rPr>
      </w:pPr>
      <w:r w:rsidRPr="00F84451">
        <w:rPr>
          <w:rFonts w:ascii="Helvetica" w:hAnsi="Helvetica"/>
          <w:b/>
        </w:rPr>
        <w:t>Can’t prove competitiveness- We don’t know what we can perm if there’s no text, and they’ll just change their alt accordingly</w:t>
      </w:r>
    </w:p>
    <w:p w:rsidR="00F937C9" w:rsidRPr="00F84451" w:rsidRDefault="00F937C9" w:rsidP="00F84451">
      <w:pPr>
        <w:spacing w:line="276" w:lineRule="auto"/>
        <w:rPr>
          <w:rFonts w:ascii="Helvetica" w:hAnsi="Helvetica"/>
          <w:b/>
        </w:rPr>
      </w:pPr>
      <w:r w:rsidRPr="00F84451">
        <w:rPr>
          <w:rFonts w:ascii="Helvetica" w:hAnsi="Helvetica"/>
          <w:b/>
        </w:rPr>
        <w:t>Reciprocity – if we should have to defend a stable text, so should they.</w:t>
      </w:r>
    </w:p>
    <w:p w:rsidR="00F937C9" w:rsidRPr="00F84451" w:rsidRDefault="00F937C9"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F937C9" w:rsidRPr="00F84451" w:rsidRDefault="00F937C9" w:rsidP="00F84451">
      <w:pPr>
        <w:spacing w:line="276" w:lineRule="auto"/>
        <w:rPr>
          <w:rFonts w:ascii="Helvetica" w:hAnsi="Helvetica"/>
          <w:b/>
        </w:rPr>
      </w:pPr>
      <w:r w:rsidRPr="00F84451">
        <w:rPr>
          <w:rFonts w:ascii="Helvetica" w:hAnsi="Helvetica"/>
          <w:b/>
        </w:rPr>
        <w:t>Voter for education, ground, and competitive equity.</w:t>
      </w:r>
    </w:p>
    <w:p w:rsidR="00F937C9" w:rsidRPr="00F84451" w:rsidRDefault="00F937C9" w:rsidP="00F84451">
      <w:pPr>
        <w:pStyle w:val="Heading3"/>
        <w:spacing w:line="276" w:lineRule="auto"/>
        <w:rPr>
          <w:rFonts w:ascii="Helvetica" w:hAnsi="Helvetica"/>
        </w:rPr>
      </w:pPr>
      <w:bookmarkStart w:id="41" w:name="_Toc235680467"/>
      <w:bookmarkEnd w:id="40"/>
      <w:r w:rsidRPr="00F84451">
        <w:rPr>
          <w:rFonts w:ascii="Helvetica" w:hAnsi="Helvetica"/>
        </w:rPr>
        <w:lastRenderedPageBreak/>
        <w:t>No Solvency Advocate Bad</w:t>
      </w:r>
      <w:bookmarkEnd w:id="41"/>
    </w:p>
    <w:p w:rsidR="00F937C9" w:rsidRPr="00F84451" w:rsidRDefault="00F937C9" w:rsidP="00F84451">
      <w:pPr>
        <w:spacing w:line="276" w:lineRule="auto"/>
        <w:rPr>
          <w:rFonts w:ascii="Helvetica" w:hAnsi="Helvetica"/>
          <w:b/>
        </w:rPr>
      </w:pPr>
      <w:r w:rsidRPr="00F84451">
        <w:rPr>
          <w:rFonts w:ascii="Helvetica" w:hAnsi="Helvetica"/>
          <w:b/>
        </w:rPr>
        <w:t>Destroys education</w:t>
      </w:r>
    </w:p>
    <w:p w:rsidR="00F937C9" w:rsidRPr="00F84451" w:rsidRDefault="00F937C9" w:rsidP="00F84451">
      <w:pPr>
        <w:spacing w:line="276" w:lineRule="auto"/>
        <w:rPr>
          <w:rFonts w:ascii="Helvetica" w:hAnsi="Helvetica"/>
          <w:b/>
        </w:rPr>
      </w:pPr>
      <w:r w:rsidRPr="00F84451">
        <w:rPr>
          <w:rFonts w:ascii="Helvetica" w:hAnsi="Helvetica"/>
          <w:b/>
        </w:rPr>
        <w:t xml:space="preserve">Unpredictable texts – without a solvency advocate, the neg can fiat anything which kills real world education because they can just create an artificial counterplan which is bad for debate because they fiat competitiveness. </w:t>
      </w:r>
    </w:p>
    <w:p w:rsidR="00F937C9" w:rsidRPr="00F84451" w:rsidRDefault="00F937C9" w:rsidP="00F84451">
      <w:pPr>
        <w:spacing w:line="276" w:lineRule="auto"/>
        <w:rPr>
          <w:rFonts w:ascii="Helvetica" w:hAnsi="Helvetica"/>
          <w:b/>
        </w:rPr>
      </w:pPr>
      <w:r w:rsidRPr="00F84451">
        <w:rPr>
          <w:rFonts w:ascii="Helvetica" w:hAnsi="Helvetica"/>
          <w:b/>
        </w:rPr>
        <w:t>Not real world – the cp would never be presented before congress if no one agreed it was a good idea.</w:t>
      </w:r>
    </w:p>
    <w:p w:rsidR="00F937C9" w:rsidRPr="00F84451" w:rsidRDefault="00F937C9" w:rsidP="00F84451">
      <w:pPr>
        <w:spacing w:line="276" w:lineRule="auto"/>
        <w:rPr>
          <w:rFonts w:ascii="Helvetica" w:hAnsi="Helvetica"/>
          <w:b/>
        </w:rPr>
      </w:pPr>
      <w:r w:rsidRPr="00F84451">
        <w:rPr>
          <w:rFonts w:ascii="Helvetica" w:hAnsi="Helvetica"/>
          <w:b/>
        </w:rPr>
        <w:t xml:space="preserve">Ground – </w:t>
      </w:r>
    </w:p>
    <w:p w:rsidR="00F937C9" w:rsidRPr="00F84451" w:rsidRDefault="00F937C9" w:rsidP="00F84451">
      <w:pPr>
        <w:spacing w:line="276" w:lineRule="auto"/>
        <w:rPr>
          <w:rFonts w:ascii="Helvetica" w:hAnsi="Helvetica"/>
          <w:b/>
        </w:rPr>
      </w:pPr>
      <w:r w:rsidRPr="00F84451">
        <w:rPr>
          <w:rFonts w:ascii="Helvetica" w:hAnsi="Helvetica"/>
          <w:b/>
        </w:rPr>
        <w:t xml:space="preserve">Moving target – without a stable plan text the neg can always shift advocacies by the 2NR which kills aff strategy from the 2AC. </w:t>
      </w:r>
    </w:p>
    <w:p w:rsidR="00F937C9" w:rsidRPr="00F84451" w:rsidRDefault="00F937C9" w:rsidP="00F84451">
      <w:pPr>
        <w:spacing w:line="276" w:lineRule="auto"/>
        <w:rPr>
          <w:rFonts w:ascii="Helvetica" w:hAnsi="Helvetica"/>
          <w:b/>
        </w:rPr>
      </w:pPr>
      <w:r w:rsidRPr="00F84451">
        <w:rPr>
          <w:rFonts w:ascii="Helvetica" w:hAnsi="Helvetica"/>
          <w:b/>
        </w:rPr>
        <w:t>Steals aff answers – we can’t indict their solvency evidence because there is none specific to their counterplan which is key to impact calc and determining whether the counterplan solves.</w:t>
      </w:r>
    </w:p>
    <w:p w:rsidR="00F937C9" w:rsidRPr="00F84451" w:rsidRDefault="00F937C9" w:rsidP="00F84451">
      <w:pPr>
        <w:spacing w:line="276" w:lineRule="auto"/>
        <w:rPr>
          <w:rFonts w:ascii="Helvetica" w:hAnsi="Helvetica"/>
          <w:b/>
        </w:rPr>
      </w:pPr>
      <w:r w:rsidRPr="00F84451">
        <w:rPr>
          <w:rFonts w:ascii="Helvetica" w:hAnsi="Helvetica"/>
          <w:b/>
        </w:rPr>
        <w:t>Not reciprocal – aff is forced to present a plan steeped in the literature base of the resolution. Not forcing the neg to present a counterplan with a solvency advocate is unfair to the aff.</w:t>
      </w:r>
    </w:p>
    <w:p w:rsidR="00F937C9" w:rsidRPr="00F84451" w:rsidRDefault="00F937C9"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F937C9" w:rsidRPr="00F84451" w:rsidRDefault="00F937C9" w:rsidP="00F84451">
      <w:pPr>
        <w:spacing w:line="276" w:lineRule="auto"/>
        <w:rPr>
          <w:rFonts w:ascii="Helvetica" w:hAnsi="Helvetica"/>
          <w:b/>
        </w:rPr>
      </w:pPr>
      <w:r w:rsidRPr="00F84451">
        <w:rPr>
          <w:rFonts w:ascii="Helvetica" w:hAnsi="Helvetica"/>
          <w:b/>
        </w:rPr>
        <w:t>Voter for fairness, education, and ground.</w:t>
      </w:r>
    </w:p>
    <w:p w:rsidR="00C51106" w:rsidRPr="00F84451" w:rsidRDefault="00C51106" w:rsidP="00F84451">
      <w:pPr>
        <w:pStyle w:val="Heading3"/>
        <w:spacing w:line="276" w:lineRule="auto"/>
        <w:rPr>
          <w:rFonts w:ascii="Helvetica" w:hAnsi="Helvetica"/>
        </w:rPr>
      </w:pPr>
      <w:bookmarkStart w:id="42" w:name="_Toc235680466"/>
      <w:bookmarkStart w:id="43" w:name="_Toc235680475"/>
      <w:bookmarkEnd w:id="32"/>
      <w:r w:rsidRPr="00F84451">
        <w:rPr>
          <w:rFonts w:ascii="Helvetica" w:hAnsi="Helvetica"/>
        </w:rPr>
        <w:lastRenderedPageBreak/>
        <w:t>Vagueness Good</w:t>
      </w:r>
      <w:bookmarkEnd w:id="42"/>
    </w:p>
    <w:p w:rsidR="00C51106" w:rsidRPr="00F84451" w:rsidRDefault="00C51106" w:rsidP="00F84451">
      <w:pPr>
        <w:spacing w:line="276" w:lineRule="auto"/>
        <w:rPr>
          <w:rFonts w:ascii="Helvetica" w:hAnsi="Helvetica"/>
          <w:b/>
        </w:rPr>
      </w:pPr>
      <w:r w:rsidRPr="00F84451">
        <w:rPr>
          <w:rFonts w:ascii="Helvetica" w:hAnsi="Helvetica"/>
          <w:b/>
        </w:rPr>
        <w:t>No link -- The plan is not vague – ___________________</w:t>
      </w:r>
    </w:p>
    <w:p w:rsidR="00C51106" w:rsidRPr="00F84451" w:rsidRDefault="00C51106" w:rsidP="00F84451">
      <w:pPr>
        <w:spacing w:line="276" w:lineRule="auto"/>
        <w:rPr>
          <w:rFonts w:ascii="Helvetica" w:hAnsi="Helvetica"/>
          <w:b/>
        </w:rPr>
      </w:pPr>
      <w:r w:rsidRPr="00F84451">
        <w:rPr>
          <w:rFonts w:ascii="Helvetica" w:hAnsi="Helvetica"/>
          <w:b/>
        </w:rPr>
        <w:t xml:space="preserve">Increases education – </w:t>
      </w:r>
    </w:p>
    <w:p w:rsidR="00C51106" w:rsidRPr="00F84451" w:rsidRDefault="00C51106" w:rsidP="00F84451">
      <w:pPr>
        <w:spacing w:line="276" w:lineRule="auto"/>
        <w:rPr>
          <w:rFonts w:ascii="Helvetica" w:hAnsi="Helvetica"/>
          <w:b/>
        </w:rPr>
      </w:pPr>
      <w:r w:rsidRPr="00F84451">
        <w:rPr>
          <w:rFonts w:ascii="Helvetica" w:hAnsi="Helvetica"/>
          <w:b/>
        </w:rPr>
        <w:t>Breadth over depth -- it forces a discussion about more of the resolution which is the best way to evaluate the topic because we have a wider grasp of poverty and applicable social services.</w:t>
      </w:r>
    </w:p>
    <w:p w:rsidR="00C51106" w:rsidRPr="00F84451" w:rsidRDefault="00C51106" w:rsidP="00F84451">
      <w:pPr>
        <w:spacing w:line="276" w:lineRule="auto"/>
        <w:rPr>
          <w:rFonts w:ascii="Helvetica" w:hAnsi="Helvetica"/>
          <w:b/>
        </w:rPr>
      </w:pPr>
      <w:r w:rsidRPr="00F84451">
        <w:rPr>
          <w:rFonts w:ascii="Helvetica" w:hAnsi="Helvetica"/>
          <w:b/>
        </w:rPr>
        <w:t>Increases neg ground – A vague plan allows the neg to run more disads or kritiks because we link to more arguments and we won’t spike out of their specific links.</w:t>
      </w:r>
    </w:p>
    <w:p w:rsidR="00C51106" w:rsidRPr="00F84451" w:rsidRDefault="00C51106" w:rsidP="00F84451">
      <w:pPr>
        <w:spacing w:line="276" w:lineRule="auto"/>
        <w:rPr>
          <w:rFonts w:ascii="Helvetica" w:hAnsi="Helvetica"/>
          <w:b/>
        </w:rPr>
      </w:pPr>
      <w:r w:rsidRPr="00F84451">
        <w:rPr>
          <w:rFonts w:ascii="Helvetica" w:hAnsi="Helvetica"/>
          <w:b/>
        </w:rPr>
        <w:t>C-x checks – you had three minutes to clarify anything you didn’t understand after the 1AC, it’s not our fault you think we’re vague.</w:t>
      </w:r>
    </w:p>
    <w:p w:rsidR="00C51106" w:rsidRPr="00F84451" w:rsidRDefault="00C51106" w:rsidP="00F84451">
      <w:pPr>
        <w:spacing w:line="276" w:lineRule="auto"/>
        <w:rPr>
          <w:rFonts w:ascii="Helvetica" w:hAnsi="Helvetica"/>
          <w:b/>
        </w:rPr>
      </w:pPr>
      <w:r w:rsidRPr="00F84451">
        <w:rPr>
          <w:rFonts w:ascii="Helvetica" w:hAnsi="Helvetica"/>
          <w:b/>
        </w:rPr>
        <w:t xml:space="preserve">Not a bill – it is just a plan text with resolved intent, we don’t have to specify ever minute detail. </w:t>
      </w:r>
    </w:p>
    <w:p w:rsidR="00C51106" w:rsidRPr="00F84451" w:rsidRDefault="00C51106" w:rsidP="00F84451">
      <w:pPr>
        <w:spacing w:line="276" w:lineRule="auto"/>
        <w:rPr>
          <w:rFonts w:ascii="Helvetica" w:hAnsi="Helvetica"/>
          <w:b/>
        </w:rPr>
      </w:pPr>
      <w:r w:rsidRPr="00F84451">
        <w:rPr>
          <w:rFonts w:ascii="Helvetica" w:hAnsi="Helvetica"/>
          <w:b/>
        </w:rPr>
        <w:t>Err neg on theory -- aff gets first and last speech and unlimited prep.</w:t>
      </w:r>
    </w:p>
    <w:p w:rsidR="00C51106" w:rsidRPr="00F84451" w:rsidRDefault="00C51106" w:rsidP="00F84451">
      <w:pPr>
        <w:spacing w:line="276" w:lineRule="auto"/>
        <w:rPr>
          <w:rFonts w:ascii="Helvetica" w:hAnsi="Helvetica"/>
          <w:b/>
        </w:rPr>
      </w:pPr>
      <w:r w:rsidRPr="00F84451">
        <w:rPr>
          <w:rFonts w:ascii="Helvetica" w:hAnsi="Helvetica"/>
          <w:b/>
        </w:rPr>
        <w:t xml:space="preserve">Not a voter - Reject the argument not the team. </w:t>
      </w:r>
    </w:p>
    <w:p w:rsidR="00F937C9" w:rsidRPr="00F84451" w:rsidRDefault="00F937C9" w:rsidP="00F84451">
      <w:pPr>
        <w:pStyle w:val="Heading2"/>
        <w:spacing w:line="276" w:lineRule="auto"/>
        <w:rPr>
          <w:rFonts w:ascii="Helvetica" w:hAnsi="Helvetica"/>
        </w:rPr>
      </w:pPr>
      <w:r w:rsidRPr="00F84451">
        <w:rPr>
          <w:rFonts w:ascii="Helvetica" w:hAnsi="Helvetica"/>
        </w:rPr>
        <w:lastRenderedPageBreak/>
        <w:t>Perms</w:t>
      </w:r>
    </w:p>
    <w:p w:rsidR="00F937C9" w:rsidRPr="00F84451" w:rsidRDefault="00F937C9" w:rsidP="00F84451">
      <w:pPr>
        <w:pStyle w:val="Heading3"/>
        <w:spacing w:line="276" w:lineRule="auto"/>
        <w:rPr>
          <w:rFonts w:ascii="Helvetica" w:hAnsi="Helvetica"/>
        </w:rPr>
      </w:pPr>
      <w:bookmarkStart w:id="44" w:name="_Toc235680486"/>
      <w:r w:rsidRPr="00F84451">
        <w:rPr>
          <w:rFonts w:ascii="Helvetica" w:hAnsi="Helvetica"/>
        </w:rPr>
        <w:lastRenderedPageBreak/>
        <w:t>Advocating Perms Good</w:t>
      </w:r>
      <w:bookmarkEnd w:id="44"/>
    </w:p>
    <w:p w:rsidR="00F937C9" w:rsidRPr="00F84451" w:rsidRDefault="00F937C9" w:rsidP="00F84451">
      <w:pPr>
        <w:spacing w:line="276" w:lineRule="auto"/>
        <w:rPr>
          <w:rFonts w:ascii="Helvetica" w:hAnsi="Helvetica"/>
          <w:b/>
        </w:rPr>
      </w:pPr>
      <w:r w:rsidRPr="00F84451">
        <w:rPr>
          <w:rFonts w:ascii="Helvetica" w:hAnsi="Helvetica"/>
          <w:b/>
        </w:rPr>
        <w:t>Doesn’t steal ground - The neg can still win that the aff is a bad idea by weighing the DA’s against the perm.</w:t>
      </w:r>
    </w:p>
    <w:p w:rsidR="00F937C9" w:rsidRPr="00F84451" w:rsidRDefault="00F937C9" w:rsidP="00F84451">
      <w:pPr>
        <w:spacing w:line="276" w:lineRule="auto"/>
        <w:rPr>
          <w:rFonts w:ascii="Helvetica" w:hAnsi="Helvetica"/>
          <w:b/>
        </w:rPr>
      </w:pPr>
      <w:r w:rsidRPr="00F84451">
        <w:rPr>
          <w:rFonts w:ascii="Helvetica" w:hAnsi="Helvetica"/>
          <w:b/>
        </w:rPr>
        <w:t>Reciprocal – the neg gets to advocate the counterplan, we should be able to advocate the perm. They can have the status quo and the counterplan, we can have the perm or the plan.</w:t>
      </w:r>
    </w:p>
    <w:p w:rsidR="00F937C9" w:rsidRPr="00F84451" w:rsidRDefault="00F937C9"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F937C9" w:rsidRPr="00F84451" w:rsidRDefault="00F937C9" w:rsidP="00F84451">
      <w:pPr>
        <w:spacing w:line="276" w:lineRule="auto"/>
        <w:rPr>
          <w:rFonts w:ascii="Helvetica" w:hAnsi="Helvetica"/>
          <w:b/>
        </w:rPr>
      </w:pPr>
      <w:r w:rsidRPr="00F84451">
        <w:rPr>
          <w:rFonts w:ascii="Helvetica" w:hAnsi="Helvetica"/>
          <w:b/>
        </w:rPr>
        <w:t>Not a voting issue – reject the argument and not the team.</w:t>
      </w:r>
    </w:p>
    <w:p w:rsidR="00F937C9" w:rsidRPr="00F84451" w:rsidRDefault="00F937C9" w:rsidP="00F84451">
      <w:pPr>
        <w:pStyle w:val="Heading3"/>
        <w:spacing w:line="276" w:lineRule="auto"/>
        <w:rPr>
          <w:rFonts w:ascii="Helvetica" w:hAnsi="Helvetica"/>
        </w:rPr>
      </w:pPr>
      <w:bookmarkStart w:id="45" w:name="_Toc235680480"/>
      <w:r w:rsidRPr="00F84451">
        <w:rPr>
          <w:rFonts w:ascii="Helvetica" w:hAnsi="Helvetica"/>
        </w:rPr>
        <w:lastRenderedPageBreak/>
        <w:t>Intrinsic Perms Good</w:t>
      </w:r>
      <w:bookmarkEnd w:id="45"/>
    </w:p>
    <w:p w:rsidR="00F937C9" w:rsidRPr="00F84451" w:rsidRDefault="00F937C9" w:rsidP="00F84451">
      <w:pPr>
        <w:spacing w:line="276" w:lineRule="auto"/>
        <w:rPr>
          <w:rFonts w:ascii="Helvetica" w:hAnsi="Helvetica"/>
          <w:b/>
        </w:rPr>
      </w:pPr>
      <w:r w:rsidRPr="00F84451">
        <w:rPr>
          <w:rFonts w:ascii="Helvetica" w:hAnsi="Helvetica"/>
          <w:b/>
        </w:rPr>
        <w:t>[Explain why your perm isn’t intrinsic]</w:t>
      </w:r>
    </w:p>
    <w:p w:rsidR="00F937C9" w:rsidRPr="00F84451" w:rsidRDefault="00F937C9" w:rsidP="00F84451">
      <w:pPr>
        <w:spacing w:line="276" w:lineRule="auto"/>
        <w:rPr>
          <w:rFonts w:ascii="Helvetica" w:hAnsi="Helvetica"/>
          <w:b/>
        </w:rPr>
      </w:pPr>
      <w:r w:rsidRPr="00F84451">
        <w:rPr>
          <w:rFonts w:ascii="Helvetica" w:hAnsi="Helvetica"/>
          <w:b/>
        </w:rPr>
        <w:t>Education</w:t>
      </w:r>
    </w:p>
    <w:p w:rsidR="00F937C9" w:rsidRPr="00F84451" w:rsidRDefault="00F937C9" w:rsidP="00F84451">
      <w:pPr>
        <w:spacing w:line="276" w:lineRule="auto"/>
        <w:rPr>
          <w:rFonts w:ascii="Helvetica" w:hAnsi="Helvetica"/>
          <w:b/>
        </w:rPr>
      </w:pPr>
      <w:r w:rsidRPr="00F84451">
        <w:rPr>
          <w:rFonts w:ascii="Helvetica" w:hAnsi="Helvetica"/>
          <w:b/>
        </w:rPr>
        <w:t>Key to finding best policy option – most real world. Real policy makers wouldn’t exclude a potential solution if it wasn’t in the original bill.</w:t>
      </w:r>
    </w:p>
    <w:p w:rsidR="00F937C9" w:rsidRPr="00F84451" w:rsidRDefault="00F937C9" w:rsidP="00F84451">
      <w:pPr>
        <w:spacing w:line="276" w:lineRule="auto"/>
        <w:rPr>
          <w:rFonts w:ascii="Helvetica" w:hAnsi="Helvetica"/>
          <w:b/>
        </w:rPr>
      </w:pPr>
      <w:r w:rsidRPr="00F84451">
        <w:rPr>
          <w:rFonts w:ascii="Helvetica" w:hAnsi="Helvetica"/>
          <w:b/>
        </w:rPr>
        <w:t>Key to testing the competitiveness of the disad/kritik</w:t>
      </w:r>
    </w:p>
    <w:p w:rsidR="00F937C9" w:rsidRPr="00F84451" w:rsidRDefault="00F937C9" w:rsidP="00F84451">
      <w:pPr>
        <w:spacing w:line="276" w:lineRule="auto"/>
        <w:rPr>
          <w:rFonts w:ascii="Helvetica" w:hAnsi="Helvetica"/>
          <w:b/>
        </w:rPr>
      </w:pPr>
      <w:r w:rsidRPr="00F84451">
        <w:rPr>
          <w:rFonts w:ascii="Helvetica" w:hAnsi="Helvetica"/>
          <w:b/>
        </w:rPr>
        <w:t>Ground – each new step is more ground for the negative to read offense against us.</w:t>
      </w:r>
    </w:p>
    <w:p w:rsidR="00F937C9" w:rsidRPr="00F84451" w:rsidRDefault="00F937C9"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F937C9" w:rsidRPr="00F84451" w:rsidRDefault="00F937C9" w:rsidP="00F84451">
      <w:pPr>
        <w:spacing w:line="276" w:lineRule="auto"/>
        <w:rPr>
          <w:rFonts w:ascii="Helvetica" w:hAnsi="Helvetica"/>
          <w:b/>
        </w:rPr>
      </w:pPr>
      <w:r w:rsidRPr="00F84451">
        <w:rPr>
          <w:rFonts w:ascii="Helvetica" w:hAnsi="Helvetica"/>
          <w:b/>
        </w:rPr>
        <w:t>Not a voter – reject the argument not the team</w:t>
      </w:r>
    </w:p>
    <w:p w:rsidR="00F937C9" w:rsidRPr="00F84451" w:rsidRDefault="00F937C9" w:rsidP="00F84451">
      <w:pPr>
        <w:pStyle w:val="Heading3"/>
        <w:spacing w:line="276" w:lineRule="auto"/>
        <w:rPr>
          <w:rFonts w:ascii="Helvetica" w:hAnsi="Helvetica"/>
        </w:rPr>
      </w:pPr>
      <w:bookmarkStart w:id="46" w:name="_Toc235680482"/>
      <w:r w:rsidRPr="00F84451">
        <w:rPr>
          <w:rFonts w:ascii="Helvetica" w:hAnsi="Helvetica"/>
        </w:rPr>
        <w:lastRenderedPageBreak/>
        <w:t>Intrinsic DA Perms Good</w:t>
      </w:r>
      <w:bookmarkEnd w:id="46"/>
    </w:p>
    <w:p w:rsidR="00F937C9" w:rsidRPr="00F84451" w:rsidRDefault="00F937C9" w:rsidP="00F84451">
      <w:pPr>
        <w:spacing w:line="276" w:lineRule="auto"/>
        <w:rPr>
          <w:rFonts w:ascii="Helvetica" w:hAnsi="Helvetica"/>
          <w:b/>
        </w:rPr>
      </w:pPr>
      <w:r w:rsidRPr="00F84451">
        <w:rPr>
          <w:rFonts w:ascii="Helvetica" w:hAnsi="Helvetica"/>
          <w:b/>
        </w:rPr>
        <w:t>Interpretation: the neg only gets disadvantages that are intrinsic to the aff</w:t>
      </w:r>
    </w:p>
    <w:p w:rsidR="00F937C9" w:rsidRPr="00F84451" w:rsidRDefault="00F937C9" w:rsidP="00F84451">
      <w:pPr>
        <w:spacing w:line="276" w:lineRule="auto"/>
        <w:rPr>
          <w:rFonts w:ascii="Helvetica" w:hAnsi="Helvetica"/>
          <w:b/>
        </w:rPr>
      </w:pPr>
      <w:r w:rsidRPr="00F84451">
        <w:rPr>
          <w:rFonts w:ascii="Helvetica" w:hAnsi="Helvetica"/>
          <w:b/>
        </w:rPr>
        <w:t>Doesn’t kill disads – only non-competitive disads which are not opportunity costs to the plan can be permed</w:t>
      </w:r>
    </w:p>
    <w:p w:rsidR="00F937C9" w:rsidRPr="00F84451" w:rsidRDefault="00F937C9" w:rsidP="00F84451">
      <w:pPr>
        <w:spacing w:line="276" w:lineRule="auto"/>
        <w:rPr>
          <w:rFonts w:ascii="Helvetica" w:hAnsi="Helvetica"/>
          <w:b/>
        </w:rPr>
      </w:pPr>
      <w:r w:rsidRPr="00F84451">
        <w:rPr>
          <w:rFonts w:ascii="Helvetica" w:hAnsi="Helvetica"/>
          <w:b/>
        </w:rPr>
        <w:t>Plan is still unconditional – the perm is just a test of competition as long as the aff does not sever</w:t>
      </w:r>
    </w:p>
    <w:p w:rsidR="00F937C9" w:rsidRPr="00F84451" w:rsidRDefault="00F937C9" w:rsidP="00F84451">
      <w:pPr>
        <w:spacing w:line="276" w:lineRule="auto"/>
        <w:rPr>
          <w:rFonts w:ascii="Helvetica" w:hAnsi="Helvetica"/>
          <w:b/>
        </w:rPr>
      </w:pPr>
      <w:r w:rsidRPr="00F84451">
        <w:rPr>
          <w:rFonts w:ascii="Helvetica" w:hAnsi="Helvetica"/>
          <w:b/>
        </w:rPr>
        <w:t>Not extra T – if the best course of action includes the aff then it means we the aff still wins</w:t>
      </w:r>
    </w:p>
    <w:p w:rsidR="00F937C9" w:rsidRPr="00F84451" w:rsidRDefault="00F937C9" w:rsidP="00F84451">
      <w:pPr>
        <w:spacing w:line="276" w:lineRule="auto"/>
        <w:rPr>
          <w:rFonts w:ascii="Helvetica" w:hAnsi="Helvetica"/>
          <w:b/>
        </w:rPr>
      </w:pPr>
      <w:r w:rsidRPr="00F84451">
        <w:rPr>
          <w:rFonts w:ascii="Helvetica" w:hAnsi="Helvetica"/>
          <w:b/>
        </w:rPr>
        <w:t>Checks infinite advantage counterplans</w:t>
      </w:r>
    </w:p>
    <w:p w:rsidR="00F937C9" w:rsidRPr="00F84451" w:rsidRDefault="00F937C9"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F937C9" w:rsidRPr="00F84451" w:rsidRDefault="00F937C9" w:rsidP="00F84451">
      <w:pPr>
        <w:spacing w:line="276" w:lineRule="auto"/>
        <w:rPr>
          <w:rFonts w:ascii="Helvetica" w:hAnsi="Helvetica"/>
          <w:b/>
        </w:rPr>
      </w:pPr>
      <w:r w:rsidRPr="00F84451">
        <w:rPr>
          <w:rFonts w:ascii="Helvetica" w:hAnsi="Helvetica"/>
          <w:b/>
        </w:rPr>
        <w:t>Not a voter – reject the argument not the team</w:t>
      </w:r>
    </w:p>
    <w:p w:rsidR="00DC5682" w:rsidRPr="00F84451" w:rsidRDefault="00DC5682" w:rsidP="00F84451">
      <w:pPr>
        <w:pStyle w:val="Heading3"/>
        <w:spacing w:line="276" w:lineRule="auto"/>
        <w:rPr>
          <w:rFonts w:ascii="Helvetica" w:hAnsi="Helvetica"/>
        </w:rPr>
      </w:pPr>
      <w:bookmarkStart w:id="47" w:name="_Toc235680476"/>
      <w:bookmarkEnd w:id="43"/>
      <w:r w:rsidRPr="00F84451">
        <w:rPr>
          <w:rFonts w:ascii="Helvetica" w:hAnsi="Helvetica"/>
        </w:rPr>
        <w:lastRenderedPageBreak/>
        <w:t>Multiple Perms Good</w:t>
      </w:r>
      <w:bookmarkEnd w:id="47"/>
    </w:p>
    <w:p w:rsidR="00DC5682" w:rsidRPr="00F84451" w:rsidRDefault="00DC5682" w:rsidP="00F84451">
      <w:pPr>
        <w:spacing w:line="276" w:lineRule="auto"/>
        <w:rPr>
          <w:rFonts w:ascii="Helvetica" w:hAnsi="Helvetica"/>
          <w:b/>
        </w:rPr>
      </w:pPr>
      <w:r w:rsidRPr="00F84451">
        <w:rPr>
          <w:rFonts w:ascii="Helvetica" w:hAnsi="Helvetica"/>
          <w:b/>
        </w:rPr>
        <w:t>Just a test of competition – the perm exists to see if the counterplan or kritik is competitive. If it still triggers the net benefit or the counterplan is mutually exclusive, then we lose argument. End of story.</w:t>
      </w:r>
    </w:p>
    <w:p w:rsidR="00DC5682" w:rsidRPr="00F84451" w:rsidRDefault="00DC5682" w:rsidP="00F84451">
      <w:pPr>
        <w:spacing w:line="276" w:lineRule="auto"/>
        <w:rPr>
          <w:rFonts w:ascii="Helvetica" w:hAnsi="Helvetica"/>
          <w:b/>
        </w:rPr>
      </w:pPr>
      <w:r w:rsidRPr="00F84451">
        <w:rPr>
          <w:rFonts w:ascii="Helvetica" w:hAnsi="Helvetica"/>
          <w:b/>
        </w:rPr>
        <w:t>Breadth over depth – multiple perms allows us to check the competitiveness of the k/cp under a multitude of circumstances which is key to understanding various solutions and is key to aff ground.</w:t>
      </w:r>
    </w:p>
    <w:p w:rsidR="00DC5682" w:rsidRPr="00F84451" w:rsidRDefault="00DC5682" w:rsidP="00F84451">
      <w:pPr>
        <w:spacing w:line="276" w:lineRule="auto"/>
        <w:rPr>
          <w:rFonts w:ascii="Helvetica" w:hAnsi="Helvetica"/>
          <w:b/>
        </w:rPr>
      </w:pPr>
      <w:r w:rsidRPr="00F84451">
        <w:rPr>
          <w:rFonts w:ascii="Helvetica" w:hAnsi="Helvetica"/>
          <w:b/>
        </w:rPr>
        <w:t>Err neg on theory -- aff gets first and last speech and unlimited prep.</w:t>
      </w:r>
    </w:p>
    <w:p w:rsidR="00DC5682" w:rsidRPr="00F84451" w:rsidRDefault="00DC5682" w:rsidP="00F84451">
      <w:pPr>
        <w:spacing w:line="276" w:lineRule="auto"/>
        <w:rPr>
          <w:rFonts w:ascii="Helvetica" w:hAnsi="Helvetica"/>
          <w:b/>
        </w:rPr>
      </w:pPr>
      <w:r w:rsidRPr="00F84451">
        <w:rPr>
          <w:rFonts w:ascii="Helvetica" w:hAnsi="Helvetica"/>
          <w:b/>
        </w:rPr>
        <w:t xml:space="preserve">Not a voter - Reject the argument not the team. </w:t>
      </w:r>
    </w:p>
    <w:p w:rsidR="00DC5682" w:rsidRPr="00F84451" w:rsidRDefault="00DC5682" w:rsidP="00F84451">
      <w:pPr>
        <w:spacing w:line="276" w:lineRule="auto"/>
        <w:rPr>
          <w:rFonts w:ascii="Helvetica" w:hAnsi="Helvetica"/>
          <w:b/>
        </w:rPr>
      </w:pPr>
      <w:r w:rsidRPr="00F84451">
        <w:rPr>
          <w:rFonts w:ascii="Helvetica" w:hAnsi="Helvetica"/>
          <w:b/>
        </w:rPr>
        <w:t>Insert severance perms good / intrinsic perms theory.</w:t>
      </w:r>
    </w:p>
    <w:p w:rsidR="00112026" w:rsidRPr="00F84451" w:rsidRDefault="00112026" w:rsidP="00F84451">
      <w:pPr>
        <w:pStyle w:val="Heading3"/>
        <w:spacing w:line="276" w:lineRule="auto"/>
        <w:rPr>
          <w:rFonts w:ascii="Helvetica" w:hAnsi="Helvetica"/>
        </w:rPr>
      </w:pPr>
      <w:bookmarkStart w:id="48" w:name="_Toc235680483"/>
      <w:bookmarkStart w:id="49" w:name="_Toc235680485"/>
      <w:r w:rsidRPr="00F84451">
        <w:rPr>
          <w:rFonts w:ascii="Helvetica" w:hAnsi="Helvetica"/>
        </w:rPr>
        <w:lastRenderedPageBreak/>
        <w:t>Perf Con Bad</w:t>
      </w:r>
      <w:bookmarkEnd w:id="48"/>
    </w:p>
    <w:p w:rsidR="00112026" w:rsidRPr="00F84451" w:rsidRDefault="00112026" w:rsidP="00F84451">
      <w:pPr>
        <w:spacing w:line="276" w:lineRule="auto"/>
        <w:rPr>
          <w:rFonts w:ascii="Helvetica" w:hAnsi="Helvetica"/>
          <w:b/>
        </w:rPr>
      </w:pPr>
      <w:r w:rsidRPr="00F84451">
        <w:rPr>
          <w:rFonts w:ascii="Helvetica" w:hAnsi="Helvetica"/>
          <w:b/>
        </w:rPr>
        <w:t>Kills education – forces us to debate ourselves with contradictory answers</w:t>
      </w:r>
    </w:p>
    <w:p w:rsidR="00112026" w:rsidRPr="00F84451" w:rsidRDefault="00112026" w:rsidP="00F84451">
      <w:pPr>
        <w:spacing w:line="276" w:lineRule="auto"/>
        <w:rPr>
          <w:rFonts w:ascii="Helvetica" w:hAnsi="Helvetica"/>
          <w:b/>
        </w:rPr>
      </w:pPr>
      <w:r w:rsidRPr="00F84451">
        <w:rPr>
          <w:rFonts w:ascii="Helvetica" w:hAnsi="Helvetica"/>
          <w:b/>
        </w:rPr>
        <w:t>Strategy skew – neg can just kick one argument and cross apply our answers to the other flow.</w:t>
      </w:r>
    </w:p>
    <w:p w:rsidR="00112026" w:rsidRPr="00F84451" w:rsidRDefault="00112026" w:rsidP="00F84451">
      <w:pPr>
        <w:spacing w:line="276" w:lineRule="auto"/>
        <w:rPr>
          <w:rFonts w:ascii="Helvetica" w:hAnsi="Helvetica"/>
          <w:b/>
        </w:rPr>
      </w:pPr>
      <w:r w:rsidRPr="00F84451">
        <w:rPr>
          <w:rFonts w:ascii="Helvetica" w:hAnsi="Helvetica"/>
          <w:b/>
        </w:rPr>
        <w:t>Negation theory bad – justifies affirmation theory so that we can just find a harm in the status quo and vote aff on presumption.</w:t>
      </w:r>
    </w:p>
    <w:p w:rsidR="00112026" w:rsidRPr="00F84451" w:rsidRDefault="00112026" w:rsidP="00F84451">
      <w:pPr>
        <w:spacing w:line="276" w:lineRule="auto"/>
        <w:rPr>
          <w:rFonts w:ascii="Helvetica" w:hAnsi="Helvetica"/>
          <w:b/>
        </w:rPr>
      </w:pPr>
      <w:r w:rsidRPr="00F84451">
        <w:rPr>
          <w:rFonts w:ascii="Helvetica" w:hAnsi="Helvetica"/>
          <w:b/>
        </w:rPr>
        <w:t>Voter for education and ground.</w:t>
      </w:r>
    </w:p>
    <w:p w:rsidR="00F937C9" w:rsidRPr="00F84451" w:rsidRDefault="00F937C9" w:rsidP="00F84451">
      <w:pPr>
        <w:pStyle w:val="Heading3"/>
        <w:spacing w:line="276" w:lineRule="auto"/>
        <w:rPr>
          <w:rFonts w:ascii="Helvetica" w:hAnsi="Helvetica"/>
        </w:rPr>
      </w:pPr>
      <w:bookmarkStart w:id="50" w:name="_Toc235680478"/>
      <w:bookmarkEnd w:id="49"/>
      <w:r w:rsidRPr="00F84451">
        <w:rPr>
          <w:rFonts w:ascii="Helvetica" w:hAnsi="Helvetica"/>
        </w:rPr>
        <w:lastRenderedPageBreak/>
        <w:t>Severance Perms Good</w:t>
      </w:r>
      <w:bookmarkEnd w:id="50"/>
    </w:p>
    <w:p w:rsidR="00F937C9" w:rsidRPr="00F84451" w:rsidRDefault="00F937C9" w:rsidP="00F84451">
      <w:pPr>
        <w:spacing w:line="276" w:lineRule="auto"/>
        <w:rPr>
          <w:rFonts w:ascii="Helvetica" w:hAnsi="Helvetica"/>
          <w:b/>
        </w:rPr>
      </w:pPr>
      <w:r w:rsidRPr="00F84451">
        <w:rPr>
          <w:rFonts w:ascii="Helvetica" w:hAnsi="Helvetica"/>
          <w:b/>
        </w:rPr>
        <w:t>[Explain why your perm isn’t severance]</w:t>
      </w:r>
    </w:p>
    <w:p w:rsidR="00F937C9" w:rsidRPr="00F84451" w:rsidRDefault="00F937C9" w:rsidP="00F84451">
      <w:pPr>
        <w:spacing w:line="276" w:lineRule="auto"/>
        <w:rPr>
          <w:rFonts w:ascii="Helvetica" w:hAnsi="Helvetica"/>
          <w:b/>
        </w:rPr>
      </w:pPr>
      <w:r w:rsidRPr="00F84451">
        <w:rPr>
          <w:rFonts w:ascii="Helvetica" w:hAnsi="Helvetica"/>
          <w:b/>
        </w:rPr>
        <w:t>Severance perms are a still a test of competitiveness and not an advocacy of the affirmative.</w:t>
      </w:r>
    </w:p>
    <w:p w:rsidR="00F937C9" w:rsidRPr="00F84451" w:rsidRDefault="00F937C9" w:rsidP="00F84451">
      <w:pPr>
        <w:spacing w:line="276" w:lineRule="auto"/>
        <w:rPr>
          <w:rFonts w:ascii="Helvetica" w:hAnsi="Helvetica"/>
          <w:b/>
        </w:rPr>
      </w:pPr>
      <w:r w:rsidRPr="00F84451">
        <w:rPr>
          <w:rFonts w:ascii="Helvetica" w:hAnsi="Helvetica"/>
          <w:b/>
        </w:rPr>
        <w:t>Key to aff ground – all perms other than “do both” would be severance and that’s unfair to the aff because they’re key to checking back unpredictable cp’s/k’s.</w:t>
      </w:r>
    </w:p>
    <w:p w:rsidR="00F937C9" w:rsidRPr="00F84451" w:rsidRDefault="00F937C9" w:rsidP="00F84451">
      <w:pPr>
        <w:spacing w:line="276" w:lineRule="auto"/>
        <w:rPr>
          <w:rFonts w:ascii="Helvetica" w:hAnsi="Helvetica"/>
          <w:b/>
        </w:rPr>
      </w:pPr>
      <w:r w:rsidRPr="00F84451">
        <w:rPr>
          <w:rFonts w:ascii="Helvetica" w:hAnsi="Helvetica"/>
          <w:b/>
        </w:rPr>
        <w:t>They’re reciprocal – neg gets to run pics, severance perms are key to checking this.</w:t>
      </w:r>
    </w:p>
    <w:p w:rsidR="00F937C9" w:rsidRPr="00F84451" w:rsidRDefault="00F937C9" w:rsidP="00F84451">
      <w:pPr>
        <w:spacing w:line="276" w:lineRule="auto"/>
        <w:rPr>
          <w:rFonts w:ascii="Helvetica" w:hAnsi="Helvetica"/>
          <w:b/>
        </w:rPr>
      </w:pPr>
      <w:r w:rsidRPr="00F84451">
        <w:rPr>
          <w:rFonts w:ascii="Helvetica" w:hAnsi="Helvetica"/>
          <w:b/>
        </w:rPr>
        <w:t>Err aff on theory -- neg gets the block and can control the outcome of the debate by strategically picking certain arguments.</w:t>
      </w:r>
    </w:p>
    <w:p w:rsidR="00F937C9" w:rsidRPr="00F84451" w:rsidRDefault="00F937C9" w:rsidP="00F84451">
      <w:pPr>
        <w:spacing w:line="276" w:lineRule="auto"/>
        <w:rPr>
          <w:rFonts w:ascii="Helvetica" w:hAnsi="Helvetica"/>
          <w:b/>
        </w:rPr>
      </w:pPr>
      <w:r w:rsidRPr="00F84451">
        <w:rPr>
          <w:rFonts w:ascii="Helvetica" w:hAnsi="Helvetica"/>
          <w:b/>
        </w:rPr>
        <w:t>Not a voter – reject the argument and not the team</w:t>
      </w:r>
    </w:p>
    <w:p w:rsidR="00F937C9" w:rsidRPr="00F84451" w:rsidRDefault="00F937C9" w:rsidP="00F84451">
      <w:pPr>
        <w:spacing w:after="200" w:line="276" w:lineRule="auto"/>
        <w:rPr>
          <w:rFonts w:ascii="Helvetica" w:hAnsi="Helvetica"/>
        </w:rPr>
      </w:pPr>
    </w:p>
    <w:p w:rsidR="00F937C9" w:rsidRPr="00F84451" w:rsidRDefault="00F937C9" w:rsidP="00F84451">
      <w:pPr>
        <w:pStyle w:val="Heading3"/>
        <w:spacing w:line="276" w:lineRule="auto"/>
        <w:rPr>
          <w:rFonts w:ascii="Helvetica" w:hAnsi="Helvetica" w:cs="Calibri"/>
        </w:rPr>
      </w:pPr>
      <w:r w:rsidRPr="00F84451">
        <w:rPr>
          <w:rFonts w:ascii="Helvetica" w:hAnsi="Helvetica" w:cs="Calibri"/>
        </w:rPr>
        <w:lastRenderedPageBreak/>
        <w:t>Timeframe Perm Good</w:t>
      </w:r>
    </w:p>
    <w:p w:rsidR="00F937C9" w:rsidRPr="00F84451" w:rsidRDefault="00F937C9" w:rsidP="00F84451">
      <w:pPr>
        <w:spacing w:line="276" w:lineRule="auto"/>
        <w:rPr>
          <w:rFonts w:ascii="Helvetica" w:hAnsi="Helvetica"/>
          <w:b/>
        </w:rPr>
      </w:pPr>
      <w:r w:rsidRPr="00F84451">
        <w:rPr>
          <w:rFonts w:ascii="Helvetica" w:hAnsi="Helvetica"/>
          <w:b/>
        </w:rPr>
        <w:t xml:space="preserve">Timeframe-is good because it is for critical thinking, allows stragetic thinking for the neg and aff good for education </w:t>
      </w:r>
    </w:p>
    <w:p w:rsidR="00F937C9" w:rsidRPr="00F84451" w:rsidRDefault="00F937C9" w:rsidP="00F84451">
      <w:pPr>
        <w:spacing w:line="276" w:lineRule="auto"/>
        <w:rPr>
          <w:rFonts w:ascii="Helvetica" w:hAnsi="Helvetica"/>
          <w:b/>
        </w:rPr>
      </w:pPr>
      <w:r w:rsidRPr="00F84451">
        <w:rPr>
          <w:rFonts w:ascii="Helvetica" w:hAnsi="Helvetica"/>
          <w:b/>
        </w:rPr>
        <w:t xml:space="preserve">Predictable-there are only two ways to enact the timeframe perm, there is not strat screw </w:t>
      </w:r>
    </w:p>
    <w:p w:rsidR="00F937C9" w:rsidRPr="00F84451" w:rsidRDefault="00F937C9" w:rsidP="00F84451">
      <w:pPr>
        <w:spacing w:line="276" w:lineRule="auto"/>
        <w:rPr>
          <w:rFonts w:ascii="Helvetica" w:hAnsi="Helvetica"/>
          <w:b/>
        </w:rPr>
      </w:pPr>
      <w:r w:rsidRPr="00F84451">
        <w:rPr>
          <w:rFonts w:ascii="Helvetica" w:hAnsi="Helvetica"/>
          <w:b/>
        </w:rPr>
        <w:t>Real world- policymakers prioritize policies by importance</w:t>
      </w:r>
    </w:p>
    <w:p w:rsidR="00F937C9" w:rsidRPr="00F84451" w:rsidRDefault="00F937C9" w:rsidP="00F84451">
      <w:pPr>
        <w:spacing w:line="276" w:lineRule="auto"/>
        <w:rPr>
          <w:rFonts w:ascii="Helvetica" w:hAnsi="Helvetica"/>
          <w:b/>
        </w:rPr>
      </w:pPr>
      <w:r w:rsidRPr="00F84451">
        <w:rPr>
          <w:rFonts w:ascii="Helvetica" w:hAnsi="Helvetica"/>
          <w:b/>
        </w:rPr>
        <w:t>Research-good for education because it forces the neg to do better research toward defeating a variety of perms</w:t>
      </w:r>
    </w:p>
    <w:p w:rsidR="00F937C9" w:rsidRPr="00F84451" w:rsidRDefault="00F937C9" w:rsidP="00F84451">
      <w:pPr>
        <w:spacing w:after="200" w:line="276" w:lineRule="auto"/>
        <w:rPr>
          <w:rFonts w:ascii="Helvetica" w:hAnsi="Helvetica"/>
        </w:rPr>
      </w:pPr>
    </w:p>
    <w:sectPr w:rsidR="00F937C9" w:rsidRPr="00F84451" w:rsidSect="00DC5682">
      <w:pgSz w:w="12240" w:h="15840"/>
      <w:pgMar w:top="1440" w:right="1440" w:bottom="1008" w:left="1440" w:header="720" w:footer="144" w:gutter="0"/>
      <w:cols w:space="72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7AD5" w:rsidRDefault="00A47AD5" w:rsidP="005F5576">
      <w:r>
        <w:separator/>
      </w:r>
    </w:p>
  </w:endnote>
  <w:endnote w:type="continuationSeparator" w:id="0">
    <w:p w:rsidR="00A47AD5" w:rsidRDefault="00A47AD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Franklin Gothic Heavy">
    <w:altName w:val="Arial Black"/>
    <w:panose1 w:val="020B0903020102020204"/>
    <w:charset w:val="00"/>
    <w:family w:val="swiss"/>
    <w:pitch w:val="variable"/>
    <w:sig w:usb0="00000287" w:usb1="00000000" w:usb2="00000000" w:usb3="00000000" w:csb0="0000009F" w:csb1="00000000"/>
  </w:font>
  <w:font w:name="Century">
    <w:panose1 w:val="02040604050505020304"/>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Century Gothic">
    <w:panose1 w:val="020B0502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7AD5" w:rsidRDefault="00A47AD5" w:rsidP="005F5576">
      <w:r>
        <w:separator/>
      </w:r>
    </w:p>
  </w:footnote>
  <w:footnote w:type="continuationSeparator" w:id="0">
    <w:p w:rsidR="00A47AD5" w:rsidRDefault="00A47AD5"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0609D"/>
    <w:multiLevelType w:val="hybridMultilevel"/>
    <w:tmpl w:val="2F52E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A52254"/>
    <w:multiLevelType w:val="hybridMultilevel"/>
    <w:tmpl w:val="5D9A49E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02D00E8C"/>
    <w:multiLevelType w:val="hybridMultilevel"/>
    <w:tmpl w:val="84120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C8119C"/>
    <w:multiLevelType w:val="hybridMultilevel"/>
    <w:tmpl w:val="456E0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A6EA3"/>
    <w:multiLevelType w:val="hybridMultilevel"/>
    <w:tmpl w:val="3154F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3715DD"/>
    <w:multiLevelType w:val="hybridMultilevel"/>
    <w:tmpl w:val="E85E24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FF0CD6"/>
    <w:multiLevelType w:val="hybridMultilevel"/>
    <w:tmpl w:val="98069C6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71A10A1"/>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8" w15:restartNumberingAfterBreak="0">
    <w:nsid w:val="07F27F3C"/>
    <w:multiLevelType w:val="hybridMultilevel"/>
    <w:tmpl w:val="8BE2D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035A7B"/>
    <w:multiLevelType w:val="hybridMultilevel"/>
    <w:tmpl w:val="FD623832"/>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0C030AAA"/>
    <w:multiLevelType w:val="hybridMultilevel"/>
    <w:tmpl w:val="9F6200B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15:restartNumberingAfterBreak="0">
    <w:nsid w:val="0E53413A"/>
    <w:multiLevelType w:val="hybridMultilevel"/>
    <w:tmpl w:val="ED5209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E730115"/>
    <w:multiLevelType w:val="hybridMultilevel"/>
    <w:tmpl w:val="47E82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4F7DCE"/>
    <w:multiLevelType w:val="hybridMultilevel"/>
    <w:tmpl w:val="97B6B940"/>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40848E9E">
      <w:start w:val="1"/>
      <w:numFmt w:val="lowerLetter"/>
      <w:lvlText w:val="%3."/>
      <w:lvlJc w:val="right"/>
      <w:pPr>
        <w:tabs>
          <w:tab w:val="num" w:pos="2520"/>
        </w:tabs>
        <w:ind w:left="2520" w:hanging="180"/>
      </w:pPr>
      <w:rPr>
        <w:rFonts w:ascii="Calibri" w:eastAsiaTheme="majorEastAsia" w:hAnsi="Calibri" w:cstheme="majorBidi"/>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4" w15:restartNumberingAfterBreak="0">
    <w:nsid w:val="13B653E7"/>
    <w:multiLevelType w:val="hybridMultilevel"/>
    <w:tmpl w:val="D246444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5" w15:restartNumberingAfterBreak="0">
    <w:nsid w:val="15FE5764"/>
    <w:multiLevelType w:val="hybridMultilevel"/>
    <w:tmpl w:val="8C787A6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 w15:restartNumberingAfterBreak="0">
    <w:nsid w:val="1788605D"/>
    <w:multiLevelType w:val="hybridMultilevel"/>
    <w:tmpl w:val="85B05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D12CEC"/>
    <w:multiLevelType w:val="hybridMultilevel"/>
    <w:tmpl w:val="F4D06EA2"/>
    <w:lvl w:ilvl="0" w:tplc="0409000F">
      <w:start w:val="3"/>
      <w:numFmt w:val="decimal"/>
      <w:lvlText w:val="%1."/>
      <w:lvlJc w:val="left"/>
      <w:pPr>
        <w:ind w:left="720" w:hanging="360"/>
      </w:pPr>
      <w:rPr>
        <w:rFonts w:cs="Times New Roman" w:hint="default"/>
      </w:rPr>
    </w:lvl>
    <w:lvl w:ilvl="1" w:tplc="DD048254">
      <w:start w:val="1"/>
      <w:numFmt w:val="lowerLetter"/>
      <w:lvlText w:val="%2."/>
      <w:lvlJc w:val="left"/>
      <w:pPr>
        <w:ind w:left="1440" w:hanging="360"/>
      </w:pPr>
      <w:rPr>
        <w:rFonts w:ascii="Calibri" w:eastAsiaTheme="majorEastAsia" w:hAnsi="Calibri" w:cstheme="majorBidi"/>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D6309516">
      <w:start w:val="50"/>
      <w:numFmt w:val="decimal"/>
      <w:lvlText w:val="%6"/>
      <w:lvlJc w:val="left"/>
      <w:pPr>
        <w:ind w:left="4500" w:hanging="360"/>
      </w:pPr>
      <w:rPr>
        <w:rFonts w:cs="Times New Roman" w:hint="default"/>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8" w15:restartNumberingAfterBreak="0">
    <w:nsid w:val="1A0618CD"/>
    <w:multiLevelType w:val="hybridMultilevel"/>
    <w:tmpl w:val="1A569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F2598A"/>
    <w:multiLevelType w:val="hybridMultilevel"/>
    <w:tmpl w:val="0D9EB50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C7D1927"/>
    <w:multiLevelType w:val="hybridMultilevel"/>
    <w:tmpl w:val="BBA66CA8"/>
    <w:lvl w:ilvl="0" w:tplc="73248B20">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1" w15:restartNumberingAfterBreak="0">
    <w:nsid w:val="1CB61DCB"/>
    <w:multiLevelType w:val="hybridMultilevel"/>
    <w:tmpl w:val="3AD43CD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2" w15:restartNumberingAfterBreak="0">
    <w:nsid w:val="1EE43730"/>
    <w:multiLevelType w:val="hybridMultilevel"/>
    <w:tmpl w:val="E76248E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18D5BFC"/>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222E7B96"/>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24464833"/>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6" w15:restartNumberingAfterBreak="0">
    <w:nsid w:val="27471288"/>
    <w:multiLevelType w:val="hybridMultilevel"/>
    <w:tmpl w:val="039CB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9416748"/>
    <w:multiLevelType w:val="hybridMultilevel"/>
    <w:tmpl w:val="F26C9CB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8" w15:restartNumberingAfterBreak="0">
    <w:nsid w:val="29EC025D"/>
    <w:multiLevelType w:val="hybridMultilevel"/>
    <w:tmpl w:val="D4E0334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9" w15:restartNumberingAfterBreak="0">
    <w:nsid w:val="2DED1DD9"/>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0" w15:restartNumberingAfterBreak="0">
    <w:nsid w:val="2EE422BF"/>
    <w:multiLevelType w:val="hybridMultilevel"/>
    <w:tmpl w:val="4DE6F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F63E46"/>
    <w:multiLevelType w:val="hybridMultilevel"/>
    <w:tmpl w:val="35A2F65A"/>
    <w:lvl w:ilvl="0" w:tplc="0409000F">
      <w:start w:val="1"/>
      <w:numFmt w:val="decimal"/>
      <w:lvlText w:val="%1."/>
      <w:lvlJc w:val="left"/>
      <w:pPr>
        <w:tabs>
          <w:tab w:val="num" w:pos="360"/>
        </w:tabs>
        <w:ind w:left="360" w:hanging="360"/>
      </w:pPr>
    </w:lvl>
    <w:lvl w:ilvl="1" w:tplc="6CC64F92">
      <w:start w:val="1"/>
      <w:numFmt w:val="upperLetter"/>
      <w:lvlText w:val="%2."/>
      <w:lvlJc w:val="left"/>
      <w:pPr>
        <w:tabs>
          <w:tab w:val="num" w:pos="1080"/>
        </w:tabs>
        <w:ind w:left="1080" w:hanging="360"/>
      </w:pPr>
    </w:lvl>
    <w:lvl w:ilvl="2" w:tplc="0409000F">
      <w:start w:val="1"/>
      <w:numFmt w:val="decimal"/>
      <w:lvlText w:val="%3."/>
      <w:lvlJc w:val="left"/>
      <w:pPr>
        <w:tabs>
          <w:tab w:val="num" w:pos="1980"/>
        </w:tabs>
        <w:ind w:left="1980" w:hanging="360"/>
      </w:pPr>
    </w:lvl>
    <w:lvl w:ilvl="3" w:tplc="0409000F">
      <w:start w:val="1"/>
      <w:numFmt w:val="decimal"/>
      <w:lvlText w:val="%4."/>
      <w:lvlJc w:val="left"/>
      <w:pPr>
        <w:tabs>
          <w:tab w:val="num" w:pos="2520"/>
        </w:tabs>
        <w:ind w:left="2520" w:hanging="360"/>
      </w:pPr>
    </w:lvl>
    <w:lvl w:ilvl="4" w:tplc="76226F6C">
      <w:start w:val="1"/>
      <w:numFmt w:val="lowerLetter"/>
      <w:lvlText w:val="%5."/>
      <w:lvlJc w:val="left"/>
      <w:pPr>
        <w:tabs>
          <w:tab w:val="num" w:pos="3240"/>
        </w:tabs>
        <w:ind w:left="3240" w:hanging="360"/>
      </w:pPr>
      <w:rPr>
        <w:rFonts w:ascii="Calibri" w:eastAsiaTheme="majorEastAsia" w:hAnsi="Calibri" w:cstheme="majorBidi"/>
      </w:r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2" w15:restartNumberingAfterBreak="0">
    <w:nsid w:val="325345CC"/>
    <w:multiLevelType w:val="hybridMultilevel"/>
    <w:tmpl w:val="6F801686"/>
    <w:lvl w:ilvl="0" w:tplc="0409000F">
      <w:start w:val="2"/>
      <w:numFmt w:val="decimal"/>
      <w:lvlText w:val="%1."/>
      <w:lvlJc w:val="left"/>
      <w:pPr>
        <w:ind w:left="720" w:hanging="360"/>
      </w:pPr>
      <w:rPr>
        <w:rFonts w:cs="Times New Roman" w:hint="default"/>
      </w:rPr>
    </w:lvl>
    <w:lvl w:ilvl="1" w:tplc="52C4AD76">
      <w:start w:val="1"/>
      <w:numFmt w:val="lowerLetter"/>
      <w:lvlText w:val="%2."/>
      <w:lvlJc w:val="left"/>
      <w:pPr>
        <w:ind w:left="1440" w:hanging="360"/>
      </w:pPr>
      <w:rPr>
        <w:rFonts w:ascii="Calibri" w:eastAsiaTheme="majorEastAsia" w:hAnsi="Calibri" w:cstheme="majorBidi"/>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D6309516">
      <w:start w:val="50"/>
      <w:numFmt w:val="decimal"/>
      <w:lvlText w:val="%6"/>
      <w:lvlJc w:val="left"/>
      <w:pPr>
        <w:ind w:left="4500" w:hanging="360"/>
      </w:pPr>
      <w:rPr>
        <w:rFonts w:cs="Times New Roman" w:hint="default"/>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3" w15:restartNumberingAfterBreak="0">
    <w:nsid w:val="33591769"/>
    <w:multiLevelType w:val="hybridMultilevel"/>
    <w:tmpl w:val="9B7424FA"/>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4" w15:restartNumberingAfterBreak="0">
    <w:nsid w:val="341D0B63"/>
    <w:multiLevelType w:val="hybridMultilevel"/>
    <w:tmpl w:val="4A225C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5" w15:restartNumberingAfterBreak="0">
    <w:nsid w:val="35BF1C15"/>
    <w:multiLevelType w:val="hybridMultilevel"/>
    <w:tmpl w:val="CA0E075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6" w15:restartNumberingAfterBreak="0">
    <w:nsid w:val="36FF1C2A"/>
    <w:multiLevelType w:val="hybridMultilevel"/>
    <w:tmpl w:val="78F01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B1301F9"/>
    <w:multiLevelType w:val="hybridMultilevel"/>
    <w:tmpl w:val="BC22DEA6"/>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 w15:restartNumberingAfterBreak="0">
    <w:nsid w:val="3BE04797"/>
    <w:multiLevelType w:val="hybridMultilevel"/>
    <w:tmpl w:val="282A34F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D0E113D"/>
    <w:multiLevelType w:val="hybridMultilevel"/>
    <w:tmpl w:val="254AD924"/>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 w15:restartNumberingAfterBreak="0">
    <w:nsid w:val="3F8D4271"/>
    <w:multiLevelType w:val="hybridMultilevel"/>
    <w:tmpl w:val="5FAE210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1" w15:restartNumberingAfterBreak="0">
    <w:nsid w:val="41953104"/>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2" w15:restartNumberingAfterBreak="0">
    <w:nsid w:val="444B4477"/>
    <w:multiLevelType w:val="hybridMultilevel"/>
    <w:tmpl w:val="3A4CD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5B1404"/>
    <w:multiLevelType w:val="hybridMultilevel"/>
    <w:tmpl w:val="711CC532"/>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4" w15:restartNumberingAfterBreak="0">
    <w:nsid w:val="48837C0F"/>
    <w:multiLevelType w:val="hybridMultilevel"/>
    <w:tmpl w:val="6F220F10"/>
    <w:lvl w:ilvl="0" w:tplc="0409000F">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55" w15:restartNumberingAfterBreak="0">
    <w:nsid w:val="49B264EA"/>
    <w:multiLevelType w:val="hybridMultilevel"/>
    <w:tmpl w:val="ED14BF1A"/>
    <w:lvl w:ilvl="0" w:tplc="4BF6A9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4A5E4A09"/>
    <w:multiLevelType w:val="hybridMultilevel"/>
    <w:tmpl w:val="E35CC91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B927254"/>
    <w:multiLevelType w:val="hybridMultilevel"/>
    <w:tmpl w:val="E39EE2B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4BEC5388"/>
    <w:multiLevelType w:val="hybridMultilevel"/>
    <w:tmpl w:val="F7A4E9D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9" w15:restartNumberingAfterBreak="0">
    <w:nsid w:val="4DA15283"/>
    <w:multiLevelType w:val="hybridMultilevel"/>
    <w:tmpl w:val="3558F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7811B3"/>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1" w15:restartNumberingAfterBreak="0">
    <w:nsid w:val="501458E8"/>
    <w:multiLevelType w:val="hybridMultilevel"/>
    <w:tmpl w:val="D2AE0AC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5E042B7"/>
    <w:multiLevelType w:val="hybridMultilevel"/>
    <w:tmpl w:val="CD5AA4A4"/>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3" w15:restartNumberingAfterBreak="0">
    <w:nsid w:val="591308EF"/>
    <w:multiLevelType w:val="hybridMultilevel"/>
    <w:tmpl w:val="2E3C4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9B709E7"/>
    <w:multiLevelType w:val="hybridMultilevel"/>
    <w:tmpl w:val="0A3C003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5" w15:restartNumberingAfterBreak="0">
    <w:nsid w:val="61926DAF"/>
    <w:multiLevelType w:val="hybridMultilevel"/>
    <w:tmpl w:val="995CDE02"/>
    <w:lvl w:ilvl="0" w:tplc="6F0A5156">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25932CC"/>
    <w:multiLevelType w:val="hybridMultilevel"/>
    <w:tmpl w:val="E7F2B2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3B0271C"/>
    <w:multiLevelType w:val="hybridMultilevel"/>
    <w:tmpl w:val="DB32A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B33D39"/>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9" w15:restartNumberingAfterBreak="0">
    <w:nsid w:val="69F11B9B"/>
    <w:multiLevelType w:val="hybridMultilevel"/>
    <w:tmpl w:val="84D8D61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70461079"/>
    <w:multiLevelType w:val="hybridMultilevel"/>
    <w:tmpl w:val="AC6A0066"/>
    <w:lvl w:ilvl="0" w:tplc="0409000F">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71" w15:restartNumberingAfterBreak="0">
    <w:nsid w:val="71BB631A"/>
    <w:multiLevelType w:val="hybridMultilevel"/>
    <w:tmpl w:val="536CD2A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2" w15:restartNumberingAfterBreak="0">
    <w:nsid w:val="72945EB2"/>
    <w:multiLevelType w:val="hybridMultilevel"/>
    <w:tmpl w:val="182232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474CCF"/>
    <w:multiLevelType w:val="hybridMultilevel"/>
    <w:tmpl w:val="403CCD22"/>
    <w:lvl w:ilvl="0" w:tplc="0409000F">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74" w15:restartNumberingAfterBreak="0">
    <w:nsid w:val="75242B97"/>
    <w:multiLevelType w:val="hybridMultilevel"/>
    <w:tmpl w:val="3FA2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6BD08DD"/>
    <w:multiLevelType w:val="hybridMultilevel"/>
    <w:tmpl w:val="334C3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92D0838"/>
    <w:multiLevelType w:val="hybridMultilevel"/>
    <w:tmpl w:val="95902584"/>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7" w15:restartNumberingAfterBreak="0">
    <w:nsid w:val="7B69301B"/>
    <w:multiLevelType w:val="hybridMultilevel"/>
    <w:tmpl w:val="7E829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5B08EA"/>
    <w:multiLevelType w:val="hybridMultilevel"/>
    <w:tmpl w:val="E47623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211217">
    <w:abstractNumId w:val="68"/>
  </w:num>
  <w:num w:numId="2" w16cid:durableId="1959217468">
    <w:abstractNumId w:val="11"/>
  </w:num>
  <w:num w:numId="3" w16cid:durableId="1640961518">
    <w:abstractNumId w:val="51"/>
  </w:num>
  <w:num w:numId="4" w16cid:durableId="683552353">
    <w:abstractNumId w:val="34"/>
  </w:num>
  <w:num w:numId="5" w16cid:durableId="693579383">
    <w:abstractNumId w:val="70"/>
  </w:num>
  <w:num w:numId="6" w16cid:durableId="358508096">
    <w:abstractNumId w:val="35"/>
  </w:num>
  <w:num w:numId="7" w16cid:durableId="145439903">
    <w:abstractNumId w:val="17"/>
  </w:num>
  <w:num w:numId="8" w16cid:durableId="1731608167">
    <w:abstractNumId w:val="39"/>
  </w:num>
  <w:num w:numId="9" w16cid:durableId="148834877">
    <w:abstractNumId w:val="60"/>
  </w:num>
  <w:num w:numId="10" w16cid:durableId="983923795">
    <w:abstractNumId w:val="33"/>
  </w:num>
  <w:num w:numId="11" w16cid:durableId="161049744">
    <w:abstractNumId w:val="38"/>
  </w:num>
  <w:num w:numId="12" w16cid:durableId="116071984">
    <w:abstractNumId w:val="54"/>
  </w:num>
  <w:num w:numId="13" w16cid:durableId="1559591784">
    <w:abstractNumId w:val="49"/>
  </w:num>
  <w:num w:numId="14" w16cid:durableId="1738698490">
    <w:abstractNumId w:val="44"/>
  </w:num>
  <w:num w:numId="15" w16cid:durableId="1377197940">
    <w:abstractNumId w:val="58"/>
  </w:num>
  <w:num w:numId="16" w16cid:durableId="1249539112">
    <w:abstractNumId w:val="20"/>
  </w:num>
  <w:num w:numId="17" w16cid:durableId="116681161">
    <w:abstractNumId w:val="42"/>
  </w:num>
  <w:num w:numId="18" w16cid:durableId="1353610045">
    <w:abstractNumId w:val="62"/>
  </w:num>
  <w:num w:numId="19" w16cid:durableId="1460294352">
    <w:abstractNumId w:val="71"/>
  </w:num>
  <w:num w:numId="20" w16cid:durableId="1023822110">
    <w:abstractNumId w:val="76"/>
  </w:num>
  <w:num w:numId="21" w16cid:durableId="668211375">
    <w:abstractNumId w:val="31"/>
  </w:num>
  <w:num w:numId="22" w16cid:durableId="532232726">
    <w:abstractNumId w:val="25"/>
  </w:num>
  <w:num w:numId="23" w16cid:durableId="1290548294">
    <w:abstractNumId w:val="64"/>
  </w:num>
  <w:num w:numId="24" w16cid:durableId="1207987804">
    <w:abstractNumId w:val="45"/>
  </w:num>
  <w:num w:numId="25" w16cid:durableId="45154655">
    <w:abstractNumId w:val="30"/>
  </w:num>
  <w:num w:numId="26" w16cid:durableId="1020665690">
    <w:abstractNumId w:val="24"/>
  </w:num>
  <w:num w:numId="27" w16cid:durableId="304433480">
    <w:abstractNumId w:val="73"/>
  </w:num>
  <w:num w:numId="28" w16cid:durableId="165024925">
    <w:abstractNumId w:val="53"/>
  </w:num>
  <w:num w:numId="29" w16cid:durableId="1582374617">
    <w:abstractNumId w:val="50"/>
  </w:num>
  <w:num w:numId="30" w16cid:durableId="1317875355">
    <w:abstractNumId w:val="37"/>
  </w:num>
  <w:num w:numId="31" w16cid:durableId="594285364">
    <w:abstractNumId w:val="12"/>
  </w:num>
  <w:num w:numId="32" w16cid:durableId="757796954">
    <w:abstractNumId w:val="57"/>
  </w:num>
  <w:num w:numId="33" w16cid:durableId="1950114573">
    <w:abstractNumId w:val="48"/>
  </w:num>
  <w:num w:numId="34" w16cid:durableId="299188977">
    <w:abstractNumId w:val="78"/>
  </w:num>
  <w:num w:numId="35" w16cid:durableId="765421527">
    <w:abstractNumId w:val="69"/>
  </w:num>
  <w:num w:numId="36" w16cid:durableId="211502491">
    <w:abstractNumId w:val="16"/>
  </w:num>
  <w:num w:numId="37" w16cid:durableId="287666327">
    <w:abstractNumId w:val="14"/>
  </w:num>
  <w:num w:numId="38" w16cid:durableId="554663412">
    <w:abstractNumId w:val="56"/>
  </w:num>
  <w:num w:numId="39" w16cid:durableId="1182551432">
    <w:abstractNumId w:val="77"/>
  </w:num>
  <w:num w:numId="40" w16cid:durableId="476844479">
    <w:abstractNumId w:val="61"/>
  </w:num>
  <w:num w:numId="41" w16cid:durableId="110899830">
    <w:abstractNumId w:val="52"/>
  </w:num>
  <w:num w:numId="42" w16cid:durableId="1884249783">
    <w:abstractNumId w:val="72"/>
  </w:num>
  <w:num w:numId="43" w16cid:durableId="1885485367">
    <w:abstractNumId w:val="74"/>
  </w:num>
  <w:num w:numId="44" w16cid:durableId="279193562">
    <w:abstractNumId w:val="63"/>
  </w:num>
  <w:num w:numId="45" w16cid:durableId="1410883946">
    <w:abstractNumId w:val="27"/>
  </w:num>
  <w:num w:numId="46" w16cid:durableId="120921932">
    <w:abstractNumId w:val="55"/>
  </w:num>
  <w:num w:numId="47" w16cid:durableId="1934043327">
    <w:abstractNumId w:val="10"/>
  </w:num>
  <w:num w:numId="48" w16cid:durableId="699942141">
    <w:abstractNumId w:val="26"/>
  </w:num>
  <w:num w:numId="49" w16cid:durableId="1052269248">
    <w:abstractNumId w:val="65"/>
  </w:num>
  <w:num w:numId="50" w16cid:durableId="1675762505">
    <w:abstractNumId w:val="18"/>
  </w:num>
  <w:num w:numId="51" w16cid:durableId="1233469620">
    <w:abstractNumId w:val="13"/>
  </w:num>
  <w:num w:numId="52" w16cid:durableId="2102674171">
    <w:abstractNumId w:val="29"/>
  </w:num>
  <w:num w:numId="53" w16cid:durableId="1198199965">
    <w:abstractNumId w:val="66"/>
  </w:num>
  <w:num w:numId="54" w16cid:durableId="690490393">
    <w:abstractNumId w:val="36"/>
  </w:num>
  <w:num w:numId="55" w16cid:durableId="1514611607">
    <w:abstractNumId w:val="28"/>
  </w:num>
  <w:num w:numId="56" w16cid:durableId="7682495">
    <w:abstractNumId w:val="75"/>
  </w:num>
  <w:num w:numId="57" w16cid:durableId="887496824">
    <w:abstractNumId w:val="22"/>
  </w:num>
  <w:num w:numId="58" w16cid:durableId="1637367570">
    <w:abstractNumId w:val="46"/>
  </w:num>
  <w:num w:numId="59" w16cid:durableId="17256409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214812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949073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57393329">
    <w:abstractNumId w:val="59"/>
  </w:num>
  <w:num w:numId="63" w16cid:durableId="810443422">
    <w:abstractNumId w:val="19"/>
  </w:num>
  <w:num w:numId="64" w16cid:durableId="99494023">
    <w:abstractNumId w:val="32"/>
  </w:num>
  <w:num w:numId="65" w16cid:durableId="346642589">
    <w:abstractNumId w:val="15"/>
  </w:num>
  <w:num w:numId="66" w16cid:durableId="3828637">
    <w:abstractNumId w:val="43"/>
  </w:num>
  <w:num w:numId="67" w16cid:durableId="1931230836">
    <w:abstractNumId w:val="21"/>
  </w:num>
  <w:num w:numId="68" w16cid:durableId="1118986079">
    <w:abstractNumId w:val="67"/>
  </w:num>
  <w:num w:numId="69" w16cid:durableId="527833031">
    <w:abstractNumId w:val="40"/>
  </w:num>
  <w:num w:numId="70" w16cid:durableId="380639757">
    <w:abstractNumId w:val="9"/>
  </w:num>
  <w:num w:numId="71" w16cid:durableId="978801593">
    <w:abstractNumId w:val="7"/>
  </w:num>
  <w:num w:numId="72" w16cid:durableId="1141732509">
    <w:abstractNumId w:val="6"/>
  </w:num>
  <w:num w:numId="73" w16cid:durableId="400831633">
    <w:abstractNumId w:val="5"/>
  </w:num>
  <w:num w:numId="74" w16cid:durableId="1097561814">
    <w:abstractNumId w:val="4"/>
  </w:num>
  <w:num w:numId="75" w16cid:durableId="191920682">
    <w:abstractNumId w:val="8"/>
  </w:num>
  <w:num w:numId="76" w16cid:durableId="1603685609">
    <w:abstractNumId w:val="3"/>
  </w:num>
  <w:num w:numId="77" w16cid:durableId="1395083675">
    <w:abstractNumId w:val="2"/>
  </w:num>
  <w:num w:numId="78" w16cid:durableId="935360068">
    <w:abstractNumId w:val="1"/>
  </w:num>
  <w:num w:numId="79" w16cid:durableId="1617760798">
    <w:abstractNumId w:val="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68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76296"/>
    <w:rsid w:val="00081851"/>
    <w:rsid w:val="00090287"/>
    <w:rsid w:val="00090BA2"/>
    <w:rsid w:val="00094507"/>
    <w:rsid w:val="000978A3"/>
    <w:rsid w:val="00097D7E"/>
    <w:rsid w:val="000A1D39"/>
    <w:rsid w:val="000A4FA5"/>
    <w:rsid w:val="000B2C7B"/>
    <w:rsid w:val="000B61C8"/>
    <w:rsid w:val="000C767D"/>
    <w:rsid w:val="000D0B76"/>
    <w:rsid w:val="000D2AE5"/>
    <w:rsid w:val="000D3A26"/>
    <w:rsid w:val="000D3D8D"/>
    <w:rsid w:val="000E41A3"/>
    <w:rsid w:val="000F37E7"/>
    <w:rsid w:val="00112026"/>
    <w:rsid w:val="00113C68"/>
    <w:rsid w:val="00114663"/>
    <w:rsid w:val="0012057B"/>
    <w:rsid w:val="00126D92"/>
    <w:rsid w:val="001301AC"/>
    <w:rsid w:val="001304DF"/>
    <w:rsid w:val="0013397A"/>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0E34"/>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4B27"/>
    <w:rsid w:val="002A612B"/>
    <w:rsid w:val="002B68A4"/>
    <w:rsid w:val="002C571D"/>
    <w:rsid w:val="002C5772"/>
    <w:rsid w:val="002D0374"/>
    <w:rsid w:val="002D2946"/>
    <w:rsid w:val="002D529E"/>
    <w:rsid w:val="002D6BD6"/>
    <w:rsid w:val="002D7BB0"/>
    <w:rsid w:val="002E06F1"/>
    <w:rsid w:val="002E4DD9"/>
    <w:rsid w:val="002F0314"/>
    <w:rsid w:val="002F108E"/>
    <w:rsid w:val="0031182D"/>
    <w:rsid w:val="00314B9D"/>
    <w:rsid w:val="00315CA2"/>
    <w:rsid w:val="00316FEB"/>
    <w:rsid w:val="0031781B"/>
    <w:rsid w:val="00326EEB"/>
    <w:rsid w:val="0033078A"/>
    <w:rsid w:val="00331559"/>
    <w:rsid w:val="00341D6C"/>
    <w:rsid w:val="00344E91"/>
    <w:rsid w:val="003467E2"/>
    <w:rsid w:val="00347123"/>
    <w:rsid w:val="0034756E"/>
    <w:rsid w:val="00347E74"/>
    <w:rsid w:val="00351D97"/>
    <w:rsid w:val="00354B5B"/>
    <w:rsid w:val="00355DCC"/>
    <w:rsid w:val="00383E0A"/>
    <w:rsid w:val="003847C7"/>
    <w:rsid w:val="00385298"/>
    <w:rsid w:val="003852CE"/>
    <w:rsid w:val="00392E92"/>
    <w:rsid w:val="00395C83"/>
    <w:rsid w:val="003A2A3B"/>
    <w:rsid w:val="003A440C"/>
    <w:rsid w:val="003B024E"/>
    <w:rsid w:val="003B0C2A"/>
    <w:rsid w:val="003B0C84"/>
    <w:rsid w:val="003B183E"/>
    <w:rsid w:val="003B2F3E"/>
    <w:rsid w:val="003B55B7"/>
    <w:rsid w:val="003B6C48"/>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76D5"/>
    <w:rsid w:val="00471A70"/>
    <w:rsid w:val="00473A79"/>
    <w:rsid w:val="00475E03"/>
    <w:rsid w:val="00476723"/>
    <w:rsid w:val="0047798D"/>
    <w:rsid w:val="004931DE"/>
    <w:rsid w:val="004A6083"/>
    <w:rsid w:val="004A6E81"/>
    <w:rsid w:val="004A76FD"/>
    <w:rsid w:val="004A7806"/>
    <w:rsid w:val="004B0545"/>
    <w:rsid w:val="004B2E5C"/>
    <w:rsid w:val="004B7E46"/>
    <w:rsid w:val="004D3745"/>
    <w:rsid w:val="004D3987"/>
    <w:rsid w:val="004E294C"/>
    <w:rsid w:val="004E3132"/>
    <w:rsid w:val="004E552E"/>
    <w:rsid w:val="004E656D"/>
    <w:rsid w:val="004F0849"/>
    <w:rsid w:val="004F173C"/>
    <w:rsid w:val="004F1B8C"/>
    <w:rsid w:val="004F33F3"/>
    <w:rsid w:val="004F45B0"/>
    <w:rsid w:val="005020C3"/>
    <w:rsid w:val="00505274"/>
    <w:rsid w:val="005111F8"/>
    <w:rsid w:val="00513FA2"/>
    <w:rsid w:val="00514387"/>
    <w:rsid w:val="00516459"/>
    <w:rsid w:val="00520153"/>
    <w:rsid w:val="005233A0"/>
    <w:rsid w:val="005349E1"/>
    <w:rsid w:val="00537EF5"/>
    <w:rsid w:val="005420CC"/>
    <w:rsid w:val="005434D0"/>
    <w:rsid w:val="0054437C"/>
    <w:rsid w:val="00546D61"/>
    <w:rsid w:val="005576F5"/>
    <w:rsid w:val="005579BF"/>
    <w:rsid w:val="00560C3E"/>
    <w:rsid w:val="00562E03"/>
    <w:rsid w:val="00563468"/>
    <w:rsid w:val="00564EC2"/>
    <w:rsid w:val="00565EAE"/>
    <w:rsid w:val="00566D09"/>
    <w:rsid w:val="00573677"/>
    <w:rsid w:val="00575F7D"/>
    <w:rsid w:val="00580383"/>
    <w:rsid w:val="00580E40"/>
    <w:rsid w:val="00590731"/>
    <w:rsid w:val="00593D25"/>
    <w:rsid w:val="005A506B"/>
    <w:rsid w:val="005A701C"/>
    <w:rsid w:val="005B2444"/>
    <w:rsid w:val="005B2D14"/>
    <w:rsid w:val="005B3140"/>
    <w:rsid w:val="005C0B05"/>
    <w:rsid w:val="005D1156"/>
    <w:rsid w:val="005E0681"/>
    <w:rsid w:val="005E3B08"/>
    <w:rsid w:val="005E3FE4"/>
    <w:rsid w:val="005E572E"/>
    <w:rsid w:val="005F3405"/>
    <w:rsid w:val="005F5576"/>
    <w:rsid w:val="006014AB"/>
    <w:rsid w:val="00605F20"/>
    <w:rsid w:val="00613CAD"/>
    <w:rsid w:val="0061680A"/>
    <w:rsid w:val="00623B70"/>
    <w:rsid w:val="00624802"/>
    <w:rsid w:val="0063317D"/>
    <w:rsid w:val="0063578B"/>
    <w:rsid w:val="00636B3D"/>
    <w:rsid w:val="00641025"/>
    <w:rsid w:val="00650E98"/>
    <w:rsid w:val="00656C61"/>
    <w:rsid w:val="006672D8"/>
    <w:rsid w:val="00670D96"/>
    <w:rsid w:val="00672877"/>
    <w:rsid w:val="00683154"/>
    <w:rsid w:val="00690115"/>
    <w:rsid w:val="00690898"/>
    <w:rsid w:val="00693039"/>
    <w:rsid w:val="00693A5A"/>
    <w:rsid w:val="00694C8C"/>
    <w:rsid w:val="006A6BC1"/>
    <w:rsid w:val="006B302F"/>
    <w:rsid w:val="006C64D4"/>
    <w:rsid w:val="006E0326"/>
    <w:rsid w:val="006E0B24"/>
    <w:rsid w:val="006E53F0"/>
    <w:rsid w:val="006F3210"/>
    <w:rsid w:val="006F46C3"/>
    <w:rsid w:val="006F4747"/>
    <w:rsid w:val="006F7CDF"/>
    <w:rsid w:val="00700BDB"/>
    <w:rsid w:val="0070121B"/>
    <w:rsid w:val="00701E73"/>
    <w:rsid w:val="00711FE2"/>
    <w:rsid w:val="00712649"/>
    <w:rsid w:val="00714BC9"/>
    <w:rsid w:val="00717481"/>
    <w:rsid w:val="007231D9"/>
    <w:rsid w:val="00723F91"/>
    <w:rsid w:val="00725623"/>
    <w:rsid w:val="0074260A"/>
    <w:rsid w:val="00743059"/>
    <w:rsid w:val="00744F58"/>
    <w:rsid w:val="00750CED"/>
    <w:rsid w:val="00760A29"/>
    <w:rsid w:val="00771E18"/>
    <w:rsid w:val="007739F1"/>
    <w:rsid w:val="007745C6"/>
    <w:rsid w:val="007755F6"/>
    <w:rsid w:val="007761AD"/>
    <w:rsid w:val="00777387"/>
    <w:rsid w:val="007815E5"/>
    <w:rsid w:val="00787034"/>
    <w:rsid w:val="00787343"/>
    <w:rsid w:val="00790BFA"/>
    <w:rsid w:val="00791121"/>
    <w:rsid w:val="00791C88"/>
    <w:rsid w:val="00797B76"/>
    <w:rsid w:val="007A3D06"/>
    <w:rsid w:val="007B383B"/>
    <w:rsid w:val="007C1276"/>
    <w:rsid w:val="007C350D"/>
    <w:rsid w:val="007C3689"/>
    <w:rsid w:val="007C3C9B"/>
    <w:rsid w:val="007D3012"/>
    <w:rsid w:val="007D65A7"/>
    <w:rsid w:val="007E3F59"/>
    <w:rsid w:val="007E5043"/>
    <w:rsid w:val="007E5183"/>
    <w:rsid w:val="00810BCB"/>
    <w:rsid w:val="008133F9"/>
    <w:rsid w:val="00820A65"/>
    <w:rsid w:val="00823AAC"/>
    <w:rsid w:val="00852D28"/>
    <w:rsid w:val="00854C66"/>
    <w:rsid w:val="008553E1"/>
    <w:rsid w:val="00860D8C"/>
    <w:rsid w:val="008705B7"/>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1DD6"/>
    <w:rsid w:val="00924C08"/>
    <w:rsid w:val="00927D88"/>
    <w:rsid w:val="00930D1F"/>
    <w:rsid w:val="0093380E"/>
    <w:rsid w:val="00935127"/>
    <w:rsid w:val="0094025E"/>
    <w:rsid w:val="0094256C"/>
    <w:rsid w:val="00953F11"/>
    <w:rsid w:val="009706C1"/>
    <w:rsid w:val="009742A3"/>
    <w:rsid w:val="00976675"/>
    <w:rsid w:val="00976FBF"/>
    <w:rsid w:val="00984B38"/>
    <w:rsid w:val="009A0636"/>
    <w:rsid w:val="009A6FF5"/>
    <w:rsid w:val="009B2B47"/>
    <w:rsid w:val="009B35DB"/>
    <w:rsid w:val="009C4298"/>
    <w:rsid w:val="009D318C"/>
    <w:rsid w:val="009F58C2"/>
    <w:rsid w:val="00A103FA"/>
    <w:rsid w:val="00A10B8B"/>
    <w:rsid w:val="00A20D78"/>
    <w:rsid w:val="00A2174A"/>
    <w:rsid w:val="00A245D4"/>
    <w:rsid w:val="00A26733"/>
    <w:rsid w:val="00A354DA"/>
    <w:rsid w:val="00A3595E"/>
    <w:rsid w:val="00A46C7F"/>
    <w:rsid w:val="00A47AD5"/>
    <w:rsid w:val="00A73245"/>
    <w:rsid w:val="00A77145"/>
    <w:rsid w:val="00A82989"/>
    <w:rsid w:val="00A904FE"/>
    <w:rsid w:val="00A911C5"/>
    <w:rsid w:val="00A919A1"/>
    <w:rsid w:val="00A9262C"/>
    <w:rsid w:val="00AB3B76"/>
    <w:rsid w:val="00AB61DD"/>
    <w:rsid w:val="00AC0D37"/>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25F"/>
    <w:rsid w:val="00B564DB"/>
    <w:rsid w:val="00B768B6"/>
    <w:rsid w:val="00B816A3"/>
    <w:rsid w:val="00B908D1"/>
    <w:rsid w:val="00B940D1"/>
    <w:rsid w:val="00BA167F"/>
    <w:rsid w:val="00BB27DD"/>
    <w:rsid w:val="00BB58BD"/>
    <w:rsid w:val="00BB6A26"/>
    <w:rsid w:val="00BC1034"/>
    <w:rsid w:val="00BE2408"/>
    <w:rsid w:val="00BE3EC6"/>
    <w:rsid w:val="00BE5BEB"/>
    <w:rsid w:val="00BE6528"/>
    <w:rsid w:val="00C0087A"/>
    <w:rsid w:val="00C05F9D"/>
    <w:rsid w:val="00C27212"/>
    <w:rsid w:val="00C34185"/>
    <w:rsid w:val="00C42DD6"/>
    <w:rsid w:val="00C51106"/>
    <w:rsid w:val="00C545E7"/>
    <w:rsid w:val="00C66858"/>
    <w:rsid w:val="00C66CDA"/>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17D06"/>
    <w:rsid w:val="00D21359"/>
    <w:rsid w:val="00D215F6"/>
    <w:rsid w:val="00D22BE1"/>
    <w:rsid w:val="00D2765B"/>
    <w:rsid w:val="00D31A6F"/>
    <w:rsid w:val="00D31DF7"/>
    <w:rsid w:val="00D33B91"/>
    <w:rsid w:val="00D415C6"/>
    <w:rsid w:val="00D420EA"/>
    <w:rsid w:val="00D4639E"/>
    <w:rsid w:val="00D51ABF"/>
    <w:rsid w:val="00D51B44"/>
    <w:rsid w:val="00D5444B"/>
    <w:rsid w:val="00D55302"/>
    <w:rsid w:val="00D57CBF"/>
    <w:rsid w:val="00D66ABC"/>
    <w:rsid w:val="00D71CFC"/>
    <w:rsid w:val="00D86024"/>
    <w:rsid w:val="00D86D83"/>
    <w:rsid w:val="00D94CA3"/>
    <w:rsid w:val="00D96595"/>
    <w:rsid w:val="00DA018C"/>
    <w:rsid w:val="00DA3C9D"/>
    <w:rsid w:val="00DB0F7E"/>
    <w:rsid w:val="00DB5489"/>
    <w:rsid w:val="00DB6C98"/>
    <w:rsid w:val="00DC5682"/>
    <w:rsid w:val="00DC701C"/>
    <w:rsid w:val="00DD7F91"/>
    <w:rsid w:val="00E00376"/>
    <w:rsid w:val="00E01016"/>
    <w:rsid w:val="00E043B1"/>
    <w:rsid w:val="00E146D8"/>
    <w:rsid w:val="00E14EBD"/>
    <w:rsid w:val="00E16734"/>
    <w:rsid w:val="00E23260"/>
    <w:rsid w:val="00E2367A"/>
    <w:rsid w:val="00E27BC7"/>
    <w:rsid w:val="00E32BB8"/>
    <w:rsid w:val="00E35FC9"/>
    <w:rsid w:val="00E377A4"/>
    <w:rsid w:val="00E40817"/>
    <w:rsid w:val="00E41346"/>
    <w:rsid w:val="00E420E9"/>
    <w:rsid w:val="00E4635D"/>
    <w:rsid w:val="00E61D76"/>
    <w:rsid w:val="00E674DB"/>
    <w:rsid w:val="00E70912"/>
    <w:rsid w:val="00E75F28"/>
    <w:rsid w:val="00E8221C"/>
    <w:rsid w:val="00E82971"/>
    <w:rsid w:val="00E90AA6"/>
    <w:rsid w:val="00E977B8"/>
    <w:rsid w:val="00E97AD1"/>
    <w:rsid w:val="00EA109B"/>
    <w:rsid w:val="00EA15A8"/>
    <w:rsid w:val="00EA2926"/>
    <w:rsid w:val="00EB2CDE"/>
    <w:rsid w:val="00EC1A81"/>
    <w:rsid w:val="00EC7E5C"/>
    <w:rsid w:val="00ED78F1"/>
    <w:rsid w:val="00EE09E5"/>
    <w:rsid w:val="00EE204E"/>
    <w:rsid w:val="00EE4DCA"/>
    <w:rsid w:val="00EE6B35"/>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4451"/>
    <w:rsid w:val="00F937C9"/>
    <w:rsid w:val="00FB3ECF"/>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8C9F2436-C9BE-4D45-947F-062C3548D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233A0"/>
    <w:pPr>
      <w:spacing w:after="160" w:line="259" w:lineRule="auto"/>
    </w:pPr>
    <w:rPr>
      <w:rFonts w:ascii="Calibri" w:hAnsi="Calibri"/>
    </w:rPr>
  </w:style>
  <w:style w:type="paragraph" w:styleId="Heading1">
    <w:name w:val="heading 1"/>
    <w:aliases w:val="Pocket,Block titles"/>
    <w:basedOn w:val="Normal"/>
    <w:next w:val="Normal"/>
    <w:link w:val="Heading1Char"/>
    <w:qFormat/>
    <w:rsid w:val="005233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No Spacing,Hat,Tags,No Spacing1,No Spacing2,Debate Text,Read stuff"/>
    <w:basedOn w:val="Normal"/>
    <w:next w:val="Normal"/>
    <w:link w:val="Heading2Char"/>
    <w:uiPriority w:val="1"/>
    <w:unhideWhenUsed/>
    <w:qFormat/>
    <w:rsid w:val="005233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5233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No Spacing111,No Spacing112,No Spacing1121,No Spacing4,No Spacing21,CD - Cite,Heading 2 Char2 Char,Heading 2 Char1 Char Char,Ch"/>
    <w:basedOn w:val="Normal"/>
    <w:next w:val="Normal"/>
    <w:link w:val="Heading4Char"/>
    <w:uiPriority w:val="3"/>
    <w:unhideWhenUsed/>
    <w:qFormat/>
    <w:rsid w:val="005233A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titles Char"/>
    <w:basedOn w:val="DefaultParagraphFont"/>
    <w:link w:val="Heading1"/>
    <w:rsid w:val="005233A0"/>
    <w:rPr>
      <w:rFonts w:ascii="Calibri" w:eastAsiaTheme="majorEastAsia" w:hAnsi="Calibri" w:cstheme="majorBidi"/>
      <w:b/>
      <w:sz w:val="52"/>
      <w:szCs w:val="32"/>
    </w:rPr>
  </w:style>
  <w:style w:type="character" w:customStyle="1" w:styleId="Heading2Char">
    <w:name w:val="Heading 2 Char"/>
    <w:aliases w:val="No Spacing Char,Hat Char,Tags Char,No Spacing1 Char,No Spacing2 Char,Debate Text Char,Read stuff Char"/>
    <w:basedOn w:val="DefaultParagraphFont"/>
    <w:link w:val="Heading2"/>
    <w:uiPriority w:val="1"/>
    <w:rsid w:val="005233A0"/>
    <w:rPr>
      <w:rFonts w:ascii="Calibri" w:eastAsiaTheme="majorEastAsia" w:hAnsi="Calibri" w:cstheme="majorBidi"/>
      <w:b/>
      <w:sz w:val="44"/>
      <w:szCs w:val="26"/>
      <w:u w:val="double"/>
    </w:rPr>
  </w:style>
  <w:style w:type="character" w:styleId="Emphasis">
    <w:name w:val="Emphasis"/>
    <w:basedOn w:val="DefaultParagraphFont"/>
    <w:uiPriority w:val="7"/>
    <w:qFormat/>
    <w:rsid w:val="005233A0"/>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31781B"/>
    <w:rPr>
      <w:b/>
      <w:bCs/>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5233A0"/>
    <w:rPr>
      <w:rFonts w:ascii="Calibri" w:eastAsiaTheme="majorEastAsia" w:hAnsi="Calibri" w:cstheme="majorBidi"/>
      <w:b/>
      <w:sz w:val="32"/>
      <w:szCs w:val="24"/>
      <w:u w:val="single"/>
    </w:rPr>
  </w:style>
  <w:style w:type="character" w:customStyle="1" w:styleId="StyleBoldUnderline">
    <w:name w:val="Style Bold Underline"/>
    <w:aliases w:val="Underline,Style Underline"/>
    <w:basedOn w:val="DefaultParagraphFont"/>
    <w:uiPriority w:val="6"/>
    <w:qFormat/>
    <w:rsid w:val="005233A0"/>
    <w:rPr>
      <w:b/>
      <w:sz w:val="22"/>
      <w:u w:val="single"/>
    </w:rPr>
  </w:style>
  <w:style w:type="character" w:customStyle="1" w:styleId="StyleStyleBold12pt">
    <w:name w:val="Style Style Bold + 12 pt"/>
    <w:aliases w:val="Cite,Style 13 pt Bold"/>
    <w:basedOn w:val="DefaultParagraphFont"/>
    <w:uiPriority w:val="5"/>
    <w:qFormat/>
    <w:rsid w:val="005233A0"/>
    <w:rPr>
      <w:b/>
      <w:bCs/>
      <w:sz w:val="22"/>
      <w:u w:val="none"/>
    </w:rPr>
  </w:style>
  <w:style w:type="paragraph" w:styleId="Header">
    <w:name w:val="header"/>
    <w:basedOn w:val="Normal"/>
    <w:link w:val="HeaderChar"/>
    <w:uiPriority w:val="99"/>
    <w:rsid w:val="0031781B"/>
    <w:pPr>
      <w:tabs>
        <w:tab w:val="center" w:pos="4680"/>
        <w:tab w:val="right" w:pos="9360"/>
      </w:tabs>
    </w:pPr>
  </w:style>
  <w:style w:type="character" w:customStyle="1" w:styleId="HeaderChar">
    <w:name w:val="Header Char"/>
    <w:basedOn w:val="DefaultParagraphFont"/>
    <w:link w:val="Header"/>
    <w:uiPriority w:val="99"/>
    <w:rsid w:val="0031781B"/>
    <w:rPr>
      <w:rFonts w:ascii="Calibri" w:hAnsi="Calibri" w:cs="Calibri"/>
    </w:rPr>
  </w:style>
  <w:style w:type="paragraph" w:styleId="Footer">
    <w:name w:val="footer"/>
    <w:basedOn w:val="Normal"/>
    <w:link w:val="FooterChar"/>
    <w:uiPriority w:val="99"/>
    <w:rsid w:val="0031781B"/>
    <w:pPr>
      <w:tabs>
        <w:tab w:val="center" w:pos="4680"/>
        <w:tab w:val="right" w:pos="9360"/>
      </w:tabs>
    </w:pPr>
  </w:style>
  <w:style w:type="character" w:customStyle="1" w:styleId="FooterChar">
    <w:name w:val="Footer Char"/>
    <w:basedOn w:val="DefaultParagraphFont"/>
    <w:link w:val="Footer"/>
    <w:uiPriority w:val="99"/>
    <w:rsid w:val="0031781B"/>
    <w:rPr>
      <w:rFonts w:ascii="Calibri" w:hAnsi="Calibri" w:cs="Calibri"/>
    </w:rPr>
  </w:style>
  <w:style w:type="character" w:styleId="Hyperlink">
    <w:name w:val="Hyperlink"/>
    <w:basedOn w:val="DefaultParagraphFont"/>
    <w:uiPriority w:val="99"/>
    <w:unhideWhenUsed/>
    <w:rsid w:val="005233A0"/>
    <w:rPr>
      <w:color w:val="auto"/>
      <w:u w:val="none"/>
    </w:rPr>
  </w:style>
  <w:style w:type="character" w:styleId="FollowedHyperlink">
    <w:name w:val="FollowedHyperlink"/>
    <w:basedOn w:val="DefaultParagraphFont"/>
    <w:uiPriority w:val="99"/>
    <w:unhideWhenUsed/>
    <w:rsid w:val="005233A0"/>
    <w:rPr>
      <w:color w:val="auto"/>
      <w:u w:val="none"/>
    </w:rPr>
  </w:style>
  <w:style w:type="character" w:customStyle="1" w:styleId="Heading4Char">
    <w:name w:val="Heading 4 Char"/>
    <w:aliases w:val="Tag Char,body Char,Big card Char,Normal Tag Char,heading 2 Char, Ch Char,small text Char,No Spacing11 Char,No Spacing111 Char,No Spacing112 Char,No Spacing1121 Char,No Spacing4 Char,No Spacing21 Char,CD - Cite Char,Ch Char"/>
    <w:basedOn w:val="DefaultParagraphFont"/>
    <w:link w:val="Heading4"/>
    <w:uiPriority w:val="3"/>
    <w:rsid w:val="005233A0"/>
    <w:rPr>
      <w:rFonts w:ascii="Calibri" w:eastAsiaTheme="majorEastAsia" w:hAnsi="Calibri" w:cstheme="majorBidi"/>
      <w:b/>
      <w:iCs/>
      <w:sz w:val="24"/>
    </w:rPr>
  </w:style>
  <w:style w:type="character" w:styleId="PageNumber">
    <w:name w:val="page number"/>
    <w:rsid w:val="00DC5682"/>
    <w:rPr>
      <w:rFonts w:cs="Times New Roman"/>
    </w:rPr>
  </w:style>
  <w:style w:type="character" w:customStyle="1" w:styleId="cite">
    <w:name w:val="cite"/>
    <w:rsid w:val="00DC5682"/>
    <w:rPr>
      <w:rFonts w:ascii="Times New Roman" w:hAnsi="Times New Roman" w:cs="Times New Roman"/>
      <w:b/>
      <w:bCs/>
      <w:sz w:val="20"/>
      <w:szCs w:val="20"/>
      <w:u w:val="single"/>
    </w:rPr>
  </w:style>
  <w:style w:type="paragraph" w:customStyle="1" w:styleId="tag">
    <w:name w:val="tag"/>
    <w:basedOn w:val="Normal"/>
    <w:next w:val="Normal"/>
    <w:link w:val="tagChar"/>
    <w:rsid w:val="00DC5682"/>
    <w:rPr>
      <w:b/>
      <w:bCs/>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locked/>
    <w:rsid w:val="00DC5682"/>
    <w:rPr>
      <w:rFonts w:ascii="Calibri" w:eastAsia="Calibri" w:hAnsi="Calibri" w:cs="Calibri"/>
      <w:b/>
      <w:bCs/>
      <w:sz w:val="24"/>
      <w:szCs w:val="24"/>
    </w:rPr>
  </w:style>
  <w:style w:type="paragraph" w:customStyle="1" w:styleId="card">
    <w:name w:val="card"/>
    <w:basedOn w:val="Normal"/>
    <w:next w:val="Normal"/>
    <w:link w:val="cardChar"/>
    <w:rsid w:val="00DC5682"/>
    <w:pPr>
      <w:ind w:left="288" w:right="288"/>
    </w:pPr>
  </w:style>
  <w:style w:type="character" w:customStyle="1" w:styleId="cardChar">
    <w:name w:val="card Char"/>
    <w:link w:val="card"/>
    <w:locked/>
    <w:rsid w:val="00DC5682"/>
    <w:rPr>
      <w:rFonts w:ascii="Calibri" w:eastAsia="Calibri" w:hAnsi="Calibri" w:cs="Calibri"/>
    </w:rPr>
  </w:style>
  <w:style w:type="character" w:customStyle="1" w:styleId="underline">
    <w:name w:val="underline"/>
    <w:rsid w:val="00DC5682"/>
    <w:rPr>
      <w:rFonts w:cs="Times New Roman"/>
      <w:b/>
      <w:bCs/>
      <w:sz w:val="20"/>
      <w:szCs w:val="20"/>
      <w:u w:val="single"/>
    </w:rPr>
  </w:style>
  <w:style w:type="paragraph" w:customStyle="1" w:styleId="BlockTitle2">
    <w:name w:val="Block Title2"/>
    <w:basedOn w:val="Normal"/>
    <w:next w:val="Normal"/>
    <w:rsid w:val="00DC5682"/>
    <w:pPr>
      <w:spacing w:after="240"/>
      <w:jc w:val="center"/>
    </w:pPr>
    <w:rPr>
      <w:b/>
      <w:bCs/>
      <w:sz w:val="32"/>
      <w:szCs w:val="32"/>
      <w:u w:val="single"/>
    </w:rPr>
  </w:style>
  <w:style w:type="paragraph" w:styleId="DocumentMap">
    <w:name w:val="Document Map"/>
    <w:basedOn w:val="Normal"/>
    <w:link w:val="DocumentMapChar"/>
    <w:semiHidden/>
    <w:rsid w:val="00DC5682"/>
    <w:pPr>
      <w:shd w:val="clear" w:color="auto" w:fill="000080"/>
    </w:pPr>
    <w:rPr>
      <w:rFonts w:ascii="Tahoma" w:hAnsi="Tahoma" w:cs="Tahoma"/>
    </w:rPr>
  </w:style>
  <w:style w:type="character" w:customStyle="1" w:styleId="DocumentMapChar">
    <w:name w:val="Document Map Char"/>
    <w:basedOn w:val="DefaultParagraphFont"/>
    <w:link w:val="DocumentMap"/>
    <w:semiHidden/>
    <w:rsid w:val="00DC5682"/>
    <w:rPr>
      <w:rFonts w:ascii="Tahoma" w:eastAsia="Calibri" w:hAnsi="Tahoma" w:cs="Tahoma"/>
      <w:shd w:val="clear" w:color="auto" w:fill="000080"/>
    </w:rPr>
  </w:style>
  <w:style w:type="paragraph" w:customStyle="1" w:styleId="BlockTitle">
    <w:name w:val="Block Title"/>
    <w:basedOn w:val="Heading1"/>
    <w:next w:val="Normal"/>
    <w:link w:val="BlockTitleChar"/>
    <w:rsid w:val="00DC5682"/>
    <w:pPr>
      <w:spacing w:before="0" w:after="240"/>
    </w:pPr>
    <w:rPr>
      <w:rFonts w:ascii="Times New Roman" w:eastAsia="Times New Roman" w:hAnsi="Times New Roman" w:cs="Times New Roman"/>
      <w:sz w:val="32"/>
      <w:u w:val="single"/>
    </w:rPr>
  </w:style>
  <w:style w:type="character" w:customStyle="1" w:styleId="BlockTitleChar">
    <w:name w:val="Block Title Char"/>
    <w:aliases w:val="Heading 1 Char1 Char,ALEX Char,Heading Char Char"/>
    <w:link w:val="BlockTitle"/>
    <w:locked/>
    <w:rsid w:val="00DC5682"/>
    <w:rPr>
      <w:rFonts w:ascii="Times New Roman" w:eastAsia="Times New Roman" w:hAnsi="Times New Roman" w:cs="Times New Roman"/>
      <w:b/>
      <w:bCs/>
      <w:sz w:val="32"/>
      <w:szCs w:val="32"/>
      <w:u w:val="single"/>
    </w:rPr>
  </w:style>
  <w:style w:type="paragraph" w:styleId="TOC1">
    <w:name w:val="toc 1"/>
    <w:basedOn w:val="Normal"/>
    <w:next w:val="Normal"/>
    <w:autoRedefine/>
    <w:semiHidden/>
    <w:rsid w:val="00DC5682"/>
    <w:rPr>
      <w:sz w:val="24"/>
      <w:szCs w:val="24"/>
    </w:rPr>
  </w:style>
  <w:style w:type="paragraph" w:styleId="TOC2">
    <w:name w:val="toc 2"/>
    <w:basedOn w:val="Normal"/>
    <w:next w:val="Normal"/>
    <w:autoRedefine/>
    <w:semiHidden/>
    <w:rsid w:val="00DC5682"/>
    <w:pPr>
      <w:ind w:left="200"/>
    </w:pPr>
  </w:style>
  <w:style w:type="paragraph" w:styleId="TOC3">
    <w:name w:val="toc 3"/>
    <w:basedOn w:val="Normal"/>
    <w:next w:val="Normal"/>
    <w:autoRedefine/>
    <w:semiHidden/>
    <w:rsid w:val="00DC5682"/>
    <w:pPr>
      <w:ind w:left="400"/>
    </w:pPr>
  </w:style>
  <w:style w:type="paragraph" w:styleId="TOC4">
    <w:name w:val="toc 4"/>
    <w:basedOn w:val="Normal"/>
    <w:next w:val="Normal"/>
    <w:autoRedefine/>
    <w:semiHidden/>
    <w:rsid w:val="00DC5682"/>
    <w:pPr>
      <w:ind w:left="600"/>
    </w:pPr>
  </w:style>
  <w:style w:type="paragraph" w:styleId="TOC5">
    <w:name w:val="toc 5"/>
    <w:basedOn w:val="Normal"/>
    <w:next w:val="Normal"/>
    <w:autoRedefine/>
    <w:semiHidden/>
    <w:rsid w:val="00DC5682"/>
    <w:pPr>
      <w:ind w:left="800"/>
    </w:pPr>
  </w:style>
  <w:style w:type="paragraph" w:styleId="TOC6">
    <w:name w:val="toc 6"/>
    <w:basedOn w:val="Normal"/>
    <w:next w:val="Normal"/>
    <w:autoRedefine/>
    <w:semiHidden/>
    <w:rsid w:val="00DC5682"/>
    <w:pPr>
      <w:ind w:left="1000"/>
    </w:pPr>
  </w:style>
  <w:style w:type="paragraph" w:styleId="TOC7">
    <w:name w:val="toc 7"/>
    <w:basedOn w:val="Normal"/>
    <w:next w:val="Normal"/>
    <w:autoRedefine/>
    <w:semiHidden/>
    <w:rsid w:val="00DC5682"/>
    <w:pPr>
      <w:ind w:left="1200"/>
    </w:pPr>
  </w:style>
  <w:style w:type="paragraph" w:styleId="TOC8">
    <w:name w:val="toc 8"/>
    <w:basedOn w:val="Normal"/>
    <w:next w:val="Normal"/>
    <w:autoRedefine/>
    <w:semiHidden/>
    <w:rsid w:val="00DC5682"/>
    <w:pPr>
      <w:ind w:left="1400"/>
    </w:pPr>
  </w:style>
  <w:style w:type="paragraph" w:styleId="TOC9">
    <w:name w:val="toc 9"/>
    <w:basedOn w:val="Normal"/>
    <w:next w:val="Normal"/>
    <w:autoRedefine/>
    <w:semiHidden/>
    <w:rsid w:val="00DC5682"/>
    <w:pPr>
      <w:ind w:left="1600"/>
    </w:pPr>
  </w:style>
  <w:style w:type="paragraph" w:customStyle="1" w:styleId="TxBrp1">
    <w:name w:val="TxBr_p1"/>
    <w:basedOn w:val="Normal"/>
    <w:rsid w:val="00DC5682"/>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DC5682"/>
    <w:pPr>
      <w:spacing w:before="100" w:beforeAutospacing="1" w:after="100" w:afterAutospacing="1"/>
    </w:pPr>
    <w:rPr>
      <w:sz w:val="24"/>
      <w:szCs w:val="24"/>
    </w:rPr>
  </w:style>
  <w:style w:type="paragraph" w:customStyle="1" w:styleId="fullstory">
    <w:name w:val="fullstory"/>
    <w:basedOn w:val="Normal"/>
    <w:rsid w:val="00DC5682"/>
    <w:pPr>
      <w:spacing w:before="100" w:beforeAutospacing="1" w:after="100" w:afterAutospacing="1"/>
    </w:pPr>
    <w:rPr>
      <w:sz w:val="24"/>
      <w:szCs w:val="24"/>
    </w:rPr>
  </w:style>
  <w:style w:type="character" w:customStyle="1" w:styleId="Emphasis2">
    <w:name w:val="Emphasis2"/>
    <w:rsid w:val="00DC5682"/>
    <w:rPr>
      <w:rFonts w:ascii="Franklin Gothic Heavy" w:hAnsi="Franklin Gothic Heavy" w:cs="Franklin Gothic Heavy"/>
      <w:u w:val="single"/>
    </w:rPr>
  </w:style>
  <w:style w:type="character" w:customStyle="1" w:styleId="standardcontent">
    <w:name w:val="standardcontent"/>
    <w:rsid w:val="00DC5682"/>
    <w:rPr>
      <w:rFonts w:cs="Times New Roman"/>
    </w:rPr>
  </w:style>
  <w:style w:type="paragraph" w:customStyle="1" w:styleId="hat">
    <w:name w:val="hat"/>
    <w:basedOn w:val="Normal"/>
    <w:next w:val="Normal"/>
    <w:rsid w:val="00DC5682"/>
    <w:pPr>
      <w:spacing w:before="240" w:after="240"/>
      <w:jc w:val="center"/>
      <w:outlineLvl w:val="0"/>
    </w:pPr>
    <w:rPr>
      <w:b/>
      <w:bCs/>
      <w:sz w:val="32"/>
      <w:szCs w:val="32"/>
      <w:u w:val="single"/>
    </w:rPr>
  </w:style>
  <w:style w:type="character" w:customStyle="1" w:styleId="storyby">
    <w:name w:val="storyby"/>
    <w:rsid w:val="00DC5682"/>
    <w:rPr>
      <w:rFonts w:cs="Times New Roman"/>
    </w:rPr>
  </w:style>
  <w:style w:type="paragraph" w:customStyle="1" w:styleId="NotUnderlined">
    <w:name w:val="Not Underlined"/>
    <w:basedOn w:val="Normal"/>
    <w:rsid w:val="00DC5682"/>
    <w:rPr>
      <w:rFonts w:ascii="Century" w:hAnsi="Century" w:cs="Century"/>
    </w:rPr>
  </w:style>
  <w:style w:type="paragraph" w:customStyle="1" w:styleId="Underlined">
    <w:name w:val="Underlined"/>
    <w:basedOn w:val="Normal"/>
    <w:rsid w:val="00DC5682"/>
    <w:rPr>
      <w:rFonts w:ascii="Century" w:hAnsi="Century" w:cs="Century"/>
      <w:u w:val="thick"/>
    </w:rPr>
  </w:style>
  <w:style w:type="paragraph" w:customStyle="1" w:styleId="Heading">
    <w:name w:val="Heading"/>
    <w:basedOn w:val="Heading1"/>
    <w:rsid w:val="00DC5682"/>
    <w:pPr>
      <w:spacing w:before="0"/>
    </w:pPr>
    <w:rPr>
      <w:rFonts w:ascii="Century" w:eastAsia="Times New Roman" w:hAnsi="Century" w:cs="Century"/>
      <w:b w:val="0"/>
      <w:bCs/>
      <w:sz w:val="48"/>
      <w:szCs w:val="48"/>
      <w:u w:val="single"/>
    </w:rPr>
  </w:style>
  <w:style w:type="character" w:customStyle="1" w:styleId="UnderlineChar">
    <w:name w:val="Underline Char"/>
    <w:rsid w:val="00DC5682"/>
    <w:rPr>
      <w:rFonts w:ascii="Baskerville" w:hAnsi="Baskerville" w:cs="Baskerville"/>
      <w:sz w:val="24"/>
      <w:szCs w:val="24"/>
      <w:u w:val="thick"/>
      <w:lang w:val="en-US" w:eastAsia="en-US"/>
    </w:rPr>
  </w:style>
  <w:style w:type="character" w:customStyle="1" w:styleId="UnderlinedChar1">
    <w:name w:val="Underlined Char1"/>
    <w:rsid w:val="00DC5682"/>
    <w:rPr>
      <w:rFonts w:ascii="Century Gothic" w:hAnsi="Century Gothic" w:cs="Century Gothic"/>
      <w:sz w:val="24"/>
      <w:szCs w:val="24"/>
      <w:u w:val="thick"/>
      <w:lang w:val="en-US" w:eastAsia="en-US"/>
    </w:rPr>
  </w:style>
  <w:style w:type="paragraph" w:customStyle="1" w:styleId="DebateNormal">
    <w:name w:val="DebateNormal"/>
    <w:basedOn w:val="Normal"/>
    <w:rsid w:val="00DC5682"/>
  </w:style>
  <w:style w:type="character" w:customStyle="1" w:styleId="UnderlineCharChar">
    <w:name w:val="Underline Char Char"/>
    <w:rsid w:val="00DC5682"/>
    <w:rPr>
      <w:rFonts w:ascii="Century Gothic" w:hAnsi="Century Gothic" w:cs="Century Gothic"/>
      <w:sz w:val="24"/>
      <w:szCs w:val="24"/>
      <w:u w:val="thick"/>
      <w:lang w:val="en-US" w:eastAsia="en-US"/>
    </w:rPr>
  </w:style>
  <w:style w:type="paragraph" w:customStyle="1" w:styleId="DebateTag">
    <w:name w:val="DebateTag"/>
    <w:basedOn w:val="Heading3"/>
    <w:autoRedefine/>
    <w:rsid w:val="00DC5682"/>
    <w:rPr>
      <w:rFonts w:ascii="Times New Roman" w:eastAsia="Times New Roman" w:hAnsi="Times New Roman" w:cs="Times New Roman"/>
      <w:sz w:val="22"/>
    </w:rPr>
  </w:style>
  <w:style w:type="paragraph" w:customStyle="1" w:styleId="Card0">
    <w:name w:val="Card"/>
    <w:basedOn w:val="Normal"/>
    <w:autoRedefine/>
    <w:rsid w:val="00DC5682"/>
  </w:style>
  <w:style w:type="character" w:customStyle="1" w:styleId="hit">
    <w:name w:val="hit"/>
    <w:rsid w:val="00DC5682"/>
    <w:rPr>
      <w:rFonts w:cs="Times New Roman"/>
    </w:rPr>
  </w:style>
  <w:style w:type="character" w:customStyle="1" w:styleId="DebateUnderlineChar">
    <w:name w:val="DebateUnderline Char"/>
    <w:rsid w:val="00DC5682"/>
    <w:rPr>
      <w:rFonts w:ascii="Times New Roman" w:hAnsi="Times New Roman" w:cs="Times New Roman"/>
      <w:sz w:val="24"/>
      <w:szCs w:val="24"/>
      <w:u w:val="single"/>
    </w:rPr>
  </w:style>
  <w:style w:type="character" w:customStyle="1" w:styleId="DebateEmphasisChar">
    <w:name w:val="DebateEmphasis Char"/>
    <w:rsid w:val="00DC5682"/>
    <w:rPr>
      <w:rFonts w:ascii="Times New Roman" w:hAnsi="Times New Roman" w:cs="Times New Roman"/>
      <w:b/>
      <w:bCs/>
      <w:sz w:val="24"/>
      <w:szCs w:val="24"/>
      <w:u w:val="single"/>
    </w:rPr>
  </w:style>
  <w:style w:type="character" w:customStyle="1" w:styleId="citation">
    <w:name w:val="citation"/>
    <w:rsid w:val="00DC5682"/>
    <w:rPr>
      <w:rFonts w:cs="Times New Roman"/>
    </w:rPr>
  </w:style>
  <w:style w:type="character" w:customStyle="1" w:styleId="UnderlinedChar">
    <w:name w:val="Underlined Char"/>
    <w:rsid w:val="00DC5682"/>
    <w:rPr>
      <w:rFonts w:ascii="Century Gothic" w:hAnsi="Century Gothic" w:cs="Century Gothic"/>
      <w:sz w:val="24"/>
      <w:szCs w:val="24"/>
      <w:u w:val="thick"/>
      <w:lang w:val="en-US" w:eastAsia="en-US"/>
    </w:rPr>
  </w:style>
  <w:style w:type="paragraph" w:styleId="ListParagraph">
    <w:name w:val="List Paragraph"/>
    <w:basedOn w:val="Normal"/>
    <w:uiPriority w:val="34"/>
    <w:qFormat/>
    <w:rsid w:val="00DC5682"/>
    <w:pPr>
      <w:ind w:left="720"/>
    </w:pPr>
  </w:style>
  <w:style w:type="paragraph" w:customStyle="1" w:styleId="Style">
    <w:name w:val="Style"/>
    <w:rsid w:val="00112026"/>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BlockHeadings">
    <w:name w:val="Block Headings"/>
    <w:next w:val="Nothing"/>
    <w:rsid w:val="00355DCC"/>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rsid w:val="00355DCC"/>
    <w:pPr>
      <w:spacing w:after="0" w:line="240" w:lineRule="auto"/>
      <w:jc w:val="both"/>
    </w:pPr>
    <w:rPr>
      <w:rFonts w:ascii="Times New Roman" w:eastAsia="Times New Roman" w:hAnsi="Times New Roman" w:cs="Times New Roman"/>
      <w:sz w:val="20"/>
      <w:szCs w:val="24"/>
    </w:rPr>
  </w:style>
  <w:style w:type="character" w:customStyle="1" w:styleId="TagsChar2">
    <w:name w:val="Tags Char2"/>
    <w:rsid w:val="00355DCC"/>
    <w:rPr>
      <w:b/>
      <w:sz w:val="24"/>
      <w:szCs w:val="24"/>
    </w:rPr>
  </w:style>
  <w:style w:type="paragraph" w:customStyle="1" w:styleId="Tag2">
    <w:name w:val="Tag2"/>
    <w:basedOn w:val="Normal"/>
    <w:qFormat/>
    <w:rsid w:val="00D31A6F"/>
    <w:pPr>
      <w:spacing w:after="0" w:line="240" w:lineRule="auto"/>
    </w:pPr>
    <w:rPr>
      <w:rFonts w:eastAsia="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431191">
      <w:bodyDiv w:val="1"/>
      <w:marLeft w:val="0"/>
      <w:marRight w:val="0"/>
      <w:marTop w:val="0"/>
      <w:marBottom w:val="0"/>
      <w:divBdr>
        <w:top w:val="none" w:sz="0" w:space="0" w:color="auto"/>
        <w:left w:val="none" w:sz="0" w:space="0" w:color="auto"/>
        <w:bottom w:val="none" w:sz="0" w:space="0" w:color="auto"/>
        <w:right w:val="none" w:sz="0" w:space="0" w:color="auto"/>
      </w:divBdr>
    </w:div>
    <w:div w:id="1957519850">
      <w:bodyDiv w:val="1"/>
      <w:marLeft w:val="0"/>
      <w:marRight w:val="0"/>
      <w:marTop w:val="0"/>
      <w:marBottom w:val="0"/>
      <w:divBdr>
        <w:top w:val="none" w:sz="0" w:space="0" w:color="auto"/>
        <w:left w:val="none" w:sz="0" w:space="0" w:color="auto"/>
        <w:bottom w:val="none" w:sz="0" w:space="0" w:color="auto"/>
        <w:right w:val="none" w:sz="0" w:space="0" w:color="auto"/>
      </w:divBdr>
    </w:div>
    <w:div w:id="201880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pleowner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C:\Users\appleowner1\AppData\Roaming\Microsoft\Templates\Debate.dotm</Template>
  <TotalTime>2</TotalTime>
  <Pages>74</Pages>
  <Words>6887</Words>
  <Characters>39256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Louis Au</cp:lastModifiedBy>
  <cp:revision>3</cp:revision>
  <dcterms:created xsi:type="dcterms:W3CDTF">2026-01-20T19:35:00Z</dcterms:created>
  <dcterms:modified xsi:type="dcterms:W3CDTF">2026-01-20T20:29:00Z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