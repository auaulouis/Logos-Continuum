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09818" w14:textId="2F9C5602" w:rsidR="00055C82" w:rsidRPr="00E558C7" w:rsidRDefault="00E97862" w:rsidP="00E97862">
      <w:pPr>
        <w:pStyle w:val="Heading1"/>
        <w:rPr>
          <w:rFonts w:cs="Calibri"/>
          <w:lang w:val="en-CA"/>
        </w:rPr>
      </w:pPr>
      <w:r w:rsidRPr="00E558C7">
        <w:rPr>
          <w:rFonts w:cs="Calibri"/>
          <w:lang w:val="en-CA"/>
        </w:rPr>
        <w:t>C</w:t>
      </w:r>
      <w:r w:rsidR="00AA28F1">
        <w:rPr>
          <w:rFonts w:cs="Calibri"/>
          <w:lang w:val="en-CA"/>
        </w:rPr>
        <w:t>AP GOOD</w:t>
      </w:r>
    </w:p>
    <w:p w14:paraId="511F4E31" w14:textId="77777777" w:rsidR="00D0365B" w:rsidRDefault="00E97862" w:rsidP="00CD0DBC">
      <w:pPr>
        <w:pStyle w:val="Heading2"/>
        <w:rPr>
          <w:rFonts w:cs="Calibri"/>
          <w:lang w:val="en-CA"/>
        </w:rPr>
      </w:pPr>
      <w:r w:rsidRPr="00E558C7">
        <w:rPr>
          <w:rFonts w:cs="Calibri"/>
          <w:lang w:val="en-CA"/>
        </w:rPr>
        <w:lastRenderedPageBreak/>
        <w:t xml:space="preserve">Cap good-laundry list 1nc </w:t>
      </w:r>
    </w:p>
    <w:p w14:paraId="77A4CA4A" w14:textId="7A81657C" w:rsidR="00CD0DBC" w:rsidRPr="00D0365B" w:rsidRDefault="009A4338" w:rsidP="00D0365B">
      <w:pPr>
        <w:pStyle w:val="ALLCAPS"/>
        <w:rPr>
          <w:sz w:val="22"/>
          <w:szCs w:val="32"/>
          <w:lang w:val="en-CA"/>
        </w:rPr>
      </w:pPr>
      <w:r w:rsidRPr="00D0365B">
        <w:rPr>
          <w:sz w:val="22"/>
          <w:szCs w:val="32"/>
          <w:lang w:val="en-CA"/>
        </w:rPr>
        <w:t>*read this in the 1nc and use the rest of the modules as extensions</w:t>
      </w:r>
    </w:p>
    <w:p w14:paraId="3D73ABA9" w14:textId="151EA87C" w:rsidR="00E97862" w:rsidRPr="00E558C7" w:rsidRDefault="00CD0DBC" w:rsidP="00E97862">
      <w:pPr>
        <w:pStyle w:val="Heading3"/>
        <w:rPr>
          <w:rFonts w:cs="Calibri"/>
        </w:rPr>
      </w:pPr>
      <w:r w:rsidRPr="00E558C7">
        <w:rPr>
          <w:rFonts w:cs="Calibri"/>
        </w:rPr>
        <w:lastRenderedPageBreak/>
        <w:t xml:space="preserve">1nc- </w:t>
      </w:r>
      <w:r w:rsidR="00E97862" w:rsidRPr="00E558C7">
        <w:rPr>
          <w:rFonts w:cs="Calibri"/>
        </w:rPr>
        <w:t>Cap Good/</w:t>
      </w:r>
      <w:r w:rsidRPr="00E558C7">
        <w:rPr>
          <w:rFonts w:cs="Calibri"/>
        </w:rPr>
        <w:t>alts fail</w:t>
      </w:r>
    </w:p>
    <w:p w14:paraId="3146F46E" w14:textId="77C51C9B" w:rsidR="005A723F" w:rsidRPr="00E558C7" w:rsidRDefault="005A723F" w:rsidP="00CD0DBC">
      <w:pPr>
        <w:pStyle w:val="Heading4"/>
        <w:rPr>
          <w:rStyle w:val="Style13ptBold"/>
          <w:rFonts w:cs="Calibri"/>
          <w:b/>
          <w:bCs w:val="0"/>
        </w:rPr>
      </w:pPr>
      <w:r w:rsidRPr="00E558C7">
        <w:rPr>
          <w:rStyle w:val="Style13ptBold"/>
          <w:rFonts w:cs="Calibri"/>
          <w:b/>
          <w:bCs w:val="0"/>
        </w:rPr>
        <w:t xml:space="preserve">Capitalism solves </w:t>
      </w:r>
      <w:r w:rsidR="00CD0DBC" w:rsidRPr="00E558C7">
        <w:rPr>
          <w:rStyle w:val="Style13ptBold"/>
          <w:rFonts w:cs="Calibri"/>
          <w:b/>
          <w:bCs w:val="0"/>
        </w:rPr>
        <w:t xml:space="preserve">every single one of their scenarios </w:t>
      </w:r>
    </w:p>
    <w:p w14:paraId="0A1BEB44" w14:textId="77777777" w:rsidR="005A723F" w:rsidRPr="00E558C7" w:rsidRDefault="005A723F" w:rsidP="005A723F">
      <w:pPr>
        <w:rPr>
          <w:sz w:val="16"/>
          <w:lang w:val="it-IT"/>
        </w:rPr>
      </w:pPr>
      <w:r w:rsidRPr="00E558C7">
        <w:rPr>
          <w:sz w:val="16"/>
          <w:lang w:val="de-DE"/>
        </w:rPr>
        <w:t xml:space="preserve">Mark </w:t>
      </w:r>
      <w:r w:rsidRPr="00E558C7">
        <w:rPr>
          <w:rStyle w:val="Style13ptBold"/>
        </w:rPr>
        <w:t>Budolfson 21</w:t>
      </w:r>
      <w:r w:rsidRPr="00E558C7">
        <w:rPr>
          <w:sz w:val="16"/>
          <w:lang w:val="de-DE"/>
        </w:rPr>
        <w:t xml:space="preserve">. PhD in Philosophy. </w:t>
      </w:r>
      <w:r w:rsidRPr="00E558C7">
        <w:rPr>
          <w:sz w:val="16"/>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E558C7">
        <w:rPr>
          <w:sz w:val="16"/>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1A834A16" w14:textId="2BD1BD7F" w:rsidR="005A723F" w:rsidRPr="00E558C7" w:rsidRDefault="005A723F" w:rsidP="005A723F">
      <w:pPr>
        <w:rPr>
          <w:sz w:val="12"/>
        </w:rPr>
      </w:pPr>
      <w:r w:rsidRPr="00E558C7">
        <w:rPr>
          <w:rStyle w:val="StyleUnderline"/>
        </w:rPr>
        <w:t>Discourse on food ethics often advocates</w:t>
      </w:r>
      <w:r w:rsidRPr="00E558C7">
        <w:rPr>
          <w:sz w:val="12"/>
        </w:rPr>
        <w:t xml:space="preserve"> the </w:t>
      </w:r>
      <w:r w:rsidRPr="00E558C7">
        <w:rPr>
          <w:rStyle w:val="Emphasis"/>
        </w:rPr>
        <w:t>anti-capitalist idea</w:t>
      </w:r>
      <w:r w:rsidRPr="00E558C7">
        <w:rPr>
          <w:sz w:val="12"/>
        </w:rPr>
        <w:t xml:space="preserve"> </w:t>
      </w:r>
      <w:r w:rsidRPr="00E558C7">
        <w:rPr>
          <w:rStyle w:val="StyleUnderline"/>
        </w:rPr>
        <w:t xml:space="preserve">that we need </w:t>
      </w:r>
      <w:r w:rsidRPr="00E558C7">
        <w:rPr>
          <w:rStyle w:val="Emphasis"/>
        </w:rPr>
        <w:t>less capitalism, less growth, and less globalization</w:t>
      </w:r>
      <w:r w:rsidRPr="00E558C7">
        <w:rPr>
          <w:sz w:val="12"/>
        </w:rPr>
        <w:t xml:space="preserve"> if we want to make the world a better and more equitable place, </w:t>
      </w:r>
      <w:r w:rsidRPr="00E558C7">
        <w:rPr>
          <w:rStyle w:val="StyleUnderline"/>
        </w:rPr>
        <w:t>with arguments focused on</w:t>
      </w:r>
      <w:r w:rsidRPr="00E558C7">
        <w:rPr>
          <w:sz w:val="12"/>
        </w:rPr>
        <w:t xml:space="preserve"> applications to food, globalization, and a </w:t>
      </w:r>
      <w:r w:rsidRPr="00E558C7">
        <w:rPr>
          <w:rStyle w:val="StyleUnderline"/>
        </w:rPr>
        <w:t>just society</w:t>
      </w:r>
      <w:r w:rsidRPr="00E558C7">
        <w:rPr>
          <w:sz w:val="12"/>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r w:rsidR="00CD0DBC" w:rsidRPr="00E558C7">
        <w:rPr>
          <w:sz w:val="12"/>
        </w:rPr>
        <w:t>¶</w:t>
      </w:r>
      <w:r w:rsidRPr="00E558C7">
        <w:rPr>
          <w:sz w:val="12"/>
        </w:rPr>
        <w:t xml:space="preserve"> More generally, </w:t>
      </w:r>
      <w:r w:rsidRPr="00E558C7">
        <w:rPr>
          <w:rStyle w:val="StyleUnderline"/>
        </w:rPr>
        <w:t>discourse on global ethics, environment, and political theory</w:t>
      </w:r>
      <w:r w:rsidRPr="00E558C7">
        <w:rPr>
          <w:sz w:val="12"/>
        </w:rPr>
        <w:t xml:space="preserve"> in much of academia—and in society—increasingly </w:t>
      </w:r>
      <w:r w:rsidRPr="00E558C7">
        <w:rPr>
          <w:rStyle w:val="StyleUnderline"/>
        </w:rPr>
        <w:t>features this anti-capitalist idea</w:t>
      </w:r>
      <w:r w:rsidRPr="00E558C7">
        <w:rPr>
          <w:sz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r w:rsidR="00CD0DBC" w:rsidRPr="00E558C7">
        <w:rPr>
          <w:sz w:val="12"/>
        </w:rPr>
        <w:t>¶</w:t>
      </w:r>
      <w:r w:rsidRPr="00E558C7">
        <w:rPr>
          <w:sz w:val="12"/>
        </w:rPr>
        <w:t xml:space="preserve"> </w:t>
      </w:r>
      <w:r w:rsidRPr="00E558C7">
        <w:rPr>
          <w:rStyle w:val="StyleUnderline"/>
        </w:rPr>
        <w:t>It is</w:t>
      </w:r>
      <w:r w:rsidRPr="00E558C7">
        <w:rPr>
          <w:sz w:val="12"/>
        </w:rPr>
        <w:t xml:space="preserve"> therefore </w:t>
      </w:r>
      <w:r w:rsidRPr="00E558C7">
        <w:rPr>
          <w:rStyle w:val="StyleUnderline"/>
        </w:rPr>
        <w:t xml:space="preserve">important to ask whether this anti-capitalist idea is justified by </w:t>
      </w:r>
      <w:r w:rsidRPr="00E558C7">
        <w:rPr>
          <w:rStyle w:val="Emphasis"/>
        </w:rPr>
        <w:t>reason and evidence</w:t>
      </w:r>
      <w:r w:rsidRPr="00E558C7">
        <w:rPr>
          <w:sz w:val="12"/>
        </w:rPr>
        <w:t xml:space="preserve"> that is as strong as the degree of confidence placed in it by activists and many commentators on food ethics, global ethics, and political theory, more generally.</w:t>
      </w:r>
      <w:r w:rsidR="00CD0DBC" w:rsidRPr="00E558C7">
        <w:rPr>
          <w:sz w:val="12"/>
        </w:rPr>
        <w:t>¶</w:t>
      </w:r>
      <w:r w:rsidRPr="00E558C7">
        <w:rPr>
          <w:sz w:val="12"/>
        </w:rPr>
        <w:t xml:space="preserve"> In fact, many </w:t>
      </w:r>
      <w:r w:rsidRPr="00E558C7">
        <w:rPr>
          <w:rStyle w:val="Emphasis"/>
        </w:rPr>
        <w:t>experts</w:t>
      </w:r>
      <w:r w:rsidRPr="00E558C7">
        <w:rPr>
          <w:sz w:val="12"/>
        </w:rPr>
        <w:t xml:space="preserve"> </w:t>
      </w:r>
      <w:r w:rsidRPr="00E558C7">
        <w:rPr>
          <w:rStyle w:val="StyleUnderline"/>
        </w:rPr>
        <w:t xml:space="preserve">argue that this </w:t>
      </w:r>
      <w:r w:rsidRPr="00547817">
        <w:rPr>
          <w:rStyle w:val="StyleUnderline"/>
          <w:highlight w:val="cyan"/>
        </w:rPr>
        <w:t>anti-capitalist</w:t>
      </w:r>
      <w:r w:rsidRPr="00E558C7">
        <w:rPr>
          <w:rStyle w:val="StyleUnderline"/>
        </w:rPr>
        <w:t xml:space="preserve"> idea is </w:t>
      </w:r>
      <w:r w:rsidRPr="00547817">
        <w:rPr>
          <w:rStyle w:val="Emphasis"/>
          <w:highlight w:val="cyan"/>
        </w:rPr>
        <w:t>not supported by reason and argument</w:t>
      </w:r>
      <w:r w:rsidRPr="00E558C7">
        <w:rPr>
          <w:rStyle w:val="Emphasis"/>
        </w:rPr>
        <w:t xml:space="preserve"> and is actually wrong</w:t>
      </w:r>
      <w:r w:rsidRPr="00E558C7">
        <w:rPr>
          <w:sz w:val="12"/>
        </w:rPr>
        <w:t xml:space="preserve">. The main contribution of this essay is to explain the structure of the leading arguments against the anti-capitalist idea, and in favor of the opposite conclusion. </w:t>
      </w:r>
      <w:r w:rsidRPr="00E558C7">
        <w:rPr>
          <w:rStyle w:val="StyleUnderline"/>
        </w:rPr>
        <w:t>I</w:t>
      </w:r>
      <w:r w:rsidRPr="00E558C7">
        <w:rPr>
          <w:sz w:val="12"/>
        </w:rPr>
        <w:t xml:space="preserve"> begin by </w:t>
      </w:r>
      <w:r w:rsidRPr="00E558C7">
        <w:rPr>
          <w:rStyle w:val="StyleUnderline"/>
        </w:rPr>
        <w:t>focus</w:t>
      </w:r>
      <w:r w:rsidRPr="00E558C7">
        <w:rPr>
          <w:sz w:val="12"/>
        </w:rPr>
        <w:t xml:space="preserve">ing </w:t>
      </w:r>
      <w:r w:rsidRPr="00E558C7">
        <w:rPr>
          <w:rStyle w:val="StyleUnderline"/>
        </w:rPr>
        <w:t>on</w:t>
      </w:r>
      <w:r w:rsidRPr="00E558C7">
        <w:rPr>
          <w:sz w:val="12"/>
        </w:rPr>
        <w:t xml:space="preserve"> the general argument in favor of </w:t>
      </w:r>
      <w:r w:rsidRPr="00547817">
        <w:rPr>
          <w:rStyle w:val="Emphasis"/>
          <w:highlight w:val="cyan"/>
        </w:rPr>
        <w:t>well-regulated globalized capitalism</w:t>
      </w:r>
      <w:r w:rsidRPr="00E558C7">
        <w:rPr>
          <w:rStyle w:val="StyleUnderline"/>
        </w:rPr>
        <w:t xml:space="preserve"> as the </w:t>
      </w:r>
      <w:r w:rsidRPr="00547817">
        <w:rPr>
          <w:rStyle w:val="StyleUnderline"/>
          <w:highlight w:val="cyan"/>
        </w:rPr>
        <w:t>key to</w:t>
      </w:r>
      <w:r w:rsidRPr="00E558C7">
        <w:rPr>
          <w:rStyle w:val="StyleUnderline"/>
        </w:rPr>
        <w:t xml:space="preserve"> a </w:t>
      </w:r>
      <w:r w:rsidRPr="00547817">
        <w:rPr>
          <w:rStyle w:val="Emphasis"/>
          <w:highlight w:val="cyan"/>
        </w:rPr>
        <w:t>just, flourishing, and environmentally healthy world</w:t>
      </w:r>
      <w:r w:rsidRPr="00E558C7">
        <w:rPr>
          <w:rStyle w:val="StyleUnderline"/>
        </w:rPr>
        <w:t>. This is</w:t>
      </w:r>
      <w:r w:rsidRPr="00E558C7">
        <w:rPr>
          <w:sz w:val="12"/>
        </w:rPr>
        <w:t xml:space="preserve"> the most important of all of the arguments in terms of its consequences for health, wellbeing, and justice, and it is </w:t>
      </w:r>
      <w:r w:rsidRPr="00547817">
        <w:rPr>
          <w:rStyle w:val="StyleUnderline"/>
          <w:highlight w:val="cyan"/>
        </w:rPr>
        <w:t>endorsed by experts in</w:t>
      </w:r>
      <w:r w:rsidRPr="00E558C7">
        <w:rPr>
          <w:rStyle w:val="StyleUnderline"/>
        </w:rPr>
        <w:t xml:space="preserve"> the </w:t>
      </w:r>
      <w:r w:rsidRPr="00E558C7">
        <w:rPr>
          <w:rStyle w:val="Emphasis"/>
        </w:rPr>
        <w:t>empirically minded disciplines</w:t>
      </w:r>
      <w:r w:rsidRPr="00E558C7">
        <w:rPr>
          <w:sz w:val="12"/>
        </w:rPr>
        <w:t xml:space="preserve"> best placed to analyze the issue, </w:t>
      </w:r>
      <w:r w:rsidRPr="00E558C7">
        <w:rPr>
          <w:rStyle w:val="StyleUnderline"/>
        </w:rPr>
        <w:t xml:space="preserve">including experts in long-run </w:t>
      </w:r>
      <w:r w:rsidRPr="00547817">
        <w:rPr>
          <w:rStyle w:val="StyleUnderline"/>
          <w:highlight w:val="cyan"/>
        </w:rPr>
        <w:t>global development,</w:t>
      </w:r>
      <w:r w:rsidRPr="00E558C7">
        <w:rPr>
          <w:rStyle w:val="StyleUnderline"/>
        </w:rPr>
        <w:t xml:space="preserve"> human </w:t>
      </w:r>
      <w:r w:rsidRPr="00547817">
        <w:rPr>
          <w:rStyle w:val="StyleUnderline"/>
          <w:highlight w:val="cyan"/>
        </w:rPr>
        <w:t>health</w:t>
      </w:r>
      <w:r w:rsidRPr="00E558C7">
        <w:rPr>
          <w:rStyle w:val="StyleUnderline"/>
        </w:rPr>
        <w:t xml:space="preserve">, wellbeing, </w:t>
      </w:r>
      <w:r w:rsidRPr="00547817">
        <w:rPr>
          <w:rStyle w:val="StyleUnderline"/>
          <w:highlight w:val="cyan"/>
        </w:rPr>
        <w:t>economics, law,</w:t>
      </w:r>
      <w:r w:rsidRPr="00E558C7">
        <w:rPr>
          <w:rStyle w:val="StyleUnderline"/>
        </w:rPr>
        <w:t xml:space="preserve"> public </w:t>
      </w:r>
      <w:r w:rsidRPr="00547817">
        <w:rPr>
          <w:rStyle w:val="StyleUnderline"/>
          <w:highlight w:val="cyan"/>
        </w:rPr>
        <w:t>policy</w:t>
      </w:r>
      <w:r w:rsidRPr="00E558C7">
        <w:rPr>
          <w:rStyle w:val="StyleUnderline"/>
        </w:rPr>
        <w:t>, and other related disciplines</w:t>
      </w:r>
      <w:r w:rsidRPr="00E558C7">
        <w:rPr>
          <w:sz w:val="12"/>
        </w:rPr>
        <w:t xml:space="preserve">. On the basis of the arguments outlined below, </w:t>
      </w:r>
      <w:r w:rsidRPr="00E558C7">
        <w:rPr>
          <w:rStyle w:val="StyleUnderline"/>
        </w:rPr>
        <w:t>well-regulated capitalism has been endorsed</w:t>
      </w:r>
      <w:r w:rsidRPr="00E558C7">
        <w:rPr>
          <w:sz w:val="12"/>
        </w:rPr>
        <w:t xml:space="preserve"> by recent Democratic presidents of the United States such as Barack Obama, and </w:t>
      </w:r>
      <w:r w:rsidRPr="00E558C7">
        <w:rPr>
          <w:rStyle w:val="StyleUnderline"/>
        </w:rPr>
        <w:t>by progressive Nobel laureates</w:t>
      </w:r>
      <w:r w:rsidRPr="00E558C7">
        <w:rPr>
          <w:sz w:val="12"/>
        </w:rPr>
        <w:t xml:space="preserve"> who have devoted their lives to human development and more equitable societies, </w:t>
      </w:r>
      <w:r w:rsidRPr="00E558C7">
        <w:rPr>
          <w:rStyle w:val="StyleUnderline"/>
        </w:rPr>
        <w:t>as well as by</w:t>
      </w:r>
      <w:r w:rsidRPr="00E558C7">
        <w:rPr>
          <w:sz w:val="12"/>
        </w:rPr>
        <w:t xml:space="preserve"> a wide range of </w:t>
      </w:r>
      <w:r w:rsidRPr="00E558C7">
        <w:rPr>
          <w:rStyle w:val="StyleUnderline"/>
        </w:rPr>
        <w:t xml:space="preserve">experts in government and leading </w:t>
      </w:r>
      <w:r w:rsidRPr="00E558C7">
        <w:rPr>
          <w:rStyle w:val="Emphasis"/>
        </w:rPr>
        <w:t>n</w:t>
      </w:r>
      <w:r w:rsidRPr="00E558C7">
        <w:rPr>
          <w:sz w:val="12"/>
        </w:rPr>
        <w:t>on</w:t>
      </w:r>
      <w:r w:rsidRPr="00E558C7">
        <w:rPr>
          <w:rStyle w:val="Emphasis"/>
        </w:rPr>
        <w:t>g</w:t>
      </w:r>
      <w:r w:rsidRPr="00E558C7">
        <w:rPr>
          <w:sz w:val="12"/>
        </w:rPr>
        <w:t xml:space="preserve">overnmental </w:t>
      </w:r>
      <w:r w:rsidRPr="00E558C7">
        <w:rPr>
          <w:rStyle w:val="Emphasis"/>
        </w:rPr>
        <w:t>o</w:t>
      </w:r>
      <w:r w:rsidRPr="00E558C7">
        <w:rPr>
          <w:sz w:val="12"/>
        </w:rPr>
        <w:t>rganization</w:t>
      </w:r>
      <w:r w:rsidRPr="00E558C7">
        <w:rPr>
          <w:rStyle w:val="Emphasis"/>
        </w:rPr>
        <w:t>s</w:t>
      </w:r>
      <w:r w:rsidRPr="00E558C7">
        <w:rPr>
          <w:sz w:val="12"/>
        </w:rPr>
        <w:t>.</w:t>
      </w:r>
      <w:r w:rsidR="00CD0DBC" w:rsidRPr="00E558C7">
        <w:rPr>
          <w:sz w:val="12"/>
        </w:rPr>
        <w:t>¶</w:t>
      </w:r>
      <w:r w:rsidRPr="00E558C7">
        <w:rPr>
          <w:sz w:val="12"/>
        </w:rPr>
        <w:t xml:space="preserve"> </w:t>
      </w:r>
      <w:r w:rsidRPr="00E558C7">
        <w:rPr>
          <w:sz w:val="12"/>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r w:rsidR="00CD0DBC" w:rsidRPr="00E558C7">
        <w:rPr>
          <w:sz w:val="12"/>
          <w:szCs w:val="16"/>
        </w:rPr>
        <w:t>¶</w:t>
      </w:r>
      <w:r w:rsidRPr="00E558C7">
        <w:rPr>
          <w:sz w:val="12"/>
          <w:szCs w:val="16"/>
        </w:rPr>
        <w:t xml:space="preserve"> Arguments for and against Forms of Capitalism</w:t>
      </w:r>
      <w:r w:rsidR="00CD0DBC" w:rsidRPr="00E558C7">
        <w:rPr>
          <w:sz w:val="12"/>
          <w:szCs w:val="16"/>
        </w:rPr>
        <w:t>¶</w:t>
      </w:r>
      <w:r w:rsidRPr="00E558C7">
        <w:rPr>
          <w:sz w:val="12"/>
          <w:szCs w:val="16"/>
        </w:rPr>
        <w:t xml:space="preserve"> The Argument against Capitalism</w:t>
      </w:r>
      <w:r w:rsidR="00CD0DBC" w:rsidRPr="00E558C7">
        <w:rPr>
          <w:sz w:val="12"/>
          <w:szCs w:val="16"/>
        </w:rPr>
        <w:t>¶</w:t>
      </w:r>
      <w:r w:rsidRPr="00E558C7">
        <w:rPr>
          <w:sz w:val="12"/>
          <w:szCs w:val="16"/>
        </w:rPr>
        <w:t xml:space="preserve"> </w:t>
      </w:r>
      <w:r w:rsidRPr="00E558C7">
        <w:rPr>
          <w:rStyle w:val="StyleUnderline"/>
        </w:rPr>
        <w:t>Capitalism is</w:t>
      </w:r>
      <w:r w:rsidRPr="00E558C7">
        <w:rPr>
          <w:sz w:val="12"/>
        </w:rPr>
        <w:t xml:space="preserve"> often </w:t>
      </w:r>
      <w:r w:rsidRPr="00E558C7">
        <w:rPr>
          <w:rStyle w:val="StyleUnderline"/>
        </w:rPr>
        <w:t>argued to be a key driver of many of society's ills: inequalities, pollution</w:t>
      </w:r>
      <w:r w:rsidRPr="00E558C7">
        <w:rPr>
          <w:sz w:val="12"/>
        </w:rPr>
        <w:t xml:space="preserve">, land use changes, </w:t>
      </w:r>
      <w:r w:rsidRPr="00E558C7">
        <w:rPr>
          <w:rStyle w:val="StyleUnderline"/>
        </w:rPr>
        <w:t>and incentives that cause people to live differently than in their ideal dreams</w:t>
      </w:r>
      <w:r w:rsidRPr="00E558C7">
        <w:rPr>
          <w:sz w:val="12"/>
        </w:rPr>
        <w:t>. Capitalism can sometimes deepen injustices. These negative consequences are easy to see—resting, as they do, at the center of many of society's greatest challenges.3</w:t>
      </w:r>
      <w:r w:rsidR="00CD0DBC" w:rsidRPr="00E558C7">
        <w:rPr>
          <w:sz w:val="12"/>
        </w:rPr>
        <w:t>¶</w:t>
      </w:r>
      <w:r w:rsidRPr="00E558C7">
        <w:rPr>
          <w:sz w:val="12"/>
        </w:rPr>
        <w:t xml:space="preserve"> </w:t>
      </w:r>
      <w:r w:rsidRPr="00E558C7">
        <w:rPr>
          <w:sz w:val="12"/>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r w:rsidR="00CD0DBC" w:rsidRPr="00E558C7">
        <w:rPr>
          <w:sz w:val="12"/>
          <w:szCs w:val="16"/>
        </w:rPr>
        <w:t>¶</w:t>
      </w:r>
      <w:r w:rsidRPr="00E558C7">
        <w:rPr>
          <w:sz w:val="12"/>
          <w:szCs w:val="16"/>
        </w:rPr>
        <w:t xml:space="preserve"> The Argument for Well-Regulated Capitalism</w:t>
      </w:r>
      <w:r w:rsidR="00CD0DBC" w:rsidRPr="00E558C7">
        <w:rPr>
          <w:sz w:val="12"/>
          <w:szCs w:val="16"/>
        </w:rPr>
        <w:t>¶</w:t>
      </w:r>
      <w:r w:rsidRPr="00E558C7">
        <w:rPr>
          <w:sz w:val="12"/>
          <w:szCs w:val="16"/>
        </w:rPr>
        <w:t xml:space="preserve"> </w:t>
      </w:r>
      <w:r w:rsidRPr="00E558C7">
        <w:rPr>
          <w:sz w:val="12"/>
        </w:rPr>
        <w:t xml:space="preserve">However, </w:t>
      </w:r>
      <w:r w:rsidRPr="00E558C7">
        <w:rPr>
          <w:rStyle w:val="Emphasis"/>
        </w:rPr>
        <w:t>things are more complicated than the arguments above would suggest</w:t>
      </w:r>
      <w:r w:rsidRPr="00E558C7">
        <w:rPr>
          <w:sz w:val="12"/>
        </w:rPr>
        <w:t xml:space="preserve">, and </w:t>
      </w:r>
      <w:r w:rsidRPr="00E558C7">
        <w:rPr>
          <w:rStyle w:val="StyleUnderline"/>
        </w:rPr>
        <w:t xml:space="preserve">the </w:t>
      </w:r>
      <w:r w:rsidRPr="00547817">
        <w:rPr>
          <w:rStyle w:val="StyleUnderline"/>
          <w:highlight w:val="cyan"/>
        </w:rPr>
        <w:t>benefits</w:t>
      </w:r>
      <w:r w:rsidRPr="00E558C7">
        <w:rPr>
          <w:rStyle w:val="StyleUnderline"/>
        </w:rPr>
        <w:t xml:space="preserve"> of capitalism</w:t>
      </w:r>
      <w:r w:rsidRPr="00E558C7">
        <w:rPr>
          <w:sz w:val="12"/>
        </w:rPr>
        <w:t xml:space="preserve">, especially for the world's poorest and most vulnerable people, </w:t>
      </w:r>
      <w:r w:rsidRPr="00547817">
        <w:rPr>
          <w:rStyle w:val="StyleUnderline"/>
          <w:highlight w:val="cyan"/>
        </w:rPr>
        <w:t>are</w:t>
      </w:r>
      <w:r w:rsidRPr="00E558C7">
        <w:rPr>
          <w:sz w:val="12"/>
        </w:rPr>
        <w:t xml:space="preserve"> in fact myriad and </w:t>
      </w:r>
      <w:r w:rsidRPr="00547817">
        <w:rPr>
          <w:rStyle w:val="Emphasis"/>
          <w:highlight w:val="cyan"/>
        </w:rPr>
        <w:t>significant</w:t>
      </w:r>
      <w:r w:rsidRPr="00E558C7">
        <w:rPr>
          <w:sz w:val="12"/>
        </w:rPr>
        <w:t xml:space="preserve">. In addition, as we will see in this section, many experts argue that </w:t>
      </w:r>
      <w:r w:rsidRPr="00547817">
        <w:rPr>
          <w:rStyle w:val="Emphasis"/>
          <w:highlight w:val="cyan"/>
        </w:rPr>
        <w:t>capitalism</w:t>
      </w:r>
      <w:r w:rsidRPr="00E558C7">
        <w:rPr>
          <w:rStyle w:val="Emphasis"/>
        </w:rPr>
        <w:t xml:space="preserve"> is not the fundamental cause of the</w:t>
      </w:r>
      <w:r w:rsidRPr="00E558C7">
        <w:rPr>
          <w:sz w:val="12"/>
        </w:rPr>
        <w:t xml:space="preserve"> previously described </w:t>
      </w:r>
      <w:r w:rsidRPr="00E558C7">
        <w:rPr>
          <w:rStyle w:val="Emphasis"/>
        </w:rPr>
        <w:t>problems</w:t>
      </w:r>
      <w:r w:rsidRPr="00E558C7">
        <w:rPr>
          <w:sz w:val="12"/>
        </w:rPr>
        <w:t xml:space="preserve"> </w:t>
      </w:r>
      <w:r w:rsidRPr="00E558C7">
        <w:rPr>
          <w:rStyle w:val="StyleUnderline"/>
        </w:rPr>
        <w:t>but</w:t>
      </w:r>
      <w:r w:rsidRPr="00E558C7">
        <w:rPr>
          <w:sz w:val="12"/>
        </w:rPr>
        <w:t xml:space="preserve"> rather </w:t>
      </w:r>
      <w:r w:rsidRPr="00E558C7">
        <w:rPr>
          <w:rStyle w:val="StyleUnderline"/>
        </w:rPr>
        <w:t xml:space="preserve">an </w:t>
      </w:r>
      <w:r w:rsidRPr="00547817">
        <w:rPr>
          <w:rStyle w:val="StyleUnderline"/>
          <w:highlight w:val="cyan"/>
        </w:rPr>
        <w:t xml:space="preserve">essential component of the </w:t>
      </w:r>
      <w:r w:rsidRPr="00547817">
        <w:rPr>
          <w:rStyle w:val="Emphasis"/>
          <w:highlight w:val="cyan"/>
        </w:rPr>
        <w:t>best solutions</w:t>
      </w:r>
      <w:r w:rsidRPr="00E558C7">
        <w:rPr>
          <w:sz w:val="12"/>
        </w:rPr>
        <w:t xml:space="preserve"> to them </w:t>
      </w:r>
      <w:r w:rsidRPr="00E558C7">
        <w:rPr>
          <w:rStyle w:val="StyleUnderline"/>
        </w:rPr>
        <w:t>and</w:t>
      </w:r>
      <w:r w:rsidRPr="00E558C7">
        <w:rPr>
          <w:sz w:val="12"/>
        </w:rPr>
        <w:t xml:space="preserve"> of </w:t>
      </w:r>
      <w:r w:rsidRPr="00E558C7">
        <w:rPr>
          <w:rStyle w:val="StyleUnderline"/>
        </w:rPr>
        <w:t xml:space="preserve">the best methods </w:t>
      </w:r>
      <w:r w:rsidRPr="00547817">
        <w:rPr>
          <w:rStyle w:val="StyleUnderline"/>
          <w:highlight w:val="cyan"/>
        </w:rPr>
        <w:t>for promoting</w:t>
      </w:r>
      <w:r w:rsidRPr="00E558C7">
        <w:rPr>
          <w:rStyle w:val="StyleUnderline"/>
        </w:rPr>
        <w:t xml:space="preserve"> our goals of </w:t>
      </w:r>
      <w:r w:rsidRPr="00547817">
        <w:rPr>
          <w:rStyle w:val="StyleUnderline"/>
          <w:highlight w:val="cyan"/>
        </w:rPr>
        <w:t>health, well-being, and justice</w:t>
      </w:r>
      <w:r w:rsidRPr="00547817">
        <w:rPr>
          <w:sz w:val="12"/>
          <w:highlight w:val="cyan"/>
        </w:rPr>
        <w:t>.</w:t>
      </w:r>
      <w:r w:rsidR="00CD0DBC" w:rsidRPr="00E558C7">
        <w:rPr>
          <w:sz w:val="12"/>
        </w:rPr>
        <w:t>¶</w:t>
      </w:r>
      <w:r w:rsidRPr="00E558C7">
        <w:rPr>
          <w:sz w:val="12"/>
        </w:rPr>
        <w:t xml:space="preserve"> To see where the defenders of capitalism are coming from, </w:t>
      </w:r>
      <w:r w:rsidRPr="00E558C7">
        <w:rPr>
          <w:rStyle w:val="StyleUnderline"/>
        </w:rPr>
        <w:t>consider</w:t>
      </w:r>
      <w:r w:rsidRPr="00E558C7">
        <w:rPr>
          <w:sz w:val="12"/>
        </w:rPr>
        <w:t xml:space="preserve"> an analogy involving </w:t>
      </w:r>
      <w:r w:rsidRPr="00E558C7">
        <w:rPr>
          <w:rStyle w:val="StyleUnderline"/>
        </w:rPr>
        <w:t>a response to a pandemic: if a country administered a rushed</w:t>
      </w:r>
      <w:r w:rsidRPr="00E558C7">
        <w:rPr>
          <w:sz w:val="12"/>
        </w:rPr>
        <w:t xml:space="preserve"> and untested </w:t>
      </w:r>
      <w:r w:rsidRPr="00E558C7">
        <w:rPr>
          <w:rStyle w:val="StyleUnderline"/>
        </w:rPr>
        <w:t>vaccine</w:t>
      </w:r>
      <w:r w:rsidRPr="00E558C7">
        <w:rPr>
          <w:sz w:val="12"/>
        </w:rPr>
        <w:t xml:space="preserve"> to its population that ended up killing people, </w:t>
      </w:r>
      <w:r w:rsidRPr="00E558C7">
        <w:rPr>
          <w:rStyle w:val="StyleUnderline"/>
        </w:rPr>
        <w:t>we would not say that vaccines were the problem. Instead, the problem would be the</w:t>
      </w:r>
      <w:r w:rsidRPr="00E558C7">
        <w:rPr>
          <w:sz w:val="12"/>
        </w:rPr>
        <w:t xml:space="preserve"> flawed and sloppy policies of vaccine </w:t>
      </w:r>
      <w:r w:rsidRPr="00E558C7">
        <w:rPr>
          <w:rStyle w:val="StyleUnderline"/>
        </w:rPr>
        <w:t>implementation. Vaccines might</w:t>
      </w:r>
      <w:r w:rsidRPr="00E558C7">
        <w:rPr>
          <w:sz w:val="12"/>
        </w:rPr>
        <w:t xml:space="preserve"> easily </w:t>
      </w:r>
      <w:r w:rsidRPr="00E558C7">
        <w:rPr>
          <w:rStyle w:val="Emphasis"/>
        </w:rPr>
        <w:t>remain</w:t>
      </w:r>
      <w:r w:rsidRPr="00E558C7">
        <w:rPr>
          <w:sz w:val="12"/>
        </w:rPr>
        <w:t xml:space="preserve"> absolutely </w:t>
      </w:r>
      <w:r w:rsidRPr="00E558C7">
        <w:rPr>
          <w:rStyle w:val="Emphasis"/>
        </w:rPr>
        <w:t>essential</w:t>
      </w:r>
      <w:r w:rsidRPr="00E558C7">
        <w:rPr>
          <w:sz w:val="12"/>
        </w:rPr>
        <w:t xml:space="preserve"> to the correct response to such a pandemic </w:t>
      </w:r>
      <w:r w:rsidRPr="00E558C7">
        <w:rPr>
          <w:rStyle w:val="StyleUnderline"/>
        </w:rPr>
        <w:t>and could</w:t>
      </w:r>
      <w:r w:rsidRPr="00E558C7">
        <w:rPr>
          <w:sz w:val="12"/>
        </w:rPr>
        <w:t xml:space="preserve"> </w:t>
      </w:r>
      <w:r w:rsidRPr="00E558C7">
        <w:rPr>
          <w:rStyle w:val="StyleUnderline"/>
        </w:rPr>
        <w:t>also be essential to promoting health</w:t>
      </w:r>
      <w:r w:rsidRPr="00E558C7">
        <w:rPr>
          <w:sz w:val="12"/>
        </w:rPr>
        <w:t xml:space="preserve"> and flourishing, more generally.</w:t>
      </w:r>
      <w:r w:rsidR="00CD0DBC" w:rsidRPr="00E558C7">
        <w:rPr>
          <w:sz w:val="12"/>
        </w:rPr>
        <w:t>¶</w:t>
      </w:r>
      <w:r w:rsidRPr="00E558C7">
        <w:rPr>
          <w:sz w:val="12"/>
        </w:rPr>
        <w:t xml:space="preserve"> </w:t>
      </w:r>
      <w:r w:rsidRPr="00E558C7">
        <w:rPr>
          <w:rStyle w:val="StyleUnderline"/>
        </w:rPr>
        <w:t>The argument is similar with capitalism</w:t>
      </w:r>
      <w:r w:rsidRPr="00E558C7">
        <w:rPr>
          <w:sz w:val="12"/>
        </w:rPr>
        <w:t xml:space="preserve"> according to the leading mainstream arguments in favor of it: </w:t>
      </w:r>
      <w:r w:rsidRPr="00E558C7">
        <w:rPr>
          <w:rStyle w:val="StyleUnderline"/>
        </w:rPr>
        <w:t xml:space="preserve">Capitalism is an </w:t>
      </w:r>
      <w:r w:rsidRPr="00547817">
        <w:rPr>
          <w:rStyle w:val="StyleUnderline"/>
          <w:highlight w:val="cyan"/>
        </w:rPr>
        <w:t>essential part of the best society</w:t>
      </w:r>
      <w:r w:rsidRPr="00E558C7">
        <w:rPr>
          <w:rStyle w:val="StyleUnderline"/>
        </w:rPr>
        <w:t xml:space="preserve"> we could have</w:t>
      </w:r>
      <w:r w:rsidRPr="00E558C7">
        <w:rPr>
          <w:sz w:val="12"/>
        </w:rPr>
        <w:t xml:space="preserve">, just like vaccines are an essential part of the best response to a pandemic such as COVID-19. </w:t>
      </w:r>
      <w:r w:rsidRPr="00E558C7">
        <w:rPr>
          <w:rStyle w:val="StyleUnderline"/>
        </w:rPr>
        <w:t>But</w:t>
      </w:r>
      <w:r w:rsidRPr="00E558C7">
        <w:rPr>
          <w:sz w:val="12"/>
        </w:rPr>
        <w:t xml:space="preserve"> of course both </w:t>
      </w:r>
      <w:r w:rsidRPr="00E558C7">
        <w:rPr>
          <w:rStyle w:val="StyleUnderline"/>
        </w:rPr>
        <w:t>capitalism</w:t>
      </w:r>
      <w:r w:rsidRPr="00E558C7">
        <w:rPr>
          <w:sz w:val="12"/>
        </w:rPr>
        <w:t xml:space="preserve"> and vaccines </w:t>
      </w:r>
      <w:r w:rsidRPr="00E558C7">
        <w:rPr>
          <w:rStyle w:val="StyleUnderline"/>
        </w:rPr>
        <w:t>can be implemented poorly</w:t>
      </w:r>
      <w:r w:rsidRPr="00E558C7">
        <w:rPr>
          <w:sz w:val="12"/>
        </w:rPr>
        <w:t xml:space="preserve">, and can even do harm, especially when combined with other incorrect policy decisions. But </w:t>
      </w:r>
      <w:r w:rsidRPr="00E558C7">
        <w:rPr>
          <w:rStyle w:val="Emphasis"/>
        </w:rPr>
        <w:t>that does not mean that we should turn against them</w:t>
      </w:r>
      <w:r w:rsidRPr="00E558C7">
        <w:rPr>
          <w:sz w:val="12"/>
        </w:rPr>
        <w:t xml:space="preserve">—quite the opposite. </w:t>
      </w:r>
      <w:r w:rsidRPr="00E558C7">
        <w:rPr>
          <w:rStyle w:val="StyleUnderline"/>
        </w:rPr>
        <w:t xml:space="preserve">Instead, we should </w:t>
      </w:r>
      <w:r w:rsidRPr="00E558C7">
        <w:rPr>
          <w:rStyle w:val="Emphasis"/>
        </w:rPr>
        <w:t>embrace them as essential</w:t>
      </w:r>
      <w:r w:rsidRPr="00E558C7">
        <w:rPr>
          <w:sz w:val="12"/>
        </w:rPr>
        <w:t xml:space="preserve"> to the best and most just outcomes for society, </w:t>
      </w:r>
      <w:r w:rsidRPr="00E558C7">
        <w:rPr>
          <w:rStyle w:val="StyleUnderline"/>
        </w:rPr>
        <w:t>and educate ourselves</w:t>
      </w:r>
      <w:r w:rsidRPr="00E558C7">
        <w:rPr>
          <w:sz w:val="12"/>
        </w:rPr>
        <w:t xml:space="preserve"> and others </w:t>
      </w:r>
      <w:r w:rsidRPr="00E558C7">
        <w:rPr>
          <w:rStyle w:val="StyleUnderline"/>
        </w:rPr>
        <w:t>on</w:t>
      </w:r>
      <w:r w:rsidRPr="00E558C7">
        <w:rPr>
          <w:sz w:val="12"/>
        </w:rPr>
        <w:t xml:space="preserve"> their importance and on </w:t>
      </w:r>
      <w:r w:rsidRPr="00E558C7">
        <w:rPr>
          <w:rStyle w:val="StyleUnderline"/>
        </w:rPr>
        <w:t xml:space="preserve">how they must be </w:t>
      </w:r>
      <w:r w:rsidRPr="00E558C7">
        <w:rPr>
          <w:rStyle w:val="Emphasis"/>
        </w:rPr>
        <w:t xml:space="preserve">properly designed and </w:t>
      </w:r>
      <w:r w:rsidRPr="00E558C7">
        <w:rPr>
          <w:rStyle w:val="Emphasis"/>
        </w:rPr>
        <w:lastRenderedPageBreak/>
        <w:t>implemented</w:t>
      </w:r>
      <w:r w:rsidRPr="00E558C7">
        <w:rPr>
          <w:sz w:val="12"/>
        </w:rPr>
        <w:t xml:space="preserve"> with other policies in order to best help us all. In fact, </w:t>
      </w:r>
      <w:r w:rsidRPr="00E558C7">
        <w:rPr>
          <w:rStyle w:val="StyleUnderline"/>
        </w:rPr>
        <w:t>the argument in favor of capitalism is even more dramatic because it claims that much more is at stake than even what is at stake in response to a global pandemic</w:t>
      </w:r>
      <w:r w:rsidRPr="00E558C7">
        <w:rPr>
          <w:sz w:val="12"/>
        </w:rPr>
        <w:t>—</w:t>
      </w:r>
      <w:r w:rsidRPr="00E558C7">
        <w:rPr>
          <w:rStyle w:val="StyleUnderline"/>
        </w:rPr>
        <w:t>what is at stake with capitalism is</w:t>
      </w:r>
      <w:r w:rsidRPr="00E558C7">
        <w:rPr>
          <w:sz w:val="12"/>
        </w:rPr>
        <w:t xml:space="preserve"> nothing less than </w:t>
      </w:r>
      <w:r w:rsidRPr="00E558C7">
        <w:rPr>
          <w:rStyle w:val="Emphasis"/>
        </w:rPr>
        <w:t>whether the world's poorest and most vulnerable billion people will remain in conditions of poverty and oppression</w:t>
      </w:r>
      <w:r w:rsidRPr="00E558C7">
        <w:rPr>
          <w:sz w:val="12"/>
        </w:rPr>
        <w:t>, or if they will instead finally gain access to what is minimally necessary for basic health and wellbeing and become increasingly affluent and empowered. The argument in favor of capitalism proceeds as follows:</w:t>
      </w:r>
      <w:r w:rsidR="00CD0DBC" w:rsidRPr="00E558C7">
        <w:rPr>
          <w:sz w:val="12"/>
        </w:rPr>
        <w:t>¶</w:t>
      </w:r>
      <w:r w:rsidRPr="00E558C7">
        <w:rPr>
          <w:sz w:val="12"/>
        </w:rPr>
        <w:t xml:space="preserve"> Premise 1. Development and the past. </w:t>
      </w:r>
      <w:r w:rsidRPr="00E558C7">
        <w:rPr>
          <w:rStyle w:val="StyleUnderline"/>
        </w:rPr>
        <w:t>Over</w:t>
      </w:r>
      <w:r w:rsidRPr="00E558C7">
        <w:rPr>
          <w:sz w:val="12"/>
        </w:rPr>
        <w:t xml:space="preserve"> the course of </w:t>
      </w:r>
      <w:r w:rsidRPr="00E558C7">
        <w:rPr>
          <w:rStyle w:val="StyleUnderline"/>
        </w:rPr>
        <w:t>recorded</w:t>
      </w:r>
      <w:r w:rsidRPr="00E558C7">
        <w:rPr>
          <w:sz w:val="12"/>
        </w:rPr>
        <w:t xml:space="preserve"> human </w:t>
      </w:r>
      <w:r w:rsidRPr="00E558C7">
        <w:rPr>
          <w:rStyle w:val="StyleUnderline"/>
        </w:rPr>
        <w:t xml:space="preserve">history, the </w:t>
      </w:r>
      <w:r w:rsidRPr="00547817">
        <w:rPr>
          <w:rStyle w:val="StyleUnderline"/>
          <w:highlight w:val="cyan"/>
        </w:rPr>
        <w:t>majority of historical increases in health, wellbeing, and justice have occurred in the last two centuri</w:t>
      </w:r>
      <w:r w:rsidRPr="00E558C7">
        <w:rPr>
          <w:rStyle w:val="StyleUnderline"/>
        </w:rPr>
        <w:t>es</w:t>
      </w:r>
      <w:r w:rsidRPr="00E558C7">
        <w:rPr>
          <w:sz w:val="12"/>
        </w:rPr>
        <w:t xml:space="preserve">, largely </w:t>
      </w:r>
      <w:r w:rsidRPr="00E558C7">
        <w:rPr>
          <w:rStyle w:val="StyleUnderline"/>
        </w:rPr>
        <w:t xml:space="preserve">as a </w:t>
      </w:r>
      <w:r w:rsidRPr="00547817">
        <w:rPr>
          <w:rStyle w:val="StyleUnderline"/>
          <w:highlight w:val="cyan"/>
        </w:rPr>
        <w:t>result of</w:t>
      </w:r>
      <w:r w:rsidRPr="00547817">
        <w:rPr>
          <w:sz w:val="12"/>
          <w:highlight w:val="cyan"/>
        </w:rPr>
        <w:t xml:space="preserve"> </w:t>
      </w:r>
      <w:r w:rsidRPr="00E558C7">
        <w:rPr>
          <w:sz w:val="12"/>
        </w:rPr>
        <w:t xml:space="preserve">societies adopting or moving toward </w:t>
      </w:r>
      <w:r w:rsidRPr="00547817">
        <w:rPr>
          <w:rStyle w:val="Emphasis"/>
          <w:highlight w:val="cyan"/>
        </w:rPr>
        <w:t>capitalism</w:t>
      </w:r>
      <w:r w:rsidRPr="00547817">
        <w:rPr>
          <w:sz w:val="12"/>
          <w:highlight w:val="cyan"/>
        </w:rPr>
        <w:t>.</w:t>
      </w:r>
      <w:r w:rsidRPr="00E558C7">
        <w:rPr>
          <w:sz w:val="12"/>
        </w:rPr>
        <w:t xml:space="preserve"> </w:t>
      </w:r>
      <w:r w:rsidRPr="00E558C7">
        <w:rPr>
          <w:rStyle w:val="StyleUnderline"/>
        </w:rPr>
        <w:t>Capitalism is a relevant cause of these improvements</w:t>
      </w:r>
      <w:r w:rsidRPr="00E558C7">
        <w:rPr>
          <w:sz w:val="12"/>
        </w:rPr>
        <w:t xml:space="preserve">, in the sense that </w:t>
      </w:r>
      <w:r w:rsidRPr="00E558C7">
        <w:rPr>
          <w:rStyle w:val="StyleUnderline"/>
        </w:rPr>
        <w:t>they could not have happened</w:t>
      </w:r>
      <w:r w:rsidRPr="00E558C7">
        <w:rPr>
          <w:sz w:val="12"/>
        </w:rPr>
        <w:t xml:space="preserve"> to such a degree </w:t>
      </w:r>
      <w:r w:rsidRPr="00E558C7">
        <w:rPr>
          <w:rStyle w:val="StyleUnderline"/>
        </w:rPr>
        <w:t xml:space="preserve">if it were not for capitalism and would </w:t>
      </w:r>
      <w:r w:rsidRPr="00547817">
        <w:rPr>
          <w:rStyle w:val="Emphasis"/>
          <w:highlight w:val="cyan"/>
        </w:rPr>
        <w:t>not have happened to the same degree under any alternative</w:t>
      </w:r>
      <w:r w:rsidRPr="00E558C7">
        <w:rPr>
          <w:sz w:val="12"/>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E558C7">
        <w:rPr>
          <w:rStyle w:val="StyleUnderline"/>
        </w:rPr>
        <w:t xml:space="preserve">health, wellbeing, and justice are largely driven by increasing investments in public goods. The scale of increased wealth necessary to maximize these investments requires </w:t>
      </w:r>
      <w:r w:rsidRPr="00E558C7">
        <w:rPr>
          <w:rStyle w:val="Emphasis"/>
        </w:rPr>
        <w:t>capitalism</w:t>
      </w:r>
      <w:r w:rsidRPr="00E558C7">
        <w:rPr>
          <w:sz w:val="12"/>
        </w:rPr>
        <w:t xml:space="preserve">. Thus, </w:t>
      </w:r>
      <w:r w:rsidRPr="00E558C7">
        <w:rPr>
          <w:rStyle w:val="StyleUnderline"/>
        </w:rPr>
        <w:t>as capitalist societies have become dramatically wealthier</w:t>
      </w:r>
      <w:r w:rsidRPr="00E558C7">
        <w:rPr>
          <w:sz w:val="12"/>
        </w:rPr>
        <w:t xml:space="preserve"> over the past hundred years (and wealthier than societies with alternative systems), </w:t>
      </w:r>
      <w:r w:rsidRPr="00E558C7">
        <w:rPr>
          <w:rStyle w:val="StyleUnderline"/>
        </w:rPr>
        <w:t xml:space="preserve">this has allowed </w:t>
      </w:r>
      <w:r w:rsidRPr="00E558C7">
        <w:rPr>
          <w:rStyle w:val="Emphasis"/>
        </w:rPr>
        <w:t xml:space="preserve">larger </w:t>
      </w:r>
      <w:r w:rsidRPr="00547817">
        <w:rPr>
          <w:rStyle w:val="Emphasis"/>
          <w:highlight w:val="cyan"/>
        </w:rPr>
        <w:t>investments in public goods</w:t>
      </w:r>
      <w:r w:rsidRPr="00E558C7">
        <w:rPr>
          <w:rStyle w:val="StyleUnderline"/>
        </w:rPr>
        <w:t>,</w:t>
      </w:r>
      <w:r w:rsidRPr="00E558C7">
        <w:rPr>
          <w:sz w:val="12"/>
        </w:rPr>
        <w:t xml:space="preserve"> which simply has not been possible in a sustained way in societies without the greater wealth that capitalism makes possible. Important </w:t>
      </w:r>
      <w:r w:rsidRPr="00E558C7">
        <w:rPr>
          <w:rStyle w:val="StyleUnderline"/>
        </w:rPr>
        <w:t>investments in public goods include</w:t>
      </w:r>
      <w:r w:rsidRPr="00E558C7">
        <w:rPr>
          <w:sz w:val="12"/>
        </w:rPr>
        <w:t xml:space="preserve"> investments in basic </w:t>
      </w:r>
      <w:r w:rsidRPr="00547817">
        <w:rPr>
          <w:rStyle w:val="Emphasis"/>
          <w:highlight w:val="cyan"/>
        </w:rPr>
        <w:t>medical knowledge</w:t>
      </w:r>
      <w:r w:rsidRPr="00E558C7">
        <w:rPr>
          <w:sz w:val="12"/>
        </w:rPr>
        <w:t xml:space="preserve">, in health and nutrition programs, </w:t>
      </w:r>
      <w:r w:rsidRPr="00E558C7">
        <w:rPr>
          <w:rStyle w:val="StyleUnderline"/>
        </w:rPr>
        <w:t>and</w:t>
      </w:r>
      <w:r w:rsidRPr="00E558C7">
        <w:rPr>
          <w:sz w:val="12"/>
        </w:rPr>
        <w:t xml:space="preserve"> in the institutional </w:t>
      </w:r>
      <w:r w:rsidRPr="00E558C7">
        <w:rPr>
          <w:rStyle w:val="StyleUnderline"/>
        </w:rPr>
        <w:t>capacity</w:t>
      </w:r>
      <w:r w:rsidRPr="00E558C7">
        <w:rPr>
          <w:sz w:val="12"/>
        </w:rPr>
        <w:t xml:space="preserve"> and know-how </w:t>
      </w:r>
      <w:r w:rsidRPr="00E558C7">
        <w:rPr>
          <w:rStyle w:val="StyleUnderline"/>
        </w:rPr>
        <w:t xml:space="preserve">to </w:t>
      </w:r>
      <w:r w:rsidRPr="00E558C7">
        <w:rPr>
          <w:rStyle w:val="Emphasis"/>
        </w:rPr>
        <w:t>regulate</w:t>
      </w:r>
      <w:r w:rsidRPr="00E558C7">
        <w:rPr>
          <w:sz w:val="12"/>
        </w:rPr>
        <w:t xml:space="preserve"> society and </w:t>
      </w:r>
      <w:r w:rsidRPr="00E558C7">
        <w:rPr>
          <w:rStyle w:val="Emphasis"/>
        </w:rPr>
        <w:t>capitalism</w:t>
      </w:r>
      <w:r w:rsidRPr="00E558C7">
        <w:rPr>
          <w:rStyle w:val="StyleUnderline"/>
        </w:rPr>
        <w:t xml:space="preserve"> itself</w:t>
      </w:r>
      <w:r w:rsidRPr="00E558C7">
        <w:rPr>
          <w:sz w:val="12"/>
        </w:rPr>
        <w:t xml:space="preserve">. As a result, </w:t>
      </w:r>
      <w:r w:rsidRPr="00E558C7">
        <w:rPr>
          <w:rStyle w:val="StyleUnderline"/>
        </w:rPr>
        <w:t xml:space="preserve">capitalism is a </w:t>
      </w:r>
      <w:r w:rsidRPr="00E558C7">
        <w:rPr>
          <w:rStyle w:val="Emphasis"/>
        </w:rPr>
        <w:t>primary driver</w:t>
      </w:r>
      <w:r w:rsidRPr="00E558C7">
        <w:rPr>
          <w:rStyle w:val="StyleUnderline"/>
        </w:rPr>
        <w:t xml:space="preserve"> of positive outcomes in </w:t>
      </w:r>
      <w:r w:rsidRPr="00E558C7">
        <w:rPr>
          <w:rStyle w:val="Emphasis"/>
        </w:rPr>
        <w:t>health and wellbeing</w:t>
      </w:r>
      <w:r w:rsidRPr="00E558C7">
        <w:rPr>
          <w:sz w:val="12"/>
        </w:rPr>
        <w:t xml:space="preserve"> (</w:t>
      </w:r>
      <w:r w:rsidRPr="00E558C7">
        <w:rPr>
          <w:rStyle w:val="StyleUnderline"/>
        </w:rPr>
        <w:t>such as</w:t>
      </w:r>
      <w:r w:rsidRPr="00E558C7">
        <w:rPr>
          <w:sz w:val="12"/>
        </w:rPr>
        <w:t xml:space="preserve"> increased </w:t>
      </w:r>
      <w:r w:rsidRPr="00547817">
        <w:rPr>
          <w:rStyle w:val="Emphasis"/>
          <w:highlight w:val="cyan"/>
        </w:rPr>
        <w:t>life expectancy</w:t>
      </w:r>
      <w:r w:rsidRPr="00547817">
        <w:rPr>
          <w:sz w:val="12"/>
          <w:highlight w:val="cyan"/>
        </w:rPr>
        <w:t xml:space="preserve">, </w:t>
      </w:r>
      <w:r w:rsidRPr="00547817">
        <w:rPr>
          <w:rStyle w:val="Emphasis"/>
          <w:highlight w:val="cyan"/>
        </w:rPr>
        <w:t>lowered child and maternal mortality</w:t>
      </w:r>
      <w:r w:rsidRPr="00E558C7">
        <w:rPr>
          <w:sz w:val="12"/>
        </w:rPr>
        <w:t xml:space="preserve">, </w:t>
      </w:r>
      <w:r w:rsidRPr="00E558C7">
        <w:rPr>
          <w:rStyle w:val="StyleUnderline"/>
        </w:rPr>
        <w:t xml:space="preserve">adequate </w:t>
      </w:r>
      <w:r w:rsidRPr="00547817">
        <w:rPr>
          <w:rStyle w:val="StyleUnderline"/>
          <w:highlight w:val="cyan"/>
        </w:rPr>
        <w:t>calories per day,</w:t>
      </w:r>
      <w:r w:rsidRPr="00E558C7">
        <w:rPr>
          <w:rStyle w:val="StyleUnderline"/>
        </w:rPr>
        <w:t xml:space="preserve"> </w:t>
      </w:r>
      <w:r w:rsidRPr="00E558C7">
        <w:rPr>
          <w:rStyle w:val="Emphasis"/>
        </w:rPr>
        <w:t xml:space="preserve">minimized </w:t>
      </w:r>
      <w:r w:rsidRPr="00547817">
        <w:rPr>
          <w:rStyle w:val="Emphasis"/>
          <w:highlight w:val="cyan"/>
        </w:rPr>
        <w:t>infectious disease</w:t>
      </w:r>
      <w:r w:rsidRPr="00E558C7">
        <w:rPr>
          <w:rStyle w:val="Emphasis"/>
        </w:rPr>
        <w:t xml:space="preserve"> rates</w:t>
      </w:r>
      <w:r w:rsidRPr="00E558C7">
        <w:rPr>
          <w:rStyle w:val="StyleUnderline"/>
        </w:rPr>
        <w:t xml:space="preserve">, a </w:t>
      </w:r>
      <w:r w:rsidRPr="00547817">
        <w:rPr>
          <w:rStyle w:val="StyleUnderline"/>
          <w:highlight w:val="cyan"/>
        </w:rPr>
        <w:t>lower</w:t>
      </w:r>
      <w:r w:rsidRPr="00E558C7">
        <w:rPr>
          <w:rStyle w:val="StyleUnderline"/>
        </w:rPr>
        <w:t xml:space="preserve"> percentage and number of people in </w:t>
      </w:r>
      <w:r w:rsidRPr="00547817">
        <w:rPr>
          <w:rStyle w:val="Emphasis"/>
          <w:highlight w:val="cyan"/>
        </w:rPr>
        <w:t>poverty</w:t>
      </w:r>
      <w:r w:rsidRPr="00547817">
        <w:rPr>
          <w:rStyle w:val="StyleUnderline"/>
          <w:highlight w:val="cyan"/>
        </w:rPr>
        <w:t>,</w:t>
      </w:r>
      <w:r w:rsidRPr="00E558C7">
        <w:rPr>
          <w:rStyle w:val="StyleUnderline"/>
        </w:rPr>
        <w:t xml:space="preserve"> and </w:t>
      </w:r>
      <w:r w:rsidRPr="00547817">
        <w:rPr>
          <w:rStyle w:val="StyleUnderline"/>
          <w:highlight w:val="cyan"/>
        </w:rPr>
        <w:t>more</w:t>
      </w:r>
      <w:r w:rsidRPr="00E558C7">
        <w:rPr>
          <w:rStyle w:val="StyleUnderline"/>
        </w:rPr>
        <w:t xml:space="preserve"> reported </w:t>
      </w:r>
      <w:r w:rsidRPr="00547817">
        <w:rPr>
          <w:rStyle w:val="Emphasis"/>
          <w:highlight w:val="cyan"/>
        </w:rPr>
        <w:t>happiness</w:t>
      </w:r>
      <w:r w:rsidRPr="00547817">
        <w:rPr>
          <w:sz w:val="12"/>
          <w:highlight w:val="cyan"/>
        </w:rPr>
        <w:t>);</w:t>
      </w:r>
      <w:r w:rsidRPr="00E558C7">
        <w:rPr>
          <w:sz w:val="12"/>
        </w:rPr>
        <w:t xml:space="preserve">5 </w:t>
      </w:r>
      <w:r w:rsidRPr="00E558C7">
        <w:rPr>
          <w:rStyle w:val="StyleUnderline"/>
        </w:rPr>
        <w:t xml:space="preserve">and in </w:t>
      </w:r>
      <w:r w:rsidRPr="00E558C7">
        <w:rPr>
          <w:rStyle w:val="Emphasis"/>
        </w:rPr>
        <w:t>justice</w:t>
      </w:r>
      <w:r w:rsidRPr="00E558C7">
        <w:rPr>
          <w:sz w:val="12"/>
        </w:rPr>
        <w:t xml:space="preserve"> (</w:t>
      </w:r>
      <w:r w:rsidRPr="00E558C7">
        <w:rPr>
          <w:rStyle w:val="StyleUnderline"/>
        </w:rPr>
        <w:t xml:space="preserve">such as </w:t>
      </w:r>
      <w:r w:rsidRPr="00547817">
        <w:rPr>
          <w:rStyle w:val="StyleUnderline"/>
          <w:highlight w:val="cyan"/>
        </w:rPr>
        <w:t>reduced</w:t>
      </w:r>
      <w:r w:rsidRPr="00E558C7">
        <w:rPr>
          <w:rStyle w:val="StyleUnderline"/>
        </w:rPr>
        <w:t xml:space="preserve"> deaths from </w:t>
      </w:r>
      <w:r w:rsidRPr="00547817">
        <w:rPr>
          <w:rStyle w:val="Emphasis"/>
          <w:highlight w:val="cyan"/>
        </w:rPr>
        <w:t>war</w:t>
      </w:r>
      <w:r w:rsidRPr="00E558C7">
        <w:rPr>
          <w:rStyle w:val="StyleUnderline"/>
        </w:rPr>
        <w:t xml:space="preserve"> and homicide; </w:t>
      </w:r>
      <w:r w:rsidRPr="00547817">
        <w:rPr>
          <w:rStyle w:val="StyleUnderline"/>
          <w:highlight w:val="cyan"/>
        </w:rPr>
        <w:t>higher</w:t>
      </w:r>
      <w:r w:rsidRPr="00E558C7">
        <w:rPr>
          <w:sz w:val="12"/>
        </w:rPr>
        <w:t xml:space="preserve"> rankings in </w:t>
      </w:r>
      <w:r w:rsidRPr="00547817">
        <w:rPr>
          <w:rStyle w:val="Emphasis"/>
          <w:highlight w:val="cyan"/>
        </w:rPr>
        <w:t>h</w:t>
      </w:r>
      <w:r w:rsidRPr="00E558C7">
        <w:rPr>
          <w:rStyle w:val="Emphasis"/>
        </w:rPr>
        <w:t xml:space="preserve">uman </w:t>
      </w:r>
      <w:r w:rsidRPr="00547817">
        <w:rPr>
          <w:rStyle w:val="Emphasis"/>
          <w:highlight w:val="cyan"/>
        </w:rPr>
        <w:t>r</w:t>
      </w:r>
      <w:r w:rsidRPr="00E558C7">
        <w:rPr>
          <w:rStyle w:val="Emphasis"/>
        </w:rPr>
        <w:t>ights</w:t>
      </w:r>
      <w:r w:rsidRPr="00E558C7">
        <w:rPr>
          <w:sz w:val="12"/>
        </w:rPr>
        <w:t xml:space="preserve"> indices; the </w:t>
      </w:r>
      <w:r w:rsidRPr="00E558C7">
        <w:rPr>
          <w:rStyle w:val="StyleUnderline"/>
        </w:rPr>
        <w:t>reduced</w:t>
      </w:r>
      <w:r w:rsidRPr="00E558C7">
        <w:rPr>
          <w:sz w:val="12"/>
        </w:rPr>
        <w:t xml:space="preserve"> prevalence of </w:t>
      </w:r>
      <w:r w:rsidRPr="00E558C7">
        <w:rPr>
          <w:rStyle w:val="Emphasis"/>
        </w:rPr>
        <w:t>racist, sexist, homophobic opinions</w:t>
      </w:r>
      <w:r w:rsidRPr="00E558C7">
        <w:rPr>
          <w:sz w:val="12"/>
        </w:rPr>
        <w:t xml:space="preserve"> in surveys; </w:t>
      </w:r>
      <w:r w:rsidRPr="00E558C7">
        <w:rPr>
          <w:rStyle w:val="StyleUnderline"/>
        </w:rPr>
        <w:t>and higher l</w:t>
      </w:r>
      <w:r w:rsidRPr="00547817">
        <w:rPr>
          <w:rStyle w:val="StyleUnderline"/>
          <w:highlight w:val="cyan"/>
        </w:rPr>
        <w:t>iteracy</w:t>
      </w:r>
      <w:r w:rsidRPr="00E558C7">
        <w:rPr>
          <w:sz w:val="12"/>
        </w:rPr>
        <w:t xml:space="preserve"> rates).6 These </w:t>
      </w:r>
      <w:r w:rsidRPr="00547817">
        <w:rPr>
          <w:rStyle w:val="Emphasis"/>
          <w:highlight w:val="cyan"/>
        </w:rPr>
        <w:t>quantifiable positive consequences of global capitalism</w:t>
      </w:r>
      <w:r w:rsidRPr="00547817">
        <w:rPr>
          <w:sz w:val="12"/>
          <w:highlight w:val="cyan"/>
        </w:rPr>
        <w:t xml:space="preserve"> </w:t>
      </w:r>
      <w:r w:rsidRPr="008518B3">
        <w:rPr>
          <w:sz w:val="12"/>
        </w:rPr>
        <w:t xml:space="preserve">dramatically </w:t>
      </w:r>
      <w:r w:rsidRPr="00547817">
        <w:rPr>
          <w:rStyle w:val="Emphasis"/>
          <w:highlight w:val="cyan"/>
        </w:rPr>
        <w:t>outweigh</w:t>
      </w:r>
      <w:r w:rsidRPr="00547817">
        <w:rPr>
          <w:rStyle w:val="StyleUnderline"/>
          <w:highlight w:val="cyan"/>
        </w:rPr>
        <w:t xml:space="preserve"> the negative</w:t>
      </w:r>
      <w:r w:rsidRPr="00E558C7">
        <w:rPr>
          <w:rStyle w:val="StyleUnderline"/>
        </w:rPr>
        <w:t xml:space="preserve"> consequences</w:t>
      </w:r>
      <w:r w:rsidRPr="00E558C7">
        <w:rPr>
          <w:sz w:val="12"/>
        </w:rPr>
        <w:t xml:space="preserve"> (such as deaths from pollution in the course of development), with the result that </w:t>
      </w:r>
      <w:r w:rsidRPr="00E558C7">
        <w:rPr>
          <w:rStyle w:val="StyleUnderline"/>
        </w:rPr>
        <w:t xml:space="preserve">the net benefits from capitalism in terms of health, wellbeing, and justice have been </w:t>
      </w:r>
      <w:r w:rsidRPr="00547817">
        <w:rPr>
          <w:rStyle w:val="StyleUnderline"/>
          <w:highlight w:val="cyan"/>
        </w:rPr>
        <w:t>greater than</w:t>
      </w:r>
      <w:r w:rsidRPr="00E558C7">
        <w:rPr>
          <w:rStyle w:val="StyleUnderline"/>
        </w:rPr>
        <w:t xml:space="preserve"> they would have been under </w:t>
      </w:r>
      <w:r w:rsidRPr="00547817">
        <w:rPr>
          <w:rStyle w:val="StyleUnderline"/>
          <w:highlight w:val="cyan"/>
        </w:rPr>
        <w:t>any known noncapitalist approach</w:t>
      </w:r>
      <w:r w:rsidRPr="00E558C7">
        <w:rPr>
          <w:sz w:val="12"/>
        </w:rPr>
        <w:t xml:space="preserve"> to structuring society.7</w:t>
      </w:r>
      <w:r w:rsidR="00CD0DBC" w:rsidRPr="00E558C7">
        <w:rPr>
          <w:sz w:val="12"/>
        </w:rPr>
        <w:t>¶</w:t>
      </w:r>
      <w:r w:rsidRPr="00E558C7">
        <w:rPr>
          <w:sz w:val="12"/>
        </w:rPr>
        <w:t xml:space="preserve"> Premise 2. Economics, ethics, and policy. </w:t>
      </w:r>
      <w:r w:rsidRPr="00E558C7">
        <w:rPr>
          <w:rStyle w:val="StyleUnderline"/>
        </w:rPr>
        <w:t>Although capitalism has often been ill-regulated</w:t>
      </w:r>
      <w:r w:rsidRPr="00E558C7">
        <w:rPr>
          <w:sz w:val="12"/>
        </w:rPr>
        <w:t xml:space="preserve"> and therefore failed to maximize net benefits for health, wellbeing, and justice, </w:t>
      </w:r>
      <w:r w:rsidRPr="00E558C7">
        <w:rPr>
          <w:rStyle w:val="Emphasis"/>
        </w:rPr>
        <w:t>it can become well-regulated</w:t>
      </w:r>
      <w:r w:rsidRPr="00E558C7">
        <w:rPr>
          <w:sz w:val="12"/>
        </w:rPr>
        <w:t xml:space="preserve"> so that it maximizes these societal goals, </w:t>
      </w:r>
      <w:r w:rsidRPr="00E558C7">
        <w:rPr>
          <w:rStyle w:val="StyleUnderline"/>
        </w:rPr>
        <w:t>by including mechanisms</w:t>
      </w:r>
      <w:r w:rsidRPr="00E558C7">
        <w:rPr>
          <w:sz w:val="12"/>
        </w:rPr>
        <w:t xml:space="preserve"> identified by economists and other policy experts </w:t>
      </w:r>
      <w:r w:rsidRPr="00E558C7">
        <w:rPr>
          <w:rStyle w:val="StyleUnderline"/>
        </w:rPr>
        <w:t>that do the following</w:t>
      </w:r>
      <w:r w:rsidRPr="00E558C7">
        <w:rPr>
          <w:sz w:val="12"/>
        </w:rPr>
        <w:t>:</w:t>
      </w:r>
      <w:r w:rsidR="00CD0DBC" w:rsidRPr="00E558C7">
        <w:rPr>
          <w:sz w:val="12"/>
        </w:rPr>
        <w:t>¶</w:t>
      </w:r>
      <w:r w:rsidRPr="00E558C7">
        <w:rPr>
          <w:sz w:val="12"/>
        </w:rPr>
        <w:t xml:space="preserve"> optimally8 </w:t>
      </w:r>
      <w:r w:rsidRPr="00E558C7">
        <w:rPr>
          <w:rStyle w:val="Emphasis"/>
        </w:rPr>
        <w:t>regulate negative effects</w:t>
      </w:r>
      <w:r w:rsidRPr="00E558C7">
        <w:rPr>
          <w:sz w:val="12"/>
        </w:rPr>
        <w:t xml:space="preserve"> such as pollution and monopoly power, </w:t>
      </w:r>
      <w:r w:rsidRPr="00E558C7">
        <w:rPr>
          <w:rStyle w:val="StyleUnderline"/>
        </w:rPr>
        <w:t>and invest in public goods</w:t>
      </w:r>
      <w:r w:rsidRPr="00E558C7">
        <w:rPr>
          <w:sz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r w:rsidR="00CD0DBC" w:rsidRPr="00E558C7">
        <w:rPr>
          <w:sz w:val="12"/>
        </w:rPr>
        <w:t>¶</w:t>
      </w:r>
      <w:r w:rsidRPr="00E558C7">
        <w:rPr>
          <w:sz w:val="12"/>
        </w:rPr>
        <w:t xml:space="preserve"> </w:t>
      </w:r>
      <w:r w:rsidRPr="00E558C7">
        <w:rPr>
          <w:rStyle w:val="StyleUnderline"/>
        </w:rPr>
        <w:t>ensure equity and distributive justice</w:t>
      </w:r>
      <w:r w:rsidRPr="00E558C7">
        <w:rPr>
          <w:sz w:val="12"/>
        </w:rPr>
        <w:t xml:space="preserve"> (for example, via wealth redistribution);10</w:t>
      </w:r>
      <w:r w:rsidR="00CD0DBC" w:rsidRPr="00E558C7">
        <w:rPr>
          <w:sz w:val="12"/>
        </w:rPr>
        <w:t>¶</w:t>
      </w:r>
      <w:r w:rsidRPr="00E558C7">
        <w:rPr>
          <w:sz w:val="12"/>
        </w:rPr>
        <w:t xml:space="preserve"> </w:t>
      </w:r>
      <w:r w:rsidRPr="00E558C7">
        <w:rPr>
          <w:rStyle w:val="StyleUnderline"/>
        </w:rPr>
        <w:t>ensure basic rights</w:t>
      </w:r>
      <w:r w:rsidRPr="00E558C7">
        <w:rPr>
          <w:sz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E558C7">
        <w:rPr>
          <w:rStyle w:val="StyleUnderline"/>
        </w:rPr>
        <w:t>and</w:t>
      </w:r>
      <w:r w:rsidR="00CD0DBC" w:rsidRPr="00E558C7">
        <w:rPr>
          <w:sz w:val="12"/>
        </w:rPr>
        <w:t>¶</w:t>
      </w:r>
      <w:r w:rsidRPr="00E558C7">
        <w:rPr>
          <w:sz w:val="12"/>
        </w:rPr>
        <w:t xml:space="preserve"> </w:t>
      </w:r>
      <w:r w:rsidRPr="00E558C7">
        <w:rPr>
          <w:rStyle w:val="StyleUnderline"/>
        </w:rPr>
        <w:t>ensure that there is no alternative way of structuring society that is more efficient</w:t>
      </w:r>
      <w:r w:rsidRPr="00E558C7">
        <w:rPr>
          <w:sz w:val="12"/>
        </w:rPr>
        <w:t xml:space="preserve"> or better promotes the equity, justice, and fairness goals outlined above (by allowing free exchange given the regulations mentioned).12</w:t>
      </w:r>
      <w:r w:rsidR="00CD0DBC" w:rsidRPr="00E558C7">
        <w:rPr>
          <w:sz w:val="12"/>
        </w:rPr>
        <w:t>¶</w:t>
      </w:r>
      <w:r w:rsidRPr="00E558C7">
        <w:rPr>
          <w:sz w:val="12"/>
        </w:rPr>
        <w:t xml:space="preserve"> To summarize the implication of the first two premises, </w:t>
      </w:r>
      <w:r w:rsidRPr="00E558C7">
        <w:rPr>
          <w:rStyle w:val="Emphasis"/>
        </w:rPr>
        <w:t>well-regulated capitalism</w:t>
      </w:r>
      <w:r w:rsidRPr="00E558C7">
        <w:rPr>
          <w:rStyle w:val="StyleUnderline"/>
        </w:rPr>
        <w:t xml:space="preserve"> is </w:t>
      </w:r>
      <w:r w:rsidRPr="00E558C7">
        <w:rPr>
          <w:rStyle w:val="Emphasis"/>
        </w:rPr>
        <w:t>essential</w:t>
      </w:r>
      <w:r w:rsidRPr="00E558C7">
        <w:rPr>
          <w:sz w:val="12"/>
        </w:rPr>
        <w:t xml:space="preserve"> </w:t>
      </w:r>
      <w:r w:rsidRPr="00E558C7">
        <w:rPr>
          <w:rStyle w:val="StyleUnderline"/>
        </w:rPr>
        <w:t>to best achieving our ethical goals</w:t>
      </w:r>
      <w:r w:rsidRPr="00E558C7">
        <w:rPr>
          <w:sz w:val="12"/>
        </w:rPr>
        <w:t xml:space="preserve">—which is true even though capitalism has certainly not always been well regulated historically. Society can still do much better </w:t>
      </w:r>
      <w:r w:rsidRPr="00E558C7">
        <w:rPr>
          <w:rStyle w:val="StyleUnderline"/>
        </w:rPr>
        <w:t xml:space="preserve">and </w:t>
      </w:r>
      <w:r w:rsidRPr="00E558C7">
        <w:rPr>
          <w:rStyle w:val="Emphasis"/>
        </w:rPr>
        <w:t>remove the large deficits</w:t>
      </w:r>
      <w:r w:rsidRPr="00E558C7">
        <w:rPr>
          <w:sz w:val="12"/>
        </w:rPr>
        <w:t xml:space="preserve"> in terms of health, wellbeing, and justice </w:t>
      </w:r>
      <w:r w:rsidRPr="00E558C7">
        <w:rPr>
          <w:rStyle w:val="Emphasis"/>
        </w:rPr>
        <w:t>that exist under</w:t>
      </w:r>
      <w:r w:rsidRPr="00E558C7">
        <w:rPr>
          <w:sz w:val="12"/>
        </w:rPr>
        <w:t xml:space="preserve"> the current inferior and </w:t>
      </w:r>
      <w:r w:rsidRPr="00E558C7">
        <w:rPr>
          <w:rStyle w:val="Emphasis"/>
        </w:rPr>
        <w:t>imperfect</w:t>
      </w:r>
      <w:r w:rsidRPr="00E558C7">
        <w:rPr>
          <w:sz w:val="12"/>
        </w:rPr>
        <w:t xml:space="preserve"> versions of </w:t>
      </w:r>
      <w:r w:rsidRPr="00E558C7">
        <w:rPr>
          <w:rStyle w:val="Emphasis"/>
        </w:rPr>
        <w:t>capitalism</w:t>
      </w:r>
      <w:r w:rsidRPr="00E558C7">
        <w:rPr>
          <w:sz w:val="12"/>
        </w:rPr>
        <w:t>.</w:t>
      </w:r>
      <w:r w:rsidR="00CD0DBC" w:rsidRPr="00E558C7">
        <w:rPr>
          <w:sz w:val="12"/>
        </w:rPr>
        <w:t>¶</w:t>
      </w:r>
      <w:r w:rsidRPr="00E558C7">
        <w:rPr>
          <w:sz w:val="12"/>
        </w:rPr>
        <w:t xml:space="preserve"> Premise 3. Development and the future. </w:t>
      </w:r>
      <w:r w:rsidRPr="00547817">
        <w:rPr>
          <w:rStyle w:val="StyleUnderline"/>
          <w:highlight w:val="cyan"/>
        </w:rPr>
        <w:t>If</w:t>
      </w:r>
      <w:r w:rsidRPr="00E558C7">
        <w:rPr>
          <w:sz w:val="12"/>
        </w:rPr>
        <w:t xml:space="preserve"> the global spread of </w:t>
      </w:r>
      <w:r w:rsidRPr="00547817">
        <w:rPr>
          <w:rStyle w:val="StyleUnderline"/>
          <w:highlight w:val="cyan"/>
        </w:rPr>
        <w:t>capitalism is allowed to continue</w:t>
      </w:r>
      <w:r w:rsidRPr="00E558C7">
        <w:rPr>
          <w:sz w:val="12"/>
        </w:rPr>
        <w:t xml:space="preserve">, desperate </w:t>
      </w:r>
      <w:r w:rsidRPr="00547817">
        <w:rPr>
          <w:rStyle w:val="Emphasis"/>
          <w:highlight w:val="cyan"/>
        </w:rPr>
        <w:t>poverty</w:t>
      </w:r>
      <w:r w:rsidRPr="00E558C7">
        <w:rPr>
          <w:rStyle w:val="Emphasis"/>
        </w:rPr>
        <w:t xml:space="preserve"> can be</w:t>
      </w:r>
      <w:r w:rsidRPr="00E558C7">
        <w:rPr>
          <w:sz w:val="12"/>
        </w:rPr>
        <w:t xml:space="preserve"> essentially </w:t>
      </w:r>
      <w:r w:rsidRPr="00547817">
        <w:rPr>
          <w:rStyle w:val="Emphasis"/>
          <w:highlight w:val="cyan"/>
        </w:rPr>
        <w:t>eliminated</w:t>
      </w:r>
      <w:r w:rsidRPr="00547817">
        <w:rPr>
          <w:sz w:val="12"/>
          <w:highlight w:val="cyan"/>
        </w:rPr>
        <w:t xml:space="preserve"> i</w:t>
      </w:r>
      <w:r w:rsidRPr="00E558C7">
        <w:rPr>
          <w:sz w:val="12"/>
        </w:rPr>
        <w:t xml:space="preserve">n our lifetimes. Furthermore, </w:t>
      </w:r>
      <w:r w:rsidRPr="00E558C7">
        <w:rPr>
          <w:rStyle w:val="StyleUnderline"/>
        </w:rPr>
        <w:t xml:space="preserve">this can be accomplished </w:t>
      </w:r>
      <w:r w:rsidRPr="00E558C7">
        <w:rPr>
          <w:rStyle w:val="Emphasis"/>
        </w:rPr>
        <w:t>faster</w:t>
      </w:r>
      <w:r w:rsidRPr="00E558C7">
        <w:rPr>
          <w:sz w:val="12"/>
        </w:rPr>
        <w:t xml:space="preserve"> and in a more just way </w:t>
      </w:r>
      <w:r w:rsidRPr="00E558C7">
        <w:rPr>
          <w:rStyle w:val="StyleUnderline"/>
        </w:rPr>
        <w:t xml:space="preserve">via </w:t>
      </w:r>
      <w:r w:rsidRPr="00E558C7">
        <w:rPr>
          <w:rStyle w:val="Emphasis"/>
        </w:rPr>
        <w:t>well-regulated</w:t>
      </w:r>
      <w:r w:rsidRPr="00E558C7">
        <w:rPr>
          <w:sz w:val="12"/>
        </w:rPr>
        <w:t xml:space="preserve"> global </w:t>
      </w:r>
      <w:r w:rsidRPr="00E558C7">
        <w:rPr>
          <w:rStyle w:val="Emphasis"/>
        </w:rPr>
        <w:t>capitalism</w:t>
      </w:r>
      <w:r w:rsidRPr="00E558C7">
        <w:rPr>
          <w:sz w:val="12"/>
        </w:rPr>
        <w:t xml:space="preserve"> </w:t>
      </w:r>
      <w:r w:rsidRPr="00E558C7">
        <w:rPr>
          <w:rStyle w:val="StyleUnderline"/>
        </w:rPr>
        <w:t xml:space="preserve">than by </w:t>
      </w:r>
      <w:r w:rsidRPr="00E558C7">
        <w:rPr>
          <w:rStyle w:val="Emphasis"/>
        </w:rPr>
        <w:t>any alternatives</w:t>
      </w:r>
      <w:r w:rsidRPr="00E558C7">
        <w:rPr>
          <w:rStyle w:val="StyleUnderline"/>
        </w:rPr>
        <w:t>. If we</w:t>
      </w:r>
      <w:r w:rsidRPr="00E558C7">
        <w:rPr>
          <w:sz w:val="12"/>
        </w:rPr>
        <w:t xml:space="preserve"> instead </w:t>
      </w:r>
      <w:r w:rsidRPr="00E558C7">
        <w:rPr>
          <w:rStyle w:val="StyleUnderline"/>
        </w:rPr>
        <w:t xml:space="preserve">opt for </w:t>
      </w:r>
      <w:r w:rsidRPr="00E558C7">
        <w:rPr>
          <w:rStyle w:val="Emphasis"/>
        </w:rPr>
        <w:t>less capitalism</w:t>
      </w:r>
      <w:r w:rsidRPr="00E558C7">
        <w:rPr>
          <w:sz w:val="12"/>
        </w:rPr>
        <w:t xml:space="preserve">, less growth, and less globalization, then desperate </w:t>
      </w:r>
      <w:r w:rsidRPr="00E558C7">
        <w:rPr>
          <w:rStyle w:val="Emphasis"/>
        </w:rPr>
        <w:t>poverty will continue</w:t>
      </w:r>
      <w:r w:rsidRPr="00E558C7">
        <w:rPr>
          <w:sz w:val="12"/>
        </w:rPr>
        <w:t xml:space="preserve"> to exist for a significant portion of the world's population into the further future, </w:t>
      </w:r>
      <w:r w:rsidRPr="00E558C7">
        <w:rPr>
          <w:rStyle w:val="StyleUnderline"/>
        </w:rPr>
        <w:t>and the world will be</w:t>
      </w:r>
      <w:r w:rsidRPr="00E558C7">
        <w:rPr>
          <w:sz w:val="12"/>
        </w:rPr>
        <w:t xml:space="preserve"> a </w:t>
      </w:r>
      <w:r w:rsidRPr="00E558C7">
        <w:rPr>
          <w:rStyle w:val="Emphasis"/>
        </w:rPr>
        <w:t>worse and less equitable</w:t>
      </w:r>
      <w:r w:rsidRPr="00E558C7">
        <w:rPr>
          <w:sz w:val="12"/>
        </w:rPr>
        <w:t xml:space="preserve"> place than it would have been with more capitalism. For example, </w:t>
      </w:r>
      <w:r w:rsidRPr="00E558C7">
        <w:rPr>
          <w:rStyle w:val="StyleUnderline"/>
        </w:rPr>
        <w:t xml:space="preserve">in a world with </w:t>
      </w:r>
      <w:r w:rsidRPr="00547817">
        <w:rPr>
          <w:rStyle w:val="StyleUnderline"/>
          <w:highlight w:val="cyan"/>
        </w:rPr>
        <w:t>less capitalism</w:t>
      </w:r>
      <w:r w:rsidRPr="00E558C7">
        <w:rPr>
          <w:rStyle w:val="StyleUnderline"/>
        </w:rPr>
        <w:t xml:space="preserve">, there would be </w:t>
      </w:r>
      <w:r w:rsidRPr="00547817">
        <w:rPr>
          <w:rStyle w:val="StyleUnderline"/>
          <w:highlight w:val="cyan"/>
        </w:rPr>
        <w:t xml:space="preserve">more </w:t>
      </w:r>
      <w:r w:rsidRPr="00547817">
        <w:rPr>
          <w:rStyle w:val="Emphasis"/>
          <w:highlight w:val="cyan"/>
        </w:rPr>
        <w:t>overpopulation, food insecurit</w:t>
      </w:r>
      <w:r w:rsidRPr="00E558C7">
        <w:rPr>
          <w:rStyle w:val="Emphasis"/>
        </w:rPr>
        <w:t>y</w:t>
      </w:r>
      <w:r w:rsidRPr="00E558C7">
        <w:rPr>
          <w:sz w:val="12"/>
        </w:rPr>
        <w:t xml:space="preserve">, air </w:t>
      </w:r>
      <w:r w:rsidRPr="00547817">
        <w:rPr>
          <w:rStyle w:val="Emphasis"/>
          <w:highlight w:val="cyan"/>
        </w:rPr>
        <w:t>pollution</w:t>
      </w:r>
      <w:r w:rsidRPr="00E558C7">
        <w:rPr>
          <w:sz w:val="12"/>
        </w:rPr>
        <w:t xml:space="preserve">, ill health, injustice, </w:t>
      </w:r>
      <w:r w:rsidRPr="00E558C7">
        <w:rPr>
          <w:rStyle w:val="StyleUnderline"/>
        </w:rPr>
        <w:t>and other problems</w:t>
      </w:r>
      <w:r w:rsidRPr="00E558C7">
        <w:rPr>
          <w:sz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E558C7">
        <w:rPr>
          <w:rStyle w:val="StyleUnderline"/>
        </w:rPr>
        <w:t xml:space="preserve">fertility declines are also a consequence of increased wealth, and the size of the population is a primary determinant of </w:t>
      </w:r>
      <w:r w:rsidRPr="00E558C7">
        <w:rPr>
          <w:rStyle w:val="Emphasis"/>
        </w:rPr>
        <w:t>food demand and other environmental stressors</w:t>
      </w:r>
      <w:r w:rsidRPr="00E558C7">
        <w:rPr>
          <w:sz w:val="12"/>
        </w:rPr>
        <w:t xml:space="preserve">.13 Finally, as discussed at length in the next section of the essay, </w:t>
      </w:r>
      <w:r w:rsidRPr="00E558C7">
        <w:rPr>
          <w:rStyle w:val="StyleUnderline"/>
        </w:rPr>
        <w:t xml:space="preserve">capitalism can be naturally combined with optimal </w:t>
      </w:r>
      <w:r w:rsidRPr="00E558C7">
        <w:rPr>
          <w:rStyle w:val="Emphasis"/>
        </w:rPr>
        <w:t>environmental regulations</w:t>
      </w:r>
      <w:r w:rsidRPr="00E558C7">
        <w:rPr>
          <w:sz w:val="12"/>
        </w:rPr>
        <w:t xml:space="preserve">.14 </w:t>
      </w:r>
      <w:r w:rsidRPr="00E558C7">
        <w:rPr>
          <w:rStyle w:val="StyleUnderline"/>
        </w:rPr>
        <w:t>Even bracketing</w:t>
      </w:r>
      <w:r w:rsidRPr="00E558C7">
        <w:rPr>
          <w:sz w:val="12"/>
        </w:rPr>
        <w:t xml:space="preserve"> anything like optimal </w:t>
      </w:r>
      <w:r w:rsidRPr="00E558C7">
        <w:rPr>
          <w:rStyle w:val="StyleUnderline"/>
        </w:rPr>
        <w:t>regulation</w:t>
      </w:r>
      <w:r w:rsidRPr="00E558C7">
        <w:rPr>
          <w:sz w:val="12"/>
        </w:rPr>
        <w:t xml:space="preserve">, it remains true that sufficiently </w:t>
      </w:r>
      <w:r w:rsidRPr="00547817">
        <w:rPr>
          <w:rStyle w:val="Emphasis"/>
          <w:highlight w:val="cyan"/>
        </w:rPr>
        <w:t>wealthy nations reduce environmental degradation</w:t>
      </w:r>
      <w:r w:rsidRPr="00E558C7">
        <w:rPr>
          <w:sz w:val="12"/>
        </w:rPr>
        <w:t xml:space="preserve"> as they become </w:t>
      </w:r>
      <w:r w:rsidRPr="00E558C7">
        <w:rPr>
          <w:sz w:val="12"/>
        </w:rPr>
        <w:lastRenderedPageBreak/>
        <w:t xml:space="preserve">wealthier, </w:t>
      </w:r>
      <w:r w:rsidRPr="00E558C7">
        <w:rPr>
          <w:rStyle w:val="StyleUnderline"/>
        </w:rPr>
        <w:t xml:space="preserve">whereas </w:t>
      </w:r>
      <w:r w:rsidRPr="00547817">
        <w:rPr>
          <w:rStyle w:val="StyleUnderline"/>
          <w:highlight w:val="cyan"/>
        </w:rPr>
        <w:t>developing nations</w:t>
      </w:r>
      <w:r w:rsidRPr="00E558C7">
        <w:rPr>
          <w:rStyle w:val="StyleUnderline"/>
        </w:rPr>
        <w:t xml:space="preserve"> that are nearing peak degradation will remain </w:t>
      </w:r>
      <w:r w:rsidRPr="00E558C7">
        <w:rPr>
          <w:rStyle w:val="Emphasis"/>
        </w:rPr>
        <w:t>stu</w:t>
      </w:r>
      <w:r w:rsidRPr="00547817">
        <w:rPr>
          <w:rStyle w:val="Emphasis"/>
          <w:highlight w:val="cyan"/>
        </w:rPr>
        <w:t>ck at the worst levels of degradation if we stall growth</w:t>
      </w:r>
      <w:r w:rsidRPr="00E558C7">
        <w:rPr>
          <w:rStyle w:val="StyleUnderline"/>
        </w:rPr>
        <w:t>, rather than allowing them to transition</w:t>
      </w:r>
      <w:r w:rsidRPr="00E558C7">
        <w:rPr>
          <w:sz w:val="12"/>
        </w:rPr>
        <w:t xml:space="preserve"> to less and less degradation in the future </w:t>
      </w:r>
      <w:r w:rsidRPr="00E558C7">
        <w:rPr>
          <w:rStyle w:val="StyleUnderline"/>
        </w:rPr>
        <w:t>via capitalism</w:t>
      </w:r>
      <w:r w:rsidRPr="00E558C7">
        <w:rPr>
          <w:sz w:val="12"/>
        </w:rPr>
        <w:t xml:space="preserve"> and economic growth.15 In contrast, </w:t>
      </w:r>
      <w:r w:rsidRPr="00E558C7">
        <w:rPr>
          <w:rStyle w:val="StyleUnderline"/>
        </w:rPr>
        <w:t xml:space="preserve">well-regulated </w:t>
      </w:r>
      <w:r w:rsidRPr="00547817">
        <w:rPr>
          <w:rStyle w:val="StyleUnderline"/>
          <w:highlight w:val="cyan"/>
        </w:rPr>
        <w:t>capitalism</w:t>
      </w:r>
      <w:r w:rsidRPr="00E558C7">
        <w:rPr>
          <w:rStyle w:val="StyleUnderline"/>
        </w:rPr>
        <w:t xml:space="preserve"> is a </w:t>
      </w:r>
      <w:r w:rsidRPr="00547817">
        <w:rPr>
          <w:rStyle w:val="StyleUnderline"/>
          <w:highlight w:val="cyan"/>
        </w:rPr>
        <w:t>key part of</w:t>
      </w:r>
      <w:r w:rsidRPr="00E558C7">
        <w:rPr>
          <w:sz w:val="12"/>
        </w:rPr>
        <w:t xml:space="preserve"> the best way of coping with these problems, as well as a key part of </w:t>
      </w:r>
      <w:r w:rsidRPr="00547817">
        <w:rPr>
          <w:rStyle w:val="Emphasis"/>
          <w:highlight w:val="cyan"/>
        </w:rPr>
        <w:t>dealing with climate change</w:t>
      </w:r>
      <w:r w:rsidRPr="00E558C7">
        <w:rPr>
          <w:sz w:val="12"/>
        </w:rPr>
        <w:t xml:space="preserve">, global </w:t>
      </w:r>
      <w:r w:rsidRPr="00547817">
        <w:rPr>
          <w:rStyle w:val="Emphasis"/>
          <w:highlight w:val="cyan"/>
        </w:rPr>
        <w:t>food production</w:t>
      </w:r>
      <w:r w:rsidRPr="00E558C7">
        <w:rPr>
          <w:rStyle w:val="StyleUnderline"/>
        </w:rPr>
        <w:t>, and other</w:t>
      </w:r>
      <w:r w:rsidRPr="00E558C7">
        <w:rPr>
          <w:sz w:val="12"/>
        </w:rPr>
        <w:t xml:space="preserve"> specific </w:t>
      </w:r>
      <w:r w:rsidRPr="00E558C7">
        <w:rPr>
          <w:rStyle w:val="StyleUnderline"/>
        </w:rPr>
        <w:t>challenges</w:t>
      </w:r>
      <w:r w:rsidRPr="00E558C7">
        <w:rPr>
          <w:sz w:val="12"/>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r w:rsidR="00CD0DBC" w:rsidRPr="00E558C7">
        <w:rPr>
          <w:sz w:val="12"/>
        </w:rPr>
        <w:t>¶</w:t>
      </w:r>
      <w:r w:rsidRPr="00E558C7">
        <w:rPr>
          <w:sz w:val="12"/>
        </w:rPr>
        <w:t xml:space="preserve"> Conclusion. </w:t>
      </w:r>
      <w:r w:rsidRPr="00E558C7">
        <w:rPr>
          <w:rStyle w:val="StyleUnderline"/>
        </w:rPr>
        <w:t>Therefore, we should be in favor of capitalism over noncapitalism</w:t>
      </w:r>
      <w:r w:rsidRPr="00E558C7">
        <w:rPr>
          <w:sz w:val="12"/>
        </w:rPr>
        <w:t>, and we should especially favor well-regulated capitalism, which is the ethically optimal economic system and is essential to any just basic structure for society.</w:t>
      </w:r>
      <w:r w:rsidR="00CD0DBC" w:rsidRPr="00E558C7">
        <w:rPr>
          <w:sz w:val="12"/>
        </w:rPr>
        <w:t>¶</w:t>
      </w:r>
      <w:r w:rsidRPr="00E558C7">
        <w:rPr>
          <w:sz w:val="12"/>
        </w:rPr>
        <w:t xml:space="preserve"> </w:t>
      </w:r>
      <w:r w:rsidRPr="00E558C7">
        <w:rPr>
          <w:rStyle w:val="StyleUnderline"/>
        </w:rPr>
        <w:t>This</w:t>
      </w:r>
      <w:r w:rsidRPr="00E558C7">
        <w:rPr>
          <w:sz w:val="12"/>
        </w:rPr>
        <w:t xml:space="preserve"> argument is impressive because, as stated earlier in the essay, it </w:t>
      </w:r>
      <w:r w:rsidRPr="00E558C7">
        <w:rPr>
          <w:rStyle w:val="StyleUnderline"/>
        </w:rPr>
        <w:t xml:space="preserve">is based on </w:t>
      </w:r>
      <w:r w:rsidRPr="00E558C7">
        <w:rPr>
          <w:rStyle w:val="Emphasis"/>
        </w:rPr>
        <w:t>evidence</w:t>
      </w:r>
      <w:r w:rsidRPr="00E558C7">
        <w:rPr>
          <w:sz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r w:rsidR="00CD0DBC" w:rsidRPr="00E558C7">
        <w:rPr>
          <w:sz w:val="12"/>
        </w:rPr>
        <w:t>¶</w:t>
      </w:r>
      <w:r w:rsidRPr="00E558C7">
        <w:rPr>
          <w:sz w:val="12"/>
        </w:rPr>
        <w:t xml:space="preserve"> One thing the argument above does not assume is that health, wellbeing, or justice are the same thing as wealth, because, in fact, they are not. Instead, </w:t>
      </w:r>
      <w:r w:rsidRPr="00E558C7">
        <w:rPr>
          <w:rStyle w:val="StyleUnderline"/>
        </w:rPr>
        <w:t>the argument</w:t>
      </w:r>
      <w:r w:rsidRPr="00E558C7">
        <w:rPr>
          <w:sz w:val="12"/>
        </w:rPr>
        <w:t xml:space="preserve"> above </w:t>
      </w:r>
      <w:r w:rsidRPr="00E558C7">
        <w:rPr>
          <w:rStyle w:val="StyleUnderline"/>
        </w:rPr>
        <w:t>relies on</w:t>
      </w:r>
      <w:r w:rsidRPr="00E558C7">
        <w:rPr>
          <w:sz w:val="12"/>
        </w:rPr>
        <w:t xml:space="preserve"> well-accepted, </w:t>
      </w:r>
      <w:r w:rsidRPr="00E558C7">
        <w:rPr>
          <w:rStyle w:val="Emphasis"/>
        </w:rPr>
        <w:t>measurable indicators</w:t>
      </w:r>
      <w:r w:rsidRPr="00E558C7">
        <w:rPr>
          <w:sz w:val="12"/>
        </w:rPr>
        <w:t xml:space="preserve"> of health and wellbeing, such as increased lifespan; </w:t>
      </w:r>
      <w:r w:rsidRPr="00E558C7">
        <w:rPr>
          <w:rStyle w:val="StyleUnderline"/>
        </w:rPr>
        <w:t>decreased early childhood mortality; adequate nutrition; and other empirically measurable</w:t>
      </w:r>
      <w:r w:rsidRPr="00E558C7">
        <w:rPr>
          <w:sz w:val="12"/>
        </w:rPr>
        <w:t xml:space="preserve"> leading </w:t>
      </w:r>
      <w:r w:rsidRPr="00E558C7">
        <w:rPr>
          <w:rStyle w:val="StyleUnderline"/>
        </w:rPr>
        <w:t>indicators</w:t>
      </w:r>
      <w:r w:rsidRPr="00E558C7">
        <w:rPr>
          <w:sz w:val="12"/>
        </w:rPr>
        <w:t xml:space="preserve"> of health, wellbeing, and justice.17 Similarly, </w:t>
      </w:r>
      <w:r w:rsidRPr="00E558C7">
        <w:rPr>
          <w:rStyle w:val="StyleUnderline"/>
        </w:rPr>
        <w:t xml:space="preserve">the argument that capitalism promotes justice, </w:t>
      </w:r>
      <w:r w:rsidRPr="00E558C7">
        <w:rPr>
          <w:rStyle w:val="Emphasis"/>
        </w:rPr>
        <w:t>peace</w:t>
      </w:r>
      <w:r w:rsidRPr="00E558C7">
        <w:rPr>
          <w:rStyle w:val="StyleUnderline"/>
        </w:rPr>
        <w:t>, freedom, human rights, and tolerance relies on empirical metrics</w:t>
      </w:r>
      <w:r w:rsidRPr="00E558C7">
        <w:rPr>
          <w:sz w:val="12"/>
        </w:rPr>
        <w:t xml:space="preserve"> for each of these.18</w:t>
      </w:r>
      <w:r w:rsidR="00CD0DBC" w:rsidRPr="00E558C7">
        <w:rPr>
          <w:sz w:val="12"/>
        </w:rPr>
        <w:t>¶</w:t>
      </w:r>
      <w:r w:rsidRPr="00E558C7">
        <w:rPr>
          <w:sz w:val="12"/>
        </w:rPr>
        <w:t xml:space="preserve">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E558C7">
        <w:rPr>
          <w:rStyle w:val="StyleUnderline"/>
        </w:rPr>
        <w:t>capitalism is</w:t>
      </w:r>
      <w:r w:rsidRPr="00E558C7">
        <w:rPr>
          <w:sz w:val="12"/>
        </w:rPr>
        <w:t xml:space="preserve"> simply </w:t>
      </w:r>
      <w:r w:rsidRPr="00E558C7">
        <w:rPr>
          <w:rStyle w:val="StyleUnderline"/>
        </w:rPr>
        <w:t xml:space="preserve">a </w:t>
      </w:r>
      <w:r w:rsidRPr="00E558C7">
        <w:rPr>
          <w:rStyle w:val="Emphasis"/>
        </w:rPr>
        <w:t>necessary condition</w:t>
      </w:r>
      <w:r w:rsidRPr="00E558C7">
        <w:rPr>
          <w:rStyle w:val="StyleUnderline"/>
        </w:rPr>
        <w:t xml:space="preserve"> for these improvements</w:t>
      </w:r>
      <w:r w:rsidRPr="00E558C7">
        <w:rPr>
          <w:sz w:val="12"/>
        </w:rPr>
        <w:t xml:space="preserve"> to happen.19 In other words, the richer a society is, the more it is able to invest in all of these and other things that are the direct causes of health, wellbeing, and justice. But, </w:t>
      </w:r>
      <w:r w:rsidRPr="00E558C7">
        <w:rPr>
          <w:rStyle w:val="StyleUnderline"/>
        </w:rPr>
        <w:t>to maximize investment</w:t>
      </w:r>
      <w:r w:rsidRPr="00E558C7">
        <w:rPr>
          <w:sz w:val="12"/>
        </w:rPr>
        <w:t xml:space="preserve"> in these things </w:t>
      </w:r>
      <w:r w:rsidRPr="00E558C7">
        <w:rPr>
          <w:rStyle w:val="StyleUnderline"/>
        </w:rPr>
        <w:t>societies need well-regulated capitalism</w:t>
      </w:r>
      <w:r w:rsidRPr="00E558C7">
        <w:rPr>
          <w:sz w:val="12"/>
        </w:rPr>
        <w:t>.</w:t>
      </w:r>
      <w:r w:rsidR="00CD0DBC" w:rsidRPr="00E558C7">
        <w:rPr>
          <w:sz w:val="12"/>
        </w:rPr>
        <w:t>¶</w:t>
      </w:r>
      <w:r w:rsidRPr="00E558C7">
        <w:rPr>
          <w:sz w:val="12"/>
        </w:rPr>
        <w:t xml:space="preserve"> As part of these analyses, </w:t>
      </w:r>
      <w:r w:rsidRPr="00E558C7">
        <w:rPr>
          <w:rStyle w:val="StyleUnderline"/>
        </w:rPr>
        <w:t>it is often stressed that current forms of capitalism</w:t>
      </w:r>
      <w:r w:rsidRPr="00E558C7">
        <w:rPr>
          <w:sz w:val="12"/>
        </w:rPr>
        <w:t xml:space="preserve"> around the world </w:t>
      </w:r>
      <w:r w:rsidRPr="00E558C7">
        <w:rPr>
          <w:rStyle w:val="StyleUnderline"/>
        </w:rPr>
        <w:t>are</w:t>
      </w:r>
      <w:r w:rsidRPr="00E558C7">
        <w:rPr>
          <w:sz w:val="12"/>
        </w:rPr>
        <w:t xml:space="preserve"> highly </w:t>
      </w:r>
      <w:r w:rsidRPr="00E558C7">
        <w:rPr>
          <w:rStyle w:val="StyleUnderline"/>
        </w:rPr>
        <w:t>defective</w:t>
      </w:r>
      <w:r w:rsidRPr="00E558C7">
        <w:rPr>
          <w:sz w:val="12"/>
        </w:rPr>
        <w:t xml:space="preserve"> and must be reformed in the direction of well-regulated capitalism because they lack investments in public goods, such as basic knowledge, healthcare, nutrition, other safety nets, and good governance.20 </w:t>
      </w:r>
      <w:r w:rsidRPr="00E558C7">
        <w:rPr>
          <w:rStyle w:val="StyleUnderline"/>
        </w:rPr>
        <w:t>In this way, an argument for</w:t>
      </w:r>
      <w:r w:rsidRPr="00E558C7">
        <w:rPr>
          <w:sz w:val="12"/>
        </w:rPr>
        <w:t xml:space="preserve"> a particular kind of </w:t>
      </w:r>
      <w:r w:rsidRPr="00E558C7">
        <w:rPr>
          <w:rStyle w:val="Emphasis"/>
        </w:rPr>
        <w:t>progressive reformism</w:t>
      </w:r>
      <w:r w:rsidRPr="00E558C7">
        <w:rPr>
          <w:rStyle w:val="StyleUnderline"/>
        </w:rPr>
        <w:t xml:space="preserve"> is an essential</w:t>
      </w:r>
      <w:r w:rsidRPr="00E558C7">
        <w:rPr>
          <w:sz w:val="12"/>
        </w:rPr>
        <w:t xml:space="preserve"> part of the analyses </w:t>
      </w:r>
      <w:r w:rsidRPr="00E558C7">
        <w:rPr>
          <w:rStyle w:val="StyleUnderline"/>
        </w:rPr>
        <w:t>that lead many to endorse the more general argument for well-regulated capitalism.</w:t>
      </w:r>
      <w:r w:rsidR="00CD0DBC" w:rsidRPr="00E558C7">
        <w:rPr>
          <w:rStyle w:val="StyleUnderline"/>
          <w:sz w:val="12"/>
          <w:u w:val="none"/>
        </w:rPr>
        <w:t>¶</w:t>
      </w:r>
      <w:r w:rsidRPr="00E558C7">
        <w:rPr>
          <w:rStyle w:val="StyleUnderline"/>
          <w:sz w:val="12"/>
        </w:rPr>
        <w:t xml:space="preserve"> </w:t>
      </w:r>
      <w:r w:rsidRPr="00E558C7">
        <w:rPr>
          <w:sz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E558C7">
        <w:rPr>
          <w:rStyle w:val="StyleUnderline"/>
        </w:rPr>
        <w:t xml:space="preserve">an anti-capitalist system would not produce the resources that are needed, and would thus be a </w:t>
      </w:r>
      <w:r w:rsidRPr="00E558C7">
        <w:rPr>
          <w:rStyle w:val="Emphasis"/>
        </w:rPr>
        <w:t>disaster</w:t>
      </w:r>
      <w:r w:rsidRPr="00E558C7">
        <w:rPr>
          <w:rStyle w:val="StyleUnderline"/>
        </w:rPr>
        <w:t xml:space="preserve">, especially for the </w:t>
      </w:r>
      <w:r w:rsidRPr="00E558C7">
        <w:rPr>
          <w:rStyle w:val="Emphasis"/>
        </w:rPr>
        <w:t>poorest billion</w:t>
      </w:r>
      <w:r w:rsidRPr="00E558C7">
        <w:rPr>
          <w:sz w:val="12"/>
        </w:rPr>
        <w:t xml:space="preserve"> people who are most desperately in need of the resources that capitalism can create and direct, to escape from extreme poverty.21</w:t>
      </w:r>
    </w:p>
    <w:p w14:paraId="39BDE06B" w14:textId="58B370A2" w:rsidR="005A723F" w:rsidRPr="00E558C7" w:rsidRDefault="00CD0DBC" w:rsidP="00CD0DBC">
      <w:pPr>
        <w:pStyle w:val="Heading3"/>
        <w:rPr>
          <w:rFonts w:cs="Calibri"/>
        </w:rPr>
      </w:pPr>
      <w:r w:rsidRPr="00E558C7">
        <w:rPr>
          <w:rFonts w:cs="Calibri"/>
        </w:rPr>
        <w:lastRenderedPageBreak/>
        <w:t>2nc-innovation solves</w:t>
      </w:r>
      <w:r w:rsidR="00E558C7" w:rsidRPr="00E558C7">
        <w:rPr>
          <w:rFonts w:cs="Calibri"/>
        </w:rPr>
        <w:t xml:space="preserve"> everything</w:t>
      </w:r>
      <w:r w:rsidRPr="00E558C7">
        <w:rPr>
          <w:rFonts w:cs="Calibri"/>
        </w:rPr>
        <w:t xml:space="preserve"> </w:t>
      </w:r>
    </w:p>
    <w:p w14:paraId="722FDD3A" w14:textId="77777777" w:rsidR="005A723F" w:rsidRPr="00E558C7" w:rsidRDefault="005A723F" w:rsidP="005A723F"/>
    <w:p w14:paraId="198D529B" w14:textId="77777777" w:rsidR="00E97862" w:rsidRPr="00E558C7" w:rsidRDefault="00E97862" w:rsidP="00E97862">
      <w:pPr>
        <w:pStyle w:val="Heading4"/>
        <w:rPr>
          <w:rFonts w:cs="Calibri"/>
        </w:rPr>
      </w:pPr>
      <w:r w:rsidRPr="00E558C7">
        <w:rPr>
          <w:rFonts w:cs="Calibri"/>
        </w:rPr>
        <w:t xml:space="preserve">Spreading capitalism creates </w:t>
      </w:r>
      <w:r w:rsidRPr="00E558C7">
        <w:rPr>
          <w:rFonts w:cs="Calibri"/>
          <w:u w:val="single"/>
        </w:rPr>
        <w:t>global prosperity</w:t>
      </w:r>
      <w:r w:rsidRPr="00E558C7">
        <w:rPr>
          <w:rFonts w:cs="Calibri"/>
        </w:rPr>
        <w:t xml:space="preserve"> and </w:t>
      </w:r>
      <w:r w:rsidRPr="00E558C7">
        <w:rPr>
          <w:rFonts w:cs="Calibri"/>
          <w:u w:val="single"/>
        </w:rPr>
        <w:t>environmental sustainability</w:t>
      </w:r>
      <w:r w:rsidRPr="00E558C7">
        <w:rPr>
          <w:rFonts w:cs="Calibri"/>
        </w:rPr>
        <w:t xml:space="preserve">. Abandoning it is </w:t>
      </w:r>
      <w:r w:rsidRPr="00E558C7">
        <w:rPr>
          <w:rFonts w:cs="Calibri"/>
          <w:u w:val="single"/>
        </w:rPr>
        <w:t>disastrous</w:t>
      </w:r>
      <w:r w:rsidRPr="00E558C7">
        <w:rPr>
          <w:rFonts w:cs="Calibri"/>
        </w:rPr>
        <w:t>.</w:t>
      </w:r>
    </w:p>
    <w:p w14:paraId="5DA6C079" w14:textId="77777777" w:rsidR="00E97862" w:rsidRPr="00E558C7" w:rsidRDefault="00E97862" w:rsidP="00E97862">
      <w:r w:rsidRPr="00E558C7">
        <w:rPr>
          <w:rStyle w:val="Style13ptBold"/>
        </w:rPr>
        <w:t>Rhonheimer, 20</w:t>
      </w:r>
      <w:r w:rsidRPr="00E558C7">
        <w:t xml:space="preserve">—teaching professor at the Pontifical University of the Holy Cross (Martin, “Capitalism is Good for the Poor – and for the Environment,” </w:t>
      </w:r>
      <w:hyperlink r:id="rId5" w:history="1">
        <w:r w:rsidRPr="00E558C7">
          <w:rPr>
            <w:rStyle w:val="Hyperlink"/>
          </w:rPr>
          <w:t>https://austrian-institute.org/en/subjects-en/catholic-social-doctrine-2/capitalism-is-good-for-the-poor-and-for-the-environment/</w:t>
        </w:r>
      </w:hyperlink>
      <w:r w:rsidRPr="00E558C7">
        <w:t>, dml)</w:t>
      </w:r>
    </w:p>
    <w:p w14:paraId="6132DCB0" w14:textId="77777777" w:rsidR="00E97862" w:rsidRPr="00E558C7" w:rsidRDefault="00E97862" w:rsidP="00E97862"/>
    <w:p w14:paraId="77493A01" w14:textId="77777777" w:rsidR="00E97862" w:rsidRPr="00E558C7" w:rsidRDefault="00E97862" w:rsidP="00E97862">
      <w:pPr>
        <w:rPr>
          <w:sz w:val="16"/>
        </w:rPr>
      </w:pPr>
      <w:r w:rsidRPr="00E558C7">
        <w:rPr>
          <w:rStyle w:val="StyleUnderline"/>
        </w:rPr>
        <w:t xml:space="preserve">It is </w:t>
      </w:r>
      <w:r w:rsidRPr="00E558C7">
        <w:rPr>
          <w:rStyle w:val="Emphasis"/>
        </w:rPr>
        <w:t>not social policy</w:t>
      </w:r>
      <w:r w:rsidRPr="00E558C7">
        <w:rPr>
          <w:rStyle w:val="StyleUnderline"/>
        </w:rPr>
        <w:t xml:space="preserve"> but </w:t>
      </w:r>
      <w:r w:rsidRPr="00547817">
        <w:rPr>
          <w:rStyle w:val="Emphasis"/>
          <w:highlight w:val="cyan"/>
        </w:rPr>
        <w:t>capitalism</w:t>
      </w:r>
      <w:r w:rsidRPr="00E558C7">
        <w:rPr>
          <w:rStyle w:val="StyleUnderline"/>
        </w:rPr>
        <w:t xml:space="preserve"> that has </w:t>
      </w:r>
      <w:r w:rsidRPr="00547817">
        <w:rPr>
          <w:rStyle w:val="Emphasis"/>
          <w:highlight w:val="cyan"/>
        </w:rPr>
        <w:t xml:space="preserve">created </w:t>
      </w:r>
      <w:r w:rsidRPr="00E558C7">
        <w:rPr>
          <w:rStyle w:val="Emphasis"/>
        </w:rPr>
        <w:t>today’s</w:t>
      </w:r>
      <w:r w:rsidRPr="00547817">
        <w:rPr>
          <w:rStyle w:val="Emphasis"/>
          <w:highlight w:val="cyan"/>
        </w:rPr>
        <w:t xml:space="preserve"> prosperity</w:t>
      </w:r>
      <w:r w:rsidRPr="00E558C7">
        <w:rPr>
          <w:sz w:val="16"/>
        </w:rPr>
        <w:t>.</w:t>
      </w:r>
    </w:p>
    <w:p w14:paraId="4F43320C" w14:textId="77777777" w:rsidR="00E97862" w:rsidRPr="00E558C7" w:rsidRDefault="00E97862" w:rsidP="00E97862">
      <w:pPr>
        <w:rPr>
          <w:rStyle w:val="StyleUnderline"/>
        </w:rPr>
      </w:pPr>
      <w:r w:rsidRPr="00E558C7">
        <w:rPr>
          <w:sz w:val="16"/>
        </w:rPr>
        <w:t xml:space="preserve">What is important is that </w:t>
      </w:r>
      <w:r w:rsidRPr="00E558C7">
        <w:rPr>
          <w:rStyle w:val="StyleUnderline"/>
        </w:rPr>
        <w:t xml:space="preserve">what </w:t>
      </w:r>
      <w:r w:rsidRPr="00E558C7">
        <w:rPr>
          <w:rStyle w:val="Emphasis"/>
        </w:rPr>
        <w:t>made today’s mass prosperity possible</w:t>
      </w:r>
      <w:r w:rsidRPr="00E558C7">
        <w:rPr>
          <w:rStyle w:val="StyleUnderline"/>
        </w:rPr>
        <w:t xml:space="preserve"> – a phenomenon </w:t>
      </w:r>
      <w:r w:rsidRPr="00547817">
        <w:rPr>
          <w:rStyle w:val="Emphasis"/>
          <w:highlight w:val="cyan"/>
        </w:rPr>
        <w:t>unprecedented in history</w:t>
      </w:r>
      <w:r w:rsidRPr="00E558C7">
        <w:rPr>
          <w:rStyle w:val="StyleUnderline"/>
        </w:rPr>
        <w:t xml:space="preserve"> – was</w:t>
      </w:r>
      <w:r w:rsidRPr="00E558C7">
        <w:rPr>
          <w:sz w:val="16"/>
        </w:rPr>
        <w:t xml:space="preserve"> not social policy or social legislation, organised trade union pressure, or corrective interventions in the capitalist economy, but rather </w:t>
      </w:r>
      <w:r w:rsidRPr="00547817">
        <w:rPr>
          <w:rStyle w:val="Emphasis"/>
          <w:highlight w:val="cyan"/>
        </w:rPr>
        <w:t>market capitalism</w:t>
      </w:r>
      <w:r w:rsidRPr="00547817">
        <w:rPr>
          <w:rStyle w:val="StyleUnderline"/>
          <w:highlight w:val="cyan"/>
        </w:rPr>
        <w:t xml:space="preserve"> itself, due to its </w:t>
      </w:r>
      <w:r w:rsidRPr="00547817">
        <w:rPr>
          <w:rStyle w:val="Emphasis"/>
          <w:highlight w:val="cyan"/>
        </w:rPr>
        <w:t>enormous potential for innovation</w:t>
      </w:r>
      <w:r w:rsidRPr="00547817">
        <w:rPr>
          <w:rStyle w:val="StyleUnderline"/>
          <w:highlight w:val="cyan"/>
        </w:rPr>
        <w:t xml:space="preserve"> and the </w:t>
      </w:r>
      <w:r w:rsidRPr="00547817">
        <w:rPr>
          <w:rStyle w:val="Emphasis"/>
          <w:highlight w:val="cyan"/>
        </w:rPr>
        <w:t>ever-increasing productivity</w:t>
      </w:r>
      <w:r w:rsidRPr="00547817">
        <w:rPr>
          <w:rStyle w:val="StyleUnderline"/>
          <w:highlight w:val="cyan"/>
        </w:rPr>
        <w:t xml:space="preserve"> of human labour that resulted from it.</w:t>
      </w:r>
    </w:p>
    <w:p w14:paraId="5FE3CF99" w14:textId="77777777" w:rsidR="00E97862" w:rsidRPr="00E558C7" w:rsidRDefault="00E97862" w:rsidP="00E97862">
      <w:pPr>
        <w:rPr>
          <w:sz w:val="16"/>
        </w:rPr>
      </w:pPr>
      <w:r w:rsidRPr="00E558C7">
        <w:rPr>
          <w:rStyle w:val="StyleUnderline"/>
        </w:rPr>
        <w:t xml:space="preserve">Increasing prosperity and quality of life are </w:t>
      </w:r>
      <w:r w:rsidRPr="00E558C7">
        <w:rPr>
          <w:rStyle w:val="Emphasis"/>
        </w:rPr>
        <w:t>always the result</w:t>
      </w:r>
      <w:r w:rsidRPr="00E558C7">
        <w:rPr>
          <w:rStyle w:val="StyleUnderline"/>
        </w:rPr>
        <w:t xml:space="preserve"> of increasing labour productivity. </w:t>
      </w:r>
      <w:r w:rsidRPr="00547817">
        <w:rPr>
          <w:rStyle w:val="Emphasis"/>
          <w:highlight w:val="cyan"/>
        </w:rPr>
        <w:t>Only increased productivity</w:t>
      </w:r>
      <w:r w:rsidRPr="00547817">
        <w:rPr>
          <w:rStyle w:val="StyleUnderline"/>
          <w:highlight w:val="cyan"/>
        </w:rPr>
        <w:t xml:space="preserve"> enabled </w:t>
      </w:r>
      <w:r w:rsidRPr="00547817">
        <w:rPr>
          <w:rStyle w:val="Emphasis"/>
          <w:highlight w:val="cyan"/>
        </w:rPr>
        <w:t>higher social standards</w:t>
      </w:r>
      <w:r w:rsidRPr="00547817">
        <w:rPr>
          <w:rStyle w:val="StyleUnderline"/>
          <w:highlight w:val="cyan"/>
        </w:rPr>
        <w:t xml:space="preserve">, </w:t>
      </w:r>
      <w:r w:rsidRPr="00547817">
        <w:rPr>
          <w:rStyle w:val="Emphasis"/>
          <w:highlight w:val="cyan"/>
        </w:rPr>
        <w:t>better working conditions</w:t>
      </w:r>
      <w:r w:rsidRPr="00547817">
        <w:rPr>
          <w:rStyle w:val="StyleUnderline"/>
          <w:highlight w:val="cyan"/>
        </w:rPr>
        <w:t>,</w:t>
      </w:r>
      <w:r w:rsidRPr="00E558C7">
        <w:rPr>
          <w:rStyle w:val="StyleUnderline"/>
        </w:rPr>
        <w:t xml:space="preserve"> the </w:t>
      </w:r>
      <w:r w:rsidRPr="00E558C7">
        <w:rPr>
          <w:rStyle w:val="Emphasis"/>
        </w:rPr>
        <w:t>overcoming of child labour</w:t>
      </w:r>
      <w:r w:rsidRPr="00E558C7">
        <w:rPr>
          <w:rStyle w:val="StyleUnderline"/>
        </w:rPr>
        <w:t xml:space="preserve">, a </w:t>
      </w:r>
      <w:r w:rsidRPr="00E558C7">
        <w:rPr>
          <w:rStyle w:val="Emphasis"/>
        </w:rPr>
        <w:t>higher level of education</w:t>
      </w:r>
      <w:r w:rsidRPr="00E558C7">
        <w:rPr>
          <w:rStyle w:val="StyleUnderline"/>
        </w:rPr>
        <w:t xml:space="preserve">, and the </w:t>
      </w:r>
      <w:r w:rsidRPr="00E558C7">
        <w:rPr>
          <w:rStyle w:val="Emphasis"/>
        </w:rPr>
        <w:t>emergence of human capital</w:t>
      </w:r>
      <w:r w:rsidRPr="00E558C7">
        <w:rPr>
          <w:rStyle w:val="StyleUnderline"/>
        </w:rPr>
        <w:t xml:space="preserve">. This </w:t>
      </w:r>
      <w:r w:rsidRPr="00547817">
        <w:rPr>
          <w:rStyle w:val="StyleUnderline"/>
          <w:highlight w:val="cyan"/>
        </w:rPr>
        <w:t>process</w:t>
      </w:r>
      <w:r w:rsidRPr="00E558C7">
        <w:rPr>
          <w:sz w:val="16"/>
        </w:rPr>
        <w:t xml:space="preserve"> of increasing triumph over poverty and the constantly rising living standards of the general masses </w:t>
      </w:r>
      <w:r w:rsidRPr="00E558C7">
        <w:rPr>
          <w:rStyle w:val="StyleUnderline"/>
        </w:rPr>
        <w:t xml:space="preserve">is </w:t>
      </w:r>
      <w:r w:rsidRPr="00547817">
        <w:rPr>
          <w:rStyle w:val="StyleUnderline"/>
          <w:highlight w:val="cyan"/>
        </w:rPr>
        <w:t xml:space="preserve">taking place on a </w:t>
      </w:r>
      <w:r w:rsidRPr="00547817">
        <w:rPr>
          <w:rStyle w:val="Emphasis"/>
          <w:highlight w:val="cyan"/>
        </w:rPr>
        <w:t>global scale</w:t>
      </w:r>
      <w:r w:rsidRPr="00547817">
        <w:rPr>
          <w:rStyle w:val="StyleUnderline"/>
          <w:highlight w:val="cyan"/>
        </w:rPr>
        <w:t xml:space="preserve"> –</w:t>
      </w:r>
      <w:r w:rsidRPr="00E558C7">
        <w:rPr>
          <w:rStyle w:val="StyleUnderline"/>
        </w:rPr>
        <w:t xml:space="preserve"> </w:t>
      </w:r>
      <w:r w:rsidRPr="00547817">
        <w:rPr>
          <w:rStyle w:val="StyleUnderline"/>
          <w:highlight w:val="cyan"/>
        </w:rPr>
        <w:t xml:space="preserve">but </w:t>
      </w:r>
      <w:r w:rsidRPr="00547817">
        <w:rPr>
          <w:rStyle w:val="Emphasis"/>
          <w:highlight w:val="cyan"/>
        </w:rPr>
        <w:t>only</w:t>
      </w:r>
      <w:r w:rsidRPr="00547817">
        <w:rPr>
          <w:rStyle w:val="StyleUnderline"/>
          <w:highlight w:val="cyan"/>
        </w:rPr>
        <w:t xml:space="preserve"> where the </w:t>
      </w:r>
      <w:r w:rsidRPr="00547817">
        <w:rPr>
          <w:rStyle w:val="Emphasis"/>
          <w:highlight w:val="cyan"/>
        </w:rPr>
        <w:t>market economy</w:t>
      </w:r>
      <w:r w:rsidRPr="00547817">
        <w:rPr>
          <w:rStyle w:val="StyleUnderline"/>
          <w:highlight w:val="cyan"/>
        </w:rPr>
        <w:t xml:space="preserve"> and </w:t>
      </w:r>
      <w:r w:rsidRPr="00547817">
        <w:rPr>
          <w:rStyle w:val="Emphasis"/>
          <w:highlight w:val="cyan"/>
        </w:rPr>
        <w:t>capitalist entrepreneurship are able to spread</w:t>
      </w:r>
      <w:r w:rsidRPr="00547817">
        <w:rPr>
          <w:sz w:val="16"/>
          <w:highlight w:val="cyan"/>
        </w:rPr>
        <w:t>.</w:t>
      </w:r>
    </w:p>
    <w:p w14:paraId="41A0073C" w14:textId="77777777" w:rsidR="00E97862" w:rsidRPr="00E558C7" w:rsidRDefault="00E97862" w:rsidP="00E97862">
      <w:pPr>
        <w:rPr>
          <w:sz w:val="16"/>
        </w:rPr>
      </w:pPr>
      <w:r w:rsidRPr="00E558C7">
        <w:rPr>
          <w:sz w:val="16"/>
        </w:rPr>
        <w:t>From industrial overexploitation of nature to ecological awareness</w:t>
      </w:r>
    </w:p>
    <w:p w14:paraId="33425CCB" w14:textId="77777777" w:rsidR="00E97862" w:rsidRPr="00E558C7" w:rsidRDefault="00E97862" w:rsidP="00E97862">
      <w:pPr>
        <w:rPr>
          <w:sz w:val="16"/>
        </w:rPr>
      </w:pPr>
      <w:r w:rsidRPr="00E558C7">
        <w:rPr>
          <w:rStyle w:val="StyleUnderline"/>
        </w:rPr>
        <w:t xml:space="preserve">The </w:t>
      </w:r>
      <w:r w:rsidRPr="00E558C7">
        <w:rPr>
          <w:rStyle w:val="Emphasis"/>
        </w:rPr>
        <w:t>first phase</w:t>
      </w:r>
      <w:r w:rsidRPr="00E558C7">
        <w:rPr>
          <w:rStyle w:val="StyleUnderline"/>
        </w:rPr>
        <w:t xml:space="preserve"> of</w:t>
      </w:r>
      <w:r w:rsidRPr="00E558C7">
        <w:rPr>
          <w:sz w:val="16"/>
        </w:rPr>
        <w:t xml:space="preserve"> industrialisation and </w:t>
      </w:r>
      <w:r w:rsidRPr="00E558C7">
        <w:rPr>
          <w:rStyle w:val="StyleUnderline"/>
        </w:rPr>
        <w:t>capitalism was characterised by</w:t>
      </w:r>
      <w:r w:rsidRPr="00E558C7">
        <w:rPr>
          <w:sz w:val="16"/>
        </w:rPr>
        <w:t xml:space="preserve"> an enormous </w:t>
      </w:r>
      <w:r w:rsidRPr="00E558C7">
        <w:rPr>
          <w:rStyle w:val="Emphasis"/>
        </w:rPr>
        <w:t>consumption</w:t>
      </w:r>
      <w:r w:rsidRPr="00E558C7">
        <w:rPr>
          <w:sz w:val="16"/>
        </w:rPr>
        <w:t xml:space="preserve"> of resources </w:t>
      </w:r>
      <w:r w:rsidRPr="00E558C7">
        <w:rPr>
          <w:rStyle w:val="StyleUnderline"/>
        </w:rPr>
        <w:t>and</w:t>
      </w:r>
      <w:r w:rsidRPr="00E558C7">
        <w:rPr>
          <w:sz w:val="16"/>
        </w:rPr>
        <w:t xml:space="preserve"> frequent </w:t>
      </w:r>
      <w:r w:rsidRPr="00E558C7">
        <w:rPr>
          <w:rStyle w:val="Emphasis"/>
        </w:rPr>
        <w:t>overexploitation</w:t>
      </w:r>
      <w:r w:rsidRPr="00E558C7">
        <w:rPr>
          <w:sz w:val="16"/>
        </w:rPr>
        <w:t xml:space="preserve"> of nature, </w:t>
      </w:r>
      <w:r w:rsidRPr="00E558C7">
        <w:rPr>
          <w:rStyle w:val="StyleUnderline"/>
        </w:rPr>
        <w:t>which</w:t>
      </w:r>
      <w:r w:rsidRPr="00E558C7">
        <w:rPr>
          <w:sz w:val="16"/>
        </w:rPr>
        <w:t xml:space="preserve"> soon </w:t>
      </w:r>
      <w:r w:rsidRPr="00E558C7">
        <w:rPr>
          <w:rStyle w:val="Emphasis"/>
        </w:rPr>
        <w:t>gave the impression</w:t>
      </w:r>
      <w:r w:rsidRPr="00E558C7">
        <w:rPr>
          <w:rStyle w:val="StyleUnderline"/>
        </w:rPr>
        <w:t xml:space="preserve"> that this process </w:t>
      </w:r>
      <w:r w:rsidRPr="00E558C7">
        <w:rPr>
          <w:rStyle w:val="Emphasis"/>
        </w:rPr>
        <w:t>could not be sustainable</w:t>
      </w:r>
      <w:r w:rsidRPr="00E558C7">
        <w:rPr>
          <w:sz w:val="16"/>
        </w:rPr>
        <w:t xml:space="preserve">. Since the end of the 19th century, </w:t>
      </w:r>
      <w:r w:rsidRPr="00E558C7">
        <w:rPr>
          <w:rStyle w:val="Emphasis"/>
        </w:rPr>
        <w:t>disaster</w:t>
      </w:r>
      <w:r w:rsidRPr="00E558C7">
        <w:rPr>
          <w:rStyle w:val="StyleUnderline"/>
        </w:rPr>
        <w:t xml:space="preserve"> and </w:t>
      </w:r>
      <w:r w:rsidRPr="00547817">
        <w:rPr>
          <w:rStyle w:val="Emphasis"/>
          <w:highlight w:val="cyan"/>
        </w:rPr>
        <w:t>doom</w:t>
      </w:r>
      <w:r w:rsidRPr="00547817">
        <w:rPr>
          <w:rStyle w:val="StyleUnderline"/>
          <w:highlight w:val="cyan"/>
        </w:rPr>
        <w:t xml:space="preserve"> scenarios</w:t>
      </w:r>
      <w:r w:rsidRPr="00E558C7">
        <w:rPr>
          <w:rStyle w:val="StyleUnderline"/>
        </w:rPr>
        <w:t xml:space="preserve"> have </w:t>
      </w:r>
      <w:r w:rsidRPr="00E558C7">
        <w:rPr>
          <w:rStyle w:val="Emphasis"/>
        </w:rPr>
        <w:t xml:space="preserve">repeatedly been </w:t>
      </w:r>
      <w:r w:rsidRPr="00547817">
        <w:rPr>
          <w:rStyle w:val="Emphasis"/>
          <w:highlight w:val="cyan"/>
        </w:rPr>
        <w:t>put forward</w:t>
      </w:r>
      <w:r w:rsidRPr="00E558C7">
        <w:rPr>
          <w:rStyle w:val="StyleUnderline"/>
        </w:rPr>
        <w:t>, but</w:t>
      </w:r>
      <w:r w:rsidRPr="00E558C7">
        <w:rPr>
          <w:sz w:val="16"/>
        </w:rPr>
        <w:t xml:space="preserve"> in retrospect they </w:t>
      </w:r>
      <w:r w:rsidRPr="00E558C7">
        <w:rPr>
          <w:rStyle w:val="StyleUnderline"/>
        </w:rPr>
        <w:t xml:space="preserve">have </w:t>
      </w:r>
      <w:r w:rsidRPr="00547817">
        <w:rPr>
          <w:rStyle w:val="Emphasis"/>
          <w:highlight w:val="cyan"/>
        </w:rPr>
        <w:t>proved to be wrong</w:t>
      </w:r>
      <w:r w:rsidRPr="00E558C7">
        <w:rPr>
          <w:rStyle w:val="StyleUnderline"/>
        </w:rPr>
        <w:t xml:space="preserve">: The </w:t>
      </w:r>
      <w:r w:rsidRPr="00547817">
        <w:rPr>
          <w:rStyle w:val="StyleUnderline"/>
          <w:highlight w:val="cyan"/>
        </w:rPr>
        <w:t xml:space="preserve">combination of </w:t>
      </w:r>
      <w:r w:rsidRPr="00547817">
        <w:rPr>
          <w:rStyle w:val="Emphasis"/>
          <w:highlight w:val="cyan"/>
        </w:rPr>
        <w:t>tech</w:t>
      </w:r>
      <w:r w:rsidRPr="00E558C7">
        <w:rPr>
          <w:rStyle w:val="Emphasis"/>
        </w:rPr>
        <w:t xml:space="preserve">nological </w:t>
      </w:r>
      <w:r w:rsidRPr="00547817">
        <w:rPr>
          <w:rStyle w:val="Emphasis"/>
          <w:highlight w:val="cyan"/>
        </w:rPr>
        <w:t>innovation</w:t>
      </w:r>
      <w:r w:rsidRPr="00547817">
        <w:rPr>
          <w:rStyle w:val="StyleUnderline"/>
          <w:highlight w:val="cyan"/>
        </w:rPr>
        <w:t xml:space="preserve">, </w:t>
      </w:r>
      <w:r w:rsidRPr="00547817">
        <w:rPr>
          <w:rStyle w:val="Emphasis"/>
          <w:highlight w:val="cyan"/>
        </w:rPr>
        <w:t>market competition</w:t>
      </w:r>
      <w:r w:rsidRPr="00547817">
        <w:rPr>
          <w:rStyle w:val="StyleUnderline"/>
          <w:highlight w:val="cyan"/>
        </w:rPr>
        <w:t>, and</w:t>
      </w:r>
      <w:r w:rsidRPr="00E558C7">
        <w:rPr>
          <w:rStyle w:val="StyleUnderline"/>
        </w:rPr>
        <w:t xml:space="preserve"> </w:t>
      </w:r>
      <w:r w:rsidRPr="00E558C7">
        <w:rPr>
          <w:rStyle w:val="Emphasis"/>
        </w:rPr>
        <w:t xml:space="preserve">entrepreneurial </w:t>
      </w:r>
      <w:r w:rsidRPr="00547817">
        <w:rPr>
          <w:rStyle w:val="Emphasis"/>
          <w:highlight w:val="cyan"/>
        </w:rPr>
        <w:t>profit-seeking</w:t>
      </w:r>
      <w:r w:rsidRPr="00E558C7">
        <w:rPr>
          <w:rStyle w:val="StyleUnderline"/>
        </w:rPr>
        <w:t xml:space="preserve"> (with the compulsion </w:t>
      </w:r>
      <w:r w:rsidRPr="00547817">
        <w:rPr>
          <w:rStyle w:val="StyleUnderline"/>
          <w:highlight w:val="cyan"/>
        </w:rPr>
        <w:t>to</w:t>
      </w:r>
      <w:r w:rsidRPr="00E558C7">
        <w:rPr>
          <w:rStyle w:val="StyleUnderline"/>
        </w:rPr>
        <w:t xml:space="preserve"> </w:t>
      </w:r>
      <w:r w:rsidRPr="00E558C7">
        <w:rPr>
          <w:rStyle w:val="Emphasis"/>
        </w:rPr>
        <w:t xml:space="preserve">constantly </w:t>
      </w:r>
      <w:r w:rsidRPr="00547817">
        <w:rPr>
          <w:rStyle w:val="Emphasis"/>
          <w:highlight w:val="cyan"/>
        </w:rPr>
        <w:t>minimise costs</w:t>
      </w:r>
      <w:r w:rsidRPr="00E558C7">
        <w:rPr>
          <w:rStyle w:val="StyleUnderline"/>
        </w:rPr>
        <w:t xml:space="preserve">) </w:t>
      </w:r>
      <w:r w:rsidRPr="00547817">
        <w:rPr>
          <w:rStyle w:val="StyleUnderline"/>
          <w:highlight w:val="cyan"/>
        </w:rPr>
        <w:t xml:space="preserve">have meant that these scenarios </w:t>
      </w:r>
      <w:r w:rsidRPr="00547817">
        <w:rPr>
          <w:rStyle w:val="Emphasis"/>
          <w:highlight w:val="cyan"/>
        </w:rPr>
        <w:t>never occurred</w:t>
      </w:r>
      <w:r w:rsidRPr="00E558C7">
        <w:rPr>
          <w:rStyle w:val="StyleUnderline"/>
        </w:rPr>
        <w:t xml:space="preserve">. The </w:t>
      </w:r>
      <w:r w:rsidRPr="00E558C7">
        <w:rPr>
          <w:rStyle w:val="Emphasis"/>
        </w:rPr>
        <w:t xml:space="preserve">ever-increasing </w:t>
      </w:r>
      <w:r w:rsidRPr="00547817">
        <w:rPr>
          <w:rStyle w:val="Emphasis"/>
          <w:highlight w:val="cyan"/>
        </w:rPr>
        <w:t>population</w:t>
      </w:r>
      <w:r w:rsidRPr="00E558C7">
        <w:rPr>
          <w:rStyle w:val="StyleUnderline"/>
        </w:rPr>
        <w:t xml:space="preserve"> has been </w:t>
      </w:r>
      <w:r w:rsidRPr="00E558C7">
        <w:rPr>
          <w:rStyle w:val="Emphasis"/>
        </w:rPr>
        <w:t xml:space="preserve">increasingly </w:t>
      </w:r>
      <w:r w:rsidRPr="00547817">
        <w:rPr>
          <w:rStyle w:val="Emphasis"/>
          <w:highlight w:val="cyan"/>
        </w:rPr>
        <w:t>better supplied</w:t>
      </w:r>
      <w:r w:rsidRPr="00547817">
        <w:rPr>
          <w:rStyle w:val="StyleUnderline"/>
          <w:highlight w:val="cyan"/>
        </w:rPr>
        <w:t xml:space="preserve"> thanks to </w:t>
      </w:r>
      <w:r w:rsidRPr="00547817">
        <w:rPr>
          <w:rStyle w:val="Emphasis"/>
          <w:highlight w:val="cyan"/>
        </w:rPr>
        <w:t>innovative technologies</w:t>
      </w:r>
      <w:r w:rsidRPr="00E558C7">
        <w:rPr>
          <w:rStyle w:val="StyleUnderline"/>
        </w:rPr>
        <w:t xml:space="preserve">, </w:t>
      </w:r>
      <w:r w:rsidRPr="00E558C7">
        <w:rPr>
          <w:rStyle w:val="Emphasis"/>
        </w:rPr>
        <w:t>ever-</w:t>
      </w:r>
      <w:r w:rsidRPr="00547817">
        <w:rPr>
          <w:rStyle w:val="Emphasis"/>
          <w:highlight w:val="cyan"/>
        </w:rPr>
        <w:t>increasing output</w:t>
      </w:r>
      <w:r w:rsidRPr="00E558C7">
        <w:rPr>
          <w:rStyle w:val="StyleUnderline"/>
        </w:rPr>
        <w:t xml:space="preserve"> with </w:t>
      </w:r>
      <w:r w:rsidRPr="00547817">
        <w:rPr>
          <w:rStyle w:val="Emphasis"/>
          <w:highlight w:val="cyan"/>
        </w:rPr>
        <w:t>lower consumption</w:t>
      </w:r>
      <w:r w:rsidRPr="00E558C7">
        <w:rPr>
          <w:rStyle w:val="StyleUnderline"/>
        </w:rPr>
        <w:t xml:space="preserve"> of resources </w:t>
      </w:r>
      <w:r w:rsidRPr="00E558C7">
        <w:rPr>
          <w:rStyle w:val="Emphasis"/>
        </w:rPr>
        <w:t>less harmful</w:t>
      </w:r>
      <w:r w:rsidRPr="00E558C7">
        <w:rPr>
          <w:rStyle w:val="StyleUnderline"/>
        </w:rPr>
        <w:t xml:space="preserve"> to the environment</w:t>
      </w:r>
      <w:r w:rsidRPr="00E558C7">
        <w:rPr>
          <w:sz w:val="16"/>
        </w:rPr>
        <w:t xml:space="preserve"> – e.g. </w:t>
      </w:r>
      <w:r w:rsidRPr="00E558C7">
        <w:rPr>
          <w:rStyle w:val="Emphasis"/>
        </w:rPr>
        <w:t>less arable land</w:t>
      </w:r>
      <w:r w:rsidRPr="00E558C7">
        <w:rPr>
          <w:rStyle w:val="StyleUnderline"/>
        </w:rPr>
        <w:t xml:space="preserve"> in agriculture, or </w:t>
      </w:r>
      <w:r w:rsidRPr="00E558C7">
        <w:rPr>
          <w:rStyle w:val="Emphasis"/>
        </w:rPr>
        <w:t>oil</w:t>
      </w:r>
      <w:r w:rsidRPr="00E558C7">
        <w:rPr>
          <w:rStyle w:val="StyleUnderline"/>
        </w:rPr>
        <w:t xml:space="preserve"> and </w:t>
      </w:r>
      <w:r w:rsidRPr="00E558C7">
        <w:rPr>
          <w:rStyle w:val="Emphasis"/>
        </w:rPr>
        <w:t>electricity</w:t>
      </w:r>
      <w:r w:rsidRPr="00E558C7">
        <w:rPr>
          <w:rStyle w:val="StyleUnderline"/>
        </w:rPr>
        <w:t xml:space="preserve"> instead of </w:t>
      </w:r>
      <w:r w:rsidRPr="00E558C7">
        <w:rPr>
          <w:rStyle w:val="Emphasis"/>
        </w:rPr>
        <w:t>coal</w:t>
      </w:r>
      <w:r w:rsidRPr="00E558C7">
        <w:rPr>
          <w:sz w:val="16"/>
        </w:rPr>
        <w:t xml:space="preserve"> for rapidly increasing mobility. </w:t>
      </w:r>
      <w:r w:rsidRPr="00E558C7">
        <w:rPr>
          <w:rStyle w:val="StyleUnderline"/>
        </w:rPr>
        <w:t xml:space="preserve">More </w:t>
      </w:r>
      <w:r w:rsidRPr="00547817">
        <w:rPr>
          <w:rStyle w:val="StyleUnderline"/>
          <w:highlight w:val="cyan"/>
        </w:rPr>
        <w:t>recent disaster scenarios</w:t>
      </w:r>
      <w:r w:rsidRPr="00E558C7">
        <w:rPr>
          <w:sz w:val="16"/>
        </w:rPr>
        <w:t xml:space="preserve">, such as those </w:t>
      </w:r>
      <w:r w:rsidRPr="00E558C7">
        <w:rPr>
          <w:rStyle w:val="StyleUnderline"/>
        </w:rPr>
        <w:t xml:space="preserve">spread by </w:t>
      </w:r>
      <w:r w:rsidRPr="00E558C7">
        <w:rPr>
          <w:rStyle w:val="Emphasis"/>
        </w:rPr>
        <w:t>reputable scientists</w:t>
      </w:r>
      <w:r w:rsidRPr="00E558C7">
        <w:rPr>
          <w:sz w:val="16"/>
        </w:rPr>
        <w:t xml:space="preserve"> since the late 1960s and in the 1970s, </w:t>
      </w:r>
      <w:r w:rsidRPr="00E558C7">
        <w:rPr>
          <w:rStyle w:val="StyleUnderline"/>
        </w:rPr>
        <w:t xml:space="preserve">have also </w:t>
      </w:r>
      <w:r w:rsidRPr="00547817">
        <w:rPr>
          <w:rStyle w:val="StyleUnderline"/>
          <w:highlight w:val="cyan"/>
        </w:rPr>
        <w:t xml:space="preserve">proved to be </w:t>
      </w:r>
      <w:r w:rsidRPr="00547817">
        <w:rPr>
          <w:rStyle w:val="Emphasis"/>
          <w:highlight w:val="cyan"/>
        </w:rPr>
        <w:t>inaccurate</w:t>
      </w:r>
      <w:r w:rsidRPr="00E558C7">
        <w:rPr>
          <w:sz w:val="16"/>
        </w:rPr>
        <w:t>.</w:t>
      </w:r>
    </w:p>
    <w:p w14:paraId="13EEA2FA" w14:textId="77777777" w:rsidR="00E97862" w:rsidRPr="00E558C7" w:rsidRDefault="00E97862" w:rsidP="00E97862">
      <w:pPr>
        <w:rPr>
          <w:sz w:val="16"/>
        </w:rPr>
      </w:pPr>
      <w:r w:rsidRPr="00E558C7">
        <w:rPr>
          <w:rStyle w:val="StyleUnderline"/>
        </w:rPr>
        <w:t xml:space="preserve">The </w:t>
      </w:r>
      <w:r w:rsidRPr="00547817">
        <w:rPr>
          <w:rStyle w:val="Emphasis"/>
          <w:highlight w:val="cyan"/>
        </w:rPr>
        <w:t>reason</w:t>
      </w:r>
      <w:r w:rsidRPr="00E558C7">
        <w:rPr>
          <w:rStyle w:val="StyleUnderline"/>
        </w:rPr>
        <w:t xml:space="preserve"> things developed differently </w:t>
      </w:r>
      <w:r w:rsidRPr="00547817">
        <w:rPr>
          <w:rStyle w:val="StyleUnderline"/>
          <w:highlight w:val="cyan"/>
        </w:rPr>
        <w:t>was the</w:t>
      </w:r>
      <w:r w:rsidRPr="00E558C7">
        <w:rPr>
          <w:rStyle w:val="StyleUnderline"/>
        </w:rPr>
        <w:t xml:space="preserve"> </w:t>
      </w:r>
      <w:r w:rsidRPr="00E558C7">
        <w:rPr>
          <w:rStyle w:val="Emphasis"/>
        </w:rPr>
        <w:t xml:space="preserve">always underestimated </w:t>
      </w:r>
      <w:r w:rsidRPr="00547817">
        <w:rPr>
          <w:rStyle w:val="Emphasis"/>
          <w:highlight w:val="cyan"/>
        </w:rPr>
        <w:t>innovative dynamism</w:t>
      </w:r>
      <w:r w:rsidRPr="00E558C7">
        <w:rPr>
          <w:rStyle w:val="StyleUnderline"/>
        </w:rPr>
        <w:t xml:space="preserve"> of the </w:t>
      </w:r>
      <w:r w:rsidRPr="00E558C7">
        <w:rPr>
          <w:rStyle w:val="Emphasis"/>
        </w:rPr>
        <w:t>capitalist market economy</w:t>
      </w:r>
      <w:r w:rsidRPr="00E558C7">
        <w:rPr>
          <w:rStyle w:val="StyleUnderline"/>
        </w:rPr>
        <w:t xml:space="preserve">, </w:t>
      </w:r>
      <w:r w:rsidRPr="00547817">
        <w:rPr>
          <w:rStyle w:val="StyleUnderline"/>
          <w:highlight w:val="cyan"/>
        </w:rPr>
        <w:t xml:space="preserve">a </w:t>
      </w:r>
      <w:r w:rsidRPr="00547817">
        <w:rPr>
          <w:rStyle w:val="Emphasis"/>
          <w:highlight w:val="cyan"/>
        </w:rPr>
        <w:t>growing ecological awareness</w:t>
      </w:r>
      <w:r w:rsidRPr="00547817">
        <w:rPr>
          <w:rStyle w:val="StyleUnderline"/>
          <w:highlight w:val="cyan"/>
        </w:rPr>
        <w:t xml:space="preserve"> </w:t>
      </w:r>
      <w:r w:rsidRPr="00E558C7">
        <w:rPr>
          <w:rStyle w:val="StyleUnderline"/>
        </w:rPr>
        <w:t>and</w:t>
      </w:r>
      <w:r w:rsidRPr="00E558C7">
        <w:rPr>
          <w:sz w:val="16"/>
        </w:rPr>
        <w:t xml:space="preserve">, as a result, </w:t>
      </w:r>
      <w:r w:rsidRPr="00E558C7">
        <w:rPr>
          <w:rStyle w:val="StyleUnderline"/>
        </w:rPr>
        <w:t xml:space="preserve">legislative intervention that </w:t>
      </w:r>
      <w:r w:rsidRPr="00E558C7">
        <w:rPr>
          <w:rStyle w:val="Emphasis"/>
        </w:rPr>
        <w:t>took advantage</w:t>
      </w:r>
      <w:r w:rsidRPr="00E558C7">
        <w:rPr>
          <w:rStyle w:val="StyleUnderline"/>
        </w:rPr>
        <w:t xml:space="preserve"> of the logic of market capitalism</w:t>
      </w:r>
      <w:r w:rsidRPr="00E558C7">
        <w:rPr>
          <w:sz w:val="16"/>
        </w:rPr>
        <w:t xml:space="preserve">: As a result of the ecological movement that had come out of the United States since 1970, wise legislation began to use the price mechanism to apply market incentives to internalize negative externalities. </w:t>
      </w:r>
      <w:r w:rsidRPr="00E558C7">
        <w:rPr>
          <w:rStyle w:val="StyleUnderline"/>
        </w:rPr>
        <w:t xml:space="preserve">Environmental </w:t>
      </w:r>
      <w:r w:rsidRPr="00547817">
        <w:rPr>
          <w:rStyle w:val="StyleUnderline"/>
          <w:highlight w:val="cyan"/>
        </w:rPr>
        <w:t>pollution</w:t>
      </w:r>
      <w:r w:rsidRPr="00E558C7">
        <w:rPr>
          <w:rStyle w:val="StyleUnderline"/>
        </w:rPr>
        <w:t xml:space="preserve"> was </w:t>
      </w:r>
      <w:r w:rsidRPr="00547817">
        <w:rPr>
          <w:rStyle w:val="Emphasis"/>
          <w:highlight w:val="cyan"/>
        </w:rPr>
        <w:t>given a price-tag</w:t>
      </w:r>
      <w:r w:rsidRPr="00547817">
        <w:rPr>
          <w:sz w:val="16"/>
          <w:highlight w:val="cyan"/>
        </w:rPr>
        <w:t>.</w:t>
      </w:r>
    </w:p>
    <w:p w14:paraId="44EF1262" w14:textId="77777777" w:rsidR="00E97862" w:rsidRPr="00E558C7" w:rsidRDefault="00E97862" w:rsidP="00E97862">
      <w:pPr>
        <w:rPr>
          <w:sz w:val="16"/>
        </w:rPr>
      </w:pPr>
      <w:r w:rsidRPr="00E558C7">
        <w:rPr>
          <w:rStyle w:val="StyleUnderline"/>
        </w:rPr>
        <w:t xml:space="preserve">This </w:t>
      </w:r>
      <w:r w:rsidRPr="00547817">
        <w:rPr>
          <w:rStyle w:val="StyleUnderline"/>
          <w:highlight w:val="cyan"/>
        </w:rPr>
        <w:t xml:space="preserve">led to an </w:t>
      </w:r>
      <w:r w:rsidRPr="00547817">
        <w:rPr>
          <w:rStyle w:val="Emphasis"/>
          <w:highlight w:val="cyan"/>
        </w:rPr>
        <w:t>enormous decrease</w:t>
      </w:r>
      <w:r w:rsidRPr="00E558C7">
        <w:rPr>
          <w:rStyle w:val="Emphasis"/>
        </w:rPr>
        <w:t xml:space="preserve"> in air pollution</w:t>
      </w:r>
      <w:r w:rsidRPr="00E558C7">
        <w:rPr>
          <w:rStyle w:val="StyleUnderline"/>
        </w:rPr>
        <w:t xml:space="preserve"> and </w:t>
      </w:r>
      <w:r w:rsidRPr="00E558C7">
        <w:rPr>
          <w:rStyle w:val="Emphasis"/>
        </w:rPr>
        <w:t>other ecological consequences</w:t>
      </w:r>
      <w:r w:rsidRPr="00E558C7">
        <w:rPr>
          <w:rStyle w:val="StyleUnderline"/>
        </w:rPr>
        <w:t xml:space="preserve"> of growth, which is </w:t>
      </w:r>
      <w:r w:rsidRPr="00547817">
        <w:rPr>
          <w:rStyle w:val="Emphasis"/>
          <w:highlight w:val="cyan"/>
        </w:rPr>
        <w:t>only possible in free</w:t>
      </w:r>
      <w:r w:rsidRPr="00547817">
        <w:rPr>
          <w:rStyle w:val="StyleUnderline"/>
          <w:highlight w:val="cyan"/>
        </w:rPr>
        <w:t xml:space="preserve">, </w:t>
      </w:r>
      <w:r w:rsidRPr="00547817">
        <w:rPr>
          <w:rStyle w:val="Emphasis"/>
          <w:highlight w:val="cyan"/>
        </w:rPr>
        <w:t>market-based societies</w:t>
      </w:r>
      <w:r w:rsidRPr="00E558C7">
        <w:rPr>
          <w:rStyle w:val="StyleUnderline"/>
        </w:rPr>
        <w:t xml:space="preserve">, because the production process here is characterized by </w:t>
      </w:r>
      <w:r w:rsidRPr="00E558C7">
        <w:rPr>
          <w:rStyle w:val="Emphasis"/>
        </w:rPr>
        <w:t>competition</w:t>
      </w:r>
      <w:r w:rsidRPr="00E558C7">
        <w:rPr>
          <w:rStyle w:val="StyleUnderline"/>
        </w:rPr>
        <w:t xml:space="preserve"> and </w:t>
      </w:r>
      <w:r w:rsidRPr="00E558C7">
        <w:rPr>
          <w:rStyle w:val="Emphasis"/>
        </w:rPr>
        <w:t>constant pressure to reduce costs</w:t>
      </w:r>
      <w:r w:rsidRPr="00E558C7">
        <w:rPr>
          <w:sz w:val="16"/>
        </w:rPr>
        <w:t xml:space="preserve">, i.e. </w:t>
      </w:r>
      <w:r w:rsidRPr="00E558C7">
        <w:rPr>
          <w:rStyle w:val="StyleUnderline"/>
        </w:rPr>
        <w:t xml:space="preserve">to the </w:t>
      </w:r>
      <w:r w:rsidRPr="00E558C7">
        <w:rPr>
          <w:rStyle w:val="Emphasis"/>
        </w:rPr>
        <w:t>most profitable use</w:t>
      </w:r>
      <w:r w:rsidRPr="00E558C7">
        <w:rPr>
          <w:rStyle w:val="StyleUnderline"/>
        </w:rPr>
        <w:t xml:space="preserve"> of resources</w:t>
      </w:r>
      <w:r w:rsidRPr="00E558C7">
        <w:rPr>
          <w:sz w:val="16"/>
        </w:rPr>
        <w:t xml:space="preserve">. On the other hand, </w:t>
      </w:r>
      <w:r w:rsidRPr="00547817">
        <w:rPr>
          <w:rStyle w:val="Emphasis"/>
          <w:highlight w:val="cyan"/>
        </w:rPr>
        <w:t>all forms of socialism</w:t>
      </w:r>
      <w:r w:rsidRPr="00E558C7">
        <w:rPr>
          <w:sz w:val="16"/>
        </w:rPr>
        <w:t xml:space="preserve">, i.e. a state-controlled economy, </w:t>
      </w:r>
      <w:r w:rsidRPr="00547817">
        <w:rPr>
          <w:rStyle w:val="StyleUnderline"/>
          <w:highlight w:val="cyan"/>
        </w:rPr>
        <w:t xml:space="preserve">have proved to be </w:t>
      </w:r>
      <w:r w:rsidRPr="00547817">
        <w:rPr>
          <w:rStyle w:val="Emphasis"/>
          <w:highlight w:val="cyan"/>
        </w:rPr>
        <w:t>ecological disasters</w:t>
      </w:r>
      <w:r w:rsidRPr="00E558C7">
        <w:rPr>
          <w:rStyle w:val="StyleUnderline"/>
        </w:rPr>
        <w:t xml:space="preserve"> and have </w:t>
      </w:r>
      <w:r w:rsidRPr="00547817">
        <w:rPr>
          <w:rStyle w:val="StyleUnderline"/>
          <w:highlight w:val="cyan"/>
        </w:rPr>
        <w:t xml:space="preserve">left behind </w:t>
      </w:r>
      <w:r w:rsidRPr="00547817">
        <w:rPr>
          <w:rStyle w:val="Emphasis"/>
          <w:highlight w:val="cyan"/>
        </w:rPr>
        <w:t>destruction of gigantic proportions</w:t>
      </w:r>
      <w:r w:rsidRPr="00E558C7">
        <w:rPr>
          <w:rStyle w:val="StyleUnderline"/>
        </w:rPr>
        <w:t xml:space="preserve">, without providing the population with </w:t>
      </w:r>
      <w:r w:rsidRPr="00E558C7">
        <w:rPr>
          <w:rStyle w:val="Emphasis"/>
        </w:rPr>
        <w:t>anything</w:t>
      </w:r>
      <w:r w:rsidRPr="00E558C7">
        <w:rPr>
          <w:rStyle w:val="StyleUnderline"/>
        </w:rPr>
        <w:t xml:space="preserve"> that is </w:t>
      </w:r>
      <w:r w:rsidRPr="00E558C7">
        <w:rPr>
          <w:rStyle w:val="Emphasis"/>
        </w:rPr>
        <w:lastRenderedPageBreak/>
        <w:t>near comparable in prosperity</w:t>
      </w:r>
      <w:r w:rsidRPr="00E558C7">
        <w:rPr>
          <w:rStyle w:val="StyleUnderline"/>
        </w:rPr>
        <w:t xml:space="preserve">, often even by </w:t>
      </w:r>
      <w:r w:rsidRPr="00547817">
        <w:rPr>
          <w:rStyle w:val="Emphasis"/>
          <w:highlight w:val="cyan"/>
        </w:rPr>
        <w:t>destroying existing prosperity</w:t>
      </w:r>
      <w:r w:rsidRPr="00E558C7">
        <w:rPr>
          <w:rStyle w:val="StyleUnderline"/>
        </w:rPr>
        <w:t xml:space="preserve">, such as happened in </w:t>
      </w:r>
      <w:r w:rsidRPr="00E558C7">
        <w:rPr>
          <w:rStyle w:val="Emphasis"/>
        </w:rPr>
        <w:t>Venezuela</w:t>
      </w:r>
      <w:r w:rsidRPr="00E558C7">
        <w:rPr>
          <w:sz w:val="16"/>
        </w:rPr>
        <w:t>.</w:t>
      </w:r>
    </w:p>
    <w:p w14:paraId="22A110F8" w14:textId="77777777" w:rsidR="00E97862" w:rsidRPr="00E558C7" w:rsidRDefault="00E97862" w:rsidP="00E97862">
      <w:pPr>
        <w:rPr>
          <w:sz w:val="16"/>
        </w:rPr>
      </w:pPr>
      <w:r w:rsidRPr="00E558C7">
        <w:rPr>
          <w:sz w:val="16"/>
        </w:rPr>
        <w:t>Capitalist profit motive combined with digitalization as a solution: Increasing decoupling of growth and resource consumption</w:t>
      </w:r>
    </w:p>
    <w:p w14:paraId="1814CBFE" w14:textId="77777777" w:rsidR="00E97862" w:rsidRPr="00E558C7" w:rsidRDefault="00E97862" w:rsidP="00E97862">
      <w:pPr>
        <w:rPr>
          <w:sz w:val="16"/>
        </w:rPr>
      </w:pPr>
      <w:r w:rsidRPr="00E558C7">
        <w:rPr>
          <w:sz w:val="16"/>
        </w:rPr>
        <w:t xml:space="preserve">Moreover, </w:t>
      </w:r>
      <w:r w:rsidRPr="00547817">
        <w:rPr>
          <w:rStyle w:val="Emphasis"/>
          <w:highlight w:val="cyan"/>
        </w:rPr>
        <w:t>tech</w:t>
      </w:r>
      <w:r w:rsidRPr="00E558C7">
        <w:rPr>
          <w:rStyle w:val="Emphasis"/>
        </w:rPr>
        <w:t>nological innovations</w:t>
      </w:r>
      <w:r w:rsidRPr="00E558C7">
        <w:rPr>
          <w:rStyle w:val="StyleUnderline"/>
        </w:rPr>
        <w:t xml:space="preserve"> combined with </w:t>
      </w:r>
      <w:r w:rsidRPr="00E558C7">
        <w:rPr>
          <w:rStyle w:val="Emphasis"/>
        </w:rPr>
        <w:t>capitalist profit-seeking</w:t>
      </w:r>
      <w:r w:rsidRPr="00E558C7">
        <w:rPr>
          <w:rStyle w:val="StyleUnderline"/>
        </w:rPr>
        <w:t xml:space="preserve"> and </w:t>
      </w:r>
      <w:r w:rsidRPr="00E558C7">
        <w:rPr>
          <w:rStyle w:val="Emphasis"/>
        </w:rPr>
        <w:t>market competition</w:t>
      </w:r>
      <w:r w:rsidRPr="00E558C7">
        <w:rPr>
          <w:rStyle w:val="StyleUnderline"/>
        </w:rPr>
        <w:t xml:space="preserve"> have </w:t>
      </w:r>
      <w:r w:rsidRPr="00547817">
        <w:rPr>
          <w:rStyle w:val="StyleUnderline"/>
          <w:highlight w:val="cyan"/>
        </w:rPr>
        <w:t>led to</w:t>
      </w:r>
      <w:r w:rsidRPr="00E558C7">
        <w:rPr>
          <w:rStyle w:val="StyleUnderline"/>
        </w:rPr>
        <w:t xml:space="preserve"> a new and surprising phenomenon</w:t>
      </w:r>
      <w:r w:rsidRPr="00E558C7">
        <w:rPr>
          <w:sz w:val="16"/>
        </w:rPr>
        <w:t xml:space="preserve"> over the past decades, </w:t>
      </w:r>
      <w:r w:rsidRPr="00E558C7">
        <w:rPr>
          <w:rStyle w:val="StyleUnderline"/>
        </w:rPr>
        <w:t xml:space="preserve">which is still </w:t>
      </w:r>
      <w:r w:rsidRPr="00E558C7">
        <w:rPr>
          <w:rStyle w:val="Emphasis"/>
        </w:rPr>
        <w:t>hardly noticed</w:t>
      </w:r>
      <w:r w:rsidRPr="00E558C7">
        <w:rPr>
          <w:sz w:val="16"/>
        </w:rPr>
        <w:t xml:space="preserve"> in the public debate: </w:t>
      </w:r>
      <w:r w:rsidRPr="00E558C7">
        <w:rPr>
          <w:rStyle w:val="StyleUnderline"/>
        </w:rPr>
        <w:t xml:space="preserve">the </w:t>
      </w:r>
      <w:r w:rsidRPr="00547817">
        <w:rPr>
          <w:rStyle w:val="Emphasis"/>
          <w:highlight w:val="cyan"/>
        </w:rPr>
        <w:t>decoupling</w:t>
      </w:r>
      <w:r w:rsidRPr="00547817">
        <w:rPr>
          <w:rStyle w:val="StyleUnderline"/>
          <w:highlight w:val="cyan"/>
        </w:rPr>
        <w:t xml:space="preserve"> of growth and resource consumption</w:t>
      </w:r>
      <w:r w:rsidRPr="00E558C7">
        <w:rPr>
          <w:sz w:val="16"/>
        </w:rPr>
        <w:t xml:space="preserve"> (“</w:t>
      </w:r>
      <w:r w:rsidRPr="00E558C7">
        <w:rPr>
          <w:rStyle w:val="Emphasis"/>
        </w:rPr>
        <w:t>dematerialization</w:t>
      </w:r>
      <w:r w:rsidRPr="00E558C7">
        <w:rPr>
          <w:sz w:val="16"/>
        </w:rPr>
        <w:t xml:space="preserve">”). </w:t>
      </w:r>
      <w:r w:rsidRPr="00E558C7">
        <w:rPr>
          <w:rStyle w:val="StyleUnderline"/>
        </w:rPr>
        <w:t xml:space="preserve">In a </w:t>
      </w:r>
      <w:r w:rsidRPr="00E558C7">
        <w:rPr>
          <w:rStyle w:val="Emphasis"/>
        </w:rPr>
        <w:t>wide variety</w:t>
      </w:r>
      <w:r w:rsidRPr="00E558C7">
        <w:rPr>
          <w:rStyle w:val="StyleUnderline"/>
        </w:rPr>
        <w:t xml:space="preserve"> of industrial sectors, the developed countries</w:t>
      </w:r>
      <w:r w:rsidRPr="00E558C7">
        <w:rPr>
          <w:sz w:val="16"/>
        </w:rPr>
        <w:t xml:space="preserve">, above all the U.S., </w:t>
      </w:r>
      <w:r w:rsidRPr="00E558C7">
        <w:rPr>
          <w:rStyle w:val="StyleUnderline"/>
        </w:rPr>
        <w:t>are now ac</w:t>
      </w:r>
      <w:r w:rsidRPr="00547817">
        <w:rPr>
          <w:rStyle w:val="StyleUnderline"/>
          <w:highlight w:val="cyan"/>
        </w:rPr>
        <w:t xml:space="preserve">hieving </w:t>
      </w:r>
      <w:r w:rsidRPr="00547817">
        <w:rPr>
          <w:rStyle w:val="Emphasis"/>
          <w:highlight w:val="cyan"/>
        </w:rPr>
        <w:t>ever greater productive output</w:t>
      </w:r>
      <w:r w:rsidRPr="00547817">
        <w:rPr>
          <w:rStyle w:val="StyleUnderline"/>
          <w:highlight w:val="cyan"/>
        </w:rPr>
        <w:t xml:space="preserve"> with </w:t>
      </w:r>
      <w:r w:rsidRPr="00547817">
        <w:rPr>
          <w:rStyle w:val="Emphasis"/>
          <w:highlight w:val="cyan"/>
        </w:rPr>
        <w:t>increasingly fewer resources</w:t>
      </w:r>
      <w:r w:rsidRPr="00E558C7">
        <w:rPr>
          <w:sz w:val="16"/>
        </w:rPr>
        <w:t>. This has a lot to do with technology, especially the digitalization of the economy and of our entire lives.</w:t>
      </w:r>
    </w:p>
    <w:p w14:paraId="70E29734" w14:textId="77777777" w:rsidR="00E97862" w:rsidRPr="00E558C7" w:rsidRDefault="00E97862" w:rsidP="00E97862">
      <w:pPr>
        <w:rPr>
          <w:sz w:val="16"/>
        </w:rPr>
      </w:pPr>
      <w:r w:rsidRPr="00E558C7">
        <w:rPr>
          <w:sz w:val="16"/>
        </w:rPr>
        <w:t xml:space="preserve">As the well-known MIT professor Andrew McAfee shows in his book More from Less, published in October 2019, </w:t>
      </w:r>
      <w:r w:rsidRPr="00E558C7">
        <w:rPr>
          <w:rStyle w:val="StyleUnderline"/>
        </w:rPr>
        <w:t>this</w:t>
      </w:r>
      <w:r w:rsidRPr="00E558C7">
        <w:rPr>
          <w:sz w:val="16"/>
        </w:rPr>
        <w:t xml:space="preserve"> process also </w:t>
      </w:r>
      <w:r w:rsidRPr="00E558C7">
        <w:rPr>
          <w:rStyle w:val="StyleUnderline"/>
        </w:rPr>
        <w:t xml:space="preserve">follows the logic of </w:t>
      </w:r>
      <w:r w:rsidRPr="00E558C7">
        <w:rPr>
          <w:rStyle w:val="Emphasis"/>
        </w:rPr>
        <w:t>capitalist profit maximization</w:t>
      </w:r>
      <w:r w:rsidRPr="00E558C7">
        <w:rPr>
          <w:sz w:val="16"/>
        </w:rPr>
        <w:t xml:space="preserve">. To get it going, we do not need politics, even though wise, properly incentivizing legislation can be helpful and sometimes necessary. Above all, however, it is </w:t>
      </w:r>
      <w:r w:rsidRPr="00E558C7">
        <w:rPr>
          <w:rStyle w:val="StyleUnderline"/>
        </w:rPr>
        <w:t xml:space="preserve">the </w:t>
      </w:r>
      <w:r w:rsidRPr="00547817">
        <w:rPr>
          <w:rStyle w:val="Emphasis"/>
          <w:highlight w:val="cyan"/>
        </w:rPr>
        <w:t>combination of technological innovation</w:t>
      </w:r>
      <w:r w:rsidRPr="00547817">
        <w:rPr>
          <w:rStyle w:val="StyleUnderline"/>
          <w:highlight w:val="cyan"/>
        </w:rPr>
        <w:t xml:space="preserve">, </w:t>
      </w:r>
      <w:r w:rsidRPr="00547817">
        <w:rPr>
          <w:rStyle w:val="Emphasis"/>
          <w:highlight w:val="cyan"/>
        </w:rPr>
        <w:t>capitalist profit-seeking</w:t>
      </w:r>
      <w:r w:rsidRPr="00547817">
        <w:rPr>
          <w:rStyle w:val="StyleUnderline"/>
          <w:highlight w:val="cyan"/>
        </w:rPr>
        <w:t xml:space="preserve">, and </w:t>
      </w:r>
      <w:r w:rsidRPr="00547817">
        <w:rPr>
          <w:rStyle w:val="Emphasis"/>
          <w:highlight w:val="cyan"/>
        </w:rPr>
        <w:t>market-based entrepreneurial competition</w:t>
      </w:r>
      <w:r w:rsidRPr="00E558C7">
        <w:rPr>
          <w:sz w:val="16"/>
        </w:rPr>
        <w:t xml:space="preserve"> that </w:t>
      </w:r>
      <w:r w:rsidRPr="00547817">
        <w:rPr>
          <w:rStyle w:val="StyleUnderline"/>
          <w:highlight w:val="cyan"/>
        </w:rPr>
        <w:t>will</w:t>
      </w:r>
      <w:r w:rsidRPr="00E558C7">
        <w:rPr>
          <w:sz w:val="16"/>
        </w:rPr>
        <w:t xml:space="preserve"> also </w:t>
      </w:r>
      <w:r w:rsidRPr="00547817">
        <w:rPr>
          <w:rStyle w:val="Emphasis"/>
          <w:highlight w:val="cyan"/>
        </w:rPr>
        <w:t>solve</w:t>
      </w:r>
      <w:r w:rsidRPr="00E558C7">
        <w:rPr>
          <w:sz w:val="16"/>
        </w:rPr>
        <w:t xml:space="preserve"> the problem of man-made </w:t>
      </w:r>
      <w:r w:rsidRPr="00E558C7">
        <w:rPr>
          <w:rStyle w:val="Emphasis"/>
        </w:rPr>
        <w:t xml:space="preserve">global </w:t>
      </w:r>
      <w:r w:rsidRPr="00547817">
        <w:rPr>
          <w:rStyle w:val="Emphasis"/>
          <w:highlight w:val="cyan"/>
        </w:rPr>
        <w:t>warming</w:t>
      </w:r>
      <w:r w:rsidRPr="00547817">
        <w:rPr>
          <w:sz w:val="16"/>
          <w:highlight w:val="cyan"/>
        </w:rPr>
        <w:t>.</w:t>
      </w:r>
    </w:p>
    <w:p w14:paraId="3FCF8E1E" w14:textId="77777777" w:rsidR="00E97862" w:rsidRPr="00E558C7" w:rsidRDefault="00E97862" w:rsidP="00E97862">
      <w:pPr>
        <w:rPr>
          <w:sz w:val="16"/>
        </w:rPr>
      </w:pPr>
      <w:r w:rsidRPr="00E558C7">
        <w:rPr>
          <w:sz w:val="16"/>
        </w:rPr>
        <w:t xml:space="preserve">In addition, </w:t>
      </w:r>
      <w:r w:rsidRPr="00547817">
        <w:rPr>
          <w:rStyle w:val="Emphasis"/>
          <w:highlight w:val="cyan"/>
        </w:rPr>
        <w:t>property rights</w:t>
      </w:r>
      <w:r w:rsidRPr="00E558C7">
        <w:rPr>
          <w:rStyle w:val="StyleUnderline"/>
        </w:rPr>
        <w:t xml:space="preserve"> and their protection </w:t>
      </w:r>
      <w:r w:rsidRPr="00547817">
        <w:rPr>
          <w:rStyle w:val="StyleUnderline"/>
          <w:highlight w:val="cyan"/>
        </w:rPr>
        <w:t xml:space="preserve">are </w:t>
      </w:r>
      <w:r w:rsidRPr="00547817">
        <w:rPr>
          <w:rStyle w:val="Emphasis"/>
          <w:highlight w:val="cyan"/>
        </w:rPr>
        <w:t>decisive</w:t>
      </w:r>
      <w:r w:rsidRPr="00547817">
        <w:rPr>
          <w:rStyle w:val="StyleUnderline"/>
          <w:highlight w:val="cyan"/>
        </w:rPr>
        <w:t xml:space="preserve"> for the </w:t>
      </w:r>
      <w:r w:rsidRPr="00547817">
        <w:rPr>
          <w:rStyle w:val="Emphasis"/>
          <w:highlight w:val="cyan"/>
        </w:rPr>
        <w:t>careful use of natural resources</w:t>
      </w:r>
      <w:r w:rsidRPr="00E558C7">
        <w:rPr>
          <w:sz w:val="16"/>
        </w:rPr>
        <w:t xml:space="preserve">. And where this is not possible, legal support for collective self-governing structures, in accordance with the principle of subsidiarity, are important—as is analysed by Nobel Economic Prize winner Elinor Ostrom. By contrast, the growing ideologically motivated </w:t>
      </w:r>
      <w:r w:rsidRPr="00547817">
        <w:rPr>
          <w:rStyle w:val="Emphasis"/>
          <w:highlight w:val="cyan"/>
        </w:rPr>
        <w:t>anti-capitalist eco-activism</w:t>
      </w:r>
      <w:r w:rsidRPr="00E558C7">
        <w:rPr>
          <w:rStyle w:val="StyleUnderline"/>
        </w:rPr>
        <w:t xml:space="preserve">, and the policies influenced by it, are leading in the </w:t>
      </w:r>
      <w:r w:rsidRPr="00547817">
        <w:rPr>
          <w:rStyle w:val="Emphasis"/>
          <w:highlight w:val="cyan"/>
        </w:rPr>
        <w:t>wrong direction</w:t>
      </w:r>
      <w:r w:rsidRPr="00547817">
        <w:rPr>
          <w:rStyle w:val="StyleUnderline"/>
          <w:highlight w:val="cyan"/>
        </w:rPr>
        <w:t xml:space="preserve">, </w:t>
      </w:r>
      <w:r w:rsidRPr="00547817">
        <w:rPr>
          <w:rStyle w:val="Emphasis"/>
          <w:highlight w:val="cyan"/>
        </w:rPr>
        <w:t>distracting precisely</w:t>
      </w:r>
      <w:r w:rsidRPr="00547817">
        <w:rPr>
          <w:rStyle w:val="StyleUnderline"/>
          <w:highlight w:val="cyan"/>
        </w:rPr>
        <w:t xml:space="preserve"> from</w:t>
      </w:r>
      <w:r w:rsidRPr="00E558C7">
        <w:rPr>
          <w:rStyle w:val="StyleUnderline"/>
        </w:rPr>
        <w:t xml:space="preserve"> what would be </w:t>
      </w:r>
      <w:r w:rsidRPr="00547817">
        <w:rPr>
          <w:rStyle w:val="Emphasis"/>
          <w:highlight w:val="cyan"/>
        </w:rPr>
        <w:t>best for the climate</w:t>
      </w:r>
      <w:r w:rsidRPr="00E558C7">
        <w:rPr>
          <w:rStyle w:val="StyleUnderline"/>
        </w:rPr>
        <w:t xml:space="preserve"> and the </w:t>
      </w:r>
      <w:r w:rsidRPr="00E558C7">
        <w:rPr>
          <w:rStyle w:val="Emphasis"/>
        </w:rPr>
        <w:t>environment</w:t>
      </w:r>
      <w:r w:rsidRPr="00E558C7">
        <w:rPr>
          <w:rStyle w:val="StyleUnderline"/>
        </w:rPr>
        <w:t xml:space="preserve">—and </w:t>
      </w:r>
      <w:r w:rsidRPr="00E558C7">
        <w:rPr>
          <w:rStyle w:val="Emphasis"/>
        </w:rPr>
        <w:t>distracting us</w:t>
      </w:r>
      <w:r w:rsidRPr="00E558C7">
        <w:rPr>
          <w:rStyle w:val="StyleUnderline"/>
        </w:rPr>
        <w:t xml:space="preserve"> from what could </w:t>
      </w:r>
      <w:r w:rsidRPr="00E558C7">
        <w:rPr>
          <w:rStyle w:val="Emphasis"/>
        </w:rPr>
        <w:t>help protect us</w:t>
      </w:r>
      <w:r w:rsidRPr="00E558C7">
        <w:rPr>
          <w:rStyle w:val="StyleUnderline"/>
        </w:rPr>
        <w:t xml:space="preserve"> against the </w:t>
      </w:r>
      <w:r w:rsidRPr="00E558C7">
        <w:rPr>
          <w:rStyle w:val="Emphasis"/>
        </w:rPr>
        <w:t>inevitable consequences of global warming</w:t>
      </w:r>
      <w:r w:rsidRPr="00E558C7">
        <w:rPr>
          <w:sz w:val="16"/>
        </w:rPr>
        <w:t>.</w:t>
      </w:r>
    </w:p>
    <w:p w14:paraId="7EBEB45C" w14:textId="01D6E666" w:rsidR="0043032D" w:rsidRPr="00E558C7" w:rsidRDefault="0043032D" w:rsidP="0043032D">
      <w:pPr>
        <w:pStyle w:val="Heading2"/>
        <w:rPr>
          <w:rFonts w:cs="Calibri"/>
        </w:rPr>
      </w:pPr>
      <w:r w:rsidRPr="00E558C7">
        <w:rPr>
          <w:rFonts w:cs="Calibri"/>
        </w:rPr>
        <w:lastRenderedPageBreak/>
        <w:t xml:space="preserve">Cap good-wars </w:t>
      </w:r>
    </w:p>
    <w:p w14:paraId="33A291C3" w14:textId="2D399621" w:rsidR="0043032D" w:rsidRPr="00E558C7" w:rsidRDefault="0043032D" w:rsidP="0043032D">
      <w:pPr>
        <w:pStyle w:val="Heading3"/>
        <w:rPr>
          <w:rFonts w:cs="Calibri"/>
        </w:rPr>
      </w:pPr>
      <w:r w:rsidRPr="00E558C7">
        <w:rPr>
          <w:rFonts w:cs="Calibri"/>
        </w:rPr>
        <w:lastRenderedPageBreak/>
        <w:t>1nc- Transition wars</w:t>
      </w:r>
    </w:p>
    <w:p w14:paraId="1C5BCE93" w14:textId="4590A823" w:rsidR="00431014" w:rsidRPr="00E558C7" w:rsidRDefault="00431014" w:rsidP="00431014">
      <w:pPr>
        <w:pStyle w:val="Heading4"/>
        <w:rPr>
          <w:rFonts w:cs="Calibri"/>
        </w:rPr>
      </w:pPr>
      <w:r w:rsidRPr="00E558C7">
        <w:rPr>
          <w:rFonts w:cs="Calibri"/>
        </w:rPr>
        <w:t xml:space="preserve">Abandoning cap </w:t>
      </w:r>
      <w:r w:rsidR="00906DAC" w:rsidRPr="00E558C7">
        <w:rPr>
          <w:rFonts w:cs="Calibri"/>
        </w:rPr>
        <w:t xml:space="preserve">causes transition wars and dooms us to extinction from warming </w:t>
      </w:r>
    </w:p>
    <w:p w14:paraId="309C2151" w14:textId="77777777" w:rsidR="00431014" w:rsidRPr="00E558C7" w:rsidRDefault="00431014" w:rsidP="00431014">
      <w:r w:rsidRPr="00E558C7">
        <w:rPr>
          <w:rStyle w:val="Style13ptBold"/>
        </w:rPr>
        <w:t xml:space="preserve">Smith '19 </w:t>
      </w:r>
      <w:r w:rsidRPr="00E558C7">
        <w:t>[Noah; 4/5/19; Bloomberg Opinion columnist, former assistant professor of finance at Stony Brook University; "Dumping Capitalism Won’t Save the Planet," https://www.bloomberg.com/opinion/articles/2019-04-05/capitalism-is-more-likely-to-limit-climate-change-than-socialism]</w:t>
      </w:r>
    </w:p>
    <w:p w14:paraId="70B6EAC1" w14:textId="77777777" w:rsidR="00431014" w:rsidRPr="00E558C7" w:rsidRDefault="00431014" w:rsidP="00431014">
      <w:pPr>
        <w:rPr>
          <w:sz w:val="16"/>
        </w:rPr>
      </w:pPr>
      <w:r w:rsidRPr="00E558C7">
        <w:rPr>
          <w:rStyle w:val="StyleUnderline"/>
        </w:rPr>
        <w:t xml:space="preserve">It has become </w:t>
      </w:r>
      <w:r w:rsidRPr="00E558C7">
        <w:rPr>
          <w:rStyle w:val="Emphasis"/>
        </w:rPr>
        <w:t>fashionable</w:t>
      </w:r>
      <w:r w:rsidRPr="00E558C7">
        <w:rPr>
          <w:sz w:val="16"/>
        </w:rPr>
        <w:t xml:space="preserve"> on social media and </w:t>
      </w:r>
      <w:r w:rsidRPr="00E558C7">
        <w:rPr>
          <w:rStyle w:val="StyleUnderline"/>
        </w:rPr>
        <w:t xml:space="preserve">in certain publications to argue that </w:t>
      </w:r>
      <w:r w:rsidRPr="00E558C7">
        <w:rPr>
          <w:rStyle w:val="Emphasis"/>
        </w:rPr>
        <w:t>capitalism is killing the planet</w:t>
      </w:r>
      <w:r w:rsidRPr="00E558C7">
        <w:rPr>
          <w:sz w:val="16"/>
        </w:rPr>
        <w:t xml:space="preserve">. Even renowned investor Jeremy Grantham, hardly a radical, made that assertion last year. </w:t>
      </w:r>
      <w:r w:rsidRPr="00E558C7">
        <w:rPr>
          <w:rStyle w:val="StyleUnderline"/>
        </w:rPr>
        <w:t xml:space="preserve">The </w:t>
      </w:r>
      <w:r w:rsidRPr="00E558C7">
        <w:rPr>
          <w:rStyle w:val="Emphasis"/>
        </w:rPr>
        <w:t>basic idea</w:t>
      </w:r>
      <w:r w:rsidRPr="00E558C7">
        <w:rPr>
          <w:rStyle w:val="StyleUnderline"/>
        </w:rPr>
        <w:t xml:space="preserve"> is that the </w:t>
      </w:r>
      <w:r w:rsidRPr="00E558C7">
        <w:rPr>
          <w:rStyle w:val="Emphasis"/>
        </w:rPr>
        <w:t>profit motive</w:t>
      </w:r>
      <w:r w:rsidRPr="00E558C7">
        <w:rPr>
          <w:rStyle w:val="StyleUnderline"/>
        </w:rPr>
        <w:t xml:space="preserve"> drives the </w:t>
      </w:r>
      <w:r w:rsidRPr="00E558C7">
        <w:rPr>
          <w:rStyle w:val="Emphasis"/>
        </w:rPr>
        <w:t>private sector</w:t>
      </w:r>
      <w:r w:rsidRPr="00E558C7">
        <w:rPr>
          <w:rStyle w:val="StyleUnderline"/>
        </w:rPr>
        <w:t xml:space="preserve"> to </w:t>
      </w:r>
      <w:r w:rsidRPr="00E558C7">
        <w:rPr>
          <w:rStyle w:val="Emphasis"/>
        </w:rPr>
        <w:t>spew carbon</w:t>
      </w:r>
      <w:r w:rsidRPr="00E558C7">
        <w:rPr>
          <w:sz w:val="16"/>
        </w:rPr>
        <w:t xml:space="preserve"> into the air with reckless abandon. Though many economists and some climate activists believe that the problem is best addressed by modifying market incentives with a carbon tax, </w:t>
      </w:r>
      <w:r w:rsidRPr="00E558C7">
        <w:rPr>
          <w:rStyle w:val="StyleUnderline"/>
        </w:rPr>
        <w:t xml:space="preserve">many activists believe that the problem can’t be addressed </w:t>
      </w:r>
      <w:r w:rsidRPr="00E558C7">
        <w:rPr>
          <w:rStyle w:val="Emphasis"/>
        </w:rPr>
        <w:t>without rebuilding</w:t>
      </w:r>
      <w:r w:rsidRPr="00E558C7">
        <w:rPr>
          <w:rStyle w:val="StyleUnderline"/>
        </w:rPr>
        <w:t xml:space="preserve"> the </w:t>
      </w:r>
      <w:r w:rsidRPr="00E558C7">
        <w:rPr>
          <w:rStyle w:val="Emphasis"/>
        </w:rPr>
        <w:t>economy</w:t>
      </w:r>
      <w:r w:rsidRPr="00E558C7">
        <w:rPr>
          <w:sz w:val="16"/>
        </w:rPr>
        <w:t xml:space="preserve"> along centrally planned lines.</w:t>
      </w:r>
    </w:p>
    <w:p w14:paraId="3458CF25" w14:textId="77777777" w:rsidR="00431014" w:rsidRPr="00E558C7" w:rsidRDefault="00431014" w:rsidP="00431014">
      <w:pPr>
        <w:rPr>
          <w:sz w:val="16"/>
        </w:rPr>
      </w:pPr>
      <w:r w:rsidRPr="00E558C7">
        <w:rPr>
          <w:rStyle w:val="StyleUnderline"/>
        </w:rPr>
        <w:t>The climate threat is certainly dire</w:t>
      </w:r>
      <w:r w:rsidRPr="00E558C7">
        <w:rPr>
          <w:sz w:val="16"/>
        </w:rPr>
        <w:t xml:space="preserve">, and carbon taxes are unlikely to be enough to solve the problem. </w:t>
      </w:r>
      <w:r w:rsidRPr="00E558C7">
        <w:rPr>
          <w:rStyle w:val="StyleUnderline"/>
        </w:rPr>
        <w:t>But eco-socialism is</w:t>
      </w:r>
      <w:r w:rsidRPr="00E558C7">
        <w:rPr>
          <w:sz w:val="16"/>
        </w:rPr>
        <w:t xml:space="preserve"> probably </w:t>
      </w:r>
      <w:r w:rsidRPr="00E558C7">
        <w:rPr>
          <w:rStyle w:val="Emphasis"/>
        </w:rPr>
        <w:t>not</w:t>
      </w:r>
      <w:r w:rsidRPr="00E558C7">
        <w:rPr>
          <w:rStyle w:val="StyleUnderline"/>
        </w:rPr>
        <w:t xml:space="preserve"> going to be an </w:t>
      </w:r>
      <w:r w:rsidRPr="00E558C7">
        <w:rPr>
          <w:rStyle w:val="Emphasis"/>
        </w:rPr>
        <w:t>effective method</w:t>
      </w:r>
      <w:r w:rsidRPr="00E558C7">
        <w:rPr>
          <w:rStyle w:val="StyleUnderline"/>
        </w:rPr>
        <w:t xml:space="preserve"> of addressing that threat. </w:t>
      </w:r>
      <w:r w:rsidRPr="00547817">
        <w:rPr>
          <w:rStyle w:val="Emphasis"/>
          <w:highlight w:val="cyan"/>
        </w:rPr>
        <w:t>Dismantling</w:t>
      </w:r>
      <w:r w:rsidRPr="00547817">
        <w:rPr>
          <w:rStyle w:val="StyleUnderline"/>
          <w:highlight w:val="cyan"/>
        </w:rPr>
        <w:t xml:space="preserve"> </w:t>
      </w:r>
      <w:r w:rsidRPr="00E558C7">
        <w:rPr>
          <w:rStyle w:val="StyleUnderline"/>
        </w:rPr>
        <w:t xml:space="preserve">an </w:t>
      </w:r>
      <w:r w:rsidRPr="00E558C7">
        <w:rPr>
          <w:rStyle w:val="Emphasis"/>
        </w:rPr>
        <w:t xml:space="preserve">entire </w:t>
      </w:r>
      <w:r w:rsidRPr="00547817">
        <w:rPr>
          <w:rStyle w:val="Emphasis"/>
          <w:highlight w:val="cyan"/>
        </w:rPr>
        <w:t>economic system</w:t>
      </w:r>
      <w:r w:rsidRPr="00E558C7">
        <w:rPr>
          <w:rStyle w:val="StyleUnderline"/>
        </w:rPr>
        <w:t xml:space="preserve"> is </w:t>
      </w:r>
      <w:r w:rsidRPr="00E558C7">
        <w:rPr>
          <w:rStyle w:val="Emphasis"/>
        </w:rPr>
        <w:t>never easy</w:t>
      </w:r>
      <w:r w:rsidRPr="00E558C7">
        <w:rPr>
          <w:rStyle w:val="StyleUnderline"/>
        </w:rPr>
        <w:t xml:space="preserve">, and probably </w:t>
      </w:r>
      <w:r w:rsidRPr="00547817">
        <w:rPr>
          <w:rStyle w:val="StyleUnderline"/>
          <w:highlight w:val="cyan"/>
        </w:rPr>
        <w:t xml:space="preserve">would </w:t>
      </w:r>
      <w:r w:rsidRPr="00547817">
        <w:rPr>
          <w:rStyle w:val="Emphasis"/>
          <w:highlight w:val="cyan"/>
        </w:rPr>
        <w:t>touch off armed conflict</w:t>
      </w:r>
      <w:r w:rsidRPr="00547817">
        <w:rPr>
          <w:rStyle w:val="StyleUnderline"/>
          <w:highlight w:val="cyan"/>
        </w:rPr>
        <w:t xml:space="preserve"> </w:t>
      </w:r>
      <w:r w:rsidRPr="00E558C7">
        <w:rPr>
          <w:rStyle w:val="StyleUnderline"/>
        </w:rPr>
        <w:t xml:space="preserve">and </w:t>
      </w:r>
      <w:r w:rsidRPr="00E558C7">
        <w:rPr>
          <w:rStyle w:val="Emphasis"/>
        </w:rPr>
        <w:t>major upheaval</w:t>
      </w:r>
      <w:r w:rsidRPr="00E558C7">
        <w:rPr>
          <w:rStyle w:val="StyleUnderline"/>
        </w:rPr>
        <w:t xml:space="preserve">. In the scramble to win those battles, </w:t>
      </w:r>
      <w:r w:rsidRPr="00547817">
        <w:rPr>
          <w:rStyle w:val="StyleUnderline"/>
          <w:highlight w:val="cyan"/>
        </w:rPr>
        <w:t>even the socialists</w:t>
      </w:r>
      <w:r w:rsidRPr="00E558C7">
        <w:rPr>
          <w:rStyle w:val="StyleUnderline"/>
        </w:rPr>
        <w:t xml:space="preserve"> would almost certainly </w:t>
      </w:r>
      <w:r w:rsidRPr="00547817">
        <w:rPr>
          <w:rStyle w:val="StyleUnderline"/>
          <w:highlight w:val="cyan"/>
        </w:rPr>
        <w:t>abandon</w:t>
      </w:r>
      <w:r w:rsidRPr="00E558C7">
        <w:rPr>
          <w:rStyle w:val="StyleUnderline"/>
        </w:rPr>
        <w:t xml:space="preserve"> </w:t>
      </w:r>
      <w:r w:rsidRPr="00547817">
        <w:rPr>
          <w:rStyle w:val="StyleUnderline"/>
          <w:highlight w:val="cyan"/>
        </w:rPr>
        <w:t>their limit</w:t>
      </w:r>
      <w:r w:rsidRPr="00E558C7">
        <w:rPr>
          <w:rStyle w:val="StyleUnderline"/>
        </w:rPr>
        <w:t xml:space="preserve">ation </w:t>
      </w:r>
      <w:r w:rsidRPr="00547817">
        <w:rPr>
          <w:rStyle w:val="StyleUnderline"/>
          <w:highlight w:val="cyan"/>
        </w:rPr>
        <w:t xml:space="preserve">on </w:t>
      </w:r>
      <w:r w:rsidRPr="00547817">
        <w:rPr>
          <w:rStyle w:val="Emphasis"/>
          <w:highlight w:val="cyan"/>
        </w:rPr>
        <w:t>fossil-fuel</w:t>
      </w:r>
      <w:r w:rsidRPr="00E558C7">
        <w:rPr>
          <w:rStyle w:val="Emphasis"/>
        </w:rPr>
        <w:t xml:space="preserve"> use</w:t>
      </w:r>
      <w:r w:rsidRPr="00E558C7">
        <w:rPr>
          <w:sz w:val="16"/>
        </w:rPr>
        <w:t xml:space="preserve"> — </w:t>
      </w:r>
      <w:r w:rsidRPr="00E558C7">
        <w:rPr>
          <w:rStyle w:val="StyleUnderline"/>
        </w:rPr>
        <w:t xml:space="preserve">either </w:t>
      </w:r>
      <w:r w:rsidRPr="00547817">
        <w:rPr>
          <w:rStyle w:val="StyleUnderline"/>
          <w:highlight w:val="cyan"/>
        </w:rPr>
        <w:t xml:space="preserve">to support </w:t>
      </w:r>
      <w:r w:rsidRPr="00547817">
        <w:rPr>
          <w:rStyle w:val="Emphasis"/>
          <w:highlight w:val="cyan"/>
        </w:rPr>
        <w:t>military efforts</w:t>
      </w:r>
      <w:r w:rsidRPr="00547817">
        <w:rPr>
          <w:rStyle w:val="StyleUnderline"/>
          <w:highlight w:val="cyan"/>
        </w:rPr>
        <w:t>, or</w:t>
      </w:r>
      <w:r w:rsidRPr="00E558C7">
        <w:rPr>
          <w:rStyle w:val="StyleUnderline"/>
        </w:rPr>
        <w:t xml:space="preserve"> to </w:t>
      </w:r>
      <w:r w:rsidRPr="00547817">
        <w:rPr>
          <w:rStyle w:val="StyleUnderline"/>
          <w:highlight w:val="cyan"/>
        </w:rPr>
        <w:t>keep the population from turning</w:t>
      </w:r>
      <w:r w:rsidRPr="00E558C7">
        <w:rPr>
          <w:rStyle w:val="StyleUnderline"/>
        </w:rPr>
        <w:t xml:space="preserve"> against them. The </w:t>
      </w:r>
      <w:r w:rsidRPr="00547817">
        <w:rPr>
          <w:rStyle w:val="StyleUnderline"/>
          <w:highlight w:val="cyan"/>
        </w:rPr>
        <w:t>precedent</w:t>
      </w:r>
      <w:r w:rsidRPr="00E558C7">
        <w:rPr>
          <w:rStyle w:val="StyleUnderline"/>
        </w:rPr>
        <w:t xml:space="preserve"> here </w:t>
      </w:r>
      <w:r w:rsidRPr="00547817">
        <w:rPr>
          <w:rStyle w:val="StyleUnderline"/>
          <w:highlight w:val="cyan"/>
        </w:rPr>
        <w:t xml:space="preserve">is the </w:t>
      </w:r>
      <w:r w:rsidRPr="00547817">
        <w:rPr>
          <w:rStyle w:val="Emphasis"/>
          <w:highlight w:val="cyan"/>
        </w:rPr>
        <w:t>Soviet Union</w:t>
      </w:r>
      <w:r w:rsidRPr="00E558C7">
        <w:rPr>
          <w:rStyle w:val="StyleUnderline"/>
        </w:rPr>
        <w:t xml:space="preserve">, whose multidecade effort to </w:t>
      </w:r>
      <w:r w:rsidRPr="00E558C7">
        <w:rPr>
          <w:rStyle w:val="Emphasis"/>
        </w:rPr>
        <w:t>reshape its economy</w:t>
      </w:r>
      <w:r w:rsidRPr="00E558C7">
        <w:rPr>
          <w:rStyle w:val="StyleUnderline"/>
        </w:rPr>
        <w:t xml:space="preserve"> by </w:t>
      </w:r>
      <w:r w:rsidRPr="00E558C7">
        <w:rPr>
          <w:rStyle w:val="Emphasis"/>
        </w:rPr>
        <w:t>force</w:t>
      </w:r>
      <w:r w:rsidRPr="00E558C7">
        <w:rPr>
          <w:rStyle w:val="StyleUnderline"/>
        </w:rPr>
        <w:t xml:space="preserve"> amid </w:t>
      </w:r>
      <w:r w:rsidRPr="00E558C7">
        <w:rPr>
          <w:rStyle w:val="Emphasis"/>
        </w:rPr>
        <w:t>confrontation</w:t>
      </w:r>
      <w:r w:rsidRPr="00E558C7">
        <w:rPr>
          <w:rStyle w:val="StyleUnderline"/>
        </w:rPr>
        <w:t xml:space="preserve"> with the West </w:t>
      </w:r>
      <w:r w:rsidRPr="00547817">
        <w:rPr>
          <w:rStyle w:val="StyleUnderline"/>
          <w:highlight w:val="cyan"/>
        </w:rPr>
        <w:t xml:space="preserve">led to profound </w:t>
      </w:r>
      <w:r w:rsidRPr="00547817">
        <w:rPr>
          <w:rStyle w:val="Emphasis"/>
          <w:highlight w:val="cyan"/>
        </w:rPr>
        <w:t>environmental degradation</w:t>
      </w:r>
      <w:r w:rsidRPr="00E558C7">
        <w:rPr>
          <w:rStyle w:val="StyleUnderline"/>
        </w:rPr>
        <w:t>. The world's climate does not have several decades to spare</w:t>
      </w:r>
      <w:r w:rsidRPr="00E558C7">
        <w:rPr>
          <w:sz w:val="16"/>
        </w:rPr>
        <w:t>.</w:t>
      </w:r>
    </w:p>
    <w:p w14:paraId="4E0FA0F9" w14:textId="77777777" w:rsidR="00431014" w:rsidRPr="00E558C7" w:rsidRDefault="00431014" w:rsidP="00431014">
      <w:pPr>
        <w:rPr>
          <w:sz w:val="16"/>
        </w:rPr>
      </w:pPr>
      <w:r w:rsidRPr="00E558C7">
        <w:rPr>
          <w:rStyle w:val="StyleUnderline"/>
        </w:rPr>
        <w:t xml:space="preserve">Even </w:t>
      </w:r>
      <w:r w:rsidRPr="00E558C7">
        <w:rPr>
          <w:rStyle w:val="Emphasis"/>
        </w:rPr>
        <w:t>without international conflict</w:t>
      </w:r>
      <w:r w:rsidRPr="00E558C7">
        <w:rPr>
          <w:rStyle w:val="StyleUnderline"/>
        </w:rPr>
        <w:t xml:space="preserve">, there’s </w:t>
      </w:r>
      <w:r w:rsidRPr="00E558C7">
        <w:rPr>
          <w:rStyle w:val="Emphasis"/>
        </w:rPr>
        <w:t>little guarantee</w:t>
      </w:r>
      <w:r w:rsidRPr="00E558C7">
        <w:rPr>
          <w:rStyle w:val="StyleUnderline"/>
        </w:rPr>
        <w:t xml:space="preserve"> that moving away from capitalism would </w:t>
      </w:r>
      <w:r w:rsidRPr="00E558C7">
        <w:rPr>
          <w:rStyle w:val="Emphasis"/>
        </w:rPr>
        <w:t>mitigate our impact</w:t>
      </w:r>
      <w:r w:rsidRPr="00E558C7">
        <w:rPr>
          <w:rStyle w:val="StyleUnderline"/>
        </w:rPr>
        <w:t xml:space="preserve"> on the environment</w:t>
      </w:r>
      <w:r w:rsidRPr="00E558C7">
        <w:rPr>
          <w:sz w:val="16"/>
        </w:rPr>
        <w:t xml:space="preserve">. Since socialist leader Evo Morales took power </w:t>
      </w:r>
      <w:r w:rsidRPr="00E558C7">
        <w:rPr>
          <w:rStyle w:val="StyleUnderline"/>
        </w:rPr>
        <w:t>in Bolivia, living standards have improved substantially</w:t>
      </w:r>
      <w:r w:rsidRPr="00E558C7">
        <w:rPr>
          <w:sz w:val="16"/>
        </w:rPr>
        <w:t xml:space="preserve"> for the average Bolivian, which is great. </w:t>
      </w:r>
      <w:r w:rsidRPr="00E558C7">
        <w:rPr>
          <w:rStyle w:val="StyleUnderline"/>
        </w:rPr>
        <w:t xml:space="preserve">But this has come at the cost of higher emissions. Meanwhile, the capitalist U.S managed to </w:t>
      </w:r>
      <w:r w:rsidRPr="00E558C7">
        <w:rPr>
          <w:rStyle w:val="Emphasis"/>
        </w:rPr>
        <w:t>decrease its per capita emissions</w:t>
      </w:r>
      <w:r w:rsidRPr="00E558C7">
        <w:rPr>
          <w:sz w:val="16"/>
        </w:rPr>
        <w:t xml:space="preserve"> a bit during this same period (though since the U.S. is a rich country, its absolute level of emissions is much higher).</w:t>
      </w:r>
    </w:p>
    <w:p w14:paraId="489F44D3" w14:textId="77777777" w:rsidR="00431014" w:rsidRPr="00E558C7" w:rsidRDefault="00431014" w:rsidP="00431014">
      <w:pPr>
        <w:rPr>
          <w:sz w:val="16"/>
        </w:rPr>
      </w:pPr>
      <w:r w:rsidRPr="00E558C7">
        <w:rPr>
          <w:sz w:val="16"/>
        </w:rPr>
        <w:t xml:space="preserve">In other words, </w:t>
      </w:r>
      <w:r w:rsidRPr="00E558C7">
        <w:rPr>
          <w:rStyle w:val="StyleUnderline"/>
        </w:rPr>
        <w:t xml:space="preserve">in terms of </w:t>
      </w:r>
      <w:r w:rsidRPr="00E558C7">
        <w:rPr>
          <w:rStyle w:val="Emphasis"/>
        </w:rPr>
        <w:t>economic growth</w:t>
      </w:r>
      <w:r w:rsidRPr="00E558C7">
        <w:rPr>
          <w:rStyle w:val="StyleUnderline"/>
        </w:rPr>
        <w:t xml:space="preserve"> and </w:t>
      </w:r>
      <w:r w:rsidRPr="00E558C7">
        <w:rPr>
          <w:rStyle w:val="Emphasis"/>
        </w:rPr>
        <w:t>carbon emissions</w:t>
      </w:r>
      <w:r w:rsidRPr="00E558C7">
        <w:rPr>
          <w:rStyle w:val="StyleUnderline"/>
        </w:rPr>
        <w:t>, Bolivia looks</w:t>
      </w:r>
      <w:r w:rsidRPr="00E558C7">
        <w:rPr>
          <w:sz w:val="16"/>
        </w:rPr>
        <w:t xml:space="preserve"> similar to more </w:t>
      </w:r>
      <w:r w:rsidRPr="00E558C7">
        <w:rPr>
          <w:rStyle w:val="StyleUnderline"/>
        </w:rPr>
        <w:t>capitalist</w:t>
      </w:r>
      <w:r w:rsidRPr="00E558C7">
        <w:rPr>
          <w:sz w:val="16"/>
        </w:rPr>
        <w:t xml:space="preserve"> developing countries. </w:t>
      </w:r>
      <w:r w:rsidRPr="00E558C7">
        <w:rPr>
          <w:rStyle w:val="StyleUnderline"/>
        </w:rPr>
        <w:t xml:space="preserve">That suggests that </w:t>
      </w:r>
      <w:r w:rsidRPr="00547817">
        <w:rPr>
          <w:rStyle w:val="Emphasis"/>
          <w:highlight w:val="cyan"/>
        </w:rPr>
        <w:t>faced with a choice</w:t>
      </w:r>
      <w:r w:rsidRPr="00547817">
        <w:rPr>
          <w:rStyle w:val="StyleUnderline"/>
          <w:highlight w:val="cyan"/>
        </w:rPr>
        <w:t xml:space="preserve"> of enriching</w:t>
      </w:r>
      <w:r w:rsidRPr="00E558C7">
        <w:rPr>
          <w:rStyle w:val="StyleUnderline"/>
        </w:rPr>
        <w:t xml:space="preserve"> their </w:t>
      </w:r>
      <w:r w:rsidRPr="00547817">
        <w:rPr>
          <w:rStyle w:val="StyleUnderline"/>
          <w:highlight w:val="cyan"/>
        </w:rPr>
        <w:t>people or helping</w:t>
      </w:r>
      <w:r w:rsidRPr="00E558C7">
        <w:rPr>
          <w:rStyle w:val="StyleUnderline"/>
        </w:rPr>
        <w:t xml:space="preserve"> to save the </w:t>
      </w:r>
      <w:r w:rsidRPr="00547817">
        <w:rPr>
          <w:rStyle w:val="StyleUnderline"/>
          <w:highlight w:val="cyan"/>
        </w:rPr>
        <w:t xml:space="preserve">climate, even </w:t>
      </w:r>
      <w:r w:rsidRPr="00547817">
        <w:rPr>
          <w:rStyle w:val="Emphasis"/>
          <w:highlight w:val="cyan"/>
        </w:rPr>
        <w:t>socialist leaders</w:t>
      </w:r>
      <w:r w:rsidRPr="00E558C7">
        <w:rPr>
          <w:rStyle w:val="StyleUnderline"/>
        </w:rPr>
        <w:t xml:space="preserve"> will often </w:t>
      </w:r>
      <w:r w:rsidRPr="00547817">
        <w:rPr>
          <w:rStyle w:val="StyleUnderline"/>
          <w:highlight w:val="cyan"/>
        </w:rPr>
        <w:t>choose the former</w:t>
      </w:r>
      <w:r w:rsidRPr="00E558C7">
        <w:rPr>
          <w:rStyle w:val="StyleUnderline"/>
        </w:rPr>
        <w:t xml:space="preserve">. And that </w:t>
      </w:r>
      <w:r w:rsidRPr="00547817">
        <w:rPr>
          <w:rStyle w:val="StyleUnderline"/>
          <w:highlight w:val="cyan"/>
        </w:rPr>
        <w:t>same</w:t>
      </w:r>
      <w:r w:rsidRPr="00E558C7">
        <w:rPr>
          <w:rStyle w:val="StyleUnderline"/>
        </w:rPr>
        <w:t xml:space="preserve"> political calculus </w:t>
      </w:r>
      <w:r w:rsidRPr="00547817">
        <w:rPr>
          <w:rStyle w:val="StyleUnderline"/>
          <w:highlight w:val="cyan"/>
        </w:rPr>
        <w:t>will</w:t>
      </w:r>
      <w:r w:rsidRPr="00E558C7">
        <w:rPr>
          <w:rStyle w:val="StyleUnderline"/>
        </w:rPr>
        <w:t xml:space="preserve"> probably </w:t>
      </w:r>
      <w:r w:rsidRPr="00547817">
        <w:rPr>
          <w:rStyle w:val="StyleUnderline"/>
          <w:highlight w:val="cyan"/>
        </w:rPr>
        <w:t>hold in China and the U.S</w:t>
      </w:r>
      <w:r w:rsidRPr="00E558C7">
        <w:rPr>
          <w:rStyle w:val="StyleUnderline"/>
        </w:rPr>
        <w:t>.,</w:t>
      </w:r>
      <w:r w:rsidRPr="00E558C7">
        <w:rPr>
          <w:sz w:val="16"/>
        </w:rPr>
        <w:t xml:space="preserve"> the world’s top carbon emitters — </w:t>
      </w:r>
      <w:r w:rsidRPr="00E558C7">
        <w:rPr>
          <w:rStyle w:val="StyleUnderline"/>
        </w:rPr>
        <w:t xml:space="preserve">leaders who demand </w:t>
      </w:r>
      <w:r w:rsidRPr="00E558C7">
        <w:rPr>
          <w:rStyle w:val="Emphasis"/>
        </w:rPr>
        <w:t>draconian cuts</w:t>
      </w:r>
      <w:r w:rsidRPr="00E558C7">
        <w:rPr>
          <w:rStyle w:val="StyleUnderline"/>
        </w:rPr>
        <w:t xml:space="preserve"> in </w:t>
      </w:r>
      <w:r w:rsidRPr="00E558C7">
        <w:rPr>
          <w:rStyle w:val="Emphasis"/>
        </w:rPr>
        <w:t>living standards</w:t>
      </w:r>
      <w:r w:rsidRPr="00E558C7">
        <w:rPr>
          <w:rStyle w:val="StyleUnderline"/>
        </w:rPr>
        <w:t xml:space="preserve"> in pursuit of environmental goals will have </w:t>
      </w:r>
      <w:r w:rsidRPr="00E558C7">
        <w:rPr>
          <w:rStyle w:val="Emphasis"/>
        </w:rPr>
        <w:t>trouble staying in power</w:t>
      </w:r>
      <w:r w:rsidRPr="00E558C7">
        <w:rPr>
          <w:sz w:val="16"/>
        </w:rPr>
        <w:t>.</w:t>
      </w:r>
    </w:p>
    <w:p w14:paraId="212040B9" w14:textId="77777777" w:rsidR="00431014" w:rsidRPr="00E558C7" w:rsidRDefault="00431014" w:rsidP="00431014">
      <w:pPr>
        <w:rPr>
          <w:u w:val="single"/>
        </w:rPr>
      </w:pPr>
      <w:r w:rsidRPr="00E558C7">
        <w:rPr>
          <w:rStyle w:val="StyleUnderline"/>
        </w:rPr>
        <w:t xml:space="preserve">The </w:t>
      </w:r>
      <w:r w:rsidRPr="00547817">
        <w:rPr>
          <w:rStyle w:val="Emphasis"/>
          <w:highlight w:val="cyan"/>
        </w:rPr>
        <w:t>best hope</w:t>
      </w:r>
      <w:r w:rsidRPr="00547817">
        <w:rPr>
          <w:rStyle w:val="StyleUnderline"/>
          <w:highlight w:val="cyan"/>
        </w:rPr>
        <w:t xml:space="preserve"> for the climate</w:t>
      </w:r>
      <w:r w:rsidRPr="00E558C7">
        <w:rPr>
          <w:rStyle w:val="StyleUnderline"/>
        </w:rPr>
        <w:t xml:space="preserve"> therefore </w:t>
      </w:r>
      <w:r w:rsidRPr="00547817">
        <w:rPr>
          <w:rStyle w:val="StyleUnderline"/>
          <w:highlight w:val="cyan"/>
        </w:rPr>
        <w:t>lies in</w:t>
      </w:r>
      <w:r w:rsidRPr="00E558C7">
        <w:rPr>
          <w:rStyle w:val="StyleUnderline"/>
        </w:rPr>
        <w:t xml:space="preserve"> </w:t>
      </w:r>
      <w:r w:rsidRPr="00E558C7">
        <w:rPr>
          <w:rStyle w:val="Emphasis"/>
        </w:rPr>
        <w:t>reducing the tradeoff</w:t>
      </w:r>
      <w:r w:rsidRPr="00E558C7">
        <w:rPr>
          <w:rStyle w:val="StyleUnderline"/>
        </w:rPr>
        <w:t xml:space="preserve"> between </w:t>
      </w:r>
      <w:r w:rsidRPr="00E558C7">
        <w:rPr>
          <w:rStyle w:val="Emphasis"/>
        </w:rPr>
        <w:t>material prosperity</w:t>
      </w:r>
      <w:r w:rsidRPr="00E558C7">
        <w:rPr>
          <w:rStyle w:val="StyleUnderline"/>
        </w:rPr>
        <w:t xml:space="preserve"> and </w:t>
      </w:r>
      <w:r w:rsidRPr="00E558C7">
        <w:rPr>
          <w:rStyle w:val="Emphasis"/>
        </w:rPr>
        <w:t>carbon emissions</w:t>
      </w:r>
      <w:r w:rsidRPr="00E558C7">
        <w:rPr>
          <w:rStyle w:val="StyleUnderline"/>
        </w:rPr>
        <w:t xml:space="preserve">. That requires </w:t>
      </w:r>
      <w:r w:rsidRPr="00547817">
        <w:rPr>
          <w:rStyle w:val="Emphasis"/>
          <w:highlight w:val="cyan"/>
        </w:rPr>
        <w:t>tech</w:t>
      </w:r>
      <w:r w:rsidRPr="00E558C7">
        <w:rPr>
          <w:rStyle w:val="Emphasis"/>
        </w:rPr>
        <w:t>nology</w:t>
      </w:r>
      <w:r w:rsidRPr="00E558C7">
        <w:rPr>
          <w:sz w:val="16"/>
        </w:rPr>
        <w:t xml:space="preserve"> — </w:t>
      </w:r>
      <w:r w:rsidRPr="00547817">
        <w:rPr>
          <w:rStyle w:val="Emphasis"/>
          <w:highlight w:val="cyan"/>
        </w:rPr>
        <w:t>solar</w:t>
      </w:r>
      <w:r w:rsidRPr="00547817">
        <w:rPr>
          <w:rStyle w:val="StyleUnderline"/>
          <w:highlight w:val="cyan"/>
        </w:rPr>
        <w:t xml:space="preserve">, </w:t>
      </w:r>
      <w:r w:rsidRPr="00547817">
        <w:rPr>
          <w:rStyle w:val="Emphasis"/>
          <w:highlight w:val="cyan"/>
        </w:rPr>
        <w:t>wind</w:t>
      </w:r>
      <w:r w:rsidRPr="00547817">
        <w:rPr>
          <w:rStyle w:val="StyleUnderline"/>
          <w:highlight w:val="cyan"/>
        </w:rPr>
        <w:t xml:space="preserve"> and </w:t>
      </w:r>
      <w:r w:rsidRPr="00547817">
        <w:rPr>
          <w:rStyle w:val="Emphasis"/>
          <w:highlight w:val="cyan"/>
        </w:rPr>
        <w:t>nuclear power</w:t>
      </w:r>
      <w:r w:rsidRPr="00547817">
        <w:rPr>
          <w:rStyle w:val="StyleUnderline"/>
          <w:highlight w:val="cyan"/>
        </w:rPr>
        <w:t xml:space="preserve">, </w:t>
      </w:r>
      <w:r w:rsidRPr="00547817">
        <w:rPr>
          <w:rStyle w:val="Emphasis"/>
          <w:highlight w:val="cyan"/>
        </w:rPr>
        <w:t>energy storage</w:t>
      </w:r>
      <w:r w:rsidRPr="00547817">
        <w:rPr>
          <w:rStyle w:val="StyleUnderline"/>
          <w:highlight w:val="cyan"/>
        </w:rPr>
        <w:t xml:space="preserve">, </w:t>
      </w:r>
      <w:r w:rsidRPr="00547817">
        <w:rPr>
          <w:rStyle w:val="Emphasis"/>
          <w:highlight w:val="cyan"/>
        </w:rPr>
        <w:t>electric cars</w:t>
      </w:r>
      <w:r w:rsidRPr="00E558C7">
        <w:rPr>
          <w:rStyle w:val="StyleUnderline"/>
        </w:rPr>
        <w:t xml:space="preserve"> and other vehicles, carbon-free cement production and so on. The </w:t>
      </w:r>
      <w:r w:rsidRPr="00E558C7">
        <w:rPr>
          <w:rStyle w:val="Emphasis"/>
        </w:rPr>
        <w:t>best climate policy</w:t>
      </w:r>
      <w:r w:rsidRPr="00E558C7">
        <w:rPr>
          <w:rStyle w:val="StyleUnderline"/>
        </w:rPr>
        <w:t xml:space="preserve"> plans all involve </w:t>
      </w:r>
      <w:r w:rsidRPr="00E558C7">
        <w:rPr>
          <w:rStyle w:val="Emphasis"/>
        </w:rPr>
        <w:t>technological improvement</w:t>
      </w:r>
      <w:r w:rsidRPr="00E558C7">
        <w:rPr>
          <w:rStyle w:val="StyleUnderline"/>
        </w:rPr>
        <w:t xml:space="preserve"> as a </w:t>
      </w:r>
      <w:r w:rsidRPr="00E558C7">
        <w:rPr>
          <w:rStyle w:val="Emphasis"/>
        </w:rPr>
        <w:t>key feature</w:t>
      </w:r>
      <w:r w:rsidRPr="00E558C7">
        <w:rPr>
          <w:rStyle w:val="StyleUnderline"/>
        </w:rPr>
        <w:t>.</w:t>
      </w:r>
    </w:p>
    <w:p w14:paraId="2BA9CCE1" w14:textId="13C0AA8D" w:rsidR="005D57C1" w:rsidRPr="00BF4F19" w:rsidRDefault="005D57C1" w:rsidP="005D57C1">
      <w:pPr>
        <w:pStyle w:val="Heading3"/>
      </w:pPr>
      <w:r w:rsidRPr="00BF4F19">
        <w:lastRenderedPageBreak/>
        <w:t>Transition Wars—</w:t>
      </w:r>
      <w:r w:rsidR="00E60712">
        <w:t xml:space="preserve">2nc </w:t>
      </w:r>
    </w:p>
    <w:p w14:paraId="2C25AE54" w14:textId="3F73A757" w:rsidR="005D57C1" w:rsidRPr="00BF4F19" w:rsidRDefault="005D57C1" w:rsidP="005D57C1">
      <w:pPr>
        <w:pStyle w:val="Heading4"/>
      </w:pPr>
      <w:r w:rsidRPr="00BF4F19">
        <w:t>The a</w:t>
      </w:r>
      <w:r w:rsidR="00AD33F1">
        <w:t xml:space="preserve">ff </w:t>
      </w:r>
      <w:r w:rsidRPr="00BF4F19">
        <w:t xml:space="preserve">can’t overcome geopolitical growth imperatives or basic human interest. Causes </w:t>
      </w:r>
      <w:r w:rsidRPr="00BF4F19">
        <w:rPr>
          <w:u w:val="single"/>
        </w:rPr>
        <w:t>transition wars</w:t>
      </w:r>
      <w:r w:rsidRPr="00BF4F19">
        <w:t xml:space="preserve"> over resources and relative positioning. </w:t>
      </w:r>
    </w:p>
    <w:p w14:paraId="3C9D9725" w14:textId="77777777" w:rsidR="005D57C1" w:rsidRPr="00BF4F19" w:rsidRDefault="005D57C1" w:rsidP="005D57C1">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168-172, dml)</w:t>
      </w:r>
    </w:p>
    <w:p w14:paraId="04BC3CFD" w14:textId="77777777" w:rsidR="005D57C1" w:rsidRPr="00BF4F19" w:rsidRDefault="005D57C1" w:rsidP="005D57C1">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447C6185" w14:textId="77777777" w:rsidR="005D57C1" w:rsidRPr="00BF4F19" w:rsidRDefault="005D57C1" w:rsidP="005D57C1">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547817">
        <w:rPr>
          <w:rStyle w:val="StyleUnderline"/>
          <w:highlight w:val="cyan"/>
        </w:rPr>
        <w:t xml:space="preserve">oil and gas </w:t>
      </w:r>
      <w:r w:rsidRPr="00547817">
        <w:rPr>
          <w:rStyle w:val="Emphasis"/>
          <w:highlight w:val="cyan"/>
        </w:rPr>
        <w:t>will not disappear</w:t>
      </w:r>
      <w:r w:rsidRPr="00BF4F19">
        <w:rPr>
          <w:rStyle w:val="StyleUnderline"/>
        </w:rPr>
        <w:t xml:space="preserve"> any time soon</w:t>
      </w:r>
      <w:r w:rsidRPr="00BF4F19">
        <w:rPr>
          <w:sz w:val="14"/>
        </w:rPr>
        <w:t xml:space="preserve">. Rather, </w:t>
      </w:r>
      <w:r w:rsidRPr="00BF4F19">
        <w:rPr>
          <w:rStyle w:val="StyleUnderline"/>
        </w:rPr>
        <w:t xml:space="preserve">we will observe a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 xml:space="preserve">An </w:t>
      </w:r>
      <w:r w:rsidRPr="00547817">
        <w:rPr>
          <w:rStyle w:val="StyleUnderline"/>
          <w:highlight w:val="cyan"/>
        </w:rPr>
        <w:t>effort to fast-track</w:t>
      </w:r>
      <w:r w:rsidRPr="00BF4F19">
        <w:rPr>
          <w:rStyle w:val="StyleUnderline"/>
        </w:rPr>
        <w:t xml:space="preserve">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547817">
        <w:rPr>
          <w:rStyle w:val="StyleUnderline"/>
          <w:highlight w:val="cyan"/>
        </w:rPr>
        <w:t>increase</w:t>
      </w:r>
      <w:r w:rsidRPr="00BF4F19">
        <w:rPr>
          <w:sz w:val="14"/>
        </w:rPr>
        <w:t xml:space="preserve"> in </w:t>
      </w:r>
      <w:r w:rsidRPr="00BF4F19">
        <w:rPr>
          <w:rStyle w:val="StyleUnderline"/>
        </w:rPr>
        <w:t xml:space="preserve">the use of </w:t>
      </w:r>
      <w:r w:rsidRPr="00AD33F1">
        <w:rPr>
          <w:rStyle w:val="Emphasis"/>
        </w:rPr>
        <w:t>methane</w:t>
      </w:r>
      <w:r w:rsidRPr="00AD33F1">
        <w:rPr>
          <w:sz w:val="14"/>
        </w:rPr>
        <w:t xml:space="preserve">— which is, at least for Europe, </w:t>
      </w:r>
      <w:r w:rsidRPr="00AD33F1">
        <w:rPr>
          <w:rStyle w:val="StyleUnderline"/>
        </w:rPr>
        <w:t>another source</w:t>
      </w:r>
      <w:r w:rsidRPr="00BF4F19">
        <w:rPr>
          <w:rStyle w:val="StyleUnderline"/>
        </w:rPr>
        <w:t xml:space="preserve"> of </w:t>
      </w:r>
      <w:r w:rsidRPr="00547817">
        <w:rPr>
          <w:rStyle w:val="Emphasis"/>
          <w:highlight w:val="cyan"/>
        </w:rPr>
        <w:t>conflic</w:t>
      </w:r>
      <w:r w:rsidRPr="00BF4F19">
        <w:rPr>
          <w:rStyle w:val="Emphasis"/>
        </w:rPr>
        <w:t>tual geopolitical relations</w:t>
      </w:r>
      <w:r w:rsidRPr="00BF4F19">
        <w:rPr>
          <w:sz w:val="14"/>
        </w:rPr>
        <w:t>, in its case with Russia.</w:t>
      </w:r>
    </w:p>
    <w:p w14:paraId="72B5FA37" w14:textId="77777777" w:rsidR="005D57C1" w:rsidRPr="00BF4F19" w:rsidRDefault="005D57C1" w:rsidP="005D57C1">
      <w:pPr>
        <w:rPr>
          <w:sz w:val="14"/>
        </w:rPr>
      </w:pPr>
      <w:r w:rsidRPr="00BF4F19">
        <w:rPr>
          <w:sz w:val="14"/>
        </w:rPr>
        <w:t xml:space="preserve">Second, as discussed in The New Map by energy expert and Pulitzer Prize winner Daniel Yergin, </w:t>
      </w:r>
      <w:r w:rsidRPr="00BF4F19">
        <w:rPr>
          <w:rStyle w:val="StyleUnderline"/>
        </w:rPr>
        <w:t xml:space="preserve">we are </w:t>
      </w:r>
      <w:r w:rsidRPr="00BF4F19">
        <w:rPr>
          <w:rStyle w:val="Emphasis"/>
        </w:rPr>
        <w:t>by no means close</w:t>
      </w:r>
      <w:r w:rsidRPr="00BF4F19">
        <w:rPr>
          <w:rStyle w:val="StyleUnderline"/>
        </w:rPr>
        <w:t xml:space="preserve"> to seeing the end of geopolitics and power politics in the world</w:t>
      </w:r>
      <w:r w:rsidRPr="00BF4F19">
        <w:rPr>
          <w:sz w:val="14"/>
        </w:rPr>
        <w:t xml:space="preserve">. Specifically in the realm of energy, </w:t>
      </w:r>
      <w:r w:rsidRPr="00BF4F19">
        <w:rPr>
          <w:rStyle w:val="StyleUnderline"/>
        </w:rPr>
        <w:t xml:space="preserve">new materials such as </w:t>
      </w:r>
      <w:r w:rsidRPr="00547817">
        <w:rPr>
          <w:rStyle w:val="StyleUnderline"/>
          <w:highlight w:val="cyan"/>
        </w:rPr>
        <w:t>rare-earth</w:t>
      </w:r>
      <w:r w:rsidRPr="00BF4F19">
        <w:rPr>
          <w:rStyle w:val="StyleUnderline"/>
        </w:rPr>
        <w:t xml:space="preserve"> metals will </w:t>
      </w:r>
      <w:r w:rsidRPr="00547817">
        <w:rPr>
          <w:rStyle w:val="StyleUnderline"/>
          <w:highlight w:val="cyan"/>
        </w:rPr>
        <w:t xml:space="preserve">become </w:t>
      </w:r>
      <w:r w:rsidRPr="00547817">
        <w:rPr>
          <w:rStyle w:val="Emphasis"/>
          <w:highlight w:val="cyan"/>
        </w:rPr>
        <w:t>focal 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w:t>
      </w:r>
      <w:r w:rsidRPr="00547817">
        <w:rPr>
          <w:rStyle w:val="StyleUnderline"/>
          <w:highlight w:val="cyan"/>
        </w:rPr>
        <w:t>levels of access</w:t>
      </w:r>
      <w:r w:rsidRPr="00BF4F19">
        <w:rPr>
          <w:rStyle w:val="StyleUnderline"/>
        </w:rPr>
        <w:t xml:space="preserve"> to them will </w:t>
      </w:r>
      <w:r w:rsidRPr="00547817">
        <w:rPr>
          <w:rStyle w:val="Emphasis"/>
          <w:highlight w:val="cyan"/>
        </w:rPr>
        <w:t>reshape</w:t>
      </w:r>
      <w:r w:rsidRPr="00547817">
        <w:rPr>
          <w:rStyle w:val="StyleUnderline"/>
          <w:highlight w:val="cyan"/>
        </w:rPr>
        <w:t xml:space="preserve"> the world order</w:t>
      </w:r>
      <w:r w:rsidRPr="00BF4F19">
        <w:rPr>
          <w:rStyle w:val="StyleUnderline"/>
        </w:rPr>
        <w:t xml:space="preserve">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BF4F19">
        <w:rPr>
          <w:rStyle w:val="StyleUnderline"/>
        </w:rPr>
        <w:t xml:space="preserve">Military strategies and foreign policy priorities will be </w:t>
      </w:r>
      <w:r w:rsidRPr="00BF4F19">
        <w:rPr>
          <w:rStyle w:val="Emphasis"/>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A4CF416" w14:textId="1B96997E" w:rsidR="005D57C1" w:rsidRPr="00BF4F19" w:rsidRDefault="005D57C1" w:rsidP="005D57C1">
      <w:pPr>
        <w:rPr>
          <w:sz w:val="14"/>
        </w:rPr>
      </w:pPr>
      <w:r w:rsidRPr="00BF4F19">
        <w:rPr>
          <w:sz w:val="14"/>
        </w:rPr>
        <w:t xml:space="preserve">Any predictions about geoeconomics must also acknowledge that climate change is not the only megatrend at play; it overlaps with others, including </w:t>
      </w:r>
      <w:r w:rsidRPr="00547817">
        <w:rPr>
          <w:rStyle w:val="Emphasis"/>
          <w:highlight w:val="cyan"/>
        </w:rPr>
        <w:t>digitalization</w:t>
      </w:r>
      <w:r w:rsidRPr="00547817">
        <w:rPr>
          <w:sz w:val="14"/>
          <w:highlight w:val="cyan"/>
        </w:rPr>
        <w:t xml:space="preserve">, </w:t>
      </w:r>
      <w:r w:rsidRPr="00547817">
        <w:rPr>
          <w:rStyle w:val="Emphasis"/>
          <w:highlight w:val="cyan"/>
        </w:rPr>
        <w:t>automation</w:t>
      </w:r>
      <w:r w:rsidRPr="00547817">
        <w:rPr>
          <w:sz w:val="14"/>
          <w:highlight w:val="cyan"/>
        </w:rPr>
        <w:t xml:space="preserve">, </w:t>
      </w:r>
      <w:r w:rsidRPr="00547817">
        <w:rPr>
          <w:rStyle w:val="Emphasis"/>
          <w:highlight w:val="cyan"/>
        </w:rPr>
        <w:t>quantum computing</w:t>
      </w:r>
      <w:r w:rsidRPr="00BF4F19">
        <w:rPr>
          <w:sz w:val="14"/>
        </w:rPr>
        <w:t xml:space="preserve">, </w:t>
      </w:r>
      <w:r w:rsidRPr="00547817">
        <w:rPr>
          <w:rStyle w:val="Emphasis"/>
          <w:highlight w:val="cyan"/>
        </w:rPr>
        <w:t>a</w:t>
      </w:r>
      <w:r w:rsidRPr="00547817">
        <w:rPr>
          <w:sz w:val="14"/>
          <w:highlight w:val="cyan"/>
        </w:rPr>
        <w:t>r</w:t>
      </w:r>
      <w:r w:rsidRPr="00A8581D">
        <w:rPr>
          <w:sz w:val="14"/>
        </w:rPr>
        <w:t>tificial</w:t>
      </w:r>
      <w:r w:rsidRPr="00BF4F19">
        <w:rPr>
          <w:sz w:val="14"/>
        </w:rPr>
        <w:t xml:space="preserve"> </w:t>
      </w:r>
      <w:r w:rsidRPr="00547817">
        <w:rPr>
          <w:rStyle w:val="Emphasis"/>
          <w:highlight w:val="cyan"/>
        </w:rPr>
        <w:t>i</w:t>
      </w:r>
      <w:r w:rsidRPr="00BF4F19">
        <w:rPr>
          <w:sz w:val="14"/>
        </w:rPr>
        <w:t xml:space="preserve">ntelligence, </w:t>
      </w:r>
      <w:r w:rsidRPr="00BF4F19">
        <w:rPr>
          <w:rStyle w:val="StyleUnderline"/>
        </w:rPr>
        <w:t xml:space="preserve">and </w:t>
      </w:r>
      <w:r w:rsidRPr="00BF4F19">
        <w:rPr>
          <w:rStyle w:val="Emphasis"/>
        </w:rPr>
        <w:t>big data</w:t>
      </w:r>
      <w:r w:rsidRPr="00BF4F19">
        <w:rPr>
          <w:sz w:val="14"/>
        </w:rPr>
        <w:t xml:space="preserve">, </w:t>
      </w:r>
      <w:r w:rsidRPr="00BF4F19">
        <w:rPr>
          <w:rStyle w:val="StyleUnderline"/>
        </w:rPr>
        <w:t>all</w:t>
      </w:r>
      <w:r w:rsidRPr="00BF4F19">
        <w:rPr>
          <w:sz w:val="14"/>
        </w:rPr>
        <w:t xml:space="preserve"> of which </w:t>
      </w:r>
      <w:r w:rsidRPr="00BF4F19">
        <w:rPr>
          <w:rStyle w:val="StyleUnderline"/>
        </w:rPr>
        <w:t xml:space="preserve">exhibit important </w:t>
      </w:r>
      <w:r w:rsidRPr="00BF4F19">
        <w:rPr>
          <w:rStyle w:val="Emphasis"/>
        </w:rPr>
        <w:t>winner-take-all</w:t>
      </w:r>
      <w:r w:rsidRPr="00BF4F19">
        <w:rPr>
          <w:rStyle w:val="StyleUnderline"/>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BF4F19">
        <w:rPr>
          <w:rStyle w:val="StyleUnderline"/>
        </w:rPr>
        <w:t xml:space="preserve">the </w:t>
      </w:r>
      <w:r w:rsidRPr="00547817">
        <w:rPr>
          <w:rStyle w:val="StyleUnderline"/>
          <w:highlight w:val="cyan"/>
        </w:rPr>
        <w:t>risk</w:t>
      </w:r>
      <w:r w:rsidRPr="00BF4F19">
        <w:rPr>
          <w:rStyle w:val="StyleUnderline"/>
        </w:rPr>
        <w:t xml:space="preserve"> of </w:t>
      </w:r>
      <w:r w:rsidRPr="00547817">
        <w:rPr>
          <w:rStyle w:val="StyleUnderline"/>
          <w:highlight w:val="cyan"/>
        </w:rPr>
        <w:t>escalation to</w:t>
      </w:r>
      <w:r w:rsidRPr="00BF4F19">
        <w:rPr>
          <w:rStyle w:val="StyleUnderline"/>
        </w:rPr>
        <w:t xml:space="preserve"> </w:t>
      </w:r>
      <w:r w:rsidRPr="00BF4F19">
        <w:rPr>
          <w:rStyle w:val="Emphasis"/>
        </w:rPr>
        <w:t xml:space="preserve">more </w:t>
      </w:r>
      <w:r w:rsidRPr="00547817">
        <w:rPr>
          <w:rStyle w:val="Emphasis"/>
          <w:highlight w:val="cyan"/>
        </w:rPr>
        <w:t>open confrontation</w:t>
      </w:r>
      <w:r w:rsidRPr="00547817">
        <w:rPr>
          <w:rStyle w:val="StyleUnderline"/>
          <w:highlight w:val="cyan"/>
        </w:rPr>
        <w:t xml:space="preserve"> between superpowers</w:t>
      </w:r>
      <w:r w:rsidR="00A8581D">
        <w:rPr>
          <w:rStyle w:val="StyleUnderline"/>
        </w:rPr>
        <w:t>’</w:t>
      </w:r>
      <w:r w:rsidRPr="00BF4F19">
        <w:rPr>
          <w:rStyle w:val="StyleUnderline"/>
        </w:rPr>
        <w:t xml:space="preserve"> is </w:t>
      </w:r>
      <w:r w:rsidRPr="00BF4F19">
        <w:rPr>
          <w:rStyle w:val="Emphasis"/>
        </w:rPr>
        <w:t>high</w:t>
      </w:r>
      <w:r w:rsidRPr="00BF4F19">
        <w:rPr>
          <w:sz w:val="14"/>
        </w:rPr>
        <w:t>.</w:t>
      </w:r>
    </w:p>
    <w:p w14:paraId="053CBD3F" w14:textId="77777777" w:rsidR="005D57C1" w:rsidRPr="00BF4F19" w:rsidRDefault="005D57C1" w:rsidP="005D57C1">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BF4F19">
        <w:rPr>
          <w:rStyle w:val="StyleUnderline"/>
        </w:rPr>
        <w:t>in</w:t>
      </w:r>
      <w:r w:rsidRPr="00BF4F19">
        <w:rPr>
          <w:sz w:val="14"/>
        </w:rPr>
        <w:t xml:space="preserve"> the twenty-first century? Allison reviews </w:t>
      </w:r>
      <w:r w:rsidRPr="00547817">
        <w:rPr>
          <w:rStyle w:val="Emphasis"/>
          <w:highlight w:val="cyan"/>
        </w:rPr>
        <w:t>sixteen</w:t>
      </w:r>
      <w:r w:rsidRPr="00547817">
        <w:rPr>
          <w:rStyle w:val="StyleUnderline"/>
          <w:highlight w:val="cyan"/>
        </w:rPr>
        <w:t xml:space="preserve"> instances</w:t>
      </w:r>
      <w:r w:rsidRPr="00BF4F19">
        <w:rPr>
          <w:rStyle w:val="StyleUnderline"/>
        </w:rPr>
        <w:t xml:space="preserve"> </w:t>
      </w:r>
      <w:r w:rsidRPr="00547817">
        <w:rPr>
          <w:rStyle w:val="StyleUnderline"/>
          <w:highlight w:val="cyan"/>
        </w:rPr>
        <w:t>of swaps in economic supremac</w:t>
      </w:r>
      <w:r w:rsidRPr="00BF4F19">
        <w:rPr>
          <w:rStyle w:val="StyleUnderline"/>
        </w:rPr>
        <w:t>y between countries over the past five hundred years</w:t>
      </w:r>
      <w:r w:rsidRPr="00BF4F19">
        <w:rPr>
          <w:sz w:val="14"/>
        </w:rPr>
        <w:t xml:space="preserve"> and paints a grim picture: </w:t>
      </w:r>
      <w:r w:rsidRPr="00547817">
        <w:rPr>
          <w:rStyle w:val="StyleUnderline"/>
          <w:highlight w:val="cyan"/>
        </w:rPr>
        <w:t xml:space="preserve">war broke out in </w:t>
      </w:r>
      <w:r w:rsidRPr="00547817">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 xml:space="preserve">rising </w:t>
      </w:r>
      <w:r w:rsidRPr="00547817">
        <w:rPr>
          <w:rStyle w:val="Emphasis"/>
          <w:highlight w:val="cyan"/>
        </w:rPr>
        <w:t>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547817">
        <w:rPr>
          <w:rStyle w:val="Emphasis"/>
          <w:highlight w:val="cyan"/>
        </w:rPr>
        <w:t>inevitabl</w:t>
      </w:r>
      <w:r w:rsidRPr="00BF4F19">
        <w:rPr>
          <w:rStyle w:val="Emphasis"/>
        </w:rPr>
        <w:t>y</w:t>
      </w:r>
      <w:r w:rsidRPr="00BF4F19">
        <w:rPr>
          <w:rStyle w:val="StyleUnderline"/>
        </w:rPr>
        <w:t xml:space="preserve"> push other countries to pick sides</w:t>
      </w:r>
      <w:r w:rsidRPr="00BF4F19">
        <w:rPr>
          <w:sz w:val="14"/>
        </w:rPr>
        <w:t>.</w:t>
      </w:r>
    </w:p>
    <w:p w14:paraId="0634D7C8" w14:textId="77777777" w:rsidR="005D57C1" w:rsidRPr="00BF4F19" w:rsidRDefault="005D57C1" w:rsidP="005D57C1">
      <w:pPr>
        <w:rPr>
          <w:sz w:val="14"/>
        </w:rPr>
      </w:pPr>
      <w:r w:rsidRPr="00BF4F19">
        <w:rPr>
          <w:sz w:val="14"/>
        </w:rPr>
        <w:t>The politics of degrowth</w:t>
      </w:r>
    </w:p>
    <w:p w14:paraId="3446C87B" w14:textId="77777777" w:rsidR="005D57C1" w:rsidRPr="00BF4F19" w:rsidRDefault="005D57C1" w:rsidP="005D57C1">
      <w:pPr>
        <w:rPr>
          <w:sz w:val="14"/>
        </w:rPr>
      </w:pPr>
      <w:r w:rsidRPr="00BF4F19">
        <w:rPr>
          <w:sz w:val="14"/>
        </w:rPr>
        <w:lastRenderedPageBreak/>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1A85F2B3" w14:textId="77777777" w:rsidR="005D57C1" w:rsidRPr="00BF4F19" w:rsidRDefault="005D57C1" w:rsidP="005D57C1">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there is </w:t>
      </w:r>
      <w:r w:rsidRPr="00BF4F19">
        <w:rPr>
          <w:rStyle w:val="Emphasis"/>
        </w:rPr>
        <w:t>no scenario</w:t>
      </w:r>
      <w:r w:rsidRPr="00BF4F19">
        <w:rPr>
          <w:rStyle w:val="StyleUnderline"/>
        </w:rPr>
        <w:t xml:space="preserve"> under which a small set of countries </w:t>
      </w:r>
      <w:r w:rsidRPr="00BF4F19">
        <w:rPr>
          <w:rStyle w:val="Emphasis"/>
        </w:rPr>
        <w:t>willingly</w:t>
      </w:r>
      <w:r w:rsidRPr="00BF4F19">
        <w:rPr>
          <w:rStyle w:val="StyleUnderline"/>
        </w:rPr>
        <w:t xml:space="preserve"> makes such an act of </w:t>
      </w:r>
      <w:r w:rsidRPr="00BF4F19">
        <w:rPr>
          <w:rStyle w:val="Emphasis"/>
        </w:rPr>
        <w:t>self-sacrifice</w:t>
      </w:r>
      <w:r w:rsidRPr="00BF4F19">
        <w:rPr>
          <w:rStyle w:val="StyleUnderline"/>
        </w:rPr>
        <w:t xml:space="preserve"> for the global common 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1FBC729A" w14:textId="77777777" w:rsidR="005D57C1" w:rsidRPr="00BF4F19" w:rsidRDefault="005D57C1" w:rsidP="005D57C1">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rich countries themselves will remain in conditions of </w:t>
      </w:r>
      <w:r w:rsidRPr="00BF4F19">
        <w:rPr>
          <w:rStyle w:val="Emphasis"/>
        </w:rPr>
        <w:t>relative scarcity</w:t>
      </w:r>
      <w:r w:rsidRPr="00BF4F19">
        <w:rPr>
          <w:sz w:val="14"/>
        </w:rPr>
        <w:t xml:space="preserve">, which will only be felt more acutely as climate change unleashes its negative effects. This implies that </w:t>
      </w:r>
      <w:r w:rsidRPr="00BF4F19">
        <w:rPr>
          <w:rStyle w:val="StyleUnderline"/>
        </w:rPr>
        <w:t xml:space="preserve">the in-group will be in </w:t>
      </w:r>
      <w:r w:rsidRPr="00BF4F19">
        <w:rPr>
          <w:rStyle w:val="Emphasis"/>
        </w:rPr>
        <w:t>constant need</w:t>
      </w:r>
      <w:r w:rsidRPr="00BF4F19">
        <w:rPr>
          <w:rStyle w:val="StyleUnderline"/>
        </w:rPr>
        <w:t xml:space="preserve"> of extra 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1B8552EB" w14:textId="77777777" w:rsidR="005D57C1" w:rsidRPr="00BF4F19" w:rsidRDefault="005D57C1" w:rsidP="005D57C1">
      <w:pPr>
        <w:rPr>
          <w:sz w:val="14"/>
        </w:rPr>
      </w:pPr>
      <w:r w:rsidRPr="00BF4F19">
        <w:rPr>
          <w:sz w:val="14"/>
        </w:rPr>
        <w:t xml:space="preserve">In addition, </w:t>
      </w:r>
      <w:r w:rsidRPr="00BF4F19">
        <w:rPr>
          <w:rStyle w:val="StyleUnderline"/>
        </w:rPr>
        <w:t>countries</w:t>
      </w:r>
      <w:r w:rsidRPr="00BF4F19">
        <w:rPr>
          <w:sz w:val="14"/>
        </w:rPr>
        <w:t xml:space="preserve"> themselves, as we have seen, </w:t>
      </w:r>
      <w:r w:rsidRPr="00BF4F19">
        <w:rPr>
          <w:rStyle w:val="StyleUnderline"/>
        </w:rPr>
        <w:t xml:space="preserve">experience </w:t>
      </w:r>
      <w:r w:rsidRPr="00BF4F19">
        <w:rPr>
          <w:rStyle w:val="Emphasis"/>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BF4F19">
        <w:rPr>
          <w:rStyle w:val="StyleUnderline"/>
        </w:rPr>
        <w:t xml:space="preserve">you </w:t>
      </w:r>
      <w:r w:rsidRPr="00BF4F19">
        <w:rPr>
          <w:rStyle w:val="Emphasis"/>
        </w:rPr>
        <w:t>cannot expect</w:t>
      </w:r>
      <w:r w:rsidRPr="00BF4F19">
        <w:rPr>
          <w:rStyle w:val="StyleUnderline"/>
        </w:rPr>
        <w:t xml:space="preserve">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w:t>
      </w:r>
      <w:r w:rsidRPr="00BF4F19">
        <w:rPr>
          <w:rStyle w:val="StyleUnderline"/>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64CAB418" w14:textId="77777777" w:rsidR="005D57C1" w:rsidRPr="00BF4F19" w:rsidRDefault="005D57C1" w:rsidP="005D57C1">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4F6BFBCC" w14:textId="77777777" w:rsidR="005D57C1" w:rsidRPr="00BF4F19" w:rsidRDefault="005D57C1" w:rsidP="005D57C1">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454C29D0" w14:textId="77777777" w:rsidR="005D57C1" w:rsidRPr="00BF4F19" w:rsidRDefault="005D57C1" w:rsidP="005D57C1">
      <w:pPr>
        <w:pStyle w:val="Heading4"/>
      </w:pPr>
      <w:r w:rsidRPr="00BF4F19">
        <w:t xml:space="preserve">If the transition isn’t </w:t>
      </w:r>
      <w:r w:rsidRPr="00BF4F19">
        <w:rPr>
          <w:u w:val="single"/>
        </w:rPr>
        <w:t>unanimous</w:t>
      </w:r>
      <w:r w:rsidRPr="00BF4F19">
        <w:t xml:space="preserve"> and </w:t>
      </w:r>
      <w:r w:rsidRPr="00BF4F19">
        <w:rPr>
          <w:u w:val="single"/>
        </w:rPr>
        <w:t>simultaneous</w:t>
      </w:r>
      <w:r w:rsidRPr="00BF4F19">
        <w:t xml:space="preserve">, it backslides into </w:t>
      </w:r>
      <w:r w:rsidRPr="00BF4F19">
        <w:rPr>
          <w:u w:val="single"/>
        </w:rPr>
        <w:t>xenophobic protectionism</w:t>
      </w:r>
      <w:r w:rsidRPr="00BF4F19">
        <w:t>.</w:t>
      </w:r>
    </w:p>
    <w:p w14:paraId="15ECD92C" w14:textId="77777777" w:rsidR="005D57C1" w:rsidRPr="00BF4F19" w:rsidRDefault="005D57C1" w:rsidP="005D57C1">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62-63, dml)</w:t>
      </w:r>
    </w:p>
    <w:p w14:paraId="3A5420D6" w14:textId="77777777" w:rsidR="005D57C1" w:rsidRPr="00BF4F19" w:rsidRDefault="005D57C1" w:rsidP="005D57C1">
      <w:pPr>
        <w:rPr>
          <w:sz w:val="14"/>
        </w:rPr>
      </w:pPr>
      <w:r w:rsidRPr="00BF4F19">
        <w:rPr>
          <w:sz w:val="14"/>
        </w:rPr>
        <w:t xml:space="preserve">Another dynamic element that receives too little attention in the degrowth literature is the international dimension of the policy agenda.42 </w:t>
      </w:r>
      <w:r w:rsidRPr="00BF4F19">
        <w:rPr>
          <w:rStyle w:val="StyleUnderline"/>
        </w:rPr>
        <w:t xml:space="preserve">What happens if </w:t>
      </w:r>
      <w:r w:rsidRPr="00BF4F19">
        <w:rPr>
          <w:rStyle w:val="Emphasis"/>
        </w:rPr>
        <w:t>one country</w:t>
      </w:r>
      <w:r w:rsidRPr="00BF4F19">
        <w:rPr>
          <w:rStyle w:val="StyleUnderline"/>
        </w:rPr>
        <w:t xml:space="preserve"> decides to walk down the ecosocialism path</w:t>
      </w:r>
      <w:r w:rsidRPr="00BF4F19">
        <w:rPr>
          <w:sz w:val="14"/>
        </w:rPr>
        <w:t xml:space="preserve">, </w:t>
      </w:r>
      <w:r w:rsidRPr="00BF4F19">
        <w:rPr>
          <w:rStyle w:val="StyleUnderline"/>
        </w:rPr>
        <w:t xml:space="preserve">but others </w:t>
      </w:r>
      <w:r w:rsidRPr="00BF4F19">
        <w:rPr>
          <w:rStyle w:val="Emphasis"/>
        </w:rPr>
        <w:t>do not</w:t>
      </w:r>
      <w:r w:rsidRPr="00BF4F19">
        <w:rPr>
          <w:rStyle w:val="StyleUnderline"/>
        </w:rPr>
        <w:t>?</w:t>
      </w:r>
      <w:r w:rsidRPr="00BF4F19">
        <w:rPr>
          <w:sz w:val="14"/>
        </w:rPr>
        <w:t xml:space="preserve"> In that case, </w:t>
      </w:r>
      <w:r w:rsidRPr="00BF4F19">
        <w:rPr>
          <w:rStyle w:val="StyleUnderline"/>
        </w:rPr>
        <w:t>commitment to degrowth leads</w:t>
      </w:r>
      <w:r w:rsidRPr="00BF4F19">
        <w:rPr>
          <w:sz w:val="14"/>
        </w:rPr>
        <w:t xml:space="preserve">, in an act of selfpreservation and contrary to the idyllic narrative, </w:t>
      </w:r>
      <w:r w:rsidRPr="00BF4F19">
        <w:rPr>
          <w:rStyle w:val="StyleUnderline"/>
        </w:rPr>
        <w:t xml:space="preserve">to an </w:t>
      </w:r>
      <w:r w:rsidRPr="00BF4F19">
        <w:rPr>
          <w:rStyle w:val="Emphasis"/>
        </w:rPr>
        <w:t>insular worldview</w:t>
      </w:r>
      <w:r w:rsidRPr="00BF4F19">
        <w:rPr>
          <w:rStyle w:val="StyleUnderline"/>
        </w:rPr>
        <w:t xml:space="preserve"> and </w:t>
      </w:r>
      <w:r w:rsidRPr="00BF4F19">
        <w:rPr>
          <w:rStyle w:val="Emphasis"/>
        </w:rPr>
        <w:t>closure</w:t>
      </w:r>
      <w:r w:rsidRPr="00BF4F19">
        <w:rPr>
          <w:rStyle w:val="StyleUnderline"/>
        </w:rPr>
        <w:t xml:space="preserve"> from the outside world</w:t>
      </w:r>
      <w:r w:rsidRPr="00BF4F19">
        <w:rPr>
          <w:sz w:val="14"/>
        </w:rPr>
        <w:t>.43</w:t>
      </w:r>
    </w:p>
    <w:p w14:paraId="487C7FE4" w14:textId="77777777" w:rsidR="005D57C1" w:rsidRPr="00BF4F19" w:rsidRDefault="005D57C1" w:rsidP="005D57C1">
      <w:pPr>
        <w:rPr>
          <w:sz w:val="14"/>
        </w:rPr>
      </w:pPr>
      <w:r w:rsidRPr="00BF4F19">
        <w:rPr>
          <w:sz w:val="14"/>
        </w:rPr>
        <w:lastRenderedPageBreak/>
        <w:t xml:space="preserve">This is true, first, because the </w:t>
      </w:r>
      <w:r w:rsidRPr="00BF4F19">
        <w:rPr>
          <w:rStyle w:val="StyleUnderline"/>
        </w:rPr>
        <w:t>economic scale-down</w:t>
      </w:r>
      <w:r w:rsidRPr="00BF4F19">
        <w:rPr>
          <w:sz w:val="14"/>
        </w:rPr>
        <w:t xml:space="preserve"> envisioned by ecosocialism </w:t>
      </w:r>
      <w:r w:rsidRPr="00BF4F19">
        <w:rPr>
          <w:rStyle w:val="Emphasis"/>
        </w:rPr>
        <w:t>reins in</w:t>
      </w:r>
      <w:r w:rsidRPr="00BF4F19">
        <w:rPr>
          <w:rStyle w:val="StyleUnderline"/>
        </w:rPr>
        <w:t xml:space="preserve"> international trade</w:t>
      </w:r>
      <w:r w:rsidRPr="00BF4F19">
        <w:rPr>
          <w:sz w:val="14"/>
        </w:rPr>
        <w:t xml:space="preserve">. </w:t>
      </w:r>
      <w:r w:rsidRPr="00BF4F19">
        <w:rPr>
          <w:rStyle w:val="StyleUnderline"/>
        </w:rPr>
        <w:t>Production needs to be carried out on a smaller scale and as locally as possible to avoid environment-damaging global supply chains</w:t>
      </w:r>
      <w:r w:rsidRPr="00BF4F19">
        <w:rPr>
          <w:sz w:val="14"/>
        </w:rPr>
        <w:t xml:space="preserve">, </w:t>
      </w:r>
      <w:r w:rsidRPr="00BF4F19">
        <w:rPr>
          <w:rStyle w:val="StyleUnderline"/>
        </w:rPr>
        <w:t xml:space="preserve">so exchanges between countries will </w:t>
      </w:r>
      <w:r w:rsidRPr="00BF4F19">
        <w:rPr>
          <w:rStyle w:val="Emphasis"/>
        </w:rPr>
        <w:t>shrink</w:t>
      </w:r>
      <w:r w:rsidRPr="00BF4F19">
        <w:rPr>
          <w:sz w:val="14"/>
        </w:rPr>
        <w:t xml:space="preserve">. Along the same logic, </w:t>
      </w:r>
      <w:r w:rsidRPr="00BF4F19">
        <w:rPr>
          <w:rStyle w:val="StyleUnderline"/>
        </w:rPr>
        <w:t xml:space="preserve">international travel will need to be </w:t>
      </w:r>
      <w:r w:rsidRPr="00BF4F19">
        <w:rPr>
          <w:rStyle w:val="Emphasis"/>
        </w:rPr>
        <w:t>reduced</w:t>
      </w:r>
      <w:r w:rsidRPr="00BF4F19">
        <w:rPr>
          <w:sz w:val="14"/>
        </w:rPr>
        <w:t xml:space="preserve">, given the inevitable environmental repercussions of airplanes. </w:t>
      </w:r>
      <w:r w:rsidRPr="00BF4F19">
        <w:rPr>
          <w:rStyle w:val="StyleUnderline"/>
        </w:rPr>
        <w:t xml:space="preserve">As society moves </w:t>
      </w:r>
      <w:r w:rsidRPr="00BF4F19">
        <w:rPr>
          <w:rStyle w:val="Emphasis"/>
        </w:rPr>
        <w:t>full-throttle</w:t>
      </w:r>
      <w:r w:rsidRPr="00BF4F19">
        <w:rPr>
          <w:rStyle w:val="StyleUnderline"/>
        </w:rPr>
        <w:t xml:space="preserve"> toward </w:t>
      </w:r>
      <w:r w:rsidRPr="00BF4F19">
        <w:rPr>
          <w:rStyle w:val="Emphasis"/>
        </w:rPr>
        <w:t>eco-autarky</w:t>
      </w:r>
      <w:r w:rsidRPr="00BF4F19">
        <w:rPr>
          <w:sz w:val="14"/>
        </w:rPr>
        <w:t xml:space="preserve">, </w:t>
      </w:r>
      <w:r w:rsidRPr="00BF4F19">
        <w:rPr>
          <w:rStyle w:val="StyleUnderline"/>
        </w:rPr>
        <w:t xml:space="preserve">we can expect </w:t>
      </w:r>
      <w:r w:rsidRPr="00BF4F19">
        <w:rPr>
          <w:rStyle w:val="Emphasis"/>
        </w:rPr>
        <w:t>less exposure</w:t>
      </w:r>
      <w:r w:rsidRPr="00BF4F19">
        <w:rPr>
          <w:rStyle w:val="StyleUnderline"/>
        </w:rPr>
        <w:t xml:space="preserve"> to outside cultures</w:t>
      </w:r>
      <w:r w:rsidRPr="00BF4F19">
        <w:rPr>
          <w:sz w:val="14"/>
        </w:rPr>
        <w:t xml:space="preserve">, </w:t>
      </w:r>
      <w:r w:rsidRPr="00BF4F19">
        <w:rPr>
          <w:rStyle w:val="StyleUnderline"/>
        </w:rPr>
        <w:t>and</w:t>
      </w:r>
      <w:r w:rsidRPr="00BF4F19">
        <w:rPr>
          <w:sz w:val="14"/>
        </w:rPr>
        <w:t xml:space="preserve"> possibly </w:t>
      </w:r>
      <w:r w:rsidRPr="00BF4F19">
        <w:rPr>
          <w:rStyle w:val="StyleUnderline"/>
        </w:rPr>
        <w:t xml:space="preserve">more </w:t>
      </w:r>
      <w:r w:rsidRPr="00BF4F19">
        <w:rPr>
          <w:rStyle w:val="Emphasis"/>
        </w:rPr>
        <w:t>xenophobia</w:t>
      </w:r>
      <w:r w:rsidRPr="00BF4F19">
        <w:rPr>
          <w:sz w:val="14"/>
        </w:rPr>
        <w:t xml:space="preserve">. So argues Benjamin Friedman in The Moral Consequences of Economic Growth, </w:t>
      </w:r>
      <w:r w:rsidRPr="00BF4F19">
        <w:rPr>
          <w:sz w:val="14"/>
          <w:szCs w:val="14"/>
        </w:rPr>
        <w:t>based on patterns of nationalism across US history. Indeed, this realization dates back to Enlightenment thinkers, who saw commerce as breaking through religious groups, political affiliations, and prejudices in its pursuit of economic gains</w:t>
      </w:r>
      <w:r w:rsidRPr="00BF4F19">
        <w:rPr>
          <w:sz w:val="14"/>
        </w:rPr>
        <w:t>. It inspired the well-known observation by 1800s economist Frédéric Bastiat that “</w:t>
      </w:r>
      <w:r w:rsidRPr="00BF4F19">
        <w:rPr>
          <w:rStyle w:val="StyleUnderline"/>
        </w:rPr>
        <w:t xml:space="preserve">when </w:t>
      </w:r>
      <w:r w:rsidRPr="00BF4F19">
        <w:rPr>
          <w:rStyle w:val="Emphasis"/>
        </w:rPr>
        <w:t>goods</w:t>
      </w:r>
      <w:r w:rsidRPr="00BF4F19">
        <w:rPr>
          <w:rStyle w:val="StyleUnderline"/>
        </w:rPr>
        <w:t xml:space="preserve"> don’t cross borders</w:t>
      </w:r>
      <w:r w:rsidRPr="00BF4F19">
        <w:rPr>
          <w:sz w:val="14"/>
        </w:rPr>
        <w:t xml:space="preserve">, </w:t>
      </w:r>
      <w:r w:rsidRPr="00BF4F19">
        <w:rPr>
          <w:rStyle w:val="Emphasis"/>
        </w:rPr>
        <w:t>soldiers</w:t>
      </w:r>
      <w:r w:rsidRPr="00BF4F19">
        <w:rPr>
          <w:rStyle w:val="StyleUnderline"/>
        </w:rPr>
        <w:t xml:space="preserve"> will</w:t>
      </w:r>
      <w:r w:rsidRPr="00BF4F19">
        <w:rPr>
          <w:sz w:val="14"/>
        </w:rPr>
        <w:t>.” 44</w:t>
      </w:r>
    </w:p>
    <w:p w14:paraId="6B4338F9" w14:textId="77777777" w:rsidR="005D57C1" w:rsidRPr="00BF4F19" w:rsidRDefault="005D57C1" w:rsidP="005D57C1">
      <w:pPr>
        <w:rPr>
          <w:sz w:val="14"/>
        </w:rPr>
      </w:pPr>
      <w:r w:rsidRPr="00BF4F19">
        <w:rPr>
          <w:sz w:val="14"/>
        </w:rPr>
        <w:t xml:space="preserve">Second, the degrowth society will become one of scarcity, however voluntary. When this happens, </w:t>
      </w:r>
      <w:r w:rsidRPr="00BF4F19">
        <w:rPr>
          <w:rStyle w:val="StyleUnderline"/>
        </w:rPr>
        <w:t xml:space="preserve">those who are not interested in such a project will </w:t>
      </w:r>
      <w:r w:rsidRPr="00BF4F19">
        <w:rPr>
          <w:rStyle w:val="Emphasis"/>
        </w:rPr>
        <w:t>flee</w:t>
      </w:r>
      <w:r w:rsidRPr="00BF4F19">
        <w:rPr>
          <w:sz w:val="14"/>
        </w:rPr>
        <w:t xml:space="preserve">. </w:t>
      </w:r>
      <w:r w:rsidRPr="00BF4F19">
        <w:rPr>
          <w:rStyle w:val="StyleUnderline"/>
        </w:rPr>
        <w:t>Who are these likely to be?</w:t>
      </w:r>
      <w:r w:rsidRPr="00BF4F19">
        <w:rPr>
          <w:sz w:val="14"/>
        </w:rPr>
        <w:t xml:space="preserve"> Well, to begin with, </w:t>
      </w:r>
      <w:r w:rsidRPr="00BF4F19">
        <w:rPr>
          <w:rStyle w:val="StyleUnderline"/>
        </w:rPr>
        <w:t xml:space="preserve">probably the </w:t>
      </w:r>
      <w:r w:rsidRPr="00BF4F19">
        <w:rPr>
          <w:rStyle w:val="Emphasis"/>
        </w:rPr>
        <w:t>rich</w:t>
      </w:r>
      <w:r w:rsidRPr="00BF4F19">
        <w:rPr>
          <w:sz w:val="14"/>
        </w:rPr>
        <w:t xml:space="preserve">, </w:t>
      </w:r>
      <w:r w:rsidRPr="00BF4F19">
        <w:rPr>
          <w:rStyle w:val="StyleUnderline"/>
        </w:rPr>
        <w:t xml:space="preserve">along with many </w:t>
      </w:r>
      <w:r w:rsidRPr="00BF4F19">
        <w:rPr>
          <w:rStyle w:val="Emphasis"/>
        </w:rPr>
        <w:t>highly skilled</w:t>
      </w:r>
      <w:r w:rsidRPr="00BF4F19">
        <w:rPr>
          <w:rStyle w:val="StyleUnderline"/>
        </w:rPr>
        <w:t xml:space="preserve"> and </w:t>
      </w:r>
      <w:r w:rsidRPr="00BF4F19">
        <w:rPr>
          <w:rStyle w:val="Emphasis"/>
        </w:rPr>
        <w:t>entrepreneurial</w:t>
      </w:r>
      <w:r w:rsidRPr="00BF4F19">
        <w:rPr>
          <w:rStyle w:val="StyleUnderline"/>
        </w:rPr>
        <w:t xml:space="preserve"> individuals who see possibilities of greater rewards</w:t>
      </w:r>
      <w:r w:rsidRPr="00BF4F19">
        <w:rPr>
          <w:sz w:val="14"/>
        </w:rPr>
        <w:t xml:space="preserve">, self-expression, </w:t>
      </w:r>
      <w:r w:rsidRPr="00BF4F19">
        <w:rPr>
          <w:rStyle w:val="StyleUnderline"/>
        </w:rPr>
        <w:t>and self-fulfillment under democratic capitalism</w:t>
      </w:r>
      <w:r w:rsidRPr="00BF4F19">
        <w:rPr>
          <w:sz w:val="14"/>
        </w:rPr>
        <w:t xml:space="preserve">.45 But of course, </w:t>
      </w:r>
      <w:r w:rsidRPr="00BF4F19">
        <w:rPr>
          <w:rStyle w:val="StyleUnderline"/>
        </w:rPr>
        <w:t xml:space="preserve">the ecosocialist society </w:t>
      </w:r>
      <w:r w:rsidRPr="00BF4F19">
        <w:rPr>
          <w:rStyle w:val="Emphasis"/>
        </w:rPr>
        <w:t>cannot allow</w:t>
      </w:r>
      <w:r w:rsidRPr="00BF4F19">
        <w:rPr>
          <w:rStyle w:val="StyleUnderline"/>
        </w:rPr>
        <w:t xml:space="preserve"> this to happen</w:t>
      </w:r>
      <w:r w:rsidRPr="00BF4F19">
        <w:rPr>
          <w:sz w:val="14"/>
        </w:rPr>
        <w:t>—not only because the financing of its social agenda relies on heavy redistribution, but also because migration would belie the model’s claim of superiority. This would weaken the ideological glue that is fundamental to keeping such a society together.</w:t>
      </w:r>
    </w:p>
    <w:p w14:paraId="0CED9EEC" w14:textId="77777777" w:rsidR="005D57C1" w:rsidRPr="00BF4F19" w:rsidRDefault="005D57C1" w:rsidP="005D57C1">
      <w:pPr>
        <w:rPr>
          <w:sz w:val="14"/>
        </w:rPr>
      </w:pPr>
      <w:r w:rsidRPr="00BF4F19">
        <w:rPr>
          <w:sz w:val="14"/>
        </w:rPr>
        <w:t>Once again, the Soviet Union comes to mind, and in particular the history of the Berlin Wall. After the Second World War, Berlin was divided in two, with one sector occupied by the Soviets and the other by Allied forces—but movement around the city was possible. As living standards started to diverge between the two sectors, people started voting with their feet: over three million East Germans fled to the West. For the reasons noted above, the Soviets could not allow this, and in 1961 they erected a barbedwire fence overnight, which subsequently turned into a highly guarded wall. Thus, a Communist movement that first styled itself “The International” and professed the abolition of passports transformed into a Soviet system with an effective ban on foreign travel.</w:t>
      </w:r>
    </w:p>
    <w:p w14:paraId="12F67DF5" w14:textId="77777777" w:rsidR="005D57C1" w:rsidRPr="00BF4F19" w:rsidRDefault="005D57C1" w:rsidP="005D57C1">
      <w:pPr>
        <w:rPr>
          <w:sz w:val="14"/>
        </w:rPr>
      </w:pPr>
      <w:r w:rsidRPr="00BF4F19">
        <w:rPr>
          <w:sz w:val="14"/>
        </w:rPr>
        <w:t xml:space="preserve">There are reasons to suspect that any </w:t>
      </w:r>
      <w:r w:rsidRPr="00BF4F19">
        <w:rPr>
          <w:rStyle w:val="StyleUnderline"/>
        </w:rPr>
        <w:t xml:space="preserve">degrowth society would need to erect </w:t>
      </w:r>
      <w:r w:rsidRPr="00BF4F19">
        <w:rPr>
          <w:rStyle w:val="Emphasis"/>
        </w:rPr>
        <w:t>substantial barriers</w:t>
      </w:r>
      <w:r w:rsidRPr="00BF4F19">
        <w:rPr>
          <w:rStyle w:val="StyleUnderline"/>
        </w:rPr>
        <w:t xml:space="preserve"> to the outside world to keep its system operational</w:t>
      </w:r>
      <w:r w:rsidRPr="00BF4F19">
        <w:rPr>
          <w:sz w:val="14"/>
        </w:rPr>
        <w:t xml:space="preserve">. Once this is realized, </w:t>
      </w:r>
      <w:r w:rsidRPr="00BF4F19">
        <w:rPr>
          <w:rStyle w:val="StyleUnderline"/>
        </w:rPr>
        <w:t xml:space="preserve">it is </w:t>
      </w:r>
      <w:r w:rsidRPr="00BF4F19">
        <w:rPr>
          <w:rStyle w:val="Emphasis"/>
        </w:rPr>
        <w:t>hard to imagine</w:t>
      </w:r>
      <w:r w:rsidRPr="00BF4F19">
        <w:rPr>
          <w:rStyle w:val="StyleUnderline"/>
        </w:rPr>
        <w:t xml:space="preserve"> this appealing to its potential constituency of environmentally savvy and open-minded internationalists</w:t>
      </w:r>
      <w:r w:rsidRPr="00BF4F19">
        <w:rPr>
          <w:sz w:val="14"/>
        </w:rPr>
        <w:t>—in particular, the urban, cosmopolitan, and educated members of the Millennial and Gen Z generations.</w:t>
      </w:r>
    </w:p>
    <w:p w14:paraId="414DC178" w14:textId="77777777" w:rsidR="00BE6B24" w:rsidRPr="00E558C7" w:rsidRDefault="00BE6B24" w:rsidP="00BE6B24"/>
    <w:p w14:paraId="04B2002D" w14:textId="237C4F4B" w:rsidR="0043032D" w:rsidRPr="00E558C7" w:rsidRDefault="00906DAC" w:rsidP="00906DAC">
      <w:pPr>
        <w:pStyle w:val="Heading3"/>
        <w:rPr>
          <w:rFonts w:cs="Calibri"/>
        </w:rPr>
      </w:pPr>
      <w:r w:rsidRPr="00E558C7">
        <w:rPr>
          <w:rFonts w:cs="Calibri"/>
        </w:rPr>
        <w:lastRenderedPageBreak/>
        <w:t xml:space="preserve">At resource wars </w:t>
      </w:r>
    </w:p>
    <w:p w14:paraId="2E40E731" w14:textId="263F1AEC" w:rsidR="00906DAC" w:rsidRPr="00E558C7" w:rsidRDefault="00906DAC" w:rsidP="00906DAC">
      <w:pPr>
        <w:pStyle w:val="Heading4"/>
        <w:tabs>
          <w:tab w:val="num" w:pos="1440"/>
          <w:tab w:val="num" w:pos="1800"/>
        </w:tabs>
        <w:rPr>
          <w:rFonts w:cs="Calibri"/>
        </w:rPr>
      </w:pPr>
      <w:r w:rsidRPr="00E558C7">
        <w:rPr>
          <w:rFonts w:cs="Calibri"/>
        </w:rPr>
        <w:t xml:space="preserve">No resource wars their research is </w:t>
      </w:r>
      <w:r w:rsidRPr="00E558C7">
        <w:rPr>
          <w:rFonts w:cs="Calibri"/>
          <w:u w:val="single"/>
        </w:rPr>
        <w:t>flawed</w:t>
      </w:r>
      <w:r w:rsidRPr="00E558C7">
        <w:rPr>
          <w:rFonts w:cs="Calibri"/>
        </w:rPr>
        <w:t xml:space="preserve"> – structural factors check. </w:t>
      </w:r>
    </w:p>
    <w:p w14:paraId="0AF21E38" w14:textId="77777777" w:rsidR="00906DAC" w:rsidRPr="00E558C7" w:rsidRDefault="00906DAC" w:rsidP="00906DAC">
      <w:r w:rsidRPr="00E558C7">
        <w:rPr>
          <w:rStyle w:val="Style13ptBold"/>
        </w:rPr>
        <w:t>Baryamov ’18</w:t>
      </w:r>
      <w:r w:rsidRPr="00E558C7">
        <w:t xml:space="preserve"> [Agha; PhD candidate and lecturer in the department of International Relations and International Organization @ University of Groningen; “Review: Dubious nexus between natural resources and conflict,” </w:t>
      </w:r>
      <w:r w:rsidRPr="00E558C7">
        <w:rPr>
          <w:i/>
          <w:iCs/>
        </w:rPr>
        <w:t>Journal of Eurasian Studies</w:t>
      </w:r>
      <w:r w:rsidRPr="00E558C7">
        <w:t xml:space="preserve"> 9(1): 72-81]</w:t>
      </w:r>
    </w:p>
    <w:p w14:paraId="057DEE8A" w14:textId="77777777" w:rsidR="00906DAC" w:rsidRPr="00E558C7" w:rsidRDefault="00906DAC" w:rsidP="00906DAC">
      <w:pPr>
        <w:rPr>
          <w:sz w:val="16"/>
        </w:rPr>
      </w:pPr>
      <w:r w:rsidRPr="00E558C7">
        <w:rPr>
          <w:sz w:val="16"/>
        </w:rPr>
        <w:t xml:space="preserve">The </w:t>
      </w:r>
      <w:r w:rsidRPr="00E558C7">
        <w:rPr>
          <w:rStyle w:val="StyleUnderline"/>
        </w:rPr>
        <w:t xml:space="preserve">arguments of </w:t>
      </w:r>
      <w:r w:rsidRPr="00547817">
        <w:rPr>
          <w:rStyle w:val="StyleUnderline"/>
          <w:highlight w:val="cyan"/>
        </w:rPr>
        <w:t>scarcity adherents have been challenged by</w:t>
      </w:r>
      <w:r w:rsidRPr="00E558C7">
        <w:rPr>
          <w:rStyle w:val="StyleUnderline"/>
        </w:rPr>
        <w:t xml:space="preserve"> a number of</w:t>
      </w:r>
      <w:r w:rsidRPr="00E558C7">
        <w:rPr>
          <w:sz w:val="16"/>
        </w:rPr>
        <w:t xml:space="preserve"> </w:t>
      </w:r>
      <w:r w:rsidRPr="00547817">
        <w:rPr>
          <w:rStyle w:val="Emphasis"/>
          <w:highlight w:val="cyan"/>
        </w:rPr>
        <w:t>scholars</w:t>
      </w:r>
      <w:r w:rsidRPr="00E558C7">
        <w:rPr>
          <w:sz w:val="16"/>
        </w:rPr>
        <w:t xml:space="preserve"> </w:t>
      </w:r>
      <w:r w:rsidRPr="00547817">
        <w:rPr>
          <w:rStyle w:val="StyleUnderline"/>
          <w:highlight w:val="cyan"/>
        </w:rPr>
        <w:t>in</w:t>
      </w:r>
      <w:r w:rsidRPr="00E558C7">
        <w:rPr>
          <w:rStyle w:val="StyleUnderline"/>
        </w:rPr>
        <w:t xml:space="preserve"> terms of</w:t>
      </w:r>
      <w:r w:rsidRPr="00E558C7">
        <w:rPr>
          <w:sz w:val="16"/>
        </w:rPr>
        <w:t xml:space="preserve"> </w:t>
      </w:r>
      <w:r w:rsidRPr="00547817">
        <w:rPr>
          <w:rStyle w:val="Emphasis"/>
          <w:highlight w:val="cyan"/>
        </w:rPr>
        <w:t>qualitative</w:t>
      </w:r>
      <w:r w:rsidRPr="00547817">
        <w:rPr>
          <w:sz w:val="16"/>
          <w:highlight w:val="cyan"/>
        </w:rPr>
        <w:t xml:space="preserve"> </w:t>
      </w:r>
      <w:r w:rsidRPr="00547817">
        <w:rPr>
          <w:rStyle w:val="StyleUnderline"/>
          <w:highlight w:val="cyan"/>
        </w:rPr>
        <w:t>and</w:t>
      </w:r>
      <w:r w:rsidRPr="00547817">
        <w:rPr>
          <w:sz w:val="16"/>
          <w:highlight w:val="cyan"/>
        </w:rPr>
        <w:t xml:space="preserve"> </w:t>
      </w:r>
      <w:r w:rsidRPr="00547817">
        <w:rPr>
          <w:rStyle w:val="Emphasis"/>
          <w:highlight w:val="cyan"/>
        </w:rPr>
        <w:t>quantitative</w:t>
      </w:r>
      <w:r w:rsidRPr="00547817">
        <w:rPr>
          <w:sz w:val="16"/>
          <w:highlight w:val="cyan"/>
        </w:rPr>
        <w:t xml:space="preserve"> </w:t>
      </w:r>
      <w:r w:rsidRPr="00547817">
        <w:rPr>
          <w:rStyle w:val="StyleUnderline"/>
          <w:highlight w:val="cyan"/>
        </w:rPr>
        <w:t>findings.</w:t>
      </w:r>
      <w:r w:rsidRPr="00E558C7">
        <w:rPr>
          <w:sz w:val="16"/>
        </w:rPr>
        <w:t xml:space="preserve"> According to Stern (2016) the assumptions underpinning the scarcity notion are illogical due to the exaggeration of threats arising from oil ownership from misperceptions of market information. Furthermore, Koubi et al. (2013) explain that despite their strong empirical explanations, </w:t>
      </w:r>
      <w:r w:rsidRPr="00E558C7">
        <w:rPr>
          <w:rStyle w:val="StyleUnderline"/>
        </w:rPr>
        <w:t>scarcity scholars have weak</w:t>
      </w:r>
      <w:r w:rsidRPr="00E558C7">
        <w:rPr>
          <w:sz w:val="16"/>
        </w:rPr>
        <w:t xml:space="preserve"> </w:t>
      </w:r>
      <w:r w:rsidRPr="00E558C7">
        <w:rPr>
          <w:rStyle w:val="Emphasis"/>
        </w:rPr>
        <w:t>quantitative</w:t>
      </w:r>
      <w:r w:rsidRPr="00E558C7">
        <w:rPr>
          <w:sz w:val="16"/>
        </w:rPr>
        <w:t xml:space="preserve"> </w:t>
      </w:r>
      <w:r w:rsidRPr="00547817">
        <w:rPr>
          <w:rStyle w:val="StyleUnderline"/>
          <w:highlight w:val="cyan"/>
        </w:rPr>
        <w:t>research results</w:t>
      </w:r>
      <w:r w:rsidRPr="00E558C7">
        <w:rPr>
          <w:rStyle w:val="StyleUnderline"/>
        </w:rPr>
        <w:t xml:space="preserve"> ones that </w:t>
      </w:r>
      <w:r w:rsidRPr="00547817">
        <w:rPr>
          <w:rStyle w:val="StyleUnderline"/>
          <w:highlight w:val="cyan"/>
        </w:rPr>
        <w:t xml:space="preserve">fail to prove </w:t>
      </w:r>
      <w:r w:rsidRPr="00E558C7">
        <w:rPr>
          <w:rStyle w:val="StyleUnderline"/>
        </w:rPr>
        <w:t xml:space="preserve">the </w:t>
      </w:r>
      <w:r w:rsidRPr="00547817">
        <w:rPr>
          <w:rStyle w:val="StyleUnderline"/>
          <w:highlight w:val="cyan"/>
        </w:rPr>
        <w:t>link between</w:t>
      </w:r>
      <w:r w:rsidRPr="00E558C7">
        <w:rPr>
          <w:sz w:val="16"/>
        </w:rPr>
        <w:t xml:space="preserve"> </w:t>
      </w:r>
      <w:r w:rsidRPr="00547817">
        <w:rPr>
          <w:rStyle w:val="Emphasis"/>
          <w:highlight w:val="cyan"/>
        </w:rPr>
        <w:t>resource</w:t>
      </w:r>
      <w:r w:rsidRPr="00547817">
        <w:rPr>
          <w:sz w:val="16"/>
          <w:highlight w:val="cyan"/>
        </w:rPr>
        <w:t xml:space="preserve"> </w:t>
      </w:r>
      <w:r w:rsidRPr="00547817">
        <w:rPr>
          <w:rStyle w:val="StyleUnderline"/>
          <w:highlight w:val="cyan"/>
        </w:rPr>
        <w:t>scarcity and</w:t>
      </w:r>
      <w:r w:rsidRPr="00E558C7">
        <w:rPr>
          <w:sz w:val="16"/>
        </w:rPr>
        <w:t xml:space="preserve"> </w:t>
      </w:r>
      <w:r w:rsidRPr="00E558C7">
        <w:rPr>
          <w:rStyle w:val="Emphasis"/>
        </w:rPr>
        <w:t>intrastate</w:t>
      </w:r>
      <w:r w:rsidRPr="00E558C7">
        <w:rPr>
          <w:sz w:val="16"/>
        </w:rPr>
        <w:t xml:space="preserve"> </w:t>
      </w:r>
      <w:r w:rsidRPr="00E558C7">
        <w:rPr>
          <w:rStyle w:val="StyleUnderline"/>
        </w:rPr>
        <w:t>or</w:t>
      </w:r>
      <w:r w:rsidRPr="00E558C7">
        <w:rPr>
          <w:sz w:val="16"/>
        </w:rPr>
        <w:t xml:space="preserve"> </w:t>
      </w:r>
      <w:r w:rsidRPr="00E558C7">
        <w:rPr>
          <w:rStyle w:val="Emphasis"/>
        </w:rPr>
        <w:t>interstate</w:t>
      </w:r>
      <w:r w:rsidRPr="00E558C7">
        <w:rPr>
          <w:sz w:val="16"/>
        </w:rPr>
        <w:t xml:space="preserve"> </w:t>
      </w:r>
      <w:r w:rsidRPr="00547817">
        <w:rPr>
          <w:rStyle w:val="StyleUnderline"/>
          <w:highlight w:val="cyan"/>
        </w:rPr>
        <w:t>conflict</w:t>
      </w:r>
      <w:r w:rsidRPr="00E558C7">
        <w:rPr>
          <w:rStyle w:val="StyleUnderline"/>
        </w:rPr>
        <w:t>.</w:t>
      </w:r>
      <w:r w:rsidRPr="00E558C7">
        <w:rPr>
          <w:sz w:val="16"/>
        </w:rPr>
        <w:t xml:space="preserve"> The reason for this is that some </w:t>
      </w:r>
      <w:r w:rsidRPr="00E558C7">
        <w:rPr>
          <w:rStyle w:val="StyleUnderline"/>
        </w:rPr>
        <w:t xml:space="preserve">large-N findings </w:t>
      </w:r>
      <w:r w:rsidRPr="00E558C7">
        <w:rPr>
          <w:rStyle w:val="Emphasis"/>
        </w:rPr>
        <w:t>contradict</w:t>
      </w:r>
      <w:r w:rsidRPr="00E558C7">
        <w:rPr>
          <w:rStyle w:val="StyleUnderline"/>
        </w:rPr>
        <w:t xml:space="preserve"> early results</w:t>
      </w:r>
      <w:r w:rsidRPr="00E558C7">
        <w:rPr>
          <w:sz w:val="16"/>
        </w:rPr>
        <w:t xml:space="preserve">, which illustrate that </w:t>
      </w:r>
      <w:r w:rsidRPr="00E558C7">
        <w:rPr>
          <w:rStyle w:val="StyleUnderline"/>
        </w:rPr>
        <w:t>the scarcity-conflict nexus is more</w:t>
      </w:r>
      <w:r w:rsidRPr="00E558C7">
        <w:rPr>
          <w:sz w:val="16"/>
        </w:rPr>
        <w:t xml:space="preserve"> </w:t>
      </w:r>
      <w:r w:rsidRPr="00E558C7">
        <w:rPr>
          <w:rStyle w:val="Emphasis"/>
        </w:rPr>
        <w:t>complicated</w:t>
      </w:r>
      <w:r w:rsidRPr="00E558C7">
        <w:rPr>
          <w:sz w:val="16"/>
        </w:rPr>
        <w:t xml:space="preserve"> </w:t>
      </w:r>
      <w:r w:rsidRPr="00E558C7">
        <w:rPr>
          <w:rStyle w:val="StyleUnderline"/>
        </w:rPr>
        <w:t>than scarcity scholars would have us believe.</w:t>
      </w:r>
      <w:r w:rsidRPr="00E558C7">
        <w:rPr>
          <w:sz w:val="16"/>
        </w:rPr>
        <w:t xml:space="preserve"> </w:t>
      </w:r>
      <w:r w:rsidRPr="00E558C7">
        <w:rPr>
          <w:rStyle w:val="StyleUnderline"/>
        </w:rPr>
        <w:t>Dinar</w:t>
      </w:r>
      <w:r w:rsidRPr="00E558C7">
        <w:rPr>
          <w:sz w:val="16"/>
        </w:rPr>
        <w:t xml:space="preserve"> (2011), meanwhile, </w:t>
      </w:r>
      <w:r w:rsidRPr="00E558C7">
        <w:rPr>
          <w:rStyle w:val="StyleUnderline"/>
        </w:rPr>
        <w:t xml:space="preserve">argues that </w:t>
      </w:r>
      <w:r w:rsidRPr="00547817">
        <w:rPr>
          <w:rStyle w:val="StyleUnderline"/>
          <w:highlight w:val="cyan"/>
        </w:rPr>
        <w:t>natural resource scarcity</w:t>
      </w:r>
      <w:r w:rsidRPr="00E558C7">
        <w:rPr>
          <w:rStyle w:val="StyleUnderline"/>
        </w:rPr>
        <w:t xml:space="preserve"> </w:t>
      </w:r>
      <w:r w:rsidRPr="00547817">
        <w:rPr>
          <w:rStyle w:val="StyleUnderline"/>
          <w:highlight w:val="cyan"/>
        </w:rPr>
        <w:t>may</w:t>
      </w:r>
      <w:r w:rsidRPr="00E558C7">
        <w:rPr>
          <w:rStyle w:val="StyleUnderline"/>
        </w:rPr>
        <w:t xml:space="preserve"> in fact </w:t>
      </w:r>
      <w:r w:rsidRPr="00547817">
        <w:rPr>
          <w:rStyle w:val="StyleUnderline"/>
          <w:highlight w:val="cyan"/>
        </w:rPr>
        <w:t xml:space="preserve">be </w:t>
      </w:r>
      <w:r w:rsidRPr="00E558C7">
        <w:rPr>
          <w:rStyle w:val="StyleUnderline"/>
        </w:rPr>
        <w:t xml:space="preserve">an </w:t>
      </w:r>
      <w:r w:rsidRPr="00547817">
        <w:rPr>
          <w:rStyle w:val="StyleUnderline"/>
          <w:highlight w:val="cyan"/>
        </w:rPr>
        <w:t>important force for</w:t>
      </w:r>
      <w:r w:rsidRPr="00547817">
        <w:rPr>
          <w:sz w:val="16"/>
          <w:highlight w:val="cyan"/>
        </w:rPr>
        <w:t xml:space="preserve"> </w:t>
      </w:r>
      <w:r w:rsidRPr="00547817">
        <w:rPr>
          <w:rStyle w:val="Emphasis"/>
          <w:highlight w:val="cyan"/>
        </w:rPr>
        <w:t>cooperation</w:t>
      </w:r>
      <w:r w:rsidRPr="00547817">
        <w:rPr>
          <w:sz w:val="16"/>
          <w:highlight w:val="cyan"/>
        </w:rPr>
        <w:t xml:space="preserve"> </w:t>
      </w:r>
      <w:r w:rsidRPr="00547817">
        <w:rPr>
          <w:rStyle w:val="StyleUnderline"/>
          <w:highlight w:val="cyan"/>
        </w:rPr>
        <w:t>between states</w:t>
      </w:r>
      <w:r w:rsidRPr="00E558C7">
        <w:rPr>
          <w:sz w:val="16"/>
        </w:rPr>
        <w:t xml:space="preserve">. However, </w:t>
      </w:r>
      <w:r w:rsidRPr="00E558C7">
        <w:rPr>
          <w:rStyle w:val="StyleUnderline"/>
        </w:rPr>
        <w:t>scholars of</w:t>
      </w:r>
      <w:r w:rsidRPr="00E558C7">
        <w:rPr>
          <w:sz w:val="16"/>
        </w:rPr>
        <w:t xml:space="preserve"> </w:t>
      </w:r>
      <w:r w:rsidRPr="00E558C7">
        <w:rPr>
          <w:rStyle w:val="Emphasis"/>
        </w:rPr>
        <w:t>natural resource scarcity</w:t>
      </w:r>
      <w:r w:rsidRPr="00E558C7">
        <w:rPr>
          <w:sz w:val="16"/>
        </w:rPr>
        <w:t xml:space="preserve"> </w:t>
      </w:r>
      <w:r w:rsidRPr="00E558C7">
        <w:rPr>
          <w:rStyle w:val="StyleUnderline"/>
        </w:rPr>
        <w:t xml:space="preserve">have hitherto ignored the ways in which scarcity can spur </w:t>
      </w:r>
      <w:r w:rsidRPr="00E558C7">
        <w:rPr>
          <w:rStyle w:val="Emphasis"/>
        </w:rPr>
        <w:t>cooperation</w:t>
      </w:r>
      <w:r w:rsidRPr="00E558C7">
        <w:rPr>
          <w:sz w:val="16"/>
        </w:rPr>
        <w:t xml:space="preserve"> (Deudney, 1999).</w:t>
      </w:r>
    </w:p>
    <w:p w14:paraId="4B34CD58" w14:textId="77777777" w:rsidR="00906DAC" w:rsidRPr="00E558C7" w:rsidRDefault="00906DAC" w:rsidP="00906DAC">
      <w:pPr>
        <w:rPr>
          <w:sz w:val="16"/>
        </w:rPr>
      </w:pPr>
      <w:r w:rsidRPr="00E558C7">
        <w:rPr>
          <w:sz w:val="16"/>
        </w:rPr>
        <w:t xml:space="preserve">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547817">
        <w:rPr>
          <w:rStyle w:val="StyleUnderline"/>
          <w:highlight w:val="cyan"/>
        </w:rPr>
        <w:t>Due to</w:t>
      </w:r>
      <w:r w:rsidRPr="00E558C7">
        <w:rPr>
          <w:rStyle w:val="StyleUnderline"/>
        </w:rPr>
        <w:t xml:space="preserve"> the </w:t>
      </w:r>
      <w:r w:rsidRPr="00547817">
        <w:rPr>
          <w:rStyle w:val="StyleUnderline"/>
          <w:highlight w:val="cyan"/>
        </w:rPr>
        <w:t>strong</w:t>
      </w:r>
      <w:r w:rsidRPr="00E558C7">
        <w:rPr>
          <w:sz w:val="16"/>
        </w:rPr>
        <w:t xml:space="preserve"> </w:t>
      </w:r>
      <w:r w:rsidRPr="00547817">
        <w:rPr>
          <w:rStyle w:val="Emphasis"/>
          <w:highlight w:val="cyan"/>
        </w:rPr>
        <w:t>rule of law</w:t>
      </w:r>
      <w:r w:rsidRPr="00E558C7">
        <w:rPr>
          <w:rStyle w:val="StyleUnderline"/>
        </w:rPr>
        <w:t xml:space="preserve">, decent neighbourly </w:t>
      </w:r>
      <w:r w:rsidRPr="00547817">
        <w:rPr>
          <w:rStyle w:val="StyleUnderline"/>
          <w:highlight w:val="cyan"/>
        </w:rPr>
        <w:t>relations</w:t>
      </w:r>
      <w:r w:rsidRPr="00E558C7">
        <w:rPr>
          <w:rStyle w:val="StyleUnderline"/>
        </w:rPr>
        <w:t xml:space="preserve"> </w:t>
      </w:r>
      <w:r w:rsidRPr="00547817">
        <w:rPr>
          <w:rStyle w:val="StyleUnderline"/>
          <w:highlight w:val="cyan"/>
        </w:rPr>
        <w:t>and</w:t>
      </w:r>
      <w:r w:rsidRPr="00E558C7">
        <w:rPr>
          <w:rStyle w:val="StyleUnderline"/>
        </w:rPr>
        <w:t xml:space="preserve"> existence of</w:t>
      </w:r>
      <w:r w:rsidRPr="00E558C7">
        <w:rPr>
          <w:sz w:val="16"/>
        </w:rPr>
        <w:t xml:space="preserve"> </w:t>
      </w:r>
      <w:r w:rsidRPr="00E558C7">
        <w:rPr>
          <w:rStyle w:val="Emphasis"/>
        </w:rPr>
        <w:t xml:space="preserve">strong </w:t>
      </w:r>
      <w:r w:rsidRPr="00547817">
        <w:rPr>
          <w:rStyle w:val="Emphasis"/>
          <w:highlight w:val="cyan"/>
        </w:rPr>
        <w:t>norms</w:t>
      </w:r>
      <w:r w:rsidRPr="00E558C7">
        <w:rPr>
          <w:sz w:val="16"/>
        </w:rPr>
        <w:t xml:space="preserve"> </w:t>
      </w:r>
      <w:r w:rsidRPr="00E558C7">
        <w:rPr>
          <w:rStyle w:val="StyleUnderline"/>
        </w:rPr>
        <w:t>for</w:t>
      </w:r>
      <w:r w:rsidRPr="00E558C7">
        <w:rPr>
          <w:sz w:val="16"/>
        </w:rPr>
        <w:t xml:space="preserve"> </w:t>
      </w:r>
      <w:r w:rsidRPr="00E558C7">
        <w:rPr>
          <w:rStyle w:val="Emphasis"/>
        </w:rPr>
        <w:t>compromise</w:t>
      </w:r>
      <w:r w:rsidRPr="00E558C7">
        <w:rPr>
          <w:sz w:val="16"/>
        </w:rPr>
        <w:t xml:space="preserve"> </w:t>
      </w:r>
      <w:r w:rsidRPr="00547817">
        <w:rPr>
          <w:rStyle w:val="StyleUnderline"/>
          <w:highlight w:val="cyan"/>
        </w:rPr>
        <w:t>and of</w:t>
      </w:r>
      <w:r w:rsidRPr="00547817">
        <w:rPr>
          <w:sz w:val="16"/>
          <w:highlight w:val="cyan"/>
        </w:rPr>
        <w:t xml:space="preserve"> </w:t>
      </w:r>
      <w:r w:rsidRPr="00547817">
        <w:rPr>
          <w:rStyle w:val="Emphasis"/>
          <w:highlight w:val="cyan"/>
        </w:rPr>
        <w:t>multilateral institutions</w:t>
      </w:r>
      <w:r w:rsidRPr="00E558C7">
        <w:rPr>
          <w:sz w:val="16"/>
        </w:rPr>
        <w:t xml:space="preserve">, the North Atlantic </w:t>
      </w:r>
      <w:r w:rsidRPr="00547817">
        <w:rPr>
          <w:rStyle w:val="StyleUnderline"/>
          <w:highlight w:val="cyan"/>
        </w:rPr>
        <w:t>countries are</w:t>
      </w:r>
      <w:r w:rsidRPr="00E558C7">
        <w:rPr>
          <w:rStyle w:val="StyleUnderline"/>
        </w:rPr>
        <w:t xml:space="preserve"> highly </w:t>
      </w:r>
      <w:r w:rsidRPr="00547817">
        <w:rPr>
          <w:rStyle w:val="StyleUnderline"/>
          <w:highlight w:val="cyan"/>
        </w:rPr>
        <w:t>unlikely to utilize force against</w:t>
      </w:r>
      <w:r w:rsidRPr="00E558C7">
        <w:rPr>
          <w:rStyle w:val="StyleUnderline"/>
        </w:rPr>
        <w:t xml:space="preserve"> or declare war to </w:t>
      </w:r>
      <w:r w:rsidRPr="00547817">
        <w:rPr>
          <w:rStyle w:val="StyleUnderline"/>
          <w:highlight w:val="cyan"/>
        </w:rPr>
        <w:t>each other</w:t>
      </w:r>
      <w:r w:rsidRPr="00E558C7">
        <w:rPr>
          <w:sz w:val="16"/>
        </w:rPr>
        <w:t xml:space="preserve">. However, these dimensions and buffers are currently lacking in the Middle East, Africa and Asia. As such, the U.S and Europe should work closely with these regions to prevent any resource disputes erupting (Andrews-Speed 15). Similarly, Gleditsch (1998) explains that some highly developed countries have population density, clean water, and land degradation problems but they still do not suffer from environmental violence. Thus </w:t>
      </w:r>
      <w:r w:rsidRPr="00E558C7">
        <w:rPr>
          <w:rStyle w:val="StyleUnderline"/>
        </w:rPr>
        <w:t>the main issue might be that poor economic development, rather than</w:t>
      </w:r>
      <w:r w:rsidRPr="00E558C7">
        <w:rPr>
          <w:sz w:val="16"/>
        </w:rPr>
        <w:t xml:space="preserve"> environmental </w:t>
      </w:r>
      <w:r w:rsidRPr="00E558C7">
        <w:rPr>
          <w:rStyle w:val="Emphasis"/>
        </w:rPr>
        <w:t>scarcity</w:t>
      </w:r>
      <w:r w:rsidRPr="00E558C7">
        <w:rPr>
          <w:sz w:val="16"/>
        </w:rPr>
        <w:t>,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43B67F10" w14:textId="77777777" w:rsidR="00906DAC" w:rsidRPr="00E558C7" w:rsidRDefault="00906DAC" w:rsidP="00906DAC">
      <w:pPr>
        <w:rPr>
          <w:sz w:val="16"/>
        </w:rPr>
      </w:pPr>
      <w:r w:rsidRPr="00E558C7">
        <w:rPr>
          <w:sz w:val="16"/>
        </w:rPr>
        <w:t>Second, conflict can be defined differently based on different dimensions. However, the common consensus is that conflict consists of multiple dimensions (political, economic, environmental, historical, cultural, and geographical etc.) rather than single factor. In this regard,</w:t>
      </w:r>
      <w:r w:rsidRPr="00E558C7">
        <w:rPr>
          <w:rStyle w:val="StyleUnderline"/>
        </w:rPr>
        <w:t xml:space="preserve"> </w:t>
      </w:r>
      <w:r w:rsidRPr="00547817">
        <w:rPr>
          <w:rStyle w:val="StyleUnderline"/>
          <w:highlight w:val="cyan"/>
        </w:rPr>
        <w:t>scarcity</w:t>
      </w:r>
      <w:r w:rsidRPr="00E558C7">
        <w:rPr>
          <w:rStyle w:val="StyleUnderline"/>
        </w:rPr>
        <w:t xml:space="preserve"> of natural resources </w:t>
      </w:r>
      <w:r w:rsidRPr="00547817">
        <w:rPr>
          <w:rStyle w:val="StyleUnderline"/>
          <w:highlight w:val="cyan"/>
        </w:rPr>
        <w:t xml:space="preserve">is not strong enough, </w:t>
      </w:r>
      <w:r w:rsidRPr="00E558C7">
        <w:rPr>
          <w:rStyle w:val="StyleUnderline"/>
        </w:rPr>
        <w:t xml:space="preserve">by </w:t>
      </w:r>
      <w:r w:rsidRPr="00E558C7">
        <w:rPr>
          <w:rStyle w:val="Emphasis"/>
        </w:rPr>
        <w:t>itself</w:t>
      </w:r>
      <w:r w:rsidRPr="00E558C7">
        <w:rPr>
          <w:rStyle w:val="StyleUnderline"/>
        </w:rPr>
        <w:t>,</w:t>
      </w:r>
      <w:r w:rsidRPr="00E558C7">
        <w:rPr>
          <w:sz w:val="16"/>
        </w:rPr>
        <w:t xml:space="preserve"> </w:t>
      </w:r>
      <w:r w:rsidRPr="00547817">
        <w:rPr>
          <w:rStyle w:val="StyleUnderline"/>
          <w:highlight w:val="cyan"/>
        </w:rPr>
        <w:t>to induce</w:t>
      </w:r>
      <w:r w:rsidRPr="00E558C7">
        <w:rPr>
          <w:rStyle w:val="StyleUnderline"/>
        </w:rPr>
        <w:t xml:space="preserve"> either </w:t>
      </w:r>
      <w:r w:rsidRPr="00E558C7">
        <w:rPr>
          <w:rStyle w:val="Emphasis"/>
        </w:rPr>
        <w:t>interstate</w:t>
      </w:r>
      <w:r w:rsidRPr="00E558C7">
        <w:rPr>
          <w:rStyle w:val="StyleUnderline"/>
        </w:rPr>
        <w:t xml:space="preserve"> or </w:t>
      </w:r>
      <w:r w:rsidRPr="00E558C7">
        <w:rPr>
          <w:rStyle w:val="Emphasis"/>
        </w:rPr>
        <w:t>intrastate</w:t>
      </w:r>
      <w:r w:rsidRPr="00E558C7">
        <w:rPr>
          <w:rStyle w:val="StyleUnderline"/>
        </w:rPr>
        <w:t xml:space="preserve"> </w:t>
      </w:r>
      <w:r w:rsidRPr="00547817">
        <w:rPr>
          <w:rStyle w:val="StyleUnderline"/>
          <w:highlight w:val="cyan"/>
        </w:rPr>
        <w:t>conflict</w:t>
      </w:r>
      <w:r w:rsidRPr="00E558C7">
        <w:rPr>
          <w:rStyle w:val="StyleUnderline"/>
        </w:rPr>
        <w:t>.</w:t>
      </w:r>
      <w:r w:rsidRPr="00E558C7">
        <w:rPr>
          <w:sz w:val="16"/>
        </w:rPr>
        <w:t xml:space="preserve"> It needs in fact to interact with other variables. Finally, related to the previous reasons, </w:t>
      </w:r>
      <w:r w:rsidRPr="00E558C7">
        <w:rPr>
          <w:rStyle w:val="StyleUnderline"/>
        </w:rPr>
        <w:t xml:space="preserve">scarcity of natural resources might be a contributing or marginal reason for rather than the </w:t>
      </w:r>
      <w:r w:rsidRPr="00E558C7">
        <w:rPr>
          <w:rStyle w:val="Emphasis"/>
        </w:rPr>
        <w:t>root cause</w:t>
      </w:r>
      <w:r w:rsidRPr="00E558C7">
        <w:rPr>
          <w:rStyle w:val="StyleUnderline"/>
        </w:rPr>
        <w:t xml:space="preserve"> of a given conflict.</w:t>
      </w:r>
      <w:r w:rsidRPr="00E558C7">
        <w:rPr>
          <w:sz w:val="16"/>
        </w:rPr>
        <w:t xml:space="preserve"> In other words, it needs to interact with non-resource factors in order to cause violence.</w:t>
      </w:r>
    </w:p>
    <w:p w14:paraId="1F7B66A1" w14:textId="77777777" w:rsidR="008D4D70" w:rsidRPr="00FD2777" w:rsidRDefault="008D4D70" w:rsidP="008D4D70">
      <w:pPr>
        <w:pStyle w:val="Heading4"/>
        <w:ind w:left="1080"/>
        <w:rPr>
          <w:rFonts w:cs="Arial"/>
        </w:rPr>
      </w:pPr>
      <w:r>
        <w:rPr>
          <w:rFonts w:cs="Arial"/>
        </w:rPr>
        <w:t>No resource wars.</w:t>
      </w:r>
    </w:p>
    <w:p w14:paraId="5C1CE4F6" w14:textId="77777777" w:rsidR="008D4D70" w:rsidRPr="00FD2777" w:rsidRDefault="008D4D70" w:rsidP="008D4D70">
      <w:r w:rsidRPr="00FD2777">
        <w:t xml:space="preserve">Dr. Ian </w:t>
      </w:r>
      <w:r w:rsidRPr="00FD2777">
        <w:rPr>
          <w:rStyle w:val="Style13ptBold"/>
        </w:rPr>
        <w:t>Cook 20</w:t>
      </w:r>
      <w:r w:rsidRPr="00FD2777">
        <w:t>, Senior Lecturer in Global Politics and Policy at Murdoch University, PhD in Political Theory from the University of Queensland, The Politics of the Final Hundred Years of Humanity (2030-2130), Springer Singapore, Kindle Edition</w:t>
      </w:r>
    </w:p>
    <w:p w14:paraId="5B888D3A" w14:textId="77777777" w:rsidR="008D4D70" w:rsidRPr="00FD2777" w:rsidRDefault="008D4D70" w:rsidP="008D4D70">
      <w:pPr>
        <w:rPr>
          <w:sz w:val="16"/>
        </w:rPr>
      </w:pPr>
      <w:r w:rsidRPr="00FD2777">
        <w:rPr>
          <w:sz w:val="16"/>
        </w:rPr>
        <w:t xml:space="preserve">Yet </w:t>
      </w:r>
      <w:r w:rsidRPr="00FD2777">
        <w:rPr>
          <w:rStyle w:val="Emphasis"/>
        </w:rPr>
        <w:t>a</w:t>
      </w:r>
      <w:r w:rsidRPr="00FD2777">
        <w:rPr>
          <w:sz w:val="16"/>
        </w:rPr>
        <w:t xml:space="preserve">nother </w:t>
      </w:r>
      <w:r w:rsidRPr="00FD2777">
        <w:rPr>
          <w:rStyle w:val="StyleUnderline"/>
        </w:rPr>
        <w:t>problem with the assumption that catastrophic human-caused environment change simply causes civil war</w:t>
      </w:r>
      <w:r w:rsidRPr="00FD2777">
        <w:rPr>
          <w:sz w:val="16"/>
        </w:rPr>
        <w:t xml:space="preserve">, as Salehyan and Hendrix noted, </w:t>
      </w:r>
      <w:r w:rsidRPr="00FD2777">
        <w:rPr>
          <w:rStyle w:val="StyleUnderline"/>
        </w:rPr>
        <w:t xml:space="preserve">is that violence at the scale of a civil war requires significant resources. In their view, civil wars are more likely to occur in times of </w:t>
      </w:r>
      <w:r w:rsidRPr="00FD2777">
        <w:rPr>
          <w:rStyle w:val="Emphasis"/>
        </w:rPr>
        <w:t>relative abundance</w:t>
      </w:r>
      <w:r w:rsidRPr="00FD2777">
        <w:rPr>
          <w:rStyle w:val="StyleUnderline"/>
        </w:rPr>
        <w:t xml:space="preserve">. </w:t>
      </w:r>
      <w:r w:rsidRPr="00547817">
        <w:rPr>
          <w:rStyle w:val="StyleUnderline"/>
          <w:highlight w:val="cyan"/>
        </w:rPr>
        <w:t>While “</w:t>
      </w:r>
      <w:r w:rsidRPr="00547817">
        <w:rPr>
          <w:rStyle w:val="Emphasis"/>
          <w:highlight w:val="cyan"/>
        </w:rPr>
        <w:t>riots</w:t>
      </w:r>
      <w:r w:rsidRPr="00FD2777">
        <w:rPr>
          <w:rStyle w:val="StyleUnderline"/>
        </w:rPr>
        <w:t xml:space="preserve"> and </w:t>
      </w:r>
      <w:r w:rsidRPr="00FD2777">
        <w:rPr>
          <w:rStyle w:val="Emphasis"/>
        </w:rPr>
        <w:t>protests</w:t>
      </w:r>
      <w:r w:rsidRPr="00FD2777">
        <w:rPr>
          <w:rStyle w:val="StyleUnderline"/>
        </w:rPr>
        <w:t xml:space="preserve">, </w:t>
      </w:r>
      <w:r w:rsidRPr="00547817">
        <w:rPr>
          <w:rStyle w:val="StyleUnderline"/>
          <w:highlight w:val="cyan"/>
        </w:rPr>
        <w:t>may emerge</w:t>
      </w:r>
      <w:r w:rsidRPr="00FD2777">
        <w:rPr>
          <w:sz w:val="16"/>
        </w:rPr>
        <w:t xml:space="preserve"> from conditions of scarcity,” they argue, “</w:t>
      </w:r>
      <w:r w:rsidRPr="00547817">
        <w:rPr>
          <w:rStyle w:val="Emphasis"/>
          <w:highlight w:val="cyan"/>
        </w:rPr>
        <w:t>sustaining</w:t>
      </w:r>
      <w:r w:rsidRPr="00FD2777">
        <w:rPr>
          <w:rStyle w:val="StyleUnderline"/>
        </w:rPr>
        <w:t xml:space="preserve"> a militant organization </w:t>
      </w:r>
      <w:r w:rsidRPr="00547817">
        <w:rPr>
          <w:rStyle w:val="StyleUnderline"/>
          <w:highlight w:val="cyan"/>
        </w:rPr>
        <w:t>requires</w:t>
      </w:r>
      <w:r w:rsidRPr="00FD2777">
        <w:rPr>
          <w:rStyle w:val="StyleUnderline"/>
        </w:rPr>
        <w:t xml:space="preserve"> </w:t>
      </w:r>
      <w:r w:rsidRPr="00FD2777">
        <w:rPr>
          <w:rStyle w:val="StyleUnderline"/>
        </w:rPr>
        <w:lastRenderedPageBreak/>
        <w:t xml:space="preserve">considerable planning and </w:t>
      </w:r>
      <w:r w:rsidRPr="00547817">
        <w:rPr>
          <w:rStyle w:val="StyleUnderline"/>
          <w:highlight w:val="cyan"/>
        </w:rPr>
        <w:t>resources</w:t>
      </w:r>
      <w:r w:rsidRPr="00FD2777">
        <w:rPr>
          <w:rStyle w:val="StyleUnderline"/>
        </w:rPr>
        <w:t>”</w:t>
      </w:r>
      <w:r w:rsidRPr="00FD2777">
        <w:rPr>
          <w:sz w:val="16"/>
        </w:rPr>
        <w:t xml:space="preserve"> (Salehyan and Hendrix 2014, p. 240). </w:t>
      </w:r>
      <w:r w:rsidRPr="00FD2777">
        <w:rPr>
          <w:rStyle w:val="StyleUnderline"/>
        </w:rPr>
        <w:t xml:space="preserve">Reasons to fight might exist. For this </w:t>
      </w:r>
      <w:r w:rsidRPr="00547817">
        <w:rPr>
          <w:rStyle w:val="StyleUnderline"/>
          <w:highlight w:val="cyan"/>
        </w:rPr>
        <w:t>to turn into</w:t>
      </w:r>
      <w:r w:rsidRPr="00FD2777">
        <w:rPr>
          <w:rStyle w:val="StyleUnderline"/>
        </w:rPr>
        <w:t xml:space="preserve"> civil </w:t>
      </w:r>
      <w:r w:rsidRPr="00547817">
        <w:rPr>
          <w:rStyle w:val="StyleUnderline"/>
          <w:highlight w:val="cyan"/>
        </w:rPr>
        <w:t>war</w:t>
      </w:r>
      <w:r w:rsidRPr="00FD2777">
        <w:rPr>
          <w:rStyle w:val="StyleUnderline"/>
        </w:rPr>
        <w:t xml:space="preserve">, however, </w:t>
      </w:r>
      <w:r w:rsidRPr="00547817">
        <w:rPr>
          <w:rStyle w:val="StyleUnderline"/>
          <w:highlight w:val="cyan"/>
        </w:rPr>
        <w:t>people</w:t>
      </w:r>
      <w:r w:rsidRPr="00FD2777">
        <w:rPr>
          <w:rStyle w:val="StyleUnderline"/>
        </w:rPr>
        <w:t xml:space="preserve"> “also </w:t>
      </w:r>
      <w:r w:rsidRPr="00547817">
        <w:rPr>
          <w:rStyle w:val="StyleUnderline"/>
          <w:highlight w:val="cyan"/>
        </w:rPr>
        <w:t>need</w:t>
      </w:r>
      <w:r w:rsidRPr="00FD2777">
        <w:rPr>
          <w:rStyle w:val="StyleUnderline"/>
        </w:rPr>
        <w:t xml:space="preserve"> the </w:t>
      </w:r>
      <w:r w:rsidRPr="00547817">
        <w:rPr>
          <w:rStyle w:val="Emphasis"/>
          <w:highlight w:val="cyan"/>
        </w:rPr>
        <w:t>capability</w:t>
      </w:r>
      <w:r w:rsidRPr="00FD2777">
        <w:rPr>
          <w:sz w:val="16"/>
        </w:rPr>
        <w:t xml:space="preserve"> to do so, </w:t>
      </w:r>
      <w:r w:rsidRPr="00547817">
        <w:rPr>
          <w:rStyle w:val="StyleUnderline"/>
          <w:highlight w:val="cyan"/>
        </w:rPr>
        <w:t>and</w:t>
      </w:r>
      <w:r w:rsidRPr="00FD2777">
        <w:rPr>
          <w:rStyle w:val="StyleUnderline"/>
        </w:rPr>
        <w:t xml:space="preserve"> environmental </w:t>
      </w:r>
      <w:r w:rsidRPr="00547817">
        <w:rPr>
          <w:rStyle w:val="StyleUnderline"/>
          <w:highlight w:val="cyan"/>
        </w:rPr>
        <w:t>scarcity</w:t>
      </w:r>
      <w:r w:rsidRPr="00FD2777">
        <w:rPr>
          <w:rStyle w:val="StyleUnderline"/>
        </w:rPr>
        <w:t xml:space="preserve"> may </w:t>
      </w:r>
      <w:r w:rsidRPr="00FD2777">
        <w:rPr>
          <w:rStyle w:val="Emphasis"/>
        </w:rPr>
        <w:t>limit such capability</w:t>
      </w:r>
      <w:r w:rsidRPr="00FD2777">
        <w:rPr>
          <w:rStyle w:val="StyleUnderline"/>
        </w:rPr>
        <w:t xml:space="preserve">, thus </w:t>
      </w:r>
      <w:r w:rsidRPr="00547817">
        <w:rPr>
          <w:rStyle w:val="Emphasis"/>
          <w:highlight w:val="cyan"/>
        </w:rPr>
        <w:t>undermin</w:t>
      </w:r>
      <w:r w:rsidRPr="00FD2777">
        <w:rPr>
          <w:rStyle w:val="Emphasis"/>
        </w:rPr>
        <w:t xml:space="preserve">ing </w:t>
      </w:r>
      <w:r w:rsidRPr="00547817">
        <w:rPr>
          <w:rStyle w:val="Emphasis"/>
          <w:highlight w:val="cyan"/>
        </w:rPr>
        <w:t>the resource base necessary</w:t>
      </w:r>
      <w:r w:rsidRPr="00FD2777">
        <w:rPr>
          <w:rStyle w:val="StyleUnderline"/>
        </w:rPr>
        <w:t xml:space="preserve"> for mobilizing armed violence”</w:t>
      </w:r>
      <w:r w:rsidRPr="00FD2777">
        <w:rPr>
          <w:sz w:val="16"/>
        </w:rPr>
        <w:t xml:space="preserve"> (Salehyan and Hendrix 2014, p. 240). </w:t>
      </w:r>
    </w:p>
    <w:p w14:paraId="209EDE70" w14:textId="77777777" w:rsidR="008D4D70" w:rsidRPr="00FD2777" w:rsidRDefault="008D4D70" w:rsidP="008D4D70">
      <w:pPr>
        <w:rPr>
          <w:sz w:val="16"/>
        </w:rPr>
      </w:pPr>
      <w:r w:rsidRPr="00FD2777">
        <w:rPr>
          <w:sz w:val="16"/>
        </w:rPr>
        <w:t xml:space="preserve">A related debate concerns what Adams and colleagues have claimed to be </w:t>
      </w:r>
      <w:r w:rsidRPr="00FD2777">
        <w:rPr>
          <w:rStyle w:val="StyleUnderline"/>
        </w:rPr>
        <w:t xml:space="preserve">a </w:t>
      </w:r>
      <w:r w:rsidRPr="00FD2777">
        <w:rPr>
          <w:rStyle w:val="Emphasis"/>
        </w:rPr>
        <w:t>sampling bias</w:t>
      </w:r>
      <w:r w:rsidRPr="00FD2777">
        <w:rPr>
          <w:rStyle w:val="StyleUnderline"/>
        </w:rPr>
        <w:t xml:space="preserve"> in studies of the connection between environment change and armed conflict</w:t>
      </w:r>
      <w:r w:rsidRPr="00FD2777">
        <w:rPr>
          <w:sz w:val="16"/>
        </w:rPr>
        <w:t xml:space="preserve"> (Adams et al. 2018). </w:t>
      </w:r>
      <w:r w:rsidRPr="00FD2777">
        <w:rPr>
          <w:sz w:val="12"/>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09C8258A" w14:textId="77777777" w:rsidR="008D4D70" w:rsidRPr="00FD2777" w:rsidRDefault="008D4D70" w:rsidP="008D4D70">
      <w:pPr>
        <w:rPr>
          <w:sz w:val="16"/>
        </w:rPr>
      </w:pPr>
      <w:r w:rsidRPr="00FD2777">
        <w:rPr>
          <w:sz w:val="16"/>
        </w:rPr>
        <w:t xml:space="preserve">In responding to Levy’s criticism, authors claiming bias wrote that they did not “deny a link between climate change and conflict in principal. Indeed, some of our own recent work indicates that such </w:t>
      </w:r>
      <w:r w:rsidRPr="00FD2777">
        <w:rPr>
          <w:rStyle w:val="StyleUnderline"/>
        </w:rPr>
        <w:t xml:space="preserve">a </w:t>
      </w:r>
      <w:r w:rsidRPr="00547817">
        <w:rPr>
          <w:rStyle w:val="StyleUnderline"/>
          <w:highlight w:val="cyan"/>
        </w:rPr>
        <w:t>link</w:t>
      </w:r>
      <w:r w:rsidRPr="00FD2777">
        <w:rPr>
          <w:rStyle w:val="StyleUnderline"/>
        </w:rPr>
        <w:t xml:space="preserve"> exists, but it </w:t>
      </w:r>
      <w:r w:rsidRPr="00547817">
        <w:rPr>
          <w:rStyle w:val="StyleUnderline"/>
          <w:highlight w:val="cyan"/>
        </w:rPr>
        <w:t xml:space="preserve">is </w:t>
      </w:r>
      <w:r w:rsidRPr="00547817">
        <w:rPr>
          <w:rStyle w:val="Emphasis"/>
          <w:highlight w:val="cyan"/>
        </w:rPr>
        <w:t>highly conditional</w:t>
      </w:r>
      <w:r w:rsidRPr="00FD2777">
        <w:rPr>
          <w:sz w:val="16"/>
        </w:rPr>
        <w:t>.” Their problem with the research being done in this field was that “</w:t>
      </w:r>
      <w:r w:rsidRPr="00547817">
        <w:rPr>
          <w:rStyle w:val="StyleUnderline"/>
          <w:highlight w:val="cyan"/>
        </w:rPr>
        <w:t>sampling biases</w:t>
      </w:r>
      <w:r w:rsidRPr="00FD2777">
        <w:rPr>
          <w:rStyle w:val="StyleUnderline"/>
        </w:rPr>
        <w:t xml:space="preserve">… increase the risk that such links are </w:t>
      </w:r>
      <w:r w:rsidRPr="00547817">
        <w:rPr>
          <w:rStyle w:val="Emphasis"/>
          <w:highlight w:val="cyan"/>
        </w:rPr>
        <w:t>overstate</w:t>
      </w:r>
      <w:r w:rsidRPr="00FD2777">
        <w:rPr>
          <w:rStyle w:val="StyleUnderline"/>
        </w:rPr>
        <w:t>d</w:t>
      </w:r>
      <w:r w:rsidRPr="00FD2777">
        <w:t xml:space="preserve">, </w:t>
      </w:r>
      <w:r w:rsidRPr="00FD2777">
        <w:rPr>
          <w:sz w:val="16"/>
        </w:rPr>
        <w:t xml:space="preserve">that </w:t>
      </w:r>
      <w:r w:rsidRPr="00FD2777">
        <w:rPr>
          <w:rStyle w:val="StyleUnderline"/>
        </w:rPr>
        <w:t>crucial world regions do not receive sufficient attention</w:t>
      </w:r>
      <w:r w:rsidRPr="00FD2777">
        <w:rPr>
          <w:sz w:val="16"/>
        </w:rPr>
        <w:t xml:space="preserve"> and that little knowledge is produced on peaceful adaptation” (Ide et al. 2018, p. 442– 3). </w:t>
      </w:r>
    </w:p>
    <w:p w14:paraId="5E54D11C" w14:textId="77777777" w:rsidR="008D4D70" w:rsidRPr="00FD2777" w:rsidRDefault="008D4D70" w:rsidP="008D4D70">
      <w:pPr>
        <w:rPr>
          <w:sz w:val="16"/>
        </w:rPr>
      </w:pPr>
      <w:r w:rsidRPr="00FD2777">
        <w:rPr>
          <w:sz w:val="16"/>
        </w:rPr>
        <w:t>After reviewing the literature on the relationship between climate change and violent conflict, Sakaguchi, Varughese and Auld concluded that the “</w:t>
      </w:r>
      <w:r w:rsidRPr="00FD2777">
        <w:rPr>
          <w:rStyle w:val="StyleUnderline"/>
        </w:rPr>
        <w:t xml:space="preserve">current </w:t>
      </w:r>
      <w:r w:rsidRPr="00547817">
        <w:rPr>
          <w:rStyle w:val="Emphasis"/>
          <w:highlight w:val="cyan"/>
        </w:rPr>
        <w:t>lit</w:t>
      </w:r>
      <w:r w:rsidRPr="00FD2777">
        <w:rPr>
          <w:rStyle w:val="StyleUnderline"/>
        </w:rPr>
        <w:t xml:space="preserve">erature </w:t>
      </w:r>
      <w:r w:rsidRPr="00547817">
        <w:rPr>
          <w:rStyle w:val="StyleUnderline"/>
          <w:highlight w:val="cyan"/>
        </w:rPr>
        <w:t xml:space="preserve">offers </w:t>
      </w:r>
      <w:r w:rsidRPr="00547817">
        <w:rPr>
          <w:rStyle w:val="Emphasis"/>
          <w:highlight w:val="cyan"/>
        </w:rPr>
        <w:t>mixed ev</w:t>
      </w:r>
      <w:r w:rsidRPr="00FD2777">
        <w:rPr>
          <w:rStyle w:val="StyleUnderline"/>
        </w:rPr>
        <w:t>idence</w:t>
      </w:r>
      <w:r w:rsidRPr="00FD2777">
        <w:rPr>
          <w:sz w:val="16"/>
        </w:rPr>
        <w:t xml:space="preserve">. </w:t>
      </w:r>
      <w:r w:rsidRPr="00FD2777">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FD2777">
        <w:rPr>
          <w:sz w:val="16"/>
        </w:rPr>
        <w:t>“</w:t>
      </w:r>
      <w:r w:rsidRPr="00FD2777">
        <w:rPr>
          <w:rStyle w:val="StyleUnderline"/>
        </w:rPr>
        <w:t xml:space="preserve">many </w:t>
      </w:r>
      <w:r w:rsidRPr="00FD2777">
        <w:rPr>
          <w:rStyle w:val="Emphasis"/>
        </w:rPr>
        <w:t>subtleties</w:t>
      </w:r>
      <w:r w:rsidRPr="00FD2777">
        <w:rPr>
          <w:rStyle w:val="StyleUnderline"/>
        </w:rPr>
        <w:t xml:space="preserve"> and </w:t>
      </w:r>
      <w:r w:rsidRPr="00547817">
        <w:rPr>
          <w:rStyle w:val="Emphasis"/>
          <w:highlight w:val="cyan"/>
        </w:rPr>
        <w:t>countertrends</w:t>
      </w:r>
      <w:r w:rsidRPr="00547817">
        <w:rPr>
          <w:rStyle w:val="StyleUnderline"/>
          <w:highlight w:val="cyan"/>
        </w:rPr>
        <w:t xml:space="preserve"> underlie</w:t>
      </w:r>
      <w:r w:rsidRPr="00FD2777">
        <w:rPr>
          <w:rStyle w:val="StyleUnderline"/>
        </w:rPr>
        <w:t xml:space="preserve"> this overall pattern</w:t>
      </w:r>
      <w:r w:rsidRPr="00FD2777">
        <w:rPr>
          <w:sz w:val="16"/>
        </w:rPr>
        <w:t xml:space="preserve">” (2017, p. 640). Thus, even though “a majority of reviewed studies envision climate variables influencing conflict through a causal pathway, … these </w:t>
      </w:r>
      <w:r w:rsidRPr="00547817">
        <w:rPr>
          <w:rStyle w:val="StyleUnderline"/>
          <w:highlight w:val="cyan"/>
        </w:rPr>
        <w:t xml:space="preserve">pathways </w:t>
      </w:r>
      <w:r w:rsidRPr="00FD2777">
        <w:rPr>
          <w:rStyle w:val="StyleUnderline"/>
        </w:rPr>
        <w:t>are</w:t>
      </w:r>
      <w:r w:rsidRPr="00FD2777">
        <w:rPr>
          <w:sz w:val="16"/>
        </w:rPr>
        <w:t xml:space="preserve"> often </w:t>
      </w:r>
      <w:r w:rsidRPr="00FD2777">
        <w:rPr>
          <w:rStyle w:val="Emphasis"/>
        </w:rPr>
        <w:t>theoretically underspecified</w:t>
      </w:r>
      <w:r w:rsidRPr="00FD2777">
        <w:rPr>
          <w:rStyle w:val="StyleUnderline"/>
        </w:rPr>
        <w:t xml:space="preserve"> and </w:t>
      </w:r>
      <w:r w:rsidRPr="00547817">
        <w:rPr>
          <w:rStyle w:val="StyleUnderline"/>
          <w:highlight w:val="cyan"/>
        </w:rPr>
        <w:t xml:space="preserve">have </w:t>
      </w:r>
      <w:r w:rsidRPr="00547817">
        <w:rPr>
          <w:rStyle w:val="Emphasis"/>
          <w:highlight w:val="cyan"/>
        </w:rPr>
        <w:t>only weak</w:t>
      </w:r>
      <w:r w:rsidRPr="00FD2777">
        <w:rPr>
          <w:rStyle w:val="Emphasis"/>
        </w:rPr>
        <w:t xml:space="preserve"> empirical </w:t>
      </w:r>
      <w:r w:rsidRPr="00547817">
        <w:rPr>
          <w:rStyle w:val="Emphasis"/>
          <w:highlight w:val="cyan"/>
        </w:rPr>
        <w:t>support</w:t>
      </w:r>
      <w:r w:rsidRPr="00FD2777">
        <w:rPr>
          <w:sz w:val="16"/>
        </w:rPr>
        <w:t xml:space="preserve">” (Sakaguchi et al. 2017, p. 641). </w:t>
      </w:r>
    </w:p>
    <w:p w14:paraId="76E6FEED" w14:textId="77777777" w:rsidR="008D4D70" w:rsidRPr="00FD2777" w:rsidRDefault="008D4D70" w:rsidP="008D4D70">
      <w:pPr>
        <w:rPr>
          <w:sz w:val="12"/>
          <w:szCs w:val="18"/>
        </w:rPr>
      </w:pPr>
      <w:r w:rsidRPr="00FD2777">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FD2777">
        <w:rPr>
          <w:sz w:val="16"/>
        </w:rPr>
        <w:t>After having claimed that, to their knowledge, “</w:t>
      </w:r>
      <w:r w:rsidRPr="00547817">
        <w:rPr>
          <w:rStyle w:val="Emphasis"/>
          <w:highlight w:val="cyan"/>
        </w:rPr>
        <w:t>no one</w:t>
      </w:r>
      <w:r w:rsidRPr="00FD2777">
        <w:rPr>
          <w:rStyle w:val="StyleUnderline"/>
        </w:rPr>
        <w:t xml:space="preserve"> in the field of climate research has </w:t>
      </w:r>
      <w:r w:rsidRPr="00547817">
        <w:rPr>
          <w:rStyle w:val="StyleUnderline"/>
          <w:highlight w:val="cyan"/>
        </w:rPr>
        <w:t>suggested</w:t>
      </w:r>
      <w:r w:rsidRPr="00FD2777">
        <w:rPr>
          <w:rStyle w:val="StyleUnderline"/>
        </w:rPr>
        <w:t xml:space="preserve"> that </w:t>
      </w:r>
      <w:r w:rsidRPr="00547817">
        <w:rPr>
          <w:rStyle w:val="StyleUnderline"/>
          <w:highlight w:val="cyan"/>
        </w:rPr>
        <w:t>climate</w:t>
      </w:r>
      <w:r w:rsidRPr="00FD2777">
        <w:rPr>
          <w:rStyle w:val="StyleUnderline"/>
        </w:rPr>
        <w:t xml:space="preserve"> change </w:t>
      </w:r>
      <w:r w:rsidRPr="00547817">
        <w:rPr>
          <w:rStyle w:val="StyleUnderline"/>
          <w:highlight w:val="cyan"/>
        </w:rPr>
        <w:t xml:space="preserve">could be the </w:t>
      </w:r>
      <w:r w:rsidRPr="00547817">
        <w:rPr>
          <w:rStyle w:val="Emphasis"/>
          <w:highlight w:val="cyan"/>
        </w:rPr>
        <w:t>‘sole cause’ of war</w:t>
      </w:r>
      <w:r w:rsidRPr="00FD2777">
        <w:rPr>
          <w:rStyle w:val="StyleUnderline"/>
        </w:rPr>
        <w:t>, violence, unrest or migration</w:t>
      </w:r>
      <w:r w:rsidRPr="00FD2777">
        <w:rPr>
          <w:sz w:val="16"/>
        </w:rPr>
        <w:t xml:space="preserve">”, </w:t>
      </w:r>
      <w:r w:rsidRPr="00FD2777">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16CECF8C" w14:textId="77777777" w:rsidR="008D4D70" w:rsidRPr="00FD2777" w:rsidRDefault="008D4D70" w:rsidP="008D4D70">
      <w:pPr>
        <w:rPr>
          <w:sz w:val="12"/>
          <w:szCs w:val="18"/>
        </w:rPr>
      </w:pPr>
      <w:r w:rsidRPr="00FD2777">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16FCF4AB" w14:textId="77777777" w:rsidR="008D4D70" w:rsidRPr="00324F0B" w:rsidRDefault="008D4D70" w:rsidP="008D4D70">
      <w:pPr>
        <w:rPr>
          <w:sz w:val="16"/>
        </w:rPr>
      </w:pPr>
      <w:r w:rsidRPr="00FD2777">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FD2777">
        <w:rPr>
          <w:rStyle w:val="StyleUnderline"/>
        </w:rPr>
        <w:t xml:space="preserve">civil </w:t>
      </w:r>
      <w:r w:rsidRPr="00547817">
        <w:rPr>
          <w:rStyle w:val="StyleUnderline"/>
          <w:highlight w:val="cyan"/>
        </w:rPr>
        <w:t>war</w:t>
      </w:r>
      <w:r w:rsidRPr="00FD2777">
        <w:rPr>
          <w:sz w:val="16"/>
        </w:rPr>
        <w:t xml:space="preserve"> is no simple thing. It may happen. But it will not happen on the scale that some people have predicted. And it </w:t>
      </w:r>
      <w:r w:rsidRPr="00547817">
        <w:rPr>
          <w:rStyle w:val="StyleUnderline"/>
          <w:highlight w:val="cyan"/>
        </w:rPr>
        <w:t xml:space="preserve">will </w:t>
      </w:r>
      <w:r w:rsidRPr="00547817">
        <w:rPr>
          <w:rStyle w:val="Emphasis"/>
          <w:highlight w:val="cyan"/>
        </w:rPr>
        <w:t>not happen</w:t>
      </w:r>
      <w:r w:rsidRPr="00FD2777">
        <w:rPr>
          <w:rStyle w:val="StyleUnderline"/>
        </w:rPr>
        <w:t xml:space="preserve"> just </w:t>
      </w:r>
      <w:r w:rsidRPr="00547817">
        <w:rPr>
          <w:rStyle w:val="StyleUnderline"/>
          <w:highlight w:val="cyan"/>
        </w:rPr>
        <w:t>because of</w:t>
      </w:r>
      <w:r w:rsidRPr="00FD2777">
        <w:rPr>
          <w:rStyle w:val="StyleUnderline"/>
        </w:rPr>
        <w:t xml:space="preserve"> the </w:t>
      </w:r>
      <w:r w:rsidRPr="00547817">
        <w:rPr>
          <w:rStyle w:val="StyleUnderline"/>
          <w:highlight w:val="cyan"/>
        </w:rPr>
        <w:t>weather</w:t>
      </w:r>
      <w:r w:rsidRPr="00FD2777">
        <w:rPr>
          <w:sz w:val="16"/>
        </w:rPr>
        <w:t>.</w:t>
      </w:r>
    </w:p>
    <w:p w14:paraId="15BDD27E" w14:textId="77777777" w:rsidR="00906DAC" w:rsidRPr="00E558C7" w:rsidRDefault="00906DAC" w:rsidP="00906DAC"/>
    <w:p w14:paraId="7553D834" w14:textId="77777777" w:rsidR="0043032D" w:rsidRPr="00E558C7" w:rsidRDefault="0043032D" w:rsidP="0043032D">
      <w:pPr>
        <w:pStyle w:val="Heading2"/>
        <w:rPr>
          <w:rFonts w:cs="Calibri"/>
        </w:rPr>
      </w:pPr>
      <w:r w:rsidRPr="00E558C7">
        <w:rPr>
          <w:rFonts w:cs="Calibri"/>
        </w:rPr>
        <w:lastRenderedPageBreak/>
        <w:t>Cap good-interdepence</w:t>
      </w:r>
    </w:p>
    <w:p w14:paraId="5A45B721" w14:textId="77777777" w:rsidR="0043032D" w:rsidRPr="00E558C7" w:rsidRDefault="0043032D" w:rsidP="0043032D"/>
    <w:p w14:paraId="22027F09" w14:textId="77777777" w:rsidR="00E97862" w:rsidRPr="00E558C7" w:rsidRDefault="00E97862" w:rsidP="00E97862">
      <w:pPr>
        <w:pStyle w:val="Heading3"/>
        <w:rPr>
          <w:rFonts w:cs="Calibri"/>
        </w:rPr>
      </w:pPr>
      <w:r w:rsidRPr="00E558C7">
        <w:rPr>
          <w:rFonts w:cs="Calibri"/>
        </w:rPr>
        <w:lastRenderedPageBreak/>
        <w:t>Cap Solves War</w:t>
      </w:r>
    </w:p>
    <w:p w14:paraId="54D038F6" w14:textId="27000163" w:rsidR="00E97862" w:rsidRPr="00E558C7" w:rsidRDefault="005A723F" w:rsidP="00E97862">
      <w:pPr>
        <w:pStyle w:val="Heading4"/>
        <w:rPr>
          <w:rFonts w:cs="Calibri"/>
        </w:rPr>
      </w:pPr>
      <w:r w:rsidRPr="00E558C7">
        <w:rPr>
          <w:rFonts w:cs="Calibri"/>
        </w:rPr>
        <w:t>The spread of capitalism guarantees world peace!</w:t>
      </w:r>
    </w:p>
    <w:p w14:paraId="53261427" w14:textId="77777777" w:rsidR="00E97862" w:rsidRPr="00E558C7" w:rsidRDefault="00E97862" w:rsidP="00E97862">
      <w:r w:rsidRPr="00E558C7">
        <w:rPr>
          <w:rStyle w:val="Style13ptBold"/>
        </w:rPr>
        <w:t>Mousseau, 19</w:t>
      </w:r>
      <w:r w:rsidRPr="00E558C7">
        <w:t>—Professor in the School of Politics, Security, and International Affairs at the University of Central Florida (Michael, “The End of War: How a Robust Marketplace and Liberal Hegemony Are Leading to Perpetual World Peace,” International Security, Volume 44, Issue 1, Summer 2019, p.160-196, dml)</w:t>
      </w:r>
    </w:p>
    <w:p w14:paraId="76DFED63" w14:textId="77777777" w:rsidR="00E97862" w:rsidRPr="00E558C7" w:rsidRDefault="00E97862" w:rsidP="00E97862"/>
    <w:p w14:paraId="07A2EB46" w14:textId="77777777" w:rsidR="00E97862" w:rsidRPr="00E558C7" w:rsidRDefault="00E97862" w:rsidP="00E97862">
      <w:pPr>
        <w:rPr>
          <w:sz w:val="16"/>
        </w:rPr>
      </w:pPr>
      <w:r w:rsidRPr="00E558C7">
        <w:rPr>
          <w:sz w:val="16"/>
        </w:rPr>
        <w:t xml:space="preserve">Is war becoming obsolete? </w:t>
      </w:r>
      <w:r w:rsidRPr="00E558C7">
        <w:rPr>
          <w:rStyle w:val="StyleUnderline"/>
        </w:rPr>
        <w:t xml:space="preserve">There is </w:t>
      </w:r>
      <w:r w:rsidRPr="00547817">
        <w:rPr>
          <w:rStyle w:val="Emphasis"/>
          <w:highlight w:val="cyan"/>
        </w:rPr>
        <w:t>wide agreement</w:t>
      </w:r>
      <w:r w:rsidRPr="00547817">
        <w:rPr>
          <w:rStyle w:val="StyleUnderline"/>
          <w:highlight w:val="cyan"/>
        </w:rPr>
        <w:t xml:space="preserve"> </w:t>
      </w:r>
      <w:r w:rsidRPr="00D27568">
        <w:rPr>
          <w:rStyle w:val="StyleUnderline"/>
        </w:rPr>
        <w:t>among scholars</w:t>
      </w:r>
      <w:r w:rsidRPr="00E558C7">
        <w:rPr>
          <w:rStyle w:val="StyleUnderline"/>
        </w:rPr>
        <w:t xml:space="preserve"> that </w:t>
      </w:r>
      <w:r w:rsidRPr="00547817">
        <w:rPr>
          <w:rStyle w:val="StyleUnderline"/>
          <w:highlight w:val="cyan"/>
        </w:rPr>
        <w:t>war</w:t>
      </w:r>
      <w:r w:rsidRPr="00E558C7">
        <w:rPr>
          <w:rStyle w:val="StyleUnderline"/>
        </w:rPr>
        <w:t xml:space="preserve"> has been </w:t>
      </w:r>
      <w:r w:rsidRPr="00547817">
        <w:rPr>
          <w:rStyle w:val="StyleUnderline"/>
          <w:highlight w:val="cyan"/>
        </w:rPr>
        <w:t xml:space="preserve">in </w:t>
      </w:r>
      <w:r w:rsidRPr="00D27568">
        <w:rPr>
          <w:rStyle w:val="Emphasis"/>
          <w:highlight w:val="cyan"/>
        </w:rPr>
        <w:t>sharp decline</w:t>
      </w:r>
      <w:r w:rsidRPr="00D27568">
        <w:rPr>
          <w:rStyle w:val="StyleUnderline"/>
        </w:rPr>
        <w:t xml:space="preserve"> since</w:t>
      </w:r>
      <w:r w:rsidRPr="00E558C7">
        <w:rPr>
          <w:sz w:val="16"/>
        </w:rPr>
        <w:t xml:space="preserve"> the defeat of the Axis powers in </w:t>
      </w:r>
      <w:r w:rsidRPr="00E558C7">
        <w:rPr>
          <w:rStyle w:val="StyleUnderline"/>
        </w:rPr>
        <w:t>19</w:t>
      </w:r>
      <w:r w:rsidRPr="00D27568">
        <w:rPr>
          <w:rStyle w:val="StyleUnderline"/>
        </w:rPr>
        <w:t>45</w:t>
      </w:r>
      <w:r w:rsidRPr="00E558C7">
        <w:rPr>
          <w:sz w:val="16"/>
        </w:rPr>
        <w:t xml:space="preserve">, even as there is little agreement as to its cause.1 </w:t>
      </w:r>
      <w:r w:rsidRPr="00E558C7">
        <w:rPr>
          <w:rStyle w:val="StyleUnderline"/>
        </w:rPr>
        <w:t xml:space="preserve">Realists </w:t>
      </w:r>
      <w:r w:rsidRPr="00E558C7">
        <w:rPr>
          <w:rStyle w:val="Emphasis"/>
        </w:rPr>
        <w:t>reject</w:t>
      </w:r>
      <w:r w:rsidRPr="00E558C7">
        <w:rPr>
          <w:rStyle w:val="StyleUnderline"/>
        </w:rPr>
        <w:t xml:space="preserve"> the idea that this trend will continue, citing</w:t>
      </w:r>
      <w:r w:rsidRPr="00E558C7">
        <w:rPr>
          <w:sz w:val="16"/>
        </w:rPr>
        <w:t xml:space="preserve"> states' concerns with </w:t>
      </w:r>
      <w:r w:rsidRPr="00E558C7">
        <w:rPr>
          <w:rStyle w:val="StyleUnderline"/>
        </w:rPr>
        <w:t>the “</w:t>
      </w:r>
      <w:r w:rsidRPr="00E558C7">
        <w:rPr>
          <w:rStyle w:val="Emphasis"/>
        </w:rPr>
        <w:t>security dilemma</w:t>
      </w:r>
      <w:r w:rsidRPr="00E558C7">
        <w:rPr>
          <w:rStyle w:val="StyleUnderline"/>
        </w:rPr>
        <w:t>”</w:t>
      </w:r>
      <w:r w:rsidRPr="00E558C7">
        <w:rPr>
          <w:sz w:val="16"/>
        </w:rPr>
        <w:t>: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w:t>
      </w:r>
    </w:p>
    <w:p w14:paraId="10289D19" w14:textId="42D03EFC" w:rsidR="00E97862" w:rsidRPr="00E558C7" w:rsidRDefault="00E97862" w:rsidP="00E97862">
      <w:pPr>
        <w:rPr>
          <w:sz w:val="16"/>
        </w:rPr>
      </w:pPr>
      <w:r w:rsidRPr="00E558C7">
        <w:rPr>
          <w:sz w:val="16"/>
        </w:rPr>
        <w:t xml:space="preserve">This article argues that </w:t>
      </w:r>
      <w:r w:rsidRPr="00E558C7">
        <w:rPr>
          <w:rStyle w:val="Emphasis"/>
        </w:rPr>
        <w:t>there is no Thucydides Trap</w:t>
      </w:r>
      <w:r w:rsidRPr="00E558C7">
        <w:rPr>
          <w:sz w:val="16"/>
        </w:rPr>
        <w:t xml:space="preserve"> in international politics. </w:t>
      </w:r>
      <w:r w:rsidRPr="00E558C7">
        <w:rPr>
          <w:rStyle w:val="StyleUnderline"/>
        </w:rPr>
        <w:t xml:space="preserve">Rather, </w:t>
      </w:r>
      <w:r w:rsidRPr="00D27568">
        <w:rPr>
          <w:rStyle w:val="StyleUnderline"/>
        </w:rPr>
        <w:t xml:space="preserve">the world is </w:t>
      </w:r>
      <w:r w:rsidRPr="00D27568">
        <w:rPr>
          <w:rStyle w:val="Emphasis"/>
        </w:rPr>
        <w:t xml:space="preserve">moving rapidly </w:t>
      </w:r>
      <w:r w:rsidRPr="00547817">
        <w:rPr>
          <w:rStyle w:val="Emphasis"/>
          <w:highlight w:val="cyan"/>
        </w:rPr>
        <w:t>toward permanent peace</w:t>
      </w:r>
      <w:r w:rsidRPr="00547817">
        <w:rPr>
          <w:rStyle w:val="StyleUnderline"/>
          <w:highlight w:val="cyan"/>
        </w:rPr>
        <w:t>,</w:t>
      </w:r>
      <w:r w:rsidRPr="00E558C7">
        <w:rPr>
          <w:rStyle w:val="StyleUnderline"/>
        </w:rPr>
        <w:t xml:space="preserve"> </w:t>
      </w:r>
      <w:r w:rsidRPr="00E558C7">
        <w:rPr>
          <w:rStyle w:val="Emphasis"/>
        </w:rPr>
        <w:t>possibly in our lifetime</w:t>
      </w:r>
      <w:r w:rsidRPr="00E558C7">
        <w:rPr>
          <w:sz w:val="16"/>
        </w:rPr>
        <w:t xml:space="preserve">. Drawing on economic norms theory,4 I show that </w:t>
      </w:r>
      <w:r w:rsidRPr="00E558C7">
        <w:rPr>
          <w:rStyle w:val="StyleUnderline"/>
        </w:rPr>
        <w:t xml:space="preserve">what sometimes appears to be a Thucydides Trap may instead be a function of factors </w:t>
      </w:r>
      <w:r w:rsidRPr="00E558C7">
        <w:rPr>
          <w:rStyle w:val="Emphasis"/>
        </w:rPr>
        <w:t>strictly internal</w:t>
      </w:r>
      <w:r w:rsidRPr="00E558C7">
        <w:rPr>
          <w:rStyle w:val="StyleUnderline"/>
        </w:rPr>
        <w:t xml:space="preserve"> to states and that these factors </w:t>
      </w:r>
      <w:r w:rsidRPr="00E558C7">
        <w:rPr>
          <w:rStyle w:val="Emphasis"/>
        </w:rPr>
        <w:t>vary</w:t>
      </w:r>
      <w:r w:rsidRPr="00E558C7">
        <w:rPr>
          <w:rStyle w:val="StyleUnderline"/>
        </w:rPr>
        <w:t xml:space="preserve"> among them</w:t>
      </w:r>
      <w:r w:rsidRPr="00E558C7">
        <w:rPr>
          <w:sz w:val="16"/>
        </w:rPr>
        <w:t xml:space="preserve">. In brief, </w:t>
      </w:r>
      <w:r w:rsidRPr="00E558C7">
        <w:rPr>
          <w:rStyle w:val="StyleUnderline"/>
        </w:rPr>
        <w:t xml:space="preserve">leaders of </w:t>
      </w:r>
      <w:r w:rsidRPr="00547817">
        <w:rPr>
          <w:rStyle w:val="StyleUnderline"/>
          <w:highlight w:val="cyan"/>
        </w:rPr>
        <w:t>states with</w:t>
      </w:r>
      <w:r w:rsidRPr="00E558C7">
        <w:rPr>
          <w:rStyle w:val="StyleUnderline"/>
        </w:rPr>
        <w:t xml:space="preserve"> advanced </w:t>
      </w:r>
      <w:r w:rsidRPr="00547817">
        <w:rPr>
          <w:rStyle w:val="StyleUnderline"/>
          <w:highlight w:val="cyan"/>
        </w:rPr>
        <w:t xml:space="preserve">market-oriented economies have </w:t>
      </w:r>
      <w:r w:rsidRPr="00D27568">
        <w:rPr>
          <w:rStyle w:val="Emphasis"/>
          <w:highlight w:val="cyan"/>
        </w:rPr>
        <w:t>foremost interests</w:t>
      </w:r>
      <w:r w:rsidRPr="00D27568">
        <w:rPr>
          <w:rStyle w:val="StyleUnderline"/>
        </w:rPr>
        <w:t xml:space="preserve"> in the principle of </w:t>
      </w:r>
      <w:r w:rsidRPr="00547817">
        <w:rPr>
          <w:rStyle w:val="Emphasis"/>
          <w:highlight w:val="cyan"/>
        </w:rPr>
        <w:t>self-determination</w:t>
      </w:r>
      <w:r w:rsidRPr="00E558C7">
        <w:rPr>
          <w:rStyle w:val="StyleUnderline"/>
        </w:rPr>
        <w:t xml:space="preserve"> for all states, large and small, </w:t>
      </w:r>
      <w:r w:rsidRPr="00547817">
        <w:rPr>
          <w:rStyle w:val="StyleUnderline"/>
          <w:highlight w:val="cyan"/>
        </w:rPr>
        <w:t>as the foundation for</w:t>
      </w:r>
      <w:r w:rsidRPr="00E558C7">
        <w:rPr>
          <w:rStyle w:val="StyleUnderline"/>
        </w:rPr>
        <w:t xml:space="preserve"> a </w:t>
      </w:r>
      <w:r w:rsidRPr="00E558C7">
        <w:rPr>
          <w:rStyle w:val="Emphasis"/>
        </w:rPr>
        <w:t xml:space="preserve">robust </w:t>
      </w:r>
      <w:r w:rsidRPr="00547817">
        <w:rPr>
          <w:rStyle w:val="Emphasis"/>
          <w:highlight w:val="cyan"/>
        </w:rPr>
        <w:t>global marketplace</w:t>
      </w:r>
      <w:r w:rsidRPr="00547817">
        <w:rPr>
          <w:rStyle w:val="StyleUnderline"/>
          <w:highlight w:val="cyan"/>
        </w:rPr>
        <w:t xml:space="preserve">. </w:t>
      </w:r>
      <w:r w:rsidRPr="00547817">
        <w:rPr>
          <w:rStyle w:val="Emphasis"/>
          <w:highlight w:val="cyan"/>
        </w:rPr>
        <w:t>War</w:t>
      </w:r>
      <w:r w:rsidRPr="00547817">
        <w:rPr>
          <w:rStyle w:val="StyleUnderline"/>
          <w:highlight w:val="cyan"/>
        </w:rPr>
        <w:t xml:space="preserve"> among these states</w:t>
      </w:r>
      <w:r w:rsidRPr="00E558C7">
        <w:rPr>
          <w:rStyle w:val="StyleUnderline"/>
        </w:rPr>
        <w:t xml:space="preserve">, </w:t>
      </w:r>
      <w:r w:rsidRPr="00E558C7">
        <w:rPr>
          <w:rStyle w:val="Emphasis"/>
        </w:rPr>
        <w:t>even making preparations</w:t>
      </w:r>
      <w:r w:rsidRPr="00E558C7">
        <w:rPr>
          <w:rStyle w:val="StyleUnderline"/>
        </w:rPr>
        <w:t xml:space="preserve"> for war, </w:t>
      </w:r>
      <w:r w:rsidRPr="00547817">
        <w:rPr>
          <w:rStyle w:val="StyleUnderline"/>
          <w:highlight w:val="cyan"/>
        </w:rPr>
        <w:t xml:space="preserve">is </w:t>
      </w:r>
      <w:r w:rsidRPr="00547817">
        <w:rPr>
          <w:rStyle w:val="Emphasis"/>
          <w:highlight w:val="cyan"/>
        </w:rPr>
        <w:t>not possible</w:t>
      </w:r>
      <w:r w:rsidRPr="00E558C7">
        <w:rPr>
          <w:rStyle w:val="StyleUnderline"/>
        </w:rPr>
        <w:t xml:space="preserve">, because they are </w:t>
      </w:r>
      <w:r w:rsidRPr="00547817">
        <w:rPr>
          <w:rStyle w:val="StyleUnderline"/>
          <w:highlight w:val="cyan"/>
        </w:rPr>
        <w:t xml:space="preserve">in a </w:t>
      </w:r>
      <w:r w:rsidRPr="006359BE">
        <w:rPr>
          <w:rStyle w:val="Emphasis"/>
        </w:rPr>
        <w:t xml:space="preserve">natural </w:t>
      </w:r>
      <w:r w:rsidRPr="00547817">
        <w:rPr>
          <w:rStyle w:val="Emphasis"/>
          <w:highlight w:val="cyan"/>
        </w:rPr>
        <w:t>alliance to preserve</w:t>
      </w:r>
      <w:r w:rsidRPr="00E558C7">
        <w:rPr>
          <w:rStyle w:val="StyleUnderline"/>
        </w:rPr>
        <w:t xml:space="preserve"> and </w:t>
      </w:r>
      <w:r w:rsidRPr="00E558C7">
        <w:rPr>
          <w:rStyle w:val="Emphasis"/>
        </w:rPr>
        <w:t xml:space="preserve">protect the </w:t>
      </w:r>
      <w:r w:rsidRPr="006359BE">
        <w:rPr>
          <w:rStyle w:val="Emphasis"/>
        </w:rPr>
        <w:t xml:space="preserve">global </w:t>
      </w:r>
      <w:r w:rsidRPr="00547817">
        <w:rPr>
          <w:rStyle w:val="Emphasis"/>
          <w:highlight w:val="cyan"/>
        </w:rPr>
        <w:t>order</w:t>
      </w:r>
      <w:r w:rsidRPr="00E558C7">
        <w:rPr>
          <w:sz w:val="16"/>
        </w:rPr>
        <w:t xml:space="preserve">. In contrast, </w:t>
      </w:r>
      <w:r w:rsidRPr="00E558C7">
        <w:rPr>
          <w:rStyle w:val="StyleUnderline"/>
        </w:rPr>
        <w:t xml:space="preserve">leaders of </w:t>
      </w:r>
      <w:r w:rsidR="005A723F" w:rsidRPr="00547817">
        <w:rPr>
          <w:rStyle w:val="StyleUnderline"/>
          <w:highlight w:val="cyan"/>
        </w:rPr>
        <w:t xml:space="preserve">states with </w:t>
      </w:r>
      <w:r w:rsidR="005A723F" w:rsidRPr="00547817">
        <w:rPr>
          <w:rStyle w:val="Emphasis"/>
          <w:highlight w:val="cyan"/>
        </w:rPr>
        <w:t>weak</w:t>
      </w:r>
      <w:r w:rsidR="005A723F" w:rsidRPr="00E558C7">
        <w:rPr>
          <w:rStyle w:val="Emphasis"/>
        </w:rPr>
        <w:t xml:space="preserve"> </w:t>
      </w:r>
      <w:r w:rsidRPr="00E558C7">
        <w:rPr>
          <w:rStyle w:val="Emphasis"/>
        </w:rPr>
        <w:t xml:space="preserve">internal </w:t>
      </w:r>
      <w:r w:rsidRPr="00547817">
        <w:rPr>
          <w:rStyle w:val="Emphasis"/>
          <w:highlight w:val="cyan"/>
        </w:rPr>
        <w:t>markets</w:t>
      </w:r>
      <w:r w:rsidRPr="00547817">
        <w:rPr>
          <w:rStyle w:val="StyleUnderline"/>
          <w:highlight w:val="cyan"/>
        </w:rPr>
        <w:t xml:space="preserve"> have </w:t>
      </w:r>
      <w:r w:rsidRPr="00547817">
        <w:rPr>
          <w:rStyle w:val="Emphasis"/>
          <w:highlight w:val="cyan"/>
        </w:rPr>
        <w:t>little interest</w:t>
      </w:r>
      <w:r w:rsidRPr="00547817">
        <w:rPr>
          <w:rStyle w:val="StyleUnderline"/>
          <w:highlight w:val="cyan"/>
        </w:rPr>
        <w:t xml:space="preserve"> in the global marketplace</w:t>
      </w:r>
      <w:r w:rsidRPr="00E558C7">
        <w:rPr>
          <w:rStyle w:val="StyleUnderline"/>
        </w:rPr>
        <w:t xml:space="preserve">; they </w:t>
      </w:r>
      <w:r w:rsidRPr="00547817">
        <w:rPr>
          <w:rStyle w:val="StyleUnderline"/>
          <w:highlight w:val="cyan"/>
        </w:rPr>
        <w:t>pursue wealth</w:t>
      </w:r>
      <w:r w:rsidRPr="00E558C7">
        <w:rPr>
          <w:rStyle w:val="StyleUnderline"/>
        </w:rPr>
        <w:t xml:space="preserve"> </w:t>
      </w:r>
      <w:r w:rsidRPr="00E558C7">
        <w:rPr>
          <w:rStyle w:val="Emphasis"/>
        </w:rPr>
        <w:t>not through commerce</w:t>
      </w:r>
      <w:r w:rsidRPr="00E558C7">
        <w:rPr>
          <w:rStyle w:val="StyleUnderline"/>
        </w:rPr>
        <w:t xml:space="preserve">, but </w:t>
      </w:r>
      <w:r w:rsidRPr="00547817">
        <w:rPr>
          <w:rStyle w:val="StyleUnderline"/>
          <w:highlight w:val="cyan"/>
        </w:rPr>
        <w:t xml:space="preserve">through </w:t>
      </w:r>
      <w:r w:rsidRPr="00547817">
        <w:rPr>
          <w:rStyle w:val="Emphasis"/>
          <w:highlight w:val="cyan"/>
        </w:rPr>
        <w:t>wars of expansion</w:t>
      </w:r>
      <w:r w:rsidRPr="00E558C7">
        <w:rPr>
          <w:rStyle w:val="StyleUnderline"/>
        </w:rPr>
        <w:t xml:space="preserve"> and </w:t>
      </w:r>
      <w:r w:rsidRPr="00E558C7">
        <w:rPr>
          <w:rStyle w:val="Emphasis"/>
        </w:rPr>
        <w:t>demands for tribute</w:t>
      </w:r>
      <w:r w:rsidRPr="00E558C7">
        <w:rPr>
          <w:sz w:val="16"/>
        </w:rPr>
        <w:t xml:space="preserve">. For these states, power equals threat, and therefore they tend to balance against the power of all states. </w:t>
      </w:r>
      <w:r w:rsidRPr="00547817">
        <w:rPr>
          <w:rStyle w:val="StyleUnderline"/>
          <w:highlight w:val="cyan"/>
        </w:rPr>
        <w:t>Fearing stronger states</w:t>
      </w:r>
      <w:r w:rsidRPr="00E558C7">
        <w:rPr>
          <w:rStyle w:val="StyleUnderline"/>
        </w:rPr>
        <w:t xml:space="preserve">, however, </w:t>
      </w:r>
      <w:r w:rsidRPr="00547817">
        <w:rPr>
          <w:rStyle w:val="StyleUnderline"/>
          <w:highlight w:val="cyan"/>
        </w:rPr>
        <w:t>minor powers</w:t>
      </w:r>
      <w:r w:rsidRPr="00E558C7">
        <w:rPr>
          <w:rStyle w:val="StyleUnderline"/>
        </w:rPr>
        <w:t xml:space="preserve"> with weak internal markets tend to </w:t>
      </w:r>
      <w:r w:rsidRPr="00547817">
        <w:rPr>
          <w:rStyle w:val="Emphasis"/>
          <w:highlight w:val="cyan"/>
        </w:rPr>
        <w:t>constrain their expansionist inclinations</w:t>
      </w:r>
      <w:r w:rsidRPr="00E558C7">
        <w:rPr>
          <w:rStyle w:val="StyleUnderline"/>
        </w:rPr>
        <w:t xml:space="preserve"> and, for security reasons, </w:t>
      </w:r>
      <w:r w:rsidRPr="00547817">
        <w:rPr>
          <w:rStyle w:val="Emphasis"/>
          <w:highlight w:val="cyan"/>
        </w:rPr>
        <w:t>bandwagon</w:t>
      </w:r>
      <w:r w:rsidRPr="00547817">
        <w:rPr>
          <w:rStyle w:val="StyleUnderline"/>
          <w:highlight w:val="cyan"/>
        </w:rPr>
        <w:t xml:space="preserve"> with</w:t>
      </w:r>
      <w:r w:rsidRPr="00E558C7">
        <w:rPr>
          <w:rStyle w:val="StyleUnderline"/>
        </w:rPr>
        <w:t xml:space="preserve"> the </w:t>
      </w:r>
      <w:r w:rsidRPr="00E558C7">
        <w:rPr>
          <w:rStyle w:val="Emphasis"/>
        </w:rPr>
        <w:t xml:space="preserve">relatively benign </w:t>
      </w:r>
      <w:r w:rsidRPr="00547817">
        <w:rPr>
          <w:rStyle w:val="Emphasis"/>
          <w:highlight w:val="cyan"/>
        </w:rPr>
        <w:t>market-oriented powers</w:t>
      </w:r>
      <w:r w:rsidRPr="00547817">
        <w:rPr>
          <w:sz w:val="16"/>
          <w:highlight w:val="cyan"/>
        </w:rPr>
        <w:t>.</w:t>
      </w:r>
    </w:p>
    <w:p w14:paraId="011F7232" w14:textId="0AF42800" w:rsidR="00E97862" w:rsidRPr="00E558C7" w:rsidRDefault="00E97862" w:rsidP="00E97862">
      <w:pPr>
        <w:rPr>
          <w:sz w:val="16"/>
        </w:rPr>
      </w:pPr>
      <w:r w:rsidRPr="00E558C7">
        <w:rPr>
          <w:sz w:val="16"/>
        </w:rPr>
        <w:t xml:space="preserve">I argue that </w:t>
      </w:r>
      <w:r w:rsidRPr="00E558C7">
        <w:rPr>
          <w:rStyle w:val="StyleUnderline"/>
        </w:rPr>
        <w:t xml:space="preserve">this liberal global hierarchy is </w:t>
      </w:r>
      <w:r w:rsidRPr="00E558C7">
        <w:rPr>
          <w:rStyle w:val="Emphasis"/>
        </w:rPr>
        <w:t>unwittingly</w:t>
      </w:r>
      <w:r w:rsidRPr="00E558C7">
        <w:rPr>
          <w:rStyle w:val="StyleUnderline"/>
        </w:rPr>
        <w:t xml:space="preserve"> but </w:t>
      </w:r>
      <w:r w:rsidRPr="00E558C7">
        <w:rPr>
          <w:rStyle w:val="Emphasis"/>
        </w:rPr>
        <w:t>systematically buttressing states' embrace of market norms</w:t>
      </w:r>
      <w:r w:rsidRPr="00E558C7">
        <w:rPr>
          <w:rStyle w:val="StyleUnderline"/>
        </w:rPr>
        <w:t xml:space="preserve"> and </w:t>
      </w:r>
      <w:r w:rsidRPr="00E558C7">
        <w:rPr>
          <w:rStyle w:val="Emphasis"/>
        </w:rPr>
        <w:t>values</w:t>
      </w:r>
      <w:r w:rsidRPr="00E558C7">
        <w:rPr>
          <w:rStyle w:val="StyleUnderline"/>
        </w:rPr>
        <w:t xml:space="preserve"> that, if </w:t>
      </w:r>
      <w:r w:rsidRPr="00E558C7">
        <w:rPr>
          <w:rStyle w:val="Emphasis"/>
        </w:rPr>
        <w:t>left uninterrupted</w:t>
      </w:r>
      <w:r w:rsidRPr="00E558C7">
        <w:rPr>
          <w:rStyle w:val="StyleUnderline"/>
        </w:rPr>
        <w:t xml:space="preserve">, is likely to </w:t>
      </w:r>
      <w:r w:rsidRPr="00547817">
        <w:rPr>
          <w:rStyle w:val="StyleUnderline"/>
          <w:highlight w:val="cyan"/>
        </w:rPr>
        <w:t xml:space="preserve">culminate in </w:t>
      </w:r>
      <w:r w:rsidRPr="00547817">
        <w:rPr>
          <w:rStyle w:val="Emphasis"/>
          <w:highlight w:val="cyan"/>
        </w:rPr>
        <w:t>permanent world peace</w:t>
      </w:r>
      <w:r w:rsidRPr="00E558C7">
        <w:rPr>
          <w:rStyle w:val="StyleUnderline"/>
        </w:rPr>
        <w:t>, perhaps even</w:t>
      </w:r>
      <w:r w:rsidRPr="00E558C7">
        <w:rPr>
          <w:sz w:val="16"/>
        </w:rPr>
        <w:t xml:space="preserve"> something close to </w:t>
      </w:r>
      <w:r w:rsidRPr="00E558C7">
        <w:rPr>
          <w:rStyle w:val="Emphasis"/>
        </w:rPr>
        <w:t>harmony</w:t>
      </w:r>
      <w:r w:rsidRPr="00E558C7">
        <w:rPr>
          <w:rStyle w:val="StyleUnderline"/>
        </w:rPr>
        <w:t xml:space="preserve">. My argument </w:t>
      </w:r>
      <w:r w:rsidRPr="00E558C7">
        <w:rPr>
          <w:rStyle w:val="Emphasis"/>
        </w:rPr>
        <w:t>challenges the realist assertion</w:t>
      </w:r>
      <w:r w:rsidRPr="00E558C7">
        <w:rPr>
          <w:rStyle w:val="StyleUnderline"/>
        </w:rPr>
        <w:t xml:space="preserve"> that great powers are engaged in a </w:t>
      </w:r>
      <w:r w:rsidRPr="00E558C7">
        <w:rPr>
          <w:rStyle w:val="Emphasis"/>
        </w:rPr>
        <w:t>timeless competition</w:t>
      </w:r>
      <w:r w:rsidRPr="00E558C7">
        <w:rPr>
          <w:rStyle w:val="StyleUnderline"/>
        </w:rPr>
        <w:t xml:space="preserve"> over global leadership</w:t>
      </w:r>
      <w:r w:rsidRPr="00E558C7">
        <w:rPr>
          <w:sz w:val="16"/>
        </w:rPr>
        <w:t xml:space="preserve">, because hegemony cannot exist among great powers with weak markets; these inherently expansionist states live in constant fear and therefore normally balance against the strongest state and its allies.5 </w:t>
      </w:r>
      <w:r w:rsidRPr="00547817">
        <w:rPr>
          <w:rStyle w:val="StyleUnderline"/>
          <w:highlight w:val="cyan"/>
        </w:rPr>
        <w:t xml:space="preserve">Hegemony can exist </w:t>
      </w:r>
      <w:r w:rsidRPr="00547817">
        <w:rPr>
          <w:rStyle w:val="Emphasis"/>
          <w:highlight w:val="cyan"/>
        </w:rPr>
        <w:t>only among market-oriented powers</w:t>
      </w:r>
      <w:r w:rsidRPr="00E558C7">
        <w:rPr>
          <w:rStyle w:val="StyleUnderline"/>
        </w:rPr>
        <w:t xml:space="preserve">, because only they care about global order. Yet, there can be </w:t>
      </w:r>
      <w:r w:rsidRPr="00547817">
        <w:rPr>
          <w:rStyle w:val="Emphasis"/>
          <w:highlight w:val="cyan"/>
        </w:rPr>
        <w:t>no competition for leadership</w:t>
      </w:r>
      <w:r w:rsidRPr="00E558C7">
        <w:rPr>
          <w:rStyle w:val="StyleUnderline"/>
        </w:rPr>
        <w:t xml:space="preserve"> among market powers, because they </w:t>
      </w:r>
      <w:r w:rsidRPr="00547817">
        <w:rPr>
          <w:rStyle w:val="Emphasis"/>
          <w:highlight w:val="cyan"/>
        </w:rPr>
        <w:t>always agree</w:t>
      </w:r>
      <w:r w:rsidRPr="00547817">
        <w:rPr>
          <w:rStyle w:val="StyleUnderline"/>
          <w:highlight w:val="cyan"/>
        </w:rPr>
        <w:t xml:space="preserve"> with the goal of their strongest member</w:t>
      </w:r>
      <w:r w:rsidRPr="00E558C7">
        <w:rPr>
          <w:sz w:val="16"/>
        </w:rPr>
        <w:t xml:space="preserve"> (currently the United States) </w:t>
      </w:r>
      <w:r w:rsidRPr="00547817">
        <w:rPr>
          <w:rStyle w:val="StyleUnderline"/>
          <w:highlight w:val="cyan"/>
        </w:rPr>
        <w:t xml:space="preserve">to </w:t>
      </w:r>
      <w:r w:rsidRPr="00547817">
        <w:rPr>
          <w:rStyle w:val="Emphasis"/>
          <w:highlight w:val="cyan"/>
        </w:rPr>
        <w:t>preserve</w:t>
      </w:r>
      <w:r w:rsidRPr="00547817">
        <w:rPr>
          <w:rStyle w:val="StyleUnderline"/>
          <w:highlight w:val="cyan"/>
        </w:rPr>
        <w:t xml:space="preserve"> and </w:t>
      </w:r>
      <w:r w:rsidRPr="00547817">
        <w:rPr>
          <w:rStyle w:val="Emphasis"/>
          <w:highlight w:val="cyan"/>
        </w:rPr>
        <w:t>protect the global order</w:t>
      </w:r>
      <w:r w:rsidRPr="00E558C7">
        <w:rPr>
          <w:rStyle w:val="StyleUnderline"/>
        </w:rPr>
        <w:t xml:space="preserve"> based on the principle of self-determination. </w:t>
      </w:r>
      <w:r w:rsidRPr="00547817">
        <w:rPr>
          <w:rStyle w:val="StyleUnderline"/>
          <w:highlight w:val="cyan"/>
        </w:rPr>
        <w:t>If another commercial power,</w:t>
      </w:r>
      <w:r w:rsidRPr="00E558C7">
        <w:rPr>
          <w:rStyle w:val="StyleUnderline"/>
        </w:rPr>
        <w:t xml:space="preserve"> such as a rising China, were to </w:t>
      </w:r>
      <w:r w:rsidRPr="00547817">
        <w:rPr>
          <w:rStyle w:val="Emphasis"/>
          <w:highlight w:val="cyan"/>
        </w:rPr>
        <w:t>overtake the U</w:t>
      </w:r>
      <w:r w:rsidRPr="00E558C7">
        <w:rPr>
          <w:rStyle w:val="Emphasis"/>
        </w:rPr>
        <w:t xml:space="preserve">nited </w:t>
      </w:r>
      <w:r w:rsidRPr="00547817">
        <w:rPr>
          <w:rStyle w:val="Emphasis"/>
          <w:highlight w:val="cyan"/>
        </w:rPr>
        <w:t>S</w:t>
      </w:r>
      <w:r w:rsidRPr="00E558C7">
        <w:rPr>
          <w:rStyle w:val="Emphasis"/>
        </w:rPr>
        <w:t>tates</w:t>
      </w:r>
      <w:r w:rsidRPr="00E558C7">
        <w:rPr>
          <w:rStyle w:val="StyleUnderline"/>
        </w:rPr>
        <w:t xml:space="preserve">, the </w:t>
      </w:r>
      <w:r w:rsidRPr="00547817">
        <w:rPr>
          <w:rStyle w:val="StyleUnderline"/>
          <w:highlight w:val="cyan"/>
        </w:rPr>
        <w:t xml:space="preserve">world would take </w:t>
      </w:r>
      <w:r w:rsidRPr="00547817">
        <w:rPr>
          <w:rStyle w:val="Emphasis"/>
          <w:highlight w:val="cyan"/>
        </w:rPr>
        <w:t>little notice</w:t>
      </w:r>
      <w:r w:rsidRPr="00E558C7">
        <w:rPr>
          <w:rStyle w:val="StyleUnderline"/>
        </w:rPr>
        <w:t xml:space="preserve">, because the </w:t>
      </w:r>
      <w:r w:rsidRPr="00547817">
        <w:rPr>
          <w:rStyle w:val="StyleUnderline"/>
          <w:highlight w:val="cyan"/>
        </w:rPr>
        <w:t>new</w:t>
      </w:r>
      <w:r w:rsidRPr="00E558C7">
        <w:rPr>
          <w:rStyle w:val="StyleUnderline"/>
        </w:rPr>
        <w:t xml:space="preserve"> </w:t>
      </w:r>
      <w:r w:rsidR="005A723F" w:rsidRPr="00547817">
        <w:rPr>
          <w:rStyle w:val="StyleUnderline"/>
          <w:highlight w:val="cyan"/>
        </w:rPr>
        <w:t xml:space="preserve">leading power would </w:t>
      </w:r>
      <w:r w:rsidR="005A723F" w:rsidRPr="00547817">
        <w:rPr>
          <w:rStyle w:val="Emphasis"/>
          <w:highlight w:val="cyan"/>
        </w:rPr>
        <w:t>largely agree</w:t>
      </w:r>
      <w:r w:rsidR="005A723F" w:rsidRPr="00E558C7">
        <w:rPr>
          <w:rStyle w:val="StyleUnderline"/>
        </w:rPr>
        <w:t xml:space="preserve"> </w:t>
      </w:r>
      <w:r w:rsidRPr="00E558C7">
        <w:rPr>
          <w:rStyle w:val="StyleUnderline"/>
        </w:rPr>
        <w:t>with the global rules promoted and enforced by its predecessor</w:t>
      </w:r>
      <w:r w:rsidRPr="00E558C7">
        <w:rPr>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2E6C9ECA" w14:textId="77777777" w:rsidR="00E97862" w:rsidRPr="00E558C7" w:rsidRDefault="00E97862" w:rsidP="00E97862">
      <w:pPr>
        <w:rPr>
          <w:sz w:val="16"/>
        </w:rPr>
      </w:pPr>
      <w:r w:rsidRPr="00E558C7">
        <w:rPr>
          <w:sz w:val="16"/>
        </w:rPr>
        <w:t xml:space="preserve">To support my theory that domestic factors determine states' alignment decisions, I analyze the voting preferences of members of the United Nations General Assembly from 1946 to 2010. I find that </w:t>
      </w:r>
      <w:r w:rsidRPr="00E558C7">
        <w:rPr>
          <w:rStyle w:val="StyleUnderline"/>
        </w:rPr>
        <w:t xml:space="preserve">states with weak internal markets tend to </w:t>
      </w:r>
      <w:r w:rsidRPr="00E558C7">
        <w:rPr>
          <w:rStyle w:val="Emphasis"/>
        </w:rPr>
        <w:t>disagree</w:t>
      </w:r>
      <w:r w:rsidRPr="00E558C7">
        <w:rPr>
          <w:rStyle w:val="StyleUnderline"/>
        </w:rPr>
        <w:t xml:space="preserve"> with the foreign policy preferences of the largest market power</w:t>
      </w:r>
      <w:r w:rsidRPr="00E558C7">
        <w:rPr>
          <w:sz w:val="16"/>
        </w:rPr>
        <w:t xml:space="preserve"> (i.e., the United States), </w:t>
      </w:r>
      <w:r w:rsidRPr="00E558C7">
        <w:rPr>
          <w:rStyle w:val="StyleUnderline"/>
        </w:rPr>
        <w:t xml:space="preserve">but more so if they are major powers or have stronger rather than weaker military and economic capabilities. The power of states </w:t>
      </w:r>
      <w:r w:rsidRPr="00E558C7">
        <w:rPr>
          <w:rStyle w:val="StyleUnderline"/>
        </w:rPr>
        <w:lastRenderedPageBreak/>
        <w:t xml:space="preserve">with </w:t>
      </w:r>
      <w:r w:rsidRPr="00E558C7">
        <w:rPr>
          <w:rStyle w:val="Emphasis"/>
        </w:rPr>
        <w:t>robust internal markets</w:t>
      </w:r>
      <w:r w:rsidRPr="00E558C7">
        <w:rPr>
          <w:rStyle w:val="StyleUnderline"/>
        </w:rPr>
        <w:t xml:space="preserve">, in contrast, appears to have </w:t>
      </w:r>
      <w:r w:rsidRPr="00E558C7">
        <w:rPr>
          <w:rStyle w:val="Emphasis"/>
        </w:rPr>
        <w:t>no effect</w:t>
      </w:r>
      <w:r w:rsidRPr="00E558C7">
        <w:rPr>
          <w:rStyle w:val="StyleUnderline"/>
        </w:rPr>
        <w:t xml:space="preserve"> on their foreign policy preferences, as market-oriented states align with the market leader </w:t>
      </w:r>
      <w:r w:rsidRPr="00E558C7">
        <w:rPr>
          <w:rStyle w:val="Emphasis"/>
        </w:rPr>
        <w:t>regardless of their power status</w:t>
      </w:r>
      <w:r w:rsidRPr="00E558C7">
        <w:rPr>
          <w:rStyle w:val="StyleUnderline"/>
        </w:rPr>
        <w:t xml:space="preserve"> or </w:t>
      </w:r>
      <w:r w:rsidRPr="00E558C7">
        <w:rPr>
          <w:rStyle w:val="Emphasis"/>
        </w:rPr>
        <w:t>capabilities</w:t>
      </w:r>
      <w:r w:rsidRPr="00E558C7">
        <w:rPr>
          <w:sz w:val="16"/>
        </w:rPr>
        <w:t xml:space="preserve">. I corroborate that </w:t>
      </w:r>
      <w:r w:rsidRPr="00E558C7">
        <w:rPr>
          <w:rStyle w:val="StyleUnderline"/>
        </w:rPr>
        <w:t xml:space="preserve">this pattern may be a </w:t>
      </w:r>
      <w:r w:rsidRPr="00E558C7">
        <w:rPr>
          <w:rStyle w:val="Emphasis"/>
        </w:rPr>
        <w:t>consequence of states' interest</w:t>
      </w:r>
      <w:r w:rsidRPr="00E558C7">
        <w:rPr>
          <w:rStyle w:val="StyleUnderline"/>
        </w:rPr>
        <w:t xml:space="preserve"> in the </w:t>
      </w:r>
      <w:r w:rsidRPr="00E558C7">
        <w:rPr>
          <w:rStyle w:val="Emphasis"/>
        </w:rPr>
        <w:t>global market order</w:t>
      </w:r>
      <w:r w:rsidRPr="00E558C7">
        <w:rPr>
          <w:rStyle w:val="StyleUnderline"/>
        </w:rPr>
        <w:t xml:space="preserve"> by finding that states with </w:t>
      </w:r>
      <w:r w:rsidRPr="00E558C7">
        <w:rPr>
          <w:rStyle w:val="Emphasis"/>
        </w:rPr>
        <w:t>higher levels of exports</w:t>
      </w:r>
      <w:r w:rsidRPr="00E558C7">
        <w:rPr>
          <w:rStyle w:val="StyleUnderline"/>
        </w:rPr>
        <w:t xml:space="preserve"> per capita are </w:t>
      </w:r>
      <w:r w:rsidRPr="00E558C7">
        <w:rPr>
          <w:rStyle w:val="Emphasis"/>
        </w:rPr>
        <w:t>more likely</w:t>
      </w:r>
      <w:r w:rsidRPr="00E558C7">
        <w:rPr>
          <w:sz w:val="16"/>
        </w:rPr>
        <w:t xml:space="preserve"> than other states to have preferences </w:t>
      </w:r>
      <w:r w:rsidRPr="00E558C7">
        <w:rPr>
          <w:rStyle w:val="Emphasis"/>
        </w:rPr>
        <w:t>aligned</w:t>
      </w:r>
      <w:r w:rsidRPr="00E558C7">
        <w:rPr>
          <w:sz w:val="16"/>
        </w:rPr>
        <w:t xml:space="preserve"> with those of the United States; </w:t>
      </w:r>
      <w:r w:rsidRPr="00E558C7">
        <w:rPr>
          <w:rStyle w:val="StyleUnderline"/>
        </w:rPr>
        <w:t xml:space="preserve">those with </w:t>
      </w:r>
      <w:r w:rsidRPr="00E558C7">
        <w:rPr>
          <w:rStyle w:val="Emphasis"/>
        </w:rPr>
        <w:t>lower levels</w:t>
      </w:r>
      <w:r w:rsidRPr="00E558C7">
        <w:rPr>
          <w:rStyle w:val="StyleUnderline"/>
        </w:rPr>
        <w:t xml:space="preserve"> of exports are </w:t>
      </w:r>
      <w:r w:rsidRPr="00E558C7">
        <w:rPr>
          <w:rStyle w:val="Emphasis"/>
        </w:rPr>
        <w:t>more likely</w:t>
      </w:r>
      <w:r w:rsidRPr="00E558C7">
        <w:rPr>
          <w:rStyle w:val="StyleUnderline"/>
        </w:rPr>
        <w:t xml:space="preserve"> to</w:t>
      </w:r>
      <w:r w:rsidRPr="00E558C7">
        <w:rPr>
          <w:sz w:val="16"/>
        </w:rPr>
        <w:t xml:space="preserve"> have interests that do </w:t>
      </w:r>
      <w:r w:rsidRPr="00E558C7">
        <w:rPr>
          <w:rStyle w:val="Emphasis"/>
        </w:rPr>
        <w:t>not align</w:t>
      </w:r>
      <w:r w:rsidRPr="00E558C7">
        <w:rPr>
          <w:sz w:val="16"/>
        </w:rPr>
        <w:t xml:space="preserve"> with the United States, but again more so if they are stronger rather than weaker.</w:t>
      </w:r>
    </w:p>
    <w:p w14:paraId="18146ED2" w14:textId="77777777" w:rsidR="00E97862" w:rsidRPr="00E558C7" w:rsidRDefault="00E97862" w:rsidP="00E97862">
      <w:pPr>
        <w:rPr>
          <w:sz w:val="16"/>
        </w:rPr>
      </w:pPr>
      <w:r w:rsidRPr="00E558C7">
        <w:rPr>
          <w:sz w:val="16"/>
        </w:rPr>
        <w:t xml:space="preserve">Liberal </w:t>
      </w:r>
      <w:r w:rsidRPr="00E558C7">
        <w:rPr>
          <w:rStyle w:val="StyleUnderline"/>
        </w:rPr>
        <w:t>scholars</w:t>
      </w:r>
      <w:r w:rsidRPr="00E558C7">
        <w:rPr>
          <w:sz w:val="16"/>
        </w:rPr>
        <w:t xml:space="preserve"> of international politics </w:t>
      </w:r>
      <w:r w:rsidRPr="00E558C7">
        <w:rPr>
          <w:rStyle w:val="StyleUnderline"/>
        </w:rPr>
        <w:t>have</w:t>
      </w:r>
      <w:r w:rsidRPr="00E558C7">
        <w:rPr>
          <w:sz w:val="16"/>
        </w:rPr>
        <w:t xml:space="preserve"> long offered explanations for why the incidence of war may decline, generally beginning with </w:t>
      </w:r>
      <w:r w:rsidRPr="00E558C7">
        <w:rPr>
          <w:rStyle w:val="StyleUnderline"/>
        </w:rPr>
        <w:t xml:space="preserve">the assumption that although the security dilemma </w:t>
      </w:r>
      <w:r w:rsidRPr="00E558C7">
        <w:rPr>
          <w:rStyle w:val="Emphasis"/>
        </w:rPr>
        <w:t>exists</w:t>
      </w:r>
      <w:r w:rsidRPr="00E558C7">
        <w:rPr>
          <w:rStyle w:val="StyleUnderline"/>
        </w:rPr>
        <w:t xml:space="preserve">, it can be </w:t>
      </w:r>
      <w:r w:rsidRPr="00E558C7">
        <w:rPr>
          <w:rStyle w:val="Emphasis"/>
        </w:rPr>
        <w:t>overcome</w:t>
      </w:r>
      <w:r w:rsidRPr="00E558C7">
        <w:rPr>
          <w:rStyle w:val="StyleUnderline"/>
        </w:rPr>
        <w:t xml:space="preserve"> with the help of factors external to states</w:t>
      </w:r>
      <w:r w:rsidRPr="00E558C7">
        <w:rPr>
          <w:sz w:val="16"/>
        </w:rPr>
        <w:t xml:space="preserve">.7 Neoliberal institutionalists treat states as like units and international organization as an external condition.8 </w:t>
      </w:r>
      <w:r w:rsidRPr="00547817">
        <w:rPr>
          <w:rStyle w:val="StyleUnderline"/>
          <w:highlight w:val="cyan"/>
        </w:rPr>
        <w:t>Trade interdependence</w:t>
      </w:r>
      <w:r w:rsidRPr="00E558C7">
        <w:rPr>
          <w:rStyle w:val="StyleUnderline"/>
        </w:rPr>
        <w:t xml:space="preserve"> is </w:t>
      </w:r>
      <w:r w:rsidRPr="00E558C7">
        <w:rPr>
          <w:rStyle w:val="Emphasis"/>
        </w:rPr>
        <w:t>dyadic</w:t>
      </w:r>
      <w:r w:rsidRPr="00E558C7">
        <w:rPr>
          <w:rStyle w:val="StyleUnderline"/>
        </w:rPr>
        <w:t xml:space="preserve"> and thus </w:t>
      </w:r>
      <w:r w:rsidRPr="00547817">
        <w:rPr>
          <w:rStyle w:val="StyleUnderline"/>
          <w:highlight w:val="cyan"/>
        </w:rPr>
        <w:t xml:space="preserve">an </w:t>
      </w:r>
      <w:r w:rsidRPr="00547817">
        <w:rPr>
          <w:rStyle w:val="Emphasis"/>
          <w:highlight w:val="cyan"/>
        </w:rPr>
        <w:t>external condition</w:t>
      </w:r>
      <w:r w:rsidRPr="00E558C7">
        <w:rPr>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E558C7">
        <w:rPr>
          <w:rStyle w:val="StyleUnderline"/>
        </w:rPr>
        <w:t xml:space="preserve">the </w:t>
      </w:r>
      <w:r w:rsidRPr="00547817">
        <w:rPr>
          <w:rStyle w:val="StyleUnderline"/>
          <w:highlight w:val="cyan"/>
        </w:rPr>
        <w:t>security dilemma</w:t>
      </w:r>
      <w:r w:rsidRPr="00E558C7">
        <w:rPr>
          <w:rStyle w:val="StyleUnderline"/>
        </w:rPr>
        <w:t xml:space="preserve"> </w:t>
      </w:r>
      <w:r w:rsidRPr="00E558C7">
        <w:rPr>
          <w:rStyle w:val="Emphasis"/>
        </w:rPr>
        <w:t xml:space="preserve">may </w:t>
      </w:r>
      <w:r w:rsidRPr="00547817">
        <w:rPr>
          <w:rStyle w:val="Emphasis"/>
          <w:highlight w:val="cyan"/>
        </w:rPr>
        <w:t>not exis</w:t>
      </w:r>
      <w:r w:rsidRPr="00E558C7">
        <w:rPr>
          <w:rStyle w:val="Emphasis"/>
        </w:rPr>
        <w:t>t at all</w:t>
      </w:r>
      <w:r w:rsidRPr="00E558C7">
        <w:rPr>
          <w:sz w:val="16"/>
        </w:rPr>
        <w:t xml:space="preserve"> and how </w:t>
      </w:r>
      <w:r w:rsidRPr="00547817">
        <w:rPr>
          <w:rStyle w:val="StyleUnderline"/>
          <w:highlight w:val="cyan"/>
        </w:rPr>
        <w:t xml:space="preserve">peace can </w:t>
      </w:r>
      <w:r w:rsidRPr="00547817">
        <w:rPr>
          <w:rStyle w:val="Emphasis"/>
          <w:highlight w:val="cyan"/>
        </w:rPr>
        <w:t>emerge in anarchy</w:t>
      </w:r>
      <w:r w:rsidRPr="00547817">
        <w:rPr>
          <w:rStyle w:val="StyleUnderline"/>
          <w:highlight w:val="cyan"/>
        </w:rPr>
        <w:t xml:space="preserve"> with states pursuing their interests </w:t>
      </w:r>
      <w:r w:rsidRPr="00547817">
        <w:rPr>
          <w:rStyle w:val="Emphasis"/>
          <w:highlight w:val="cyan"/>
        </w:rPr>
        <w:t>determined entirely by internal factors</w:t>
      </w:r>
      <w:r w:rsidRPr="00E558C7">
        <w:rPr>
          <w:sz w:val="16"/>
        </w:rPr>
        <w:t>.11</w:t>
      </w:r>
    </w:p>
    <w:p w14:paraId="29C5BD78" w14:textId="77777777" w:rsidR="00E97862" w:rsidRPr="00E558C7" w:rsidRDefault="00E97862" w:rsidP="00E97862"/>
    <w:p w14:paraId="225FAC02" w14:textId="1496691A" w:rsidR="00E97862" w:rsidRPr="00E558C7" w:rsidRDefault="00E97862" w:rsidP="00E97862">
      <w:pPr>
        <w:pStyle w:val="Heading3"/>
        <w:rPr>
          <w:rFonts w:cs="Calibri"/>
        </w:rPr>
      </w:pPr>
      <w:r w:rsidRPr="00E558C7">
        <w:rPr>
          <w:rFonts w:cs="Calibri"/>
        </w:rPr>
        <w:lastRenderedPageBreak/>
        <w:t>Interdependence checks!</w:t>
      </w:r>
    </w:p>
    <w:p w14:paraId="4B56930E" w14:textId="77777777" w:rsidR="00E97862" w:rsidRPr="00E558C7" w:rsidRDefault="00E97862" w:rsidP="00E97862">
      <w:pPr>
        <w:pStyle w:val="Heading4"/>
        <w:rPr>
          <w:rFonts w:cs="Calibri"/>
        </w:rPr>
      </w:pPr>
      <w:r w:rsidRPr="00E558C7">
        <w:rPr>
          <w:rFonts w:cs="Calibri"/>
        </w:rPr>
        <w:t xml:space="preserve">Interdependence </w:t>
      </w:r>
      <w:r w:rsidRPr="00E558C7">
        <w:rPr>
          <w:rFonts w:cs="Calibri"/>
          <w:u w:val="single"/>
        </w:rPr>
        <w:t>isn’t perfect</w:t>
      </w:r>
      <w:r w:rsidRPr="00E558C7">
        <w:rPr>
          <w:rFonts w:cs="Calibri"/>
        </w:rPr>
        <w:t xml:space="preserve"> but it </w:t>
      </w:r>
      <w:r w:rsidRPr="00E558C7">
        <w:rPr>
          <w:rFonts w:cs="Calibri"/>
          <w:u w:val="single"/>
        </w:rPr>
        <w:t>checks war</w:t>
      </w:r>
    </w:p>
    <w:p w14:paraId="5354611E" w14:textId="77777777" w:rsidR="00E97862" w:rsidRPr="00E558C7" w:rsidRDefault="00E97862" w:rsidP="00E97862">
      <w:r w:rsidRPr="00E558C7">
        <w:rPr>
          <w:rStyle w:val="Style13ptBold"/>
        </w:rPr>
        <w:t>Krugman 22</w:t>
      </w:r>
      <w:r w:rsidRPr="00E558C7">
        <w:t>, has been an Opinion columnist since 2000 and is also a distinguished professor at the City University of New York Graduate Center. He won the 2008 Nobel Memorial Prize in Economic Sciences for his work on international trade and economic geography. (Paul, 03-01-2022, “War, What Is It Good For?” The New York Times, https://www.nytimes.com/2022/03/01/opinion/ukraine-russia-war-economy.html)</w:t>
      </w:r>
    </w:p>
    <w:p w14:paraId="671E9E5A" w14:textId="77777777" w:rsidR="00E97862" w:rsidRPr="00E558C7" w:rsidRDefault="00E97862" w:rsidP="00E97862">
      <w:r w:rsidRPr="00E558C7">
        <w:rPr>
          <w:rStyle w:val="StyleUnderline"/>
        </w:rPr>
        <w:t>The Ukrainian miracle may not last</w:t>
      </w:r>
      <w:r w:rsidRPr="00E558C7">
        <w:t xml:space="preserve">. Vladimir </w:t>
      </w:r>
      <w:r w:rsidRPr="00547817">
        <w:rPr>
          <w:rStyle w:val="StyleUnderline"/>
          <w:highlight w:val="cyan"/>
        </w:rPr>
        <w:t>Putin’s attempt to win</w:t>
      </w:r>
      <w:r w:rsidRPr="00E558C7">
        <w:rPr>
          <w:rStyle w:val="StyleUnderline"/>
        </w:rPr>
        <w:t xml:space="preserve"> a </w:t>
      </w:r>
      <w:r w:rsidRPr="00547817">
        <w:rPr>
          <w:rStyle w:val="StyleUnderline"/>
          <w:highlight w:val="cyan"/>
        </w:rPr>
        <w:t>quick</w:t>
      </w:r>
      <w:r w:rsidRPr="00E558C7">
        <w:rPr>
          <w:rStyle w:val="StyleUnderline"/>
        </w:rPr>
        <w:t xml:space="preserve"> victory on the </w:t>
      </w:r>
      <w:r w:rsidRPr="00E558C7">
        <w:rPr>
          <w:rStyle w:val="Emphasis"/>
        </w:rPr>
        <w:t>cheap</w:t>
      </w:r>
      <w:r w:rsidRPr="00E558C7">
        <w:t xml:space="preserve">, seizing major cities with relatively light forces, </w:t>
      </w:r>
      <w:r w:rsidRPr="00547817">
        <w:rPr>
          <w:rStyle w:val="StyleUnderline"/>
          <w:highlight w:val="cyan"/>
        </w:rPr>
        <w:t xml:space="preserve">has faced </w:t>
      </w:r>
      <w:r w:rsidRPr="00547817">
        <w:rPr>
          <w:rStyle w:val="Emphasis"/>
          <w:highlight w:val="cyan"/>
        </w:rPr>
        <w:t>major resistance</w:t>
      </w:r>
      <w:r w:rsidRPr="00E558C7">
        <w:t xml:space="preserve">, but the tanks and big guns are moving up. And despite the incredible heroism of Ukraine’s people, </w:t>
      </w:r>
      <w:r w:rsidRPr="00E558C7">
        <w:rPr>
          <w:rStyle w:val="StyleUnderline"/>
        </w:rPr>
        <w:t>it’s still more likely than not that the Russian flag will eventually be planted amid the rubble of Kyiv and Kharkiv</w:t>
      </w:r>
      <w:r w:rsidRPr="00E558C7">
        <w:t xml:space="preserve">. But </w:t>
      </w:r>
      <w:r w:rsidRPr="00E558C7">
        <w:rPr>
          <w:rStyle w:val="StyleUnderline"/>
        </w:rPr>
        <w:t>even if that happens</w:t>
      </w:r>
      <w:r w:rsidRPr="00E558C7">
        <w:t>,</w:t>
      </w:r>
      <w:r w:rsidRPr="00E558C7">
        <w:rPr>
          <w:rStyle w:val="StyleUnderline"/>
        </w:rPr>
        <w:t xml:space="preserve"> </w:t>
      </w:r>
      <w:r w:rsidRPr="00547817">
        <w:rPr>
          <w:rStyle w:val="StyleUnderline"/>
          <w:highlight w:val="cyan"/>
        </w:rPr>
        <w:t xml:space="preserve">the Russian Federation will be left </w:t>
      </w:r>
      <w:r w:rsidRPr="00547817">
        <w:rPr>
          <w:rStyle w:val="Emphasis"/>
          <w:highlight w:val="cyan"/>
        </w:rPr>
        <w:t>weaker</w:t>
      </w:r>
      <w:r w:rsidRPr="00E558C7">
        <w:rPr>
          <w:rStyle w:val="StyleUnderline"/>
        </w:rPr>
        <w:t xml:space="preserve"> </w:t>
      </w:r>
      <w:r w:rsidRPr="00547817">
        <w:rPr>
          <w:rStyle w:val="StyleUnderline"/>
          <w:highlight w:val="cyan"/>
        </w:rPr>
        <w:t>and</w:t>
      </w:r>
      <w:r w:rsidRPr="00E558C7">
        <w:rPr>
          <w:rStyle w:val="StyleUnderline"/>
        </w:rPr>
        <w:t xml:space="preserve"> </w:t>
      </w:r>
      <w:r w:rsidRPr="00547817">
        <w:rPr>
          <w:rStyle w:val="Emphasis"/>
          <w:highlight w:val="cyan"/>
        </w:rPr>
        <w:t>poorer</w:t>
      </w:r>
      <w:r w:rsidRPr="00E558C7">
        <w:rPr>
          <w:rStyle w:val="StyleUnderline"/>
        </w:rPr>
        <w:t xml:space="preserve"> than it was before the invasion</w:t>
      </w:r>
      <w:r w:rsidRPr="00E558C7">
        <w:t xml:space="preserve">. </w:t>
      </w:r>
      <w:r w:rsidRPr="00547817">
        <w:rPr>
          <w:rStyle w:val="StyleUnderline"/>
          <w:highlight w:val="cyan"/>
        </w:rPr>
        <w:t xml:space="preserve">Conquest </w:t>
      </w:r>
      <w:r w:rsidRPr="00547817">
        <w:rPr>
          <w:rStyle w:val="Emphasis"/>
          <w:highlight w:val="cyan"/>
        </w:rPr>
        <w:t>doesn’t</w:t>
      </w:r>
      <w:r w:rsidRPr="00547817">
        <w:rPr>
          <w:rStyle w:val="StyleUnderline"/>
          <w:highlight w:val="cyan"/>
        </w:rPr>
        <w:t xml:space="preserve"> pay</w:t>
      </w:r>
      <w:r w:rsidRPr="00E558C7">
        <w:t xml:space="preserve">. Why not? If you go back in history, </w:t>
      </w:r>
      <w:r w:rsidRPr="00E558C7">
        <w:rPr>
          <w:rStyle w:val="StyleUnderline"/>
        </w:rPr>
        <w:t xml:space="preserve">there are plenty of examples of powers that </w:t>
      </w:r>
      <w:r w:rsidRPr="00E558C7">
        <w:rPr>
          <w:rStyle w:val="Emphasis"/>
        </w:rPr>
        <w:t>enriched themselves</w:t>
      </w:r>
      <w:r w:rsidRPr="00E558C7">
        <w:rPr>
          <w:rStyle w:val="StyleUnderline"/>
        </w:rPr>
        <w:t xml:space="preserve"> through military prowess</w:t>
      </w:r>
      <w:r w:rsidRPr="00E558C7">
        <w:t xml:space="preserve">. The Romans surely profited from the conquest of the Hellenistic world, as did Spain from the conquest of the Aztecs and the Incas. But </w:t>
      </w:r>
      <w:r w:rsidRPr="00E558C7">
        <w:rPr>
          <w:rStyle w:val="StyleUnderline"/>
        </w:rPr>
        <w:t xml:space="preserve">the modern world is </w:t>
      </w:r>
      <w:r w:rsidRPr="00E558C7">
        <w:rPr>
          <w:rStyle w:val="Emphasis"/>
        </w:rPr>
        <w:t>different</w:t>
      </w:r>
      <w:r w:rsidRPr="00E558C7">
        <w:t xml:space="preserve"> — where by “modern,” I mean at least the past century and a half. </w:t>
      </w:r>
      <w:r w:rsidRPr="00E558C7">
        <w:rPr>
          <w:rStyle w:val="StyleUnderline"/>
        </w:rPr>
        <w:t xml:space="preserve">The British author </w:t>
      </w:r>
      <w:r w:rsidRPr="00E558C7">
        <w:rPr>
          <w:rStyle w:val="Emphasis"/>
        </w:rPr>
        <w:t>Norman Angell</w:t>
      </w:r>
      <w:r w:rsidRPr="00E558C7">
        <w:rPr>
          <w:rStyle w:val="StyleUnderline"/>
        </w:rPr>
        <w:t xml:space="preserve"> published his</w:t>
      </w:r>
      <w:r w:rsidRPr="00E558C7">
        <w:t xml:space="preserve"> famous tract “</w:t>
      </w:r>
      <w:r w:rsidRPr="00E558C7">
        <w:rPr>
          <w:rStyle w:val="Emphasis"/>
        </w:rPr>
        <w:t>The Great Illusion</w:t>
      </w:r>
      <w:r w:rsidRPr="00E558C7">
        <w:t xml:space="preserve">” in 1909, </w:t>
      </w:r>
      <w:r w:rsidRPr="00E558C7">
        <w:rPr>
          <w:rStyle w:val="StyleUnderline"/>
        </w:rPr>
        <w:t>arguing that war had become obsolete</w:t>
      </w:r>
      <w:r w:rsidRPr="00E558C7">
        <w:t xml:space="preserve">. His book was widely misinterpreted as saying that war could no longer happen, a proposition proved horribly wrong over the next two generations. What Angell actually said was that even the </w:t>
      </w:r>
      <w:r w:rsidRPr="00547817">
        <w:rPr>
          <w:rStyle w:val="StyleUnderline"/>
          <w:highlight w:val="cyan"/>
        </w:rPr>
        <w:t>victors in war</w:t>
      </w:r>
      <w:r w:rsidRPr="00E558C7">
        <w:rPr>
          <w:rStyle w:val="StyleUnderline"/>
        </w:rPr>
        <w:t xml:space="preserve"> could </w:t>
      </w:r>
      <w:r w:rsidRPr="00547817">
        <w:rPr>
          <w:rStyle w:val="StyleUnderline"/>
          <w:highlight w:val="cyan"/>
        </w:rPr>
        <w:t>no longer derive</w:t>
      </w:r>
      <w:r w:rsidRPr="00E558C7">
        <w:rPr>
          <w:rStyle w:val="StyleUnderline"/>
        </w:rPr>
        <w:t xml:space="preserve"> any </w:t>
      </w:r>
      <w:r w:rsidRPr="00547817">
        <w:rPr>
          <w:rStyle w:val="Emphasis"/>
          <w:highlight w:val="cyan"/>
        </w:rPr>
        <w:t>profit</w:t>
      </w:r>
      <w:r w:rsidRPr="00547817">
        <w:rPr>
          <w:rStyle w:val="StyleUnderline"/>
          <w:highlight w:val="cyan"/>
        </w:rPr>
        <w:t xml:space="preserve"> from</w:t>
      </w:r>
      <w:r w:rsidRPr="00E558C7">
        <w:rPr>
          <w:rStyle w:val="StyleUnderline"/>
        </w:rPr>
        <w:t xml:space="preserve"> their </w:t>
      </w:r>
      <w:r w:rsidRPr="00547817">
        <w:rPr>
          <w:rStyle w:val="Emphasis"/>
          <w:highlight w:val="cyan"/>
        </w:rPr>
        <w:t>success</w:t>
      </w:r>
      <w:r w:rsidRPr="00E558C7">
        <w:t xml:space="preserve">. And he was surely right about that. </w:t>
      </w:r>
      <w:r w:rsidRPr="00E558C7">
        <w:rPr>
          <w:rStyle w:val="StyleUnderline"/>
        </w:rPr>
        <w:t>We’re</w:t>
      </w:r>
      <w:r w:rsidRPr="00E558C7">
        <w:t xml:space="preserve"> all </w:t>
      </w:r>
      <w:r w:rsidRPr="00E558C7">
        <w:rPr>
          <w:rStyle w:val="StyleUnderline"/>
        </w:rPr>
        <w:t>thankful</w:t>
      </w:r>
      <w:r w:rsidRPr="00E558C7">
        <w:t xml:space="preserve"> that </w:t>
      </w:r>
      <w:r w:rsidRPr="00E558C7">
        <w:rPr>
          <w:rStyle w:val="StyleUnderline"/>
        </w:rPr>
        <w:t>the Allies prevailed in World War II</w:t>
      </w:r>
      <w:r w:rsidRPr="00E558C7">
        <w:t xml:space="preserve">, </w:t>
      </w:r>
      <w:r w:rsidRPr="00E558C7">
        <w:rPr>
          <w:rStyle w:val="StyleUnderline"/>
        </w:rPr>
        <w:t xml:space="preserve">but Britain emerged as a </w:t>
      </w:r>
      <w:r w:rsidRPr="00E558C7">
        <w:rPr>
          <w:rStyle w:val="Emphasis"/>
        </w:rPr>
        <w:t>diminished power</w:t>
      </w:r>
      <w:r w:rsidRPr="00E558C7">
        <w:rPr>
          <w:rStyle w:val="StyleUnderline"/>
        </w:rPr>
        <w:t>, suffering through years of austerity</w:t>
      </w:r>
      <w:r w:rsidRPr="00E558C7">
        <w:t xml:space="preserve"> as it struggled to overcome a shortage of foreign exchange. </w:t>
      </w:r>
      <w:r w:rsidRPr="00E558C7">
        <w:rPr>
          <w:rStyle w:val="StyleUnderline"/>
        </w:rPr>
        <w:t xml:space="preserve">Even the </w:t>
      </w:r>
      <w:r w:rsidRPr="00E558C7">
        <w:rPr>
          <w:rStyle w:val="Emphasis"/>
        </w:rPr>
        <w:t>U</w:t>
      </w:r>
      <w:r w:rsidRPr="00E558C7">
        <w:rPr>
          <w:rStyle w:val="StyleUnderline"/>
        </w:rPr>
        <w:t xml:space="preserve">nited </w:t>
      </w:r>
      <w:r w:rsidRPr="00E558C7">
        <w:rPr>
          <w:rStyle w:val="Emphasis"/>
        </w:rPr>
        <w:t>S</w:t>
      </w:r>
      <w:r w:rsidRPr="00E558C7">
        <w:rPr>
          <w:rStyle w:val="StyleUnderline"/>
        </w:rPr>
        <w:t xml:space="preserve">tates had a harder </w:t>
      </w:r>
      <w:r w:rsidRPr="00E558C7">
        <w:rPr>
          <w:rStyle w:val="Emphasis"/>
        </w:rPr>
        <w:t>postwar adjustment</w:t>
      </w:r>
      <w:r w:rsidRPr="00E558C7">
        <w:rPr>
          <w:rStyle w:val="StyleUnderline"/>
        </w:rPr>
        <w:t xml:space="preserve"> than many realize</w:t>
      </w:r>
      <w:r w:rsidRPr="00E558C7">
        <w:t xml:space="preserve">, </w:t>
      </w:r>
      <w:r w:rsidRPr="00E558C7">
        <w:rPr>
          <w:rStyle w:val="StyleUnderline"/>
        </w:rPr>
        <w:t>experiencing</w:t>
      </w:r>
      <w:r w:rsidRPr="00E558C7">
        <w:t xml:space="preserve"> a bout of price increases that for a time pushed </w:t>
      </w:r>
      <w:r w:rsidRPr="00E558C7">
        <w:rPr>
          <w:rStyle w:val="StyleUnderline"/>
        </w:rPr>
        <w:t>inflation above 20 percent</w:t>
      </w:r>
      <w:r w:rsidRPr="00E558C7">
        <w:t xml:space="preserve">. And conversely, even </w:t>
      </w:r>
      <w:r w:rsidRPr="00E558C7">
        <w:rPr>
          <w:rStyle w:val="StyleUnderline"/>
        </w:rPr>
        <w:t>utter defeat didn’t prevent Germany and Japan from eventually achieving unprecedented prosperity</w:t>
      </w:r>
      <w:r w:rsidRPr="00E558C7">
        <w:t xml:space="preserve">. </w:t>
      </w:r>
      <w:r w:rsidRPr="00E558C7">
        <w:rPr>
          <w:rStyle w:val="StyleUnderline"/>
        </w:rPr>
        <w:t>Why and when did conquest become unprofitable</w:t>
      </w:r>
      <w:r w:rsidRPr="00E558C7">
        <w:t xml:space="preserve">? Angell argued that </w:t>
      </w:r>
      <w:r w:rsidRPr="00547817">
        <w:rPr>
          <w:rStyle w:val="StyleUnderline"/>
          <w:highlight w:val="cyan"/>
        </w:rPr>
        <w:t>everything changed with</w:t>
      </w:r>
      <w:r w:rsidRPr="00E558C7">
        <w:rPr>
          <w:rStyle w:val="StyleUnderline"/>
        </w:rPr>
        <w:t xml:space="preserve"> the </w:t>
      </w:r>
      <w:r w:rsidRPr="00547817">
        <w:rPr>
          <w:rStyle w:val="StyleUnderline"/>
          <w:highlight w:val="cyan"/>
        </w:rPr>
        <w:t>rise of</w:t>
      </w:r>
      <w:r w:rsidRPr="00E558C7">
        <w:rPr>
          <w:rStyle w:val="StyleUnderline"/>
        </w:rPr>
        <w:t xml:space="preserve"> a “</w:t>
      </w:r>
      <w:r w:rsidRPr="00547817">
        <w:rPr>
          <w:rStyle w:val="Emphasis"/>
          <w:highlight w:val="cyan"/>
        </w:rPr>
        <w:t>vital interdependence</w:t>
      </w:r>
      <w:r w:rsidRPr="00E558C7">
        <w:rPr>
          <w:rStyle w:val="StyleUnderline"/>
        </w:rPr>
        <w:t>” among nations</w:t>
      </w:r>
      <w:r w:rsidRPr="00E558C7">
        <w:t>, “</w:t>
      </w:r>
      <w:r w:rsidRPr="00547817">
        <w:rPr>
          <w:rStyle w:val="StyleUnderline"/>
          <w:highlight w:val="cyan"/>
        </w:rPr>
        <w:t>cutting</w:t>
      </w:r>
      <w:r w:rsidRPr="00E558C7">
        <w:t xml:space="preserve"> athwart </w:t>
      </w:r>
      <w:r w:rsidRPr="00547817">
        <w:rPr>
          <w:rStyle w:val="Emphasis"/>
          <w:highlight w:val="cyan"/>
        </w:rPr>
        <w:t>international frontiers</w:t>
      </w:r>
      <w:r w:rsidRPr="00E558C7">
        <w:t>,” which he suggested was “largely the work of the past forty years” — beginning around 1870. That seems like a fair guess: 1870 was roughly when railroads, steamships and telegraphs made possible the creation of what some economists call the first global economy:</w:t>
      </w:r>
    </w:p>
    <w:p w14:paraId="1CADD676" w14:textId="77777777" w:rsidR="00E97862" w:rsidRPr="00E558C7" w:rsidRDefault="00E97862" w:rsidP="00E97862">
      <w:r w:rsidRPr="00E558C7">
        <w:rPr>
          <w:noProof/>
        </w:rPr>
        <w:lastRenderedPageBreak/>
        <w:drawing>
          <wp:inline distT="0" distB="0" distL="0" distR="0" wp14:anchorId="00D0D79D" wp14:editId="66EC586E">
            <wp:extent cx="5713730" cy="4039870"/>
            <wp:effectExtent l="0" t="0" r="1270" b="0"/>
            <wp:docPr id="1979048338" name="Picture 1979048338"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3730" cy="4039870"/>
                    </a:xfrm>
                    <a:prstGeom prst="rect">
                      <a:avLst/>
                    </a:prstGeom>
                    <a:noFill/>
                    <a:ln>
                      <a:noFill/>
                    </a:ln>
                  </pic:spPr>
                </pic:pic>
              </a:graphicData>
            </a:graphic>
          </wp:inline>
        </w:drawing>
      </w:r>
    </w:p>
    <w:p w14:paraId="540938B2" w14:textId="77777777" w:rsidR="00E97862" w:rsidRPr="00E558C7" w:rsidRDefault="00E97862" w:rsidP="00E97862">
      <w:r w:rsidRPr="00547817">
        <w:rPr>
          <w:rStyle w:val="StyleUnderline"/>
          <w:highlight w:val="cyan"/>
        </w:rPr>
        <w:t>In</w:t>
      </w:r>
      <w:r w:rsidRPr="00E558C7">
        <w:t xml:space="preserve"> such </w:t>
      </w:r>
      <w:r w:rsidRPr="00547817">
        <w:rPr>
          <w:rStyle w:val="StyleUnderline"/>
          <w:highlight w:val="cyan"/>
        </w:rPr>
        <w:t xml:space="preserve">a </w:t>
      </w:r>
      <w:r w:rsidRPr="00547817">
        <w:rPr>
          <w:rStyle w:val="Emphasis"/>
          <w:highlight w:val="cyan"/>
        </w:rPr>
        <w:t>global economy</w:t>
      </w:r>
      <w:r w:rsidRPr="00E558C7">
        <w:t xml:space="preserve">, </w:t>
      </w:r>
      <w:r w:rsidRPr="00547817">
        <w:rPr>
          <w:rStyle w:val="StyleUnderline"/>
          <w:highlight w:val="cyan"/>
        </w:rPr>
        <w:t>it’s hard to conquer</w:t>
      </w:r>
      <w:r w:rsidRPr="00E558C7">
        <w:rPr>
          <w:rStyle w:val="StyleUnderline"/>
        </w:rPr>
        <w:t xml:space="preserve"> another country </w:t>
      </w:r>
      <w:r w:rsidRPr="00547817">
        <w:rPr>
          <w:rStyle w:val="StyleUnderline"/>
          <w:highlight w:val="cyan"/>
        </w:rPr>
        <w:t>without cutting</w:t>
      </w:r>
      <w:r w:rsidRPr="00E558C7">
        <w:rPr>
          <w:rStyle w:val="StyleUnderline"/>
        </w:rPr>
        <w:t xml:space="preserve"> that country</w:t>
      </w:r>
      <w:r w:rsidRPr="00E558C7">
        <w:t xml:space="preserve"> — and yourself — </w:t>
      </w:r>
      <w:r w:rsidRPr="00547817">
        <w:rPr>
          <w:rStyle w:val="StyleUnderline"/>
          <w:highlight w:val="cyan"/>
        </w:rPr>
        <w:t>off</w:t>
      </w:r>
      <w:r w:rsidRPr="00E558C7">
        <w:rPr>
          <w:rStyle w:val="StyleUnderline"/>
        </w:rPr>
        <w:t xml:space="preserve"> from the international division of labor</w:t>
      </w:r>
      <w:r w:rsidRPr="00E558C7">
        <w:t xml:space="preserve">, </w:t>
      </w:r>
      <w:r w:rsidRPr="00E558C7">
        <w:rPr>
          <w:rStyle w:val="StyleUnderline"/>
        </w:rPr>
        <w:t xml:space="preserve">not to mention </w:t>
      </w:r>
      <w:r w:rsidRPr="00547817">
        <w:rPr>
          <w:rStyle w:val="StyleUnderline"/>
          <w:highlight w:val="cyan"/>
        </w:rPr>
        <w:t>the international financial system</w:t>
      </w:r>
      <w:r w:rsidRPr="00E558C7">
        <w:rPr>
          <w:rStyle w:val="StyleUnderline"/>
        </w:rPr>
        <w:t xml:space="preserve">, </w:t>
      </w:r>
      <w:r w:rsidRPr="00547817">
        <w:rPr>
          <w:rStyle w:val="StyleUnderline"/>
          <w:highlight w:val="cyan"/>
        </w:rPr>
        <w:t xml:space="preserve">at </w:t>
      </w:r>
      <w:r w:rsidRPr="00547817">
        <w:rPr>
          <w:rStyle w:val="Emphasis"/>
          <w:highlight w:val="cyan"/>
        </w:rPr>
        <w:t>great cost</w:t>
      </w:r>
      <w:r w:rsidRPr="00E558C7">
        <w:t xml:space="preserve">. </w:t>
      </w:r>
      <w:r w:rsidRPr="00E558C7">
        <w:rPr>
          <w:rStyle w:val="StyleUnderline"/>
        </w:rPr>
        <w:t>We can see that</w:t>
      </w:r>
      <w:r w:rsidRPr="00E558C7">
        <w:t xml:space="preserve"> dynamic </w:t>
      </w:r>
      <w:r w:rsidRPr="00E558C7">
        <w:rPr>
          <w:rStyle w:val="StyleUnderline"/>
        </w:rPr>
        <w:t>happening to Russia</w:t>
      </w:r>
      <w:r w:rsidRPr="00E558C7">
        <w:t xml:space="preserve"> as we speak. Angell also emphasized the limits to confiscation in a modern economy: </w:t>
      </w:r>
      <w:r w:rsidRPr="00547817">
        <w:rPr>
          <w:rStyle w:val="StyleUnderline"/>
          <w:highlight w:val="cyan"/>
        </w:rPr>
        <w:t>You can’t just seize</w:t>
      </w:r>
      <w:r w:rsidRPr="00E558C7">
        <w:t xml:space="preserve"> industrial </w:t>
      </w:r>
      <w:r w:rsidRPr="00547817">
        <w:rPr>
          <w:rStyle w:val="StyleUnderline"/>
          <w:highlight w:val="cyan"/>
        </w:rPr>
        <w:t>assets the way</w:t>
      </w:r>
      <w:r w:rsidRPr="00E558C7">
        <w:rPr>
          <w:rStyle w:val="StyleUnderline"/>
        </w:rPr>
        <w:t xml:space="preserve"> preindustrial </w:t>
      </w:r>
      <w:r w:rsidRPr="00547817">
        <w:rPr>
          <w:rStyle w:val="StyleUnderline"/>
          <w:highlight w:val="cyan"/>
        </w:rPr>
        <w:t xml:space="preserve">conquerors could </w:t>
      </w:r>
      <w:r w:rsidRPr="00547817">
        <w:rPr>
          <w:rStyle w:val="Emphasis"/>
          <w:highlight w:val="cyan"/>
        </w:rPr>
        <w:t>seize land</w:t>
      </w:r>
      <w:r w:rsidRPr="00E558C7">
        <w:t xml:space="preserve">, </w:t>
      </w:r>
      <w:r w:rsidRPr="00547817">
        <w:rPr>
          <w:rStyle w:val="StyleUnderline"/>
          <w:highlight w:val="cyan"/>
        </w:rPr>
        <w:t>because arbitrary confiscation destroys</w:t>
      </w:r>
      <w:r w:rsidRPr="00E558C7">
        <w:rPr>
          <w:rStyle w:val="StyleUnderline"/>
        </w:rPr>
        <w:t xml:space="preserve"> the </w:t>
      </w:r>
      <w:r w:rsidRPr="00547817">
        <w:rPr>
          <w:rStyle w:val="Emphasis"/>
          <w:highlight w:val="cyan"/>
        </w:rPr>
        <w:t>incentives</w:t>
      </w:r>
      <w:r w:rsidRPr="00E558C7">
        <w:rPr>
          <w:rStyle w:val="StyleUnderline"/>
        </w:rPr>
        <w:t xml:space="preserve"> and sense of security </w:t>
      </w:r>
      <w:r w:rsidRPr="00547817">
        <w:rPr>
          <w:rStyle w:val="StyleUnderline"/>
          <w:highlight w:val="cyan"/>
        </w:rPr>
        <w:t xml:space="preserve">an </w:t>
      </w:r>
      <w:r w:rsidRPr="00547817">
        <w:rPr>
          <w:rStyle w:val="Emphasis"/>
          <w:highlight w:val="cyan"/>
        </w:rPr>
        <w:t>advanced society</w:t>
      </w:r>
      <w:r w:rsidRPr="00547817">
        <w:rPr>
          <w:rStyle w:val="StyleUnderline"/>
          <w:highlight w:val="cyan"/>
        </w:rPr>
        <w:t xml:space="preserve"> needs to stay productive</w:t>
      </w:r>
      <w:r w:rsidRPr="00E558C7">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E558C7">
        <w:rPr>
          <w:rStyle w:val="StyleUnderline"/>
        </w:rPr>
        <w:t xml:space="preserve">modern war uses an incredible amount of </w:t>
      </w:r>
      <w:r w:rsidRPr="00E558C7">
        <w:rPr>
          <w:rStyle w:val="Emphasis"/>
        </w:rPr>
        <w:t>resources</w:t>
      </w:r>
      <w:r w:rsidRPr="00E558C7">
        <w:t xml:space="preserve">. </w:t>
      </w:r>
      <w:r w:rsidRPr="00E558C7">
        <w:rPr>
          <w:rStyle w:val="Emphasis"/>
        </w:rPr>
        <w:t>Pre-modern armies</w:t>
      </w:r>
      <w:r w:rsidRPr="00E558C7">
        <w:rPr>
          <w:rStyle w:val="StyleUnderline"/>
        </w:rPr>
        <w:t xml:space="preserve"> used limited amounts of ammunition and could</w:t>
      </w:r>
      <w:r w:rsidRPr="00E558C7">
        <w:t xml:space="preserve">, to some extent, </w:t>
      </w:r>
      <w:r w:rsidRPr="00E558C7">
        <w:rPr>
          <w:rStyle w:val="StyleUnderline"/>
        </w:rPr>
        <w:t>live off the land</w:t>
      </w:r>
      <w:r w:rsidRPr="00E558C7">
        <w:t xml:space="preserve">. As late as 1864, Union General William Tecumseh Sherman could cut loose from his supply lines and march across Georgia carrying only 20 days’ worth of rations. But </w:t>
      </w:r>
      <w:r w:rsidRPr="00E558C7">
        <w:rPr>
          <w:rStyle w:val="StyleUnderline"/>
        </w:rPr>
        <w:t xml:space="preserve">modern armies require huge amounts of </w:t>
      </w:r>
      <w:r w:rsidRPr="00E558C7">
        <w:rPr>
          <w:rStyle w:val="Emphasis"/>
        </w:rPr>
        <w:t>ammunition</w:t>
      </w:r>
      <w:r w:rsidRPr="00E558C7">
        <w:t xml:space="preserve">, </w:t>
      </w:r>
      <w:r w:rsidRPr="00E558C7">
        <w:rPr>
          <w:rStyle w:val="Emphasis"/>
        </w:rPr>
        <w:t>replacement parts</w:t>
      </w:r>
      <w:r w:rsidRPr="00E558C7">
        <w:t xml:space="preserve"> </w:t>
      </w:r>
      <w:r w:rsidRPr="00E558C7">
        <w:rPr>
          <w:rStyle w:val="StyleUnderline"/>
        </w:rPr>
        <w:t>and</w:t>
      </w:r>
      <w:r w:rsidRPr="00E558C7">
        <w:t xml:space="preserve">, above all, </w:t>
      </w:r>
      <w:r w:rsidRPr="00E558C7">
        <w:rPr>
          <w:rStyle w:val="StyleUnderline"/>
        </w:rPr>
        <w:t>fuel for their vehicles</w:t>
      </w:r>
      <w:r w:rsidRPr="00E558C7">
        <w:t xml:space="preserve">. Indeed, the latest assessment from Britain’s Ministry of Defense says that the Russian advance on Kyiv has temporarily stalled “probably as a result of continuing logistical difficulties.” What this means for would-be conquerors is that </w:t>
      </w:r>
      <w:r w:rsidRPr="00E558C7">
        <w:rPr>
          <w:rStyle w:val="StyleUnderline"/>
        </w:rPr>
        <w:t>conquest, even if successful</w:t>
      </w:r>
      <w:r w:rsidRPr="00E558C7">
        <w:t xml:space="preserve">, </w:t>
      </w:r>
      <w:r w:rsidRPr="00E558C7">
        <w:rPr>
          <w:rStyle w:val="StyleUnderline"/>
        </w:rPr>
        <w:t xml:space="preserve">is </w:t>
      </w:r>
      <w:r w:rsidRPr="00E558C7">
        <w:rPr>
          <w:rStyle w:val="Emphasis"/>
        </w:rPr>
        <w:t>extremely expensive</w:t>
      </w:r>
      <w:r w:rsidRPr="00E558C7">
        <w:t xml:space="preserve">, </w:t>
      </w:r>
      <w:r w:rsidRPr="00E558C7">
        <w:rPr>
          <w:rStyle w:val="StyleUnderline"/>
        </w:rPr>
        <w:t>making it even less likely that it can ever pay</w:t>
      </w:r>
      <w:r w:rsidRPr="00E558C7">
        <w:t xml:space="preserve">. Second, </w:t>
      </w:r>
      <w:r w:rsidRPr="00E558C7">
        <w:rPr>
          <w:rStyle w:val="StyleUnderline"/>
        </w:rPr>
        <w:t xml:space="preserve">we now live in a world of </w:t>
      </w:r>
      <w:r w:rsidRPr="00E558C7">
        <w:rPr>
          <w:rStyle w:val="Emphasis"/>
        </w:rPr>
        <w:t>passionate nationalism</w:t>
      </w:r>
      <w:r w:rsidRPr="00E558C7">
        <w:t xml:space="preserve">. </w:t>
      </w:r>
      <w:r w:rsidRPr="00E558C7">
        <w:rPr>
          <w:rStyle w:val="StyleUnderline"/>
        </w:rPr>
        <w:t>Ancient and medieval peasants probably didn’t care who was exploiting them</w:t>
      </w:r>
      <w:r w:rsidRPr="00E558C7">
        <w:t xml:space="preserve">; </w:t>
      </w:r>
      <w:r w:rsidRPr="00E558C7">
        <w:rPr>
          <w:rStyle w:val="Emphasis"/>
        </w:rPr>
        <w:t>modern workers</w:t>
      </w:r>
      <w:r w:rsidRPr="00E558C7">
        <w:t xml:space="preserve"> </w:t>
      </w:r>
      <w:r w:rsidRPr="00E558C7">
        <w:rPr>
          <w:rStyle w:val="StyleUnderline"/>
        </w:rPr>
        <w:t>do</w:t>
      </w:r>
      <w:r w:rsidRPr="00E558C7">
        <w:t xml:space="preserve">. </w:t>
      </w:r>
      <w:r w:rsidRPr="00E558C7">
        <w:rPr>
          <w:rStyle w:val="StyleUnderline"/>
        </w:rPr>
        <w:t>Putin’s attempt to seize Ukraine appears to be predicated not just on his belief that there is no</w:t>
      </w:r>
      <w:r w:rsidRPr="00E558C7">
        <w:t xml:space="preserve"> such thing as a </w:t>
      </w:r>
      <w:r w:rsidRPr="00E558C7">
        <w:rPr>
          <w:rStyle w:val="StyleUnderline"/>
        </w:rPr>
        <w:lastRenderedPageBreak/>
        <w:t>Ukrainian nation</w:t>
      </w:r>
      <w:r w:rsidRPr="00E558C7">
        <w:t xml:space="preserve">, </w:t>
      </w:r>
      <w:r w:rsidRPr="00E558C7">
        <w:rPr>
          <w:rStyle w:val="StyleUnderline"/>
        </w:rPr>
        <w:t>but also on the assumption that the Ukrainians</w:t>
      </w:r>
      <w:r w:rsidRPr="00E558C7">
        <w:t xml:space="preserve"> themselves </w:t>
      </w:r>
      <w:r w:rsidRPr="00E558C7">
        <w:rPr>
          <w:rStyle w:val="StyleUnderline"/>
        </w:rPr>
        <w:t>can be persuaded to consider themselves Russians</w:t>
      </w:r>
      <w:r w:rsidRPr="00E558C7">
        <w:t xml:space="preserve">. </w:t>
      </w:r>
      <w:r w:rsidRPr="00E558C7">
        <w:rPr>
          <w:rStyle w:val="StyleUnderline"/>
        </w:rPr>
        <w:t xml:space="preserve">That seems very </w:t>
      </w:r>
      <w:r w:rsidRPr="00E558C7">
        <w:rPr>
          <w:rStyle w:val="Emphasis"/>
        </w:rPr>
        <w:t>unlikely</w:t>
      </w:r>
      <w:r w:rsidRPr="00E558C7">
        <w:t xml:space="preserve"> to happen, so even if Kyiv and other major cities fall, Russia will find itself spending years trying to hold down a hostile population. So </w:t>
      </w:r>
      <w:r w:rsidRPr="00547817">
        <w:rPr>
          <w:rStyle w:val="StyleUnderline"/>
          <w:highlight w:val="cyan"/>
        </w:rPr>
        <w:t xml:space="preserve">conquest is a </w:t>
      </w:r>
      <w:r w:rsidRPr="00547817">
        <w:rPr>
          <w:rStyle w:val="Emphasis"/>
          <w:highlight w:val="cyan"/>
        </w:rPr>
        <w:t>losing proposition</w:t>
      </w:r>
      <w:r w:rsidRPr="00E558C7">
        <w:t xml:space="preserve">. This has been true for at least a century and a half; it has been obvious to anyone willing to look at the facts for more than a century. </w:t>
      </w:r>
      <w:r w:rsidRPr="00E558C7">
        <w:rPr>
          <w:rStyle w:val="StyleUnderline"/>
        </w:rPr>
        <w:t xml:space="preserve">Unfortunately, there are still </w:t>
      </w:r>
      <w:r w:rsidRPr="00E558C7">
        <w:rPr>
          <w:rStyle w:val="Emphasis"/>
        </w:rPr>
        <w:t>madmen</w:t>
      </w:r>
      <w:r w:rsidRPr="00E558C7">
        <w:rPr>
          <w:rStyle w:val="StyleUnderline"/>
        </w:rPr>
        <w:t xml:space="preserve"> and fanatics who refuse to believe this</w:t>
      </w:r>
      <w:r w:rsidRPr="00E558C7">
        <w:t xml:space="preserve"> — and </w:t>
      </w:r>
      <w:r w:rsidRPr="00E558C7">
        <w:rPr>
          <w:rStyle w:val="StyleUnderline"/>
        </w:rPr>
        <w:t>some of them control nations and armies.</w:t>
      </w:r>
      <w:r w:rsidRPr="00E558C7">
        <w:t xml:space="preserve"> Quick Hits The victors tried to make Germany pay for World War I. John Maynard Keynes predicted disaster, and he was right. America learned from that experience, and helped defeated nations recover instead. Tracking the war. You-know-who still thinks Putin is smart.</w:t>
      </w:r>
    </w:p>
    <w:p w14:paraId="6FC3910B" w14:textId="6369F1D7" w:rsidR="00E97862" w:rsidRPr="00E558C7" w:rsidRDefault="00E97862" w:rsidP="00E97862">
      <w:pPr>
        <w:pStyle w:val="Heading2"/>
        <w:rPr>
          <w:rFonts w:cs="Calibri"/>
        </w:rPr>
      </w:pPr>
      <w:r w:rsidRPr="00E558C7">
        <w:rPr>
          <w:rFonts w:cs="Calibri"/>
        </w:rPr>
        <w:lastRenderedPageBreak/>
        <w:t>Cap good-climate</w:t>
      </w:r>
    </w:p>
    <w:p w14:paraId="527BB79F" w14:textId="0660A42C" w:rsidR="00E97862" w:rsidRPr="00E558C7" w:rsidRDefault="00E97862" w:rsidP="00E97862">
      <w:pPr>
        <w:pStyle w:val="Heading3"/>
        <w:rPr>
          <w:rFonts w:cs="Calibri"/>
        </w:rPr>
      </w:pPr>
      <w:r w:rsidRPr="00E558C7">
        <w:rPr>
          <w:rFonts w:cs="Calibri"/>
        </w:rPr>
        <w:lastRenderedPageBreak/>
        <w:t>1nc--Cap Good---Climate</w:t>
      </w:r>
    </w:p>
    <w:p w14:paraId="6F402B72" w14:textId="4278F8EA" w:rsidR="00E97862" w:rsidRPr="00E558C7" w:rsidRDefault="006359BE" w:rsidP="00E97862">
      <w:pPr>
        <w:pStyle w:val="Heading4"/>
        <w:rPr>
          <w:rFonts w:cs="Calibri"/>
        </w:rPr>
      </w:pPr>
      <w:r>
        <w:rPr>
          <w:rFonts w:cs="Calibri"/>
        </w:rPr>
        <w:t>Caps</w:t>
      </w:r>
      <w:r w:rsidR="00E97862" w:rsidRPr="00E558C7">
        <w:rPr>
          <w:rFonts w:cs="Calibri"/>
        </w:rPr>
        <w:t xml:space="preserve"> </w:t>
      </w:r>
      <w:r w:rsidR="00E97862" w:rsidRPr="00E558C7">
        <w:rPr>
          <w:rFonts w:cs="Calibri"/>
          <w:u w:val="single"/>
        </w:rPr>
        <w:t>sustainable</w:t>
      </w:r>
      <w:r w:rsidR="00E97862" w:rsidRPr="00E558C7">
        <w:rPr>
          <w:rFonts w:cs="Calibri"/>
        </w:rPr>
        <w:t xml:space="preserve">, no </w:t>
      </w:r>
      <w:r w:rsidR="00E97862" w:rsidRPr="00E558C7">
        <w:rPr>
          <w:rFonts w:cs="Calibri"/>
          <w:u w:val="single"/>
        </w:rPr>
        <w:t>impact</w:t>
      </w:r>
      <w:r w:rsidR="00E97862" w:rsidRPr="00E558C7">
        <w:rPr>
          <w:rFonts w:cs="Calibri"/>
        </w:rPr>
        <w:t xml:space="preserve">, and </w:t>
      </w:r>
      <w:r w:rsidR="00E97862" w:rsidRPr="00E558C7">
        <w:rPr>
          <w:rFonts w:cs="Calibri"/>
          <w:u w:val="single"/>
        </w:rPr>
        <w:t>transition fails</w:t>
      </w:r>
    </w:p>
    <w:p w14:paraId="0BCFA8B5" w14:textId="77777777" w:rsidR="00E97862" w:rsidRPr="00E558C7" w:rsidRDefault="00E97862" w:rsidP="00E97862">
      <w:r w:rsidRPr="00E558C7">
        <w:rPr>
          <w:rStyle w:val="Style13ptBold"/>
        </w:rPr>
        <w:t>Boundry 22</w:t>
      </w:r>
      <w:r w:rsidRPr="00E558C7">
        <w:t>, translated by Nick Brown, Belgian philosopher, researcher, and teaching member of the Department of Philosophy and Moral Sciences at Ghent University (Maarten Boudry, 2-8-2022, “</w:t>
      </w:r>
      <w:r w:rsidRPr="00E558C7">
        <w:rPr>
          <w:rStyle w:val="Emphasis"/>
        </w:rPr>
        <w:t>Growth is not the problem</w:t>
      </w:r>
      <w:r w:rsidRPr="00E558C7">
        <w:rPr>
          <w:rStyle w:val="StyleUnderline"/>
        </w:rPr>
        <w:t xml:space="preserve">, but the </w:t>
      </w:r>
      <w:r w:rsidRPr="00E558C7">
        <w:rPr>
          <w:rStyle w:val="Emphasis"/>
        </w:rPr>
        <w:t>solution</w:t>
      </w:r>
      <w:r w:rsidRPr="00E558C7">
        <w:t>,” NextNature, https://nextnature.net/magazine/story/2022/growth-is-not-the-problem)</w:t>
      </w:r>
    </w:p>
    <w:p w14:paraId="3887D7A2" w14:textId="77777777" w:rsidR="00E97862" w:rsidRPr="00E558C7" w:rsidRDefault="00E97862" w:rsidP="00E97862">
      <w:r w:rsidRPr="00E558C7">
        <w:rPr>
          <w:sz w:val="12"/>
        </w:rPr>
        <w:t xml:space="preserve">'Disaster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558C7">
        <w:t xml:space="preserve">&lt;&lt;IMAGE OMITTED&gt;&gt; </w:t>
      </w:r>
      <w:r w:rsidRPr="00E558C7">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558C7">
        <w:rPr>
          <w:rStyle w:val="StyleUnderline"/>
        </w:rPr>
        <w:t xml:space="preserve">Tidings of doom </w:t>
      </w:r>
      <w:r w:rsidRPr="00E558C7">
        <w:rPr>
          <w:sz w:val="12"/>
        </w:rPr>
        <w:t xml:space="preserve">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E558C7">
        <w:t xml:space="preserve">And yet, amazingly, we're still here! </w:t>
      </w:r>
      <w:r w:rsidRPr="00E558C7">
        <w:rPr>
          <w:rStyle w:val="Emphasis"/>
        </w:rPr>
        <w:t>Contrary to predictions of gloom</w:t>
      </w:r>
      <w:r w:rsidRPr="00E558C7">
        <w:rPr>
          <w:rStyle w:val="StyleUnderline"/>
        </w:rPr>
        <w:t xml:space="preserve"> and </w:t>
      </w:r>
      <w:r w:rsidRPr="00E558C7">
        <w:rPr>
          <w:rStyle w:val="Emphasis"/>
        </w:rPr>
        <w:t>doom</w:t>
      </w:r>
      <w:r w:rsidRPr="00E558C7">
        <w:rPr>
          <w:rStyle w:val="StyleUnderline"/>
        </w:rPr>
        <w:t xml:space="preserve">, in the last 50 years environmental </w:t>
      </w:r>
      <w:r w:rsidRPr="00547817">
        <w:rPr>
          <w:rStyle w:val="StyleUnderline"/>
          <w:highlight w:val="cyan"/>
        </w:rPr>
        <w:t>pollution</w:t>
      </w:r>
      <w:r w:rsidRPr="00E558C7">
        <w:rPr>
          <w:rStyle w:val="StyleUnderline"/>
        </w:rPr>
        <w:t xml:space="preserve"> has </w:t>
      </w:r>
      <w:r w:rsidRPr="00547817">
        <w:rPr>
          <w:rStyle w:val="Emphasis"/>
          <w:highlight w:val="cyan"/>
        </w:rPr>
        <w:t>decreased sharply</w:t>
      </w:r>
      <w:r w:rsidRPr="00E558C7">
        <w:t xml:space="preserve"> (certainly in rich countries), </w:t>
      </w:r>
      <w:r w:rsidRPr="00E558C7">
        <w:rPr>
          <w:rStyle w:val="StyleUnderline"/>
        </w:rPr>
        <w:t xml:space="preserve">global </w:t>
      </w:r>
      <w:r w:rsidRPr="00547817">
        <w:rPr>
          <w:rStyle w:val="StyleUnderline"/>
          <w:highlight w:val="cyan"/>
        </w:rPr>
        <w:t>poverty has fallen faster than ever</w:t>
      </w:r>
      <w:r w:rsidRPr="00E558C7">
        <w:rPr>
          <w:rStyle w:val="StyleUnderline"/>
        </w:rPr>
        <w:t xml:space="preserve"> before, </w:t>
      </w:r>
      <w:r w:rsidRPr="00547817">
        <w:rPr>
          <w:rStyle w:val="StyleUnderline"/>
          <w:highlight w:val="cyan"/>
        </w:rPr>
        <w:t>mass starvation</w:t>
      </w:r>
      <w:r w:rsidRPr="00E558C7">
        <w:rPr>
          <w:rStyle w:val="StyleUnderline"/>
        </w:rPr>
        <w:t xml:space="preserve"> events just </w:t>
      </w:r>
      <w:r w:rsidRPr="00547817">
        <w:rPr>
          <w:rStyle w:val="StyleUnderline"/>
          <w:highlight w:val="cyan"/>
        </w:rPr>
        <w:t>didn’t happen</w:t>
      </w:r>
      <w:r w:rsidRPr="00E558C7">
        <w:rPr>
          <w:rStyle w:val="StyleUnderline"/>
        </w:rPr>
        <w:t xml:space="preserve">, and raw </w:t>
      </w:r>
      <w:r w:rsidRPr="00547817">
        <w:rPr>
          <w:rStyle w:val="StyleUnderline"/>
          <w:highlight w:val="cyan"/>
        </w:rPr>
        <w:t>materials</w:t>
      </w:r>
      <w:r w:rsidRPr="00E558C7">
        <w:rPr>
          <w:rStyle w:val="StyleUnderline"/>
        </w:rPr>
        <w:t xml:space="preserve"> actually </w:t>
      </w:r>
      <w:r w:rsidRPr="00547817">
        <w:rPr>
          <w:rStyle w:val="StyleUnderline"/>
          <w:highlight w:val="cyan"/>
        </w:rPr>
        <w:t xml:space="preserve">became </w:t>
      </w:r>
      <w:r w:rsidRPr="00547817">
        <w:rPr>
          <w:rStyle w:val="Emphasis"/>
          <w:highlight w:val="cyan"/>
        </w:rPr>
        <w:t>cheap</w:t>
      </w:r>
      <w:r w:rsidRPr="00E558C7">
        <w:rPr>
          <w:rStyle w:val="Emphasis"/>
        </w:rPr>
        <w:t>er</w:t>
      </w:r>
      <w:r w:rsidRPr="00E558C7">
        <w:rPr>
          <w:rStyle w:val="StyleUnderline"/>
        </w:rPr>
        <w:t xml:space="preserve"> </w:t>
      </w:r>
      <w:r w:rsidRPr="00547817">
        <w:rPr>
          <w:rStyle w:val="StyleUnderline"/>
          <w:highlight w:val="cyan"/>
        </w:rPr>
        <w:t>and</w:t>
      </w:r>
      <w:r w:rsidRPr="00E558C7">
        <w:rPr>
          <w:rStyle w:val="StyleUnderline"/>
        </w:rPr>
        <w:t xml:space="preserve"> </w:t>
      </w:r>
      <w:r w:rsidRPr="00E558C7">
        <w:rPr>
          <w:rStyle w:val="Emphasis"/>
        </w:rPr>
        <w:t xml:space="preserve">more </w:t>
      </w:r>
      <w:r w:rsidRPr="00547817">
        <w:rPr>
          <w:rStyle w:val="Emphasis"/>
          <w:highlight w:val="cyan"/>
        </w:rPr>
        <w:t>abundant</w:t>
      </w:r>
      <w:r w:rsidRPr="00E558C7">
        <w:rPr>
          <w:rStyle w:val="StyleUnderline"/>
        </w:rPr>
        <w:t xml:space="preserve">. In 2021, the planet feeds far more mouths than the catastrophists ever imagined would be possible. </w:t>
      </w:r>
      <w:r w:rsidRPr="00E558C7">
        <w:rPr>
          <w:szCs w:val="16"/>
        </w:rPr>
        <w:t xml:space="preserve">Should we thank the Club of Rome because we took their warnings to heart? Is this a case of a "self-defeating prophecy" where someone predicts a major disaster that doesn’t occur precisely because people actually listen to them? </w:t>
      </w:r>
      <w:r w:rsidRPr="00E558C7">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E558C7">
        <w:rPr>
          <w:rStyle w:val="Emphasis"/>
        </w:rPr>
        <w:t>In reality</w:t>
      </w:r>
      <w:r w:rsidRPr="00E558C7">
        <w:rPr>
          <w:rStyle w:val="StyleUnderline"/>
        </w:rPr>
        <w:t xml:space="preserve">, </w:t>
      </w:r>
      <w:r w:rsidRPr="00547817">
        <w:rPr>
          <w:rStyle w:val="StyleUnderline"/>
          <w:highlight w:val="cyan"/>
        </w:rPr>
        <w:t>humanity figured</w:t>
      </w:r>
      <w:r w:rsidRPr="00E558C7">
        <w:rPr>
          <w:rStyle w:val="StyleUnderline"/>
        </w:rPr>
        <w:t xml:space="preserve"> out </w:t>
      </w:r>
      <w:r w:rsidRPr="00547817">
        <w:rPr>
          <w:rStyle w:val="StyleUnderline"/>
          <w:highlight w:val="cyan"/>
        </w:rPr>
        <w:t>solutions</w:t>
      </w:r>
      <w:r w:rsidRPr="00E558C7">
        <w:rPr>
          <w:rStyle w:val="StyleUnderline"/>
        </w:rPr>
        <w:t xml:space="preserve"> that</w:t>
      </w:r>
      <w:r w:rsidRPr="00E558C7">
        <w:t xml:space="preserve"> almost </w:t>
      </w:r>
      <w:r w:rsidRPr="00547817">
        <w:rPr>
          <w:rStyle w:val="Emphasis"/>
          <w:highlight w:val="cyan"/>
        </w:rPr>
        <w:t>no catastrophist</w:t>
      </w:r>
      <w:r w:rsidRPr="00E558C7">
        <w:rPr>
          <w:rStyle w:val="Emphasis"/>
        </w:rPr>
        <w:t xml:space="preserve"> at the time </w:t>
      </w:r>
      <w:r w:rsidRPr="00547817">
        <w:rPr>
          <w:rStyle w:val="Emphasis"/>
          <w:highlight w:val="cyan"/>
        </w:rPr>
        <w:t>had foreseen</w:t>
      </w:r>
      <w:r w:rsidRPr="00547817">
        <w:rPr>
          <w:rStyle w:val="StyleUnderline"/>
          <w:highlight w:val="cyan"/>
        </w:rPr>
        <w:t>. Take</w:t>
      </w:r>
      <w:r w:rsidRPr="00E558C7">
        <w:rPr>
          <w:rStyle w:val="StyleUnderline"/>
        </w:rPr>
        <w:t xml:space="preserve"> the threatened worldwide </w:t>
      </w:r>
      <w:r w:rsidRPr="00547817">
        <w:rPr>
          <w:rStyle w:val="StyleUnderline"/>
          <w:highlight w:val="cyan"/>
        </w:rPr>
        <w:t xml:space="preserve">shortage of food. This was </w:t>
      </w:r>
      <w:r w:rsidRPr="00547817">
        <w:rPr>
          <w:rStyle w:val="Emphasis"/>
          <w:highlight w:val="cyan"/>
        </w:rPr>
        <w:t>averted</w:t>
      </w:r>
      <w:r w:rsidRPr="00E558C7">
        <w:rPr>
          <w:rStyle w:val="StyleUnderline"/>
        </w:rPr>
        <w:t>, not by suppressing the birth rate, or by eating</w:t>
      </w:r>
      <w:r w:rsidRPr="00E558C7">
        <w:t xml:space="preserve"> more </w:t>
      </w:r>
      <w:r w:rsidRPr="00E558C7">
        <w:rPr>
          <w:rStyle w:val="StyleUnderline"/>
        </w:rPr>
        <w:t>frugally</w:t>
      </w:r>
      <w:r w:rsidRPr="00E558C7">
        <w:t xml:space="preserve"> and redistributing food, </w:t>
      </w:r>
      <w:r w:rsidRPr="00E558C7">
        <w:rPr>
          <w:rStyle w:val="StyleUnderline"/>
        </w:rPr>
        <w:t xml:space="preserve">but </w:t>
      </w:r>
      <w:r w:rsidRPr="00547817">
        <w:rPr>
          <w:rStyle w:val="StyleUnderline"/>
          <w:highlight w:val="cyan"/>
        </w:rPr>
        <w:t>by</w:t>
      </w:r>
      <w:r w:rsidRPr="00E558C7">
        <w:rPr>
          <w:rStyle w:val="StyleUnderline"/>
        </w:rPr>
        <w:t xml:space="preserve"> </w:t>
      </w:r>
      <w:r w:rsidRPr="00E558C7">
        <w:rPr>
          <w:rStyle w:val="Emphasis"/>
        </w:rPr>
        <w:t xml:space="preserve">spectacularly </w:t>
      </w:r>
      <w:r w:rsidRPr="00547817">
        <w:rPr>
          <w:rStyle w:val="Emphasis"/>
          <w:highlight w:val="cyan"/>
        </w:rPr>
        <w:t>increasing</w:t>
      </w:r>
      <w:r w:rsidRPr="00E558C7">
        <w:rPr>
          <w:rStyle w:val="Emphasis"/>
        </w:rPr>
        <w:t xml:space="preserve"> agricultural </w:t>
      </w:r>
      <w:r w:rsidRPr="00547817">
        <w:rPr>
          <w:rStyle w:val="Emphasis"/>
          <w:highlight w:val="cyan"/>
        </w:rPr>
        <w:t>productivity</w:t>
      </w:r>
      <w:r w:rsidRPr="00E558C7">
        <w:t xml:space="preserve">. While Paul Ehrlich preached on The Tonight Show about the impending food catastrophe, </w:t>
      </w:r>
      <w:r w:rsidRPr="00E558C7">
        <w:rPr>
          <w:rStyle w:val="StyleUnderline"/>
        </w:rPr>
        <w:t>savvy scientists were busy developing solutions</w:t>
      </w:r>
      <w:r w:rsidRPr="00E558C7">
        <w:t xml:space="preserve">. In a backwater in Mexico, the agronomist Norman Borlaug put in years of painstaking work to develop new and better varieties of wheat, corn, and other crops. </w:t>
      </w:r>
      <w:r w:rsidRPr="00E558C7">
        <w:rPr>
          <w:rStyle w:val="StyleUnderline"/>
        </w:rPr>
        <w:t xml:space="preserve">The combination of </w:t>
      </w:r>
      <w:r w:rsidRPr="00547817">
        <w:rPr>
          <w:rStyle w:val="StyleUnderline"/>
          <w:highlight w:val="cyan"/>
        </w:rPr>
        <w:t>fertilizers</w:t>
      </w:r>
      <w:r w:rsidRPr="00E558C7">
        <w:rPr>
          <w:rStyle w:val="StyleUnderline"/>
        </w:rPr>
        <w:t xml:space="preserve">, modern </w:t>
      </w:r>
      <w:r w:rsidRPr="00547817">
        <w:rPr>
          <w:rStyle w:val="StyleUnderline"/>
          <w:highlight w:val="cyan"/>
        </w:rPr>
        <w:t>irrigation, and tractors resulted in</w:t>
      </w:r>
      <w:r w:rsidRPr="00E558C7">
        <w:rPr>
          <w:rStyle w:val="StyleUnderline"/>
        </w:rPr>
        <w:t xml:space="preserve"> a minor </w:t>
      </w:r>
      <w:r w:rsidRPr="00547817">
        <w:rPr>
          <w:rStyle w:val="StyleUnderline"/>
          <w:highlight w:val="cyan"/>
        </w:rPr>
        <w:t>miracle</w:t>
      </w:r>
      <w:r w:rsidRPr="00E558C7">
        <w:rPr>
          <w:rStyle w:val="StyleUnderline"/>
        </w:rPr>
        <w:t xml:space="preserve">: agricultural </w:t>
      </w:r>
      <w:r w:rsidRPr="00547817">
        <w:rPr>
          <w:rStyle w:val="StyleUnderline"/>
          <w:highlight w:val="cyan"/>
        </w:rPr>
        <w:t xml:space="preserve">yields </w:t>
      </w:r>
      <w:r w:rsidRPr="00547817">
        <w:rPr>
          <w:rStyle w:val="Emphasis"/>
          <w:highlight w:val="cyan"/>
        </w:rPr>
        <w:t>doubled</w:t>
      </w:r>
      <w:r w:rsidRPr="00E558C7">
        <w:rPr>
          <w:rStyle w:val="Emphasis"/>
        </w:rPr>
        <w:t xml:space="preserve"> everywhere</w:t>
      </w:r>
      <w:r w:rsidRPr="00E558C7">
        <w:t xml:space="preserve">, and </w:t>
      </w:r>
      <w:r w:rsidRPr="00E558C7">
        <w:rPr>
          <w:rStyle w:val="StyleUnderline"/>
        </w:rPr>
        <w:t xml:space="preserve">in Mexico they were </w:t>
      </w:r>
      <w:r w:rsidRPr="00E558C7">
        <w:rPr>
          <w:rStyle w:val="Emphasis"/>
        </w:rPr>
        <w:t>multiplied by a factor of six</w:t>
      </w:r>
      <w:r w:rsidRPr="00E558C7">
        <w:t xml:space="preserve">. The Club of Rome's warning that by the year 2000 there could be a “desperate land shortage,” even with optimistic assumptions about land use, turned out to be utterly wrong. </w:t>
      </w:r>
      <w:r w:rsidRPr="00E558C7">
        <w:rPr>
          <w:rStyle w:val="StyleUnderline"/>
        </w:rPr>
        <w:t>So did the fatalism of</w:t>
      </w:r>
      <w:r w:rsidRPr="00E558C7">
        <w:t xml:space="preserve"> Paul Ehrlich, who announced to </w:t>
      </w:r>
      <w:r w:rsidRPr="00E558C7">
        <w:rPr>
          <w:rStyle w:val="StyleUnderline"/>
        </w:rPr>
        <w:t xml:space="preserve">anyone who would listen that a country like India could never feed itself and who wanted to make food aid dependent on drastic birth control. Twenty years later, India was a </w:t>
      </w:r>
      <w:r w:rsidRPr="00E558C7">
        <w:rPr>
          <w:rStyle w:val="StyleUnderline"/>
        </w:rPr>
        <w:lastRenderedPageBreak/>
        <w:t>net exporter of food</w:t>
      </w:r>
      <w:r w:rsidRPr="00E558C7">
        <w:t xml:space="preserve">, thanks to Borlaug's Green Revolution. Or consider the depletion of resources. The Club of Rome’s </w:t>
      </w:r>
      <w:r w:rsidRPr="00E558C7">
        <w:rPr>
          <w:rStyle w:val="StyleUnderline"/>
        </w:rPr>
        <w:t xml:space="preserve">computer </w:t>
      </w:r>
      <w:r w:rsidRPr="00547817">
        <w:rPr>
          <w:rStyle w:val="StyleUnderline"/>
          <w:highlight w:val="cyan"/>
        </w:rPr>
        <w:t>models</w:t>
      </w:r>
      <w:r w:rsidRPr="00E558C7">
        <w:t xml:space="preserve"> completely </w:t>
      </w:r>
      <w:r w:rsidRPr="00547817">
        <w:rPr>
          <w:rStyle w:val="StyleUnderline"/>
          <w:highlight w:val="cyan"/>
        </w:rPr>
        <w:t>ignored</w:t>
      </w:r>
      <w:r w:rsidRPr="00E558C7">
        <w:rPr>
          <w:rStyle w:val="StyleUnderline"/>
        </w:rPr>
        <w:t xml:space="preserve"> the </w:t>
      </w:r>
      <w:r w:rsidRPr="00547817">
        <w:rPr>
          <w:rStyle w:val="StyleUnderline"/>
          <w:highlight w:val="cyan"/>
        </w:rPr>
        <w:t>price</w:t>
      </w:r>
      <w:r w:rsidRPr="00E558C7">
        <w:rPr>
          <w:rStyle w:val="StyleUnderline"/>
        </w:rPr>
        <w:t xml:space="preserve"> mechanism</w:t>
      </w:r>
      <w:r w:rsidRPr="00E558C7">
        <w:t xml:space="preserve">, which is the lubricant of any free-market economy. </w:t>
      </w:r>
      <w:r w:rsidRPr="00547817">
        <w:rPr>
          <w:rStyle w:val="StyleUnderline"/>
          <w:highlight w:val="cyan"/>
        </w:rPr>
        <w:t>If</w:t>
      </w:r>
      <w:r w:rsidRPr="00E558C7">
        <w:rPr>
          <w:rStyle w:val="StyleUnderline"/>
        </w:rPr>
        <w:t xml:space="preserve"> a raw </w:t>
      </w:r>
      <w:r w:rsidRPr="00547817">
        <w:rPr>
          <w:rStyle w:val="StyleUnderline"/>
          <w:highlight w:val="cyan"/>
        </w:rPr>
        <w:t>material</w:t>
      </w:r>
      <w:r w:rsidRPr="00E558C7">
        <w:rPr>
          <w:rStyle w:val="StyleUnderline"/>
        </w:rPr>
        <w:t xml:space="preserve"> temporarily </w:t>
      </w:r>
      <w:r w:rsidRPr="00547817">
        <w:rPr>
          <w:rStyle w:val="StyleUnderline"/>
          <w:highlight w:val="cyan"/>
        </w:rPr>
        <w:t>becomes scarcer</w:t>
      </w:r>
      <w:r w:rsidRPr="00E558C7">
        <w:rPr>
          <w:rStyle w:val="StyleUnderline"/>
        </w:rPr>
        <w:t xml:space="preserve">, producers are given an incentive to </w:t>
      </w:r>
      <w:r w:rsidRPr="00547817">
        <w:rPr>
          <w:rStyle w:val="Emphasis"/>
          <w:highlight w:val="cyan"/>
        </w:rPr>
        <w:t>search harder</w:t>
      </w:r>
      <w:r w:rsidRPr="00E558C7">
        <w:t xml:space="preserve"> for that substance </w:t>
      </w:r>
      <w:r w:rsidRPr="00547817">
        <w:rPr>
          <w:rStyle w:val="StyleUnderline"/>
          <w:highlight w:val="cyan"/>
        </w:rPr>
        <w:t xml:space="preserve">or </w:t>
      </w:r>
      <w:r w:rsidRPr="00547817">
        <w:rPr>
          <w:rStyle w:val="Emphasis"/>
          <w:highlight w:val="cyan"/>
        </w:rPr>
        <w:t>develop alternatives</w:t>
      </w:r>
      <w:r w:rsidRPr="00E558C7">
        <w:t xml:space="preserve">, and </w:t>
      </w:r>
      <w:r w:rsidRPr="00547817">
        <w:rPr>
          <w:rStyle w:val="StyleUnderline"/>
          <w:highlight w:val="cyan"/>
        </w:rPr>
        <w:t>consumers</w:t>
      </w:r>
      <w:r w:rsidRPr="00E558C7">
        <w:rPr>
          <w:rStyle w:val="StyleUnderline"/>
        </w:rPr>
        <w:t xml:space="preserve"> are incentivized to </w:t>
      </w:r>
      <w:r w:rsidRPr="00547817">
        <w:rPr>
          <w:rStyle w:val="StyleUnderline"/>
          <w:highlight w:val="cyan"/>
        </w:rPr>
        <w:t>use it</w:t>
      </w:r>
      <w:r w:rsidRPr="00E558C7">
        <w:rPr>
          <w:rStyle w:val="StyleUnderline"/>
        </w:rPr>
        <w:t xml:space="preserve"> </w:t>
      </w:r>
      <w:r w:rsidRPr="00E558C7">
        <w:rPr>
          <w:rStyle w:val="Emphasis"/>
        </w:rPr>
        <w:t xml:space="preserve">more </w:t>
      </w:r>
      <w:r w:rsidRPr="00547817">
        <w:rPr>
          <w:rStyle w:val="Emphasis"/>
          <w:highlight w:val="cyan"/>
        </w:rPr>
        <w:t>sparingly</w:t>
      </w:r>
      <w:r w:rsidRPr="00E558C7">
        <w:rPr>
          <w:rStyle w:val="StyleUnderline"/>
        </w:rPr>
        <w:t xml:space="preserve">. All three of those things happened </w:t>
      </w:r>
      <w:r w:rsidRPr="00E558C7">
        <w:rPr>
          <w:rStyle w:val="Emphasis"/>
        </w:rPr>
        <w:t>at the same time</w:t>
      </w:r>
      <w:r w:rsidRPr="00E558C7">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558C7">
        <w:rPr>
          <w:rStyle w:val="StyleUnderline"/>
        </w:rPr>
        <w:t xml:space="preserve">environmental </w:t>
      </w:r>
      <w:r w:rsidRPr="00547817">
        <w:rPr>
          <w:rStyle w:val="StyleUnderline"/>
          <w:highlight w:val="cyan"/>
        </w:rPr>
        <w:t>pollution</w:t>
      </w:r>
      <w:r w:rsidRPr="00E558C7">
        <w:rPr>
          <w:rStyle w:val="StyleUnderline"/>
        </w:rPr>
        <w:t xml:space="preserve">? This, too, </w:t>
      </w:r>
      <w:r w:rsidRPr="00547817">
        <w:rPr>
          <w:rStyle w:val="StyleUnderline"/>
          <w:highlight w:val="cyan"/>
        </w:rPr>
        <w:t xml:space="preserve">was solved </w:t>
      </w:r>
      <w:r w:rsidRPr="00547817">
        <w:rPr>
          <w:rStyle w:val="Emphasis"/>
          <w:highlight w:val="cyan"/>
        </w:rPr>
        <w:t>not by consuming less</w:t>
      </w:r>
      <w:r w:rsidRPr="00E558C7">
        <w:t xml:space="preserve"> or having fewer children, </w:t>
      </w:r>
      <w:r w:rsidRPr="00E558C7">
        <w:rPr>
          <w:rStyle w:val="StyleUnderline"/>
        </w:rPr>
        <w:t xml:space="preserve">but </w:t>
      </w:r>
      <w:r w:rsidRPr="00547817">
        <w:rPr>
          <w:rStyle w:val="StyleUnderline"/>
          <w:highlight w:val="cyan"/>
        </w:rPr>
        <w:t>by decoupling</w:t>
      </w:r>
      <w:r w:rsidRPr="00E558C7">
        <w:rPr>
          <w:rStyle w:val="StyleUnderline"/>
        </w:rPr>
        <w:t xml:space="preserve"> consumption from environmental impact, </w:t>
      </w:r>
      <w:r w:rsidRPr="00547817">
        <w:rPr>
          <w:rStyle w:val="Emphasis"/>
          <w:highlight w:val="cyan"/>
        </w:rPr>
        <w:t>thanks to</w:t>
      </w:r>
      <w:r w:rsidRPr="00E558C7">
        <w:rPr>
          <w:rStyle w:val="Emphasis"/>
        </w:rPr>
        <w:t xml:space="preserve"> smart technological </w:t>
      </w:r>
      <w:r w:rsidRPr="00547817">
        <w:rPr>
          <w:rStyle w:val="Emphasis"/>
          <w:highlight w:val="cyan"/>
        </w:rPr>
        <w:t>innovations</w:t>
      </w:r>
      <w:r w:rsidRPr="00547817">
        <w:rPr>
          <w:rStyle w:val="StyleUnderline"/>
          <w:highlight w:val="cyan"/>
        </w:rPr>
        <w:t>. We</w:t>
      </w:r>
      <w:r w:rsidRPr="00E558C7">
        <w:rPr>
          <w:rStyle w:val="StyleUnderline"/>
        </w:rPr>
        <w:t xml:space="preserve"> didn't drive any less, but</w:t>
      </w:r>
      <w:r w:rsidRPr="00E558C7">
        <w:t xml:space="preserve"> instead </w:t>
      </w:r>
      <w:r w:rsidRPr="00547817">
        <w:rPr>
          <w:rStyle w:val="StyleUnderline"/>
          <w:highlight w:val="cyan"/>
        </w:rPr>
        <w:t>banned lead</w:t>
      </w:r>
      <w:r w:rsidRPr="00E558C7">
        <w:rPr>
          <w:rStyle w:val="StyleUnderline"/>
        </w:rPr>
        <w:t xml:space="preserve"> in gasoline. We continued to burn oil and coal, but</w:t>
      </w:r>
      <w:r w:rsidRPr="00E558C7">
        <w:t xml:space="preserve"> all the while we </w:t>
      </w:r>
      <w:r w:rsidRPr="00547817">
        <w:rPr>
          <w:rStyle w:val="StyleUnderline"/>
          <w:highlight w:val="cyan"/>
        </w:rPr>
        <w:t>installed filters</w:t>
      </w:r>
      <w:r w:rsidRPr="00E558C7">
        <w:rPr>
          <w:rStyle w:val="StyleUnderline"/>
        </w:rPr>
        <w:t xml:space="preserve"> on</w:t>
      </w:r>
      <w:r w:rsidRPr="00E558C7">
        <w:t xml:space="preserve"> our </w:t>
      </w:r>
      <w:r w:rsidRPr="00E558C7">
        <w:rPr>
          <w:rStyle w:val="StyleUnderline"/>
        </w:rPr>
        <w:t xml:space="preserve">chimneys and exhaust </w:t>
      </w:r>
      <w:r w:rsidRPr="00547817">
        <w:rPr>
          <w:rStyle w:val="StyleUnderline"/>
          <w:highlight w:val="cyan"/>
        </w:rPr>
        <w:t>pipes to remove soot</w:t>
      </w:r>
      <w:r w:rsidRPr="00E558C7">
        <w:rPr>
          <w:rStyle w:val="StyleUnderline"/>
        </w:rPr>
        <w:t xml:space="preserve"> and sulfur</w:t>
      </w:r>
      <w:r w:rsidRPr="00E558C7">
        <w:t xml:space="preserve">. This is not to say that the market solved everything by itself; </w:t>
      </w:r>
      <w:r w:rsidRPr="00E558C7">
        <w:rPr>
          <w:rStyle w:val="StyleUnderline"/>
        </w:rPr>
        <w:t xml:space="preserve">when there was no economic incentive to fix a problem, </w:t>
      </w:r>
      <w:r w:rsidRPr="00547817">
        <w:rPr>
          <w:rStyle w:val="StyleUnderline"/>
          <w:highlight w:val="cyan"/>
        </w:rPr>
        <w:t>governments</w:t>
      </w:r>
      <w:r w:rsidRPr="00E558C7">
        <w:rPr>
          <w:rStyle w:val="StyleUnderline"/>
        </w:rPr>
        <w:t xml:space="preserve"> had to </w:t>
      </w:r>
      <w:r w:rsidRPr="00547817">
        <w:rPr>
          <w:rStyle w:val="StyleUnderline"/>
          <w:highlight w:val="cyan"/>
        </w:rPr>
        <w:t>step in with</w:t>
      </w:r>
      <w:r w:rsidRPr="00E558C7">
        <w:rPr>
          <w:rStyle w:val="StyleUnderline"/>
        </w:rPr>
        <w:t xml:space="preserve"> </w:t>
      </w:r>
      <w:r w:rsidRPr="00E558C7">
        <w:rPr>
          <w:rStyle w:val="Emphasis"/>
        </w:rPr>
        <w:t xml:space="preserve">smart </w:t>
      </w:r>
      <w:r w:rsidRPr="00547817">
        <w:rPr>
          <w:rStyle w:val="Emphasis"/>
          <w:highlight w:val="cyan"/>
        </w:rPr>
        <w:t>legislation</w:t>
      </w:r>
      <w:r w:rsidRPr="00E558C7">
        <w:rPr>
          <w:rStyle w:val="StyleUnderline"/>
        </w:rPr>
        <w:t>. Perhaps the most successful environmental measure</w:t>
      </w:r>
      <w:r w:rsidRPr="00E558C7">
        <w:t xml:space="preserve"> ever was the 1987 Montreal Protocol, </w:t>
      </w:r>
      <w:r w:rsidRPr="00E558C7">
        <w:rPr>
          <w:rStyle w:val="StyleUnderline"/>
        </w:rPr>
        <w:t>which phased out the CFCs that had been depleting our ozone layer. Manufacturers sought and found other substances to perform the same functions</w:t>
      </w:r>
      <w:r w:rsidRPr="00E558C7">
        <w:t xml:space="preserve"> (such as pressurizing aerosol cans). </w:t>
      </w:r>
      <w:r w:rsidRPr="00E558C7">
        <w:rPr>
          <w:rStyle w:val="StyleUnderline"/>
        </w:rPr>
        <w:t>Everyone continued to spray happily</w:t>
      </w:r>
      <w:r w:rsidRPr="00E558C7">
        <w:t xml:space="preserve">, but </w:t>
      </w:r>
      <w:r w:rsidRPr="00E558C7">
        <w:rPr>
          <w:rStyle w:val="StyleUnderline"/>
        </w:rPr>
        <w:t>without destroying the ozone layer</w:t>
      </w:r>
      <w:r w:rsidRPr="00E558C7">
        <w:t xml:space="preserve">. &lt;&lt;IMAGE OMITTED&gt;&gt; New ecological crisis This </w:t>
      </w:r>
      <w:r w:rsidRPr="00E558C7">
        <w:rPr>
          <w:rStyle w:val="Emphasis"/>
        </w:rPr>
        <w:t>litany of failed prophecies</w:t>
      </w:r>
      <w:r w:rsidRPr="00E558C7">
        <w:rPr>
          <w:rStyle w:val="StyleUnderline"/>
        </w:rPr>
        <w:t xml:space="preserve"> is</w:t>
      </w:r>
      <w:r w:rsidRPr="00E558C7">
        <w:t xml:space="preserve"> not only </w:t>
      </w:r>
      <w:r w:rsidRPr="00E558C7">
        <w:rPr>
          <w:rStyle w:val="StyleUnderline"/>
        </w:rPr>
        <w:t>fascinating as a historical exercise</w:t>
      </w:r>
      <w:r w:rsidRPr="00E558C7">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547817">
        <w:rPr>
          <w:rStyle w:val="StyleUnderline"/>
          <w:highlight w:val="cyan"/>
        </w:rPr>
        <w:t>If we want to bring down global CO2 emissions to zero, we will need</w:t>
      </w:r>
      <w:r w:rsidRPr="00E558C7">
        <w:t xml:space="preserve"> </w:t>
      </w:r>
      <w:r w:rsidRPr="00547817">
        <w:rPr>
          <w:rStyle w:val="Emphasis"/>
          <w:highlight w:val="cyan"/>
        </w:rPr>
        <w:t>tech</w:t>
      </w:r>
      <w:r w:rsidRPr="00E558C7">
        <w:t xml:space="preserve">nological </w:t>
      </w:r>
      <w:r w:rsidRPr="00547817">
        <w:rPr>
          <w:rStyle w:val="Emphasis"/>
          <w:highlight w:val="cyan"/>
        </w:rPr>
        <w:t>innovation</w:t>
      </w:r>
      <w:r w:rsidRPr="00E558C7">
        <w:rPr>
          <w:rStyle w:val="StyleUnderline"/>
        </w:rPr>
        <w:t xml:space="preserve"> and </w:t>
      </w:r>
      <w:r w:rsidRPr="00E558C7">
        <w:rPr>
          <w:rStyle w:val="Emphasis"/>
        </w:rPr>
        <w:t>massive infrastructure projects</w:t>
      </w:r>
      <w:r w:rsidRPr="00E558C7">
        <w:rPr>
          <w:rStyle w:val="StyleUnderline"/>
        </w:rPr>
        <w:t xml:space="preserve">. </w:t>
      </w:r>
      <w:r w:rsidRPr="00547817">
        <w:rPr>
          <w:rStyle w:val="StyleUnderline"/>
          <w:highlight w:val="cyan"/>
        </w:rPr>
        <w:t>We have to invent</w:t>
      </w:r>
      <w:r w:rsidRPr="00E558C7">
        <w:t xml:space="preserve"> a thousand and one </w:t>
      </w:r>
      <w:r w:rsidRPr="00547817">
        <w:rPr>
          <w:rStyle w:val="StyleUnderline"/>
          <w:highlight w:val="cyan"/>
        </w:rPr>
        <w:t>low-carbon alternatives</w:t>
      </w:r>
      <w:r w:rsidRPr="00E558C7">
        <w:t xml:space="preserve"> to the thousand and one different services that fossil fuels provide to humanity. </w:t>
      </w:r>
      <w:r w:rsidRPr="00547817">
        <w:rPr>
          <w:rStyle w:val="Emphasis"/>
          <w:highlight w:val="cyan"/>
        </w:rPr>
        <w:t>The only</w:t>
      </w:r>
      <w:r w:rsidRPr="00E558C7">
        <w:rPr>
          <w:rStyle w:val="Emphasis"/>
        </w:rPr>
        <w:t xml:space="preserve"> realistic </w:t>
      </w:r>
      <w:r w:rsidRPr="00547817">
        <w:rPr>
          <w:rStyle w:val="Emphasis"/>
          <w:highlight w:val="cyan"/>
        </w:rPr>
        <w:t>way</w:t>
      </w:r>
      <w:r w:rsidRPr="00E558C7">
        <w:rPr>
          <w:rStyle w:val="Emphasis"/>
        </w:rPr>
        <w:t xml:space="preserve"> to fulfill such a Herculean mission </w:t>
      </w:r>
      <w:r w:rsidRPr="00547817">
        <w:rPr>
          <w:rStyle w:val="Emphasis"/>
          <w:highlight w:val="cyan"/>
        </w:rPr>
        <w:t>is</w:t>
      </w:r>
      <w:r w:rsidRPr="00E558C7">
        <w:rPr>
          <w:rStyle w:val="Emphasis"/>
        </w:rPr>
        <w:t xml:space="preserve"> through </w:t>
      </w:r>
      <w:r w:rsidRPr="00547817">
        <w:rPr>
          <w:rStyle w:val="Emphasis"/>
          <w:highlight w:val="cyan"/>
        </w:rPr>
        <w:t>growth</w:t>
      </w:r>
      <w:r w:rsidRPr="00547817">
        <w:rPr>
          <w:rStyle w:val="StyleUnderline"/>
          <w:highlight w:val="cyan"/>
        </w:rPr>
        <w:t>. Growth pays for</w:t>
      </w:r>
      <w:r w:rsidRPr="00E558C7">
        <w:t xml:space="preserve"> the </w:t>
      </w:r>
      <w:r w:rsidRPr="00547817">
        <w:rPr>
          <w:rStyle w:val="Emphasis"/>
          <w:highlight w:val="cyan"/>
        </w:rPr>
        <w:t>necessary innovations</w:t>
      </w:r>
      <w:r w:rsidRPr="00E558C7">
        <w:rPr>
          <w:rStyle w:val="StyleUnderline"/>
        </w:rPr>
        <w:t xml:space="preserve"> and infrastructure works, </w:t>
      </w:r>
      <w:r w:rsidRPr="00547817">
        <w:rPr>
          <w:rStyle w:val="StyleUnderline"/>
          <w:highlight w:val="cyan"/>
        </w:rPr>
        <w:t>and</w:t>
      </w:r>
      <w:r w:rsidRPr="00E558C7">
        <w:rPr>
          <w:rStyle w:val="StyleUnderline"/>
        </w:rPr>
        <w:t xml:space="preserve"> growth will be needed to </w:t>
      </w:r>
      <w:r w:rsidRPr="00547817">
        <w:rPr>
          <w:rStyle w:val="Emphasis"/>
          <w:highlight w:val="cyan"/>
        </w:rPr>
        <w:t>ensure public support for</w:t>
      </w:r>
      <w:r w:rsidRPr="00E558C7">
        <w:rPr>
          <w:rStyle w:val="Emphasis"/>
        </w:rPr>
        <w:t xml:space="preserve"> the massive </w:t>
      </w:r>
      <w:r w:rsidRPr="00547817">
        <w:rPr>
          <w:rStyle w:val="Emphasis"/>
          <w:highlight w:val="cyan"/>
        </w:rPr>
        <w:t>transition</w:t>
      </w:r>
      <w:r w:rsidRPr="00E558C7">
        <w:rPr>
          <w:rStyle w:val="StyleUnderline"/>
        </w:rPr>
        <w:t xml:space="preserve">. </w:t>
      </w:r>
      <w:r w:rsidRPr="00E558C7">
        <w:t xml:space="preserve">In fact, "degrowth" would not only be disastrous for everyone, even in rich countries, but it would also hardly bring us closer to the end goal. </w:t>
      </w:r>
      <w:r w:rsidRPr="00547817">
        <w:rPr>
          <w:rStyle w:val="StyleUnderline"/>
          <w:highlight w:val="cyan"/>
        </w:rPr>
        <w:t>An economy that</w:t>
      </w:r>
      <w:r w:rsidRPr="00E558C7">
        <w:rPr>
          <w:rStyle w:val="StyleUnderline"/>
        </w:rPr>
        <w:t xml:space="preserve"> stagnates or </w:t>
      </w:r>
      <w:r w:rsidRPr="00547817">
        <w:rPr>
          <w:rStyle w:val="StyleUnderline"/>
          <w:highlight w:val="cyan"/>
        </w:rPr>
        <w:t>shrinks will</w:t>
      </w:r>
      <w:r w:rsidRPr="00E558C7">
        <w:rPr>
          <w:rStyle w:val="StyleUnderline"/>
        </w:rPr>
        <w:t xml:space="preserve"> </w:t>
      </w:r>
      <w:r w:rsidRPr="00E558C7">
        <w:rPr>
          <w:rStyle w:val="Emphasis"/>
        </w:rPr>
        <w:t xml:space="preserve">still </w:t>
      </w:r>
      <w:r w:rsidRPr="00547817">
        <w:rPr>
          <w:rStyle w:val="Emphasis"/>
          <w:highlight w:val="cyan"/>
        </w:rPr>
        <w:t>emit huge amounts</w:t>
      </w:r>
      <w:r w:rsidRPr="00E558C7">
        <w:rPr>
          <w:rStyle w:val="Emphasis"/>
        </w:rPr>
        <w:t xml:space="preserve"> of CO2</w:t>
      </w:r>
      <w:r w:rsidRPr="00E558C7">
        <w:rPr>
          <w:rStyle w:val="StyleUnderline"/>
        </w:rPr>
        <w:t xml:space="preserve">, </w:t>
      </w:r>
      <w:r w:rsidRPr="00547817">
        <w:rPr>
          <w:rStyle w:val="Emphasis"/>
          <w:highlight w:val="cyan"/>
        </w:rPr>
        <w:t>given current</w:t>
      </w:r>
      <w:r w:rsidRPr="00E558C7">
        <w:rPr>
          <w:rStyle w:val="Emphasis"/>
        </w:rPr>
        <w:t xml:space="preserve"> levels of </w:t>
      </w:r>
      <w:r w:rsidRPr="00547817">
        <w:rPr>
          <w:rStyle w:val="Emphasis"/>
          <w:highlight w:val="cyan"/>
        </w:rPr>
        <w:t>tech</w:t>
      </w:r>
      <w:r w:rsidRPr="00E558C7">
        <w:t xml:space="preserve">nology. </w:t>
      </w:r>
      <w:r w:rsidRPr="00E558C7">
        <w:rPr>
          <w:rStyle w:val="StyleUnderline"/>
        </w:rPr>
        <w:t>Remember</w:t>
      </w:r>
      <w:r w:rsidRPr="00E558C7">
        <w:t xml:space="preserve"> the </w:t>
      </w:r>
      <w:r w:rsidRPr="00E558C7">
        <w:rPr>
          <w:rStyle w:val="StyleUnderline"/>
        </w:rPr>
        <w:t xml:space="preserve">spring of 2020, when countless economic activities were </w:t>
      </w:r>
      <w:r w:rsidRPr="00E558C7">
        <w:rPr>
          <w:rStyle w:val="Emphasis"/>
        </w:rPr>
        <w:t>abruptly shut down</w:t>
      </w:r>
      <w:r w:rsidRPr="00E558C7">
        <w:rPr>
          <w:rStyle w:val="StyleUnderline"/>
        </w:rPr>
        <w:t xml:space="preserve"> due to</w:t>
      </w:r>
      <w:r w:rsidRPr="00E558C7">
        <w:t xml:space="preserve"> the </w:t>
      </w:r>
      <w:r w:rsidRPr="00E558C7">
        <w:rPr>
          <w:rStyle w:val="StyleUnderline"/>
        </w:rPr>
        <w:t>Covid</w:t>
      </w:r>
      <w:r w:rsidRPr="00E558C7">
        <w:t xml:space="preserve">-19 pandemic? </w:t>
      </w:r>
      <w:r w:rsidRPr="00E558C7">
        <w:rPr>
          <w:rStyle w:val="StyleUnderline"/>
        </w:rPr>
        <w:t xml:space="preserve">Planes were grounded, people left their cars in the garage and worked from home, and tourism trickled to a halt. </w:t>
      </w:r>
      <w:r w:rsidRPr="00547817">
        <w:rPr>
          <w:rStyle w:val="StyleUnderline"/>
          <w:highlight w:val="cyan"/>
        </w:rPr>
        <w:t>Even with</w:t>
      </w:r>
      <w:r w:rsidRPr="00E558C7">
        <w:rPr>
          <w:rStyle w:val="StyleUnderline"/>
        </w:rPr>
        <w:t xml:space="preserve"> that </w:t>
      </w:r>
      <w:r w:rsidRPr="00E558C7">
        <w:rPr>
          <w:rStyle w:val="Emphasis"/>
        </w:rPr>
        <w:t xml:space="preserve">unprecedented global </w:t>
      </w:r>
      <w:r w:rsidRPr="00547817">
        <w:rPr>
          <w:rStyle w:val="Emphasis"/>
          <w:highlight w:val="cyan"/>
        </w:rPr>
        <w:t>degrowth</w:t>
      </w:r>
      <w:r w:rsidRPr="00E558C7">
        <w:rPr>
          <w:rStyle w:val="Emphasis"/>
        </w:rPr>
        <w:t xml:space="preserve"> episode</w:t>
      </w:r>
      <w:r w:rsidRPr="00E558C7">
        <w:t xml:space="preserve"> – which no </w:t>
      </w:r>
      <w:r w:rsidRPr="00E558C7">
        <w:rPr>
          <w:strike/>
        </w:rPr>
        <w:t>sane</w:t>
      </w:r>
      <w:r w:rsidRPr="00E558C7">
        <w:t xml:space="preserve"> person would ever want to experience again – </w:t>
      </w:r>
      <w:r w:rsidRPr="00E558C7">
        <w:rPr>
          <w:rStyle w:val="StyleUnderline"/>
        </w:rPr>
        <w:t xml:space="preserve">worldwide CO2 </w:t>
      </w:r>
      <w:r w:rsidRPr="00547817">
        <w:rPr>
          <w:rStyle w:val="StyleUnderline"/>
          <w:highlight w:val="cyan"/>
        </w:rPr>
        <w:t>emissions fell by</w:t>
      </w:r>
      <w:r w:rsidRPr="00E558C7">
        <w:t xml:space="preserve"> a </w:t>
      </w:r>
      <w:r w:rsidRPr="00E558C7">
        <w:rPr>
          <w:rStyle w:val="Emphasis"/>
        </w:rPr>
        <w:t xml:space="preserve">paltry </w:t>
      </w:r>
      <w:r w:rsidRPr="00547817">
        <w:rPr>
          <w:rStyle w:val="Emphasis"/>
          <w:highlight w:val="cyan"/>
        </w:rPr>
        <w:t>7 percent</w:t>
      </w:r>
      <w:r w:rsidRPr="00E558C7">
        <w:rPr>
          <w:rStyle w:val="StyleUnderline"/>
        </w:rPr>
        <w:t xml:space="preserve"> in 2020</w:t>
      </w:r>
      <w:r w:rsidRPr="00E558C7">
        <w:t xml:space="preserve">. The remedy is not to shut down the source of our prosperity; rather, we need to disconnect it from that harmful side effect, by creating more prosperity (in smart ways). In essence, </w:t>
      </w:r>
      <w:r w:rsidRPr="00E558C7">
        <w:rPr>
          <w:rStyle w:val="StyleUnderline"/>
        </w:rPr>
        <w:t>our climate problem is no different from</w:t>
      </w:r>
      <w:r w:rsidRPr="00E558C7">
        <w:t xml:space="preserve"> the </w:t>
      </w:r>
      <w:r w:rsidRPr="00E558C7">
        <w:rPr>
          <w:rStyle w:val="StyleUnderline"/>
        </w:rPr>
        <w:t>impending ecological disasters of fifty years ago</w:t>
      </w:r>
      <w:r w:rsidRPr="00E558C7">
        <w:t xml:space="preserve">. Human progress is creating an unforeseen side effect, which we have to address. But </w:t>
      </w:r>
      <w:r w:rsidRPr="00E558C7">
        <w:rPr>
          <w:rStyle w:val="StyleUnderline"/>
        </w:rPr>
        <w:t xml:space="preserve">the remedy is not to shut down the source of our prosperity; rather, we need to disconnect it from that harmful side </w:t>
      </w:r>
      <w:r w:rsidRPr="00E558C7">
        <w:rPr>
          <w:rStyle w:val="StyleUnderline"/>
        </w:rPr>
        <w:lastRenderedPageBreak/>
        <w:t>effect, by creating more prosperity</w:t>
      </w:r>
      <w:r w:rsidRPr="00E558C7">
        <w:t xml:space="preserve"> (in smart ways). The main difference between now and the 1970s is the scope and magnitude of the problem: fixing the hole in the ozone layer could be done by just banning a few substances, but </w:t>
      </w:r>
      <w:r w:rsidRPr="00547817">
        <w:rPr>
          <w:rStyle w:val="StyleUnderline"/>
          <w:highlight w:val="cyan"/>
        </w:rPr>
        <w:t xml:space="preserve">fossil fuels are </w:t>
      </w:r>
      <w:r w:rsidRPr="00547817">
        <w:rPr>
          <w:rStyle w:val="Emphasis"/>
          <w:highlight w:val="cyan"/>
        </w:rPr>
        <w:t>embedded</w:t>
      </w:r>
      <w:r w:rsidRPr="00E558C7">
        <w:rPr>
          <w:rStyle w:val="StyleUnderline"/>
        </w:rPr>
        <w:t xml:space="preserve"> in every aspect of our economy</w:t>
      </w:r>
      <w:r w:rsidRPr="00E558C7">
        <w:t xml:space="preserve">. The ecological crises of fifty years ago were just warm-ups, dry runs for the really big job. But this time as well, </w:t>
      </w:r>
      <w:r w:rsidRPr="00547817">
        <w:rPr>
          <w:rStyle w:val="Emphasis"/>
          <w:highlight w:val="cyan"/>
        </w:rPr>
        <w:t>the solution will come from</w:t>
      </w:r>
      <w:r w:rsidRPr="00E558C7">
        <w:rPr>
          <w:rStyle w:val="StyleUnderline"/>
        </w:rPr>
        <w:t xml:space="preserve"> human ingenuity and </w:t>
      </w:r>
      <w:r w:rsidRPr="00547817">
        <w:rPr>
          <w:rStyle w:val="Emphasis"/>
          <w:highlight w:val="cyan"/>
        </w:rPr>
        <w:t>tech</w:t>
      </w:r>
      <w:r w:rsidRPr="00E558C7">
        <w:rPr>
          <w:rStyle w:val="StyleUnderline"/>
        </w:rPr>
        <w:t>nology</w:t>
      </w:r>
      <w:r w:rsidRPr="00E558C7">
        <w:t xml:space="preserve"> – </w:t>
      </w:r>
      <w:r w:rsidRPr="00547817">
        <w:rPr>
          <w:rStyle w:val="Emphasis"/>
          <w:highlight w:val="cyan"/>
        </w:rPr>
        <w:t>not</w:t>
      </w:r>
      <w:r w:rsidRPr="00E558C7">
        <w:rPr>
          <w:rStyle w:val="Emphasis"/>
        </w:rPr>
        <w:t xml:space="preserve"> from</w:t>
      </w:r>
      <w:r w:rsidRPr="00E558C7">
        <w:t xml:space="preserve"> some form of </w:t>
      </w:r>
      <w:r w:rsidRPr="00E558C7">
        <w:rPr>
          <w:rStyle w:val="StyleUnderline"/>
        </w:rPr>
        <w:t xml:space="preserve">mass impoverishment or </w:t>
      </w:r>
      <w:r w:rsidRPr="00547817">
        <w:rPr>
          <w:rStyle w:val="Emphasis"/>
          <w:highlight w:val="cyan"/>
        </w:rPr>
        <w:t>radical system change</w:t>
      </w:r>
      <w:r w:rsidRPr="00E558C7">
        <w:rPr>
          <w:rStyle w:val="StyleUnderline"/>
        </w:rPr>
        <w:t xml:space="preserve">. The </w:t>
      </w:r>
      <w:r w:rsidRPr="00547817">
        <w:rPr>
          <w:rStyle w:val="StyleUnderline"/>
          <w:highlight w:val="cyan"/>
        </w:rPr>
        <w:t>forecasters of doom have been preaching</w:t>
      </w:r>
      <w:r w:rsidRPr="00E558C7">
        <w:rPr>
          <w:rStyle w:val="StyleUnderline"/>
        </w:rPr>
        <w:t xml:space="preserve"> about the latter </w:t>
      </w:r>
      <w:r w:rsidRPr="00547817">
        <w:rPr>
          <w:rStyle w:val="StyleUnderline"/>
          <w:highlight w:val="cyan"/>
        </w:rPr>
        <w:t>for fifty years</w:t>
      </w:r>
      <w:r w:rsidRPr="00E558C7">
        <w:rPr>
          <w:rStyle w:val="StyleUnderline"/>
        </w:rPr>
        <w:t xml:space="preserve"> now, </w:t>
      </w:r>
      <w:r w:rsidRPr="00547817">
        <w:rPr>
          <w:rStyle w:val="StyleUnderline"/>
          <w:highlight w:val="cyan"/>
        </w:rPr>
        <w:t>with</w:t>
      </w:r>
      <w:r w:rsidRPr="00E558C7">
        <w:t xml:space="preserve"> little or </w:t>
      </w:r>
      <w:r w:rsidRPr="00547817">
        <w:rPr>
          <w:rStyle w:val="Emphasis"/>
          <w:highlight w:val="cyan"/>
        </w:rPr>
        <w:t>no success</w:t>
      </w:r>
      <w:r w:rsidRPr="00E558C7">
        <w:t>. Which is fortunate, because it is a bogus “solution” anyway that would only make matters worse. The solution will come from human ingenuity and technology – not from some form of mass impoverishment or radical system change.</w:t>
      </w:r>
    </w:p>
    <w:p w14:paraId="4E683E50" w14:textId="77777777" w:rsidR="00E97862" w:rsidRPr="00E558C7" w:rsidRDefault="00E97862" w:rsidP="00E97862">
      <w:pPr>
        <w:pStyle w:val="Heading4"/>
        <w:rPr>
          <w:rFonts w:cs="Calibri"/>
        </w:rPr>
      </w:pPr>
      <w:r w:rsidRPr="00E558C7">
        <w:rPr>
          <w:rFonts w:cs="Calibri"/>
        </w:rPr>
        <w:t xml:space="preserve">Warming is </w:t>
      </w:r>
      <w:r w:rsidRPr="00E558C7">
        <w:rPr>
          <w:rFonts w:cs="Calibri"/>
          <w:u w:val="single"/>
        </w:rPr>
        <w:t>existential</w:t>
      </w:r>
      <w:r w:rsidRPr="00E558C7">
        <w:rPr>
          <w:rFonts w:cs="Calibri"/>
        </w:rPr>
        <w:t>---</w:t>
      </w:r>
      <w:r w:rsidRPr="00E558C7">
        <w:rPr>
          <w:rFonts w:cs="Calibri"/>
          <w:u w:val="single"/>
        </w:rPr>
        <w:t>newest models</w:t>
      </w:r>
      <w:r w:rsidRPr="00E558C7">
        <w:rPr>
          <w:rFonts w:cs="Calibri"/>
        </w:rPr>
        <w:t xml:space="preserve"> agree.</w:t>
      </w:r>
    </w:p>
    <w:p w14:paraId="102B6273" w14:textId="77777777" w:rsidR="00E97862" w:rsidRPr="00E558C7" w:rsidRDefault="00E97862" w:rsidP="00E97862">
      <w:pPr>
        <w:rPr>
          <w:rStyle w:val="Style13ptBold"/>
        </w:rPr>
      </w:pPr>
      <w:r w:rsidRPr="00E558C7">
        <w:rPr>
          <w:rStyle w:val="Style13ptBold"/>
        </w:rPr>
        <w:t>Yang &amp; Chen 23</w:t>
      </w:r>
      <w:r w:rsidRPr="00E558C7">
        <w:t>, *M.D Ph.D from Zhejiang University **Ph.D and professor iat the School of Medicine at Zhejiang University. (*Ying **Zhi, 1-5-2023, “Severe Situation of Human Impact on Climate Change, Impact on Infectious Diseases and Solutions,” SHS Web Conference, Volume 152, 8</w:t>
      </w:r>
      <w:r w:rsidRPr="00E558C7">
        <w:rPr>
          <w:vertAlign w:val="superscript"/>
        </w:rPr>
        <w:t>th</w:t>
      </w:r>
      <w:r w:rsidRPr="00E558C7">
        <w:t xml:space="preserve"> Annual International Conference on Social Science and Contemporary Humanity Development, Article 05001, Chapter 5: Social Science and Contemporary Humanity Development, https://doi.org/10.1051/shsconf/202315205001)</w:t>
      </w:r>
    </w:p>
    <w:p w14:paraId="6B6C9204" w14:textId="77777777" w:rsidR="00E97862" w:rsidRPr="00E558C7" w:rsidRDefault="00E97862" w:rsidP="00E97862">
      <w:pPr>
        <w:rPr>
          <w:sz w:val="14"/>
        </w:rPr>
      </w:pPr>
      <w:r w:rsidRPr="00E558C7">
        <w:rPr>
          <w:sz w:val="14"/>
        </w:rPr>
        <w:t xml:space="preserve">Abstract. The activities of the </w:t>
      </w:r>
      <w:r w:rsidRPr="00547817">
        <w:rPr>
          <w:rStyle w:val="StyleUnderline"/>
          <w:highlight w:val="cyan"/>
        </w:rPr>
        <w:t>human activities</w:t>
      </w:r>
      <w:r w:rsidRPr="00E558C7">
        <w:rPr>
          <w:sz w:val="14"/>
        </w:rPr>
        <w:t xml:space="preserve">, especially since the industrial revolution </w:t>
      </w:r>
      <w:r w:rsidRPr="00547817">
        <w:rPr>
          <w:rStyle w:val="StyleUnderline"/>
          <w:highlight w:val="cyan"/>
        </w:rPr>
        <w:t>caused</w:t>
      </w:r>
      <w:r w:rsidRPr="00E558C7">
        <w:rPr>
          <w:rStyle w:val="StyleUnderline"/>
        </w:rPr>
        <w:t xml:space="preserve"> the </w:t>
      </w:r>
      <w:r w:rsidRPr="00547817">
        <w:rPr>
          <w:rStyle w:val="Emphasis"/>
          <w:highlight w:val="cyan"/>
        </w:rPr>
        <w:t>greenhouse effect</w:t>
      </w:r>
      <w:r w:rsidRPr="00547817">
        <w:rPr>
          <w:rStyle w:val="StyleUnderline"/>
          <w:highlight w:val="cyan"/>
        </w:rPr>
        <w:t xml:space="preserve"> and</w:t>
      </w:r>
      <w:r w:rsidRPr="00E558C7">
        <w:rPr>
          <w:rStyle w:val="StyleUnderline"/>
        </w:rPr>
        <w:t xml:space="preserve"> the </w:t>
      </w:r>
      <w:r w:rsidRPr="00547817">
        <w:rPr>
          <w:rStyle w:val="Emphasis"/>
          <w:highlight w:val="cyan"/>
        </w:rPr>
        <w:t>severe climate change</w:t>
      </w:r>
      <w:r w:rsidRPr="00E558C7">
        <w:rPr>
          <w:rStyle w:val="Emphasis"/>
        </w:rPr>
        <w:t xml:space="preserve"> situation</w:t>
      </w:r>
      <w:r w:rsidRPr="00E558C7">
        <w:rPr>
          <w:rStyle w:val="StyleUnderline"/>
        </w:rPr>
        <w:t xml:space="preserve">, </w:t>
      </w:r>
      <w:r w:rsidRPr="00547817">
        <w:rPr>
          <w:rStyle w:val="StyleUnderline"/>
          <w:highlight w:val="cyan"/>
        </w:rPr>
        <w:t>leading to</w:t>
      </w:r>
      <w:r w:rsidRPr="00E558C7">
        <w:rPr>
          <w:sz w:val="14"/>
        </w:rPr>
        <w:t xml:space="preserve"> a variety of </w:t>
      </w:r>
      <w:r w:rsidRPr="00E558C7">
        <w:rPr>
          <w:rStyle w:val="Emphasis"/>
        </w:rPr>
        <w:t>suffering</w:t>
      </w:r>
      <w:r w:rsidRPr="00E558C7">
        <w:rPr>
          <w:sz w:val="14"/>
        </w:rPr>
        <w:t xml:space="preserve"> such as natural disasters, </w:t>
      </w:r>
      <w:r w:rsidRPr="00E558C7">
        <w:rPr>
          <w:rStyle w:val="StyleUnderline"/>
        </w:rPr>
        <w:t xml:space="preserve">the </w:t>
      </w:r>
      <w:r w:rsidRPr="00547817">
        <w:rPr>
          <w:rStyle w:val="Emphasis"/>
          <w:highlight w:val="cyan"/>
        </w:rPr>
        <w:t>collapse</w:t>
      </w:r>
      <w:r w:rsidRPr="00547817">
        <w:rPr>
          <w:rStyle w:val="StyleUnderline"/>
          <w:highlight w:val="cyan"/>
        </w:rPr>
        <w:t xml:space="preserve"> of</w:t>
      </w:r>
      <w:r w:rsidRPr="00E558C7">
        <w:rPr>
          <w:rStyle w:val="StyleUnderline"/>
        </w:rPr>
        <w:t xml:space="preserve"> the </w:t>
      </w:r>
      <w:r w:rsidRPr="00547817">
        <w:rPr>
          <w:rStyle w:val="Emphasis"/>
          <w:highlight w:val="cyan"/>
        </w:rPr>
        <w:t>food</w:t>
      </w:r>
      <w:r w:rsidRPr="00E558C7">
        <w:rPr>
          <w:rStyle w:val="Emphasis"/>
        </w:rPr>
        <w:t xml:space="preserve"> system</w:t>
      </w:r>
      <w:r w:rsidRPr="00E558C7">
        <w:rPr>
          <w:rStyle w:val="StyleUnderline"/>
        </w:rPr>
        <w:t xml:space="preserve"> and </w:t>
      </w:r>
      <w:r w:rsidRPr="00E558C7">
        <w:rPr>
          <w:rStyle w:val="Emphasis"/>
        </w:rPr>
        <w:t>extinction</w:t>
      </w:r>
      <w:r w:rsidRPr="00E558C7">
        <w:rPr>
          <w:sz w:val="14"/>
        </w:rPr>
        <w:t xml:space="preserve">, also </w:t>
      </w:r>
      <w:r w:rsidRPr="00547817">
        <w:rPr>
          <w:rStyle w:val="Emphasis"/>
          <w:highlight w:val="cyan"/>
        </w:rPr>
        <w:t>infectious diseases</w:t>
      </w:r>
      <w:r w:rsidRPr="00E558C7">
        <w:rPr>
          <w:sz w:val="14"/>
        </w:rPr>
        <w:t xml:space="preserve"> and mental diseases </w:t>
      </w:r>
      <w:r w:rsidRPr="00547817">
        <w:rPr>
          <w:rStyle w:val="StyleUnderline"/>
          <w:highlight w:val="cyan"/>
        </w:rPr>
        <w:t>and</w:t>
      </w:r>
      <w:r w:rsidRPr="00E558C7">
        <w:rPr>
          <w:rStyle w:val="StyleUnderline"/>
        </w:rPr>
        <w:t xml:space="preserve"> </w:t>
      </w:r>
      <w:r w:rsidRPr="00E558C7">
        <w:rPr>
          <w:rStyle w:val="Emphasis"/>
        </w:rPr>
        <w:t>so on</w:t>
      </w:r>
      <w:r w:rsidRPr="00E558C7">
        <w:rPr>
          <w:sz w:val="14"/>
        </w:rPr>
        <w:t>. These grim situation makes most countries reach a consensus of net zero discharge and limiting the temperature rise to 1.5° C. To cope with and adapt to climate change threat in the future, we should carry out cross-regional and multidisciplinary cooperation as much as possible, develop high-tech products for early warning of climate health risks, carry out a number of climate health monitoring projects, strengthen the monitoring and early warning capacity of climate change risks, and work together to maintain and promote a good climate for the earth and human health.</w:t>
      </w:r>
    </w:p>
    <w:p w14:paraId="3F2AA528" w14:textId="77777777" w:rsidR="00E97862" w:rsidRPr="00E558C7" w:rsidRDefault="00E97862" w:rsidP="00E97862">
      <w:pPr>
        <w:rPr>
          <w:sz w:val="14"/>
          <w:szCs w:val="14"/>
        </w:rPr>
      </w:pPr>
      <w:r w:rsidRPr="00E558C7">
        <w:rPr>
          <w:sz w:val="14"/>
          <w:szCs w:val="14"/>
        </w:rPr>
        <w:t>1 Introduction</w:t>
      </w:r>
    </w:p>
    <w:p w14:paraId="620EB331" w14:textId="77777777" w:rsidR="00E97862" w:rsidRPr="00E558C7" w:rsidRDefault="00E97862" w:rsidP="00E97862">
      <w:r w:rsidRPr="00E558C7">
        <w:rPr>
          <w:sz w:val="14"/>
        </w:rPr>
        <w:t xml:space="preserve">The global human disaster caused by COVID-19 is not over yet, and climate change is increasingly becoming a global focus. Climate change not only exacerbates COVID-19, but also causes or aggravates other diseases or discomfort. Climate change and general health are issues that need to be addressed together with the strength of all mankind. After decades of discussion, climate change has become an urgent issue. Most countries in the world jointly participated in the Kyoto Protocol and the Paris Agreement, aiming at the core targets of carbon peak and carbon emission. This article also gives some examples of measures to solve the climate problem. We must respect nature, and the climate issue should be an issue that requires a high degree of solidarity among mankind. We should take this as an opportunity to build a cultural environment of solving problems through negotiation and mutual trust among countries on a global scale. Although it is difficult to unite and cooperate in this era of individualism, nationalism and the supremacy of interests, I believe that mankind can unite and find a solution after experiencing the pain of climate change and holding the clear understanding that </w:t>
      </w:r>
      <w:r w:rsidRPr="00E558C7">
        <w:rPr>
          <w:rStyle w:val="StyleUnderline"/>
        </w:rPr>
        <w:t xml:space="preserve">if it is </w:t>
      </w:r>
      <w:r w:rsidRPr="00E558C7">
        <w:rPr>
          <w:rStyle w:val="Emphasis"/>
        </w:rPr>
        <w:t>not solved</w:t>
      </w:r>
      <w:r w:rsidRPr="00E558C7">
        <w:rPr>
          <w:rStyle w:val="StyleUnderline"/>
        </w:rPr>
        <w:t>, it will</w:t>
      </w:r>
      <w:r w:rsidRPr="00E558C7">
        <w:rPr>
          <w:sz w:val="14"/>
        </w:rPr>
        <w:t xml:space="preserve"> probably </w:t>
      </w:r>
      <w:r w:rsidRPr="00E558C7">
        <w:rPr>
          <w:rStyle w:val="Emphasis"/>
        </w:rPr>
        <w:t xml:space="preserve">lead to the </w:t>
      </w:r>
      <w:r w:rsidRPr="00547817">
        <w:rPr>
          <w:rStyle w:val="Emphasis"/>
          <w:highlight w:val="cyan"/>
        </w:rPr>
        <w:t>extinction</w:t>
      </w:r>
      <w:r w:rsidRPr="00547817">
        <w:rPr>
          <w:rStyle w:val="StyleUnderline"/>
          <w:highlight w:val="cyan"/>
        </w:rPr>
        <w:t xml:space="preserve"> of</w:t>
      </w:r>
      <w:r w:rsidRPr="00E558C7">
        <w:rPr>
          <w:sz w:val="14"/>
        </w:rPr>
        <w:t xml:space="preserve"> </w:t>
      </w:r>
      <w:r w:rsidRPr="00E558C7">
        <w:rPr>
          <w:strike/>
          <w:sz w:val="14"/>
        </w:rPr>
        <w:t>mankind</w:t>
      </w:r>
      <w:r w:rsidRPr="00E558C7">
        <w:rPr>
          <w:sz w:val="14"/>
        </w:rPr>
        <w:t xml:space="preserve"> </w:t>
      </w:r>
      <w:r w:rsidRPr="00E558C7">
        <w:t>[</w:t>
      </w:r>
      <w:r w:rsidRPr="00547817">
        <w:rPr>
          <w:rStyle w:val="Emphasis"/>
          <w:highlight w:val="cyan"/>
        </w:rPr>
        <w:t>humankind</w:t>
      </w:r>
      <w:r w:rsidRPr="00E558C7">
        <w:t>].</w:t>
      </w:r>
    </w:p>
    <w:p w14:paraId="68FD3976" w14:textId="77777777" w:rsidR="00E97862" w:rsidRPr="00E558C7" w:rsidRDefault="00E97862" w:rsidP="00E97862">
      <w:pPr>
        <w:rPr>
          <w:rStyle w:val="StyleUnderline"/>
        </w:rPr>
      </w:pPr>
      <w:r w:rsidRPr="00E558C7">
        <w:rPr>
          <w:sz w:val="14"/>
        </w:rPr>
        <w:t xml:space="preserve">2 </w:t>
      </w:r>
      <w:r w:rsidRPr="00E558C7">
        <w:rPr>
          <w:rStyle w:val="Emphasis"/>
        </w:rPr>
        <w:t>Grim situation</w:t>
      </w:r>
      <w:r w:rsidRPr="00E558C7">
        <w:rPr>
          <w:rStyle w:val="StyleUnderline"/>
        </w:rPr>
        <w:t xml:space="preserve"> and </w:t>
      </w:r>
      <w:r w:rsidRPr="00E558C7">
        <w:rPr>
          <w:rStyle w:val="Emphasis"/>
        </w:rPr>
        <w:t>consensus</w:t>
      </w:r>
      <w:r w:rsidRPr="00E558C7">
        <w:rPr>
          <w:rStyle w:val="StyleUnderline"/>
        </w:rPr>
        <w:t xml:space="preserve"> on human activities changing climate</w:t>
      </w:r>
    </w:p>
    <w:p w14:paraId="55925BD4" w14:textId="77777777" w:rsidR="00E97862" w:rsidRPr="00E558C7" w:rsidRDefault="00E97862" w:rsidP="00E97862">
      <w:pPr>
        <w:rPr>
          <w:sz w:val="14"/>
        </w:rPr>
      </w:pPr>
      <w:r w:rsidRPr="00E558C7">
        <w:rPr>
          <w:sz w:val="14"/>
        </w:rPr>
        <w:t xml:space="preserve">A team consist of </w:t>
      </w:r>
      <w:r w:rsidRPr="00547817">
        <w:rPr>
          <w:rStyle w:val="Emphasis"/>
          <w:highlight w:val="cyan"/>
        </w:rPr>
        <w:t>93 scientists</w:t>
      </w:r>
      <w:r w:rsidRPr="00E558C7">
        <w:rPr>
          <w:rStyle w:val="StyleUnderline"/>
        </w:rPr>
        <w:t xml:space="preserve"> has </w:t>
      </w:r>
      <w:r w:rsidRPr="00547817">
        <w:rPr>
          <w:rStyle w:val="StyleUnderline"/>
          <w:highlight w:val="cyan"/>
        </w:rPr>
        <w:t>published</w:t>
      </w:r>
      <w:r w:rsidRPr="00E558C7">
        <w:rPr>
          <w:rStyle w:val="StyleUnderline"/>
        </w:rPr>
        <w:t xml:space="preserve"> a </w:t>
      </w:r>
      <w:r w:rsidRPr="00E558C7">
        <w:rPr>
          <w:rStyle w:val="Emphasis"/>
        </w:rPr>
        <w:t xml:space="preserve">exceptionally </w:t>
      </w:r>
      <w:r w:rsidRPr="00547817">
        <w:rPr>
          <w:rStyle w:val="Emphasis"/>
          <w:highlight w:val="cyan"/>
        </w:rPr>
        <w:t>comprehensive record</w:t>
      </w:r>
      <w:r w:rsidRPr="00547817">
        <w:rPr>
          <w:rStyle w:val="StyleUnderline"/>
          <w:highlight w:val="cyan"/>
        </w:rPr>
        <w:t xml:space="preserve"> of </w:t>
      </w:r>
      <w:r w:rsidRPr="00547817">
        <w:rPr>
          <w:rStyle w:val="Emphasis"/>
          <w:highlight w:val="cyan"/>
        </w:rPr>
        <w:t>paleoclimatic data</w:t>
      </w:r>
      <w:r w:rsidRPr="00547817">
        <w:rPr>
          <w:rStyle w:val="StyleUnderline"/>
          <w:highlight w:val="cyan"/>
        </w:rPr>
        <w:t xml:space="preserve"> across</w:t>
      </w:r>
      <w:r w:rsidRPr="00E558C7">
        <w:rPr>
          <w:rStyle w:val="StyleUnderline"/>
        </w:rPr>
        <w:t xml:space="preserve"> the </w:t>
      </w:r>
      <w:r w:rsidRPr="00E558C7">
        <w:rPr>
          <w:rStyle w:val="Emphasis"/>
        </w:rPr>
        <w:t>past 12,000 years</w:t>
      </w:r>
      <w:r w:rsidRPr="00E558C7">
        <w:rPr>
          <w:rStyle w:val="StyleUnderline"/>
        </w:rPr>
        <w:t xml:space="preserve">. It contains </w:t>
      </w:r>
      <w:r w:rsidRPr="00547817">
        <w:rPr>
          <w:rStyle w:val="Emphasis"/>
          <w:highlight w:val="cyan"/>
        </w:rPr>
        <w:t>1,319 data</w:t>
      </w:r>
      <w:r w:rsidRPr="00547817">
        <w:rPr>
          <w:rStyle w:val="StyleUnderline"/>
          <w:highlight w:val="cyan"/>
        </w:rPr>
        <w:t xml:space="preserve"> records</w:t>
      </w:r>
      <w:r w:rsidRPr="00E558C7">
        <w:rPr>
          <w:rStyle w:val="StyleUnderline"/>
        </w:rPr>
        <w:t xml:space="preserve"> collected </w:t>
      </w:r>
      <w:r w:rsidRPr="00547817">
        <w:rPr>
          <w:rStyle w:val="StyleUnderline"/>
          <w:highlight w:val="cyan"/>
        </w:rPr>
        <w:t xml:space="preserve">from </w:t>
      </w:r>
      <w:r w:rsidRPr="00547817">
        <w:rPr>
          <w:rStyle w:val="Emphasis"/>
          <w:highlight w:val="cyan"/>
        </w:rPr>
        <w:t>679 sites</w:t>
      </w:r>
      <w:r w:rsidRPr="00E558C7">
        <w:rPr>
          <w:sz w:val="14"/>
        </w:rPr>
        <w:t xml:space="preserve"> around the world and </w:t>
      </w:r>
      <w:r w:rsidRPr="00E558C7">
        <w:rPr>
          <w:rStyle w:val="StyleUnderline"/>
        </w:rPr>
        <w:t>from</w:t>
      </w:r>
      <w:r w:rsidRPr="00E558C7">
        <w:rPr>
          <w:sz w:val="14"/>
        </w:rPr>
        <w:t xml:space="preserve"> samples such as </w:t>
      </w:r>
      <w:r w:rsidRPr="00E558C7">
        <w:rPr>
          <w:rStyle w:val="StyleUnderline"/>
        </w:rPr>
        <w:t>marine sediments, lake sediments, peat, coral, cave sediments and glacial ice cores</w:t>
      </w:r>
      <w:r w:rsidRPr="00E558C7">
        <w:rPr>
          <w:sz w:val="14"/>
        </w:rPr>
        <w:t xml:space="preserve">. From this data, the researchers mapped changes in surface air temperatures over the 12,000 years since the last iceage. The figure is compared to the century average temperature between 1800 and 1900 to track changes likely to be brought about by the Industrial Revolution. As expected, temperatures at the start of the period were much cooler than the 19th century baseline. But over the next few thousand years, </w:t>
      </w:r>
      <w:r w:rsidRPr="00E558C7">
        <w:rPr>
          <w:rStyle w:val="StyleUnderline"/>
        </w:rPr>
        <w:t xml:space="preserve">temperatures </w:t>
      </w:r>
      <w:r w:rsidRPr="00E558C7">
        <w:rPr>
          <w:rStyle w:val="Emphasis"/>
        </w:rPr>
        <w:t>rose steadily</w:t>
      </w:r>
      <w:r w:rsidRPr="00E558C7">
        <w:rPr>
          <w:rStyle w:val="StyleUnderline"/>
        </w:rPr>
        <w:t xml:space="preserve">, eventually </w:t>
      </w:r>
      <w:r w:rsidRPr="00E558C7">
        <w:rPr>
          <w:rStyle w:val="Emphasis"/>
        </w:rPr>
        <w:t>surpassing</w:t>
      </w:r>
      <w:r w:rsidRPr="00E558C7">
        <w:rPr>
          <w:rStyle w:val="StyleUnderline"/>
        </w:rPr>
        <w:t xml:space="preserve"> the </w:t>
      </w:r>
      <w:r w:rsidRPr="00E558C7">
        <w:rPr>
          <w:rStyle w:val="Emphasis"/>
        </w:rPr>
        <w:t>baseline</w:t>
      </w:r>
      <w:r w:rsidRPr="00E558C7">
        <w:rPr>
          <w:sz w:val="14"/>
        </w:rPr>
        <w:t xml:space="preserve">. Temperatures peaked 6,500 years ago, and since then, the planet has been slowly but surely cooling, seemingly driven by slow cycles in Earth's orbit, which reduced the amount of sunlight in the northern hemisphere's summer and ultimately led to the 'Little Ice Age' of recent centuries. In a relatively short period since the middle of the 19th century, </w:t>
      </w:r>
      <w:r w:rsidRPr="00547817">
        <w:rPr>
          <w:rStyle w:val="StyleUnderline"/>
          <w:highlight w:val="cyan"/>
        </w:rPr>
        <w:t>human activity</w:t>
      </w:r>
      <w:r w:rsidRPr="00E558C7">
        <w:rPr>
          <w:rStyle w:val="StyleUnderline"/>
        </w:rPr>
        <w:t xml:space="preserve"> has </w:t>
      </w:r>
      <w:r w:rsidRPr="00547817">
        <w:rPr>
          <w:rStyle w:val="StyleUnderline"/>
          <w:highlight w:val="cyan"/>
        </w:rPr>
        <w:t>increased</w:t>
      </w:r>
      <w:r w:rsidRPr="00E558C7">
        <w:rPr>
          <w:rStyle w:val="StyleUnderline"/>
        </w:rPr>
        <w:t xml:space="preserve"> the </w:t>
      </w:r>
      <w:r w:rsidRPr="00547817">
        <w:rPr>
          <w:rStyle w:val="StyleUnderline"/>
          <w:highlight w:val="cyan"/>
        </w:rPr>
        <w:t>average</w:t>
      </w:r>
      <w:r w:rsidRPr="00E558C7">
        <w:rPr>
          <w:rStyle w:val="StyleUnderline"/>
        </w:rPr>
        <w:t xml:space="preserve"> temperature by as much as </w:t>
      </w:r>
      <w:r w:rsidRPr="00547817">
        <w:rPr>
          <w:rStyle w:val="Emphasis"/>
          <w:highlight w:val="cyan"/>
        </w:rPr>
        <w:t>1</w:t>
      </w:r>
      <w:r w:rsidRPr="00547817">
        <w:rPr>
          <w:rStyle w:val="Emphasis"/>
          <w:rFonts w:ascii="Cambria Math" w:hAnsi="Cambria Math" w:cs="Cambria Math"/>
          <w:highlight w:val="cyan"/>
        </w:rPr>
        <w:t>℃</w:t>
      </w:r>
      <w:r w:rsidRPr="00E558C7">
        <w:rPr>
          <w:rStyle w:val="StyleUnderline"/>
        </w:rPr>
        <w:t xml:space="preserve">, a </w:t>
      </w:r>
      <w:r w:rsidRPr="00E558C7">
        <w:rPr>
          <w:rStyle w:val="Emphasis"/>
        </w:rPr>
        <w:t>huge peak</w:t>
      </w:r>
      <w:r w:rsidRPr="00E558C7">
        <w:rPr>
          <w:rStyle w:val="StyleUnderline"/>
        </w:rPr>
        <w:t xml:space="preserve"> that is higher than the </w:t>
      </w:r>
      <w:r w:rsidRPr="00E558C7">
        <w:rPr>
          <w:rStyle w:val="Emphasis"/>
        </w:rPr>
        <w:t>peak</w:t>
      </w:r>
      <w:r w:rsidRPr="00E558C7">
        <w:rPr>
          <w:rStyle w:val="StyleUnderline"/>
        </w:rPr>
        <w:t xml:space="preserve"> of </w:t>
      </w:r>
      <w:r w:rsidRPr="00E558C7">
        <w:rPr>
          <w:rStyle w:val="Emphasis"/>
        </w:rPr>
        <w:t>6500 years</w:t>
      </w:r>
      <w:r w:rsidRPr="00E558C7">
        <w:rPr>
          <w:rStyle w:val="StyleUnderline"/>
        </w:rPr>
        <w:t xml:space="preserve"> ago</w:t>
      </w:r>
      <w:r w:rsidRPr="00E558C7">
        <w:rPr>
          <w:sz w:val="14"/>
        </w:rPr>
        <w:t xml:space="preserve"> (Fig.1) [1].</w:t>
      </w:r>
    </w:p>
    <w:p w14:paraId="6AD9A66F" w14:textId="77777777" w:rsidR="00E97862" w:rsidRPr="00E558C7" w:rsidRDefault="00E97862" w:rsidP="00E97862">
      <w:pPr>
        <w:rPr>
          <w:sz w:val="14"/>
          <w:szCs w:val="14"/>
        </w:rPr>
      </w:pPr>
      <w:r w:rsidRPr="00E558C7">
        <w:rPr>
          <w:sz w:val="14"/>
          <w:szCs w:val="14"/>
        </w:rPr>
        <w:t>&lt;&lt;&lt;Figure 1 Omitted&gt;&gt;&gt;</w:t>
      </w:r>
    </w:p>
    <w:p w14:paraId="3AD2E909" w14:textId="77777777" w:rsidR="00E97862" w:rsidRPr="00E558C7" w:rsidRDefault="00E97862" w:rsidP="00E97862">
      <w:pPr>
        <w:rPr>
          <w:sz w:val="14"/>
        </w:rPr>
      </w:pPr>
      <w:r w:rsidRPr="00E558C7">
        <w:rPr>
          <w:sz w:val="14"/>
        </w:rPr>
        <w:lastRenderedPageBreak/>
        <w:t xml:space="preserve">A recent report by Xu Chi, a professor at the School of Life Sciences at Nanjing University, showed that, on a global scale, humans have been distributed in more stable climate conditions for the past 6,000 years. The research was conducted using interdisciplinary studies such as ecology, archaeology and climatology. If the global population is to remain in this climatic niche, according to the current trends in climate change, </w:t>
      </w:r>
      <w:r w:rsidRPr="00547817">
        <w:rPr>
          <w:rStyle w:val="StyleUnderline"/>
          <w:highlight w:val="cyan"/>
        </w:rPr>
        <w:t xml:space="preserve">by </w:t>
      </w:r>
      <w:r w:rsidRPr="00547817">
        <w:rPr>
          <w:rStyle w:val="Emphasis"/>
          <w:highlight w:val="cyan"/>
        </w:rPr>
        <w:t>2070</w:t>
      </w:r>
      <w:r w:rsidRPr="00E558C7">
        <w:rPr>
          <w:sz w:val="14"/>
        </w:rPr>
        <w:t xml:space="preserve">, some </w:t>
      </w:r>
      <w:r w:rsidRPr="00547817">
        <w:rPr>
          <w:rStyle w:val="Emphasis"/>
          <w:highlight w:val="cyan"/>
        </w:rPr>
        <w:t>3 billion</w:t>
      </w:r>
      <w:r w:rsidRPr="00E558C7">
        <w:rPr>
          <w:rStyle w:val="Emphasis"/>
        </w:rPr>
        <w:t xml:space="preserve"> people</w:t>
      </w:r>
      <w:r w:rsidRPr="00E558C7">
        <w:rPr>
          <w:rStyle w:val="StyleUnderline"/>
        </w:rPr>
        <w:t xml:space="preserve"> </w:t>
      </w:r>
      <w:r w:rsidRPr="00547817">
        <w:rPr>
          <w:rStyle w:val="StyleUnderline"/>
          <w:highlight w:val="cyan"/>
        </w:rPr>
        <w:t>would be living in</w:t>
      </w:r>
      <w:r w:rsidRPr="00E558C7">
        <w:rPr>
          <w:rStyle w:val="StyleUnderline"/>
        </w:rPr>
        <w:t xml:space="preserve"> </w:t>
      </w:r>
      <w:r w:rsidRPr="00E558C7">
        <w:rPr>
          <w:rStyle w:val="Emphasis"/>
        </w:rPr>
        <w:t>extreme temperatures</w:t>
      </w:r>
      <w:r w:rsidRPr="00E558C7">
        <w:rPr>
          <w:rStyle w:val="StyleUnderline"/>
        </w:rPr>
        <w:t xml:space="preserve"> similar to those currently found in the heart of the </w:t>
      </w:r>
      <w:r w:rsidRPr="00547817">
        <w:rPr>
          <w:rStyle w:val="Emphasis"/>
          <w:highlight w:val="cyan"/>
        </w:rPr>
        <w:t>Sahara</w:t>
      </w:r>
      <w:r w:rsidRPr="00E558C7">
        <w:rPr>
          <w:sz w:val="14"/>
        </w:rPr>
        <w:t>.</w:t>
      </w:r>
    </w:p>
    <w:p w14:paraId="4842C9B9" w14:textId="77777777" w:rsidR="00E97862" w:rsidRPr="00E558C7" w:rsidRDefault="00E97862" w:rsidP="00E97862">
      <w:pPr>
        <w:rPr>
          <w:sz w:val="14"/>
          <w:szCs w:val="14"/>
        </w:rPr>
      </w:pPr>
      <w:r w:rsidRPr="00E558C7">
        <w:rPr>
          <w:sz w:val="14"/>
          <w:szCs w:val="14"/>
        </w:rPr>
        <w:t>Max Callaghan and other researchers used Bert model machine learning to identify and classify 100,000 climate impact research papers, in an attempt to determine how many people in the world are already experiencing the effects of the climate crisis. They drawed important conclusions: For climate change research, it is more focused on richer countries in Europe and North America, with about twice as many studies as low-income countries such as Africa and the Pacific Islands. The combined results show that the vast majority of the world, with more than 80% of the land area and 85% of the population, is currently experiencing the impacts of the climate crisis (Fig.2) [2].</w:t>
      </w:r>
    </w:p>
    <w:p w14:paraId="454194AD" w14:textId="77777777" w:rsidR="00E97862" w:rsidRPr="00E558C7" w:rsidRDefault="00E97862" w:rsidP="00E97862">
      <w:pPr>
        <w:rPr>
          <w:sz w:val="14"/>
          <w:szCs w:val="14"/>
        </w:rPr>
      </w:pPr>
      <w:r w:rsidRPr="00E558C7">
        <w:rPr>
          <w:sz w:val="14"/>
          <w:szCs w:val="14"/>
        </w:rPr>
        <w:t>&lt;&lt;&lt;Figure 2 Omitted&gt;&gt;&gt;</w:t>
      </w:r>
    </w:p>
    <w:p w14:paraId="7FF17BD9" w14:textId="77777777" w:rsidR="00E97862" w:rsidRPr="00E558C7" w:rsidRDefault="00E97862" w:rsidP="00E97862">
      <w:pPr>
        <w:rPr>
          <w:sz w:val="14"/>
          <w:szCs w:val="14"/>
        </w:rPr>
      </w:pPr>
      <w:r w:rsidRPr="00E558C7">
        <w:rPr>
          <w:sz w:val="14"/>
          <w:szCs w:val="14"/>
        </w:rPr>
        <w:t>The people of the Republic of Kiribati, an island nation in the central Pacific Ocean, have been forced to move their homes due to rising sea levels. They are at constant risk of flooding and waves. The rich and the rich countries emit more carbon, while the poor don't even own a house or a car. The poor who are most dependent on nature and want to live in harmony bear more of the impacts of climate change. The modern mode of development and industrialization were brought by the people of rich countries. Their technological strength, sustainable development concept, capital and management strength can also bring about visible results in a short period of time. There is no doubt that developed countries need to take the lead in solving the climate problem.</w:t>
      </w:r>
    </w:p>
    <w:p w14:paraId="6E292D37" w14:textId="77777777" w:rsidR="00E97862" w:rsidRPr="00E558C7" w:rsidRDefault="00E97862" w:rsidP="00E97862">
      <w:pPr>
        <w:rPr>
          <w:sz w:val="14"/>
        </w:rPr>
      </w:pPr>
      <w:r w:rsidRPr="00E558C7">
        <w:rPr>
          <w:sz w:val="14"/>
        </w:rPr>
        <w:t xml:space="preserve">3 </w:t>
      </w:r>
      <w:r w:rsidRPr="00E558C7">
        <w:rPr>
          <w:rStyle w:val="Emphasis"/>
        </w:rPr>
        <w:t>IPCC report</w:t>
      </w:r>
    </w:p>
    <w:p w14:paraId="3CB87AB6" w14:textId="77777777" w:rsidR="00E97862" w:rsidRPr="00E558C7" w:rsidRDefault="00E97862" w:rsidP="00E97862">
      <w:pPr>
        <w:rPr>
          <w:sz w:val="14"/>
        </w:rPr>
      </w:pPr>
      <w:r w:rsidRPr="00E558C7">
        <w:rPr>
          <w:rStyle w:val="StyleUnderline"/>
        </w:rPr>
        <w:t xml:space="preserve">The </w:t>
      </w:r>
      <w:r w:rsidRPr="00E558C7">
        <w:rPr>
          <w:rStyle w:val="Emphasis"/>
        </w:rPr>
        <w:t>effects of human activities</w:t>
      </w:r>
      <w:r w:rsidRPr="00E558C7">
        <w:rPr>
          <w:sz w:val="14"/>
        </w:rPr>
        <w:t xml:space="preserve"> on the climate system </w:t>
      </w:r>
      <w:r w:rsidRPr="00E558C7">
        <w:rPr>
          <w:rStyle w:val="StyleUnderline"/>
        </w:rPr>
        <w:t xml:space="preserve">has been the </w:t>
      </w:r>
      <w:r w:rsidRPr="00E558C7">
        <w:rPr>
          <w:rStyle w:val="Emphasis"/>
        </w:rPr>
        <w:t>core content</w:t>
      </w:r>
      <w:r w:rsidRPr="00E558C7">
        <w:rPr>
          <w:rStyle w:val="StyleUnderline"/>
        </w:rPr>
        <w:t xml:space="preserve"> of </w:t>
      </w:r>
      <w:r w:rsidRPr="00E558C7">
        <w:rPr>
          <w:rStyle w:val="Emphasis"/>
        </w:rPr>
        <w:t>every assessment report</w:t>
      </w:r>
      <w:r w:rsidRPr="00E558C7">
        <w:rPr>
          <w:rStyle w:val="StyleUnderline"/>
        </w:rPr>
        <w:t xml:space="preserve"> by the</w:t>
      </w:r>
      <w:r w:rsidRPr="00E558C7">
        <w:rPr>
          <w:sz w:val="14"/>
        </w:rPr>
        <w:t xml:space="preserve"> United Nations' Intergovernmental Panel on Climate Change (</w:t>
      </w:r>
      <w:r w:rsidRPr="00E558C7">
        <w:rPr>
          <w:rStyle w:val="Emphasis"/>
        </w:rPr>
        <w:t>IPCC</w:t>
      </w:r>
      <w:r w:rsidRPr="00E558C7">
        <w:rPr>
          <w:sz w:val="14"/>
        </w:rPr>
        <w:t xml:space="preserve">).The latest sixth IPCC assessment report adopted climate models participating in the Coupled Model Intercomparison Project Phase 6 (CMIP6), so that the impacts of different anthropogenic forcing factors on the climate system can be further recognized and quantified, and the understanding of the effects of human activities on climate change can be deepened. The indicators in different layers of the climate system, including the atmosphere, oceans, cryosphere and the surface of the change of the climate change , can detect the influence of human activity.The sixth time evaluation report suggests extreme cold and extreme warm events change in global and most of the mainland are likely to be the main reason of the greenhouse gases caused by human activities. The intensification of global heavy rainfall in recent decades may also be due to the influence of human activities. The decline in spring snow cover in the Northern Hemisphere since 1950 has also been linked to human activity, which is also likely to be a major driver of the recent universal glacier retreat that has occurred nearly worldwide. Human activity is most likely the main driver of global sea-level rise and ocean heat content increase since the 1970s.On 28 February 2022, the IPCC released its report "Climate Change 2022: Impacts, Adaptation and Vulnerability". The report argues that </w:t>
      </w:r>
      <w:r w:rsidRPr="00547817">
        <w:rPr>
          <w:rStyle w:val="StyleUnderline"/>
          <w:highlight w:val="cyan"/>
        </w:rPr>
        <w:t>warming</w:t>
      </w:r>
      <w:r w:rsidRPr="00E558C7">
        <w:rPr>
          <w:rStyle w:val="StyleUnderline"/>
        </w:rPr>
        <w:t xml:space="preserve"> has </w:t>
      </w:r>
      <w:r w:rsidRPr="00547817">
        <w:rPr>
          <w:rStyle w:val="Emphasis"/>
          <w:highlight w:val="cyan"/>
        </w:rPr>
        <w:t>pushed</w:t>
      </w:r>
      <w:r w:rsidRPr="00E558C7">
        <w:rPr>
          <w:rStyle w:val="StyleUnderline"/>
        </w:rPr>
        <w:t xml:space="preserve"> the </w:t>
      </w:r>
      <w:r w:rsidRPr="00E558C7">
        <w:rPr>
          <w:rStyle w:val="Emphasis"/>
        </w:rPr>
        <w:t>majority</w:t>
      </w:r>
      <w:r w:rsidRPr="00E558C7">
        <w:rPr>
          <w:rStyle w:val="StyleUnderline"/>
        </w:rPr>
        <w:t xml:space="preserve"> of the planet's </w:t>
      </w:r>
      <w:r w:rsidRPr="00547817">
        <w:rPr>
          <w:rStyle w:val="StyleUnderline"/>
          <w:highlight w:val="cyan"/>
        </w:rPr>
        <w:t>ecosystems to "</w:t>
      </w:r>
      <w:r w:rsidRPr="00547817">
        <w:rPr>
          <w:rStyle w:val="Emphasis"/>
          <w:highlight w:val="cyan"/>
        </w:rPr>
        <w:t>hard limits</w:t>
      </w:r>
      <w:r w:rsidRPr="00547817">
        <w:rPr>
          <w:rStyle w:val="StyleUnderline"/>
          <w:highlight w:val="cyan"/>
        </w:rPr>
        <w:t xml:space="preserve"> of </w:t>
      </w:r>
      <w:r w:rsidRPr="00547817">
        <w:rPr>
          <w:rStyle w:val="Emphasis"/>
          <w:highlight w:val="cyan"/>
        </w:rPr>
        <w:t>human adaptation</w:t>
      </w:r>
      <w:r w:rsidRPr="00547817">
        <w:rPr>
          <w:rStyle w:val="StyleUnderline"/>
          <w:highlight w:val="cyan"/>
        </w:rPr>
        <w:t>"</w:t>
      </w:r>
      <w:r w:rsidRPr="00E558C7">
        <w:rPr>
          <w:sz w:val="14"/>
        </w:rPr>
        <w:t xml:space="preserve"> -- </w:t>
      </w:r>
      <w:r w:rsidRPr="00E558C7">
        <w:rPr>
          <w:rStyle w:val="StyleUnderline"/>
        </w:rPr>
        <w:t xml:space="preserve">the point at which human societies will be </w:t>
      </w:r>
      <w:r w:rsidRPr="00E558C7">
        <w:rPr>
          <w:rStyle w:val="Emphasis"/>
        </w:rPr>
        <w:t>unable to adapt</w:t>
      </w:r>
      <w:r w:rsidRPr="00E558C7">
        <w:rPr>
          <w:rStyle w:val="StyleUnderline"/>
        </w:rPr>
        <w:t xml:space="preserve"> to any more change</w:t>
      </w:r>
      <w:r w:rsidRPr="00E558C7">
        <w:rPr>
          <w:sz w:val="14"/>
        </w:rPr>
        <w:t>. Antonio Guterres, Secretary-General of the United Nations, said: Today's IPCC report is an 'atlas of human suffering' ", and the climate problem is worse than ever [3]. The latest IPCC report, which is more than 2,000 pages and was compiled by 270 scientists after reviewing numerous independent studies, provides a comprehensive overview of the entire body of scientific research on climate change, with a focus on its effects on ecosystems, wildlife and human societies. According to the IPCC report, some of the consequences we are already seeing at current levels of warming include:</w:t>
      </w:r>
    </w:p>
    <w:p w14:paraId="0C4868F8" w14:textId="77777777" w:rsidR="00E97862" w:rsidRPr="00E558C7" w:rsidRDefault="00E97862" w:rsidP="00E97862">
      <w:pPr>
        <w:ind w:left="720"/>
        <w:rPr>
          <w:sz w:val="14"/>
        </w:rPr>
      </w:pPr>
      <w:r w:rsidRPr="00E558C7">
        <w:rPr>
          <w:sz w:val="14"/>
        </w:rPr>
        <w:t xml:space="preserve">1) The </w:t>
      </w:r>
      <w:r w:rsidRPr="00547817">
        <w:rPr>
          <w:rStyle w:val="Emphasis"/>
          <w:highlight w:val="cyan"/>
        </w:rPr>
        <w:t>disease</w:t>
      </w:r>
      <w:r w:rsidRPr="00547817">
        <w:rPr>
          <w:rStyle w:val="StyleUnderline"/>
          <w:highlight w:val="cyan"/>
        </w:rPr>
        <w:t xml:space="preserve"> is </w:t>
      </w:r>
      <w:r w:rsidRPr="00547817">
        <w:rPr>
          <w:rStyle w:val="Emphasis"/>
          <w:highlight w:val="cyan"/>
        </w:rPr>
        <w:t>spreading</w:t>
      </w:r>
      <w:r w:rsidRPr="00E558C7">
        <w:rPr>
          <w:sz w:val="14"/>
        </w:rPr>
        <w:t xml:space="preserve"> to more areas</w:t>
      </w:r>
    </w:p>
    <w:p w14:paraId="50EFA532" w14:textId="77777777" w:rsidR="00E97862" w:rsidRPr="00E558C7" w:rsidRDefault="00E97862" w:rsidP="00E97862">
      <w:pPr>
        <w:ind w:left="720"/>
        <w:rPr>
          <w:sz w:val="14"/>
        </w:rPr>
      </w:pPr>
      <w:r w:rsidRPr="00E558C7">
        <w:rPr>
          <w:sz w:val="14"/>
        </w:rPr>
        <w:t xml:space="preserve">2) </w:t>
      </w:r>
      <w:r w:rsidRPr="00547817">
        <w:rPr>
          <w:rStyle w:val="Emphasis"/>
          <w:highlight w:val="cyan"/>
        </w:rPr>
        <w:t>Species</w:t>
      </w:r>
      <w:r w:rsidRPr="00547817">
        <w:rPr>
          <w:rStyle w:val="StyleUnderline"/>
          <w:highlight w:val="cyan"/>
        </w:rPr>
        <w:t xml:space="preserve"> are </w:t>
      </w:r>
      <w:r w:rsidRPr="00547817">
        <w:rPr>
          <w:rStyle w:val="Emphasis"/>
          <w:highlight w:val="cyan"/>
        </w:rPr>
        <w:t>dying</w:t>
      </w:r>
      <w:r w:rsidRPr="00E558C7">
        <w:rPr>
          <w:rStyle w:val="Emphasis"/>
        </w:rPr>
        <w:t xml:space="preserve"> out</w:t>
      </w:r>
      <w:r w:rsidRPr="00E558C7">
        <w:rPr>
          <w:sz w:val="14"/>
        </w:rPr>
        <w:t xml:space="preserve"> everywhere</w:t>
      </w:r>
    </w:p>
    <w:p w14:paraId="14A1445C" w14:textId="77777777" w:rsidR="00E97862" w:rsidRPr="00E558C7" w:rsidRDefault="00E97862" w:rsidP="00E97862">
      <w:pPr>
        <w:ind w:left="720"/>
        <w:rPr>
          <w:sz w:val="14"/>
        </w:rPr>
      </w:pPr>
      <w:r w:rsidRPr="00E558C7">
        <w:rPr>
          <w:sz w:val="14"/>
        </w:rPr>
        <w:t xml:space="preserve">3) Local animal and plant </w:t>
      </w:r>
      <w:r w:rsidRPr="00547817">
        <w:rPr>
          <w:rStyle w:val="Emphasis"/>
          <w:highlight w:val="cyan"/>
        </w:rPr>
        <w:t>populations</w:t>
      </w:r>
      <w:r w:rsidRPr="00E558C7">
        <w:rPr>
          <w:rStyle w:val="StyleUnderline"/>
        </w:rPr>
        <w:t xml:space="preserve"> </w:t>
      </w:r>
      <w:r w:rsidRPr="00E558C7">
        <w:rPr>
          <w:rStyle w:val="Emphasis"/>
        </w:rPr>
        <w:t>die</w:t>
      </w:r>
      <w:r w:rsidRPr="00E558C7">
        <w:rPr>
          <w:rStyle w:val="StyleUnderline"/>
        </w:rPr>
        <w:t xml:space="preserve"> or </w:t>
      </w:r>
      <w:r w:rsidRPr="00547817">
        <w:rPr>
          <w:rStyle w:val="Emphasis"/>
          <w:highlight w:val="cyan"/>
        </w:rPr>
        <w:t>migrate</w:t>
      </w:r>
      <w:r w:rsidRPr="00E558C7">
        <w:rPr>
          <w:sz w:val="14"/>
        </w:rPr>
        <w:t>, irreversibly changing local ecosystems</w:t>
      </w:r>
    </w:p>
    <w:p w14:paraId="09C8450F" w14:textId="77777777" w:rsidR="00E97862" w:rsidRPr="00E558C7" w:rsidRDefault="00E97862" w:rsidP="00E97862">
      <w:pPr>
        <w:ind w:left="720"/>
        <w:rPr>
          <w:sz w:val="14"/>
        </w:rPr>
      </w:pPr>
      <w:r w:rsidRPr="00E558C7">
        <w:rPr>
          <w:sz w:val="14"/>
        </w:rPr>
        <w:t xml:space="preserve">4) </w:t>
      </w:r>
      <w:r w:rsidRPr="00547817">
        <w:rPr>
          <w:rStyle w:val="Emphasis"/>
          <w:highlight w:val="cyan"/>
        </w:rPr>
        <w:t>Plants</w:t>
      </w:r>
      <w:r w:rsidRPr="00547817">
        <w:rPr>
          <w:rStyle w:val="StyleUnderline"/>
          <w:highlight w:val="cyan"/>
        </w:rPr>
        <w:t xml:space="preserve"> and </w:t>
      </w:r>
      <w:r w:rsidRPr="00547817">
        <w:rPr>
          <w:rStyle w:val="Emphasis"/>
          <w:highlight w:val="cyan"/>
        </w:rPr>
        <w:t>mammals</w:t>
      </w:r>
      <w:r w:rsidRPr="00E558C7">
        <w:rPr>
          <w:rStyle w:val="StyleUnderline"/>
        </w:rPr>
        <w:t xml:space="preserve"> </w:t>
      </w:r>
      <w:r w:rsidRPr="00E558C7">
        <w:rPr>
          <w:rStyle w:val="Emphasis"/>
        </w:rPr>
        <w:t>died</w:t>
      </w:r>
      <w:r w:rsidRPr="00E558C7">
        <w:rPr>
          <w:rStyle w:val="StyleUnderline"/>
        </w:rPr>
        <w:t xml:space="preserve"> </w:t>
      </w:r>
      <w:r w:rsidRPr="00547817">
        <w:rPr>
          <w:rStyle w:val="StyleUnderline"/>
          <w:highlight w:val="cyan"/>
        </w:rPr>
        <w:t>in</w:t>
      </w:r>
      <w:r w:rsidRPr="00E558C7">
        <w:rPr>
          <w:rStyle w:val="StyleUnderline"/>
        </w:rPr>
        <w:t xml:space="preserve"> </w:t>
      </w:r>
      <w:r w:rsidRPr="00E558C7">
        <w:rPr>
          <w:rStyle w:val="Emphasis"/>
        </w:rPr>
        <w:t>large numbers</w:t>
      </w:r>
      <w:r w:rsidRPr="00E558C7">
        <w:rPr>
          <w:rStyle w:val="StyleUnderline"/>
        </w:rPr>
        <w:t xml:space="preserve"> due to </w:t>
      </w:r>
      <w:r w:rsidRPr="00547817">
        <w:rPr>
          <w:rStyle w:val="StyleUnderline"/>
          <w:highlight w:val="cyan"/>
        </w:rPr>
        <w:t>droughts</w:t>
      </w:r>
      <w:r w:rsidRPr="00E558C7">
        <w:rPr>
          <w:sz w:val="14"/>
        </w:rPr>
        <w:t xml:space="preserve"> and heat waves</w:t>
      </w:r>
    </w:p>
    <w:p w14:paraId="630DF670" w14:textId="77777777" w:rsidR="00E97862" w:rsidRPr="00E558C7" w:rsidRDefault="00E97862" w:rsidP="00E97862">
      <w:pPr>
        <w:ind w:left="720"/>
        <w:rPr>
          <w:sz w:val="14"/>
        </w:rPr>
      </w:pPr>
      <w:r w:rsidRPr="00E558C7">
        <w:rPr>
          <w:sz w:val="14"/>
        </w:rPr>
        <w:t xml:space="preserve">5) Major </w:t>
      </w:r>
      <w:r w:rsidRPr="00547817">
        <w:rPr>
          <w:rStyle w:val="Emphasis"/>
          <w:highlight w:val="cyan"/>
        </w:rPr>
        <w:t>food</w:t>
      </w:r>
      <w:r w:rsidRPr="00E558C7">
        <w:rPr>
          <w:rStyle w:val="Emphasis"/>
        </w:rPr>
        <w:t xml:space="preserve"> systems</w:t>
      </w:r>
      <w:r w:rsidRPr="00E558C7">
        <w:rPr>
          <w:rStyle w:val="StyleUnderline"/>
        </w:rPr>
        <w:t xml:space="preserve"> begin to </w:t>
      </w:r>
      <w:r w:rsidRPr="00547817">
        <w:rPr>
          <w:rStyle w:val="Emphasis"/>
          <w:highlight w:val="cyan"/>
        </w:rPr>
        <w:t>collapse</w:t>
      </w:r>
    </w:p>
    <w:p w14:paraId="29B4040D" w14:textId="77777777" w:rsidR="00E97862" w:rsidRPr="00E558C7" w:rsidRDefault="00E97862" w:rsidP="00E97862">
      <w:pPr>
        <w:ind w:left="720"/>
        <w:rPr>
          <w:sz w:val="14"/>
        </w:rPr>
      </w:pPr>
      <w:r w:rsidRPr="00E558C7">
        <w:rPr>
          <w:sz w:val="14"/>
        </w:rPr>
        <w:t xml:space="preserve">6) Past </w:t>
      </w:r>
      <w:r w:rsidRPr="00547817">
        <w:rPr>
          <w:rStyle w:val="Emphasis"/>
          <w:highlight w:val="cyan"/>
        </w:rPr>
        <w:t>carbon sinks</w:t>
      </w:r>
      <w:r w:rsidRPr="00E558C7">
        <w:rPr>
          <w:rStyle w:val="StyleUnderline"/>
        </w:rPr>
        <w:t xml:space="preserve">, such as the </w:t>
      </w:r>
      <w:r w:rsidRPr="00E558C7">
        <w:rPr>
          <w:rStyle w:val="Emphasis"/>
        </w:rPr>
        <w:t>Amazon</w:t>
      </w:r>
      <w:r w:rsidRPr="00E558C7">
        <w:rPr>
          <w:sz w:val="14"/>
        </w:rPr>
        <w:t xml:space="preserve"> rainforest </w:t>
      </w:r>
      <w:r w:rsidRPr="00E558C7">
        <w:rPr>
          <w:rStyle w:val="StyleUnderline"/>
        </w:rPr>
        <w:t xml:space="preserve">and </w:t>
      </w:r>
      <w:r w:rsidRPr="00E558C7">
        <w:rPr>
          <w:rStyle w:val="Emphasis"/>
        </w:rPr>
        <w:t>Arctic</w:t>
      </w:r>
      <w:r w:rsidRPr="00E558C7">
        <w:rPr>
          <w:sz w:val="14"/>
        </w:rPr>
        <w:t xml:space="preserve"> permafrost, </w:t>
      </w:r>
      <w:r w:rsidRPr="00547817">
        <w:rPr>
          <w:rStyle w:val="StyleUnderline"/>
          <w:highlight w:val="cyan"/>
        </w:rPr>
        <w:t>turn into</w:t>
      </w:r>
      <w:r w:rsidRPr="00E558C7">
        <w:rPr>
          <w:rStyle w:val="StyleUnderline"/>
        </w:rPr>
        <w:t xml:space="preserve"> sources of </w:t>
      </w:r>
      <w:r w:rsidRPr="00E558C7">
        <w:rPr>
          <w:rStyle w:val="Emphasis"/>
        </w:rPr>
        <w:t>g</w:t>
      </w:r>
      <w:r w:rsidRPr="00E558C7">
        <w:rPr>
          <w:sz w:val="14"/>
        </w:rPr>
        <w:t>reen</w:t>
      </w:r>
      <w:r w:rsidRPr="00E558C7">
        <w:rPr>
          <w:rStyle w:val="Emphasis"/>
        </w:rPr>
        <w:t>h</w:t>
      </w:r>
      <w:r w:rsidRPr="00E558C7">
        <w:rPr>
          <w:sz w:val="14"/>
        </w:rPr>
        <w:t xml:space="preserve">ouse </w:t>
      </w:r>
      <w:r w:rsidRPr="00E558C7">
        <w:rPr>
          <w:rStyle w:val="Emphasis"/>
        </w:rPr>
        <w:t>g</w:t>
      </w:r>
      <w:r w:rsidRPr="00E558C7">
        <w:rPr>
          <w:sz w:val="14"/>
        </w:rPr>
        <w:t xml:space="preserve">as </w:t>
      </w:r>
      <w:r w:rsidRPr="00547817">
        <w:rPr>
          <w:rStyle w:val="StyleUnderline"/>
          <w:highlight w:val="cyan"/>
        </w:rPr>
        <w:t>emissions</w:t>
      </w:r>
    </w:p>
    <w:p w14:paraId="7A0C26A2" w14:textId="77777777" w:rsidR="00E97862" w:rsidRPr="00E558C7" w:rsidRDefault="00E97862" w:rsidP="00E97862">
      <w:pPr>
        <w:ind w:left="720"/>
        <w:rPr>
          <w:sz w:val="14"/>
        </w:rPr>
      </w:pPr>
      <w:r w:rsidRPr="00E558C7">
        <w:rPr>
          <w:sz w:val="14"/>
        </w:rPr>
        <w:t xml:space="preserve">7) As a result of climate change, </w:t>
      </w:r>
      <w:r w:rsidRPr="00E558C7">
        <w:rPr>
          <w:rStyle w:val="Emphasis"/>
        </w:rPr>
        <w:t>half</w:t>
      </w:r>
      <w:r w:rsidRPr="00E558C7">
        <w:rPr>
          <w:rStyle w:val="StyleUnderline"/>
        </w:rPr>
        <w:t xml:space="preserve"> of the world's </w:t>
      </w:r>
      <w:r w:rsidRPr="00E558C7">
        <w:rPr>
          <w:rStyle w:val="Emphasis"/>
        </w:rPr>
        <w:t>living things</w:t>
      </w:r>
      <w:r w:rsidRPr="00E558C7">
        <w:rPr>
          <w:rStyle w:val="StyleUnderline"/>
        </w:rPr>
        <w:t xml:space="preserve"> are at </w:t>
      </w:r>
      <w:r w:rsidRPr="00E558C7">
        <w:rPr>
          <w:rStyle w:val="Emphasis"/>
        </w:rPr>
        <w:t>present moving habitats</w:t>
      </w:r>
      <w:r w:rsidRPr="00E558C7">
        <w:rPr>
          <w:rStyle w:val="StyleUnderline"/>
        </w:rPr>
        <w:t xml:space="preserve">, </w:t>
      </w:r>
      <w:r w:rsidRPr="00E558C7">
        <w:rPr>
          <w:rStyle w:val="Emphasis"/>
        </w:rPr>
        <w:t>destroying ecosystems everywhere</w:t>
      </w:r>
      <w:r w:rsidRPr="00E558C7">
        <w:rPr>
          <w:sz w:val="14"/>
        </w:rPr>
        <w:t xml:space="preserve">. Half </w:t>
      </w:r>
      <w:r w:rsidRPr="00E558C7">
        <w:rPr>
          <w:rStyle w:val="StyleUnderline"/>
        </w:rPr>
        <w:t xml:space="preserve">the world's population faces </w:t>
      </w:r>
      <w:r w:rsidRPr="00E558C7">
        <w:rPr>
          <w:rStyle w:val="Emphasis"/>
        </w:rPr>
        <w:t>water shortages</w:t>
      </w:r>
      <w:r w:rsidRPr="00E558C7">
        <w:rPr>
          <w:sz w:val="14"/>
        </w:rPr>
        <w:t xml:space="preserve"> for at least part of the year. The </w:t>
      </w:r>
      <w:r w:rsidRPr="00E558C7">
        <w:rPr>
          <w:rStyle w:val="Emphasis"/>
        </w:rPr>
        <w:t>risks</w:t>
      </w:r>
      <w:r w:rsidRPr="00E558C7">
        <w:rPr>
          <w:rStyle w:val="StyleUnderline"/>
        </w:rPr>
        <w:t xml:space="preserve"> to the </w:t>
      </w:r>
      <w:r w:rsidRPr="00E558C7">
        <w:rPr>
          <w:rStyle w:val="Emphasis"/>
        </w:rPr>
        <w:t>food system</w:t>
      </w:r>
      <w:r w:rsidRPr="00E558C7">
        <w:rPr>
          <w:rStyle w:val="StyleUnderline"/>
        </w:rPr>
        <w:t xml:space="preserve"> are high</w:t>
      </w:r>
      <w:r w:rsidRPr="00E558C7">
        <w:rPr>
          <w:sz w:val="14"/>
        </w:rPr>
        <w:t>: about 8 percent of the world's farmland could become unusable if warming reaches 1.5 degrees.</w:t>
      </w:r>
    </w:p>
    <w:p w14:paraId="3F3312BB" w14:textId="77777777" w:rsidR="00E97862" w:rsidRPr="00E558C7" w:rsidRDefault="00E97862" w:rsidP="00E97862">
      <w:pPr>
        <w:rPr>
          <w:sz w:val="14"/>
        </w:rPr>
      </w:pPr>
    </w:p>
    <w:p w14:paraId="25626FC5" w14:textId="77777777" w:rsidR="00E97862" w:rsidRPr="00E558C7" w:rsidRDefault="00E97862" w:rsidP="00E97862">
      <w:pPr>
        <w:pStyle w:val="Heading3"/>
        <w:rPr>
          <w:rFonts w:cs="Calibri"/>
        </w:rPr>
      </w:pPr>
      <w:r w:rsidRPr="00E558C7">
        <w:rPr>
          <w:rFonts w:cs="Calibri"/>
        </w:rPr>
        <w:lastRenderedPageBreak/>
        <w:t>--xt: Innovation Solves</w:t>
      </w:r>
    </w:p>
    <w:p w14:paraId="4C669841" w14:textId="77777777" w:rsidR="00E97862" w:rsidRPr="00E558C7" w:rsidRDefault="00E97862" w:rsidP="00E97862">
      <w:pPr>
        <w:pStyle w:val="Heading4"/>
        <w:rPr>
          <w:rFonts w:cs="Calibri"/>
        </w:rPr>
      </w:pPr>
      <w:r w:rsidRPr="00E558C7">
        <w:rPr>
          <w:rFonts w:cs="Calibri"/>
        </w:rPr>
        <w:t xml:space="preserve">Capitalism is </w:t>
      </w:r>
      <w:r w:rsidRPr="00E558C7">
        <w:rPr>
          <w:rFonts w:cs="Calibri"/>
          <w:u w:val="single"/>
        </w:rPr>
        <w:t>sustainable</w:t>
      </w:r>
      <w:r w:rsidRPr="00E558C7">
        <w:rPr>
          <w:rFonts w:cs="Calibri"/>
          <w:b w:val="0"/>
        </w:rPr>
        <w:t>---</w:t>
      </w:r>
      <w:r w:rsidRPr="00E558C7">
        <w:rPr>
          <w:rFonts w:cs="Calibri"/>
          <w:b w:val="0"/>
          <w:u w:val="single"/>
        </w:rPr>
        <w:t>dematerialization</w:t>
      </w:r>
      <w:r w:rsidRPr="00E558C7">
        <w:rPr>
          <w:rFonts w:cs="Calibri"/>
          <w:b w:val="0"/>
        </w:rPr>
        <w:t xml:space="preserve"> and </w:t>
      </w:r>
      <w:r w:rsidRPr="00E558C7">
        <w:rPr>
          <w:rFonts w:cs="Calibri"/>
          <w:b w:val="0"/>
          <w:u w:val="single"/>
        </w:rPr>
        <w:t>decarbonization</w:t>
      </w:r>
      <w:r w:rsidRPr="00E558C7">
        <w:rPr>
          <w:rFonts w:cs="Calibri"/>
          <w:b w:val="0"/>
        </w:rPr>
        <w:t xml:space="preserve"> </w:t>
      </w:r>
    </w:p>
    <w:p w14:paraId="16EBDE97" w14:textId="77777777" w:rsidR="00E97862" w:rsidRPr="00E558C7" w:rsidRDefault="00E97862" w:rsidP="00E97862">
      <w:r w:rsidRPr="00E558C7">
        <w:rPr>
          <w:rStyle w:val="Style13ptBold"/>
        </w:rPr>
        <w:t>Adler 22</w:t>
      </w:r>
      <w:r w:rsidRPr="00E558C7">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71C70CB0" w14:textId="77777777" w:rsidR="00E97862" w:rsidRPr="00E558C7" w:rsidRDefault="00E97862" w:rsidP="00E97862">
      <w:r w:rsidRPr="00E558C7">
        <w:rPr>
          <w:rStyle w:val="Emphasis"/>
        </w:rPr>
        <w:t>Dematerialization</w:t>
      </w:r>
      <w:r w:rsidRPr="00E558C7">
        <w:rPr>
          <w:rStyle w:val="StyleUnderline"/>
        </w:rPr>
        <w:t xml:space="preserve"> may be the most important</w:t>
      </w:r>
      <w:r w:rsidRPr="00E558C7">
        <w:t xml:space="preserve">, yet </w:t>
      </w:r>
      <w:r w:rsidRPr="00E558C7">
        <w:rPr>
          <w:rStyle w:val="Emphasis"/>
        </w:rPr>
        <w:t>unsung</w:t>
      </w:r>
      <w:r w:rsidRPr="00E558C7">
        <w:t xml:space="preserve">, </w:t>
      </w:r>
      <w:r w:rsidRPr="00E558C7">
        <w:rPr>
          <w:rStyle w:val="StyleUnderline"/>
        </w:rPr>
        <w:t xml:space="preserve">example of </w:t>
      </w:r>
      <w:r w:rsidRPr="00E558C7">
        <w:rPr>
          <w:rStyle w:val="Emphasis"/>
        </w:rPr>
        <w:t>environmental progress</w:t>
      </w:r>
      <w:r w:rsidRPr="00E558C7">
        <w:rPr>
          <w:rStyle w:val="StyleUnderline"/>
        </w:rPr>
        <w:t xml:space="preserve"> in the 21st century</w:t>
      </w:r>
      <w:r w:rsidRPr="00E558C7">
        <w:t xml:space="preserve">. It is commonplace to observe that </w:t>
      </w:r>
      <w:r w:rsidRPr="00E558C7">
        <w:rPr>
          <w:rStyle w:val="StyleUnderline"/>
        </w:rPr>
        <w:t xml:space="preserve">the relentless drive to do more with less has led to more </w:t>
      </w:r>
      <w:r w:rsidRPr="00E558C7">
        <w:rPr>
          <w:rStyle w:val="Emphasis"/>
        </w:rPr>
        <w:t>efficient</w:t>
      </w:r>
      <w:r w:rsidRPr="00E558C7">
        <w:rPr>
          <w:rStyle w:val="StyleUnderline"/>
        </w:rPr>
        <w:t xml:space="preserve"> resource use</w:t>
      </w:r>
      <w:r w:rsidRPr="00E558C7">
        <w:t xml:space="preserve">, so that </w:t>
      </w:r>
      <w:r w:rsidRPr="00E558C7">
        <w:rPr>
          <w:rStyle w:val="StyleUnderline"/>
        </w:rPr>
        <w:t>a soda can today is made with a fraction of the metal required 50 years ago</w:t>
      </w:r>
      <w:r w:rsidRPr="00E558C7">
        <w:t xml:space="preserve">. But dematerialization is not merely a story about increased efficiency or per‐​capita reductions. </w:t>
      </w:r>
      <w:r w:rsidRPr="00E558C7">
        <w:rPr>
          <w:rStyle w:val="StyleUnderline"/>
        </w:rPr>
        <w:t>What is</w:t>
      </w:r>
      <w:r w:rsidRPr="00E558C7">
        <w:t xml:space="preserve"> now </w:t>
      </w:r>
      <w:r w:rsidRPr="00E558C7">
        <w:rPr>
          <w:rStyle w:val="StyleUnderline"/>
        </w:rPr>
        <w:t xml:space="preserve">being observed represents a </w:t>
      </w:r>
      <w:r w:rsidRPr="00547817">
        <w:rPr>
          <w:rStyle w:val="StyleUnderline"/>
          <w:highlight w:val="cyan"/>
        </w:rPr>
        <w:t xml:space="preserve">fundamental </w:t>
      </w:r>
      <w:r w:rsidRPr="00547817">
        <w:rPr>
          <w:rStyle w:val="Emphasis"/>
          <w:highlight w:val="cyan"/>
        </w:rPr>
        <w:t>decoupling</w:t>
      </w:r>
      <w:r w:rsidRPr="00547817">
        <w:rPr>
          <w:rStyle w:val="StyleUnderline"/>
          <w:highlight w:val="cyan"/>
        </w:rPr>
        <w:t xml:space="preserve"> of</w:t>
      </w:r>
      <w:r w:rsidRPr="00E558C7">
        <w:rPr>
          <w:rStyle w:val="StyleUnderline"/>
        </w:rPr>
        <w:t xml:space="preserve"> resource </w:t>
      </w:r>
      <w:r w:rsidRPr="00547817">
        <w:rPr>
          <w:rStyle w:val="Emphasis"/>
          <w:highlight w:val="cyan"/>
        </w:rPr>
        <w:t>consumption</w:t>
      </w:r>
      <w:r w:rsidRPr="00547817">
        <w:rPr>
          <w:rStyle w:val="StyleUnderline"/>
          <w:highlight w:val="cyan"/>
        </w:rPr>
        <w:t xml:space="preserve"> from</w:t>
      </w:r>
      <w:r w:rsidRPr="00E558C7">
        <w:rPr>
          <w:rStyle w:val="StyleUnderline"/>
        </w:rPr>
        <w:t xml:space="preserve"> economic </w:t>
      </w:r>
      <w:r w:rsidRPr="00547817">
        <w:rPr>
          <w:rStyle w:val="Emphasis"/>
          <w:highlight w:val="cyan"/>
        </w:rPr>
        <w:t>growth</w:t>
      </w:r>
      <w:r w:rsidRPr="00E558C7">
        <w:t xml:space="preserve">, such that </w:t>
      </w:r>
      <w:r w:rsidRPr="00547817">
        <w:rPr>
          <w:rStyle w:val="StyleUnderline"/>
          <w:highlight w:val="cyan"/>
        </w:rPr>
        <w:t>as</w:t>
      </w:r>
      <w:r w:rsidRPr="00E558C7">
        <w:rPr>
          <w:rStyle w:val="StyleUnderline"/>
        </w:rPr>
        <w:t xml:space="preserve"> mature </w:t>
      </w:r>
      <w:r w:rsidRPr="00547817">
        <w:rPr>
          <w:rStyle w:val="StyleUnderline"/>
          <w:highlight w:val="cyan"/>
        </w:rPr>
        <w:t>economies grow</w:t>
      </w:r>
      <w:r w:rsidRPr="00E558C7">
        <w:t xml:space="preserve">, </w:t>
      </w:r>
      <w:r w:rsidRPr="00547817">
        <w:rPr>
          <w:rStyle w:val="StyleUnderline"/>
          <w:highlight w:val="cyan"/>
        </w:rPr>
        <w:t>they</w:t>
      </w:r>
      <w:r w:rsidRPr="00E558C7">
        <w:t xml:space="preserve"> not only </w:t>
      </w:r>
      <w:r w:rsidRPr="00547817">
        <w:rPr>
          <w:rStyle w:val="StyleUnderline"/>
          <w:highlight w:val="cyan"/>
        </w:rPr>
        <w:t>use</w:t>
      </w:r>
      <w:r w:rsidRPr="00E558C7">
        <w:rPr>
          <w:rStyle w:val="StyleUnderline"/>
        </w:rPr>
        <w:t xml:space="preserve"> </w:t>
      </w:r>
      <w:r w:rsidRPr="00E558C7">
        <w:rPr>
          <w:rStyle w:val="Emphasis"/>
        </w:rPr>
        <w:t>fewer resources</w:t>
      </w:r>
      <w:r w:rsidRPr="00E558C7">
        <w:rPr>
          <w:rStyle w:val="StyleUnderline"/>
        </w:rPr>
        <w:t xml:space="preserve"> per unit of output</w:t>
      </w:r>
      <w:r w:rsidRPr="00E558C7">
        <w:t xml:space="preserve">, </w:t>
      </w:r>
      <w:r w:rsidRPr="00547817">
        <w:rPr>
          <w:rStyle w:val="StyleUnderline"/>
          <w:highlight w:val="cyan"/>
        </w:rPr>
        <w:t>but</w:t>
      </w:r>
      <w:r w:rsidRPr="00E558C7">
        <w:t xml:space="preserve"> they </w:t>
      </w:r>
      <w:r w:rsidRPr="00547817">
        <w:rPr>
          <w:rStyle w:val="StyleUnderline"/>
          <w:highlight w:val="cyan"/>
        </w:rPr>
        <w:t xml:space="preserve">also </w:t>
      </w:r>
      <w:r w:rsidRPr="00547817">
        <w:rPr>
          <w:rStyle w:val="Emphasis"/>
          <w:highlight w:val="cyan"/>
        </w:rPr>
        <w:t>consume fewer resources</w:t>
      </w:r>
      <w:r w:rsidRPr="00E558C7">
        <w:rPr>
          <w:rStyle w:val="StyleUnderline"/>
        </w:rPr>
        <w:t xml:space="preserve"> overall</w:t>
      </w:r>
      <w:r w:rsidRPr="00E558C7">
        <w:t xml:space="preserve">. In short, </w:t>
      </w:r>
      <w:r w:rsidRPr="00E558C7">
        <w:rPr>
          <w:rStyle w:val="StyleUnderline"/>
        </w:rPr>
        <w:t>economic growth in</w:t>
      </w:r>
      <w:r w:rsidRPr="00E558C7">
        <w:t xml:space="preserve"> the most </w:t>
      </w:r>
      <w:r w:rsidRPr="00E558C7">
        <w:rPr>
          <w:rStyle w:val="StyleUnderline"/>
        </w:rPr>
        <w:t>developed nations</w:t>
      </w:r>
      <w:r w:rsidRPr="00E558C7">
        <w:t xml:space="preserve"> increasingly </w:t>
      </w:r>
      <w:r w:rsidRPr="00E558C7">
        <w:rPr>
          <w:rStyle w:val="StyleUnderline"/>
        </w:rPr>
        <w:t xml:space="preserve">coincides with a </w:t>
      </w:r>
      <w:r w:rsidRPr="00E558C7">
        <w:rPr>
          <w:rStyle w:val="Emphasis"/>
        </w:rPr>
        <w:t>net reduction</w:t>
      </w:r>
      <w:r w:rsidRPr="00E558C7">
        <w:rPr>
          <w:rStyle w:val="StyleUnderline"/>
        </w:rPr>
        <w:t xml:space="preserve"> in resource consumption</w:t>
      </w:r>
      <w:r w:rsidRPr="00E558C7">
        <w:t xml:space="preserve">. </w:t>
      </w:r>
      <w:r w:rsidRPr="00E558C7">
        <w:rPr>
          <w:rStyle w:val="StyleUnderline"/>
        </w:rPr>
        <w:t xml:space="preserve">The </w:t>
      </w:r>
      <w:r w:rsidRPr="00547817">
        <w:rPr>
          <w:rStyle w:val="Emphasis"/>
          <w:highlight w:val="cyan"/>
        </w:rPr>
        <w:t>U</w:t>
      </w:r>
      <w:r w:rsidRPr="00547817">
        <w:rPr>
          <w:rStyle w:val="StyleUnderline"/>
          <w:highlight w:val="cyan"/>
        </w:rPr>
        <w:t xml:space="preserve">nited </w:t>
      </w:r>
      <w:r w:rsidRPr="00547817">
        <w:rPr>
          <w:rStyle w:val="Emphasis"/>
          <w:highlight w:val="cyan"/>
        </w:rPr>
        <w:t>S</w:t>
      </w:r>
      <w:r w:rsidRPr="00547817">
        <w:rPr>
          <w:rStyle w:val="StyleUnderline"/>
          <w:highlight w:val="cyan"/>
        </w:rPr>
        <w:t>tates</w:t>
      </w:r>
      <w:r w:rsidRPr="00E558C7">
        <w:rPr>
          <w:rStyle w:val="StyleUnderline"/>
        </w:rPr>
        <w:t xml:space="preserve"> in particular </w:t>
      </w:r>
      <w:r w:rsidRPr="00547817">
        <w:rPr>
          <w:rStyle w:val="StyleUnderline"/>
          <w:highlight w:val="cyan"/>
        </w:rPr>
        <w:t>is “</w:t>
      </w:r>
      <w:r w:rsidRPr="00547817">
        <w:rPr>
          <w:rStyle w:val="Emphasis"/>
          <w:highlight w:val="cyan"/>
        </w:rPr>
        <w:t>post‐​peak</w:t>
      </w:r>
      <w:r w:rsidRPr="00E558C7">
        <w:rPr>
          <w:rStyle w:val="StyleUnderline"/>
        </w:rPr>
        <w:t xml:space="preserve"> </w:t>
      </w:r>
      <w:r w:rsidRPr="00547817">
        <w:rPr>
          <w:rStyle w:val="StyleUnderline"/>
          <w:highlight w:val="cyan"/>
        </w:rPr>
        <w:t>in</w:t>
      </w:r>
      <w:r w:rsidRPr="00E558C7">
        <w:rPr>
          <w:rStyle w:val="StyleUnderline"/>
        </w:rPr>
        <w:t xml:space="preserve"> its </w:t>
      </w:r>
      <w:r w:rsidRPr="00547817">
        <w:rPr>
          <w:rStyle w:val="StyleUnderline"/>
          <w:highlight w:val="cyan"/>
        </w:rPr>
        <w:t>exploitation of</w:t>
      </w:r>
      <w:r w:rsidRPr="00E558C7">
        <w:rPr>
          <w:rStyle w:val="StyleUnderline"/>
        </w:rPr>
        <w:t xml:space="preserve"> the </w:t>
      </w:r>
      <w:r w:rsidRPr="00547817">
        <w:rPr>
          <w:rStyle w:val="StyleUnderline"/>
          <w:highlight w:val="cyan"/>
        </w:rPr>
        <w:t>earth</w:t>
      </w:r>
      <w:r w:rsidRPr="00E558C7">
        <w:t xml:space="preserve">,” </w:t>
      </w:r>
      <w:r w:rsidRPr="00E558C7">
        <w:rPr>
          <w:rStyle w:val="StyleUnderline"/>
        </w:rPr>
        <w:t>according to</w:t>
      </w:r>
      <w:r w:rsidRPr="00E558C7">
        <w:t xml:space="preserve"> Andrew </w:t>
      </w:r>
      <w:r w:rsidRPr="00E558C7">
        <w:rPr>
          <w:rStyle w:val="Emphasis"/>
        </w:rPr>
        <w:t>McAfee</w:t>
      </w:r>
      <w:r w:rsidRPr="00E558C7">
        <w:t xml:space="preserve"> in More from Less: The Surprising Story of How We Learned to Prosper Using Fewer Resources — and What Happens Next. </w:t>
      </w:r>
      <w:r w:rsidRPr="00E558C7">
        <w:rPr>
          <w:rStyle w:val="StyleUnderline"/>
        </w:rPr>
        <w:t>McAfee</w:t>
      </w:r>
      <w:r w:rsidRPr="00E558C7">
        <w:t xml:space="preserve">, </w:t>
      </w:r>
      <w:r w:rsidRPr="00E558C7">
        <w:rPr>
          <w:rStyle w:val="StyleUnderline"/>
        </w:rPr>
        <w:t>a</w:t>
      </w:r>
      <w:r w:rsidRPr="00E558C7">
        <w:t xml:space="preserve"> principal </w:t>
      </w:r>
      <w:r w:rsidRPr="00E558C7">
        <w:rPr>
          <w:rStyle w:val="StyleUnderline"/>
        </w:rPr>
        <w:t>research scientist at MIT</w:t>
      </w:r>
      <w:r w:rsidRPr="00E558C7">
        <w:t>, explains, “</w:t>
      </w:r>
      <w:r w:rsidRPr="00E558C7">
        <w:rPr>
          <w:rStyle w:val="StyleUnderline"/>
        </w:rPr>
        <w:t>We’re</w:t>
      </w:r>
      <w:r w:rsidRPr="00E558C7">
        <w:t xml:space="preserve"> now generally </w:t>
      </w:r>
      <w:r w:rsidRPr="00E558C7">
        <w:rPr>
          <w:rStyle w:val="StyleUnderline"/>
        </w:rPr>
        <w:t xml:space="preserve">using </w:t>
      </w:r>
      <w:r w:rsidRPr="00E558C7">
        <w:rPr>
          <w:rStyle w:val="Emphasis"/>
        </w:rPr>
        <w:t>less</w:t>
      </w:r>
      <w:r w:rsidRPr="00E558C7">
        <w:rPr>
          <w:rStyle w:val="StyleUnderline"/>
        </w:rPr>
        <w:t xml:space="preserve"> of most resources year after year</w:t>
      </w:r>
      <w:r w:rsidRPr="00E558C7">
        <w:t xml:space="preserve">, </w:t>
      </w:r>
      <w:r w:rsidRPr="00E558C7">
        <w:rPr>
          <w:rStyle w:val="StyleUnderline"/>
        </w:rPr>
        <w:t>even as our economy and population grow</w:t>
      </w:r>
      <w:r w:rsidRPr="00E558C7">
        <w:t xml:space="preserve">.” </w:t>
      </w:r>
      <w:r w:rsidRPr="00E558C7">
        <w:rPr>
          <w:rStyle w:val="StyleUnderline"/>
        </w:rPr>
        <w:t>The United States uses less gold, steel, aluminum, copper, stone, cement</w:t>
      </w:r>
      <w:r w:rsidRPr="00E558C7">
        <w:t xml:space="preserve">, </w:t>
      </w:r>
      <w:r w:rsidRPr="00E558C7">
        <w:rPr>
          <w:rStyle w:val="StyleUnderline"/>
        </w:rPr>
        <w:t>and even paper than it did at the start of this century</w:t>
      </w:r>
      <w:r w:rsidRPr="00E558C7">
        <w:t xml:space="preserve">, </w:t>
      </w:r>
      <w:r w:rsidRPr="00547817">
        <w:rPr>
          <w:rStyle w:val="StyleUnderline"/>
          <w:highlight w:val="cyan"/>
        </w:rPr>
        <w:t>despite</w:t>
      </w:r>
      <w:r w:rsidRPr="00E558C7">
        <w:t xml:space="preserve"> the </w:t>
      </w:r>
      <w:r w:rsidRPr="00547817">
        <w:rPr>
          <w:rStyle w:val="Emphasis"/>
          <w:highlight w:val="cyan"/>
        </w:rPr>
        <w:t>continued increase</w:t>
      </w:r>
      <w:r w:rsidRPr="00547817">
        <w:rPr>
          <w:highlight w:val="cyan"/>
        </w:rPr>
        <w:t xml:space="preserve"> </w:t>
      </w:r>
      <w:r w:rsidRPr="00547817">
        <w:rPr>
          <w:rStyle w:val="StyleUnderline"/>
          <w:highlight w:val="cyan"/>
        </w:rPr>
        <w:t>in</w:t>
      </w:r>
      <w:r w:rsidRPr="00E558C7">
        <w:rPr>
          <w:rStyle w:val="StyleUnderline"/>
        </w:rPr>
        <w:t xml:space="preserve"> </w:t>
      </w:r>
      <w:r w:rsidRPr="00547817">
        <w:rPr>
          <w:rStyle w:val="Emphasis"/>
          <w:highlight w:val="cyan"/>
        </w:rPr>
        <w:t>g</w:t>
      </w:r>
      <w:r w:rsidRPr="00E558C7">
        <w:rPr>
          <w:rStyle w:val="StyleUnderline"/>
        </w:rPr>
        <w:t xml:space="preserve">ross </w:t>
      </w:r>
      <w:r w:rsidRPr="00547817">
        <w:rPr>
          <w:rStyle w:val="Emphasis"/>
          <w:highlight w:val="cyan"/>
        </w:rPr>
        <w:t>d</w:t>
      </w:r>
      <w:r w:rsidRPr="00E558C7">
        <w:rPr>
          <w:rStyle w:val="StyleUnderline"/>
        </w:rPr>
        <w:t xml:space="preserve">omestic </w:t>
      </w:r>
      <w:r w:rsidRPr="00547817">
        <w:rPr>
          <w:rStyle w:val="Emphasis"/>
          <w:highlight w:val="cyan"/>
        </w:rPr>
        <w:t>p</w:t>
      </w:r>
      <w:r w:rsidRPr="00E558C7">
        <w:rPr>
          <w:rStyle w:val="StyleUnderline"/>
        </w:rPr>
        <w:t>roduct</w:t>
      </w:r>
      <w:r w:rsidRPr="00E558C7">
        <w:t xml:space="preserve">. </w:t>
      </w:r>
      <w:r w:rsidRPr="00E558C7">
        <w:rPr>
          <w:rStyle w:val="StyleUnderline"/>
        </w:rPr>
        <w:t>Annual consumption of all but six of the 72 resources</w:t>
      </w:r>
      <w:r w:rsidRPr="00E558C7">
        <w:t xml:space="preserve"> tracked by the U.S. Geological Service are “</w:t>
      </w:r>
      <w:r w:rsidRPr="00E558C7">
        <w:rPr>
          <w:rStyle w:val="StyleUnderline"/>
        </w:rPr>
        <w:t>post peak</w:t>
      </w:r>
      <w:r w:rsidRPr="00E558C7">
        <w:t xml:space="preserve">.” </w:t>
      </w:r>
      <w:r w:rsidRPr="00547817">
        <w:rPr>
          <w:rStyle w:val="StyleUnderline"/>
          <w:highlight w:val="cyan"/>
        </w:rPr>
        <w:t>We</w:t>
      </w:r>
      <w:r w:rsidRPr="00E558C7">
        <w:t xml:space="preserve"> also </w:t>
      </w:r>
      <w:r w:rsidRPr="00547817">
        <w:rPr>
          <w:rStyle w:val="StyleUnderline"/>
          <w:highlight w:val="cyan"/>
        </w:rPr>
        <w:t xml:space="preserve">use </w:t>
      </w:r>
      <w:r w:rsidRPr="00547817">
        <w:rPr>
          <w:rStyle w:val="Emphasis"/>
          <w:highlight w:val="cyan"/>
        </w:rPr>
        <w:t>less fertilizer</w:t>
      </w:r>
      <w:r w:rsidRPr="00547817">
        <w:rPr>
          <w:rStyle w:val="StyleUnderline"/>
          <w:highlight w:val="cyan"/>
        </w:rPr>
        <w:t xml:space="preserve"> and </w:t>
      </w:r>
      <w:r w:rsidRPr="00547817">
        <w:rPr>
          <w:rStyle w:val="Emphasis"/>
          <w:highlight w:val="cyan"/>
        </w:rPr>
        <w:t>water</w:t>
      </w:r>
      <w:r w:rsidRPr="00E558C7">
        <w:rPr>
          <w:rStyle w:val="StyleUnderline"/>
        </w:rPr>
        <w:t xml:space="preserve"> while </w:t>
      </w:r>
      <w:r w:rsidRPr="00547817">
        <w:rPr>
          <w:rStyle w:val="StyleUnderline"/>
          <w:highlight w:val="cyan"/>
        </w:rPr>
        <w:t xml:space="preserve">growing </w:t>
      </w:r>
      <w:r w:rsidRPr="00547817">
        <w:rPr>
          <w:rStyle w:val="Emphasis"/>
          <w:highlight w:val="cyan"/>
        </w:rPr>
        <w:t>more crops</w:t>
      </w:r>
      <w:r w:rsidRPr="00E558C7">
        <w:t xml:space="preserve">. </w:t>
      </w:r>
      <w:r w:rsidRPr="00E558C7">
        <w:rPr>
          <w:rStyle w:val="StyleUnderline"/>
        </w:rPr>
        <w:t>Plastic consumption</w:t>
      </w:r>
      <w:r w:rsidRPr="00E558C7">
        <w:t xml:space="preserve"> is up, </w:t>
      </w:r>
      <w:r w:rsidRPr="00E558C7">
        <w:rPr>
          <w:rStyle w:val="StyleUnderline"/>
        </w:rPr>
        <w:t xml:space="preserve">as is </w:t>
      </w:r>
      <w:r w:rsidRPr="00547817">
        <w:rPr>
          <w:rStyle w:val="Emphasis"/>
          <w:highlight w:val="cyan"/>
        </w:rPr>
        <w:t>energy use</w:t>
      </w:r>
      <w:r w:rsidRPr="00E558C7">
        <w:t xml:space="preserve">, but these two appear to </w:t>
      </w:r>
      <w:r w:rsidRPr="00E558C7">
        <w:rPr>
          <w:rStyle w:val="StyleUnderline"/>
        </w:rPr>
        <w:t xml:space="preserve">have been </w:t>
      </w:r>
      <w:r w:rsidRPr="00547817">
        <w:rPr>
          <w:rStyle w:val="Emphasis"/>
          <w:highlight w:val="cyan"/>
        </w:rPr>
        <w:t>decoupled</w:t>
      </w:r>
      <w:r w:rsidRPr="00E558C7">
        <w:rPr>
          <w:rStyle w:val="StyleUnderline"/>
        </w:rPr>
        <w:t xml:space="preserve"> from population and economic growth as well</w:t>
      </w:r>
      <w:r w:rsidRPr="00E558C7">
        <w:t xml:space="preserve">. How does this dematerialization occur? Some examples may be useful. The </w:t>
      </w:r>
      <w:r w:rsidRPr="00547817">
        <w:rPr>
          <w:rStyle w:val="StyleUnderline"/>
          <w:highlight w:val="cyan"/>
        </w:rPr>
        <w:t xml:space="preserve">dematerialization of </w:t>
      </w:r>
      <w:r w:rsidRPr="00547817">
        <w:rPr>
          <w:rStyle w:val="Emphasis"/>
          <w:highlight w:val="cyan"/>
        </w:rPr>
        <w:t>soda cans</w:t>
      </w:r>
      <w:r w:rsidRPr="00E558C7">
        <w:rPr>
          <w:rStyle w:val="StyleUnderline"/>
        </w:rPr>
        <w:t xml:space="preserve"> is</w:t>
      </w:r>
      <w:r w:rsidRPr="00E558C7">
        <w:t xml:space="preserve"> relatively </w:t>
      </w:r>
      <w:r w:rsidRPr="00E558C7">
        <w:rPr>
          <w:rStyle w:val="StyleUnderline"/>
        </w:rPr>
        <w:t>easy to grasp</w:t>
      </w:r>
      <w:r w:rsidRPr="00E558C7">
        <w:t xml:space="preserve">, particularly for those of us who can remember the heavier cans of the 20th century. Aluminum </w:t>
      </w:r>
      <w:r w:rsidRPr="00E558C7">
        <w:rPr>
          <w:rStyle w:val="StyleUnderline"/>
        </w:rPr>
        <w:t xml:space="preserve">cans weighed </w:t>
      </w:r>
      <w:r w:rsidRPr="00547817">
        <w:rPr>
          <w:rStyle w:val="Emphasis"/>
          <w:highlight w:val="cyan"/>
        </w:rPr>
        <w:t>85 grams</w:t>
      </w:r>
      <w:r w:rsidRPr="00E558C7">
        <w:t xml:space="preserve"> when introduced </w:t>
      </w:r>
      <w:r w:rsidRPr="00547817">
        <w:rPr>
          <w:rStyle w:val="StyleUnderline"/>
          <w:highlight w:val="cyan"/>
        </w:rPr>
        <w:t>in</w:t>
      </w:r>
      <w:r w:rsidRPr="00E558C7">
        <w:rPr>
          <w:rStyle w:val="StyleUnderline"/>
        </w:rPr>
        <w:t xml:space="preserve"> the </w:t>
      </w:r>
      <w:r w:rsidRPr="00547817">
        <w:rPr>
          <w:rStyle w:val="StyleUnderline"/>
          <w:highlight w:val="cyan"/>
        </w:rPr>
        <w:t>1950</w:t>
      </w:r>
      <w:r w:rsidRPr="00E558C7">
        <w:rPr>
          <w:rStyle w:val="StyleUnderline"/>
        </w:rPr>
        <w:t>s</w:t>
      </w:r>
      <w:r w:rsidRPr="00E558C7">
        <w:t xml:space="preserve">. </w:t>
      </w:r>
      <w:r w:rsidRPr="00547817">
        <w:rPr>
          <w:rStyle w:val="StyleUnderline"/>
          <w:highlight w:val="cyan"/>
        </w:rPr>
        <w:t>By 2011</w:t>
      </w:r>
      <w:r w:rsidRPr="00E558C7">
        <w:t xml:space="preserve">, </w:t>
      </w:r>
      <w:r w:rsidRPr="00E558C7">
        <w:rPr>
          <w:rStyle w:val="StyleUnderline"/>
        </w:rPr>
        <w:t>the average</w:t>
      </w:r>
      <w:r w:rsidRPr="00E558C7">
        <w:t xml:space="preserve"> can </w:t>
      </w:r>
      <w:r w:rsidRPr="00E558C7">
        <w:rPr>
          <w:rStyle w:val="StyleUnderline"/>
        </w:rPr>
        <w:t xml:space="preserve">was under </w:t>
      </w:r>
      <w:r w:rsidRPr="00547817">
        <w:rPr>
          <w:rStyle w:val="Emphasis"/>
          <w:highlight w:val="cyan"/>
        </w:rPr>
        <w:t>13 grams</w:t>
      </w:r>
      <w:r w:rsidRPr="00E558C7">
        <w:t xml:space="preserve">. Cans today are not only thinner and lighter, they are produced more efficiently, with fewer separate sheets of metal. </w:t>
      </w:r>
      <w:r w:rsidRPr="00E558C7">
        <w:rPr>
          <w:rStyle w:val="Emphasis"/>
        </w:rPr>
        <w:t>Substitution</w:t>
      </w:r>
      <w:r w:rsidRPr="00E558C7">
        <w:t xml:space="preserve"> </w:t>
      </w:r>
      <w:r w:rsidRPr="00E558C7">
        <w:rPr>
          <w:rStyle w:val="StyleUnderline"/>
        </w:rPr>
        <w:t>can be an</w:t>
      </w:r>
      <w:r w:rsidRPr="00E558C7">
        <w:t xml:space="preserve"> even more </w:t>
      </w:r>
      <w:r w:rsidRPr="00E558C7">
        <w:rPr>
          <w:rStyle w:val="StyleUnderline"/>
        </w:rPr>
        <w:t>powerful source of dematerialization</w:t>
      </w:r>
      <w:r w:rsidRPr="00E558C7">
        <w:t xml:space="preserve">. Consider </w:t>
      </w:r>
      <w:r w:rsidRPr="00547817">
        <w:rPr>
          <w:rStyle w:val="Emphasis"/>
          <w:highlight w:val="cyan"/>
        </w:rPr>
        <w:t>telecommunications</w:t>
      </w:r>
      <w:r w:rsidRPr="00E558C7">
        <w:t xml:space="preserve">. </w:t>
      </w:r>
      <w:r w:rsidRPr="00547817">
        <w:rPr>
          <w:rStyle w:val="StyleUnderline"/>
          <w:highlight w:val="cyan"/>
        </w:rPr>
        <w:t>A</w:t>
      </w:r>
      <w:r w:rsidRPr="00E558C7">
        <w:rPr>
          <w:rStyle w:val="StyleUnderline"/>
        </w:rPr>
        <w:t xml:space="preserve"> single fiber optic </w:t>
      </w:r>
      <w:r w:rsidRPr="00547817">
        <w:rPr>
          <w:rStyle w:val="StyleUnderline"/>
          <w:highlight w:val="cyan"/>
        </w:rPr>
        <w:t>cable made from</w:t>
      </w:r>
      <w:r w:rsidRPr="00E558C7">
        <w:rPr>
          <w:rStyle w:val="StyleUnderline"/>
        </w:rPr>
        <w:t xml:space="preserve"> less than 150 pounds of </w:t>
      </w:r>
      <w:r w:rsidRPr="00547817">
        <w:rPr>
          <w:rStyle w:val="Emphasis"/>
          <w:highlight w:val="cyan"/>
        </w:rPr>
        <w:t>silica</w:t>
      </w:r>
      <w:r w:rsidRPr="00547817">
        <w:rPr>
          <w:rStyle w:val="StyleUnderline"/>
          <w:highlight w:val="cyan"/>
        </w:rPr>
        <w:t xml:space="preserve"> can carry the</w:t>
      </w:r>
      <w:r w:rsidRPr="00E558C7">
        <w:rPr>
          <w:rStyle w:val="StyleUnderline"/>
        </w:rPr>
        <w:t xml:space="preserve"> same </w:t>
      </w:r>
      <w:r w:rsidRPr="00547817">
        <w:rPr>
          <w:rStyle w:val="StyleUnderline"/>
          <w:highlight w:val="cyan"/>
        </w:rPr>
        <w:t>volume of</w:t>
      </w:r>
      <w:r w:rsidRPr="00E558C7">
        <w:rPr>
          <w:rStyle w:val="StyleUnderline"/>
        </w:rPr>
        <w:t xml:space="preserve"> information as multiple </w:t>
      </w:r>
      <w:r w:rsidRPr="00547817">
        <w:rPr>
          <w:rStyle w:val="StyleUnderline"/>
          <w:highlight w:val="cyan"/>
        </w:rPr>
        <w:t>1</w:t>
      </w:r>
      <w:r w:rsidRPr="00547817">
        <w:rPr>
          <w:rStyle w:val="StyleUnderline"/>
          <w:rFonts w:ascii="Cambria Math" w:hAnsi="Cambria Math" w:cs="Cambria Math"/>
          <w:highlight w:val="cyan"/>
        </w:rPr>
        <w:t>‑</w:t>
      </w:r>
      <w:r w:rsidRPr="00547817">
        <w:rPr>
          <w:rStyle w:val="StyleUnderline"/>
          <w:highlight w:val="cyan"/>
        </w:rPr>
        <w:t>ton copper cables</w:t>
      </w:r>
      <w:r w:rsidRPr="00E558C7">
        <w:t xml:space="preserve">. And were that not enough, </w:t>
      </w:r>
      <w:r w:rsidRPr="00547817">
        <w:rPr>
          <w:rStyle w:val="Emphasis"/>
          <w:highlight w:val="cyan"/>
        </w:rPr>
        <w:t>satellite</w:t>
      </w:r>
      <w:r w:rsidRPr="00E558C7">
        <w:rPr>
          <w:rStyle w:val="StyleUnderline"/>
        </w:rPr>
        <w:t xml:space="preserve"> and wireless technologies </w:t>
      </w:r>
      <w:r w:rsidRPr="00547817">
        <w:rPr>
          <w:rStyle w:val="StyleUnderline"/>
          <w:highlight w:val="cyan"/>
        </w:rPr>
        <w:t>enable us to bypass</w:t>
      </w:r>
      <w:r w:rsidRPr="00E558C7">
        <w:t xml:space="preserve"> the use of </w:t>
      </w:r>
      <w:r w:rsidRPr="00E558C7">
        <w:rPr>
          <w:rStyle w:val="StyleUnderline"/>
        </w:rPr>
        <w:t xml:space="preserve">physical </w:t>
      </w:r>
      <w:r w:rsidRPr="00547817">
        <w:rPr>
          <w:rStyle w:val="StyleUnderline"/>
          <w:highlight w:val="cyan"/>
        </w:rPr>
        <w:t>cables altogether</w:t>
      </w:r>
      <w:r w:rsidRPr="00E558C7">
        <w:t xml:space="preserve">. We can communicate more and yet use vastly less material to do so. </w:t>
      </w:r>
      <w:r w:rsidRPr="00E558C7">
        <w:rPr>
          <w:rStyle w:val="StyleUnderline"/>
        </w:rPr>
        <w:t>This</w:t>
      </w:r>
      <w:r w:rsidRPr="00E558C7">
        <w:t xml:space="preserve"> not only </w:t>
      </w:r>
      <w:r w:rsidRPr="00547817">
        <w:rPr>
          <w:rStyle w:val="Emphasis"/>
          <w:highlight w:val="cyan"/>
        </w:rPr>
        <w:t>saves copper</w:t>
      </w:r>
      <w:r w:rsidRPr="00E558C7">
        <w:t xml:space="preserve">, </w:t>
      </w:r>
      <w:r w:rsidRPr="00E558C7">
        <w:rPr>
          <w:rStyle w:val="StyleUnderline"/>
        </w:rPr>
        <w:t>but other resources too</w:t>
      </w:r>
      <w:r w:rsidRPr="00E558C7">
        <w:t xml:space="preserve">. Think of all the </w:t>
      </w:r>
      <w:r w:rsidRPr="00547817">
        <w:rPr>
          <w:rStyle w:val="Emphasis"/>
          <w:highlight w:val="cyan"/>
        </w:rPr>
        <w:t>paper</w:t>
      </w:r>
      <w:r w:rsidRPr="00E558C7">
        <w:rPr>
          <w:rStyle w:val="StyleUnderline"/>
        </w:rPr>
        <w:t xml:space="preserve"> saved by e</w:t>
      </w:r>
      <w:r w:rsidRPr="00E558C7">
        <w:rPr>
          <w:rStyle w:val="StyleUnderline"/>
          <w:rFonts w:ascii="Cambria Math" w:hAnsi="Cambria Math" w:cs="Cambria Math"/>
        </w:rPr>
        <w:t>‑</w:t>
      </w:r>
      <w:r w:rsidRPr="00E558C7">
        <w:rPr>
          <w:rStyle w:val="StyleUnderline"/>
        </w:rPr>
        <w:t>mail</w:t>
      </w:r>
      <w:r w:rsidRPr="00E558C7">
        <w:t>, e</w:t>
      </w:r>
      <w:r w:rsidRPr="00E558C7">
        <w:rPr>
          <w:rFonts w:ascii="Cambria Math" w:hAnsi="Cambria Math" w:cs="Cambria Math"/>
        </w:rPr>
        <w:t>‑</w:t>
      </w:r>
      <w:r w:rsidRPr="00E558C7">
        <w:t>banking, and e</w:t>
      </w:r>
      <w:r w:rsidRPr="00E558C7">
        <w:rPr>
          <w:rFonts w:ascii="Cambria Math" w:hAnsi="Cambria Math" w:cs="Cambria Math"/>
        </w:rPr>
        <w:t>‑</w:t>
      </w:r>
      <w:r w:rsidRPr="00E558C7">
        <w:t xml:space="preserve">readers. Markets or Malthus? It was not expected to work out this way. Throughout the modern era, </w:t>
      </w:r>
      <w:r w:rsidRPr="00547817">
        <w:rPr>
          <w:rStyle w:val="Emphasis"/>
          <w:highlight w:val="cyan"/>
        </w:rPr>
        <w:t>doomsayers</w:t>
      </w:r>
      <w:r w:rsidRPr="00E558C7">
        <w:t xml:space="preserve"> </w:t>
      </w:r>
      <w:r w:rsidRPr="00E558C7">
        <w:rPr>
          <w:rStyle w:val="StyleUnderline"/>
        </w:rPr>
        <w:t xml:space="preserve">have </w:t>
      </w:r>
      <w:r w:rsidRPr="00547817">
        <w:rPr>
          <w:rStyle w:val="StyleUnderline"/>
          <w:highlight w:val="cyan"/>
        </w:rPr>
        <w:t>predicted</w:t>
      </w:r>
      <w:r w:rsidRPr="00E558C7">
        <w:rPr>
          <w:rStyle w:val="StyleUnderline"/>
        </w:rPr>
        <w:t xml:space="preserve"> the imminent depletion of one resource or another</w:t>
      </w:r>
      <w:r w:rsidRPr="00E558C7">
        <w:t xml:space="preserve">. </w:t>
      </w:r>
      <w:r w:rsidRPr="00E558C7">
        <w:rPr>
          <w:rStyle w:val="StyleUnderline"/>
        </w:rPr>
        <w:t>Human impact on the</w:t>
      </w:r>
      <w:r w:rsidRPr="00E558C7">
        <w:t xml:space="preserve"> natural </w:t>
      </w:r>
      <w:r w:rsidRPr="00E558C7">
        <w:rPr>
          <w:rStyle w:val="StyleUnderline"/>
        </w:rPr>
        <w:t>environment was to increase</w:t>
      </w:r>
      <w:r w:rsidRPr="00E558C7">
        <w:t xml:space="preserve"> inexorably </w:t>
      </w:r>
      <w:r w:rsidRPr="00E558C7">
        <w:rPr>
          <w:rStyle w:val="StyleUnderline"/>
        </w:rPr>
        <w:t xml:space="preserve">with the rise of </w:t>
      </w:r>
      <w:r w:rsidRPr="00E558C7">
        <w:rPr>
          <w:rStyle w:val="Emphasis"/>
        </w:rPr>
        <w:t>wealth</w:t>
      </w:r>
      <w:r w:rsidRPr="00E558C7">
        <w:t xml:space="preserve">, </w:t>
      </w:r>
      <w:r w:rsidRPr="00E558C7">
        <w:rPr>
          <w:rStyle w:val="Emphasis"/>
        </w:rPr>
        <w:t>technology</w:t>
      </w:r>
      <w:r w:rsidRPr="00E558C7">
        <w:t xml:space="preserve">, </w:t>
      </w:r>
      <w:r w:rsidRPr="00E558C7">
        <w:rPr>
          <w:rStyle w:val="StyleUnderline"/>
        </w:rPr>
        <w:t xml:space="preserve">and </w:t>
      </w:r>
      <w:r w:rsidRPr="00E558C7">
        <w:rPr>
          <w:rStyle w:val="Emphasis"/>
        </w:rPr>
        <w:t>population</w:t>
      </w:r>
      <w:r w:rsidRPr="00E558C7">
        <w:t xml:space="preserve">, inevitably </w:t>
      </w:r>
      <w:r w:rsidRPr="00547817">
        <w:rPr>
          <w:rStyle w:val="StyleUnderline"/>
          <w:highlight w:val="cyan"/>
        </w:rPr>
        <w:t>colliding with</w:t>
      </w:r>
      <w:r w:rsidRPr="00E558C7">
        <w:rPr>
          <w:rStyle w:val="StyleUnderline"/>
        </w:rPr>
        <w:t xml:space="preserve"> the </w:t>
      </w:r>
      <w:r w:rsidRPr="00547817">
        <w:rPr>
          <w:rStyle w:val="StyleUnderline"/>
          <w:highlight w:val="cyan"/>
        </w:rPr>
        <w:t>earth’s</w:t>
      </w:r>
      <w:r w:rsidRPr="00E558C7">
        <w:t xml:space="preserve"> natural </w:t>
      </w:r>
      <w:r w:rsidRPr="00E558C7">
        <w:rPr>
          <w:rStyle w:val="StyleUnderline"/>
        </w:rPr>
        <w:t>carrying capacity</w:t>
      </w:r>
      <w:r w:rsidRPr="00E558C7">
        <w:t xml:space="preserve">. </w:t>
      </w:r>
      <w:r w:rsidRPr="00E558C7">
        <w:rPr>
          <w:rStyle w:val="StyleUnderline"/>
        </w:rPr>
        <w:t>It seemed “logical</w:t>
      </w:r>
      <w:r w:rsidRPr="00E558C7">
        <w:t xml:space="preserve"> and inevitable” </w:t>
      </w:r>
      <w:r w:rsidRPr="00E558C7">
        <w:rPr>
          <w:rStyle w:val="StyleUnderline"/>
        </w:rPr>
        <w:t>that</w:t>
      </w:r>
      <w:r w:rsidRPr="00E558C7">
        <w:t xml:space="preserve"> “the planet’s </w:t>
      </w:r>
      <w:r w:rsidRPr="00547817">
        <w:rPr>
          <w:rStyle w:val="StyleUnderline"/>
          <w:highlight w:val="cyan"/>
        </w:rPr>
        <w:t>finite</w:t>
      </w:r>
      <w:r w:rsidRPr="00E558C7">
        <w:t xml:space="preserve"> stock of these </w:t>
      </w:r>
      <w:r w:rsidRPr="00547817">
        <w:rPr>
          <w:rStyle w:val="StyleUnderline"/>
          <w:highlight w:val="cyan"/>
        </w:rPr>
        <w:t>resources</w:t>
      </w:r>
      <w:r w:rsidRPr="00E558C7">
        <w:rPr>
          <w:rStyle w:val="StyleUnderline"/>
        </w:rPr>
        <w:t xml:space="preserve"> would</w:t>
      </w:r>
      <w:r w:rsidRPr="00E558C7">
        <w:t xml:space="preserve"> someday </w:t>
      </w:r>
      <w:r w:rsidRPr="00E558C7">
        <w:rPr>
          <w:rStyle w:val="StyleUnderline"/>
        </w:rPr>
        <w:t>be exhausted</w:t>
      </w:r>
      <w:r w:rsidRPr="00E558C7">
        <w:t xml:space="preserve">.” Yet, </w:t>
      </w:r>
      <w:r w:rsidRPr="00E558C7">
        <w:rPr>
          <w:rStyle w:val="StyleUnderline"/>
        </w:rPr>
        <w:t>this is not what happened</w:t>
      </w:r>
      <w:r w:rsidRPr="00E558C7">
        <w:t>. Instead, “</w:t>
      </w:r>
      <w:r w:rsidRPr="00547817">
        <w:rPr>
          <w:rStyle w:val="Emphasis"/>
          <w:highlight w:val="cyan"/>
        </w:rPr>
        <w:t>capitalism</w:t>
      </w:r>
      <w:r w:rsidRPr="00547817">
        <w:rPr>
          <w:highlight w:val="cyan"/>
        </w:rPr>
        <w:t xml:space="preserve"> </w:t>
      </w:r>
      <w:r w:rsidRPr="00547817">
        <w:rPr>
          <w:rStyle w:val="StyleUnderline"/>
          <w:highlight w:val="cyan"/>
        </w:rPr>
        <w:t>and</w:t>
      </w:r>
      <w:r w:rsidRPr="00547817">
        <w:rPr>
          <w:highlight w:val="cyan"/>
        </w:rPr>
        <w:t xml:space="preserve"> </w:t>
      </w:r>
      <w:r w:rsidRPr="00547817">
        <w:rPr>
          <w:rStyle w:val="Emphasis"/>
          <w:highlight w:val="cyan"/>
        </w:rPr>
        <w:t>tech progress</w:t>
      </w:r>
      <w:r w:rsidRPr="00547817">
        <w:rPr>
          <w:highlight w:val="cyan"/>
        </w:rPr>
        <w:t xml:space="preserve"> </w:t>
      </w:r>
      <w:r w:rsidRPr="00547817">
        <w:rPr>
          <w:rStyle w:val="StyleUnderline"/>
          <w:highlight w:val="cyan"/>
        </w:rPr>
        <w:t>are</w:t>
      </w:r>
      <w:r w:rsidRPr="00E558C7">
        <w:t xml:space="preserve"> now </w:t>
      </w:r>
      <w:r w:rsidRPr="00547817">
        <w:rPr>
          <w:rStyle w:val="StyleUnderline"/>
          <w:highlight w:val="cyan"/>
        </w:rPr>
        <w:t>allowing us to tread</w:t>
      </w:r>
      <w:r w:rsidRPr="00E558C7">
        <w:t xml:space="preserve"> more </w:t>
      </w:r>
      <w:r w:rsidRPr="00547817">
        <w:rPr>
          <w:rStyle w:val="StyleUnderline"/>
          <w:highlight w:val="cyan"/>
        </w:rPr>
        <w:t>lightly on</w:t>
      </w:r>
      <w:r w:rsidRPr="00E558C7">
        <w:rPr>
          <w:rStyle w:val="StyleUnderline"/>
        </w:rPr>
        <w:t xml:space="preserve"> the </w:t>
      </w:r>
      <w:r w:rsidRPr="00547817">
        <w:rPr>
          <w:rStyle w:val="StyleUnderline"/>
          <w:highlight w:val="cyan"/>
        </w:rPr>
        <w:t>earth</w:t>
      </w:r>
      <w:r w:rsidRPr="00E558C7">
        <w:rPr>
          <w:rStyle w:val="StyleUnderline"/>
        </w:rPr>
        <w:t xml:space="preserve"> instead of stripping it bare</w:t>
      </w:r>
      <w:r w:rsidRPr="00E558C7">
        <w:t xml:space="preserve">.” The </w:t>
      </w:r>
      <w:r w:rsidRPr="00E558C7">
        <w:rPr>
          <w:rStyle w:val="StyleUnderline"/>
        </w:rPr>
        <w:t>Malthusian “</w:t>
      </w:r>
      <w:r w:rsidRPr="00547817">
        <w:rPr>
          <w:rStyle w:val="Emphasis"/>
          <w:highlight w:val="cyan"/>
        </w:rPr>
        <w:t>limits to growth</w:t>
      </w:r>
      <w:r w:rsidRPr="00E558C7">
        <w:rPr>
          <w:rStyle w:val="StyleUnderline"/>
        </w:rPr>
        <w:t>”</w:t>
      </w:r>
      <w:r w:rsidRPr="00E558C7">
        <w:t xml:space="preserve"> have not merely been delayed or forestalled; they </w:t>
      </w:r>
      <w:r w:rsidRPr="00547817">
        <w:rPr>
          <w:rStyle w:val="StyleUnderline"/>
          <w:highlight w:val="cyan"/>
        </w:rPr>
        <w:t xml:space="preserve">have been </w:t>
      </w:r>
      <w:r w:rsidRPr="00547817">
        <w:rPr>
          <w:rStyle w:val="Emphasis"/>
          <w:highlight w:val="cyan"/>
        </w:rPr>
        <w:t>transcended</w:t>
      </w:r>
      <w:r w:rsidRPr="00E558C7">
        <w:t xml:space="preserve">. </w:t>
      </w:r>
      <w:r w:rsidRPr="00E558C7">
        <w:rPr>
          <w:rStyle w:val="StyleUnderline"/>
        </w:rPr>
        <w:t>This was neither planned</w:t>
      </w:r>
      <w:r w:rsidRPr="00E558C7">
        <w:t xml:space="preserve">, nor </w:t>
      </w:r>
      <w:r w:rsidRPr="00E558C7">
        <w:rPr>
          <w:rStyle w:val="StyleUnderline"/>
        </w:rPr>
        <w:t>anticipated</w:t>
      </w:r>
      <w:r w:rsidRPr="00E558C7">
        <w:t xml:space="preserve">, </w:t>
      </w:r>
      <w:r w:rsidRPr="00E558C7">
        <w:rPr>
          <w:rStyle w:val="StyleUnderline"/>
        </w:rPr>
        <w:t>nor</w:t>
      </w:r>
      <w:r w:rsidRPr="00E558C7">
        <w:t xml:space="preserve"> is it the </w:t>
      </w:r>
      <w:r w:rsidRPr="00E558C7">
        <w:rPr>
          <w:rStyle w:val="StyleUnderline"/>
        </w:rPr>
        <w:t>product of the ecological agenda</w:t>
      </w:r>
      <w:r w:rsidRPr="00E558C7">
        <w:t xml:space="preserve"> advanced by the modern environmental movement. Since the first Earth Day in 1970, environmental </w:t>
      </w:r>
      <w:r w:rsidRPr="00E558C7">
        <w:rPr>
          <w:rStyle w:val="StyleUnderline"/>
        </w:rPr>
        <w:t xml:space="preserve">advocates have called for constraints on </w:t>
      </w:r>
      <w:r w:rsidRPr="00E558C7">
        <w:rPr>
          <w:rStyle w:val="StyleUnderline"/>
        </w:rPr>
        <w:lastRenderedPageBreak/>
        <w:t>consumption</w:t>
      </w:r>
      <w:r w:rsidRPr="00E558C7">
        <w:t xml:space="preserve">, </w:t>
      </w:r>
      <w:r w:rsidRPr="00E558C7">
        <w:rPr>
          <w:rStyle w:val="StyleUnderline"/>
        </w:rPr>
        <w:t>limits on technology</w:t>
      </w:r>
      <w:r w:rsidRPr="00E558C7">
        <w:t xml:space="preserve">, </w:t>
      </w:r>
      <w:r w:rsidRPr="00E558C7">
        <w:rPr>
          <w:rStyle w:val="StyleUnderline"/>
        </w:rPr>
        <w:t>and greater recycling</w:t>
      </w:r>
      <w:r w:rsidRPr="00E558C7">
        <w:t xml:space="preserve">. </w:t>
      </w:r>
      <w:r w:rsidRPr="00E558C7">
        <w:rPr>
          <w:rStyle w:val="StyleUnderline"/>
        </w:rPr>
        <w:t>None of those impulses</w:t>
      </w:r>
      <w:r w:rsidRPr="00E558C7">
        <w:t xml:space="preserve">, in McAfee’s view, </w:t>
      </w:r>
      <w:r w:rsidRPr="00E558C7">
        <w:rPr>
          <w:rStyle w:val="StyleUnderline"/>
        </w:rPr>
        <w:t xml:space="preserve">did much to encourage </w:t>
      </w:r>
      <w:r w:rsidRPr="00E558C7">
        <w:rPr>
          <w:rStyle w:val="Emphasis"/>
        </w:rPr>
        <w:t>dematerialization</w:t>
      </w:r>
      <w:r w:rsidRPr="00E558C7">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E558C7">
        <w:rPr>
          <w:rStyle w:val="StyleUnderline"/>
        </w:rPr>
        <w:t>We do more with less not because of government regulation or administrative direction</w:t>
      </w:r>
      <w:r w:rsidRPr="00E558C7">
        <w:t xml:space="preserve">, </w:t>
      </w:r>
      <w:r w:rsidRPr="00E558C7">
        <w:rPr>
          <w:rStyle w:val="StyleUnderline"/>
        </w:rPr>
        <w:t xml:space="preserve">but because of </w:t>
      </w:r>
      <w:r w:rsidRPr="00547817">
        <w:rPr>
          <w:rStyle w:val="Emphasis"/>
          <w:highlight w:val="cyan"/>
        </w:rPr>
        <w:t>capitalism</w:t>
      </w:r>
      <w:r w:rsidRPr="00E558C7">
        <w:rPr>
          <w:rStyle w:val="StyleUnderline"/>
        </w:rPr>
        <w:t xml:space="preserve"> and </w:t>
      </w:r>
      <w:r w:rsidRPr="00E558C7">
        <w:rPr>
          <w:rStyle w:val="Emphasis"/>
        </w:rPr>
        <w:t>technology</w:t>
      </w:r>
      <w:r w:rsidRPr="00E558C7">
        <w:t xml:space="preserve">. These are the </w:t>
      </w:r>
      <w:r w:rsidRPr="00E558C7">
        <w:rPr>
          <w:rStyle w:val="StyleUnderline"/>
        </w:rPr>
        <w:t>dominant forces driving dematerialization in</w:t>
      </w:r>
      <w:r w:rsidRPr="00E558C7">
        <w:t xml:space="preserve"> the most </w:t>
      </w:r>
      <w:r w:rsidRPr="00E558C7">
        <w:rPr>
          <w:rStyle w:val="StyleUnderline"/>
        </w:rPr>
        <w:t>developed countries</w:t>
      </w:r>
      <w:r w:rsidRPr="00E558C7">
        <w:t xml:space="preserve"> and they </w:t>
      </w:r>
      <w:r w:rsidRPr="00547817">
        <w:rPr>
          <w:rStyle w:val="StyleUnderline"/>
          <w:highlight w:val="cyan"/>
        </w:rPr>
        <w:t>could unleash</w:t>
      </w:r>
      <w:r w:rsidRPr="00E558C7">
        <w:rPr>
          <w:rStyle w:val="StyleUnderline"/>
        </w:rPr>
        <w:t xml:space="preserve"> </w:t>
      </w:r>
      <w:r w:rsidRPr="00E558C7">
        <w:rPr>
          <w:rStyle w:val="Emphasis"/>
        </w:rPr>
        <w:t xml:space="preserve">similar </w:t>
      </w:r>
      <w:r w:rsidRPr="00547817">
        <w:rPr>
          <w:rStyle w:val="Emphasis"/>
          <w:highlight w:val="cyan"/>
        </w:rPr>
        <w:t>gains</w:t>
      </w:r>
      <w:r w:rsidRPr="00547817">
        <w:rPr>
          <w:rStyle w:val="StyleUnderline"/>
          <w:highlight w:val="cyan"/>
        </w:rPr>
        <w:t xml:space="preserve"> in the </w:t>
      </w:r>
      <w:r w:rsidRPr="00547817">
        <w:rPr>
          <w:rStyle w:val="Emphasis"/>
          <w:highlight w:val="cyan"/>
        </w:rPr>
        <w:t>rest of the world</w:t>
      </w:r>
      <w:r w:rsidRPr="00E558C7">
        <w:t xml:space="preserve">. We “want more all the time, but not more resources,” McAfee notes. We want more of what resources can provide, and </w:t>
      </w:r>
      <w:r w:rsidRPr="00E558C7">
        <w:rPr>
          <w:rStyle w:val="StyleUnderline"/>
        </w:rPr>
        <w:t>one way to get more is to do more with less</w:t>
      </w:r>
      <w:r w:rsidRPr="00E558C7">
        <w:t xml:space="preserve">. </w:t>
      </w:r>
      <w:r w:rsidRPr="00E558C7">
        <w:rPr>
          <w:rStyle w:val="Emphasis"/>
        </w:rPr>
        <w:t xml:space="preserve">Market </w:t>
      </w:r>
      <w:r w:rsidRPr="00547817">
        <w:rPr>
          <w:rStyle w:val="Emphasis"/>
          <w:highlight w:val="cyan"/>
        </w:rPr>
        <w:t>capitalism</w:t>
      </w:r>
      <w:r w:rsidRPr="00E558C7">
        <w:t xml:space="preserve"> both </w:t>
      </w:r>
      <w:r w:rsidRPr="00547817">
        <w:rPr>
          <w:rStyle w:val="StyleUnderline"/>
          <w:highlight w:val="cyan"/>
        </w:rPr>
        <w:t>facilitates</w:t>
      </w:r>
      <w:r w:rsidRPr="00E558C7">
        <w:rPr>
          <w:rStyle w:val="StyleUnderline"/>
        </w:rPr>
        <w:t xml:space="preserve"> and enhances the underlying </w:t>
      </w:r>
      <w:r w:rsidRPr="00547817">
        <w:rPr>
          <w:rStyle w:val="StyleUnderline"/>
          <w:highlight w:val="cyan"/>
        </w:rPr>
        <w:t xml:space="preserve">incentives that drive </w:t>
      </w:r>
      <w:r w:rsidRPr="00547817">
        <w:rPr>
          <w:rStyle w:val="Emphasis"/>
          <w:highlight w:val="cyan"/>
        </w:rPr>
        <w:t>efficiency gains</w:t>
      </w:r>
      <w:r w:rsidRPr="00E558C7">
        <w:rPr>
          <w:rStyle w:val="StyleUnderline"/>
        </w:rPr>
        <w:t xml:space="preserve"> and technological advance</w:t>
      </w:r>
      <w:r w:rsidRPr="00E558C7">
        <w:t xml:space="preserve">. </w:t>
      </w:r>
      <w:r w:rsidRPr="00547817">
        <w:rPr>
          <w:rStyle w:val="StyleUnderline"/>
          <w:highlight w:val="cyan"/>
        </w:rPr>
        <w:t>This</w:t>
      </w:r>
      <w:r w:rsidRPr="00E558C7">
        <w:t xml:space="preserve"> not only </w:t>
      </w:r>
      <w:r w:rsidRPr="00547817">
        <w:rPr>
          <w:rStyle w:val="StyleUnderline"/>
          <w:highlight w:val="cyan"/>
        </w:rPr>
        <w:t>leads to</w:t>
      </w:r>
      <w:r w:rsidRPr="00E558C7">
        <w:rPr>
          <w:rStyle w:val="StyleUnderline"/>
        </w:rPr>
        <w:t xml:space="preserve"> dematerialization but also</w:t>
      </w:r>
      <w:r w:rsidRPr="00E558C7">
        <w:t xml:space="preserve"> </w:t>
      </w:r>
      <w:r w:rsidRPr="00E558C7">
        <w:rPr>
          <w:rStyle w:val="StyleUnderline"/>
        </w:rPr>
        <w:t>promotes</w:t>
      </w:r>
      <w:r w:rsidRPr="00E558C7">
        <w:t xml:space="preserve"> “critical aspects of well‐​being,” including </w:t>
      </w:r>
      <w:r w:rsidRPr="00547817">
        <w:rPr>
          <w:rStyle w:val="Emphasis"/>
          <w:highlight w:val="cyan"/>
        </w:rPr>
        <w:t>health</w:t>
      </w:r>
      <w:r w:rsidRPr="00547817">
        <w:rPr>
          <w:highlight w:val="cyan"/>
        </w:rPr>
        <w:t xml:space="preserve"> </w:t>
      </w:r>
      <w:r w:rsidRPr="00547817">
        <w:rPr>
          <w:rStyle w:val="StyleUnderline"/>
          <w:highlight w:val="cyan"/>
        </w:rPr>
        <w:t>and</w:t>
      </w:r>
      <w:r w:rsidRPr="00547817">
        <w:rPr>
          <w:highlight w:val="cyan"/>
        </w:rPr>
        <w:t xml:space="preserve"> </w:t>
      </w:r>
      <w:r w:rsidRPr="00547817">
        <w:rPr>
          <w:rStyle w:val="Emphasis"/>
          <w:highlight w:val="cyan"/>
        </w:rPr>
        <w:t>prosperity</w:t>
      </w:r>
      <w:r w:rsidRPr="00E558C7">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E558C7">
        <w:rPr>
          <w:rStyle w:val="StyleUnderline"/>
        </w:rPr>
        <w:t>Dematerialization has occurred in the wealthiest nations</w:t>
      </w:r>
      <w:r w:rsidRPr="00E558C7">
        <w:t xml:space="preserve">, </w:t>
      </w:r>
      <w:r w:rsidRPr="00E558C7">
        <w:rPr>
          <w:rStyle w:val="StyleUnderline"/>
        </w:rPr>
        <w:t>but</w:t>
      </w:r>
      <w:r w:rsidRPr="00E558C7">
        <w:t xml:space="preserve"> it </w:t>
      </w:r>
      <w:r w:rsidRPr="00E558C7">
        <w:rPr>
          <w:rStyle w:val="StyleUnderline"/>
        </w:rPr>
        <w:t>has yet to reach much of the world</w:t>
      </w:r>
      <w:r w:rsidRPr="00E558C7">
        <w:t>. Some t</w:t>
      </w:r>
      <w:r w:rsidRPr="00E558C7">
        <w:rPr>
          <w:rStyle w:val="StyleUnderline"/>
        </w:rPr>
        <w:t>ypes of pollution are declining</w:t>
      </w:r>
      <w:r w:rsidRPr="00E558C7">
        <w:t xml:space="preserve">, </w:t>
      </w:r>
      <w:r w:rsidRPr="00E558C7">
        <w:rPr>
          <w:rStyle w:val="StyleUnderline"/>
        </w:rPr>
        <w:t>but</w:t>
      </w:r>
      <w:r w:rsidRPr="00E558C7">
        <w:t xml:space="preserve"> others — including </w:t>
      </w:r>
      <w:r w:rsidRPr="00E558C7">
        <w:rPr>
          <w:rStyle w:val="StyleUnderline"/>
        </w:rPr>
        <w:t>plastic waste and greenhouse gases — are not</w:t>
      </w:r>
      <w:r w:rsidRPr="00E558C7">
        <w:t xml:space="preserve">. He also worries about the potential effects of economic concentration and “disconnection among people and declines in social capital.” </w:t>
      </w:r>
      <w:r w:rsidRPr="00E558C7">
        <w:rPr>
          <w:rStyle w:val="StyleUnderline"/>
        </w:rPr>
        <w:t>Not everything wrought by capitalism and technological advance has been positive</w:t>
      </w:r>
      <w:r w:rsidRPr="00E558C7">
        <w:t xml:space="preserve">, </w:t>
      </w:r>
      <w:r w:rsidRPr="00E558C7">
        <w:rPr>
          <w:rStyle w:val="StyleUnderline"/>
        </w:rPr>
        <w:t xml:space="preserve">even if the </w:t>
      </w:r>
      <w:r w:rsidRPr="00E558C7">
        <w:rPr>
          <w:rStyle w:val="Emphasis"/>
        </w:rPr>
        <w:t>net result</w:t>
      </w:r>
      <w:r w:rsidRPr="00E558C7">
        <w:rPr>
          <w:rStyle w:val="StyleUnderline"/>
        </w:rPr>
        <w:t xml:space="preserve"> is a good one</w:t>
      </w:r>
      <w:r w:rsidRPr="00E558C7">
        <w:t xml:space="preserve">. </w:t>
      </w:r>
      <w:r w:rsidRPr="00E558C7">
        <w:rPr>
          <w:rStyle w:val="StyleUnderline"/>
        </w:rPr>
        <w:t>McAfee</w:t>
      </w:r>
      <w:r w:rsidRPr="00E558C7">
        <w:t xml:space="preserve"> is an optimist, but he sees serious storm clouds on the horizon. He is particularly concerned about the atmospheric increase in greenhouse gases and </w:t>
      </w:r>
      <w:r w:rsidRPr="00E558C7">
        <w:rPr>
          <w:rStyle w:val="StyleUnderline"/>
        </w:rPr>
        <w:t>writes</w:t>
      </w:r>
      <w:r w:rsidRPr="00E558C7">
        <w:t xml:space="preserve"> that </w:t>
      </w:r>
      <w:r w:rsidRPr="00E558C7">
        <w:rPr>
          <w:rStyle w:val="StyleUnderline"/>
        </w:rPr>
        <w:t>reducing</w:t>
      </w:r>
      <w:r w:rsidRPr="00E558C7">
        <w:t xml:space="preserve"> “the </w:t>
      </w:r>
      <w:r w:rsidRPr="00E558C7">
        <w:rPr>
          <w:rStyle w:val="StyleUnderline"/>
        </w:rPr>
        <w:t>carbon intensity</w:t>
      </w:r>
      <w:r w:rsidRPr="00E558C7">
        <w:t xml:space="preserve"> of our economic activities” </w:t>
      </w:r>
      <w:r w:rsidRPr="00E558C7">
        <w:rPr>
          <w:rStyle w:val="StyleUnderline"/>
        </w:rPr>
        <w:t>is</w:t>
      </w:r>
      <w:r w:rsidRPr="00E558C7">
        <w:t xml:space="preserve"> “the most </w:t>
      </w:r>
      <w:r w:rsidRPr="00E558C7">
        <w:rPr>
          <w:rStyle w:val="StyleUnderline"/>
        </w:rPr>
        <w:t>important</w:t>
      </w:r>
      <w:r w:rsidRPr="00E558C7">
        <w:t xml:space="preserve"> task </w:t>
      </w:r>
      <w:r w:rsidRPr="00E558C7">
        <w:rPr>
          <w:rStyle w:val="StyleUnderline"/>
        </w:rPr>
        <w:t>for responsive governments</w:t>
      </w:r>
      <w:r w:rsidRPr="00E558C7">
        <w:t>.”</w:t>
      </w:r>
      <w:r w:rsidRPr="00E558C7">
        <w:rPr>
          <w:rStyle w:val="StyleUnderline"/>
        </w:rPr>
        <w:t xml:space="preserve"> </w:t>
      </w:r>
      <w:r w:rsidRPr="00E558C7">
        <w:t>He is right to be concerned about climate change, but his discussion of the policy options is somewhat thin and disconnected from the central thrust of his book.</w:t>
      </w:r>
      <w:r w:rsidRPr="00E558C7">
        <w:rPr>
          <w:rStyle w:val="StyleUnderline"/>
        </w:rPr>
        <w:t xml:space="preserve"> Market‐​driven </w:t>
      </w:r>
      <w:r w:rsidRPr="00547817">
        <w:rPr>
          <w:rStyle w:val="StyleUnderline"/>
          <w:highlight w:val="cyan"/>
        </w:rPr>
        <w:t>capitalism</w:t>
      </w:r>
      <w:r w:rsidRPr="00E558C7">
        <w:rPr>
          <w:rStyle w:val="StyleUnderline"/>
        </w:rPr>
        <w:t xml:space="preserve"> and</w:t>
      </w:r>
      <w:r w:rsidRPr="00E558C7">
        <w:t xml:space="preserve"> accompanying </w:t>
      </w:r>
      <w:r w:rsidRPr="00E558C7">
        <w:rPr>
          <w:rStyle w:val="StyleUnderline"/>
        </w:rPr>
        <w:t xml:space="preserve">technological advances </w:t>
      </w:r>
      <w:r w:rsidRPr="00547817">
        <w:rPr>
          <w:rStyle w:val="StyleUnderline"/>
          <w:highlight w:val="cyan"/>
        </w:rPr>
        <w:t xml:space="preserve">drove </w:t>
      </w:r>
      <w:r w:rsidRPr="00547817">
        <w:rPr>
          <w:rStyle w:val="Emphasis"/>
          <w:highlight w:val="cyan"/>
        </w:rPr>
        <w:t>dematerialization</w:t>
      </w:r>
      <w:r w:rsidRPr="00547817">
        <w:rPr>
          <w:rStyle w:val="StyleUnderline"/>
          <w:highlight w:val="cyan"/>
        </w:rPr>
        <w:t xml:space="preserve"> and could </w:t>
      </w:r>
      <w:r w:rsidRPr="00547817">
        <w:rPr>
          <w:rStyle w:val="Emphasis"/>
          <w:highlight w:val="cyan"/>
        </w:rPr>
        <w:t>drive decarbonization</w:t>
      </w:r>
      <w:r w:rsidRPr="00E558C7">
        <w:rPr>
          <w:rStyle w:val="StyleUnderline"/>
        </w:rPr>
        <w:t xml:space="preserve"> as well</w:t>
      </w:r>
      <w:r w:rsidRPr="00E558C7">
        <w:t xml:space="preserve">, particularly if carbon emissions are priced. </w:t>
      </w:r>
      <w:r w:rsidRPr="00E558C7">
        <w:rPr>
          <w:rStyle w:val="StyleUnderline"/>
        </w:rPr>
        <w:t>The proper suite of policies could facilitate a decarbonization in energy to rival the dematerialization</w:t>
      </w:r>
      <w:r w:rsidRPr="00E558C7">
        <w:t xml:space="preserve"> we observed </w:t>
      </w:r>
      <w:r w:rsidRPr="00E558C7">
        <w:rPr>
          <w:rStyle w:val="StyleUnderline"/>
        </w:rPr>
        <w:t>in telecommunications</w:t>
      </w:r>
      <w:r w:rsidRPr="00E558C7">
        <w:t xml:space="preserve">. Yet, the nature of any government interventions matters. </w:t>
      </w:r>
      <w:r w:rsidRPr="00E558C7">
        <w:rPr>
          <w:rStyle w:val="StyleUnderline"/>
        </w:rPr>
        <w:t xml:space="preserve">Ill‐​conceived policies could blunt </w:t>
      </w:r>
      <w:r w:rsidRPr="00E558C7">
        <w:t xml:space="preserve">the </w:t>
      </w:r>
      <w:r w:rsidRPr="00E558C7">
        <w:rPr>
          <w:rStyle w:val="StyleUnderline"/>
        </w:rPr>
        <w:t>market incentives that drive</w:t>
      </w:r>
      <w:r w:rsidRPr="00E558C7">
        <w:t xml:space="preserve"> more </w:t>
      </w:r>
      <w:r w:rsidRPr="00E558C7">
        <w:rPr>
          <w:rStyle w:val="StyleUnderline"/>
        </w:rPr>
        <w:t>efficient resource use</w:t>
      </w:r>
      <w:r w:rsidRPr="00E558C7">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E558C7">
        <w:rPr>
          <w:rStyle w:val="StyleUnderline"/>
        </w:rPr>
        <w:t xml:space="preserve">capitalism’s </w:t>
      </w:r>
      <w:r w:rsidRPr="00E558C7">
        <w:rPr>
          <w:rStyle w:val="Emphasis"/>
        </w:rPr>
        <w:t>triumph</w:t>
      </w:r>
      <w:r w:rsidRPr="00E558C7">
        <w:rPr>
          <w:rStyle w:val="StyleUnderline"/>
        </w:rPr>
        <w:t xml:space="preserve"> over material scarcity</w:t>
      </w:r>
      <w:r w:rsidRPr="00E558C7">
        <w:t xml:space="preserve"> with clarity and insight. He ably </w:t>
      </w:r>
      <w:r w:rsidRPr="00E558C7">
        <w:rPr>
          <w:rStyle w:val="StyleUnderline"/>
        </w:rPr>
        <w:t xml:space="preserve">explains how modern society has achieved material </w:t>
      </w:r>
      <w:r w:rsidRPr="00E558C7">
        <w:rPr>
          <w:rStyle w:val="Emphasis"/>
        </w:rPr>
        <w:t>ecological sustainability</w:t>
      </w:r>
      <w:r w:rsidRPr="00E558C7">
        <w:t xml:space="preserve">, </w:t>
      </w:r>
      <w:r w:rsidRPr="00E558C7">
        <w:rPr>
          <w:rStyle w:val="StyleUnderline"/>
        </w:rPr>
        <w:t xml:space="preserve">and </w:t>
      </w:r>
      <w:r w:rsidRPr="00E558C7">
        <w:rPr>
          <w:rStyle w:val="Emphasis"/>
        </w:rPr>
        <w:t>market capitalism</w:t>
      </w:r>
      <w:r w:rsidRPr="00E558C7">
        <w:rPr>
          <w:rStyle w:val="StyleUnderline"/>
        </w:rPr>
        <w:t xml:space="preserve"> was the cause</w:t>
      </w:r>
      <w:r w:rsidRPr="00E558C7">
        <w:t xml:space="preserve">. At a time when capitalism is viewed with suspicion, More from Less rises to its defense. </w:t>
      </w:r>
      <w:r w:rsidRPr="00547817">
        <w:rPr>
          <w:rStyle w:val="StyleUnderline"/>
          <w:highlight w:val="cyan"/>
        </w:rPr>
        <w:t xml:space="preserve">Global </w:t>
      </w:r>
      <w:r w:rsidRPr="00547817">
        <w:rPr>
          <w:rStyle w:val="Emphasis"/>
          <w:highlight w:val="cyan"/>
        </w:rPr>
        <w:t>challenges remain</w:t>
      </w:r>
      <w:r w:rsidRPr="00E558C7">
        <w:t xml:space="preserve">, </w:t>
      </w:r>
      <w:r w:rsidRPr="00547817">
        <w:rPr>
          <w:rStyle w:val="StyleUnderline"/>
          <w:highlight w:val="cyan"/>
        </w:rPr>
        <w:t>but</w:t>
      </w:r>
      <w:r w:rsidRPr="00E558C7">
        <w:rPr>
          <w:rStyle w:val="StyleUnderline"/>
        </w:rPr>
        <w:t xml:space="preserve"> </w:t>
      </w:r>
      <w:r w:rsidRPr="00E558C7">
        <w:t xml:space="preserve">More from Less suggests </w:t>
      </w:r>
      <w:r w:rsidRPr="00547817">
        <w:rPr>
          <w:rStyle w:val="StyleUnderline"/>
          <w:highlight w:val="cyan"/>
        </w:rPr>
        <w:t>solving</w:t>
      </w:r>
      <w:r w:rsidRPr="00E558C7">
        <w:rPr>
          <w:rStyle w:val="StyleUnderline"/>
        </w:rPr>
        <w:t xml:space="preserve"> such challenges </w:t>
      </w:r>
      <w:r w:rsidRPr="00547817">
        <w:rPr>
          <w:rStyle w:val="StyleUnderline"/>
          <w:highlight w:val="cyan"/>
        </w:rPr>
        <w:t xml:space="preserve">will require </w:t>
      </w:r>
      <w:r w:rsidRPr="00547817">
        <w:rPr>
          <w:rStyle w:val="Emphasis"/>
          <w:highlight w:val="cyan"/>
        </w:rPr>
        <w:t>more capitalism</w:t>
      </w:r>
      <w:r w:rsidRPr="00E558C7">
        <w:rPr>
          <w:rStyle w:val="StyleUnderline"/>
        </w:rPr>
        <w:t xml:space="preserve">, </w:t>
      </w:r>
      <w:r w:rsidRPr="00547817">
        <w:rPr>
          <w:rStyle w:val="Emphasis"/>
          <w:highlight w:val="cyan"/>
        </w:rPr>
        <w:t>not less</w:t>
      </w:r>
      <w:r w:rsidRPr="00E558C7">
        <w:t>.</w:t>
      </w:r>
    </w:p>
    <w:p w14:paraId="7C3EA0DD" w14:textId="77777777" w:rsidR="00E97862" w:rsidRPr="00E558C7" w:rsidRDefault="00E97862" w:rsidP="00E97862">
      <w:pPr>
        <w:pStyle w:val="Heading4"/>
        <w:rPr>
          <w:rFonts w:cs="Calibri"/>
        </w:rPr>
      </w:pPr>
      <w:r w:rsidRPr="00E558C7">
        <w:rPr>
          <w:rFonts w:cs="Calibri"/>
          <w:u w:val="single"/>
        </w:rPr>
        <w:t>Innovation</w:t>
      </w:r>
      <w:r w:rsidRPr="00E558C7">
        <w:rPr>
          <w:rFonts w:cs="Calibri"/>
        </w:rPr>
        <w:t xml:space="preserve"> solves laundry list warrants for unsustainability</w:t>
      </w:r>
    </w:p>
    <w:p w14:paraId="09AE31E7" w14:textId="77777777" w:rsidR="00E97862" w:rsidRPr="00E558C7" w:rsidRDefault="00E97862" w:rsidP="00E97862">
      <w:bookmarkStart w:id="0" w:name="_Hlk82440939"/>
      <w:r w:rsidRPr="00E558C7">
        <w:rPr>
          <w:rStyle w:val="Style13ptBold"/>
        </w:rPr>
        <w:t>McAfee 19</w:t>
      </w:r>
      <w:r w:rsidRPr="00E558C7">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7ABD28E1" w14:textId="77777777" w:rsidR="00E97862" w:rsidRPr="00E558C7" w:rsidRDefault="00E97862" w:rsidP="00E97862">
      <w:bookmarkStart w:id="1" w:name="_Hlk82440911"/>
      <w:bookmarkEnd w:id="0"/>
      <w:r w:rsidRPr="00547817">
        <w:rPr>
          <w:rStyle w:val="StyleUnderline"/>
          <w:highlight w:val="cyan"/>
        </w:rPr>
        <w:lastRenderedPageBreak/>
        <w:t>Innovation is</w:t>
      </w:r>
      <w:r w:rsidRPr="00E558C7">
        <w:rPr>
          <w:rStyle w:val="StyleUnderline"/>
        </w:rPr>
        <w:t xml:space="preserve"> not </w:t>
      </w:r>
      <w:r w:rsidRPr="00E558C7">
        <w:rPr>
          <w:rStyle w:val="Emphasis"/>
        </w:rPr>
        <w:t>steady</w:t>
      </w:r>
      <w:r w:rsidRPr="00E558C7">
        <w:rPr>
          <w:rStyle w:val="StyleUnderline"/>
        </w:rPr>
        <w:t xml:space="preserve"> and </w:t>
      </w:r>
      <w:r w:rsidRPr="00E558C7">
        <w:rPr>
          <w:rStyle w:val="Emphasis"/>
        </w:rPr>
        <w:t>predictable</w:t>
      </w:r>
      <w:r w:rsidRPr="00E558C7">
        <w:t xml:space="preserve"> </w:t>
      </w:r>
      <w:r w:rsidRPr="00E558C7">
        <w:rPr>
          <w:rStyle w:val="StyleUnderline"/>
        </w:rPr>
        <w:t>like the orbit of the Moon or</w:t>
      </w:r>
      <w:r w:rsidRPr="00E558C7">
        <w:t xml:space="preserve"> the </w:t>
      </w:r>
      <w:r w:rsidRPr="00E558C7">
        <w:rPr>
          <w:rStyle w:val="StyleUnderline"/>
        </w:rPr>
        <w:t>accumulation of interest on a certificate of deposit</w:t>
      </w:r>
      <w:r w:rsidRPr="00E558C7">
        <w:t xml:space="preserve">. </w:t>
      </w:r>
      <w:r w:rsidRPr="00E558C7">
        <w:rPr>
          <w:rStyle w:val="StyleUnderline"/>
        </w:rPr>
        <w:t xml:space="preserve">It’s instead inherently jumpy, uneven, and </w:t>
      </w:r>
      <w:r w:rsidRPr="00E558C7">
        <w:rPr>
          <w:rStyle w:val="Emphasis"/>
        </w:rPr>
        <w:t>random</w:t>
      </w:r>
      <w:r w:rsidRPr="00E558C7">
        <w:t xml:space="preserve">. </w:t>
      </w:r>
      <w:r w:rsidRPr="00E558C7">
        <w:rPr>
          <w:rStyle w:val="StyleUnderline"/>
        </w:rPr>
        <w:t xml:space="preserve">It’s also </w:t>
      </w:r>
      <w:r w:rsidRPr="00547817">
        <w:rPr>
          <w:rStyle w:val="Emphasis"/>
          <w:highlight w:val="cyan"/>
        </w:rPr>
        <w:t>combinatorial</w:t>
      </w:r>
      <w:r w:rsidRPr="00E558C7">
        <w:t xml:space="preserve">, as Erik Brynjolfsson and I discussed in our book The Second Machine Age. Most </w:t>
      </w:r>
      <w:r w:rsidRPr="00E558C7">
        <w:rPr>
          <w:rStyle w:val="StyleUnderline"/>
        </w:rPr>
        <w:t>new technologies</w:t>
      </w:r>
      <w:r w:rsidRPr="00E558C7">
        <w:t xml:space="preserve"> and other innovations, we argued, </w:t>
      </w:r>
      <w:r w:rsidRPr="00E558C7">
        <w:rPr>
          <w:rStyle w:val="StyleUnderline"/>
        </w:rPr>
        <w:t>are</w:t>
      </w:r>
      <w:r w:rsidRPr="00E558C7">
        <w:t xml:space="preserve"> combinations or </w:t>
      </w:r>
      <w:r w:rsidRPr="00E558C7">
        <w:rPr>
          <w:rStyle w:val="StyleUnderline"/>
        </w:rPr>
        <w:t>recombinations of preexisting elements</w:t>
      </w:r>
      <w:r w:rsidRPr="00E558C7">
        <w:t>.</w:t>
      </w:r>
    </w:p>
    <w:p w14:paraId="45D64842" w14:textId="77777777" w:rsidR="00E97862" w:rsidRPr="00E558C7" w:rsidRDefault="00E97862" w:rsidP="00E97862">
      <w:pPr>
        <w:rPr>
          <w:szCs w:val="16"/>
        </w:rPr>
      </w:pPr>
      <w:r w:rsidRPr="00E558C7">
        <w:rPr>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489EE3DE" w14:textId="77777777" w:rsidR="00E97862" w:rsidRPr="00E558C7" w:rsidRDefault="00E97862" w:rsidP="00E97862">
      <w:r w:rsidRPr="00E558C7">
        <w:rPr>
          <w:rStyle w:val="StyleUnderline"/>
        </w:rPr>
        <w:t>Erik and I described</w:t>
      </w:r>
      <w:r w:rsidRPr="00E558C7">
        <w:t xml:space="preserve"> the set of </w:t>
      </w:r>
      <w:r w:rsidRPr="00E558C7">
        <w:rPr>
          <w:rStyle w:val="StyleUnderline"/>
        </w:rPr>
        <w:t>innovations and technologies</w:t>
      </w:r>
      <w:r w:rsidRPr="00E558C7">
        <w:t xml:space="preserve"> available at any time </w:t>
      </w:r>
      <w:r w:rsidRPr="00E558C7">
        <w:rPr>
          <w:rStyle w:val="StyleUnderline"/>
        </w:rPr>
        <w:t xml:space="preserve">as </w:t>
      </w:r>
      <w:r w:rsidRPr="00E558C7">
        <w:rPr>
          <w:rStyle w:val="Emphasis"/>
        </w:rPr>
        <w:t>building blocks</w:t>
      </w:r>
      <w:r w:rsidRPr="00E558C7">
        <w:t xml:space="preserve"> that </w:t>
      </w:r>
      <w:r w:rsidRPr="00E558C7">
        <w:rPr>
          <w:rStyle w:val="StyleUnderline"/>
        </w:rPr>
        <w:t>ingenious people could combine and recombine into</w:t>
      </w:r>
      <w:r w:rsidRPr="00E558C7">
        <w:t xml:space="preserve"> useful </w:t>
      </w:r>
      <w:r w:rsidRPr="00E558C7">
        <w:rPr>
          <w:rStyle w:val="StyleUnderline"/>
        </w:rPr>
        <w:t>new configurations</w:t>
      </w:r>
      <w:r w:rsidRPr="00E558C7">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547817">
        <w:rPr>
          <w:rStyle w:val="StyleUnderline"/>
          <w:highlight w:val="cyan"/>
        </w:rPr>
        <w:t xml:space="preserve">we should have </w:t>
      </w:r>
      <w:r w:rsidRPr="00547817">
        <w:rPr>
          <w:rStyle w:val="Emphasis"/>
          <w:highlight w:val="cyan"/>
        </w:rPr>
        <w:t>confidence</w:t>
      </w:r>
      <w:r w:rsidRPr="00E558C7">
        <w:t xml:space="preserve"> </w:t>
      </w:r>
      <w:r w:rsidRPr="00E558C7">
        <w:rPr>
          <w:rStyle w:val="StyleUnderline"/>
        </w:rPr>
        <w:t xml:space="preserve">that </w:t>
      </w:r>
      <w:r w:rsidRPr="00547817">
        <w:rPr>
          <w:rStyle w:val="StyleUnderline"/>
          <w:highlight w:val="cyan"/>
        </w:rPr>
        <w:t>more breakthroughs</w:t>
      </w:r>
      <w:r w:rsidRPr="00E558C7">
        <w:t xml:space="preserve"> such as fracking and smartphones </w:t>
      </w:r>
      <w:r w:rsidRPr="00547817">
        <w:rPr>
          <w:rStyle w:val="StyleUnderline"/>
          <w:highlight w:val="cyan"/>
        </w:rPr>
        <w:t>are ahead</w:t>
      </w:r>
      <w:r w:rsidRPr="00E558C7">
        <w:t xml:space="preserve">. </w:t>
      </w:r>
      <w:r w:rsidRPr="00E558C7">
        <w:rPr>
          <w:rStyle w:val="StyleUnderline"/>
        </w:rPr>
        <w:t>Innovation is highly decentralized and</w:t>
      </w:r>
      <w:r w:rsidRPr="00E558C7">
        <w:t xml:space="preserve"> largely </w:t>
      </w:r>
      <w:r w:rsidRPr="00E558C7">
        <w:rPr>
          <w:rStyle w:val="StyleUnderline"/>
        </w:rPr>
        <w:t>uncoordinated</w:t>
      </w:r>
      <w:r w:rsidRPr="00E558C7">
        <w:t xml:space="preserve">, </w:t>
      </w:r>
      <w:r w:rsidRPr="00E558C7">
        <w:rPr>
          <w:rStyle w:val="StyleUnderline"/>
        </w:rPr>
        <w:t xml:space="preserve">occurring as the result of </w:t>
      </w:r>
      <w:r w:rsidRPr="00E558C7">
        <w:rPr>
          <w:rStyle w:val="Emphasis"/>
        </w:rPr>
        <w:t>interactions</w:t>
      </w:r>
      <w:r w:rsidRPr="00E558C7">
        <w:t xml:space="preserve"> </w:t>
      </w:r>
      <w:r w:rsidRPr="00E558C7">
        <w:rPr>
          <w:rStyle w:val="StyleUnderline"/>
        </w:rPr>
        <w:t xml:space="preserve">among </w:t>
      </w:r>
      <w:r w:rsidRPr="00E558C7">
        <w:rPr>
          <w:rStyle w:val="Emphasis"/>
        </w:rPr>
        <w:t>complex</w:t>
      </w:r>
      <w:r w:rsidRPr="00E558C7">
        <w:rPr>
          <w:rStyle w:val="StyleUnderline"/>
        </w:rPr>
        <w:t xml:space="preserve"> and </w:t>
      </w:r>
      <w:r w:rsidRPr="00E558C7">
        <w:rPr>
          <w:rStyle w:val="Emphasis"/>
        </w:rPr>
        <w:t>interlocking</w:t>
      </w:r>
      <w:r w:rsidRPr="00E558C7">
        <w:rPr>
          <w:rStyle w:val="StyleUnderline"/>
        </w:rPr>
        <w:t xml:space="preserve"> social</w:t>
      </w:r>
      <w:r w:rsidRPr="00E558C7">
        <w:t xml:space="preserve">, </w:t>
      </w:r>
      <w:r w:rsidRPr="00E558C7">
        <w:rPr>
          <w:rStyle w:val="StyleUnderline"/>
        </w:rPr>
        <w:t>technological</w:t>
      </w:r>
      <w:r w:rsidRPr="00E558C7">
        <w:t xml:space="preserve">, </w:t>
      </w:r>
      <w:r w:rsidRPr="00E558C7">
        <w:rPr>
          <w:rStyle w:val="StyleUnderline"/>
        </w:rPr>
        <w:t xml:space="preserve">and </w:t>
      </w:r>
      <w:r w:rsidRPr="00E558C7">
        <w:t>economic systems. So it’s going to keep surprising us.</w:t>
      </w:r>
    </w:p>
    <w:p w14:paraId="129897F7" w14:textId="77777777" w:rsidR="00E97862" w:rsidRPr="00E558C7" w:rsidRDefault="00E97862" w:rsidP="00E97862">
      <w:pPr>
        <w:rPr>
          <w:rStyle w:val="StyleUnderline"/>
        </w:rPr>
      </w:pPr>
      <w:r w:rsidRPr="00E558C7">
        <w:rPr>
          <w:rStyle w:val="StyleUnderline"/>
        </w:rPr>
        <w:t>As the Second Machine Age progresses</w:t>
      </w:r>
      <w:r w:rsidRPr="00E558C7">
        <w:t xml:space="preserve">, </w:t>
      </w:r>
      <w:r w:rsidRPr="00E558C7">
        <w:rPr>
          <w:rStyle w:val="StyleUnderline"/>
        </w:rPr>
        <w:t xml:space="preserve">dematerialization </w:t>
      </w:r>
      <w:r w:rsidRPr="00E558C7">
        <w:rPr>
          <w:rStyle w:val="Emphasis"/>
        </w:rPr>
        <w:t>accelerates</w:t>
      </w:r>
      <w:r w:rsidRPr="00E558C7">
        <w:t xml:space="preserve">. Erik and I coined the phrase Second Machine Age to draw a contrast with the Industrial Era, which as we’ve seen transformed the planet by allowing us to overcome the limitations of muscle power. </w:t>
      </w:r>
      <w:r w:rsidRPr="00E558C7">
        <w:rPr>
          <w:rStyle w:val="StyleUnderline"/>
        </w:rPr>
        <w:t xml:space="preserve">Our </w:t>
      </w:r>
      <w:r w:rsidRPr="00547817">
        <w:rPr>
          <w:rStyle w:val="StyleUnderline"/>
          <w:highlight w:val="cyan"/>
        </w:rPr>
        <w:t>current</w:t>
      </w:r>
      <w:r w:rsidRPr="00E558C7">
        <w:rPr>
          <w:rStyle w:val="StyleUnderline"/>
        </w:rPr>
        <w:t xml:space="preserve"> time of</w:t>
      </w:r>
      <w:r w:rsidRPr="00E558C7">
        <w:t xml:space="preserve"> great </w:t>
      </w:r>
      <w:r w:rsidRPr="00547817">
        <w:rPr>
          <w:rStyle w:val="StyleUnderline"/>
          <w:highlight w:val="cyan"/>
        </w:rPr>
        <w:t>progress with all things</w:t>
      </w:r>
      <w:r w:rsidRPr="00E558C7">
        <w:rPr>
          <w:rStyle w:val="StyleUnderline"/>
        </w:rPr>
        <w:t xml:space="preserve"> related to </w:t>
      </w:r>
      <w:r w:rsidRPr="00547817">
        <w:rPr>
          <w:rStyle w:val="Emphasis"/>
          <w:highlight w:val="cyan"/>
        </w:rPr>
        <w:t>computing</w:t>
      </w:r>
      <w:r w:rsidRPr="00547817">
        <w:rPr>
          <w:highlight w:val="cyan"/>
        </w:rPr>
        <w:t xml:space="preserve"> </w:t>
      </w:r>
      <w:r w:rsidRPr="00547817">
        <w:rPr>
          <w:rStyle w:val="StyleUnderline"/>
          <w:highlight w:val="cyan"/>
        </w:rPr>
        <w:t xml:space="preserve">is allowing us to </w:t>
      </w:r>
      <w:r w:rsidRPr="00547817">
        <w:rPr>
          <w:rStyle w:val="Emphasis"/>
          <w:highlight w:val="cyan"/>
        </w:rPr>
        <w:t>overcome</w:t>
      </w:r>
      <w:r w:rsidRPr="00E558C7">
        <w:rPr>
          <w:rStyle w:val="StyleUnderline"/>
        </w:rPr>
        <w:t xml:space="preserve"> the </w:t>
      </w:r>
      <w:r w:rsidRPr="00547817">
        <w:rPr>
          <w:rStyle w:val="Emphasis"/>
          <w:highlight w:val="cyan"/>
        </w:rPr>
        <w:t>limitations</w:t>
      </w:r>
      <w:r w:rsidRPr="00E558C7">
        <w:rPr>
          <w:rStyle w:val="StyleUnderline"/>
        </w:rPr>
        <w:t xml:space="preserve"> of our mental power </w:t>
      </w:r>
      <w:r w:rsidRPr="00547817">
        <w:rPr>
          <w:rStyle w:val="StyleUnderline"/>
          <w:highlight w:val="cyan"/>
        </w:rPr>
        <w:t xml:space="preserve">and is </w:t>
      </w:r>
      <w:r w:rsidRPr="00547817">
        <w:rPr>
          <w:rStyle w:val="Emphasis"/>
          <w:highlight w:val="cyan"/>
        </w:rPr>
        <w:t>transformative</w:t>
      </w:r>
      <w:r w:rsidRPr="00E558C7">
        <w:rPr>
          <w:rStyle w:val="StyleUnderline"/>
        </w:rPr>
        <w:t xml:space="preserve"> in a different way</w:t>
      </w:r>
      <w:r w:rsidRPr="00E558C7">
        <w:t xml:space="preserve">: </w:t>
      </w:r>
      <w:r w:rsidRPr="00547817">
        <w:rPr>
          <w:rStyle w:val="StyleUnderline"/>
          <w:highlight w:val="cyan"/>
        </w:rPr>
        <w:t xml:space="preserve">it’s allowing us to </w:t>
      </w:r>
      <w:r w:rsidRPr="00547817">
        <w:rPr>
          <w:rStyle w:val="Emphasis"/>
          <w:highlight w:val="cyan"/>
        </w:rPr>
        <w:t>reverse</w:t>
      </w:r>
      <w:r w:rsidRPr="00547817">
        <w:rPr>
          <w:highlight w:val="cyan"/>
        </w:rPr>
        <w:t xml:space="preserve"> </w:t>
      </w:r>
      <w:r w:rsidRPr="00547817">
        <w:rPr>
          <w:rStyle w:val="StyleUnderline"/>
          <w:highlight w:val="cyan"/>
        </w:rPr>
        <w:t>the</w:t>
      </w:r>
      <w:r w:rsidRPr="00E558C7">
        <w:rPr>
          <w:rStyle w:val="StyleUnderline"/>
        </w:rPr>
        <w:t xml:space="preserve"> Industrial Era’s</w:t>
      </w:r>
      <w:r w:rsidRPr="00E558C7">
        <w:t xml:space="preserve"> bad </w:t>
      </w:r>
      <w:r w:rsidRPr="00547817">
        <w:rPr>
          <w:rStyle w:val="StyleUnderline"/>
          <w:highlight w:val="cyan"/>
        </w:rPr>
        <w:t>habit of taking</w:t>
      </w:r>
      <w:r w:rsidRPr="00E558C7">
        <w:rPr>
          <w:rStyle w:val="StyleUnderline"/>
        </w:rPr>
        <w:t xml:space="preserve"> </w:t>
      </w:r>
      <w:r w:rsidRPr="00E558C7">
        <w:rPr>
          <w:rStyle w:val="Emphasis"/>
        </w:rPr>
        <w:t>more</w:t>
      </w:r>
      <w:r w:rsidRPr="00E558C7">
        <w:rPr>
          <w:rStyle w:val="StyleUnderline"/>
        </w:rPr>
        <w:t xml:space="preserve"> and </w:t>
      </w:r>
      <w:r w:rsidRPr="00547817">
        <w:rPr>
          <w:rStyle w:val="Emphasis"/>
          <w:highlight w:val="cyan"/>
        </w:rPr>
        <w:t>more</w:t>
      </w:r>
      <w:r w:rsidRPr="00547817">
        <w:rPr>
          <w:rStyle w:val="StyleUnderline"/>
          <w:highlight w:val="cyan"/>
        </w:rPr>
        <w:t xml:space="preserve"> from the earth</w:t>
      </w:r>
      <w:r w:rsidRPr="00E558C7">
        <w:rPr>
          <w:rStyle w:val="StyleUnderline"/>
        </w:rPr>
        <w:t xml:space="preserve"> every year.</w:t>
      </w:r>
    </w:p>
    <w:p w14:paraId="030A89D1" w14:textId="77777777" w:rsidR="00E97862" w:rsidRPr="00E558C7" w:rsidRDefault="00E97862" w:rsidP="00E97862">
      <w:pPr>
        <w:rPr>
          <w:rStyle w:val="StyleUnderline"/>
        </w:rPr>
      </w:pPr>
      <w:r w:rsidRPr="00E558C7">
        <w:rPr>
          <w:rStyle w:val="StyleUnderline"/>
        </w:rPr>
        <w:t>Computer-aided design tools help engineers</w:t>
      </w:r>
      <w:r w:rsidRPr="00E558C7">
        <w:t xml:space="preserve"> at packaging companies </w:t>
      </w:r>
      <w:r w:rsidRPr="00E558C7">
        <w:rPr>
          <w:rStyle w:val="StyleUnderline"/>
        </w:rPr>
        <w:t>design generations of aluminum cans</w:t>
      </w:r>
      <w:r w:rsidRPr="00E558C7">
        <w:t xml:space="preserve"> that keep getting lighter. </w:t>
      </w:r>
      <w:r w:rsidRPr="00E558C7">
        <w:rPr>
          <w:rStyle w:val="StyleUnderline"/>
        </w:rPr>
        <w:t>Fracking took off</w:t>
      </w:r>
      <w:r w:rsidRPr="00E558C7">
        <w:t xml:space="preserve"> in part </w:t>
      </w:r>
      <w:r w:rsidRPr="00E558C7">
        <w:rPr>
          <w:rStyle w:val="StyleUnderline"/>
        </w:rPr>
        <w:t xml:space="preserve">because oil and gas exploration </w:t>
      </w:r>
      <w:r w:rsidRPr="00E558C7">
        <w:t xml:space="preserve">companies </w:t>
      </w:r>
      <w:r w:rsidRPr="00E558C7">
        <w:rPr>
          <w:rStyle w:val="StyleUnderline"/>
        </w:rPr>
        <w:t>learned how to build accurate computer models</w:t>
      </w:r>
      <w:r w:rsidRPr="00E558C7">
        <w:t xml:space="preserve"> of the rock formations that lay deep underground—models </w:t>
      </w:r>
      <w:r w:rsidRPr="00E558C7">
        <w:rPr>
          <w:rStyle w:val="StyleUnderline"/>
        </w:rPr>
        <w:t>that predicted where hydrocarbons were to be found.</w:t>
      </w:r>
    </w:p>
    <w:p w14:paraId="4655DB69" w14:textId="77777777" w:rsidR="00E97862" w:rsidRPr="00E558C7" w:rsidRDefault="00E97862" w:rsidP="00E97862">
      <w:pPr>
        <w:rPr>
          <w:szCs w:val="16"/>
        </w:rPr>
      </w:pPr>
      <w:r w:rsidRPr="00E558C7">
        <w:rPr>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66CF25BC" w14:textId="77777777" w:rsidR="00E97862" w:rsidRPr="00E558C7" w:rsidRDefault="00E97862" w:rsidP="00E97862">
      <w:r w:rsidRPr="00E558C7">
        <w:t xml:space="preserve">As these examples indicate, </w:t>
      </w:r>
      <w:r w:rsidRPr="00547817">
        <w:rPr>
          <w:rStyle w:val="StyleUnderline"/>
          <w:highlight w:val="cyan"/>
        </w:rPr>
        <w:t>computers</w:t>
      </w:r>
      <w:r w:rsidRPr="00E558C7">
        <w:rPr>
          <w:rStyle w:val="StyleUnderline"/>
        </w:rPr>
        <w:t xml:space="preserve"> and their kin help us with all four paths to </w:t>
      </w:r>
      <w:r w:rsidRPr="00E558C7">
        <w:rPr>
          <w:rStyle w:val="Emphasis"/>
        </w:rPr>
        <w:t>dematerialization</w:t>
      </w:r>
      <w:r w:rsidRPr="00E558C7">
        <w:t xml:space="preserve">. Hardware, software, and networks let us slim, swap, optimize, and evaporate. I contend that </w:t>
      </w:r>
      <w:r w:rsidRPr="00547817">
        <w:rPr>
          <w:rStyle w:val="StyleUnderline"/>
          <w:highlight w:val="cyan"/>
        </w:rPr>
        <w:t xml:space="preserve">they’re the </w:t>
      </w:r>
      <w:r w:rsidRPr="00547817">
        <w:rPr>
          <w:rStyle w:val="Emphasis"/>
          <w:highlight w:val="cyan"/>
        </w:rPr>
        <w:t>best tools</w:t>
      </w:r>
      <w:r w:rsidRPr="00547817">
        <w:rPr>
          <w:rStyle w:val="StyleUnderline"/>
          <w:highlight w:val="cyan"/>
        </w:rPr>
        <w:t xml:space="preserve"> we’ve </w:t>
      </w:r>
      <w:r w:rsidRPr="00547817">
        <w:rPr>
          <w:rStyle w:val="Emphasis"/>
          <w:highlight w:val="cyan"/>
        </w:rPr>
        <w:t>ever invented</w:t>
      </w:r>
      <w:r w:rsidRPr="00547817">
        <w:rPr>
          <w:rStyle w:val="StyleUnderline"/>
          <w:highlight w:val="cyan"/>
        </w:rPr>
        <w:t xml:space="preserve"> for letting us tread</w:t>
      </w:r>
      <w:r w:rsidRPr="00E558C7">
        <w:rPr>
          <w:rStyle w:val="StyleUnderline"/>
        </w:rPr>
        <w:t xml:space="preserve"> more </w:t>
      </w:r>
      <w:r w:rsidRPr="00547817">
        <w:rPr>
          <w:rStyle w:val="Emphasis"/>
          <w:highlight w:val="cyan"/>
        </w:rPr>
        <w:t>lightly</w:t>
      </w:r>
      <w:r w:rsidRPr="00E558C7">
        <w:rPr>
          <w:rStyle w:val="StyleUnderline"/>
        </w:rPr>
        <w:t xml:space="preserve"> on our planet</w:t>
      </w:r>
      <w:r w:rsidRPr="00E558C7">
        <w:t>.</w:t>
      </w:r>
      <w:bookmarkEnd w:id="1"/>
    </w:p>
    <w:p w14:paraId="33E77EEE" w14:textId="77777777" w:rsidR="00E97862" w:rsidRPr="00E558C7" w:rsidRDefault="00E97862" w:rsidP="00E97862">
      <w:pPr>
        <w:pStyle w:val="Heading3"/>
        <w:rPr>
          <w:rFonts w:cs="Calibri"/>
        </w:rPr>
      </w:pPr>
      <w:r w:rsidRPr="00E558C7">
        <w:rPr>
          <w:rFonts w:cs="Calibri"/>
        </w:rPr>
        <w:lastRenderedPageBreak/>
        <w:t>--xt: Renewables Solve</w:t>
      </w:r>
    </w:p>
    <w:p w14:paraId="52FD3DF0" w14:textId="77777777" w:rsidR="00E97862" w:rsidRPr="00E558C7" w:rsidRDefault="00E97862" w:rsidP="00E97862">
      <w:pPr>
        <w:pStyle w:val="Heading4"/>
        <w:rPr>
          <w:rFonts w:cs="Calibri"/>
        </w:rPr>
      </w:pPr>
      <w:r w:rsidRPr="00E558C7">
        <w:rPr>
          <w:rFonts w:cs="Calibri"/>
        </w:rPr>
        <w:t xml:space="preserve">Cap solves warming. Renewables </w:t>
      </w:r>
      <w:r w:rsidRPr="00E558C7">
        <w:rPr>
          <w:rFonts w:cs="Calibri"/>
          <w:u w:val="single"/>
        </w:rPr>
        <w:t>adoption</w:t>
      </w:r>
      <w:r w:rsidRPr="00E558C7">
        <w:rPr>
          <w:rFonts w:cs="Calibri"/>
        </w:rPr>
        <w:t xml:space="preserve"> combined with </w:t>
      </w:r>
      <w:r w:rsidRPr="00E558C7">
        <w:rPr>
          <w:rFonts w:cs="Calibri"/>
          <w:u w:val="single"/>
        </w:rPr>
        <w:t>emissions cuts</w:t>
      </w:r>
      <w:r w:rsidRPr="00E558C7">
        <w:rPr>
          <w:rFonts w:cs="Calibri"/>
        </w:rPr>
        <w:t xml:space="preserve"> solves </w:t>
      </w:r>
      <w:r w:rsidRPr="00E558C7">
        <w:rPr>
          <w:rFonts w:cs="Calibri"/>
          <w:u w:val="single"/>
        </w:rPr>
        <w:t>climate change</w:t>
      </w:r>
    </w:p>
    <w:p w14:paraId="583DF2FB" w14:textId="77777777" w:rsidR="00E97862" w:rsidRPr="00E558C7" w:rsidRDefault="00E97862" w:rsidP="00E97862">
      <w:r w:rsidRPr="00E558C7">
        <w:rPr>
          <w:rStyle w:val="Style13ptBold"/>
        </w:rPr>
        <w:t>Fisher et al 21</w:t>
      </w:r>
      <w:r w:rsidRPr="00E558C7">
        <w:t xml:space="preserve">, is a Senior Fellow with the Federation of American Scientists, working on a range of issues across the science and technology policy landscape. Mike earned his B.S. in Biology from The College of New Jersey and his Ph.D. in Molecular Biology from Princeton University. Miliken is a Policy Analyst for Science, Technology, and Innovation at the Federation of American Scientists.  She supported both the Congressional Science Policy Initiative and the Technology and Innovation Initiative. Previously, she worked as a Legislative Research Assistant at Lewis-Burke Associates, a government relations firm specializing in science policy and higher education. (Michael, 07-8-2021, “Countering Climate Change With Renewable Energy Technologies,” Federation of American Scientists, </w:t>
      </w:r>
      <w:hyperlink r:id="rId7" w:history="1">
        <w:r w:rsidRPr="00E558C7">
          <w:rPr>
            <w:rStyle w:val="Hyperlink"/>
          </w:rPr>
          <w:t>https://fas.org/blogs/sciencepolicy/countering-climate-change-with-renewable-energy-technologies/</w:t>
        </w:r>
      </w:hyperlink>
      <w:r w:rsidRPr="00E558C7">
        <w:t>)</w:t>
      </w:r>
    </w:p>
    <w:p w14:paraId="5B9F7C5F" w14:textId="77777777" w:rsidR="00E97862" w:rsidRPr="00E558C7" w:rsidRDefault="00E97862" w:rsidP="00E97862"/>
    <w:p w14:paraId="107325A7" w14:textId="77777777" w:rsidR="00E97862" w:rsidRPr="00E558C7" w:rsidRDefault="00E97862" w:rsidP="00E97862">
      <w:r w:rsidRPr="00547817">
        <w:rPr>
          <w:rStyle w:val="StyleUnderline"/>
          <w:highlight w:val="cyan"/>
        </w:rPr>
        <w:t>Renewable</w:t>
      </w:r>
      <w:r w:rsidRPr="00E558C7">
        <w:rPr>
          <w:rStyle w:val="StyleUnderline"/>
        </w:rPr>
        <w:t xml:space="preserve"> energy </w:t>
      </w:r>
      <w:r w:rsidRPr="00547817">
        <w:rPr>
          <w:rStyle w:val="StyleUnderline"/>
          <w:highlight w:val="cyan"/>
        </w:rPr>
        <w:t>tech</w:t>
      </w:r>
      <w:r w:rsidRPr="00E558C7">
        <w:rPr>
          <w:rStyle w:val="StyleUnderline"/>
        </w:rPr>
        <w:t>nologies</w:t>
      </w:r>
      <w:r w:rsidRPr="00E558C7">
        <w:t xml:space="preserve">, </w:t>
      </w:r>
      <w:r w:rsidRPr="00547817">
        <w:rPr>
          <w:rStyle w:val="StyleUnderline"/>
          <w:highlight w:val="cyan"/>
        </w:rPr>
        <w:t>such as</w:t>
      </w:r>
      <w:r w:rsidRPr="00E558C7">
        <w:rPr>
          <w:rStyle w:val="StyleUnderline"/>
        </w:rPr>
        <w:t xml:space="preserve"> </w:t>
      </w:r>
      <w:r w:rsidRPr="00E558C7">
        <w:rPr>
          <w:rStyle w:val="Emphasis"/>
        </w:rPr>
        <w:t xml:space="preserve">advanced </w:t>
      </w:r>
      <w:r w:rsidRPr="00547817">
        <w:rPr>
          <w:rStyle w:val="Emphasis"/>
          <w:highlight w:val="cyan"/>
        </w:rPr>
        <w:t>biofuels</w:t>
      </w:r>
      <w:r w:rsidRPr="00E558C7">
        <w:rPr>
          <w:rStyle w:val="StyleUnderline"/>
        </w:rPr>
        <w:t xml:space="preserve"> for transportation</w:t>
      </w:r>
      <w:r w:rsidRPr="00E558C7">
        <w:t xml:space="preserve">, </w:t>
      </w:r>
      <w:r w:rsidRPr="00547817">
        <w:rPr>
          <w:rStyle w:val="StyleUnderline"/>
          <w:highlight w:val="cyan"/>
        </w:rPr>
        <w:t>are key</w:t>
      </w:r>
      <w:r w:rsidRPr="00E558C7">
        <w:t xml:space="preserve"> for U.S. efforts </w:t>
      </w:r>
      <w:r w:rsidRPr="00547817">
        <w:rPr>
          <w:rStyle w:val="StyleUnderline"/>
          <w:highlight w:val="cyan"/>
        </w:rPr>
        <w:t xml:space="preserve">to mitigate </w:t>
      </w:r>
      <w:r w:rsidRPr="00547817">
        <w:rPr>
          <w:rStyle w:val="Emphasis"/>
          <w:highlight w:val="cyan"/>
        </w:rPr>
        <w:t>climate change</w:t>
      </w:r>
      <w:r w:rsidRPr="00E558C7">
        <w:t xml:space="preserve"> </w:t>
      </w:r>
      <w:r w:rsidRPr="00E558C7">
        <w:rPr>
          <w:rStyle w:val="Emphasis"/>
        </w:rPr>
        <w:t>Climate change</w:t>
      </w:r>
      <w:r w:rsidRPr="00E558C7">
        <w:rPr>
          <w:rStyle w:val="StyleUnderline"/>
        </w:rPr>
        <w:t xml:space="preserve"> is bringing about rising temperatures</w:t>
      </w:r>
      <w:r w:rsidRPr="00E558C7">
        <w:t xml:space="preserve">, which have </w:t>
      </w:r>
      <w:r w:rsidRPr="00E558C7">
        <w:rPr>
          <w:rStyle w:val="StyleUnderline"/>
        </w:rPr>
        <w:t xml:space="preserve">significant </w:t>
      </w:r>
      <w:r w:rsidRPr="00E558C7">
        <w:rPr>
          <w:rStyle w:val="Emphasis"/>
        </w:rPr>
        <w:t>negative impacts</w:t>
      </w:r>
      <w:r w:rsidRPr="00E558C7">
        <w:rPr>
          <w:rStyle w:val="StyleUnderline"/>
        </w:rPr>
        <w:t xml:space="preserve"> on humans and the environment</w:t>
      </w:r>
      <w:r w:rsidRPr="00E558C7">
        <w:t xml:space="preserve">, </w:t>
      </w:r>
      <w:r w:rsidRPr="00E558C7">
        <w:rPr>
          <w:rStyle w:val="StyleUnderline"/>
        </w:rPr>
        <w:t xml:space="preserve">and </w:t>
      </w:r>
      <w:r w:rsidRPr="00547817">
        <w:rPr>
          <w:rStyle w:val="Emphasis"/>
          <w:highlight w:val="cyan"/>
        </w:rPr>
        <w:t>transitioning</w:t>
      </w:r>
      <w:r w:rsidRPr="00547817">
        <w:rPr>
          <w:rStyle w:val="StyleUnderline"/>
          <w:highlight w:val="cyan"/>
        </w:rPr>
        <w:t xml:space="preserve"> to </w:t>
      </w:r>
      <w:r w:rsidRPr="00547817">
        <w:rPr>
          <w:rStyle w:val="Emphasis"/>
          <w:highlight w:val="cyan"/>
        </w:rPr>
        <w:t>renewable</w:t>
      </w:r>
      <w:r w:rsidRPr="00547817">
        <w:rPr>
          <w:rStyle w:val="StyleUnderline"/>
          <w:highlight w:val="cyan"/>
        </w:rPr>
        <w:t xml:space="preserve"> energy sources</w:t>
      </w:r>
      <w:r w:rsidRPr="00E558C7">
        <w:t xml:space="preserve">, </w:t>
      </w:r>
      <w:r w:rsidRPr="00E558C7">
        <w:rPr>
          <w:rStyle w:val="StyleUnderline"/>
        </w:rPr>
        <w:t>such as biofuels</w:t>
      </w:r>
      <w:r w:rsidRPr="00E558C7">
        <w:t xml:space="preserve">, </w:t>
      </w:r>
      <w:r w:rsidRPr="00547817">
        <w:rPr>
          <w:rStyle w:val="StyleUnderline"/>
          <w:highlight w:val="cyan"/>
        </w:rPr>
        <w:t>can</w:t>
      </w:r>
      <w:r w:rsidRPr="00E558C7">
        <w:rPr>
          <w:rStyle w:val="StyleUnderline"/>
        </w:rPr>
        <w:t xml:space="preserve"> help </w:t>
      </w:r>
      <w:r w:rsidRPr="00547817">
        <w:rPr>
          <w:rStyle w:val="StyleUnderline"/>
          <w:highlight w:val="cyan"/>
        </w:rPr>
        <w:t>meet this challenge</w:t>
      </w:r>
      <w:r w:rsidRPr="00E558C7">
        <w:t xml:space="preserve">. One consequence of higher global temperatures is the increasing frequency of extreme weather events that cause massive amounts of harm and damage. As depicted in Figure 1, six of the 10 costliest extreme weather events in the U.S. have occurred in the last 10 years, amounting to over $411 billion in damages (in 2020 dollars and adjusted for inflation). The other four occurred between 2004 and 2008, and the costs of future extreme weather events are expected to keep climbing. Moreover, the World Health Organization estimates that, globally, </w:t>
      </w:r>
      <w:r w:rsidRPr="00E558C7">
        <w:rPr>
          <w:rStyle w:val="StyleUnderline"/>
        </w:rPr>
        <w:t xml:space="preserve">climate change is responsible for over </w:t>
      </w:r>
      <w:r w:rsidRPr="00E558C7">
        <w:rPr>
          <w:rStyle w:val="Emphasis"/>
        </w:rPr>
        <w:t>150,000</w:t>
      </w:r>
      <w:r w:rsidRPr="00E558C7">
        <w:rPr>
          <w:rStyle w:val="StyleUnderline"/>
        </w:rPr>
        <w:t xml:space="preserve"> deaths per year</w:t>
      </w:r>
      <w:r w:rsidRPr="00E558C7">
        <w:t xml:space="preserve">. This is because in addition to </w:t>
      </w:r>
      <w:r w:rsidRPr="00E558C7">
        <w:rPr>
          <w:rStyle w:val="Emphasis"/>
        </w:rPr>
        <w:t>extreme weather events</w:t>
      </w:r>
      <w:r w:rsidRPr="00E558C7">
        <w:t xml:space="preserve">, </w:t>
      </w:r>
      <w:r w:rsidRPr="00E558C7">
        <w:rPr>
          <w:rStyle w:val="StyleUnderline"/>
        </w:rPr>
        <w:t xml:space="preserve">climate change contributes to the spread of </w:t>
      </w:r>
      <w:r w:rsidRPr="00E558C7">
        <w:rPr>
          <w:rStyle w:val="Emphasis"/>
        </w:rPr>
        <w:t>diseases</w:t>
      </w:r>
      <w:r w:rsidRPr="00E558C7">
        <w:t xml:space="preserve">, </w:t>
      </w:r>
      <w:r w:rsidRPr="00E558C7">
        <w:rPr>
          <w:rStyle w:val="StyleUnderline"/>
        </w:rPr>
        <w:t xml:space="preserve">reduced </w:t>
      </w:r>
      <w:r w:rsidRPr="00E558C7">
        <w:rPr>
          <w:rStyle w:val="Emphasis"/>
        </w:rPr>
        <w:t>food production</w:t>
      </w:r>
      <w:r w:rsidRPr="00E558C7">
        <w:t xml:space="preserve">, and many other problems. </w:t>
      </w:r>
      <w:r w:rsidRPr="00E558C7">
        <w:rPr>
          <w:rStyle w:val="StyleUnderline"/>
        </w:rPr>
        <w:t xml:space="preserve">Transitioning to </w:t>
      </w:r>
      <w:r w:rsidRPr="00547817">
        <w:rPr>
          <w:rStyle w:val="Emphasis"/>
          <w:highlight w:val="cyan"/>
        </w:rPr>
        <w:t>renewable energy</w:t>
      </w:r>
      <w:r w:rsidRPr="00E558C7">
        <w:t xml:space="preserve">, </w:t>
      </w:r>
      <w:r w:rsidRPr="00547817">
        <w:rPr>
          <w:rStyle w:val="StyleUnderline"/>
          <w:highlight w:val="cyan"/>
        </w:rPr>
        <w:t xml:space="preserve">and </w:t>
      </w:r>
      <w:r w:rsidRPr="00547817">
        <w:rPr>
          <w:rStyle w:val="Emphasis"/>
          <w:highlight w:val="cyan"/>
        </w:rPr>
        <w:t>reducing reliance</w:t>
      </w:r>
      <w:r w:rsidRPr="00547817">
        <w:rPr>
          <w:rStyle w:val="StyleUnderline"/>
          <w:highlight w:val="cyan"/>
        </w:rPr>
        <w:t xml:space="preserve"> on fossil fuels</w:t>
      </w:r>
      <w:r w:rsidRPr="00E558C7">
        <w:t xml:space="preserve">, </w:t>
      </w:r>
      <w:r w:rsidRPr="00547817">
        <w:rPr>
          <w:rStyle w:val="StyleUnderline"/>
          <w:highlight w:val="cyan"/>
        </w:rPr>
        <w:t>is one way to</w:t>
      </w:r>
      <w:r w:rsidRPr="00E558C7">
        <w:t xml:space="preserve"> help </w:t>
      </w:r>
      <w:r w:rsidRPr="00547817">
        <w:rPr>
          <w:rStyle w:val="StyleUnderline"/>
          <w:highlight w:val="cyan"/>
        </w:rPr>
        <w:t>slow</w:t>
      </w:r>
      <w:r w:rsidRPr="00E558C7">
        <w:rPr>
          <w:rStyle w:val="StyleUnderline"/>
        </w:rPr>
        <w:t xml:space="preserve"> down the effects of </w:t>
      </w:r>
      <w:r w:rsidRPr="00547817">
        <w:rPr>
          <w:rStyle w:val="StyleUnderline"/>
          <w:highlight w:val="cyan"/>
        </w:rPr>
        <w:t>climate change</w:t>
      </w:r>
      <w:r w:rsidRPr="00E558C7">
        <w:t xml:space="preserve">. While </w:t>
      </w:r>
      <w:r w:rsidRPr="00E558C7">
        <w:rPr>
          <w:rStyle w:val="StyleUnderline"/>
        </w:rPr>
        <w:t>renewables used to be a more expensive option</w:t>
      </w:r>
      <w:r w:rsidRPr="00E558C7">
        <w:t xml:space="preserve">, </w:t>
      </w:r>
      <w:r w:rsidRPr="00E558C7">
        <w:rPr>
          <w:rStyle w:val="StyleUnderline"/>
        </w:rPr>
        <w:t xml:space="preserve">new clean energy </w:t>
      </w:r>
      <w:r w:rsidRPr="00547817">
        <w:rPr>
          <w:rStyle w:val="StyleUnderline"/>
          <w:highlight w:val="cyan"/>
        </w:rPr>
        <w:t xml:space="preserve">technologies are </w:t>
      </w:r>
      <w:r w:rsidRPr="00547817">
        <w:rPr>
          <w:rStyle w:val="Emphasis"/>
          <w:highlight w:val="cyan"/>
        </w:rPr>
        <w:t>lowering costs</w:t>
      </w:r>
      <w:r w:rsidRPr="00E558C7">
        <w:rPr>
          <w:rStyle w:val="StyleUnderline"/>
        </w:rPr>
        <w:t xml:space="preserve"> and helping to move economies away from </w:t>
      </w:r>
      <w:r w:rsidRPr="00E558C7">
        <w:rPr>
          <w:rStyle w:val="Emphasis"/>
        </w:rPr>
        <w:t>fossil fuels</w:t>
      </w:r>
      <w:r w:rsidRPr="00E558C7">
        <w:t xml:space="preserve">. For example, </w:t>
      </w:r>
      <w:r w:rsidRPr="00E558C7">
        <w:rPr>
          <w:rStyle w:val="StyleUnderline"/>
        </w:rPr>
        <w:t xml:space="preserve">solar panel </w:t>
      </w:r>
      <w:r w:rsidRPr="00547817">
        <w:rPr>
          <w:rStyle w:val="StyleUnderline"/>
          <w:highlight w:val="cyan"/>
        </w:rPr>
        <w:t>prices decreased</w:t>
      </w:r>
      <w:r w:rsidRPr="00E558C7">
        <w:rPr>
          <w:rStyle w:val="StyleUnderline"/>
        </w:rPr>
        <w:t xml:space="preserve"> 75 to </w:t>
      </w:r>
      <w:r w:rsidRPr="00547817">
        <w:rPr>
          <w:rStyle w:val="StyleUnderline"/>
          <w:highlight w:val="cyan"/>
        </w:rPr>
        <w:t>80 percent</w:t>
      </w:r>
      <w:r w:rsidRPr="00E558C7">
        <w:t xml:space="preserve"> between 2009 and 2015. Due to </w:t>
      </w:r>
      <w:r w:rsidRPr="00E558C7">
        <w:rPr>
          <w:rStyle w:val="StyleUnderline"/>
        </w:rPr>
        <w:t>similar trends in</w:t>
      </w:r>
      <w:r w:rsidRPr="00E558C7">
        <w:t xml:space="preserve"> other renewables like </w:t>
      </w:r>
      <w:r w:rsidRPr="00E558C7">
        <w:rPr>
          <w:rStyle w:val="Emphasis"/>
        </w:rPr>
        <w:t>wind</w:t>
      </w:r>
      <w:r w:rsidRPr="00E558C7">
        <w:t xml:space="preserve"> and </w:t>
      </w:r>
      <w:r w:rsidRPr="00E558C7">
        <w:rPr>
          <w:rStyle w:val="Emphasis"/>
        </w:rPr>
        <w:t>hydropower</w:t>
      </w:r>
      <w:r w:rsidRPr="00E558C7">
        <w:t xml:space="preserve">, </w:t>
      </w:r>
      <w:r w:rsidRPr="00E558C7">
        <w:rPr>
          <w:rStyle w:val="StyleUnderline"/>
        </w:rPr>
        <w:t>renewable energy generation technology accounts for over half of all new power generation</w:t>
      </w:r>
      <w:r w:rsidRPr="00E558C7">
        <w:t xml:space="preserve"> capacity brought online worldwide every year since 2011. </w:t>
      </w:r>
      <w:r w:rsidRPr="00547817">
        <w:rPr>
          <w:rStyle w:val="StyleUnderline"/>
          <w:highlight w:val="cyan"/>
        </w:rPr>
        <w:t>More must be done to ensure</w:t>
      </w:r>
      <w:r w:rsidRPr="00E558C7">
        <w:rPr>
          <w:rStyle w:val="StyleUnderline"/>
        </w:rPr>
        <w:t xml:space="preserve"> that </w:t>
      </w:r>
      <w:r w:rsidRPr="00547817">
        <w:rPr>
          <w:rStyle w:val="StyleUnderline"/>
          <w:highlight w:val="cyan"/>
        </w:rPr>
        <w:t>renewable</w:t>
      </w:r>
      <w:r w:rsidRPr="00E558C7">
        <w:rPr>
          <w:rStyle w:val="StyleUnderline"/>
        </w:rPr>
        <w:t xml:space="preserve"> energy </w:t>
      </w:r>
      <w:r w:rsidRPr="00547817">
        <w:rPr>
          <w:rStyle w:val="StyleUnderline"/>
          <w:highlight w:val="cyan"/>
        </w:rPr>
        <w:t xml:space="preserve">technologies are </w:t>
      </w:r>
      <w:r w:rsidRPr="00547817">
        <w:rPr>
          <w:rStyle w:val="Emphasis"/>
          <w:highlight w:val="cyan"/>
        </w:rPr>
        <w:t>key contributors</w:t>
      </w:r>
      <w:r w:rsidRPr="00547817">
        <w:rPr>
          <w:rStyle w:val="StyleUnderline"/>
          <w:highlight w:val="cyan"/>
        </w:rPr>
        <w:t xml:space="preserve"> to</w:t>
      </w:r>
      <w:r w:rsidRPr="00E558C7">
        <w:rPr>
          <w:rStyle w:val="StyleUnderline"/>
        </w:rPr>
        <w:t xml:space="preserve"> the </w:t>
      </w:r>
      <w:r w:rsidRPr="00547817">
        <w:rPr>
          <w:rStyle w:val="StyleUnderline"/>
          <w:highlight w:val="cyan"/>
        </w:rPr>
        <w:t>mitigation</w:t>
      </w:r>
      <w:r w:rsidRPr="00E558C7">
        <w:rPr>
          <w:rStyle w:val="StyleUnderline"/>
        </w:rPr>
        <w:t xml:space="preserve"> of climate change</w:t>
      </w:r>
      <w:r w:rsidRPr="00E558C7">
        <w:t xml:space="preserve">. As of 2018, solar and wind accounted for less than 4% of all the energy used in the U.S. (Figure 2). The amount of energy generated by </w:t>
      </w:r>
      <w:r w:rsidRPr="00E558C7">
        <w:rPr>
          <w:rStyle w:val="StyleUnderline"/>
        </w:rPr>
        <w:t>solar panels</w:t>
      </w:r>
      <w:r w:rsidRPr="00E558C7">
        <w:t xml:space="preserve"> has increased almost 46-fold since 2008, but still only </w:t>
      </w:r>
      <w:r w:rsidRPr="00E558C7">
        <w:rPr>
          <w:rStyle w:val="StyleUnderline"/>
        </w:rPr>
        <w:t xml:space="preserve">amounts to about </w:t>
      </w:r>
      <w:r w:rsidRPr="00E558C7">
        <w:rPr>
          <w:rStyle w:val="Emphasis"/>
        </w:rPr>
        <w:t>1%</w:t>
      </w:r>
      <w:r w:rsidRPr="00E558C7">
        <w:rPr>
          <w:rStyle w:val="StyleUnderline"/>
        </w:rPr>
        <w:t xml:space="preserve"> of the total energy generated</w:t>
      </w:r>
      <w:r w:rsidRPr="00E558C7">
        <w:t xml:space="preserve"> in the country. Unfortunately, renewables currently provide only a small fraction of the total energy produced, and to counter climate change, </w:t>
      </w:r>
      <w:r w:rsidRPr="00E558C7">
        <w:rPr>
          <w:rStyle w:val="StyleUnderline"/>
        </w:rPr>
        <w:t xml:space="preserve">this </w:t>
      </w:r>
      <w:r w:rsidRPr="00547817">
        <w:rPr>
          <w:rStyle w:val="StyleUnderline"/>
          <w:highlight w:val="cyan"/>
        </w:rPr>
        <w:t>contribution must</w:t>
      </w:r>
      <w:r w:rsidRPr="00E558C7">
        <w:rPr>
          <w:rStyle w:val="StyleUnderline"/>
        </w:rPr>
        <w:t xml:space="preserve"> drastically </w:t>
      </w:r>
      <w:r w:rsidRPr="00547817">
        <w:rPr>
          <w:rStyle w:val="StyleUnderline"/>
          <w:highlight w:val="cyan"/>
        </w:rPr>
        <w:t>increase</w:t>
      </w:r>
      <w:r w:rsidRPr="00E558C7">
        <w:t xml:space="preserve">. </w:t>
      </w:r>
      <w:r w:rsidRPr="00E558C7">
        <w:rPr>
          <w:rStyle w:val="StyleUnderline"/>
        </w:rPr>
        <w:t>Nonrenewable sources are still frequently used because they are very dense in energy</w:t>
      </w:r>
      <w:r w:rsidRPr="00E558C7">
        <w:t xml:space="preserve">. In the transportation sector, for example, gas or diesel fuels have about 40 times more energy, pound for pound, than the leading electric battery technologies. In order for an electric car to travel 360 miles, which is the average distance traveled on a full 12.4 gallon tank of gas, the car would need a battery weighing over 1,300 pounds. </w:t>
      </w:r>
      <w:r w:rsidRPr="00547817">
        <w:rPr>
          <w:rStyle w:val="StyleUnderline"/>
          <w:highlight w:val="cyan"/>
        </w:rPr>
        <w:t xml:space="preserve">To reduce reliance on </w:t>
      </w:r>
      <w:r w:rsidRPr="00547817">
        <w:rPr>
          <w:rStyle w:val="Emphasis"/>
          <w:highlight w:val="cyan"/>
        </w:rPr>
        <w:t>petroleum</w:t>
      </w:r>
      <w:r w:rsidRPr="00E558C7">
        <w:rPr>
          <w:rStyle w:val="Emphasis"/>
        </w:rPr>
        <w:t>-based fuels</w:t>
      </w:r>
      <w:r w:rsidRPr="00E558C7">
        <w:t xml:space="preserve">, </w:t>
      </w:r>
      <w:r w:rsidRPr="00E558C7">
        <w:rPr>
          <w:rStyle w:val="StyleUnderline"/>
        </w:rPr>
        <w:t>particularly for</w:t>
      </w:r>
      <w:r w:rsidRPr="00E558C7">
        <w:t xml:space="preserve"> heavy-duty </w:t>
      </w:r>
      <w:r w:rsidRPr="00E558C7">
        <w:rPr>
          <w:rStyle w:val="StyleUnderline"/>
        </w:rPr>
        <w:t>vehicles and airplanes</w:t>
      </w:r>
      <w:r w:rsidRPr="00E558C7">
        <w:t xml:space="preserve">, </w:t>
      </w:r>
      <w:r w:rsidRPr="00547817">
        <w:rPr>
          <w:rStyle w:val="StyleUnderline"/>
          <w:highlight w:val="cyan"/>
        </w:rPr>
        <w:t>one</w:t>
      </w:r>
      <w:r w:rsidRPr="00E558C7">
        <w:rPr>
          <w:rStyle w:val="StyleUnderline"/>
        </w:rPr>
        <w:t xml:space="preserve"> potential</w:t>
      </w:r>
      <w:r w:rsidRPr="00547817">
        <w:rPr>
          <w:rStyle w:val="StyleUnderline"/>
          <w:highlight w:val="cyan"/>
        </w:rPr>
        <w:t xml:space="preserve"> solution is </w:t>
      </w:r>
      <w:r w:rsidRPr="00547817">
        <w:rPr>
          <w:rStyle w:val="Emphasis"/>
          <w:highlight w:val="cyan"/>
        </w:rPr>
        <w:t>biofuels</w:t>
      </w:r>
      <w:r w:rsidRPr="00E558C7">
        <w:t xml:space="preserve">. </w:t>
      </w:r>
      <w:r w:rsidRPr="00E558C7">
        <w:rPr>
          <w:rStyle w:val="StyleUnderline"/>
        </w:rPr>
        <w:t>Biofuels are produced by breaking down plant material and converting it into usable fuels</w:t>
      </w:r>
      <w:r w:rsidRPr="00E558C7">
        <w:t xml:space="preserve">, </w:t>
      </w:r>
      <w:r w:rsidRPr="00E558C7">
        <w:rPr>
          <w:rStyle w:val="StyleUnderline"/>
        </w:rPr>
        <w:t>such as ethanol or biodiesel</w:t>
      </w:r>
      <w:r w:rsidRPr="00E558C7">
        <w:t xml:space="preserve">. Corn </w:t>
      </w:r>
      <w:r w:rsidRPr="00E558C7">
        <w:lastRenderedPageBreak/>
        <w:t xml:space="preserve">ethanol is already added to gas to cut down on greenhouse gas emissions. However, creating ethanol is not a zero-carbon process, and supplementing with corn ethanol averages just under 40 percent lower carbon emissions than using only gasoline. Corn ethanol also relies on land which could be used for growing other food crops. Researchers are currently studying how to use invasive plants, as well as plants that require little water, fertilizer, or land to grow, to create the next generation of biofuels. Some promising plant feedstock options include hemp, switchgrass, carrizo cane, jatropha shrubs, and algae. New biotechnologies are also being studied to develop more efficient ways to break down biomass into sugars, which microbes then convert into biofuels. There is also ongoing research to create microbes that can directly convert plants to biofuels, and to enable microbes to produce long-chain, energy-dense hydrocarbons that could be used to fuel heavy-duty vehicles and airplanes. The Information Technology and Innovation Foundation developed several recommendations which could bolster the implementation of biofuels. These recommendations include: Increasing investments in bioenergy and biomanufacturing research and development by 150 percent by the next five years; Engaging the Department of Energy and the Department of Agriculture to support the development of biofuels for aviation, shipping, and “other hard-to-electrify transportation sectors;” and Expanding research into gene-editing tools that can be used to improve biomass processing, increasing the diversity of plant feedstocks that could be leveraged for lower-cost biofuel production. By improving the efficiency of renewable energy technologies like biofuels, wind, and solar, and further innovating in the renewables space, the U.S. science and technology community can help ensure that renewables are leveraged in the effort to counter the climate crisis. </w:t>
      </w:r>
    </w:p>
    <w:p w14:paraId="2C7822AE" w14:textId="77777777" w:rsidR="00E97862" w:rsidRPr="00E558C7" w:rsidRDefault="00E97862" w:rsidP="00E97862">
      <w:pPr>
        <w:pStyle w:val="Heading3"/>
        <w:rPr>
          <w:rFonts w:cs="Calibri"/>
        </w:rPr>
      </w:pPr>
      <w:r w:rsidRPr="00E558C7">
        <w:rPr>
          <w:rFonts w:cs="Calibri"/>
        </w:rPr>
        <w:lastRenderedPageBreak/>
        <w:t>--xt: Absolute Decoupling</w:t>
      </w:r>
    </w:p>
    <w:p w14:paraId="17D72ABB" w14:textId="77777777" w:rsidR="00E97862" w:rsidRPr="00E558C7" w:rsidRDefault="00E97862" w:rsidP="00E97862">
      <w:pPr>
        <w:pStyle w:val="Heading4"/>
        <w:rPr>
          <w:rFonts w:cs="Calibri"/>
        </w:rPr>
      </w:pPr>
      <w:r w:rsidRPr="00E558C7">
        <w:rPr>
          <w:rFonts w:cs="Calibri"/>
          <w:u w:val="single"/>
        </w:rPr>
        <w:t>Absolute decoupling now</w:t>
      </w:r>
      <w:r w:rsidRPr="00E558C7">
        <w:rPr>
          <w:rFonts w:cs="Calibri"/>
        </w:rPr>
        <w:t xml:space="preserve"> and </w:t>
      </w:r>
      <w:r w:rsidRPr="00E558C7">
        <w:rPr>
          <w:rFonts w:cs="Calibri"/>
          <w:u w:val="single"/>
        </w:rPr>
        <w:t>no offshoring</w:t>
      </w:r>
      <w:r w:rsidRPr="00E558C7">
        <w:rPr>
          <w:rFonts w:cs="Calibri"/>
        </w:rPr>
        <w:t>.</w:t>
      </w:r>
    </w:p>
    <w:p w14:paraId="348F0048" w14:textId="77777777" w:rsidR="00E97862" w:rsidRPr="00E558C7" w:rsidRDefault="00E97862" w:rsidP="00E97862">
      <w:r w:rsidRPr="00E558C7">
        <w:rPr>
          <w:rStyle w:val="Style13ptBold"/>
        </w:rPr>
        <w:t>Hausfather 21</w:t>
      </w:r>
      <w:r w:rsidRPr="00E558C7">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E558C7">
        <w:rPr>
          <w:vertAlign w:val="superscript"/>
        </w:rPr>
        <w:t>th</w:t>
      </w:r>
      <w:r w:rsidRPr="00E558C7">
        <w:t xml:space="preserve">, “Absolute Decoupling of Economic Growth and Emissions in 32 Countries,” </w:t>
      </w:r>
      <w:r w:rsidRPr="00E558C7">
        <w:rPr>
          <w:i/>
          <w:iCs/>
        </w:rPr>
        <w:t>The Breakthrough Institute</w:t>
      </w:r>
      <w:r w:rsidRPr="00E558C7">
        <w:t>, https://thebreakthrough.org/issues/energy/absolute-decoupling-of-economic-growth-and-emissions-in-32-countries)</w:t>
      </w:r>
    </w:p>
    <w:p w14:paraId="6D0A9468" w14:textId="77777777" w:rsidR="00E97862" w:rsidRPr="00E558C7" w:rsidRDefault="00E97862" w:rsidP="00E97862">
      <w:r w:rsidRPr="00E558C7">
        <w:rPr>
          <w:rStyle w:val="StyleUnderline"/>
        </w:rPr>
        <w:t xml:space="preserve">Over the past 15 years, however, something has begun to </w:t>
      </w:r>
      <w:r w:rsidRPr="00547817">
        <w:rPr>
          <w:rStyle w:val="Emphasis"/>
          <w:highlight w:val="cyan"/>
        </w:rPr>
        <w:t>change</w:t>
      </w:r>
      <w:r w:rsidRPr="00E558C7">
        <w:t xml:space="preserve">. </w:t>
      </w:r>
      <w:r w:rsidRPr="00E558C7">
        <w:rPr>
          <w:rStyle w:val="StyleUnderline"/>
        </w:rPr>
        <w:t>Rather than a 21st century dominated by coal</w:t>
      </w:r>
      <w:r w:rsidRPr="00E558C7">
        <w:t xml:space="preserve"> that energy modelers foresaw, global </w:t>
      </w:r>
      <w:r w:rsidRPr="00547817">
        <w:rPr>
          <w:rStyle w:val="Emphasis"/>
          <w:highlight w:val="cyan"/>
        </w:rPr>
        <w:t>coal use peaked</w:t>
      </w:r>
      <w:r w:rsidRPr="00E558C7">
        <w:rPr>
          <w:rStyle w:val="Emphasis"/>
        </w:rPr>
        <w:t xml:space="preserve"> in 2013</w:t>
      </w:r>
      <w:r w:rsidRPr="00E558C7">
        <w:t xml:space="preserve"> </w:t>
      </w:r>
      <w:r w:rsidRPr="00E558C7">
        <w:rPr>
          <w:rStyle w:val="StyleUnderline"/>
        </w:rPr>
        <w:t>and is now in structural decline</w:t>
      </w:r>
      <w:r w:rsidRPr="00E558C7">
        <w:t xml:space="preserve">. </w:t>
      </w:r>
      <w:r w:rsidRPr="00E558C7">
        <w:rPr>
          <w:rStyle w:val="StyleUnderline"/>
        </w:rPr>
        <w:t xml:space="preserve">We have </w:t>
      </w:r>
      <w:r w:rsidRPr="00E558C7">
        <w:rPr>
          <w:rStyle w:val="Emphasis"/>
        </w:rPr>
        <w:t xml:space="preserve">succeeded in making </w:t>
      </w:r>
      <w:r w:rsidRPr="00547817">
        <w:rPr>
          <w:rStyle w:val="Emphasis"/>
          <w:highlight w:val="cyan"/>
        </w:rPr>
        <w:t>clean energy cheap</w:t>
      </w:r>
      <w:r w:rsidRPr="00E558C7">
        <w:t xml:space="preserve">, </w:t>
      </w:r>
      <w:r w:rsidRPr="00E558C7">
        <w:rPr>
          <w:rStyle w:val="StyleUnderline"/>
        </w:rPr>
        <w:t>with solar power and battery storage costs falling 10-fold since 2009</w:t>
      </w:r>
      <w:r w:rsidRPr="00E558C7">
        <w:t xml:space="preserve">. </w:t>
      </w:r>
      <w:r w:rsidRPr="00E558C7">
        <w:rPr>
          <w:rStyle w:val="StyleUnderline"/>
        </w:rPr>
        <w:t>The world produced more electricity from clean energy</w:t>
      </w:r>
      <w:r w:rsidRPr="00E558C7">
        <w:t xml:space="preserve"> — solar, wind, hydro, and nuclear — </w:t>
      </w:r>
      <w:r w:rsidRPr="00E558C7">
        <w:rPr>
          <w:rStyle w:val="StyleUnderline"/>
        </w:rPr>
        <w:t>than from coal over the past two years</w:t>
      </w:r>
      <w:r w:rsidRPr="00E558C7">
        <w:t xml:space="preserve">. And, according to some major oil companies, </w:t>
      </w:r>
      <w:r w:rsidRPr="00E558C7">
        <w:rPr>
          <w:rStyle w:val="Emphasis"/>
        </w:rPr>
        <w:t xml:space="preserve">peak </w:t>
      </w:r>
      <w:r w:rsidRPr="00547817">
        <w:rPr>
          <w:rStyle w:val="Emphasis"/>
          <w:highlight w:val="cyan"/>
        </w:rPr>
        <w:t>oil</w:t>
      </w:r>
      <w:r w:rsidRPr="00E558C7">
        <w:rPr>
          <w:rStyle w:val="Emphasis"/>
        </w:rPr>
        <w:t xml:space="preserve"> is upon us</w:t>
      </w:r>
      <w:r w:rsidRPr="00E558C7">
        <w:t xml:space="preserve"> — not because we have run out of cheap oil to produce, but </w:t>
      </w:r>
      <w:r w:rsidRPr="00E558C7">
        <w:rPr>
          <w:rStyle w:val="StyleUnderline"/>
        </w:rPr>
        <w:t xml:space="preserve">because </w:t>
      </w:r>
      <w:r w:rsidRPr="00547817">
        <w:rPr>
          <w:rStyle w:val="Emphasis"/>
          <w:highlight w:val="cyan"/>
        </w:rPr>
        <w:t>demand is falling</w:t>
      </w:r>
      <w:r w:rsidRPr="00E558C7">
        <w:rPr>
          <w:rStyle w:val="StyleUnderline"/>
        </w:rPr>
        <w:t xml:space="preserve"> and companies expect further decline as consumers increasingly shift to electric vehicles</w:t>
      </w:r>
      <w:r w:rsidRPr="00E558C7">
        <w:t>.</w:t>
      </w:r>
    </w:p>
    <w:p w14:paraId="49EC5A35" w14:textId="77777777" w:rsidR="00E97862" w:rsidRPr="00E558C7" w:rsidRDefault="00E97862" w:rsidP="00E97862">
      <w:r w:rsidRPr="00E558C7">
        <w:rPr>
          <w:rStyle w:val="StyleUnderline"/>
        </w:rPr>
        <w:t xml:space="preserve">The world has long been experiencing a </w:t>
      </w:r>
      <w:r w:rsidRPr="00E558C7">
        <w:rPr>
          <w:rStyle w:val="Emphasis"/>
        </w:rPr>
        <w:t>relative decoupling</w:t>
      </w:r>
      <w:r w:rsidRPr="00E558C7">
        <w:t xml:space="preserve"> between economic growth and CO2 emissions, with the emissions per unit of GDP falling for the past 60 years. </w:t>
      </w:r>
      <w:r w:rsidRPr="00E558C7">
        <w:rPr>
          <w:rStyle w:val="StyleUnderline"/>
        </w:rPr>
        <w:t>This is the case even in</w:t>
      </w:r>
      <w:r w:rsidRPr="00E558C7">
        <w:t xml:space="preserve"> countries like </w:t>
      </w:r>
      <w:r w:rsidRPr="00E558C7">
        <w:rPr>
          <w:rStyle w:val="StyleUnderline"/>
        </w:rPr>
        <w:t>India and China</w:t>
      </w:r>
      <w:r w:rsidRPr="00E558C7">
        <w:t xml:space="preserve"> that have been undergoing rapid economic growth. But relative decoupling alone is inadequate in a world where global CO2 emissions need to peak and decline in the next decade to give us any chance at limiting warming to well below 2</w:t>
      </w:r>
      <w:r w:rsidRPr="00E558C7">
        <w:rPr>
          <w:rFonts w:ascii="Cambria Math" w:hAnsi="Cambria Math" w:cs="Cambria Math"/>
        </w:rPr>
        <w:t>℃</w:t>
      </w:r>
      <w:r w:rsidRPr="00E558C7">
        <w:t>, in line with Paris Agreement targets.</w:t>
      </w:r>
    </w:p>
    <w:p w14:paraId="0B4D89D6" w14:textId="77777777" w:rsidR="00E97862" w:rsidRPr="00E558C7" w:rsidRDefault="00E97862" w:rsidP="00E97862">
      <w:r w:rsidRPr="00E558C7">
        <w:rPr>
          <w:rStyle w:val="StyleUnderline"/>
        </w:rPr>
        <w:t xml:space="preserve">Thankfully, there is increasing evidence that </w:t>
      </w:r>
      <w:r w:rsidRPr="00547817">
        <w:rPr>
          <w:rStyle w:val="StyleUnderline"/>
          <w:highlight w:val="cyan"/>
        </w:rPr>
        <w:t xml:space="preserve">the world is on track to </w:t>
      </w:r>
      <w:r w:rsidRPr="00547817">
        <w:rPr>
          <w:rStyle w:val="Emphasis"/>
          <w:highlight w:val="cyan"/>
        </w:rPr>
        <w:t>absolutely decouple</w:t>
      </w:r>
      <w:r w:rsidRPr="00E558C7">
        <w:t xml:space="preserve"> </w:t>
      </w:r>
      <w:r w:rsidRPr="00E558C7">
        <w:rPr>
          <w:rStyle w:val="StyleUnderline"/>
        </w:rPr>
        <w:t>CO2 emissions and economic growth</w:t>
      </w:r>
      <w:r w:rsidRPr="00E558C7">
        <w:t xml:space="preserve"> — </w:t>
      </w:r>
      <w:r w:rsidRPr="00E558C7">
        <w:rPr>
          <w:rStyle w:val="StyleUnderline"/>
        </w:rPr>
        <w:t xml:space="preserve">with global </w:t>
      </w:r>
      <w:r w:rsidRPr="00547817">
        <w:rPr>
          <w:rStyle w:val="StyleUnderline"/>
          <w:highlight w:val="cyan"/>
        </w:rPr>
        <w:t>CO2 emissions</w:t>
      </w:r>
      <w:r w:rsidRPr="00E558C7">
        <w:rPr>
          <w:rStyle w:val="StyleUnderline"/>
        </w:rPr>
        <w:t xml:space="preserve"> potentially having </w:t>
      </w:r>
      <w:r w:rsidRPr="00547817">
        <w:rPr>
          <w:rStyle w:val="Emphasis"/>
          <w:highlight w:val="cyan"/>
        </w:rPr>
        <w:t>peaked in 2019</w:t>
      </w:r>
      <w:r w:rsidRPr="00E558C7">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E558C7">
        <w:rPr>
          <w:rStyle w:val="StyleUnderline"/>
        </w:rPr>
        <w:t>linkages between emissions and economic activity are not an immutable law, but rather simply a result of our current means of energy production</w:t>
      </w:r>
      <w:r w:rsidRPr="00E558C7">
        <w:t>.</w:t>
      </w:r>
    </w:p>
    <w:p w14:paraId="38AD7D68" w14:textId="77777777" w:rsidR="00E97862" w:rsidRPr="00E558C7" w:rsidRDefault="00E97862" w:rsidP="00E97862">
      <w:r w:rsidRPr="00E558C7">
        <w:t xml:space="preserve">In recent years we have seen more and more examples of absolute decoupling — economic growth accompanied by falling CO2 emissions. Since 2005, </w:t>
      </w:r>
      <w:r w:rsidRPr="00547817">
        <w:rPr>
          <w:rStyle w:val="Emphasis"/>
          <w:highlight w:val="cyan"/>
        </w:rPr>
        <w:t>32 countries</w:t>
      </w:r>
      <w:r w:rsidRPr="00E558C7">
        <w:t xml:space="preserve"> </w:t>
      </w:r>
      <w:r w:rsidRPr="00E558C7">
        <w:rPr>
          <w:rStyle w:val="StyleUnderline"/>
        </w:rPr>
        <w:t xml:space="preserve">with a population of at least one million people have absolutely </w:t>
      </w:r>
      <w:r w:rsidRPr="00547817">
        <w:rPr>
          <w:rStyle w:val="StyleUnderline"/>
          <w:highlight w:val="cyan"/>
        </w:rPr>
        <w:t>decoupled</w:t>
      </w:r>
      <w:r w:rsidRPr="00E558C7">
        <w:rPr>
          <w:rStyle w:val="StyleUnderline"/>
        </w:rPr>
        <w:t xml:space="preserve"> emissions from economic </w:t>
      </w:r>
      <w:r w:rsidRPr="00547817">
        <w:rPr>
          <w:rStyle w:val="StyleUnderline"/>
          <w:highlight w:val="cyan"/>
        </w:rPr>
        <w:t>growth</w:t>
      </w:r>
      <w:r w:rsidRPr="00E558C7">
        <w:t xml:space="preserve">, both </w:t>
      </w:r>
      <w:r w:rsidRPr="00547817">
        <w:rPr>
          <w:rStyle w:val="StyleUnderline"/>
          <w:highlight w:val="cyan"/>
        </w:rPr>
        <w:t>for</w:t>
      </w:r>
      <w:r w:rsidRPr="00E558C7">
        <w:t xml:space="preserve"> terrestrial emissions (those within national borders) and </w:t>
      </w:r>
      <w:r w:rsidRPr="00547817">
        <w:rPr>
          <w:rStyle w:val="Emphasis"/>
          <w:highlight w:val="cyan"/>
        </w:rPr>
        <w:t>consumption emissions</w:t>
      </w:r>
      <w:r w:rsidRPr="00E558C7">
        <w:t xml:space="preserve"> (emissions embodied in the goods consumed in a country). </w:t>
      </w:r>
      <w:r w:rsidRPr="00E558C7">
        <w:rPr>
          <w:rStyle w:val="StyleUnderline"/>
        </w:rPr>
        <w:t>This includes the U</w:t>
      </w:r>
      <w:r w:rsidRPr="00E558C7">
        <w:t xml:space="preserve">nited </w:t>
      </w:r>
      <w:r w:rsidRPr="00E558C7">
        <w:rPr>
          <w:rStyle w:val="StyleUnderline"/>
        </w:rPr>
        <w:t>S</w:t>
      </w:r>
      <w:r w:rsidRPr="00E558C7">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72B0CE21" w14:textId="77777777" w:rsidR="00E97862" w:rsidRPr="00E558C7" w:rsidRDefault="00E97862" w:rsidP="00E97862">
      <w:r w:rsidRPr="00E558C7">
        <w:lastRenderedPageBreak/>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03E0AF8B" w14:textId="77777777" w:rsidR="00E97862" w:rsidRPr="00E558C7" w:rsidRDefault="00E97862" w:rsidP="00E97862">
      <w:r w:rsidRPr="00E558C7">
        <w:t xml:space="preserve">There is a wide range of rates of economic growth between 2005-2019 among countries experiencing absolute decoupling. </w:t>
      </w:r>
      <w:r w:rsidRPr="00E558C7">
        <w:rPr>
          <w:rStyle w:val="StyleUnderline"/>
        </w:rPr>
        <w:t xml:space="preserve">Somewhat counterintuitively, </w:t>
      </w:r>
      <w:r w:rsidRPr="00547817">
        <w:rPr>
          <w:rStyle w:val="StyleUnderline"/>
          <w:highlight w:val="cyan"/>
        </w:rPr>
        <w:t>there is</w:t>
      </w:r>
      <w:r w:rsidRPr="00547817">
        <w:rPr>
          <w:highlight w:val="cyan"/>
        </w:rPr>
        <w:t xml:space="preserve"> </w:t>
      </w:r>
      <w:r w:rsidRPr="00547817">
        <w:rPr>
          <w:rStyle w:val="Emphasis"/>
          <w:highlight w:val="cyan"/>
        </w:rPr>
        <w:t>no significant relationship</w:t>
      </w:r>
      <w:r w:rsidRPr="00547817">
        <w:rPr>
          <w:highlight w:val="cyan"/>
        </w:rPr>
        <w:t xml:space="preserve"> </w:t>
      </w:r>
      <w:r w:rsidRPr="00547817">
        <w:rPr>
          <w:rStyle w:val="StyleUnderline"/>
          <w:highlight w:val="cyan"/>
        </w:rPr>
        <w:t>between</w:t>
      </w:r>
      <w:r w:rsidRPr="00E558C7">
        <w:rPr>
          <w:rStyle w:val="StyleUnderline"/>
        </w:rPr>
        <w:t xml:space="preserve"> the rate of economic </w:t>
      </w:r>
      <w:r w:rsidRPr="00547817">
        <w:rPr>
          <w:rStyle w:val="StyleUnderline"/>
          <w:highlight w:val="cyan"/>
        </w:rPr>
        <w:t>growth and</w:t>
      </w:r>
      <w:r w:rsidRPr="00E558C7">
        <w:rPr>
          <w:rStyle w:val="StyleUnderline"/>
        </w:rPr>
        <w:t xml:space="preserve"> the magnitude of </w:t>
      </w:r>
      <w:r w:rsidRPr="00547817">
        <w:rPr>
          <w:rStyle w:val="StyleUnderline"/>
          <w:highlight w:val="cyan"/>
        </w:rPr>
        <w:t>emissions</w:t>
      </w:r>
      <w:r w:rsidRPr="00E558C7">
        <w:rPr>
          <w:rStyle w:val="StyleUnderline"/>
        </w:rPr>
        <w:t xml:space="preserve"> reductions within the group</w:t>
      </w:r>
      <w:r w:rsidRPr="00E558C7">
        <w:t>. While it is unlikely that there is not at least some linkage between the two factors, there are plenty of examples of countries (e.g., Singapore, Romania, and Ireland) experiencing both extremely rapid economic growth and large reductions in CO2 emissions.</w:t>
      </w:r>
    </w:p>
    <w:p w14:paraId="5DBB1C05" w14:textId="77777777" w:rsidR="00E97862" w:rsidRPr="00E558C7" w:rsidRDefault="00E97862" w:rsidP="00E97862">
      <w:r w:rsidRPr="00E558C7">
        <w:rPr>
          <w:rStyle w:val="StyleUnderline"/>
        </w:rPr>
        <w:t>One of the primary criticisms of some prior analyses of absolute decoupling is that they ignore leakage</w:t>
      </w:r>
      <w:r w:rsidRPr="00E558C7">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547817">
        <w:rPr>
          <w:rStyle w:val="StyleUnderline"/>
          <w:highlight w:val="cyan"/>
        </w:rPr>
        <w:t>the amount of emissions</w:t>
      </w:r>
      <w:r w:rsidRPr="00547817">
        <w:rPr>
          <w:highlight w:val="cyan"/>
        </w:rPr>
        <w:t xml:space="preserve"> </w:t>
      </w:r>
      <w:r w:rsidRPr="00547817">
        <w:rPr>
          <w:rStyle w:val="Emphasis"/>
          <w:highlight w:val="cyan"/>
        </w:rPr>
        <w:t>“exported”</w:t>
      </w:r>
      <w:r w:rsidRPr="00E558C7">
        <w:t xml:space="preserve"> </w:t>
      </w:r>
      <w:r w:rsidRPr="00E558C7">
        <w:rPr>
          <w:rStyle w:val="StyleUnderline"/>
        </w:rPr>
        <w:t xml:space="preserve">from developed countries to developing countries has actually </w:t>
      </w:r>
      <w:r w:rsidRPr="00547817">
        <w:rPr>
          <w:rStyle w:val="Emphasis"/>
          <w:highlight w:val="cyan"/>
        </w:rPr>
        <w:t>declined</w:t>
      </w:r>
      <w:r w:rsidRPr="00E558C7">
        <w:t xml:space="preserve"> </w:t>
      </w:r>
      <w:r w:rsidRPr="00E558C7">
        <w:rPr>
          <w:rStyle w:val="StyleUnderline"/>
        </w:rPr>
        <w:t>over the past 15 years</w:t>
      </w:r>
      <w:r w:rsidRPr="00E558C7">
        <w:t>.</w:t>
      </w:r>
    </w:p>
    <w:p w14:paraId="6E2ED251" w14:textId="77777777" w:rsidR="00E97862" w:rsidRPr="00E558C7" w:rsidRDefault="00E97862" w:rsidP="00E97862"/>
    <w:p w14:paraId="154759DA" w14:textId="77777777" w:rsidR="00E97862" w:rsidRPr="00E558C7" w:rsidRDefault="00E97862" w:rsidP="00E97862">
      <w:pPr>
        <w:pStyle w:val="Heading3"/>
        <w:rPr>
          <w:rFonts w:cs="Calibri"/>
        </w:rPr>
      </w:pPr>
      <w:r w:rsidRPr="00E558C7">
        <w:rPr>
          <w:rFonts w:cs="Calibri"/>
        </w:rPr>
        <w:lastRenderedPageBreak/>
        <w:t>--xt: Pragmatic Utopianism</w:t>
      </w:r>
    </w:p>
    <w:p w14:paraId="6D4EAD60" w14:textId="77777777" w:rsidR="00E97862" w:rsidRPr="00E558C7" w:rsidRDefault="00E97862" w:rsidP="00E97862">
      <w:pPr>
        <w:pStyle w:val="Heading4"/>
        <w:rPr>
          <w:rFonts w:cs="Calibri"/>
        </w:rPr>
      </w:pPr>
      <w:r w:rsidRPr="00E558C7">
        <w:rPr>
          <w:rFonts w:cs="Calibri"/>
        </w:rPr>
        <w:t xml:space="preserve">Environmental progress is possible via </w:t>
      </w:r>
      <w:r w:rsidRPr="00E558C7">
        <w:rPr>
          <w:rFonts w:cs="Calibri"/>
          <w:u w:val="single"/>
        </w:rPr>
        <w:t>pragmatic utopianism</w:t>
      </w:r>
      <w:r w:rsidRPr="00E558C7">
        <w:rPr>
          <w:rFonts w:cs="Calibri"/>
        </w:rPr>
        <w:t xml:space="preserve">, BUT only through technological and societal </w:t>
      </w:r>
      <w:r w:rsidRPr="00E558C7">
        <w:rPr>
          <w:rFonts w:cs="Calibri"/>
          <w:u w:val="single"/>
        </w:rPr>
        <w:t>reforms</w:t>
      </w:r>
      <w:r w:rsidRPr="00E558C7">
        <w:rPr>
          <w:rFonts w:cs="Calibri"/>
        </w:rPr>
        <w:t xml:space="preserve">. That’s the most </w:t>
      </w:r>
      <w:r w:rsidRPr="00E558C7">
        <w:rPr>
          <w:rFonts w:cs="Calibri"/>
          <w:u w:val="single"/>
        </w:rPr>
        <w:t>powerful ethos</w:t>
      </w:r>
      <w:r w:rsidRPr="00E558C7">
        <w:rPr>
          <w:rFonts w:cs="Calibri"/>
        </w:rPr>
        <w:t xml:space="preserve"> for generating a </w:t>
      </w:r>
      <w:r w:rsidRPr="00E558C7">
        <w:rPr>
          <w:rFonts w:cs="Calibri"/>
          <w:u w:val="single"/>
        </w:rPr>
        <w:t>livable utopia</w:t>
      </w:r>
      <w:r w:rsidRPr="00E558C7">
        <w:rPr>
          <w:rFonts w:cs="Calibri"/>
        </w:rPr>
        <w:t>.</w:t>
      </w:r>
    </w:p>
    <w:p w14:paraId="7E5E2A04" w14:textId="77777777" w:rsidR="00E97862" w:rsidRPr="00E558C7" w:rsidRDefault="00E97862" w:rsidP="00E97862">
      <w:r w:rsidRPr="00E558C7">
        <w:rPr>
          <w:rStyle w:val="Style13ptBold"/>
        </w:rPr>
        <w:t>Teixeira 17</w:t>
      </w:r>
      <w:r w:rsidRPr="00E558C7">
        <w:t>, Ph.D. in sociology from the University of Wisconsin at Madison, and now a world renowned political scientist and commentator. (Ruy, 3-7-2017, “The Optimistic Leftist: Why the 21st Century Will Be Better Than You Think,” St. Martin’s Press)</w:t>
      </w:r>
    </w:p>
    <w:p w14:paraId="7D7EDC1A" w14:textId="77777777" w:rsidR="00E97862" w:rsidRPr="00E558C7" w:rsidRDefault="00E97862" w:rsidP="00E97862">
      <w:pPr>
        <w:rPr>
          <w:sz w:val="14"/>
        </w:rPr>
      </w:pPr>
      <w:r w:rsidRPr="00E558C7">
        <w:rPr>
          <w:sz w:val="14"/>
        </w:rPr>
        <w:t xml:space="preserve">But </w:t>
      </w:r>
      <w:r w:rsidRPr="00E558C7">
        <w:rPr>
          <w:rStyle w:val="StyleUnderline"/>
        </w:rPr>
        <w:t xml:space="preserve">the idea of </w:t>
      </w:r>
      <w:r w:rsidRPr="00547817">
        <w:rPr>
          <w:rStyle w:val="StyleUnderline"/>
          <w:highlight w:val="cyan"/>
        </w:rPr>
        <w:t xml:space="preserve">utopia </w:t>
      </w:r>
      <w:r w:rsidRPr="00547817">
        <w:rPr>
          <w:rStyle w:val="Emphasis"/>
          <w:highlight w:val="cyan"/>
        </w:rPr>
        <w:t>can</w:t>
      </w:r>
      <w:r w:rsidRPr="00547817">
        <w:rPr>
          <w:rStyle w:val="StyleUnderline"/>
          <w:highlight w:val="cyan"/>
        </w:rPr>
        <w:t xml:space="preserve"> and </w:t>
      </w:r>
      <w:r w:rsidRPr="00547817">
        <w:rPr>
          <w:rStyle w:val="Emphasis"/>
          <w:highlight w:val="cyan"/>
        </w:rPr>
        <w:t>should</w:t>
      </w:r>
      <w:r w:rsidRPr="00547817">
        <w:rPr>
          <w:rStyle w:val="StyleUnderline"/>
          <w:highlight w:val="cyan"/>
        </w:rPr>
        <w:t xml:space="preserve"> live</w:t>
      </w:r>
      <w:r w:rsidRPr="00E558C7">
        <w:rPr>
          <w:rStyle w:val="StyleUnderline"/>
        </w:rPr>
        <w:t xml:space="preserve"> on. Utopia is fundamentally </w:t>
      </w:r>
      <w:r w:rsidRPr="00547817">
        <w:rPr>
          <w:rStyle w:val="StyleUnderline"/>
          <w:highlight w:val="cyan"/>
        </w:rPr>
        <w:t xml:space="preserve">an </w:t>
      </w:r>
      <w:r w:rsidRPr="00547817">
        <w:rPr>
          <w:rStyle w:val="Emphasis"/>
          <w:highlight w:val="cyan"/>
        </w:rPr>
        <w:t>expression</w:t>
      </w:r>
      <w:r w:rsidRPr="00547817">
        <w:rPr>
          <w:rStyle w:val="StyleUnderline"/>
          <w:highlight w:val="cyan"/>
        </w:rPr>
        <w:t xml:space="preserve"> of</w:t>
      </w:r>
      <w:r w:rsidRPr="00E558C7">
        <w:rPr>
          <w:rStyle w:val="StyleUnderline"/>
        </w:rPr>
        <w:t xml:space="preserve"> humanity’s </w:t>
      </w:r>
      <w:r w:rsidRPr="00547817">
        <w:rPr>
          <w:rStyle w:val="StyleUnderline"/>
          <w:highlight w:val="cyan"/>
        </w:rPr>
        <w:t xml:space="preserve">ability to </w:t>
      </w:r>
      <w:r w:rsidRPr="00547817">
        <w:rPr>
          <w:rStyle w:val="Emphasis"/>
          <w:highlight w:val="cyan"/>
        </w:rPr>
        <w:t>dream</w:t>
      </w:r>
      <w:r w:rsidRPr="00547817">
        <w:rPr>
          <w:rStyle w:val="StyleUnderline"/>
          <w:highlight w:val="cyan"/>
        </w:rPr>
        <w:t xml:space="preserve"> of a </w:t>
      </w:r>
      <w:r w:rsidRPr="00547817">
        <w:rPr>
          <w:rStyle w:val="Emphasis"/>
          <w:highlight w:val="cyan"/>
        </w:rPr>
        <w:t>better</w:t>
      </w:r>
      <w:r w:rsidRPr="00547817">
        <w:rPr>
          <w:rStyle w:val="StyleUnderline"/>
          <w:highlight w:val="cyan"/>
        </w:rPr>
        <w:t xml:space="preserve"> world. It provides</w:t>
      </w:r>
      <w:r w:rsidRPr="00E558C7">
        <w:rPr>
          <w:sz w:val="14"/>
        </w:rPr>
        <w:t>— or should provide—</w:t>
      </w:r>
      <w:r w:rsidRPr="00547817">
        <w:rPr>
          <w:rStyle w:val="StyleUnderline"/>
          <w:highlight w:val="cyan"/>
        </w:rPr>
        <w:t>inspiration to</w:t>
      </w:r>
      <w:r w:rsidRPr="00E558C7">
        <w:rPr>
          <w:rStyle w:val="StyleUnderline"/>
        </w:rPr>
        <w:t xml:space="preserve"> those </w:t>
      </w:r>
      <w:r w:rsidRPr="00547817">
        <w:rPr>
          <w:rStyle w:val="Emphasis"/>
          <w:highlight w:val="cyan"/>
        </w:rPr>
        <w:t>seek</w:t>
      </w:r>
      <w:r w:rsidRPr="00E558C7">
        <w:rPr>
          <w:rStyle w:val="StyleUnderline"/>
        </w:rPr>
        <w:t xml:space="preserve">ing </w:t>
      </w:r>
      <w:r w:rsidRPr="00547817">
        <w:rPr>
          <w:rStyle w:val="StyleUnderline"/>
          <w:highlight w:val="cyan"/>
        </w:rPr>
        <w:t xml:space="preserve">social </w:t>
      </w:r>
      <w:r w:rsidRPr="00547817">
        <w:rPr>
          <w:rStyle w:val="Emphasis"/>
          <w:highlight w:val="cyan"/>
        </w:rPr>
        <w:t>change</w:t>
      </w:r>
      <w:r w:rsidRPr="00E558C7">
        <w:rPr>
          <w:rStyle w:val="StyleUnderline"/>
        </w:rPr>
        <w:t xml:space="preserve">, </w:t>
      </w:r>
      <w:r w:rsidRPr="00E558C7">
        <w:rPr>
          <w:rStyle w:val="Emphasis"/>
        </w:rPr>
        <w:t>highlighting</w:t>
      </w:r>
      <w:r w:rsidRPr="00E558C7">
        <w:rPr>
          <w:rStyle w:val="StyleUnderline"/>
        </w:rPr>
        <w:t xml:space="preserve"> a model for the society they seek to create. </w:t>
      </w:r>
      <w:r w:rsidRPr="00547817">
        <w:rPr>
          <w:rStyle w:val="StyleUnderline"/>
          <w:highlight w:val="cyan"/>
        </w:rPr>
        <w:t>Without</w:t>
      </w:r>
      <w:r w:rsidRPr="00E558C7">
        <w:rPr>
          <w:rStyle w:val="StyleUnderline"/>
        </w:rPr>
        <w:t xml:space="preserve"> that </w:t>
      </w:r>
      <w:r w:rsidRPr="00547817">
        <w:rPr>
          <w:rStyle w:val="StyleUnderline"/>
          <w:highlight w:val="cyan"/>
        </w:rPr>
        <w:t>inspiration, it is</w:t>
      </w:r>
      <w:r w:rsidRPr="00E558C7">
        <w:rPr>
          <w:sz w:val="14"/>
        </w:rPr>
        <w:t xml:space="preserve"> more </w:t>
      </w:r>
      <w:r w:rsidRPr="00547817">
        <w:rPr>
          <w:rStyle w:val="Emphasis"/>
          <w:highlight w:val="cyan"/>
        </w:rPr>
        <w:t>difficult</w:t>
      </w:r>
      <w:r w:rsidRPr="00547817">
        <w:rPr>
          <w:rStyle w:val="StyleUnderline"/>
          <w:highlight w:val="cyan"/>
        </w:rPr>
        <w:t xml:space="preserve"> to </w:t>
      </w:r>
      <w:r w:rsidRPr="00547817">
        <w:rPr>
          <w:rStyle w:val="Emphasis"/>
          <w:highlight w:val="cyan"/>
        </w:rPr>
        <w:t>sustain</w:t>
      </w:r>
      <w:r w:rsidRPr="00E558C7">
        <w:rPr>
          <w:rStyle w:val="StyleUnderline"/>
        </w:rPr>
        <w:t xml:space="preserve"> long-term commitment to </w:t>
      </w:r>
      <w:r w:rsidRPr="00E558C7">
        <w:rPr>
          <w:rStyle w:val="Emphasis"/>
        </w:rPr>
        <w:t>substantial change</w:t>
      </w:r>
      <w:r w:rsidRPr="00E558C7">
        <w:rPr>
          <w:rStyle w:val="StyleUnderline"/>
        </w:rPr>
        <w:t xml:space="preserve">, which </w:t>
      </w:r>
      <w:r w:rsidRPr="00E558C7">
        <w:rPr>
          <w:rStyle w:val="Emphasis"/>
        </w:rPr>
        <w:t>inevitably saps</w:t>
      </w:r>
      <w:r w:rsidRPr="00E558C7">
        <w:rPr>
          <w:rStyle w:val="StyleUnderline"/>
        </w:rPr>
        <w:t xml:space="preserve"> energy from </w:t>
      </w:r>
      <w:r w:rsidRPr="00E558C7">
        <w:rPr>
          <w:rStyle w:val="Emphasis"/>
        </w:rPr>
        <w:t>reform</w:t>
      </w:r>
      <w:r w:rsidRPr="00E558C7">
        <w:rPr>
          <w:rStyle w:val="StyleUnderline"/>
        </w:rPr>
        <w:t xml:space="preserve"> efforts</w:t>
      </w:r>
      <w:r w:rsidRPr="00E558C7">
        <w:rPr>
          <w:sz w:val="14"/>
        </w:rPr>
        <w:t xml:space="preserve">. Reform, after all, is about taking steps to reach goals; </w:t>
      </w:r>
      <w:r w:rsidRPr="00E558C7">
        <w:rPr>
          <w:rStyle w:val="StyleUnderline"/>
        </w:rPr>
        <w:t xml:space="preserve">a utopian vision helps you </w:t>
      </w:r>
      <w:r w:rsidRPr="00E558C7">
        <w:rPr>
          <w:rStyle w:val="Emphasis"/>
        </w:rPr>
        <w:t>decide</w:t>
      </w:r>
      <w:r w:rsidRPr="00E558C7">
        <w:rPr>
          <w:rStyle w:val="StyleUnderline"/>
        </w:rPr>
        <w:t xml:space="preserve"> what those goals should be. </w:t>
      </w:r>
      <w:r w:rsidRPr="00547817">
        <w:rPr>
          <w:rStyle w:val="Emphasis"/>
          <w:highlight w:val="cyan"/>
        </w:rPr>
        <w:t>Lacking</w:t>
      </w:r>
      <w:r w:rsidRPr="00E558C7">
        <w:rPr>
          <w:rStyle w:val="StyleUnderline"/>
        </w:rPr>
        <w:t xml:space="preserve"> robust </w:t>
      </w:r>
      <w:r w:rsidRPr="00547817">
        <w:rPr>
          <w:rStyle w:val="StyleUnderline"/>
          <w:highlight w:val="cyan"/>
        </w:rPr>
        <w:t>goals</w:t>
      </w:r>
      <w:r w:rsidRPr="00E558C7">
        <w:rPr>
          <w:rStyle w:val="StyleUnderline"/>
        </w:rPr>
        <w:t xml:space="preserve">, we </w:t>
      </w:r>
      <w:r w:rsidRPr="00547817">
        <w:rPr>
          <w:rStyle w:val="StyleUnderline"/>
          <w:highlight w:val="cyan"/>
        </w:rPr>
        <w:t>have been experiencing a “</w:t>
      </w:r>
      <w:r w:rsidRPr="00547817">
        <w:rPr>
          <w:rStyle w:val="Emphasis"/>
          <w:highlight w:val="cyan"/>
        </w:rPr>
        <w:t>sticky</w:t>
      </w:r>
      <w:r w:rsidRPr="00547817">
        <w:rPr>
          <w:rStyle w:val="StyleUnderline"/>
          <w:highlight w:val="cyan"/>
        </w:rPr>
        <w:t xml:space="preserve">” </w:t>
      </w:r>
      <w:r w:rsidRPr="00547817">
        <w:rPr>
          <w:rStyle w:val="Emphasis"/>
          <w:highlight w:val="cyan"/>
        </w:rPr>
        <w:t>status quo</w:t>
      </w:r>
      <w:r w:rsidRPr="00E558C7">
        <w:rPr>
          <w:rStyle w:val="StyleUnderline"/>
        </w:rPr>
        <w:t xml:space="preserve"> at the very time </w:t>
      </w:r>
      <w:r w:rsidRPr="00547817">
        <w:rPr>
          <w:rStyle w:val="StyleUnderline"/>
          <w:highlight w:val="cyan"/>
        </w:rPr>
        <w:t xml:space="preserve">when </w:t>
      </w:r>
      <w:r w:rsidRPr="00547817">
        <w:rPr>
          <w:rStyle w:val="Emphasis"/>
          <w:highlight w:val="cyan"/>
        </w:rPr>
        <w:t>large-scale</w:t>
      </w:r>
      <w:r w:rsidRPr="00547817">
        <w:rPr>
          <w:rStyle w:val="StyleUnderline"/>
          <w:highlight w:val="cyan"/>
        </w:rPr>
        <w:t xml:space="preserve"> change is </w:t>
      </w:r>
      <w:r w:rsidRPr="00547817">
        <w:rPr>
          <w:rStyle w:val="Emphasis"/>
          <w:highlight w:val="cyan"/>
        </w:rPr>
        <w:t>necessary</w:t>
      </w:r>
      <w:r w:rsidRPr="00547817">
        <w:rPr>
          <w:rStyle w:val="StyleUnderline"/>
          <w:highlight w:val="cyan"/>
        </w:rPr>
        <w:t xml:space="preserve"> to deal with</w:t>
      </w:r>
      <w:r w:rsidRPr="00E558C7">
        <w:rPr>
          <w:rStyle w:val="StyleUnderline"/>
        </w:rPr>
        <w:t xml:space="preserve"> problems like </w:t>
      </w:r>
      <w:r w:rsidRPr="00547817">
        <w:rPr>
          <w:rStyle w:val="Emphasis"/>
          <w:highlight w:val="cyan"/>
        </w:rPr>
        <w:t>climate</w:t>
      </w:r>
      <w:r w:rsidRPr="00E558C7">
        <w:rPr>
          <w:rStyle w:val="Emphasis"/>
        </w:rPr>
        <w:t xml:space="preserve"> change</w:t>
      </w:r>
      <w:r w:rsidRPr="00E558C7">
        <w:rPr>
          <w:sz w:val="14"/>
        </w:rPr>
        <w:t>, slow growth, economic polarization and financial instability.</w:t>
      </w:r>
    </w:p>
    <w:p w14:paraId="06CECD02" w14:textId="77777777" w:rsidR="00E97862" w:rsidRPr="00E558C7" w:rsidRDefault="00E97862" w:rsidP="00E97862">
      <w:pPr>
        <w:rPr>
          <w:sz w:val="14"/>
        </w:rPr>
      </w:pPr>
      <w:r w:rsidRPr="00E558C7">
        <w:rPr>
          <w:sz w:val="14"/>
        </w:rPr>
        <w:t>But things don’t have to be this way. We are better situated than ever before to pursue a utopian dream that is reasonable and realistic and won’t degenerate into authoritarianism or economic collapse.</w:t>
      </w:r>
    </w:p>
    <w:p w14:paraId="469B6712" w14:textId="77777777" w:rsidR="00E97862" w:rsidRPr="00E558C7" w:rsidRDefault="00E97862" w:rsidP="00E97862">
      <w:pPr>
        <w:rPr>
          <w:sz w:val="14"/>
        </w:rPr>
      </w:pPr>
      <w:r w:rsidRPr="00E558C7">
        <w:rPr>
          <w:sz w:val="14"/>
        </w:rPr>
        <w:t xml:space="preserve">So where is the new utopian vision to inspire today’s left and its emerging postindustrial coalition? </w:t>
      </w:r>
      <w:r w:rsidRPr="00E558C7">
        <w:rPr>
          <w:rStyle w:val="StyleUnderline"/>
        </w:rPr>
        <w:t>The</w:t>
      </w:r>
      <w:r w:rsidRPr="00E558C7">
        <w:rPr>
          <w:sz w:val="14"/>
        </w:rPr>
        <w:t xml:space="preserve"> first </w:t>
      </w:r>
      <w:r w:rsidRPr="00547817">
        <w:rPr>
          <w:rStyle w:val="StyleUnderline"/>
          <w:highlight w:val="cyan"/>
        </w:rPr>
        <w:t>task will</w:t>
      </w:r>
      <w:r w:rsidRPr="00E558C7">
        <w:rPr>
          <w:rStyle w:val="StyleUnderline"/>
        </w:rPr>
        <w:t xml:space="preserve"> be to </w:t>
      </w:r>
      <w:r w:rsidRPr="00547817">
        <w:rPr>
          <w:rStyle w:val="Emphasis"/>
          <w:highlight w:val="cyan"/>
        </w:rPr>
        <w:t>reawaken hope</w:t>
      </w:r>
      <w:r w:rsidRPr="00E558C7">
        <w:rPr>
          <w:rStyle w:val="StyleUnderline"/>
        </w:rPr>
        <w:t xml:space="preserve"> in the future </w:t>
      </w:r>
      <w:r w:rsidRPr="00547817">
        <w:rPr>
          <w:rStyle w:val="StyleUnderline"/>
          <w:highlight w:val="cyan"/>
        </w:rPr>
        <w:t xml:space="preserve">by </w:t>
      </w:r>
      <w:r w:rsidRPr="00547817">
        <w:rPr>
          <w:rStyle w:val="Emphasis"/>
          <w:highlight w:val="cyan"/>
        </w:rPr>
        <w:t>rejecting</w:t>
      </w:r>
      <w:r w:rsidRPr="00E558C7">
        <w:rPr>
          <w:rStyle w:val="StyleUnderline"/>
        </w:rPr>
        <w:t xml:space="preserve"> the </w:t>
      </w:r>
      <w:r w:rsidRPr="00547817">
        <w:rPr>
          <w:rStyle w:val="Emphasis"/>
          <w:highlight w:val="cyan"/>
        </w:rPr>
        <w:t>limits</w:t>
      </w:r>
      <w:r w:rsidRPr="00547817">
        <w:rPr>
          <w:rStyle w:val="StyleUnderline"/>
          <w:highlight w:val="cyan"/>
        </w:rPr>
        <w:t xml:space="preserve"> and </w:t>
      </w:r>
      <w:r w:rsidRPr="00547817">
        <w:rPr>
          <w:rStyle w:val="Emphasis"/>
          <w:highlight w:val="cyan"/>
        </w:rPr>
        <w:t>assumptions</w:t>
      </w:r>
      <w:r w:rsidRPr="00547817">
        <w:rPr>
          <w:rStyle w:val="StyleUnderline"/>
          <w:highlight w:val="cyan"/>
        </w:rPr>
        <w:t xml:space="preserve"> of</w:t>
      </w:r>
      <w:r w:rsidRPr="00E558C7">
        <w:rPr>
          <w:rStyle w:val="StyleUnderline"/>
        </w:rPr>
        <w:t xml:space="preserve"> the </w:t>
      </w:r>
      <w:r w:rsidRPr="00547817">
        <w:rPr>
          <w:rStyle w:val="Emphasis"/>
          <w:highlight w:val="cyan"/>
        </w:rPr>
        <w:t>current debate</w:t>
      </w:r>
      <w:r w:rsidRPr="00E558C7">
        <w:rPr>
          <w:sz w:val="14"/>
        </w:rPr>
        <w:t>.</w:t>
      </w:r>
    </w:p>
    <w:p w14:paraId="52CDF0DC" w14:textId="77777777" w:rsidR="00E97862" w:rsidRPr="00E558C7" w:rsidRDefault="00E97862" w:rsidP="00E97862">
      <w:pPr>
        <w:rPr>
          <w:sz w:val="14"/>
        </w:rPr>
      </w:pPr>
      <w:r w:rsidRPr="00E558C7">
        <w:rPr>
          <w:sz w:val="14"/>
        </w:rPr>
        <w:t>The key limit is not that those on today’s left still embrace a socialist or (in America) a “Great Society” utopia as a concrete goal. It is rather that they have given up on end goals altogether. It is as if those old utopias are the only ones the left could ever aspire to and, since those goals are no longer feasible or desirable, the left must do without. This leads to the uninspiring vision of a society that is, at best, a little bit better than the one we have today. Hardly the stuff of dreams and movements.</w:t>
      </w:r>
    </w:p>
    <w:p w14:paraId="419E0129" w14:textId="77777777" w:rsidR="00E97862" w:rsidRPr="00E558C7" w:rsidRDefault="00E97862" w:rsidP="00E97862">
      <w:pPr>
        <w:rPr>
          <w:sz w:val="14"/>
        </w:rPr>
      </w:pPr>
      <w:r w:rsidRPr="00E558C7">
        <w:rPr>
          <w:sz w:val="14"/>
        </w:rPr>
        <w:t>Moreover, the left finds itself drawn to an idealized past, since it now lacks a vision of a fundamentally better future. This generally takes the form of touting the Golden Age of the postwar welfare state, roughly the 1946–73 period, as some sort of model for society. It is true that wages and incomes rose much faster during that period than they have since, that there was far less economic inequality, that unions were much stronger and that basic institutions of the welfare state were not only safeguarded but expanded. But as utopia, that’s pretty weak beer. And there is the inconvenient fact that this so-called Golden Age was not so golden for blacks, women, gays and other outsiders. (Ironically, it is this aspect of the Golden Age—a stable, traditional social order—that is recalled with fondness by many on the right and held up on their side as a sort of model.)</w:t>
      </w:r>
    </w:p>
    <w:p w14:paraId="659F688B" w14:textId="77777777" w:rsidR="00E97862" w:rsidRPr="00E558C7" w:rsidRDefault="00E97862" w:rsidP="00E97862">
      <w:pPr>
        <w:rPr>
          <w:sz w:val="14"/>
        </w:rPr>
      </w:pPr>
      <w:r w:rsidRPr="00E558C7">
        <w:rPr>
          <w:sz w:val="14"/>
        </w:rPr>
        <w:t>Linked to this backward-looking viewpoint is a continued failure to grasp that the traditional working class—the bulwark of the postwar welfare state—is no longer the leading force for progress. Their place, as we have seen, has been taken by a diverse modernizing coalition that has quite a different sensibility than the traditional working class and is quite unmoved by appeals to an idealized past of happy workers with steadily rising living standards.</w:t>
      </w:r>
    </w:p>
    <w:p w14:paraId="2F7A96DB" w14:textId="77777777" w:rsidR="00E97862" w:rsidRPr="00E558C7" w:rsidRDefault="00E97862" w:rsidP="00E97862">
      <w:pPr>
        <w:rPr>
          <w:sz w:val="14"/>
        </w:rPr>
      </w:pPr>
      <w:r w:rsidRPr="00E558C7">
        <w:rPr>
          <w:sz w:val="14"/>
        </w:rPr>
        <w:t xml:space="preserve">What would inspire them is quite different and it is here that the left will have to plough new ground. </w:t>
      </w:r>
      <w:r w:rsidRPr="00E558C7">
        <w:rPr>
          <w:rStyle w:val="StyleUnderline"/>
        </w:rPr>
        <w:t xml:space="preserve">The </w:t>
      </w:r>
      <w:r w:rsidRPr="00547817">
        <w:rPr>
          <w:rStyle w:val="StyleUnderline"/>
          <w:highlight w:val="cyan"/>
        </w:rPr>
        <w:t xml:space="preserve">left should </w:t>
      </w:r>
      <w:r w:rsidRPr="00547817">
        <w:rPr>
          <w:rStyle w:val="Emphasis"/>
          <w:highlight w:val="cyan"/>
        </w:rPr>
        <w:t>embrace</w:t>
      </w:r>
      <w:r w:rsidRPr="00E558C7">
        <w:rPr>
          <w:rStyle w:val="StyleUnderline"/>
        </w:rPr>
        <w:t xml:space="preserve"> the new findings</w:t>
      </w:r>
      <w:r w:rsidRPr="00E558C7">
        <w:rPr>
          <w:sz w:val="14"/>
        </w:rPr>
        <w:t xml:space="preserve"> on human nature and economics, </w:t>
      </w:r>
      <w:r w:rsidRPr="00E558C7">
        <w:rPr>
          <w:rStyle w:val="StyleUnderline"/>
        </w:rPr>
        <w:t xml:space="preserve">since they provide the </w:t>
      </w:r>
      <w:r w:rsidRPr="00E558C7">
        <w:rPr>
          <w:rStyle w:val="Emphasis"/>
        </w:rPr>
        <w:t>basis</w:t>
      </w:r>
      <w:r w:rsidRPr="00E558C7">
        <w:rPr>
          <w:rStyle w:val="StyleUnderline"/>
        </w:rPr>
        <w:t xml:space="preserve"> for an </w:t>
      </w:r>
      <w:r w:rsidRPr="00547817">
        <w:rPr>
          <w:rStyle w:val="Emphasis"/>
          <w:highlight w:val="cyan"/>
        </w:rPr>
        <w:t>expansive vision</w:t>
      </w:r>
      <w:r w:rsidRPr="00E558C7">
        <w:rPr>
          <w:rStyle w:val="StyleUnderline"/>
        </w:rPr>
        <w:t xml:space="preserve"> of humanity’s future. </w:t>
      </w:r>
      <w:r w:rsidRPr="00547817">
        <w:rPr>
          <w:rStyle w:val="StyleUnderline"/>
          <w:highlight w:val="cyan"/>
        </w:rPr>
        <w:t>And</w:t>
      </w:r>
      <w:r w:rsidRPr="00E558C7">
        <w:rPr>
          <w:rStyle w:val="StyleUnderline"/>
        </w:rPr>
        <w:t xml:space="preserve"> it should </w:t>
      </w:r>
      <w:r w:rsidRPr="00547817">
        <w:rPr>
          <w:rStyle w:val="Emphasis"/>
          <w:highlight w:val="cyan"/>
        </w:rPr>
        <w:t>reject</w:t>
      </w:r>
      <w:r w:rsidRPr="00E558C7">
        <w:rPr>
          <w:rStyle w:val="StyleUnderline"/>
        </w:rPr>
        <w:t xml:space="preserve"> the </w:t>
      </w:r>
      <w:r w:rsidRPr="00547817">
        <w:rPr>
          <w:rStyle w:val="Emphasis"/>
          <w:highlight w:val="cyan"/>
        </w:rPr>
        <w:t>pessimistic view</w:t>
      </w:r>
      <w:r w:rsidRPr="00547817">
        <w:rPr>
          <w:rStyle w:val="StyleUnderline"/>
          <w:highlight w:val="cyan"/>
        </w:rPr>
        <w:t xml:space="preserve"> of progress</w:t>
      </w:r>
      <w:r w:rsidRPr="00E558C7">
        <w:rPr>
          <w:sz w:val="14"/>
        </w:rPr>
        <w:t xml:space="preserve">, so popular among today’s left, </w:t>
      </w:r>
      <w:r w:rsidRPr="00547817">
        <w:rPr>
          <w:rStyle w:val="StyleUnderline"/>
          <w:highlight w:val="cyan"/>
        </w:rPr>
        <w:t xml:space="preserve">that </w:t>
      </w:r>
      <w:r w:rsidRPr="00547817">
        <w:rPr>
          <w:rStyle w:val="Emphasis"/>
          <w:highlight w:val="cyan"/>
        </w:rPr>
        <w:t>confuses current</w:t>
      </w:r>
      <w:r w:rsidRPr="00547817">
        <w:rPr>
          <w:rStyle w:val="StyleUnderline"/>
          <w:highlight w:val="cyan"/>
        </w:rPr>
        <w:t xml:space="preserve"> problems with </w:t>
      </w:r>
      <w:r w:rsidRPr="00547817">
        <w:rPr>
          <w:rStyle w:val="Emphasis"/>
          <w:highlight w:val="cyan"/>
        </w:rPr>
        <w:t>long</w:t>
      </w:r>
      <w:r w:rsidRPr="00E558C7">
        <w:rPr>
          <w:rStyle w:val="Emphasis"/>
        </w:rPr>
        <w:t>-term</w:t>
      </w:r>
      <w:r w:rsidRPr="00E558C7">
        <w:rPr>
          <w:rStyle w:val="StyleUnderline"/>
        </w:rPr>
        <w:t xml:space="preserve"> </w:t>
      </w:r>
      <w:r w:rsidRPr="00547817">
        <w:rPr>
          <w:rStyle w:val="StyleUnderline"/>
          <w:highlight w:val="cyan"/>
        </w:rPr>
        <w:t>trends</w:t>
      </w:r>
      <w:r w:rsidRPr="00E558C7">
        <w:rPr>
          <w:sz w:val="14"/>
        </w:rPr>
        <w:t xml:space="preserve">. It is true, as we have seen, that rising inequality in the United States and other countries has limited the benefits of economic growth, as well as slowed that growth. It is also true that globalization has produced its share of losers in the United States and that globally many nations are still mired in poverty. And it is certainly true that world economic progress has brought with it serious climate problems. But economic </w:t>
      </w:r>
      <w:r w:rsidRPr="00547817">
        <w:rPr>
          <w:rStyle w:val="Emphasis"/>
          <w:highlight w:val="cyan"/>
        </w:rPr>
        <w:t>growth</w:t>
      </w:r>
      <w:r w:rsidRPr="00E558C7">
        <w:rPr>
          <w:rStyle w:val="StyleUnderline"/>
        </w:rPr>
        <w:t xml:space="preserve"> and </w:t>
      </w:r>
      <w:r w:rsidRPr="00E558C7">
        <w:rPr>
          <w:rStyle w:val="Emphasis"/>
        </w:rPr>
        <w:t>globalization</w:t>
      </w:r>
      <w:r w:rsidRPr="00E558C7">
        <w:rPr>
          <w:rStyle w:val="StyleUnderline"/>
        </w:rPr>
        <w:t xml:space="preserve"> as long-term trends are </w:t>
      </w:r>
      <w:r w:rsidRPr="00547817">
        <w:rPr>
          <w:rStyle w:val="StyleUnderline"/>
          <w:highlight w:val="cyan"/>
        </w:rPr>
        <w:t>still</w:t>
      </w:r>
      <w:r w:rsidRPr="00E558C7">
        <w:rPr>
          <w:rStyle w:val="StyleUnderline"/>
        </w:rPr>
        <w:t xml:space="preserve"> </w:t>
      </w:r>
      <w:r w:rsidRPr="00E558C7">
        <w:rPr>
          <w:rStyle w:val="Emphasis"/>
        </w:rPr>
        <w:t xml:space="preserve">far </w:t>
      </w:r>
      <w:r w:rsidRPr="00547817">
        <w:rPr>
          <w:rStyle w:val="Emphasis"/>
          <w:highlight w:val="cyan"/>
        </w:rPr>
        <w:t>more beneficial</w:t>
      </w:r>
      <w:r w:rsidRPr="00547817">
        <w:rPr>
          <w:rStyle w:val="StyleUnderline"/>
          <w:highlight w:val="cyan"/>
        </w:rPr>
        <w:t xml:space="preserve"> than harmful</w:t>
      </w:r>
      <w:r w:rsidRPr="00E558C7">
        <w:rPr>
          <w:rStyle w:val="StyleUnderline"/>
        </w:rPr>
        <w:t xml:space="preserve">, a fact that </w:t>
      </w:r>
      <w:r w:rsidRPr="00E558C7">
        <w:rPr>
          <w:rStyle w:val="Emphasis"/>
        </w:rPr>
        <w:t>resonates</w:t>
      </w:r>
      <w:r w:rsidRPr="00E558C7">
        <w:rPr>
          <w:rStyle w:val="StyleUnderline"/>
        </w:rPr>
        <w:t xml:space="preserve"> with this </w:t>
      </w:r>
      <w:r w:rsidRPr="00E558C7">
        <w:rPr>
          <w:rStyle w:val="Emphasis"/>
        </w:rPr>
        <w:t>emerging coalition</w:t>
      </w:r>
      <w:r w:rsidRPr="00E558C7">
        <w:rPr>
          <w:sz w:val="14"/>
        </w:rPr>
        <w:t>, even if the traditional working class no longer believes it.</w:t>
      </w:r>
    </w:p>
    <w:p w14:paraId="0CFA1ACA" w14:textId="77777777" w:rsidR="00E97862" w:rsidRPr="00E558C7" w:rsidRDefault="00E97862" w:rsidP="00E97862">
      <w:pPr>
        <w:rPr>
          <w:sz w:val="14"/>
        </w:rPr>
      </w:pPr>
      <w:r w:rsidRPr="00E558C7">
        <w:rPr>
          <w:sz w:val="14"/>
        </w:rPr>
        <w:t>A NEW UTOPIAN VISION FOR THE LEFT</w:t>
      </w:r>
    </w:p>
    <w:p w14:paraId="71E278F1" w14:textId="77777777" w:rsidR="00E97862" w:rsidRPr="00E558C7" w:rsidRDefault="00E97862" w:rsidP="00E97862">
      <w:pPr>
        <w:rPr>
          <w:sz w:val="14"/>
        </w:rPr>
      </w:pPr>
      <w:r w:rsidRPr="00E558C7">
        <w:rPr>
          <w:rStyle w:val="StyleUnderline"/>
        </w:rPr>
        <w:t xml:space="preserve">A </w:t>
      </w:r>
      <w:r w:rsidRPr="00E558C7">
        <w:rPr>
          <w:rStyle w:val="Emphasis"/>
        </w:rPr>
        <w:t>new</w:t>
      </w:r>
      <w:r w:rsidRPr="00E558C7">
        <w:rPr>
          <w:rStyle w:val="StyleUnderline"/>
        </w:rPr>
        <w:t xml:space="preserve"> utopian vision</w:t>
      </w:r>
      <w:r w:rsidRPr="00E558C7">
        <w:rPr>
          <w:sz w:val="14"/>
        </w:rPr>
        <w:t xml:space="preserve"> for the left’s emerging coalition </w:t>
      </w:r>
      <w:r w:rsidRPr="00E558C7">
        <w:rPr>
          <w:rStyle w:val="StyleUnderline"/>
        </w:rPr>
        <w:t>will take</w:t>
      </w:r>
      <w:r w:rsidRPr="00E558C7">
        <w:rPr>
          <w:sz w:val="14"/>
        </w:rPr>
        <w:t xml:space="preserve"> some </w:t>
      </w:r>
      <w:r w:rsidRPr="00E558C7">
        <w:rPr>
          <w:rStyle w:val="Emphasis"/>
        </w:rPr>
        <w:t>time</w:t>
      </w:r>
      <w:r w:rsidRPr="00E558C7">
        <w:rPr>
          <w:rStyle w:val="StyleUnderline"/>
        </w:rPr>
        <w:t xml:space="preserve"> to </w:t>
      </w:r>
      <w:r w:rsidRPr="00E558C7">
        <w:rPr>
          <w:rStyle w:val="Emphasis"/>
        </w:rPr>
        <w:t>consolidate</w:t>
      </w:r>
      <w:r w:rsidRPr="00E558C7">
        <w:rPr>
          <w:rStyle w:val="StyleUnderline"/>
        </w:rPr>
        <w:t xml:space="preserve"> but it will </w:t>
      </w:r>
      <w:r w:rsidRPr="00E558C7">
        <w:rPr>
          <w:rStyle w:val="Emphasis"/>
        </w:rPr>
        <w:t>surely</w:t>
      </w:r>
      <w:r w:rsidRPr="00E558C7">
        <w:rPr>
          <w:rStyle w:val="StyleUnderline"/>
        </w:rPr>
        <w:t xml:space="preserve"> be</w:t>
      </w:r>
      <w:r w:rsidRPr="00E558C7">
        <w:rPr>
          <w:sz w:val="14"/>
        </w:rPr>
        <w:t xml:space="preserve"> very different from left utopias of the past. It is likely to include the following features. First, there will </w:t>
      </w:r>
      <w:r w:rsidRPr="00E558C7">
        <w:rPr>
          <w:rStyle w:val="StyleUnderline"/>
        </w:rPr>
        <w:t xml:space="preserve">be a </w:t>
      </w:r>
      <w:r w:rsidRPr="00E558C7">
        <w:rPr>
          <w:rStyle w:val="Emphasis"/>
        </w:rPr>
        <w:t>commitment</w:t>
      </w:r>
      <w:r w:rsidRPr="00E558C7">
        <w:rPr>
          <w:rStyle w:val="StyleUnderline"/>
        </w:rPr>
        <w:t xml:space="preserve"> to </w:t>
      </w:r>
      <w:r w:rsidRPr="00E558C7">
        <w:rPr>
          <w:rStyle w:val="Emphasis"/>
        </w:rPr>
        <w:t>abundance</w:t>
      </w:r>
      <w:r w:rsidRPr="00E558C7">
        <w:rPr>
          <w:sz w:val="14"/>
        </w:rPr>
        <w:t>.</w:t>
      </w:r>
    </w:p>
    <w:p w14:paraId="1846B348" w14:textId="77777777" w:rsidR="00E97862" w:rsidRPr="00E558C7" w:rsidRDefault="00E97862" w:rsidP="00E97862">
      <w:pPr>
        <w:rPr>
          <w:sz w:val="14"/>
        </w:rPr>
      </w:pPr>
      <w:r w:rsidRPr="00E558C7">
        <w:rPr>
          <w:rStyle w:val="StyleUnderline"/>
        </w:rPr>
        <w:t xml:space="preserve">This means the </w:t>
      </w:r>
      <w:r w:rsidRPr="00547817">
        <w:rPr>
          <w:rStyle w:val="StyleUnderline"/>
          <w:highlight w:val="cyan"/>
        </w:rPr>
        <w:t xml:space="preserve">left will </w:t>
      </w:r>
      <w:r w:rsidRPr="00547817">
        <w:rPr>
          <w:rStyle w:val="Emphasis"/>
          <w:highlight w:val="cyan"/>
        </w:rPr>
        <w:t>discard</w:t>
      </w:r>
      <w:r w:rsidRPr="00E558C7">
        <w:rPr>
          <w:rStyle w:val="StyleUnderline"/>
        </w:rPr>
        <w:t xml:space="preserve"> its </w:t>
      </w:r>
      <w:r w:rsidRPr="00547817">
        <w:rPr>
          <w:rStyle w:val="Emphasis"/>
          <w:highlight w:val="cyan"/>
        </w:rPr>
        <w:t>flirtation</w:t>
      </w:r>
      <w:r w:rsidRPr="00547817">
        <w:rPr>
          <w:rStyle w:val="StyleUnderline"/>
          <w:highlight w:val="cyan"/>
        </w:rPr>
        <w:t xml:space="preserve"> with </w:t>
      </w:r>
      <w:r w:rsidRPr="00547817">
        <w:rPr>
          <w:rStyle w:val="Emphasis"/>
          <w:highlight w:val="cyan"/>
        </w:rPr>
        <w:t>anti-growth</w:t>
      </w:r>
      <w:r w:rsidRPr="00E558C7">
        <w:rPr>
          <w:rStyle w:val="StyleUnderline"/>
        </w:rPr>
        <w:t xml:space="preserve"> ideologies </w:t>
      </w:r>
      <w:r w:rsidRPr="00547817">
        <w:rPr>
          <w:rStyle w:val="StyleUnderline"/>
          <w:highlight w:val="cyan"/>
        </w:rPr>
        <w:t xml:space="preserve">and </w:t>
      </w:r>
      <w:r w:rsidRPr="00E558C7">
        <w:rPr>
          <w:rStyle w:val="Emphasis"/>
        </w:rPr>
        <w:t xml:space="preserve">fully </w:t>
      </w:r>
      <w:r w:rsidRPr="00547817">
        <w:rPr>
          <w:rStyle w:val="Emphasis"/>
          <w:highlight w:val="cyan"/>
        </w:rPr>
        <w:t>embrace</w:t>
      </w:r>
      <w:r w:rsidRPr="00E558C7">
        <w:rPr>
          <w:rStyle w:val="StyleUnderline"/>
        </w:rPr>
        <w:t xml:space="preserve"> the </w:t>
      </w:r>
      <w:r w:rsidRPr="00547817">
        <w:rPr>
          <w:rStyle w:val="StyleUnderline"/>
          <w:highlight w:val="cyan"/>
        </w:rPr>
        <w:t>idea that</w:t>
      </w:r>
      <w:r w:rsidRPr="00E558C7">
        <w:rPr>
          <w:rStyle w:val="StyleUnderline"/>
        </w:rPr>
        <w:t xml:space="preserve"> material </w:t>
      </w:r>
      <w:r w:rsidRPr="00547817">
        <w:rPr>
          <w:rStyle w:val="StyleUnderline"/>
          <w:highlight w:val="cyan"/>
        </w:rPr>
        <w:t>abundance is</w:t>
      </w:r>
      <w:r w:rsidRPr="00E558C7">
        <w:rPr>
          <w:rStyle w:val="StyleUnderline"/>
        </w:rPr>
        <w:t xml:space="preserve"> a very </w:t>
      </w:r>
      <w:r w:rsidRPr="00547817">
        <w:rPr>
          <w:rStyle w:val="Emphasis"/>
          <w:highlight w:val="cyan"/>
        </w:rPr>
        <w:t>good</w:t>
      </w:r>
      <w:r w:rsidRPr="00E558C7">
        <w:rPr>
          <w:rStyle w:val="StyleUnderline"/>
        </w:rPr>
        <w:t xml:space="preserve"> thing</w:t>
      </w:r>
      <w:r w:rsidRPr="00E558C7">
        <w:rPr>
          <w:sz w:val="14"/>
        </w:rPr>
        <w:t xml:space="preserve"> and should be extended to all. </w:t>
      </w:r>
      <w:r w:rsidRPr="00547817">
        <w:rPr>
          <w:rStyle w:val="StyleUnderline"/>
          <w:highlight w:val="cyan"/>
        </w:rPr>
        <w:t xml:space="preserve">It is </w:t>
      </w:r>
      <w:r w:rsidRPr="00547817">
        <w:rPr>
          <w:rStyle w:val="Emphasis"/>
          <w:highlight w:val="cyan"/>
        </w:rPr>
        <w:t>only</w:t>
      </w:r>
      <w:r w:rsidRPr="00547817">
        <w:rPr>
          <w:rStyle w:val="StyleUnderline"/>
          <w:highlight w:val="cyan"/>
        </w:rPr>
        <w:t xml:space="preserve"> those that</w:t>
      </w:r>
      <w:r w:rsidRPr="00E558C7">
        <w:rPr>
          <w:rStyle w:val="StyleUnderline"/>
        </w:rPr>
        <w:t xml:space="preserve"> </w:t>
      </w:r>
      <w:r w:rsidRPr="00E558C7">
        <w:rPr>
          <w:rStyle w:val="Emphasis"/>
        </w:rPr>
        <w:t xml:space="preserve">already </w:t>
      </w:r>
      <w:r w:rsidRPr="00547817">
        <w:rPr>
          <w:rStyle w:val="Emphasis"/>
          <w:highlight w:val="cyan"/>
        </w:rPr>
        <w:t>have</w:t>
      </w:r>
      <w:r w:rsidRPr="00547817">
        <w:rPr>
          <w:rStyle w:val="StyleUnderline"/>
          <w:highlight w:val="cyan"/>
        </w:rPr>
        <w:t xml:space="preserve"> it that</w:t>
      </w:r>
      <w:r w:rsidRPr="00E558C7">
        <w:rPr>
          <w:rStyle w:val="StyleUnderline"/>
        </w:rPr>
        <w:t xml:space="preserve"> are </w:t>
      </w:r>
      <w:r w:rsidRPr="00E558C7">
        <w:rPr>
          <w:rStyle w:val="Emphasis"/>
        </w:rPr>
        <w:lastRenderedPageBreak/>
        <w:t>inclined</w:t>
      </w:r>
      <w:r w:rsidRPr="00E558C7">
        <w:rPr>
          <w:rStyle w:val="StyleUnderline"/>
        </w:rPr>
        <w:t xml:space="preserve"> to </w:t>
      </w:r>
      <w:r w:rsidRPr="00547817">
        <w:rPr>
          <w:rStyle w:val="Emphasis"/>
          <w:highlight w:val="cyan"/>
        </w:rPr>
        <w:t>downplay</w:t>
      </w:r>
      <w:r w:rsidRPr="00547817">
        <w:rPr>
          <w:rStyle w:val="StyleUnderline"/>
          <w:highlight w:val="cyan"/>
        </w:rPr>
        <w:t xml:space="preserve"> its importance</w:t>
      </w:r>
      <w:r w:rsidRPr="00E558C7">
        <w:rPr>
          <w:sz w:val="14"/>
        </w:rPr>
        <w:t>. In this century, it will be within our capabilities for virtually everyone to not only live longer, healthier lives, with their basic needs met, but also have considerable additional resources for consumption of the good things in life, including travel, recreation and, yes, the various “gadgets” that make life more interesting and entertaining. The left should therefore aspire to a society where that is a reality. The rapidly growing upper middle class has such a life—the left’s vision should see that standard of living diffusing throughout society and the world.</w:t>
      </w:r>
    </w:p>
    <w:p w14:paraId="6B58A30D" w14:textId="77777777" w:rsidR="00E97862" w:rsidRPr="00E558C7" w:rsidRDefault="00E97862" w:rsidP="00E97862">
      <w:pPr>
        <w:rPr>
          <w:sz w:val="14"/>
        </w:rPr>
      </w:pPr>
      <w:r w:rsidRPr="00E558C7">
        <w:rPr>
          <w:rStyle w:val="Emphasis"/>
        </w:rPr>
        <w:t xml:space="preserve">Closely </w:t>
      </w:r>
      <w:r w:rsidRPr="00547817">
        <w:rPr>
          <w:rStyle w:val="Emphasis"/>
          <w:highlight w:val="cyan"/>
        </w:rPr>
        <w:t>linked</w:t>
      </w:r>
      <w:r w:rsidRPr="00547817">
        <w:rPr>
          <w:rStyle w:val="StyleUnderline"/>
          <w:highlight w:val="cyan"/>
        </w:rPr>
        <w:t xml:space="preserve"> to this</w:t>
      </w:r>
      <w:r w:rsidRPr="00E558C7">
        <w:rPr>
          <w:rStyle w:val="StyleUnderline"/>
        </w:rPr>
        <w:t xml:space="preserve"> aspect of the</w:t>
      </w:r>
      <w:r w:rsidRPr="00E558C7">
        <w:rPr>
          <w:sz w:val="14"/>
        </w:rPr>
        <w:t xml:space="preserve"> left’s </w:t>
      </w:r>
      <w:r w:rsidRPr="00E558C7">
        <w:rPr>
          <w:rStyle w:val="StyleUnderline"/>
        </w:rPr>
        <w:t xml:space="preserve">utopian vision </w:t>
      </w:r>
      <w:r w:rsidRPr="00547817">
        <w:rPr>
          <w:rStyle w:val="StyleUnderline"/>
          <w:highlight w:val="cyan"/>
        </w:rPr>
        <w:t>will be</w:t>
      </w:r>
      <w:r w:rsidRPr="00E558C7">
        <w:rPr>
          <w:rStyle w:val="StyleUnderline"/>
        </w:rPr>
        <w:t xml:space="preserve"> a </w:t>
      </w:r>
      <w:r w:rsidRPr="00547817">
        <w:rPr>
          <w:rStyle w:val="Emphasis"/>
          <w:highlight w:val="cyan"/>
        </w:rPr>
        <w:t>reembrace</w:t>
      </w:r>
      <w:r w:rsidRPr="00547817">
        <w:rPr>
          <w:rStyle w:val="StyleUnderline"/>
          <w:highlight w:val="cyan"/>
        </w:rPr>
        <w:t xml:space="preserve"> of </w:t>
      </w:r>
      <w:r w:rsidRPr="00547817">
        <w:rPr>
          <w:rStyle w:val="Emphasis"/>
          <w:highlight w:val="cyan"/>
        </w:rPr>
        <w:t>tech</w:t>
      </w:r>
      <w:r w:rsidRPr="00E558C7">
        <w:rPr>
          <w:rStyle w:val="StyleUnderline"/>
        </w:rPr>
        <w:t>nology</w:t>
      </w:r>
      <w:r w:rsidRPr="00E558C7">
        <w:rPr>
          <w:sz w:val="14"/>
        </w:rPr>
        <w:t xml:space="preserve">. Technological advance is the key to generalized abundance, so a vision of a bright technological future and limitless progress is essential. It is not necessary to envision a future exactly like The Jetsons—flying cars, while a nice thought, can be dispensed with—but it is necessary to rediscover the optimistic attitude toward future scientific progress that was characteristic of that era. </w:t>
      </w:r>
      <w:r w:rsidRPr="00E558C7">
        <w:rPr>
          <w:rStyle w:val="Emphasis"/>
        </w:rPr>
        <w:t>Tremendous</w:t>
      </w:r>
      <w:r w:rsidRPr="00E558C7">
        <w:rPr>
          <w:rStyle w:val="StyleUnderline"/>
        </w:rPr>
        <w:t xml:space="preserve"> progress is indeed </w:t>
      </w:r>
      <w:r w:rsidRPr="00E558C7">
        <w:rPr>
          <w:rStyle w:val="Emphasis"/>
        </w:rPr>
        <w:t>possible</w:t>
      </w:r>
      <w:r w:rsidRPr="00E558C7">
        <w:rPr>
          <w:sz w:val="14"/>
        </w:rPr>
        <w:t xml:space="preserve"> and will produce lives for the overwhelming majority that are richer, easier and more interesting and exciting than those today. The exact wonders that will become part of people’s everyday lives are, of course, very difficult to predict. But there will be wonders.</w:t>
      </w:r>
    </w:p>
    <w:p w14:paraId="42741804" w14:textId="77777777" w:rsidR="00E97862" w:rsidRPr="00E558C7" w:rsidRDefault="00E97862" w:rsidP="00E97862">
      <w:pPr>
        <w:rPr>
          <w:sz w:val="14"/>
        </w:rPr>
      </w:pPr>
      <w:r w:rsidRPr="00547817">
        <w:rPr>
          <w:rStyle w:val="Emphasis"/>
          <w:highlight w:val="cyan"/>
        </w:rPr>
        <w:t>Tech</w:t>
      </w:r>
      <w:r w:rsidRPr="00E558C7">
        <w:rPr>
          <w:rStyle w:val="StyleUnderline"/>
        </w:rPr>
        <w:t xml:space="preserve">nological progress </w:t>
      </w:r>
      <w:r w:rsidRPr="00547817">
        <w:rPr>
          <w:rStyle w:val="StyleUnderline"/>
          <w:highlight w:val="cyan"/>
        </w:rPr>
        <w:t>will</w:t>
      </w:r>
      <w:r w:rsidRPr="00E558C7">
        <w:rPr>
          <w:sz w:val="14"/>
        </w:rPr>
        <w:t xml:space="preserve"> also </w:t>
      </w:r>
      <w:r w:rsidRPr="00547817">
        <w:rPr>
          <w:rStyle w:val="StyleUnderline"/>
          <w:highlight w:val="cyan"/>
        </w:rPr>
        <w:t>have</w:t>
      </w:r>
      <w:r w:rsidRPr="00E558C7">
        <w:rPr>
          <w:rStyle w:val="StyleUnderline"/>
        </w:rPr>
        <w:t xml:space="preserve"> a </w:t>
      </w:r>
      <w:r w:rsidRPr="00547817">
        <w:rPr>
          <w:rStyle w:val="Emphasis"/>
          <w:highlight w:val="cyan"/>
        </w:rPr>
        <w:t>central</w:t>
      </w:r>
      <w:r w:rsidRPr="00547817">
        <w:rPr>
          <w:rStyle w:val="StyleUnderline"/>
          <w:highlight w:val="cyan"/>
        </w:rPr>
        <w:t xml:space="preserve"> role in</w:t>
      </w:r>
      <w:r w:rsidRPr="00E558C7">
        <w:rPr>
          <w:sz w:val="14"/>
        </w:rPr>
        <w:t xml:space="preserve"> another aspect of the left’s vision—</w:t>
      </w:r>
      <w:r w:rsidRPr="00E558C7">
        <w:rPr>
          <w:rStyle w:val="StyleUnderline"/>
        </w:rPr>
        <w:t xml:space="preserve">a </w:t>
      </w:r>
      <w:r w:rsidRPr="00547817">
        <w:rPr>
          <w:rStyle w:val="Emphasis"/>
          <w:highlight w:val="cyan"/>
        </w:rPr>
        <w:t>green</w:t>
      </w:r>
      <w:r w:rsidRPr="00547817">
        <w:rPr>
          <w:rStyle w:val="StyleUnderline"/>
          <w:highlight w:val="cyan"/>
        </w:rPr>
        <w:t xml:space="preserve"> world where</w:t>
      </w:r>
      <w:r w:rsidRPr="00E558C7">
        <w:rPr>
          <w:rStyle w:val="StyleUnderline"/>
        </w:rPr>
        <w:t xml:space="preserve"> the </w:t>
      </w:r>
      <w:r w:rsidRPr="00547817">
        <w:rPr>
          <w:rStyle w:val="StyleUnderline"/>
          <w:highlight w:val="cyan"/>
        </w:rPr>
        <w:t xml:space="preserve">environment is </w:t>
      </w:r>
      <w:r w:rsidRPr="00547817">
        <w:rPr>
          <w:rStyle w:val="Emphasis"/>
          <w:highlight w:val="cyan"/>
        </w:rPr>
        <w:t>safeguarded</w:t>
      </w:r>
      <w:r w:rsidRPr="00547817">
        <w:rPr>
          <w:rStyle w:val="StyleUnderline"/>
          <w:highlight w:val="cyan"/>
        </w:rPr>
        <w:t xml:space="preserve"> and</w:t>
      </w:r>
      <w:r w:rsidRPr="00E558C7">
        <w:rPr>
          <w:rStyle w:val="StyleUnderline"/>
        </w:rPr>
        <w:t xml:space="preserve"> </w:t>
      </w:r>
      <w:r w:rsidRPr="00E558C7">
        <w:rPr>
          <w:rStyle w:val="Emphasis"/>
        </w:rPr>
        <w:t xml:space="preserve">global </w:t>
      </w:r>
      <w:r w:rsidRPr="00547817">
        <w:rPr>
          <w:rStyle w:val="Emphasis"/>
          <w:highlight w:val="cyan"/>
        </w:rPr>
        <w:t>warming</w:t>
      </w:r>
      <w:r w:rsidRPr="00547817">
        <w:rPr>
          <w:rStyle w:val="StyleUnderline"/>
          <w:highlight w:val="cyan"/>
        </w:rPr>
        <w:t xml:space="preserve"> is</w:t>
      </w:r>
      <w:r w:rsidRPr="00E558C7">
        <w:rPr>
          <w:rStyle w:val="StyleUnderline"/>
        </w:rPr>
        <w:t xml:space="preserve"> held </w:t>
      </w:r>
      <w:r w:rsidRPr="00547817">
        <w:rPr>
          <w:rStyle w:val="StyleUnderline"/>
          <w:highlight w:val="cyan"/>
        </w:rPr>
        <w:t xml:space="preserve">in </w:t>
      </w:r>
      <w:r w:rsidRPr="00547817">
        <w:rPr>
          <w:rStyle w:val="Emphasis"/>
          <w:highlight w:val="cyan"/>
        </w:rPr>
        <w:t>check</w:t>
      </w:r>
      <w:r w:rsidRPr="00547817">
        <w:rPr>
          <w:rStyle w:val="StyleUnderline"/>
          <w:highlight w:val="cyan"/>
        </w:rPr>
        <w:t xml:space="preserve">. A </w:t>
      </w:r>
      <w:r w:rsidRPr="00547817">
        <w:rPr>
          <w:rStyle w:val="Emphasis"/>
          <w:highlight w:val="cyan"/>
        </w:rPr>
        <w:t>sustainable</w:t>
      </w:r>
      <w:r w:rsidRPr="00547817">
        <w:rPr>
          <w:rStyle w:val="StyleUnderline"/>
          <w:highlight w:val="cyan"/>
        </w:rPr>
        <w:t xml:space="preserve"> world</w:t>
      </w:r>
      <w:r w:rsidRPr="00E558C7">
        <w:rPr>
          <w:rStyle w:val="StyleUnderline"/>
        </w:rPr>
        <w:t xml:space="preserve"> </w:t>
      </w:r>
      <w:r w:rsidRPr="00E558C7">
        <w:rPr>
          <w:rStyle w:val="Emphasis"/>
        </w:rPr>
        <w:t>underpinned</w:t>
      </w:r>
      <w:r w:rsidRPr="00E558C7">
        <w:rPr>
          <w:rStyle w:val="StyleUnderline"/>
        </w:rPr>
        <w:t xml:space="preserve"> by </w:t>
      </w:r>
      <w:r w:rsidRPr="00E558C7">
        <w:rPr>
          <w:rStyle w:val="Emphasis"/>
        </w:rPr>
        <w:t>advanced</w:t>
      </w:r>
      <w:r w:rsidRPr="00E558C7">
        <w:rPr>
          <w:rStyle w:val="StyleUnderline"/>
        </w:rPr>
        <w:t xml:space="preserve"> technology </w:t>
      </w:r>
      <w:r w:rsidRPr="00547817">
        <w:rPr>
          <w:rStyle w:val="StyleUnderline"/>
          <w:highlight w:val="cyan"/>
        </w:rPr>
        <w:t xml:space="preserve">that provides </w:t>
      </w:r>
      <w:r w:rsidRPr="00547817">
        <w:rPr>
          <w:rStyle w:val="Emphasis"/>
          <w:highlight w:val="cyan"/>
        </w:rPr>
        <w:t>cheap</w:t>
      </w:r>
      <w:r w:rsidRPr="00547817">
        <w:rPr>
          <w:rStyle w:val="StyleUnderline"/>
          <w:highlight w:val="cyan"/>
        </w:rPr>
        <w:t xml:space="preserve">, </w:t>
      </w:r>
      <w:r w:rsidRPr="00547817">
        <w:rPr>
          <w:rStyle w:val="Emphasis"/>
          <w:highlight w:val="cyan"/>
        </w:rPr>
        <w:t>clean</w:t>
      </w:r>
      <w:r w:rsidRPr="00547817">
        <w:rPr>
          <w:rStyle w:val="StyleUnderline"/>
          <w:highlight w:val="cyan"/>
        </w:rPr>
        <w:t xml:space="preserve"> energy, </w:t>
      </w:r>
      <w:r w:rsidRPr="00547817">
        <w:rPr>
          <w:rStyle w:val="Emphasis"/>
          <w:highlight w:val="cyan"/>
        </w:rPr>
        <w:t>mitigates</w:t>
      </w:r>
      <w:r w:rsidRPr="00E558C7">
        <w:rPr>
          <w:rStyle w:val="StyleUnderline"/>
        </w:rPr>
        <w:t xml:space="preserve"> </w:t>
      </w:r>
      <w:r w:rsidRPr="00547817">
        <w:rPr>
          <w:rStyle w:val="Emphasis"/>
          <w:highlight w:val="cyan"/>
        </w:rPr>
        <w:t>g</w:t>
      </w:r>
      <w:r w:rsidRPr="00E558C7">
        <w:rPr>
          <w:rStyle w:val="StyleUnderline"/>
        </w:rPr>
        <w:t>reen</w:t>
      </w:r>
      <w:r w:rsidRPr="00547817">
        <w:rPr>
          <w:rStyle w:val="Emphasis"/>
          <w:highlight w:val="cyan"/>
        </w:rPr>
        <w:t>h</w:t>
      </w:r>
      <w:r w:rsidRPr="00E558C7">
        <w:rPr>
          <w:rStyle w:val="StyleUnderline"/>
        </w:rPr>
        <w:t xml:space="preserve">ouse </w:t>
      </w:r>
      <w:r w:rsidRPr="00547817">
        <w:rPr>
          <w:rStyle w:val="Emphasis"/>
          <w:highlight w:val="cyan"/>
        </w:rPr>
        <w:t>g</w:t>
      </w:r>
      <w:r w:rsidRPr="00E558C7">
        <w:rPr>
          <w:rStyle w:val="StyleUnderline"/>
        </w:rPr>
        <w:t xml:space="preserve">as damage and solves </w:t>
      </w:r>
      <w:r w:rsidRPr="00E558C7">
        <w:rPr>
          <w:rStyle w:val="Emphasis"/>
        </w:rPr>
        <w:t>resource</w:t>
      </w:r>
      <w:r w:rsidRPr="00E558C7">
        <w:rPr>
          <w:rStyle w:val="StyleUnderline"/>
        </w:rPr>
        <w:t xml:space="preserve">-depletion problems </w:t>
      </w:r>
      <w:r w:rsidRPr="00547817">
        <w:rPr>
          <w:rStyle w:val="StyleUnderline"/>
          <w:highlight w:val="cyan"/>
        </w:rPr>
        <w:t xml:space="preserve">is </w:t>
      </w:r>
      <w:r w:rsidRPr="00547817">
        <w:rPr>
          <w:rStyle w:val="Emphasis"/>
          <w:highlight w:val="cyan"/>
        </w:rPr>
        <w:t>eminently possible</w:t>
      </w:r>
      <w:r w:rsidRPr="00E558C7">
        <w:rPr>
          <w:rStyle w:val="StyleUnderline"/>
        </w:rPr>
        <w:t xml:space="preserve">. And we </w:t>
      </w:r>
      <w:r w:rsidRPr="00E558C7">
        <w:rPr>
          <w:rStyle w:val="Emphasis"/>
        </w:rPr>
        <w:t>won’t achieve</w:t>
      </w:r>
      <w:r w:rsidRPr="00E558C7">
        <w:rPr>
          <w:rStyle w:val="StyleUnderline"/>
        </w:rPr>
        <w:t xml:space="preserve"> that sustainable world </w:t>
      </w:r>
      <w:r w:rsidRPr="00E558C7">
        <w:rPr>
          <w:rStyle w:val="Emphasis"/>
        </w:rPr>
        <w:t>without</w:t>
      </w:r>
      <w:r w:rsidRPr="00E558C7">
        <w:rPr>
          <w:rStyle w:val="StyleUnderline"/>
        </w:rPr>
        <w:t xml:space="preserve"> those advances, </w:t>
      </w:r>
      <w:r w:rsidRPr="00547817">
        <w:rPr>
          <w:rStyle w:val="Emphasis"/>
          <w:highlight w:val="cyan"/>
        </w:rPr>
        <w:t>contrary</w:t>
      </w:r>
      <w:r w:rsidRPr="00547817">
        <w:rPr>
          <w:rStyle w:val="StyleUnderline"/>
          <w:highlight w:val="cyan"/>
        </w:rPr>
        <w:t xml:space="preserve"> to</w:t>
      </w:r>
      <w:r w:rsidRPr="00E558C7">
        <w:rPr>
          <w:rStyle w:val="StyleUnderline"/>
        </w:rPr>
        <w:t xml:space="preserve"> those </w:t>
      </w:r>
      <w:r w:rsidRPr="00547817">
        <w:rPr>
          <w:rStyle w:val="Emphasis"/>
          <w:highlight w:val="cyan"/>
        </w:rPr>
        <w:t>eco-pessimists</w:t>
      </w:r>
      <w:r w:rsidRPr="00547817">
        <w:rPr>
          <w:rStyle w:val="StyleUnderline"/>
          <w:highlight w:val="cyan"/>
        </w:rPr>
        <w:t xml:space="preserve"> who advocate </w:t>
      </w:r>
      <w:r w:rsidRPr="00547817">
        <w:rPr>
          <w:rStyle w:val="Emphasis"/>
          <w:highlight w:val="cyan"/>
        </w:rPr>
        <w:t>stopping</w:t>
      </w:r>
      <w:r w:rsidRPr="00E558C7">
        <w:rPr>
          <w:rStyle w:val="StyleUnderline"/>
        </w:rPr>
        <w:t xml:space="preserve"> or even reversing economic </w:t>
      </w:r>
      <w:r w:rsidRPr="00547817">
        <w:rPr>
          <w:rStyle w:val="StyleUnderline"/>
          <w:highlight w:val="cyan"/>
        </w:rPr>
        <w:t>growth and see science as</w:t>
      </w:r>
      <w:r w:rsidRPr="00E558C7">
        <w:rPr>
          <w:rStyle w:val="StyleUnderline"/>
        </w:rPr>
        <w:t xml:space="preserve"> an </w:t>
      </w:r>
      <w:r w:rsidRPr="00547817">
        <w:rPr>
          <w:rStyle w:val="Emphasis"/>
          <w:highlight w:val="cyan"/>
        </w:rPr>
        <w:t>enemy</w:t>
      </w:r>
      <w:r w:rsidRPr="00E558C7">
        <w:rPr>
          <w:rStyle w:val="StyleUnderline"/>
        </w:rPr>
        <w:t xml:space="preserve">. A left vision of a </w:t>
      </w:r>
      <w:r w:rsidRPr="00E558C7">
        <w:rPr>
          <w:rStyle w:val="Emphasis"/>
        </w:rPr>
        <w:t>better</w:t>
      </w:r>
      <w:r w:rsidRPr="00E558C7">
        <w:rPr>
          <w:rStyle w:val="StyleUnderline"/>
        </w:rPr>
        <w:t xml:space="preserve"> world is both </w:t>
      </w:r>
      <w:r w:rsidRPr="00E558C7">
        <w:rPr>
          <w:rStyle w:val="Emphasis"/>
        </w:rPr>
        <w:t>green</w:t>
      </w:r>
      <w:r w:rsidRPr="00E558C7">
        <w:rPr>
          <w:rStyle w:val="StyleUnderline"/>
        </w:rPr>
        <w:t xml:space="preserve"> and </w:t>
      </w:r>
      <w:r w:rsidRPr="00E558C7">
        <w:rPr>
          <w:rStyle w:val="Emphasis"/>
        </w:rPr>
        <w:t>rooted</w:t>
      </w:r>
      <w:r w:rsidRPr="00E558C7">
        <w:rPr>
          <w:rStyle w:val="StyleUnderline"/>
        </w:rPr>
        <w:t xml:space="preserve"> in advanced science and technology</w:t>
      </w:r>
      <w:r w:rsidRPr="00E558C7">
        <w:rPr>
          <w:sz w:val="14"/>
        </w:rPr>
        <w:t>.</w:t>
      </w:r>
    </w:p>
    <w:p w14:paraId="7ACA39AD" w14:textId="77777777" w:rsidR="00E97862" w:rsidRPr="00E558C7" w:rsidRDefault="00E97862" w:rsidP="00E97862">
      <w:pPr>
        <w:rPr>
          <w:sz w:val="14"/>
        </w:rPr>
      </w:pPr>
      <w:r w:rsidRPr="00E558C7">
        <w:rPr>
          <w:sz w:val="14"/>
        </w:rPr>
        <w:t>A left vision of a better world is also a global, interconnected world. Globalization produces some problems, many of which have been poorly managed in advanced countries, but it is neither possible nor desirable to stop it. It is ultimately a powerful force for a richer, more equal world where more and more people lead fulfilling lives, free from immiserating material constraints, and where global exchange of knowledge and culture uplifts everyone. The left has a history of rhetorically embracing global values (“the workers have no country,” “all men are brothers”) but a left vision for the twenty-first century will go beyond mere rhetoric to embrace the reality of a globalized world, where all can and should rise together.</w:t>
      </w:r>
    </w:p>
    <w:p w14:paraId="3B139517" w14:textId="77777777" w:rsidR="00E97862" w:rsidRPr="00E558C7" w:rsidRDefault="00E97862" w:rsidP="00E97862">
      <w:pPr>
        <w:rPr>
          <w:sz w:val="14"/>
        </w:rPr>
      </w:pPr>
      <w:r w:rsidRPr="00E558C7">
        <w:rPr>
          <w:sz w:val="14"/>
        </w:rPr>
        <w:t>This means explicitly rejecting the idea that there is an intrinsically disadvantageous tradeoff between the welfare of the West and the welfare of the rest of the world. Instead, “the rise of the rest,” as Charles Kenny puts it, is a tremendous opportunity for the West to connect to the markets and talents of a rising global middle class and set humanity on a path to universal enrichment.25 The “good society” of the future will be a global society, rather than a country-by-country affair.</w:t>
      </w:r>
    </w:p>
    <w:p w14:paraId="794B54C4" w14:textId="77777777" w:rsidR="00E97862" w:rsidRPr="00E558C7" w:rsidRDefault="00E97862" w:rsidP="00E97862">
      <w:pPr>
        <w:rPr>
          <w:sz w:val="14"/>
        </w:rPr>
      </w:pPr>
      <w:r w:rsidRPr="00E558C7">
        <w:rPr>
          <w:sz w:val="14"/>
        </w:rPr>
        <w:t xml:space="preserve">Closely related to this, the left will aim for a world where racial and gender equality are worldwide realities, where sexual orientation is a nonprejudicial, individual affair and where tolerance of others from different cultural, religious or national backgrounds is the rule. </w:t>
      </w:r>
      <w:r w:rsidRPr="00E558C7">
        <w:rPr>
          <w:rStyle w:val="StyleUnderline"/>
        </w:rPr>
        <w:t xml:space="preserve">The level of </w:t>
      </w:r>
      <w:r w:rsidRPr="00547817">
        <w:rPr>
          <w:rStyle w:val="StyleUnderline"/>
          <w:highlight w:val="cyan"/>
        </w:rPr>
        <w:t>progress</w:t>
      </w:r>
      <w:r w:rsidRPr="00E558C7">
        <w:rPr>
          <w:rStyle w:val="StyleUnderline"/>
        </w:rPr>
        <w:t xml:space="preserve"> in these areas </w:t>
      </w:r>
      <w:r w:rsidRPr="00547817">
        <w:rPr>
          <w:rStyle w:val="StyleUnderline"/>
          <w:highlight w:val="cyan"/>
        </w:rPr>
        <w:t>in</w:t>
      </w:r>
      <w:r w:rsidRPr="00E558C7">
        <w:rPr>
          <w:rStyle w:val="StyleUnderline"/>
        </w:rPr>
        <w:t xml:space="preserve"> the </w:t>
      </w:r>
      <w:r w:rsidRPr="00547817">
        <w:rPr>
          <w:rStyle w:val="StyleUnderline"/>
          <w:highlight w:val="cyan"/>
        </w:rPr>
        <w:t xml:space="preserve">last </w:t>
      </w:r>
      <w:r w:rsidRPr="00547817">
        <w:rPr>
          <w:rStyle w:val="Emphasis"/>
          <w:highlight w:val="cyan"/>
        </w:rPr>
        <w:t>50 years</w:t>
      </w:r>
      <w:r w:rsidRPr="00E558C7">
        <w:rPr>
          <w:rStyle w:val="StyleUnderline"/>
        </w:rPr>
        <w:t xml:space="preserve"> should </w:t>
      </w:r>
      <w:r w:rsidRPr="00547817">
        <w:rPr>
          <w:rStyle w:val="StyleUnderline"/>
          <w:highlight w:val="cyan"/>
        </w:rPr>
        <w:t xml:space="preserve">make us </w:t>
      </w:r>
      <w:r w:rsidRPr="00547817">
        <w:rPr>
          <w:rStyle w:val="Emphasis"/>
          <w:highlight w:val="cyan"/>
        </w:rPr>
        <w:t>very optimistic</w:t>
      </w:r>
      <w:r w:rsidRPr="00547817">
        <w:rPr>
          <w:rStyle w:val="StyleUnderline"/>
          <w:highlight w:val="cyan"/>
        </w:rPr>
        <w:t xml:space="preserve"> that</w:t>
      </w:r>
      <w:r w:rsidRPr="00E558C7">
        <w:rPr>
          <w:rStyle w:val="StyleUnderline"/>
        </w:rPr>
        <w:t xml:space="preserve"> such a world </w:t>
      </w:r>
      <w:r w:rsidRPr="00547817">
        <w:rPr>
          <w:rStyle w:val="StyleUnderline"/>
          <w:highlight w:val="cyan"/>
        </w:rPr>
        <w:t xml:space="preserve">is </w:t>
      </w:r>
      <w:r w:rsidRPr="00547817">
        <w:rPr>
          <w:rStyle w:val="Emphasis"/>
          <w:highlight w:val="cyan"/>
        </w:rPr>
        <w:t>possible</w:t>
      </w:r>
      <w:r w:rsidRPr="00E558C7">
        <w:rPr>
          <w:sz w:val="14"/>
        </w:rPr>
        <w:t xml:space="preserve">. Of course, we are very aware of the many instances in which </w:t>
      </w:r>
      <w:r w:rsidRPr="00E558C7">
        <w:rPr>
          <w:rStyle w:val="StyleUnderline"/>
        </w:rPr>
        <w:t xml:space="preserve">the world currently </w:t>
      </w:r>
      <w:r w:rsidRPr="00547817">
        <w:rPr>
          <w:rStyle w:val="StyleUnderline"/>
          <w:highlight w:val="cyan"/>
        </w:rPr>
        <w:t>falls short</w:t>
      </w:r>
      <w:r w:rsidRPr="00E558C7">
        <w:rPr>
          <w:sz w:val="14"/>
        </w:rPr>
        <w:t xml:space="preserve"> of these ideals, </w:t>
      </w:r>
      <w:r w:rsidRPr="00E558C7">
        <w:rPr>
          <w:rStyle w:val="StyleUnderline"/>
        </w:rPr>
        <w:t xml:space="preserve">but that </w:t>
      </w:r>
      <w:r w:rsidRPr="00547817">
        <w:rPr>
          <w:rStyle w:val="StyleUnderline"/>
          <w:highlight w:val="cyan"/>
        </w:rPr>
        <w:t>in</w:t>
      </w:r>
      <w:r w:rsidRPr="00E558C7">
        <w:rPr>
          <w:rStyle w:val="StyleUnderline"/>
        </w:rPr>
        <w:t xml:space="preserve"> and </w:t>
      </w:r>
      <w:r w:rsidRPr="00547817">
        <w:rPr>
          <w:rStyle w:val="StyleUnderline"/>
          <w:highlight w:val="cyan"/>
        </w:rPr>
        <w:t xml:space="preserve">of </w:t>
      </w:r>
      <w:r w:rsidRPr="00547817">
        <w:rPr>
          <w:rStyle w:val="Emphasis"/>
          <w:highlight w:val="cyan"/>
        </w:rPr>
        <w:t>itself</w:t>
      </w:r>
      <w:r w:rsidRPr="00547817">
        <w:rPr>
          <w:rStyle w:val="StyleUnderline"/>
          <w:highlight w:val="cyan"/>
        </w:rPr>
        <w:t xml:space="preserve"> is a </w:t>
      </w:r>
      <w:r w:rsidRPr="00547817">
        <w:rPr>
          <w:rStyle w:val="Emphasis"/>
          <w:highlight w:val="cyan"/>
        </w:rPr>
        <w:t>sign</w:t>
      </w:r>
      <w:r w:rsidRPr="00547817">
        <w:rPr>
          <w:rStyle w:val="StyleUnderline"/>
          <w:highlight w:val="cyan"/>
        </w:rPr>
        <w:t xml:space="preserve"> of </w:t>
      </w:r>
      <w:r w:rsidRPr="00547817">
        <w:rPr>
          <w:rStyle w:val="Emphasis"/>
          <w:highlight w:val="cyan"/>
        </w:rPr>
        <w:t>progress</w:t>
      </w:r>
      <w:r w:rsidRPr="00E558C7">
        <w:rPr>
          <w:rStyle w:val="StyleUnderline"/>
        </w:rPr>
        <w:t xml:space="preserve">. These ideals are very </w:t>
      </w:r>
      <w:r w:rsidRPr="00E558C7">
        <w:rPr>
          <w:rStyle w:val="Emphasis"/>
        </w:rPr>
        <w:t>widely held</w:t>
      </w:r>
      <w:r w:rsidRPr="00E558C7">
        <w:rPr>
          <w:rStyle w:val="StyleUnderline"/>
        </w:rPr>
        <w:t xml:space="preserve"> and more so with </w:t>
      </w:r>
      <w:r w:rsidRPr="00E558C7">
        <w:rPr>
          <w:rStyle w:val="Emphasis"/>
        </w:rPr>
        <w:t>every</w:t>
      </w:r>
      <w:r w:rsidRPr="00E558C7">
        <w:rPr>
          <w:rStyle w:val="StyleUnderline"/>
        </w:rPr>
        <w:t xml:space="preserve"> passing </w:t>
      </w:r>
      <w:r w:rsidRPr="00E558C7">
        <w:rPr>
          <w:rStyle w:val="Emphasis"/>
        </w:rPr>
        <w:t>year</w:t>
      </w:r>
      <w:r w:rsidRPr="00E558C7">
        <w:rPr>
          <w:sz w:val="14"/>
        </w:rPr>
        <w:t>, so these shortcomings increasingly attract public attention and disapproval, making them more likely to be remedied.</w:t>
      </w:r>
    </w:p>
    <w:p w14:paraId="59FFD2FF" w14:textId="77777777" w:rsidR="00E97862" w:rsidRPr="00E558C7" w:rsidRDefault="00E97862" w:rsidP="00E97862">
      <w:pPr>
        <w:rPr>
          <w:sz w:val="14"/>
        </w:rPr>
      </w:pPr>
      <w:r w:rsidRPr="00E558C7">
        <w:rPr>
          <w:sz w:val="14"/>
        </w:rPr>
        <w:t>Universal and deepened democracy will be another aspect of the left’s vision for the twenty-first century. Universal suffrage, with freedoms of the press, association, speech, etc., should be and can be the core governmental form in every country. In addition, the advance of information technology should be leveraged to provide citizens with far greater access to the workings of government and ease the costs of political participation across the world.</w:t>
      </w:r>
    </w:p>
    <w:p w14:paraId="464E5AC7" w14:textId="77777777" w:rsidR="00E97862" w:rsidRPr="00E558C7" w:rsidRDefault="00E97862" w:rsidP="00E97862">
      <w:pPr>
        <w:rPr>
          <w:sz w:val="14"/>
        </w:rPr>
      </w:pPr>
      <w:r w:rsidRPr="00E558C7">
        <w:rPr>
          <w:sz w:val="14"/>
        </w:rPr>
        <w:t>Key to these advances will be the left’s vision of an educated world. High levels of education facilitate democracy, progressive social values, global openness, green preferences and technological achievement. Great progress has already been made but it is now appropriate to aspire to not just universal literacy but universal tertiary (college) education. That does not mean that everyone will necessarily have a four-year college degree, in the American sense. It means rather that all will attain a secondary education and then go as far in the tertiary realm as their interests and talents can take them. The elimination of barriers to this level of achievement will be central to the left’s vision of the good society.</w:t>
      </w:r>
    </w:p>
    <w:p w14:paraId="46FD4B7A" w14:textId="77777777" w:rsidR="00E97862" w:rsidRPr="00E558C7" w:rsidRDefault="00E97862" w:rsidP="00E97862">
      <w:pPr>
        <w:rPr>
          <w:sz w:val="14"/>
        </w:rPr>
      </w:pPr>
      <w:r w:rsidRPr="00E558C7">
        <w:rPr>
          <w:sz w:val="14"/>
        </w:rPr>
        <w:t>Note this vision does not include an embrace of “socialism”—much less a planned economy—and implicitly assumes that capitalism will continue in some form with a large role for the market. The key question is not “whether capitalism?” but rather “what form of capitalism?” That form will be the advanced opportunity state that comes as close as possible to the ideal of equal opportunity for all. This will be achieved via a robust role for government in promoting high educational attainment, maintaining full employment, making necessary public investments, providing social insurance and generally driving strong, well-distributed economic growth.</w:t>
      </w:r>
    </w:p>
    <w:p w14:paraId="7E455039" w14:textId="77777777" w:rsidR="00E97862" w:rsidRPr="00E558C7" w:rsidRDefault="00E97862" w:rsidP="00E97862">
      <w:pPr>
        <w:rPr>
          <w:sz w:val="14"/>
        </w:rPr>
      </w:pPr>
      <w:r w:rsidRPr="00E558C7">
        <w:rPr>
          <w:rStyle w:val="StyleUnderline"/>
        </w:rPr>
        <w:t xml:space="preserve">Of course, such a society will not be perfect. But </w:t>
      </w:r>
      <w:r w:rsidRPr="00547817">
        <w:rPr>
          <w:rStyle w:val="Emphasis"/>
          <w:highlight w:val="cyan"/>
        </w:rPr>
        <w:t>perfection</w:t>
      </w:r>
      <w:r w:rsidRPr="00547817">
        <w:rPr>
          <w:rStyle w:val="StyleUnderline"/>
          <w:highlight w:val="cyan"/>
        </w:rPr>
        <w:t xml:space="preserve"> is not the point</w:t>
      </w:r>
      <w:r w:rsidRPr="00E558C7">
        <w:rPr>
          <w:rStyle w:val="StyleUnderline"/>
        </w:rPr>
        <w:t xml:space="preserve">. The </w:t>
      </w:r>
      <w:r w:rsidRPr="00547817">
        <w:rPr>
          <w:rStyle w:val="StyleUnderline"/>
          <w:highlight w:val="cyan"/>
        </w:rPr>
        <w:t xml:space="preserve">goal is to make society </w:t>
      </w:r>
      <w:r w:rsidRPr="00547817">
        <w:rPr>
          <w:rStyle w:val="Emphasis"/>
          <w:highlight w:val="cyan"/>
        </w:rPr>
        <w:t>as close</w:t>
      </w:r>
      <w:r w:rsidRPr="00547817">
        <w:rPr>
          <w:rStyle w:val="StyleUnderline"/>
          <w:highlight w:val="cyan"/>
        </w:rPr>
        <w:t xml:space="preserve"> as it </w:t>
      </w:r>
      <w:r w:rsidRPr="00547817">
        <w:rPr>
          <w:rStyle w:val="Emphasis"/>
          <w:highlight w:val="cyan"/>
        </w:rPr>
        <w:t>reasonably</w:t>
      </w:r>
      <w:r w:rsidRPr="00547817">
        <w:rPr>
          <w:rStyle w:val="StyleUnderline"/>
          <w:highlight w:val="cyan"/>
        </w:rPr>
        <w:t xml:space="preserve"> can be to</w:t>
      </w:r>
      <w:r w:rsidRPr="00E558C7">
        <w:rPr>
          <w:rStyle w:val="StyleUnderline"/>
        </w:rPr>
        <w:t xml:space="preserve"> the left’s </w:t>
      </w:r>
      <w:r w:rsidRPr="00547817">
        <w:rPr>
          <w:rStyle w:val="Emphasis"/>
          <w:highlight w:val="cyan"/>
        </w:rPr>
        <w:t>new utopia</w:t>
      </w:r>
      <w:r w:rsidRPr="00E558C7">
        <w:rPr>
          <w:rStyle w:val="StyleUnderline"/>
        </w:rPr>
        <w:t xml:space="preserve">n vision, while making </w:t>
      </w:r>
      <w:r w:rsidRPr="00E558C7">
        <w:rPr>
          <w:rStyle w:val="Emphasis"/>
        </w:rPr>
        <w:t>no heroic assumptions</w:t>
      </w:r>
      <w:r w:rsidRPr="00E558C7">
        <w:rPr>
          <w:rStyle w:val="StyleUnderline"/>
        </w:rPr>
        <w:t xml:space="preserve"> about the </w:t>
      </w:r>
      <w:r w:rsidRPr="00E558C7">
        <w:rPr>
          <w:rStyle w:val="Emphasis"/>
        </w:rPr>
        <w:t>infinite malleability</w:t>
      </w:r>
      <w:r w:rsidRPr="00E558C7">
        <w:rPr>
          <w:rStyle w:val="StyleUnderline"/>
        </w:rPr>
        <w:t xml:space="preserve"> of humanity</w:t>
      </w:r>
      <w:r w:rsidRPr="00E558C7">
        <w:rPr>
          <w:sz w:val="14"/>
        </w:rPr>
        <w:t xml:space="preserve"> or the functionality of an economy that ignores market signals. </w:t>
      </w:r>
      <w:r w:rsidRPr="00547817">
        <w:rPr>
          <w:rStyle w:val="StyleUnderline"/>
          <w:highlight w:val="cyan"/>
        </w:rPr>
        <w:t>The</w:t>
      </w:r>
      <w:r w:rsidRPr="00E558C7">
        <w:rPr>
          <w:rStyle w:val="StyleUnderline"/>
        </w:rPr>
        <w:t xml:space="preserve"> left’s </w:t>
      </w:r>
      <w:r w:rsidRPr="00547817">
        <w:rPr>
          <w:rStyle w:val="Emphasis"/>
          <w:highlight w:val="cyan"/>
        </w:rPr>
        <w:t>watchword</w:t>
      </w:r>
      <w:r w:rsidRPr="00547817">
        <w:rPr>
          <w:rStyle w:val="StyleUnderline"/>
          <w:highlight w:val="cyan"/>
        </w:rPr>
        <w:t xml:space="preserve"> should be </w:t>
      </w:r>
      <w:r w:rsidRPr="00547817">
        <w:rPr>
          <w:rStyle w:val="Emphasis"/>
          <w:highlight w:val="cyan"/>
        </w:rPr>
        <w:t>feasibility</w:t>
      </w:r>
      <w:r w:rsidRPr="00547817">
        <w:rPr>
          <w:rStyle w:val="StyleUnderline"/>
          <w:highlight w:val="cyan"/>
        </w:rPr>
        <w:t xml:space="preserve">, not </w:t>
      </w:r>
      <w:r w:rsidRPr="00547817">
        <w:rPr>
          <w:rStyle w:val="Emphasis"/>
          <w:highlight w:val="cyan"/>
        </w:rPr>
        <w:t>ideological consistency</w:t>
      </w:r>
      <w:r w:rsidRPr="00547817">
        <w:rPr>
          <w:rStyle w:val="StyleUnderline"/>
          <w:highlight w:val="cyan"/>
        </w:rPr>
        <w:t xml:space="preserve">. Call it </w:t>
      </w:r>
      <w:r w:rsidRPr="00547817">
        <w:rPr>
          <w:rStyle w:val="Emphasis"/>
          <w:highlight w:val="cyan"/>
        </w:rPr>
        <w:t>pragmatic utopianism</w:t>
      </w:r>
      <w:r w:rsidRPr="00E558C7">
        <w:rPr>
          <w:sz w:val="14"/>
        </w:rPr>
        <w:t>.</w:t>
      </w:r>
    </w:p>
    <w:p w14:paraId="442390CB" w14:textId="77777777" w:rsidR="00E97862" w:rsidRPr="00E558C7" w:rsidRDefault="00E97862" w:rsidP="00E97862">
      <w:pPr>
        <w:rPr>
          <w:sz w:val="14"/>
        </w:rPr>
      </w:pPr>
      <w:r w:rsidRPr="00E558C7">
        <w:rPr>
          <w:sz w:val="14"/>
        </w:rPr>
        <w:t xml:space="preserve">Part of this approach is recognizing that </w:t>
      </w:r>
      <w:r w:rsidRPr="00E558C7">
        <w:rPr>
          <w:rStyle w:val="StyleUnderline"/>
        </w:rPr>
        <w:t xml:space="preserve">you will </w:t>
      </w:r>
      <w:r w:rsidRPr="00E558C7">
        <w:rPr>
          <w:rStyle w:val="Emphasis"/>
        </w:rPr>
        <w:t>never entirely</w:t>
      </w:r>
      <w:r w:rsidRPr="00E558C7">
        <w:rPr>
          <w:rStyle w:val="StyleUnderline"/>
        </w:rPr>
        <w:t xml:space="preserve"> get to your ultimate goals</w:t>
      </w:r>
      <w:r w:rsidRPr="00E558C7">
        <w:rPr>
          <w:sz w:val="14"/>
        </w:rPr>
        <w:t xml:space="preserve">. Indeed, </w:t>
      </w:r>
      <w:r w:rsidRPr="00E558C7">
        <w:rPr>
          <w:rStyle w:val="StyleUnderline"/>
        </w:rPr>
        <w:t xml:space="preserve">this type of </w:t>
      </w:r>
      <w:r w:rsidRPr="00547817">
        <w:rPr>
          <w:rStyle w:val="StyleUnderline"/>
          <w:highlight w:val="cyan"/>
        </w:rPr>
        <w:t xml:space="preserve">utopianism is a </w:t>
      </w:r>
      <w:r w:rsidRPr="00547817">
        <w:rPr>
          <w:rStyle w:val="Emphasis"/>
          <w:highlight w:val="cyan"/>
        </w:rPr>
        <w:t>continuous process</w:t>
      </w:r>
      <w:r w:rsidRPr="00547817">
        <w:rPr>
          <w:rStyle w:val="StyleUnderline"/>
          <w:highlight w:val="cyan"/>
        </w:rPr>
        <w:t xml:space="preserve">, a </w:t>
      </w:r>
      <w:r w:rsidRPr="00547817">
        <w:rPr>
          <w:rStyle w:val="Emphasis"/>
          <w:highlight w:val="cyan"/>
        </w:rPr>
        <w:t>never-ending quest</w:t>
      </w:r>
      <w:r w:rsidRPr="00E558C7">
        <w:rPr>
          <w:rStyle w:val="StyleUnderline"/>
        </w:rPr>
        <w:t xml:space="preserve"> to improve society and bring it </w:t>
      </w:r>
      <w:r w:rsidRPr="00E558C7">
        <w:rPr>
          <w:rStyle w:val="Emphasis"/>
        </w:rPr>
        <w:t>closer</w:t>
      </w:r>
      <w:r w:rsidRPr="00E558C7">
        <w:rPr>
          <w:rStyle w:val="StyleUnderline"/>
        </w:rPr>
        <w:t xml:space="preserve"> to these goals</w:t>
      </w:r>
      <w:r w:rsidRPr="00E558C7">
        <w:rPr>
          <w:sz w:val="14"/>
        </w:rPr>
        <w:t xml:space="preserve">. It is the </w:t>
      </w:r>
      <w:r w:rsidRPr="00E558C7">
        <w:rPr>
          <w:sz w:val="14"/>
        </w:rPr>
        <w:lastRenderedPageBreak/>
        <w:t>signature of the optimistic leftist and of a twenty-first century that will be far, far better than you think. We live in extraordinary times; the left can and will make them extraordinarily good for humanity.</w:t>
      </w:r>
    </w:p>
    <w:p w14:paraId="23769FC7" w14:textId="77777777" w:rsidR="00E97862" w:rsidRPr="00E558C7" w:rsidRDefault="00E97862" w:rsidP="00E97862"/>
    <w:p w14:paraId="18DC5B94" w14:textId="77777777" w:rsidR="00E97862" w:rsidRPr="00E558C7" w:rsidRDefault="00E97862" w:rsidP="00E97862">
      <w:pPr>
        <w:pStyle w:val="Heading3"/>
        <w:rPr>
          <w:rFonts w:cs="Calibri"/>
        </w:rPr>
      </w:pPr>
      <w:r w:rsidRPr="00E558C7">
        <w:rPr>
          <w:rFonts w:cs="Calibri"/>
        </w:rPr>
        <w:lastRenderedPageBreak/>
        <w:t>--xt: Warming Terminal</w:t>
      </w:r>
    </w:p>
    <w:p w14:paraId="58B1FEC7" w14:textId="77777777" w:rsidR="00E97862" w:rsidRPr="00E558C7" w:rsidRDefault="00E97862" w:rsidP="00E97862">
      <w:pPr>
        <w:pStyle w:val="Heading4"/>
        <w:rPr>
          <w:rFonts w:cs="Calibri"/>
          <w:b w:val="0"/>
          <w:bCs w:val="0"/>
          <w:sz w:val="28"/>
        </w:rPr>
      </w:pPr>
      <w:r w:rsidRPr="00E558C7">
        <w:rPr>
          <w:rFonts w:cs="Calibri"/>
        </w:rPr>
        <w:t xml:space="preserve">Defense is </w:t>
      </w:r>
      <w:r w:rsidRPr="00E558C7">
        <w:rPr>
          <w:rFonts w:cs="Calibri"/>
          <w:u w:val="single"/>
        </w:rPr>
        <w:t>wrong</w:t>
      </w:r>
      <w:r w:rsidRPr="00E558C7">
        <w:rPr>
          <w:rFonts w:cs="Calibri"/>
          <w:b w:val="0"/>
          <w:sz w:val="28"/>
        </w:rPr>
        <w:t xml:space="preserve">. It is </w:t>
      </w:r>
      <w:r w:rsidRPr="00E558C7">
        <w:rPr>
          <w:rFonts w:cs="Calibri"/>
          <w:b w:val="0"/>
          <w:sz w:val="28"/>
          <w:u w:val="single"/>
        </w:rPr>
        <w:t>nonlinear</w:t>
      </w:r>
      <w:r w:rsidRPr="00E558C7">
        <w:rPr>
          <w:rFonts w:cs="Calibri"/>
          <w:b w:val="0"/>
          <w:sz w:val="28"/>
        </w:rPr>
        <w:t xml:space="preserve"> AND causes </w:t>
      </w:r>
      <w:r w:rsidRPr="00E558C7">
        <w:rPr>
          <w:rFonts w:cs="Calibri"/>
          <w:b w:val="0"/>
          <w:sz w:val="28"/>
          <w:u w:val="single"/>
        </w:rPr>
        <w:t>extinction</w:t>
      </w:r>
      <w:r w:rsidRPr="00E558C7">
        <w:rPr>
          <w:rFonts w:cs="Calibri"/>
          <w:b w:val="0"/>
          <w:sz w:val="28"/>
        </w:rPr>
        <w:t>.</w:t>
      </w:r>
    </w:p>
    <w:p w14:paraId="3F87F31B" w14:textId="77777777" w:rsidR="00E97862" w:rsidRPr="00E558C7" w:rsidRDefault="00E97862" w:rsidP="00E97862">
      <w:r w:rsidRPr="00E558C7">
        <w:rPr>
          <w:rStyle w:val="Style13ptBold"/>
        </w:rPr>
        <w:t>Kemp et al. 22</w:t>
      </w:r>
      <w:r w:rsidRPr="00E558C7">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sidRPr="00E558C7">
        <w:rPr>
          <w:vertAlign w:val="superscript"/>
        </w:rPr>
        <w:t>st</w:t>
      </w:r>
      <w:r w:rsidRPr="00E558C7">
        <w:t>, 2022, “Climate Endgame: Exploring catastrophic climate change scenarios”, https://www.pnas.org/doi/10.1073/pnas.2108146119#sec-3)</w:t>
      </w:r>
    </w:p>
    <w:p w14:paraId="5D863257" w14:textId="77777777" w:rsidR="00E97862" w:rsidRPr="00E558C7" w:rsidRDefault="00E97862" w:rsidP="00E97862">
      <w:r w:rsidRPr="00E558C7">
        <w:t xml:space="preserve">Even if anthropogenic GHG emissions start to decline soon, this does not rule out high future GHG concentrations or extreme climate change, particularly beyond 2100. </w:t>
      </w:r>
      <w:r w:rsidRPr="00547817">
        <w:rPr>
          <w:rStyle w:val="StyleUnderline"/>
          <w:highlight w:val="cyan"/>
        </w:rPr>
        <w:t>There are</w:t>
      </w:r>
      <w:r w:rsidRPr="00547817">
        <w:rPr>
          <w:highlight w:val="cyan"/>
        </w:rPr>
        <w:t xml:space="preserve"> </w:t>
      </w:r>
      <w:r w:rsidRPr="00547817">
        <w:rPr>
          <w:rStyle w:val="Emphasis"/>
          <w:highlight w:val="cyan"/>
        </w:rPr>
        <w:t>feedbacks</w:t>
      </w:r>
      <w:r w:rsidRPr="00E558C7">
        <w:rPr>
          <w:rStyle w:val="StyleUnderline"/>
        </w:rPr>
        <w:t xml:space="preserve"> in the carbon cycle </w:t>
      </w:r>
      <w:r w:rsidRPr="00547817">
        <w:rPr>
          <w:rStyle w:val="StyleUnderline"/>
          <w:highlight w:val="cyan"/>
        </w:rPr>
        <w:t xml:space="preserve">and </w:t>
      </w:r>
      <w:r w:rsidRPr="00E558C7">
        <w:rPr>
          <w:rStyle w:val="StyleUnderline"/>
        </w:rPr>
        <w:t xml:space="preserve">potential </w:t>
      </w:r>
      <w:r w:rsidRPr="00547817">
        <w:rPr>
          <w:rStyle w:val="Emphasis"/>
          <w:highlight w:val="cyan"/>
        </w:rPr>
        <w:t>tipping points</w:t>
      </w:r>
      <w:r w:rsidRPr="00547817">
        <w:rPr>
          <w:highlight w:val="cyan"/>
        </w:rPr>
        <w:t xml:space="preserve"> </w:t>
      </w:r>
      <w:r w:rsidRPr="00547817">
        <w:rPr>
          <w:rStyle w:val="StyleUnderline"/>
          <w:highlight w:val="cyan"/>
        </w:rPr>
        <w:t>that could generate high GHG concentrations</w:t>
      </w:r>
      <w:r w:rsidRPr="00E558C7">
        <w:t xml:space="preserve"> (14) that are often missing from models. </w:t>
      </w:r>
      <w:r w:rsidRPr="00E558C7">
        <w:rPr>
          <w:rStyle w:val="StyleUnderline"/>
        </w:rPr>
        <w:t xml:space="preserve">Examples include Arctic </w:t>
      </w:r>
      <w:r w:rsidRPr="00E558C7">
        <w:rPr>
          <w:rStyle w:val="Emphasis"/>
        </w:rPr>
        <w:t>permafrost thawing</w:t>
      </w:r>
      <w:r w:rsidRPr="00E558C7">
        <w:t xml:space="preserve"> that releases methane and CO2 (15), </w:t>
      </w:r>
      <w:r w:rsidRPr="00E558C7">
        <w:rPr>
          <w:rStyle w:val="StyleUnderline"/>
        </w:rPr>
        <w:t xml:space="preserve">carbon loss due to </w:t>
      </w:r>
      <w:r w:rsidRPr="00E558C7">
        <w:rPr>
          <w:rStyle w:val="Emphasis"/>
        </w:rPr>
        <w:t>intense droughts</w:t>
      </w:r>
      <w:r w:rsidRPr="00E558C7">
        <w:t xml:space="preserve"> and fires in the Amazon (16), </w:t>
      </w:r>
      <w:r w:rsidRPr="00E558C7">
        <w:rPr>
          <w:rStyle w:val="StyleUnderline"/>
        </w:rPr>
        <w:t>and</w:t>
      </w:r>
      <w:r w:rsidRPr="00E558C7">
        <w:t xml:space="preserve"> the apparent </w:t>
      </w:r>
      <w:r w:rsidRPr="00E558C7">
        <w:rPr>
          <w:rStyle w:val="StyleUnderline"/>
        </w:rPr>
        <w:t xml:space="preserve">slowing of dampening feedbacks such as natural </w:t>
      </w:r>
      <w:r w:rsidRPr="00E558C7">
        <w:rPr>
          <w:rStyle w:val="Emphasis"/>
        </w:rPr>
        <w:t>carbon sink</w:t>
      </w:r>
      <w:r w:rsidRPr="00E558C7">
        <w:t xml:space="preserve"> capacity (17, 18). These are likely to not be proportional to warming, as is sometimes assumed. Instead, </w:t>
      </w:r>
      <w:r w:rsidRPr="00E558C7">
        <w:rPr>
          <w:rStyle w:val="StyleUnderline"/>
        </w:rPr>
        <w:t xml:space="preserve">abrupt and/or irreversible changes may be </w:t>
      </w:r>
      <w:r w:rsidRPr="00E558C7">
        <w:rPr>
          <w:rStyle w:val="Emphasis"/>
        </w:rPr>
        <w:t>triggered</w:t>
      </w:r>
      <w:r w:rsidRPr="00E558C7">
        <w:rPr>
          <w:rStyle w:val="StyleUnderline"/>
        </w:rPr>
        <w:t xml:space="preserve"> at a </w:t>
      </w:r>
      <w:r w:rsidRPr="00E558C7">
        <w:rPr>
          <w:rStyle w:val="Emphasis"/>
        </w:rPr>
        <w:t>temperature threshold</w:t>
      </w:r>
      <w:r w:rsidRPr="00E558C7">
        <w:t xml:space="preserve">. Such changes are evident in Earth’s geological record, and their impacts cascaded across the coupled climate–ecological–social system (19). Particularly worrying is a “tipping cascade” in which multiple </w:t>
      </w:r>
      <w:r w:rsidRPr="00E558C7">
        <w:rPr>
          <w:rStyle w:val="StyleUnderline"/>
        </w:rPr>
        <w:t xml:space="preserve">tipping elements interact in such a way that </w:t>
      </w:r>
      <w:r w:rsidRPr="00547817">
        <w:rPr>
          <w:rStyle w:val="Emphasis"/>
          <w:highlight w:val="cyan"/>
        </w:rPr>
        <w:t>tipping one</w:t>
      </w:r>
      <w:r w:rsidRPr="00E558C7">
        <w:rPr>
          <w:rStyle w:val="StyleUnderline"/>
        </w:rPr>
        <w:t xml:space="preserve"> threshold </w:t>
      </w:r>
      <w:r w:rsidRPr="00547817">
        <w:rPr>
          <w:rStyle w:val="Emphasis"/>
          <w:highlight w:val="cyan"/>
        </w:rPr>
        <w:t>increases</w:t>
      </w:r>
      <w:r w:rsidRPr="00547817">
        <w:rPr>
          <w:rStyle w:val="StyleUnderline"/>
          <w:highlight w:val="cyan"/>
        </w:rPr>
        <w:t xml:space="preserve"> the </w:t>
      </w:r>
      <w:r w:rsidRPr="00547817">
        <w:rPr>
          <w:rStyle w:val="Emphasis"/>
          <w:highlight w:val="cyan"/>
        </w:rPr>
        <w:t>likelihood</w:t>
      </w:r>
      <w:r w:rsidRPr="00547817">
        <w:rPr>
          <w:rStyle w:val="StyleUnderline"/>
          <w:highlight w:val="cyan"/>
        </w:rPr>
        <w:t xml:space="preserve"> of tipping </w:t>
      </w:r>
      <w:r w:rsidRPr="00547817">
        <w:rPr>
          <w:rStyle w:val="Emphasis"/>
          <w:highlight w:val="cyan"/>
        </w:rPr>
        <w:t>another</w:t>
      </w:r>
      <w:r w:rsidRPr="00E558C7">
        <w:t xml:space="preserve"> (20). Temperature rise is crucially dependent on the overall dynamics of the Earth system, not just the anthropogenic emissions trajectory.</w:t>
      </w:r>
    </w:p>
    <w:p w14:paraId="00462427" w14:textId="77777777" w:rsidR="00E97862" w:rsidRPr="00E558C7" w:rsidRDefault="00E97862" w:rsidP="00E97862">
      <w:pPr>
        <w:rPr>
          <w:szCs w:val="16"/>
        </w:rPr>
      </w:pPr>
      <w:r w:rsidRPr="00E558C7">
        <w:rPr>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p>
    <w:p w14:paraId="1DE598E7" w14:textId="77777777" w:rsidR="00E97862" w:rsidRPr="00E558C7" w:rsidRDefault="00E97862" w:rsidP="00E97862">
      <w:r w:rsidRPr="00E558C7">
        <w:t xml:space="preserve">There are even more </w:t>
      </w:r>
      <w:r w:rsidRPr="00547817">
        <w:rPr>
          <w:rStyle w:val="StyleUnderline"/>
          <w:highlight w:val="cyan"/>
        </w:rPr>
        <w:t>uncertain feedbacks</w:t>
      </w:r>
      <w:r w:rsidRPr="00E558C7">
        <w:t xml:space="preserve">, which, in a very worst case, might </w:t>
      </w:r>
      <w:r w:rsidRPr="00547817">
        <w:rPr>
          <w:rStyle w:val="StyleUnderline"/>
          <w:highlight w:val="cyan"/>
        </w:rPr>
        <w:t>amplify</w:t>
      </w:r>
      <w:r w:rsidRPr="00E558C7">
        <w:rPr>
          <w:rStyle w:val="StyleUnderline"/>
        </w:rPr>
        <w:t xml:space="preserve"> to an </w:t>
      </w:r>
      <w:r w:rsidRPr="00547817">
        <w:rPr>
          <w:rStyle w:val="Emphasis"/>
          <w:highlight w:val="cyan"/>
        </w:rPr>
        <w:t>irreversible transition</w:t>
      </w:r>
      <w:r w:rsidRPr="00547817">
        <w:rPr>
          <w:highlight w:val="cyan"/>
        </w:rPr>
        <w:t xml:space="preserve"> </w:t>
      </w:r>
      <w:r w:rsidRPr="00547817">
        <w:rPr>
          <w:rStyle w:val="StyleUnderline"/>
          <w:highlight w:val="cyan"/>
        </w:rPr>
        <w:t xml:space="preserve">into a </w:t>
      </w:r>
      <w:r w:rsidRPr="00547817">
        <w:rPr>
          <w:rStyle w:val="Emphasis"/>
          <w:highlight w:val="cyan"/>
        </w:rPr>
        <w:t>“Hothouse Earth”</w:t>
      </w:r>
      <w:r w:rsidRPr="00E558C7">
        <w:rPr>
          <w:rStyle w:val="StyleUnderline"/>
        </w:rPr>
        <w:t xml:space="preserve"> state</w:t>
      </w:r>
      <w:r w:rsidRPr="00E558C7">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E558C7">
        <w:rPr>
          <w:rFonts w:ascii="Cambria Math" w:hAnsi="Cambria Math" w:cs="Cambria Math"/>
        </w:rPr>
        <w:t>∼</w:t>
      </w:r>
      <w:r w:rsidRPr="00E558C7">
        <w:t>8 °C global warming (23). Large uncertainties about dangerous surprises are reasons to prioritize rather than neglect them.</w:t>
      </w:r>
    </w:p>
    <w:p w14:paraId="0C279A42" w14:textId="77777777" w:rsidR="00E97862" w:rsidRPr="00E558C7" w:rsidRDefault="00E97862" w:rsidP="00E97862">
      <w:pPr>
        <w:rPr>
          <w:sz w:val="10"/>
          <w:szCs w:val="10"/>
        </w:rPr>
      </w:pPr>
      <w:r w:rsidRPr="00E558C7">
        <w:rPr>
          <w:sz w:val="10"/>
          <w:szCs w:val="10"/>
        </w:rPr>
        <w:t>Recent findings on equilibrium climate sensitivity (ECS) (14, 24)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66558AA6" w14:textId="77777777" w:rsidR="00E97862" w:rsidRPr="00E558C7" w:rsidRDefault="00E97862" w:rsidP="00E97862">
      <w:pPr>
        <w:rPr>
          <w:sz w:val="10"/>
          <w:szCs w:val="10"/>
        </w:rPr>
      </w:pPr>
      <w:r w:rsidRPr="00E558C7">
        <w:rPr>
          <w:sz w:val="10"/>
          <w:szCs w:val="10"/>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7AB4F6BD" w14:textId="77777777" w:rsidR="00E97862" w:rsidRPr="00E558C7" w:rsidRDefault="00E97862" w:rsidP="00E97862">
      <w:pPr>
        <w:rPr>
          <w:sz w:val="10"/>
          <w:szCs w:val="10"/>
        </w:rPr>
      </w:pPr>
      <w:r w:rsidRPr="00E558C7">
        <w:rPr>
          <w:sz w:val="10"/>
          <w:szCs w:val="10"/>
        </w:rPr>
        <w:t>Why Explore Climate Catastrophe?</w:t>
      </w:r>
    </w:p>
    <w:p w14:paraId="0B6ABB35" w14:textId="77777777" w:rsidR="00E97862" w:rsidRPr="00E558C7" w:rsidRDefault="00E97862" w:rsidP="00E97862">
      <w:pPr>
        <w:rPr>
          <w:sz w:val="10"/>
          <w:szCs w:val="10"/>
        </w:rPr>
      </w:pPr>
      <w:r w:rsidRPr="00E558C7">
        <w:rPr>
          <w:sz w:val="10"/>
          <w:szCs w:val="10"/>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189C8E30" w14:textId="77777777" w:rsidR="00E97862" w:rsidRPr="00E558C7" w:rsidRDefault="00E97862" w:rsidP="00E97862">
      <w:pPr>
        <w:rPr>
          <w:sz w:val="10"/>
          <w:szCs w:val="10"/>
        </w:rPr>
      </w:pPr>
      <w:r w:rsidRPr="00E558C7">
        <w:rPr>
          <w:sz w:val="10"/>
          <w:szCs w:val="10"/>
        </w:rPr>
        <w:lastRenderedPageBreak/>
        <w:t>Catastrophic impacts, even if unlikely, have major implications for economic analysis, modeling, and society’s responses (31, 32). For example, extreme warming and the consequent damages can significantly increase the projected social cost of carbon (31). Understanding the vulnerability and responses of human societies can inform policy making and decision-making to prevent systemic crises. Indicators of key variables can provide early warning signals (33).</w:t>
      </w:r>
    </w:p>
    <w:p w14:paraId="4907882D" w14:textId="77777777" w:rsidR="00E97862" w:rsidRPr="00E558C7" w:rsidRDefault="00E97862" w:rsidP="00E97862">
      <w:pPr>
        <w:rPr>
          <w:sz w:val="10"/>
          <w:szCs w:val="10"/>
        </w:rPr>
      </w:pPr>
      <w:r w:rsidRPr="00E558C7">
        <w:rPr>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40FFFDCA" w14:textId="77777777" w:rsidR="00E97862" w:rsidRPr="00E558C7" w:rsidRDefault="00E97862" w:rsidP="00E97862">
      <w:pPr>
        <w:rPr>
          <w:sz w:val="10"/>
          <w:szCs w:val="10"/>
        </w:rPr>
      </w:pPr>
      <w:r w:rsidRPr="00E558C7">
        <w:rPr>
          <w:sz w:val="10"/>
          <w:szCs w:val="10"/>
        </w:rPr>
        <w:t>Understanding catastrophic climate scenarios can also inform policy interventions, including last-resort emergency measures like solar radiation management (SRM), the injection of aerosols into the stratosphere to reflect sunlight (35). Whether to resort to such measures depends on the risk profiles of both climate change and SRM scenarios. One recent analysis of the potential catastrophic risk of stratospheric aerosol injection (SAI) found that the direct and systemic impacts are under-studied (36). The largest danger appears to come from “termination shock”: abrupt and rapid warming if the SAI system is disrupted. Hence, SAI shifts the risk distribution: The median outcome may be better than the climate change it is offsetting, but the tail risk could be worse than warming (36).</w:t>
      </w:r>
    </w:p>
    <w:p w14:paraId="37B80740" w14:textId="77777777" w:rsidR="00E97862" w:rsidRPr="00E558C7" w:rsidRDefault="00E97862" w:rsidP="00E97862">
      <w:pPr>
        <w:rPr>
          <w:sz w:val="10"/>
          <w:szCs w:val="10"/>
        </w:rPr>
      </w:pPr>
      <w:r w:rsidRPr="00E558C7">
        <w:rPr>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29FAE610" w14:textId="77777777" w:rsidR="00E97862" w:rsidRPr="00E558C7" w:rsidRDefault="00E97862" w:rsidP="00E97862">
      <w:pPr>
        <w:rPr>
          <w:szCs w:val="16"/>
        </w:rPr>
      </w:pPr>
      <w:r w:rsidRPr="00E558C7">
        <w:rPr>
          <w:szCs w:val="16"/>
        </w:rPr>
        <w:t>The Potential for Climate Catastrophe</w:t>
      </w:r>
    </w:p>
    <w:p w14:paraId="1958B60D" w14:textId="77777777" w:rsidR="00E97862" w:rsidRPr="00E558C7" w:rsidRDefault="00E97862" w:rsidP="00E97862">
      <w:r w:rsidRPr="00E558C7">
        <w:t xml:space="preserve">There are four key reasons to be concerned over the potential of a global climate catastrophe. First, there are warnings from history. </w:t>
      </w:r>
      <w:r w:rsidRPr="00547817">
        <w:rPr>
          <w:rStyle w:val="StyleUnderline"/>
          <w:highlight w:val="cyan"/>
        </w:rPr>
        <w:t>Climate change</w:t>
      </w:r>
      <w:r w:rsidRPr="00E558C7">
        <w:t xml:space="preserve"> (either regional or global) </w:t>
      </w:r>
      <w:r w:rsidRPr="00E558C7">
        <w:rPr>
          <w:rStyle w:val="StyleUnderline"/>
        </w:rPr>
        <w:t xml:space="preserve">has </w:t>
      </w:r>
      <w:r w:rsidRPr="00547817">
        <w:rPr>
          <w:rStyle w:val="StyleUnderline"/>
          <w:highlight w:val="cyan"/>
        </w:rPr>
        <w:t>played a role in</w:t>
      </w:r>
      <w:r w:rsidRPr="00E558C7">
        <w:rPr>
          <w:rStyle w:val="StyleUnderline"/>
        </w:rPr>
        <w:t xml:space="preserve"> the </w:t>
      </w:r>
      <w:r w:rsidRPr="00547817">
        <w:rPr>
          <w:rStyle w:val="Emphasis"/>
          <w:highlight w:val="cyan"/>
        </w:rPr>
        <w:t>collapse</w:t>
      </w:r>
      <w:r w:rsidRPr="00E558C7">
        <w:t xml:space="preserve"> or transformation </w:t>
      </w:r>
      <w:r w:rsidRPr="00547817">
        <w:rPr>
          <w:rStyle w:val="StyleUnderline"/>
          <w:highlight w:val="cyan"/>
        </w:rPr>
        <w:t>of</w:t>
      </w:r>
      <w:r w:rsidRPr="00E558C7">
        <w:t xml:space="preserve"> numerous </w:t>
      </w:r>
      <w:r w:rsidRPr="00E558C7">
        <w:rPr>
          <w:rStyle w:val="StyleUnderline"/>
        </w:rPr>
        <w:t xml:space="preserve">previous </w:t>
      </w:r>
      <w:r w:rsidRPr="00547817">
        <w:rPr>
          <w:rStyle w:val="StyleUnderline"/>
          <w:highlight w:val="cyan"/>
        </w:rPr>
        <w:t>societies</w:t>
      </w:r>
      <w:r w:rsidRPr="00E558C7">
        <w:t xml:space="preserve"> (37) </w:t>
      </w:r>
      <w:r w:rsidRPr="00E558C7">
        <w:rPr>
          <w:rStyle w:val="StyleUnderline"/>
        </w:rPr>
        <w:t>and in each</w:t>
      </w:r>
      <w:r w:rsidRPr="00E558C7">
        <w:t xml:space="preserve"> of the five </w:t>
      </w:r>
      <w:r w:rsidRPr="00E558C7">
        <w:rPr>
          <w:rStyle w:val="StyleUnderline"/>
        </w:rPr>
        <w:t>mass extinction events</w:t>
      </w:r>
      <w:r w:rsidRPr="00E558C7">
        <w:t xml:space="preserve"> in Phanerozoic Earth history (38). The current carbon pulse is occurring at an unprecedented geological speed and, by the end of the century, </w:t>
      </w:r>
      <w:r w:rsidRPr="00E558C7">
        <w:rPr>
          <w:rStyle w:val="StyleUnderline"/>
        </w:rPr>
        <w:t>may surpass thresholds that triggered</w:t>
      </w:r>
      <w:r w:rsidRPr="00E558C7">
        <w:t xml:space="preserve"> previous </w:t>
      </w:r>
      <w:r w:rsidRPr="00547817">
        <w:rPr>
          <w:rStyle w:val="Emphasis"/>
          <w:highlight w:val="cyan"/>
        </w:rPr>
        <w:t>mass extinctions</w:t>
      </w:r>
      <w:r w:rsidRPr="00E558C7">
        <w:t xml:space="preserve"> (39, 40). The worst-case scenarios in the IPCC report project temperatures by the 22nd century that last prevailed in the Early Eocene, reversing 50 million years of cooler climates in the space of two centuries (41).</w:t>
      </w:r>
    </w:p>
    <w:p w14:paraId="7B4CDA13" w14:textId="77777777" w:rsidR="00E97862" w:rsidRPr="00E558C7" w:rsidRDefault="00E97862" w:rsidP="00E97862">
      <w:pPr>
        <w:rPr>
          <w:rStyle w:val="StyleUnderline"/>
        </w:rPr>
      </w:pPr>
      <w:r w:rsidRPr="00E558C7">
        <w:t xml:space="preserve">This is particularly alarming, as </w:t>
      </w:r>
      <w:r w:rsidRPr="00547817">
        <w:rPr>
          <w:rStyle w:val="StyleUnderline"/>
          <w:highlight w:val="cyan"/>
        </w:rPr>
        <w:t xml:space="preserve">human societies are </w:t>
      </w:r>
      <w:r w:rsidRPr="00547817">
        <w:rPr>
          <w:rStyle w:val="Emphasis"/>
          <w:highlight w:val="cyan"/>
        </w:rPr>
        <w:t>locally adapted</w:t>
      </w:r>
      <w:r w:rsidRPr="00547817">
        <w:rPr>
          <w:highlight w:val="cyan"/>
        </w:rPr>
        <w:t xml:space="preserve"> </w:t>
      </w:r>
      <w:r w:rsidRPr="00547817">
        <w:rPr>
          <w:rStyle w:val="StyleUnderline"/>
          <w:highlight w:val="cyan"/>
        </w:rPr>
        <w:t>to a specific climatic niche</w:t>
      </w:r>
      <w:r w:rsidRPr="00E558C7">
        <w:t xml:space="preserve">. The rise of </w:t>
      </w:r>
      <w:r w:rsidRPr="00E558C7">
        <w:rPr>
          <w:rStyle w:val="StyleUnderline"/>
        </w:rPr>
        <w:t>large-scale</w:t>
      </w:r>
      <w:r w:rsidRPr="00E558C7">
        <w:t xml:space="preserve">, </w:t>
      </w:r>
      <w:r w:rsidRPr="00E558C7">
        <w:rPr>
          <w:rStyle w:val="StyleUnderline"/>
        </w:rPr>
        <w:t>urbanized agrarian societies began</w:t>
      </w:r>
      <w:r w:rsidRPr="00E558C7">
        <w:t xml:space="preserve"> with the shift to the stable climate of the Holocene </w:t>
      </w:r>
      <w:r w:rsidRPr="00E558C7">
        <w:rPr>
          <w:rFonts w:ascii="Cambria Math" w:hAnsi="Cambria Math" w:cs="Cambria Math"/>
        </w:rPr>
        <w:t>∼</w:t>
      </w:r>
      <w:r w:rsidRPr="00E558C7">
        <w:t xml:space="preserve">12,000 y ago (42). Since then, human population density peaked within a narrow climatic envelope with a mean annual average temperature of </w:t>
      </w:r>
      <w:r w:rsidRPr="00E558C7">
        <w:rPr>
          <w:rFonts w:ascii="Cambria Math" w:hAnsi="Cambria Math" w:cs="Cambria Math"/>
        </w:rPr>
        <w:t>∼</w:t>
      </w:r>
      <w:r w:rsidRPr="00E558C7">
        <w:t xml:space="preserve">13 °C. Even today, the </w:t>
      </w:r>
      <w:r w:rsidRPr="00E558C7">
        <w:rPr>
          <w:rStyle w:val="StyleUnderline"/>
        </w:rPr>
        <w:t xml:space="preserve">most economically productive centers of human activity are </w:t>
      </w:r>
      <w:r w:rsidRPr="00E558C7">
        <w:rPr>
          <w:rStyle w:val="Emphasis"/>
        </w:rPr>
        <w:t>concentrated</w:t>
      </w:r>
      <w:r w:rsidRPr="00E558C7">
        <w:t xml:space="preserve"> </w:t>
      </w:r>
      <w:r w:rsidRPr="00E558C7">
        <w:rPr>
          <w:rStyle w:val="StyleUnderline"/>
        </w:rPr>
        <w:t>in those areas</w:t>
      </w:r>
      <w:r w:rsidRPr="00E558C7">
        <w:t xml:space="preserve"> (43). The </w:t>
      </w:r>
      <w:r w:rsidRPr="00547817">
        <w:rPr>
          <w:rStyle w:val="Emphasis"/>
          <w:highlight w:val="cyan"/>
        </w:rPr>
        <w:t>cumulative impacts</w:t>
      </w:r>
      <w:r w:rsidRPr="00547817">
        <w:rPr>
          <w:rStyle w:val="StyleUnderline"/>
          <w:highlight w:val="cyan"/>
        </w:rPr>
        <w:t xml:space="preserve"> of warming</w:t>
      </w:r>
      <w:r w:rsidRPr="00E558C7">
        <w:rPr>
          <w:rStyle w:val="StyleUnderline"/>
        </w:rPr>
        <w:t xml:space="preserve"> may </w:t>
      </w:r>
      <w:r w:rsidRPr="00547817">
        <w:rPr>
          <w:rStyle w:val="Emphasis"/>
          <w:highlight w:val="cyan"/>
        </w:rPr>
        <w:t>overwhelm</w:t>
      </w:r>
      <w:r w:rsidRPr="00547817">
        <w:rPr>
          <w:rStyle w:val="StyleUnderline"/>
          <w:highlight w:val="cyan"/>
        </w:rPr>
        <w:t xml:space="preserve"> societal </w:t>
      </w:r>
      <w:r w:rsidRPr="00547817">
        <w:rPr>
          <w:rStyle w:val="Emphasis"/>
          <w:highlight w:val="cyan"/>
        </w:rPr>
        <w:t>adaptive capacity</w:t>
      </w:r>
      <w:r w:rsidRPr="00E558C7">
        <w:rPr>
          <w:rStyle w:val="StyleUnderline"/>
        </w:rPr>
        <w:t>.</w:t>
      </w:r>
    </w:p>
    <w:p w14:paraId="4E57046F" w14:textId="77777777" w:rsidR="00E97862" w:rsidRPr="00E558C7" w:rsidRDefault="00E97862" w:rsidP="00E97862">
      <w:pPr>
        <w:rPr>
          <w:rStyle w:val="StyleUnderline"/>
        </w:rPr>
      </w:pPr>
      <w:r w:rsidRPr="00E558C7">
        <w:t xml:space="preserve">Second, </w:t>
      </w:r>
      <w:r w:rsidRPr="00547817">
        <w:rPr>
          <w:rStyle w:val="StyleUnderline"/>
          <w:highlight w:val="cyan"/>
        </w:rPr>
        <w:t>climate change could</w:t>
      </w:r>
      <w:r w:rsidRPr="00E558C7">
        <w:t xml:space="preserve"> directly </w:t>
      </w:r>
      <w:r w:rsidRPr="00547817">
        <w:rPr>
          <w:rStyle w:val="StyleUnderline"/>
          <w:highlight w:val="cyan"/>
        </w:rPr>
        <w:t>trigger</w:t>
      </w:r>
      <w:r w:rsidRPr="00E558C7">
        <w:t xml:space="preserve"> other catastrophic risks, such as </w:t>
      </w:r>
      <w:r w:rsidRPr="00547817">
        <w:rPr>
          <w:rStyle w:val="Emphasis"/>
          <w:highlight w:val="cyan"/>
        </w:rPr>
        <w:t>international conflict</w:t>
      </w:r>
      <w:r w:rsidRPr="00E558C7">
        <w:t xml:space="preserve">, or </w:t>
      </w:r>
      <w:r w:rsidRPr="00547817">
        <w:rPr>
          <w:rStyle w:val="StyleUnderline"/>
          <w:highlight w:val="cyan"/>
        </w:rPr>
        <w:t>exacerbate</w:t>
      </w:r>
      <w:r w:rsidRPr="00E558C7">
        <w:t xml:space="preserve"> infectious </w:t>
      </w:r>
      <w:r w:rsidRPr="00547817">
        <w:rPr>
          <w:rStyle w:val="Emphasis"/>
          <w:highlight w:val="cyan"/>
        </w:rPr>
        <w:t>disease spread</w:t>
      </w:r>
      <w:r w:rsidRPr="00E558C7">
        <w:t xml:space="preserve">, </w:t>
      </w:r>
      <w:r w:rsidRPr="00E558C7">
        <w:rPr>
          <w:rStyle w:val="StyleUnderline"/>
        </w:rPr>
        <w:t>and spillover risk</w:t>
      </w:r>
      <w:r w:rsidRPr="00E558C7">
        <w:t xml:space="preserve">. </w:t>
      </w:r>
      <w:r w:rsidRPr="00E558C7">
        <w:rPr>
          <w:rStyle w:val="StyleUnderline"/>
        </w:rPr>
        <w:t xml:space="preserve">These could be potent </w:t>
      </w:r>
      <w:r w:rsidRPr="00547817">
        <w:rPr>
          <w:rStyle w:val="StyleUnderline"/>
          <w:highlight w:val="cyan"/>
        </w:rPr>
        <w:t xml:space="preserve">extreme </w:t>
      </w:r>
      <w:r w:rsidRPr="00547817">
        <w:rPr>
          <w:rStyle w:val="Emphasis"/>
          <w:highlight w:val="cyan"/>
        </w:rPr>
        <w:t>threat multipliers</w:t>
      </w:r>
      <w:r w:rsidRPr="00E558C7">
        <w:rPr>
          <w:rStyle w:val="StyleUnderline"/>
        </w:rPr>
        <w:t>.</w:t>
      </w:r>
    </w:p>
    <w:p w14:paraId="7B5207FD" w14:textId="77777777" w:rsidR="00E97862" w:rsidRPr="00E558C7" w:rsidRDefault="00E97862" w:rsidP="00E97862">
      <w:r w:rsidRPr="00E558C7">
        <w:t xml:space="preserve">Third, </w:t>
      </w:r>
      <w:r w:rsidRPr="00E558C7">
        <w:rPr>
          <w:rStyle w:val="StyleUnderline"/>
        </w:rPr>
        <w:t>climate change could exacerbate</w:t>
      </w:r>
      <w:r w:rsidRPr="00E558C7">
        <w:t xml:space="preserve"> </w:t>
      </w:r>
      <w:r w:rsidRPr="00E558C7">
        <w:rPr>
          <w:rStyle w:val="Emphasis"/>
        </w:rPr>
        <w:t>vulnerabilities</w:t>
      </w:r>
      <w:r w:rsidRPr="00E558C7">
        <w:t xml:space="preserve"> </w:t>
      </w:r>
      <w:r w:rsidRPr="00E558C7">
        <w:rPr>
          <w:rStyle w:val="StyleUnderline"/>
        </w:rPr>
        <w:t>and cause multiple</w:t>
      </w:r>
      <w:r w:rsidRPr="00E558C7">
        <w:t xml:space="preserve">, </w:t>
      </w:r>
      <w:r w:rsidRPr="00547817">
        <w:rPr>
          <w:rStyle w:val="Emphasis"/>
          <w:highlight w:val="cyan"/>
        </w:rPr>
        <w:t>indirect stresses</w:t>
      </w:r>
      <w:r w:rsidRPr="00E558C7">
        <w:t xml:space="preserve"> (such as economic damage, loss of land, and </w:t>
      </w:r>
      <w:r w:rsidRPr="00547817">
        <w:rPr>
          <w:rStyle w:val="StyleUnderline"/>
          <w:highlight w:val="cyan"/>
        </w:rPr>
        <w:t xml:space="preserve">water and food </w:t>
      </w:r>
      <w:r w:rsidRPr="00547817">
        <w:rPr>
          <w:rStyle w:val="Emphasis"/>
          <w:highlight w:val="cyan"/>
        </w:rPr>
        <w:t>insecurity</w:t>
      </w:r>
      <w:r w:rsidRPr="00E558C7">
        <w:t xml:space="preserve">) </w:t>
      </w:r>
      <w:r w:rsidRPr="00E558C7">
        <w:rPr>
          <w:rStyle w:val="StyleUnderline"/>
        </w:rPr>
        <w:t xml:space="preserve">that </w:t>
      </w:r>
      <w:r w:rsidRPr="00547817">
        <w:rPr>
          <w:rStyle w:val="StyleUnderline"/>
          <w:highlight w:val="cyan"/>
        </w:rPr>
        <w:t>coalesce into</w:t>
      </w:r>
      <w:r w:rsidRPr="00E558C7">
        <w:rPr>
          <w:rStyle w:val="StyleUnderline"/>
        </w:rPr>
        <w:t xml:space="preserve"> system-wide </w:t>
      </w:r>
      <w:r w:rsidRPr="00E558C7">
        <w:rPr>
          <w:rStyle w:val="Emphasis"/>
        </w:rPr>
        <w:t>synchronous failures</w:t>
      </w:r>
      <w:r w:rsidRPr="00E558C7">
        <w:t xml:space="preserve">. This is the path of systemic risk. </w:t>
      </w:r>
      <w:r w:rsidRPr="00E558C7">
        <w:rPr>
          <w:rStyle w:val="StyleUnderline"/>
        </w:rPr>
        <w:t>Global crises</w:t>
      </w:r>
      <w:r w:rsidRPr="00E558C7">
        <w:t xml:space="preserve"> tend to </w:t>
      </w:r>
      <w:r w:rsidRPr="00E558C7">
        <w:rPr>
          <w:rStyle w:val="StyleUnderline"/>
        </w:rPr>
        <w:t>occur through</w:t>
      </w:r>
      <w:r w:rsidRPr="00E558C7">
        <w:t xml:space="preserve"> such reinforcing “</w:t>
      </w:r>
      <w:r w:rsidRPr="00547817">
        <w:rPr>
          <w:rStyle w:val="Emphasis"/>
          <w:highlight w:val="cyan"/>
        </w:rPr>
        <w:t>synchronous failures</w:t>
      </w:r>
      <w:r w:rsidRPr="00547817">
        <w:rPr>
          <w:highlight w:val="cyan"/>
        </w:rPr>
        <w:t xml:space="preserve">” </w:t>
      </w:r>
      <w:r w:rsidRPr="00547817">
        <w:rPr>
          <w:rStyle w:val="StyleUnderline"/>
          <w:highlight w:val="cyan"/>
        </w:rPr>
        <w:t>that</w:t>
      </w:r>
      <w:r w:rsidRPr="00E558C7">
        <w:t xml:space="preserve"> spread across countries and systems, as with the 2007–2008 global financial crisis (44). It is plausible that a sudden shift in climate could trigger systems failures that </w:t>
      </w:r>
      <w:r w:rsidRPr="00547817">
        <w:rPr>
          <w:rStyle w:val="Emphasis"/>
          <w:highlight w:val="cyan"/>
        </w:rPr>
        <w:t>unravel societies</w:t>
      </w:r>
      <w:r w:rsidRPr="00E558C7">
        <w:t xml:space="preserve"> </w:t>
      </w:r>
      <w:r w:rsidRPr="00E558C7">
        <w:rPr>
          <w:rStyle w:val="StyleUnderline"/>
        </w:rPr>
        <w:t>across the globe</w:t>
      </w:r>
      <w:r w:rsidRPr="00E558C7">
        <w:t>.</w:t>
      </w:r>
    </w:p>
    <w:p w14:paraId="150963CF" w14:textId="77777777" w:rsidR="00E97862" w:rsidRPr="00E558C7" w:rsidRDefault="00E97862" w:rsidP="00E97862">
      <w:r w:rsidRPr="00E558C7">
        <w:rPr>
          <w:rStyle w:val="StyleUnderline"/>
        </w:rPr>
        <w:t>The potential of systemic climate risk is marked</w:t>
      </w:r>
      <w:r w:rsidRPr="00E558C7">
        <w:t xml:space="preserve">: The most </w:t>
      </w:r>
      <w:r w:rsidRPr="00E558C7">
        <w:rPr>
          <w:rStyle w:val="StyleUnderline"/>
        </w:rPr>
        <w:t>vulnerable states and communities will</w:t>
      </w:r>
      <w:r w:rsidRPr="00E558C7">
        <w:t xml:space="preserve"> continue to </w:t>
      </w:r>
      <w:r w:rsidRPr="00E558C7">
        <w:rPr>
          <w:rStyle w:val="StyleUnderline"/>
        </w:rPr>
        <w:t xml:space="preserve">be the </w:t>
      </w:r>
      <w:r w:rsidRPr="00E558C7">
        <w:rPr>
          <w:rStyle w:val="Emphasis"/>
        </w:rPr>
        <w:t>hardest hit</w:t>
      </w:r>
      <w:r w:rsidRPr="00E558C7">
        <w:t xml:space="preserve">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2446A915" w14:textId="77777777" w:rsidR="00E97862" w:rsidRPr="00E558C7" w:rsidRDefault="00E97862" w:rsidP="00E97862">
      <w:r w:rsidRPr="00547817">
        <w:rPr>
          <w:rStyle w:val="StyleUnderline"/>
          <w:highlight w:val="cyan"/>
        </w:rPr>
        <w:t>Extreme temperatures</w:t>
      </w:r>
      <w:r w:rsidRPr="00E558C7">
        <w:t xml:space="preserve"> combined with high humidity </w:t>
      </w:r>
      <w:r w:rsidRPr="00E558C7">
        <w:rPr>
          <w:rStyle w:val="StyleUnderline"/>
        </w:rPr>
        <w:t xml:space="preserve">can </w:t>
      </w:r>
      <w:r w:rsidRPr="00547817">
        <w:rPr>
          <w:rStyle w:val="Emphasis"/>
          <w:highlight w:val="cyan"/>
        </w:rPr>
        <w:t>negatively affect</w:t>
      </w:r>
      <w:r w:rsidRPr="00E558C7">
        <w:t xml:space="preserve"> outdoor </w:t>
      </w:r>
      <w:r w:rsidRPr="00E558C7">
        <w:rPr>
          <w:rStyle w:val="StyleUnderline"/>
        </w:rPr>
        <w:t xml:space="preserve">worker productivity and </w:t>
      </w:r>
      <w:r w:rsidRPr="00E558C7">
        <w:rPr>
          <w:rStyle w:val="Emphasis"/>
        </w:rPr>
        <w:t>yields</w:t>
      </w:r>
      <w:r w:rsidRPr="00E558C7">
        <w:rPr>
          <w:rStyle w:val="StyleUnderline"/>
        </w:rPr>
        <w:t xml:space="preserve"> of</w:t>
      </w:r>
      <w:r w:rsidRPr="00E558C7">
        <w:t xml:space="preserve"> major </w:t>
      </w:r>
      <w:r w:rsidRPr="00E558C7">
        <w:rPr>
          <w:rStyle w:val="Emphasis"/>
        </w:rPr>
        <w:t>cereal crops</w:t>
      </w:r>
      <w:r w:rsidRPr="00E558C7">
        <w:t>. These deadly heat conditions could significantly affect populated areas in South and southwest Asia(47).</w:t>
      </w:r>
    </w:p>
    <w:p w14:paraId="45D15CE6" w14:textId="77777777" w:rsidR="00E97862" w:rsidRPr="00E558C7" w:rsidRDefault="00E97862" w:rsidP="00E97862">
      <w:r w:rsidRPr="00E558C7">
        <w:lastRenderedPageBreak/>
        <w:t xml:space="preserve">Fig. 2 takes a political lens on extreme heat, overlapping SSP3-7.0 or SSP5-8.5 projections of &gt;29 °C MAT circa 2070, with the Fragile States Index (a measurement of the instability of states). </w:t>
      </w:r>
      <w:r w:rsidRPr="00E558C7">
        <w:rPr>
          <w:rStyle w:val="StyleUnderline"/>
        </w:rPr>
        <w:t xml:space="preserve">There is a </w:t>
      </w:r>
      <w:r w:rsidRPr="00E558C7">
        <w:rPr>
          <w:rStyle w:val="Emphasis"/>
        </w:rPr>
        <w:t>striking overlap</w:t>
      </w:r>
      <w:r w:rsidRPr="00E558C7">
        <w:t xml:space="preserve"> </w:t>
      </w:r>
      <w:r w:rsidRPr="00E558C7">
        <w:rPr>
          <w:rStyle w:val="StyleUnderline"/>
        </w:rPr>
        <w:t>between</w:t>
      </w:r>
      <w:r w:rsidRPr="00E558C7">
        <w:t xml:space="preserve"> currently </w:t>
      </w:r>
      <w:r w:rsidRPr="00E558C7">
        <w:rPr>
          <w:rStyle w:val="StyleUnderline"/>
        </w:rPr>
        <w:t>vulnerable states and</w:t>
      </w:r>
      <w:r w:rsidRPr="00E558C7">
        <w:t xml:space="preserve"> future areas of </w:t>
      </w:r>
      <w:r w:rsidRPr="00E558C7">
        <w:rPr>
          <w:rStyle w:val="StyleUnderline"/>
        </w:rPr>
        <w:t>extreme warming</w:t>
      </w:r>
      <w:r w:rsidRPr="00E558C7">
        <w:t xml:space="preserve">. </w:t>
      </w:r>
      <w:r w:rsidRPr="00E558C7">
        <w:rPr>
          <w:rStyle w:val="StyleUnderline"/>
        </w:rPr>
        <w:t xml:space="preserve">If current </w:t>
      </w:r>
      <w:r w:rsidRPr="00547817">
        <w:rPr>
          <w:rStyle w:val="StyleUnderline"/>
          <w:highlight w:val="cyan"/>
        </w:rPr>
        <w:t>political fragility</w:t>
      </w:r>
      <w:r w:rsidRPr="00E558C7">
        <w:rPr>
          <w:rStyle w:val="StyleUnderline"/>
        </w:rPr>
        <w:t xml:space="preserve"> does not improve</w:t>
      </w:r>
      <w:r w:rsidRPr="00E558C7">
        <w:t xml:space="preserve"> significantly in the coming decades, then </w:t>
      </w:r>
      <w:r w:rsidRPr="00547817">
        <w:rPr>
          <w:rStyle w:val="StyleUnderline"/>
          <w:highlight w:val="cyan"/>
        </w:rPr>
        <w:t xml:space="preserve">a belt of </w:t>
      </w:r>
      <w:r w:rsidRPr="00547817">
        <w:rPr>
          <w:rStyle w:val="Emphasis"/>
          <w:highlight w:val="cyan"/>
        </w:rPr>
        <w:t>instability</w:t>
      </w:r>
      <w:r w:rsidRPr="00547817">
        <w:rPr>
          <w:highlight w:val="cyan"/>
        </w:rPr>
        <w:t xml:space="preserve"> </w:t>
      </w:r>
      <w:r w:rsidRPr="00547817">
        <w:rPr>
          <w:rStyle w:val="StyleUnderline"/>
          <w:highlight w:val="cyan"/>
        </w:rPr>
        <w:t>with</w:t>
      </w:r>
      <w:r w:rsidRPr="00E558C7">
        <w:t xml:space="preserve"> potentially </w:t>
      </w:r>
      <w:r w:rsidRPr="00547817">
        <w:rPr>
          <w:rStyle w:val="Emphasis"/>
          <w:highlight w:val="cyan"/>
        </w:rPr>
        <w:t>serious ramifications</w:t>
      </w:r>
      <w:r w:rsidRPr="00547817">
        <w:rPr>
          <w:highlight w:val="cyan"/>
        </w:rPr>
        <w:t xml:space="preserve"> </w:t>
      </w:r>
      <w:r w:rsidRPr="00547817">
        <w:rPr>
          <w:rStyle w:val="StyleUnderline"/>
          <w:highlight w:val="cyan"/>
        </w:rPr>
        <w:t>could occur</w:t>
      </w:r>
      <w:r w:rsidRPr="00E558C7">
        <w:t>.</w:t>
      </w:r>
    </w:p>
    <w:p w14:paraId="052C040F" w14:textId="77777777" w:rsidR="00E97862" w:rsidRPr="00E558C7" w:rsidRDefault="00E97862" w:rsidP="00E97862"/>
    <w:p w14:paraId="34748818" w14:textId="77777777" w:rsidR="00E97862" w:rsidRPr="00E558C7" w:rsidRDefault="00E97862" w:rsidP="00E97862"/>
    <w:p w14:paraId="346F06AB" w14:textId="721521BD" w:rsidR="00E97862" w:rsidRPr="00E558C7" w:rsidRDefault="00E97862" w:rsidP="00E97862">
      <w:pPr>
        <w:pStyle w:val="Heading2"/>
        <w:rPr>
          <w:rFonts w:cs="Calibri"/>
        </w:rPr>
      </w:pPr>
      <w:r w:rsidRPr="00E558C7">
        <w:rPr>
          <w:rFonts w:cs="Calibri"/>
        </w:rPr>
        <w:lastRenderedPageBreak/>
        <w:t xml:space="preserve">Cap good structural violence/quality of life </w:t>
      </w:r>
    </w:p>
    <w:p w14:paraId="686DD150" w14:textId="0F68DFED" w:rsidR="00E97862" w:rsidRPr="00E558C7" w:rsidRDefault="00F20EF9" w:rsidP="00E97862">
      <w:pPr>
        <w:pStyle w:val="Heading3"/>
        <w:rPr>
          <w:rFonts w:cs="Calibri"/>
        </w:rPr>
      </w:pPr>
      <w:r w:rsidRPr="00E558C7">
        <w:rPr>
          <w:rFonts w:cs="Calibri"/>
        </w:rPr>
        <w:lastRenderedPageBreak/>
        <w:t>1nc</w:t>
      </w:r>
      <w:r w:rsidR="00E97862" w:rsidRPr="00E558C7">
        <w:rPr>
          <w:rFonts w:cs="Calibri"/>
        </w:rPr>
        <w:t>---Cap Good---Life and Happiness Indicators</w:t>
      </w:r>
    </w:p>
    <w:p w14:paraId="5803E338" w14:textId="77777777" w:rsidR="00E97862" w:rsidRPr="00E558C7" w:rsidRDefault="00E97862" w:rsidP="00E97862">
      <w:pPr>
        <w:pStyle w:val="Heading4"/>
        <w:rPr>
          <w:rFonts w:cs="Calibri"/>
        </w:rPr>
      </w:pPr>
      <w:r w:rsidRPr="00E558C7">
        <w:rPr>
          <w:rFonts w:cs="Calibri"/>
        </w:rPr>
        <w:t xml:space="preserve">Inequalities in global poverty, health, education, mortality and famine are declining </w:t>
      </w:r>
      <w:r w:rsidRPr="00E558C7">
        <w:rPr>
          <w:rFonts w:cs="Calibri"/>
          <w:u w:val="single"/>
        </w:rPr>
        <w:t>drastically</w:t>
      </w:r>
      <w:r w:rsidRPr="00E558C7">
        <w:rPr>
          <w:rFonts w:cs="Calibri"/>
        </w:rPr>
        <w:t>---</w:t>
      </w:r>
      <w:r w:rsidRPr="00E558C7">
        <w:rPr>
          <w:rFonts w:cs="Calibri"/>
          <w:u w:val="single"/>
        </w:rPr>
        <w:t>thank capitalism</w:t>
      </w:r>
      <w:r w:rsidRPr="00E558C7">
        <w:rPr>
          <w:rFonts w:cs="Calibri"/>
        </w:rPr>
        <w:t xml:space="preserve">. </w:t>
      </w:r>
    </w:p>
    <w:p w14:paraId="2830D089" w14:textId="77777777" w:rsidR="00E97862" w:rsidRPr="00E558C7" w:rsidRDefault="00E97862" w:rsidP="00E97862">
      <w:r w:rsidRPr="00E558C7">
        <w:rPr>
          <w:rStyle w:val="Style13ptBold"/>
        </w:rPr>
        <w:t>McAfee 19</w:t>
      </w:r>
      <w:r w:rsidRPr="00E558C7">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73BCCE8A" w14:textId="77777777" w:rsidR="00E97862" w:rsidRPr="00E558C7" w:rsidRDefault="00E97862" w:rsidP="00E97862">
      <w:r w:rsidRPr="00E558C7">
        <w:t>The World’s War on Poverty</w:t>
      </w:r>
    </w:p>
    <w:p w14:paraId="2D4C7BDF" w14:textId="77777777" w:rsidR="00E97862" w:rsidRPr="00E558C7" w:rsidRDefault="00E97862" w:rsidP="00E97862">
      <w:r w:rsidRPr="00E558C7">
        <w:t xml:space="preserve">The </w:t>
      </w:r>
      <w:r w:rsidRPr="00547817">
        <w:rPr>
          <w:rStyle w:val="StyleUnderline"/>
          <w:highlight w:val="cyan"/>
        </w:rPr>
        <w:t>total number of poor people</w:t>
      </w:r>
      <w:r w:rsidRPr="00E558C7">
        <w:t xml:space="preserve"> in the world </w:t>
      </w:r>
      <w:r w:rsidRPr="00547817">
        <w:rPr>
          <w:rStyle w:val="StyleUnderline"/>
          <w:highlight w:val="cyan"/>
        </w:rPr>
        <w:t>peaked</w:t>
      </w:r>
      <w:r w:rsidRPr="00E558C7">
        <w:t xml:space="preserve"> right </w:t>
      </w:r>
      <w:r w:rsidRPr="00E558C7">
        <w:rPr>
          <w:rStyle w:val="StyleUnderline"/>
        </w:rPr>
        <w:t xml:space="preserve">at the time of the first Earth Day </w:t>
      </w:r>
      <w:r w:rsidRPr="00547817">
        <w:rPr>
          <w:rStyle w:val="StyleUnderline"/>
          <w:highlight w:val="cyan"/>
        </w:rPr>
        <w:t>in 1970</w:t>
      </w:r>
      <w:r w:rsidRPr="00E558C7">
        <w:t xml:space="preserve">, </w:t>
      </w:r>
      <w:r w:rsidRPr="00E558C7">
        <w:rPr>
          <w:rStyle w:val="StyleUnderline"/>
        </w:rPr>
        <w:t>then started to slowly decrease</w:t>
      </w:r>
      <w:r w:rsidRPr="00E558C7">
        <w:t xml:space="preserve">. But </w:t>
      </w:r>
      <w:r w:rsidRPr="00E558C7">
        <w:rPr>
          <w:rStyle w:val="StyleUnderline"/>
        </w:rPr>
        <w:t>the real miracle came when this</w:t>
      </w:r>
      <w:r w:rsidRPr="00E558C7">
        <w:t xml:space="preserve"> happy </w:t>
      </w:r>
      <w:r w:rsidRPr="00E558C7">
        <w:rPr>
          <w:rStyle w:val="StyleUnderline"/>
        </w:rPr>
        <w:t xml:space="preserve">decline </w:t>
      </w:r>
      <w:r w:rsidRPr="00E558C7">
        <w:rPr>
          <w:rStyle w:val="Emphasis"/>
        </w:rPr>
        <w:t>accelerated</w:t>
      </w:r>
      <w:r w:rsidRPr="00E558C7">
        <w:rPr>
          <w:rStyle w:val="StyleUnderline"/>
        </w:rPr>
        <w:t xml:space="preserve"> during the twenty-first century</w:t>
      </w:r>
      <w:r w:rsidRPr="00E558C7">
        <w:t xml:space="preserve">. </w:t>
      </w:r>
      <w:r w:rsidRPr="00547817">
        <w:rPr>
          <w:rStyle w:val="StyleUnderline"/>
          <w:highlight w:val="cyan"/>
        </w:rPr>
        <w:t>In 1999</w:t>
      </w:r>
      <w:r w:rsidRPr="00547817">
        <w:rPr>
          <w:highlight w:val="cyan"/>
        </w:rPr>
        <w:t xml:space="preserve">, </w:t>
      </w:r>
      <w:r w:rsidRPr="00547817">
        <w:rPr>
          <w:rStyle w:val="StyleUnderline"/>
          <w:highlight w:val="cyan"/>
        </w:rPr>
        <w:t>1.76 billion people were</w:t>
      </w:r>
      <w:r w:rsidRPr="00E558C7">
        <w:rPr>
          <w:rStyle w:val="StyleUnderline"/>
        </w:rPr>
        <w:t xml:space="preserve"> living </w:t>
      </w:r>
      <w:r w:rsidRPr="00547817">
        <w:rPr>
          <w:rStyle w:val="StyleUnderline"/>
          <w:highlight w:val="cyan"/>
        </w:rPr>
        <w:t>in extreme poverty</w:t>
      </w:r>
      <w:r w:rsidRPr="00E558C7">
        <w:t xml:space="preserve">. Just </w:t>
      </w:r>
      <w:r w:rsidRPr="00547817">
        <w:rPr>
          <w:rStyle w:val="StyleUnderline"/>
          <w:highlight w:val="cyan"/>
        </w:rPr>
        <w:t>sixteen years later</w:t>
      </w:r>
      <w:r w:rsidRPr="00547817">
        <w:rPr>
          <w:highlight w:val="cyan"/>
        </w:rPr>
        <w:t xml:space="preserve">, </w:t>
      </w:r>
      <w:r w:rsidRPr="00547817">
        <w:rPr>
          <w:rStyle w:val="StyleUnderline"/>
          <w:highlight w:val="cyan"/>
        </w:rPr>
        <w:t>this</w:t>
      </w:r>
      <w:r w:rsidRPr="00E558C7">
        <w:t xml:space="preserve"> number had </w:t>
      </w:r>
      <w:r w:rsidRPr="00547817">
        <w:rPr>
          <w:rStyle w:val="StyleUnderline"/>
          <w:highlight w:val="cyan"/>
        </w:rPr>
        <w:t xml:space="preserve">declined by </w:t>
      </w:r>
      <w:r w:rsidRPr="00547817">
        <w:rPr>
          <w:rStyle w:val="Emphasis"/>
          <w:highlight w:val="cyan"/>
        </w:rPr>
        <w:t>60 percent</w:t>
      </w:r>
      <w:r w:rsidRPr="00E558C7">
        <w:t xml:space="preserve">, </w:t>
      </w:r>
      <w:r w:rsidRPr="00E558C7">
        <w:rPr>
          <w:rStyle w:val="StyleUnderline"/>
        </w:rPr>
        <w:t>to 705 million</w:t>
      </w:r>
      <w:r w:rsidRPr="00E558C7">
        <w:t xml:space="preserve">. </w:t>
      </w:r>
      <w:r w:rsidRPr="00547817">
        <w:rPr>
          <w:rStyle w:val="StyleUnderline"/>
          <w:highlight w:val="cyan"/>
        </w:rPr>
        <w:t xml:space="preserve">Hundreds of millions </w:t>
      </w:r>
      <w:r w:rsidRPr="00547817">
        <w:rPr>
          <w:rStyle w:val="Emphasis"/>
          <w:highlight w:val="cyan"/>
        </w:rPr>
        <w:t>fewer people</w:t>
      </w:r>
      <w:r w:rsidRPr="00547817">
        <w:rPr>
          <w:rStyle w:val="StyleUnderline"/>
          <w:highlight w:val="cyan"/>
        </w:rPr>
        <w:t xml:space="preserve"> are </w:t>
      </w:r>
      <w:r w:rsidRPr="00E558C7">
        <w:rPr>
          <w:rStyle w:val="StyleUnderline"/>
        </w:rPr>
        <w:t xml:space="preserve">living </w:t>
      </w:r>
      <w:r w:rsidRPr="00547817">
        <w:rPr>
          <w:rStyle w:val="StyleUnderline"/>
          <w:highlight w:val="cyan"/>
        </w:rPr>
        <w:t>in poverty</w:t>
      </w:r>
      <w:r w:rsidRPr="00E558C7">
        <w:rPr>
          <w:rStyle w:val="StyleUnderline"/>
        </w:rPr>
        <w:t xml:space="preserve"> now </w:t>
      </w:r>
      <w:r w:rsidRPr="00547817">
        <w:rPr>
          <w:rStyle w:val="StyleUnderline"/>
          <w:highlight w:val="cyan"/>
        </w:rPr>
        <w:t>than</w:t>
      </w:r>
      <w:r w:rsidRPr="00E558C7">
        <w:rPr>
          <w:rStyle w:val="StyleUnderline"/>
        </w:rPr>
        <w:t xml:space="preserve"> in </w:t>
      </w:r>
      <w:r w:rsidRPr="00547817">
        <w:rPr>
          <w:rStyle w:val="Emphasis"/>
          <w:highlight w:val="cyan"/>
        </w:rPr>
        <w:t>1820</w:t>
      </w:r>
      <w:r w:rsidRPr="00E558C7">
        <w:t xml:space="preserve">, </w:t>
      </w:r>
      <w:r w:rsidRPr="00E558C7">
        <w:rPr>
          <w:rStyle w:val="StyleUnderline"/>
        </w:rPr>
        <w:t>when the world’s</w:t>
      </w:r>
      <w:r w:rsidRPr="00E558C7">
        <w:t xml:space="preserve"> total </w:t>
      </w:r>
      <w:r w:rsidRPr="00E558C7">
        <w:rPr>
          <w:rStyle w:val="StyleUnderline"/>
        </w:rPr>
        <w:t xml:space="preserve">population was </w:t>
      </w:r>
      <w:r w:rsidRPr="00E558C7">
        <w:rPr>
          <w:rStyle w:val="Emphasis"/>
        </w:rPr>
        <w:t>seven times smaller</w:t>
      </w:r>
      <w:r w:rsidRPr="00E558C7">
        <w:rPr>
          <w:rStyle w:val="StyleUnderline"/>
        </w:rPr>
        <w:t xml:space="preserve"> than it is today</w:t>
      </w:r>
      <w:r w:rsidRPr="00E558C7">
        <w:t>.</w:t>
      </w:r>
    </w:p>
    <w:p w14:paraId="6A38D787" w14:textId="77777777" w:rsidR="00E97862" w:rsidRPr="00E558C7" w:rsidRDefault="00E97862" w:rsidP="00E97862">
      <w:r w:rsidRPr="00E558C7">
        <w:t xml:space="preserve">Much of this decline is reflective of what occurred in China, which, as we saw in the previous chapter, threw off economic socialism beginning in 1978 and let capitalism work its poverty-reducing miracles. But </w:t>
      </w:r>
      <w:r w:rsidRPr="00E558C7">
        <w:rPr>
          <w:rStyle w:val="StyleUnderline"/>
        </w:rPr>
        <w:t>the story of global poverty reduction isn’t a purely Chinese one</w:t>
      </w:r>
      <w:r w:rsidRPr="00E558C7">
        <w:t xml:space="preserve">. As the graph below shows, </w:t>
      </w:r>
      <w:r w:rsidRPr="00547817">
        <w:rPr>
          <w:rStyle w:val="Emphasis"/>
          <w:highlight w:val="cyan"/>
        </w:rPr>
        <w:t>every region</w:t>
      </w:r>
      <w:r w:rsidRPr="00E558C7">
        <w:rPr>
          <w:rStyle w:val="StyleUnderline"/>
        </w:rPr>
        <w:t xml:space="preserve"> around the world </w:t>
      </w:r>
      <w:r w:rsidRPr="00547817">
        <w:rPr>
          <w:rStyle w:val="StyleUnderline"/>
          <w:highlight w:val="cyan"/>
        </w:rPr>
        <w:t xml:space="preserve">has seen </w:t>
      </w:r>
      <w:r w:rsidRPr="00547817">
        <w:rPr>
          <w:rStyle w:val="Emphasis"/>
          <w:highlight w:val="cyan"/>
        </w:rPr>
        <w:t>large poverty reductions</w:t>
      </w:r>
      <w:r w:rsidRPr="00E558C7">
        <w:rPr>
          <w:rStyle w:val="StyleUnderline"/>
        </w:rPr>
        <w:t xml:space="preserve"> in recent years</w:t>
      </w:r>
      <w:r w:rsidRPr="00E558C7">
        <w:t xml:space="preserve">. The speed of the recent decline indicates that </w:t>
      </w:r>
      <w:r w:rsidRPr="00547817">
        <w:rPr>
          <w:rStyle w:val="StyleUnderline"/>
          <w:highlight w:val="cyan"/>
        </w:rPr>
        <w:t xml:space="preserve">it’s </w:t>
      </w:r>
      <w:r w:rsidRPr="00547817">
        <w:rPr>
          <w:rStyle w:val="Emphasis"/>
          <w:highlight w:val="cyan"/>
        </w:rPr>
        <w:t>no longer ridiculous</w:t>
      </w:r>
      <w:r w:rsidRPr="00547817">
        <w:rPr>
          <w:rStyle w:val="StyleUnderline"/>
          <w:highlight w:val="cyan"/>
        </w:rPr>
        <w:t xml:space="preserve"> to talk about</w:t>
      </w:r>
      <w:r w:rsidRPr="00E558C7">
        <w:rPr>
          <w:rStyle w:val="StyleUnderline"/>
        </w:rPr>
        <w:t xml:space="preserve"> completely </w:t>
      </w:r>
      <w:r w:rsidRPr="00547817">
        <w:rPr>
          <w:rStyle w:val="Emphasis"/>
          <w:highlight w:val="cyan"/>
        </w:rPr>
        <w:t>eliminating extreme poverty</w:t>
      </w:r>
      <w:r w:rsidRPr="00E558C7">
        <w:rPr>
          <w:rStyle w:val="StyleUnderline"/>
        </w:rPr>
        <w:t xml:space="preserve"> from the planet.</w:t>
      </w:r>
      <w:r w:rsidRPr="00E558C7">
        <w:t xml:space="preserve"> </w:t>
      </w:r>
      <w:r w:rsidRPr="00E558C7">
        <w:rPr>
          <w:rStyle w:val="StyleUnderline"/>
        </w:rPr>
        <w:t xml:space="preserve">The World Bank thinks this might be possible </w:t>
      </w:r>
      <w:r w:rsidRPr="00547817">
        <w:rPr>
          <w:rStyle w:val="StyleUnderline"/>
          <w:highlight w:val="cyan"/>
        </w:rPr>
        <w:t xml:space="preserve">by </w:t>
      </w:r>
      <w:r w:rsidRPr="00547817">
        <w:rPr>
          <w:rStyle w:val="Emphasis"/>
          <w:highlight w:val="cyan"/>
        </w:rPr>
        <w:t>2030</w:t>
      </w:r>
      <w:r w:rsidRPr="00E558C7">
        <w:t>.</w:t>
      </w:r>
    </w:p>
    <w:p w14:paraId="21B134C1" w14:textId="77777777" w:rsidR="00E97862" w:rsidRPr="00E558C7" w:rsidRDefault="00E97862" w:rsidP="00E97862">
      <w:pPr>
        <w:rPr>
          <w:rStyle w:val="StyleUnderline"/>
        </w:rPr>
      </w:pPr>
      <w:r w:rsidRPr="00E558C7">
        <w:rPr>
          <w:rStyle w:val="StyleUnderline"/>
        </w:rPr>
        <w:t>It’s not just incomes that have improved</w:t>
      </w:r>
      <w:r w:rsidRPr="00E558C7">
        <w:t xml:space="preserve">. As I consult Our World in Data and other comprehensive sources of evidence, </w:t>
      </w:r>
      <w:r w:rsidRPr="00E558C7">
        <w:rPr>
          <w:rStyle w:val="StyleUnderline"/>
        </w:rPr>
        <w:t xml:space="preserve">I struggle to find even a </w:t>
      </w:r>
      <w:r w:rsidRPr="00E558C7">
        <w:rPr>
          <w:rStyle w:val="Emphasis"/>
        </w:rPr>
        <w:t>single</w:t>
      </w:r>
      <w:r w:rsidRPr="00E558C7">
        <w:rPr>
          <w:rStyle w:val="StyleUnderline"/>
        </w:rPr>
        <w:t xml:space="preserve"> important </w:t>
      </w:r>
      <w:r w:rsidRPr="00E558C7">
        <w:rPr>
          <w:rStyle w:val="Emphasis"/>
        </w:rPr>
        <w:t>measure</w:t>
      </w:r>
      <w:r w:rsidRPr="00E558C7">
        <w:rPr>
          <w:rStyle w:val="StyleUnderline"/>
        </w:rPr>
        <w:t xml:space="preserve"> of human material </w:t>
      </w:r>
      <w:r w:rsidRPr="00E558C7">
        <w:rPr>
          <w:rStyle w:val="Emphasis"/>
        </w:rPr>
        <w:t>well-being</w:t>
      </w:r>
      <w:r w:rsidRPr="00E558C7">
        <w:rPr>
          <w:rStyle w:val="StyleUnderline"/>
        </w:rPr>
        <w:t xml:space="preserve"> that’s </w:t>
      </w:r>
      <w:r w:rsidRPr="00E558C7">
        <w:rPr>
          <w:rStyle w:val="Emphasis"/>
        </w:rPr>
        <w:t>not getting better</w:t>
      </w:r>
      <w:r w:rsidRPr="00E558C7">
        <w:rPr>
          <w:rStyle w:val="StyleUnderline"/>
        </w:rPr>
        <w:t xml:space="preserve"> in most regions around the world.</w:t>
      </w:r>
    </w:p>
    <w:p w14:paraId="26419A5E" w14:textId="77777777" w:rsidR="00E97862" w:rsidRPr="00E558C7" w:rsidRDefault="00E97862" w:rsidP="00E97862">
      <w:r w:rsidRPr="00E558C7">
        <w:t xml:space="preserve">Here are recent trends in a few key areas. </w:t>
      </w:r>
    </w:p>
    <w:p w14:paraId="3DCBE236" w14:textId="77777777" w:rsidR="00E97862" w:rsidRPr="00E558C7" w:rsidRDefault="00E97862" w:rsidP="00E97862">
      <w:r w:rsidRPr="00E558C7">
        <w:t>Daily Bread</w:t>
      </w:r>
    </w:p>
    <w:p w14:paraId="51B21831" w14:textId="77777777" w:rsidR="00E97862" w:rsidRPr="00E558C7" w:rsidRDefault="00E97862" w:rsidP="00E97862">
      <w:r w:rsidRPr="00E558C7">
        <w:t xml:space="preserve">As recently as 1980, the global average number of available daily calories wasn’t enough to permit an active adult male to maintain his body weight. Less than thirty-five years later, however, </w:t>
      </w:r>
      <w:r w:rsidRPr="00547817">
        <w:rPr>
          <w:rStyle w:val="StyleUnderline"/>
          <w:highlight w:val="cyan"/>
        </w:rPr>
        <w:t>every region</w:t>
      </w:r>
      <w:r w:rsidRPr="00E558C7">
        <w:rPr>
          <w:rStyle w:val="StyleUnderline"/>
        </w:rPr>
        <w:t xml:space="preserve"> in the world </w:t>
      </w:r>
      <w:r w:rsidRPr="00547817">
        <w:rPr>
          <w:rStyle w:val="StyleUnderline"/>
          <w:highlight w:val="cyan"/>
        </w:rPr>
        <w:t>met</w:t>
      </w:r>
      <w:r w:rsidRPr="00E558C7">
        <w:t xml:space="preserve"> this standard of </w:t>
      </w:r>
      <w:r w:rsidRPr="00547817">
        <w:rPr>
          <w:rStyle w:val="StyleUnderline"/>
          <w:highlight w:val="cyan"/>
        </w:rPr>
        <w:t xml:space="preserve">twenty-five hundred </w:t>
      </w:r>
      <w:r w:rsidRPr="00547817">
        <w:rPr>
          <w:rStyle w:val="Emphasis"/>
          <w:highlight w:val="cyan"/>
        </w:rPr>
        <w:t>daily calories</w:t>
      </w:r>
      <w:r w:rsidRPr="00E558C7">
        <w:t>.</w:t>
      </w:r>
    </w:p>
    <w:p w14:paraId="38570331" w14:textId="77777777" w:rsidR="00E97862" w:rsidRPr="00E558C7" w:rsidRDefault="00E97862" w:rsidP="00E97862">
      <w:r w:rsidRPr="00E558C7">
        <w:t>Clean Living</w:t>
      </w:r>
    </w:p>
    <w:p w14:paraId="7D223E25" w14:textId="77777777" w:rsidR="00E97862" w:rsidRPr="00E558C7" w:rsidRDefault="00E97862" w:rsidP="00E97862">
      <w:r w:rsidRPr="00E558C7">
        <w:rPr>
          <w:rStyle w:val="StyleUnderline"/>
        </w:rPr>
        <w:t xml:space="preserve">More than </w:t>
      </w:r>
      <w:r w:rsidRPr="00547817">
        <w:rPr>
          <w:rStyle w:val="Emphasis"/>
          <w:highlight w:val="cyan"/>
        </w:rPr>
        <w:t>90 percent</w:t>
      </w:r>
      <w:r w:rsidRPr="00547817">
        <w:rPr>
          <w:rStyle w:val="StyleUnderline"/>
          <w:highlight w:val="cyan"/>
        </w:rPr>
        <w:t xml:space="preserve"> of the world’s people</w:t>
      </w:r>
      <w:r w:rsidRPr="00E558C7">
        <w:rPr>
          <w:rStyle w:val="StyleUnderline"/>
        </w:rPr>
        <w:t xml:space="preserve"> now </w:t>
      </w:r>
      <w:r w:rsidRPr="00547817">
        <w:rPr>
          <w:rStyle w:val="StyleUnderline"/>
          <w:highlight w:val="cyan"/>
        </w:rPr>
        <w:t xml:space="preserve">have access to </w:t>
      </w:r>
      <w:r w:rsidRPr="00547817">
        <w:rPr>
          <w:rStyle w:val="Emphasis"/>
          <w:highlight w:val="cyan"/>
        </w:rPr>
        <w:t>improved water</w:t>
      </w:r>
      <w:r w:rsidRPr="00E558C7">
        <w:t>; VII in 1990 only a bit more than 75 percent did. The situation is similar for sanitation: in 1990 only a bit more than half of the world’s people had it; now, more than two-thirds do.</w:t>
      </w:r>
    </w:p>
    <w:p w14:paraId="25B71F5C" w14:textId="77777777" w:rsidR="00E97862" w:rsidRPr="00E558C7" w:rsidRDefault="00E97862" w:rsidP="00E97862">
      <w:r w:rsidRPr="00E558C7">
        <w:t>Young Minds</w:t>
      </w:r>
    </w:p>
    <w:p w14:paraId="7D3AC0F1" w14:textId="77777777" w:rsidR="00E97862" w:rsidRPr="00E558C7" w:rsidRDefault="00E97862" w:rsidP="00E97862">
      <w:r w:rsidRPr="00E558C7">
        <w:rPr>
          <w:rStyle w:val="StyleUnderline"/>
        </w:rPr>
        <w:t xml:space="preserve">The trend in </w:t>
      </w:r>
      <w:r w:rsidRPr="00547817">
        <w:rPr>
          <w:rStyle w:val="StyleUnderline"/>
          <w:highlight w:val="cyan"/>
        </w:rPr>
        <w:t>secondary education enrollment</w:t>
      </w:r>
      <w:r w:rsidRPr="00E558C7">
        <w:t xml:space="preserve"> around the world </w:t>
      </w:r>
      <w:r w:rsidRPr="00547817">
        <w:rPr>
          <w:rStyle w:val="StyleUnderline"/>
          <w:highlight w:val="cyan"/>
        </w:rPr>
        <w:t>is</w:t>
      </w:r>
      <w:r w:rsidRPr="00E558C7">
        <w:t xml:space="preserve"> similar to the one for sanitation, but </w:t>
      </w:r>
      <w:r w:rsidRPr="00547817">
        <w:rPr>
          <w:rStyle w:val="Emphasis"/>
          <w:highlight w:val="cyan"/>
        </w:rPr>
        <w:t>even sharper</w:t>
      </w:r>
      <w:r w:rsidRPr="00E558C7">
        <w:t>: in 1986 fewer than half of the world’s teenagers were in school; at present, more than 75 percent are.</w:t>
      </w:r>
    </w:p>
    <w:p w14:paraId="5208EA6A" w14:textId="77777777" w:rsidR="00E97862" w:rsidRPr="00E558C7" w:rsidRDefault="00E97862" w:rsidP="00E97862">
      <w:r w:rsidRPr="00E558C7">
        <w:t>One Thing We Say to Death: Not Today</w:t>
      </w:r>
    </w:p>
    <w:p w14:paraId="3B15D0EE" w14:textId="77777777" w:rsidR="00E97862" w:rsidRPr="00E558C7" w:rsidRDefault="00E97862" w:rsidP="00E97862">
      <w:r w:rsidRPr="00E558C7">
        <w:lastRenderedPageBreak/>
        <w:t xml:space="preserve">By now the pattern should be familiar: </w:t>
      </w:r>
      <w:r w:rsidRPr="00547817">
        <w:rPr>
          <w:rStyle w:val="Emphasis"/>
          <w:highlight w:val="cyan"/>
        </w:rPr>
        <w:t>life expectancy</w:t>
      </w:r>
      <w:r w:rsidRPr="00E558C7">
        <w:rPr>
          <w:rStyle w:val="StyleUnderline"/>
        </w:rPr>
        <w:t xml:space="preserve"> at birth </w:t>
      </w:r>
      <w:r w:rsidRPr="00547817">
        <w:rPr>
          <w:rStyle w:val="StyleUnderline"/>
          <w:highlight w:val="cyan"/>
        </w:rPr>
        <w:t xml:space="preserve">has </w:t>
      </w:r>
      <w:r w:rsidRPr="00547817">
        <w:rPr>
          <w:rStyle w:val="Emphasis"/>
          <w:highlight w:val="cyan"/>
        </w:rPr>
        <w:t>gone up</w:t>
      </w:r>
      <w:r w:rsidRPr="00E558C7">
        <w:rPr>
          <w:rStyle w:val="StyleUnderline"/>
        </w:rPr>
        <w:t xml:space="preserve"> around the world in recent decades</w:t>
      </w:r>
      <w:r w:rsidRPr="00E558C7">
        <w:t>:</w:t>
      </w:r>
    </w:p>
    <w:p w14:paraId="4EFD0DEE" w14:textId="77777777" w:rsidR="00E97862" w:rsidRPr="00E558C7" w:rsidRDefault="00E97862" w:rsidP="00E97862">
      <w:r w:rsidRPr="00E558C7">
        <w:t xml:space="preserve">As we saw in chapter 1, global life expectancy was about 28.5 years in 1800. Over the next 150 years, that number increased by 20 years. Then, in the years between 1950 and 2015, it increased by 25 more. </w:t>
      </w:r>
      <w:r w:rsidRPr="00E558C7">
        <w:rPr>
          <w:rStyle w:val="StyleUnderline"/>
        </w:rPr>
        <w:t xml:space="preserve">These </w:t>
      </w:r>
      <w:r w:rsidRPr="00547817">
        <w:rPr>
          <w:rStyle w:val="StyleUnderline"/>
          <w:highlight w:val="cyan"/>
        </w:rPr>
        <w:t>gains are</w:t>
      </w:r>
      <w:r w:rsidRPr="00E558C7">
        <w:rPr>
          <w:rStyle w:val="StyleUnderline"/>
        </w:rPr>
        <w:t xml:space="preserve"> now </w:t>
      </w:r>
      <w:r w:rsidRPr="00547817">
        <w:rPr>
          <w:rStyle w:val="Emphasis"/>
          <w:highlight w:val="cyan"/>
        </w:rPr>
        <w:t>universal</w:t>
      </w:r>
      <w:r w:rsidRPr="00547817">
        <w:rPr>
          <w:highlight w:val="cyan"/>
        </w:rPr>
        <w:t xml:space="preserve">; </w:t>
      </w:r>
      <w:r w:rsidRPr="00547817">
        <w:rPr>
          <w:rStyle w:val="StyleUnderline"/>
          <w:highlight w:val="cyan"/>
        </w:rPr>
        <w:t>Southern Africa has regained</w:t>
      </w:r>
      <w:r w:rsidRPr="00E558C7">
        <w:rPr>
          <w:rStyle w:val="StyleUnderline"/>
        </w:rPr>
        <w:t xml:space="preserve"> the </w:t>
      </w:r>
      <w:r w:rsidRPr="00547817">
        <w:rPr>
          <w:rStyle w:val="Emphasis"/>
          <w:highlight w:val="cyan"/>
        </w:rPr>
        <w:t>10 years</w:t>
      </w:r>
      <w:r w:rsidRPr="00547817">
        <w:rPr>
          <w:highlight w:val="cyan"/>
        </w:rPr>
        <w:t xml:space="preserve"> </w:t>
      </w:r>
      <w:r w:rsidRPr="00547817">
        <w:rPr>
          <w:rStyle w:val="StyleUnderline"/>
          <w:highlight w:val="cyan"/>
        </w:rPr>
        <w:t>of</w:t>
      </w:r>
      <w:r w:rsidRPr="00E558C7">
        <w:rPr>
          <w:rStyle w:val="StyleUnderline"/>
        </w:rPr>
        <w:t xml:space="preserve"> expected </w:t>
      </w:r>
      <w:r w:rsidRPr="00547817">
        <w:rPr>
          <w:rStyle w:val="StyleUnderline"/>
          <w:highlight w:val="cyan"/>
        </w:rPr>
        <w:t>life lost</w:t>
      </w:r>
      <w:r w:rsidRPr="00E558C7">
        <w:t xml:space="preserve"> during its terrifying AIDS crisis.</w:t>
      </w:r>
    </w:p>
    <w:p w14:paraId="5D0C4AA3" w14:textId="77777777" w:rsidR="00E97862" w:rsidRPr="00E558C7" w:rsidRDefault="00E97862" w:rsidP="00E97862">
      <w:r w:rsidRPr="00E558C7">
        <w:rPr>
          <w:rStyle w:val="StyleUnderline"/>
        </w:rPr>
        <w:t xml:space="preserve">One of the reasons life expectancy has gone up so quickly is the </w:t>
      </w:r>
      <w:r w:rsidRPr="00E558C7">
        <w:rPr>
          <w:rStyle w:val="Emphasis"/>
        </w:rPr>
        <w:t>collapse</w:t>
      </w:r>
      <w:r w:rsidRPr="00E558C7">
        <w:rPr>
          <w:rStyle w:val="StyleUnderline"/>
        </w:rPr>
        <w:t xml:space="preserve"> in both </w:t>
      </w:r>
      <w:r w:rsidRPr="00E558C7">
        <w:rPr>
          <w:rStyle w:val="Emphasis"/>
        </w:rPr>
        <w:t>child</w:t>
      </w:r>
      <w:r w:rsidRPr="00E558C7">
        <w:rPr>
          <w:rStyle w:val="StyleUnderline"/>
        </w:rPr>
        <w:t xml:space="preserve"> and </w:t>
      </w:r>
      <w:r w:rsidRPr="00E558C7">
        <w:rPr>
          <w:rStyle w:val="Emphasis"/>
        </w:rPr>
        <w:t>maternal mortality</w:t>
      </w:r>
      <w:r w:rsidRPr="00E558C7">
        <w:t xml:space="preserve"> around the world: </w:t>
      </w:r>
    </w:p>
    <w:p w14:paraId="3B982DA0" w14:textId="77777777" w:rsidR="00E97862" w:rsidRPr="00E558C7" w:rsidRDefault="00E97862" w:rsidP="00E97862">
      <w:r w:rsidRPr="00E558C7">
        <w:rPr>
          <w:rStyle w:val="StyleUnderline"/>
        </w:rPr>
        <w:t>I find these mortality declines especially fast, large, and broad</w:t>
      </w:r>
      <w:r w:rsidRPr="00E558C7">
        <w:t>. Today, we still have desperately poor regions, failed states, and the decimations of war. But in no region today is the child mortality rate higher than the world’s average rate was in 1998.</w:t>
      </w:r>
    </w:p>
    <w:p w14:paraId="581B27DE" w14:textId="77777777" w:rsidR="00E97862" w:rsidRPr="00E558C7" w:rsidRDefault="00E97862" w:rsidP="00E97862">
      <w:r w:rsidRPr="00E558C7">
        <w:t>Convergent</w:t>
      </w:r>
    </w:p>
    <w:p w14:paraId="24D55A33" w14:textId="77777777" w:rsidR="00E97862" w:rsidRPr="00E558C7" w:rsidRDefault="00E97862" w:rsidP="00E97862">
      <w:r w:rsidRPr="00E558C7">
        <w:t xml:space="preserve">Trends in maternal and child mortality highlight a critical fact that’s often overlooked: around the world, </w:t>
      </w:r>
      <w:r w:rsidRPr="00547817">
        <w:rPr>
          <w:rStyle w:val="Emphasis"/>
          <w:highlight w:val="cyan"/>
        </w:rPr>
        <w:t>inequality</w:t>
      </w:r>
      <w:r w:rsidRPr="00547817">
        <w:rPr>
          <w:rStyle w:val="StyleUnderline"/>
          <w:highlight w:val="cyan"/>
        </w:rPr>
        <w:t xml:space="preserve"> in</w:t>
      </w:r>
      <w:r w:rsidRPr="00E558C7">
        <w:t xml:space="preserve"> most important measures of </w:t>
      </w:r>
      <w:r w:rsidRPr="00E558C7">
        <w:rPr>
          <w:rStyle w:val="StyleUnderline"/>
        </w:rPr>
        <w:t xml:space="preserve">human material </w:t>
      </w:r>
      <w:r w:rsidRPr="00547817">
        <w:rPr>
          <w:rStyle w:val="Emphasis"/>
          <w:highlight w:val="cyan"/>
        </w:rPr>
        <w:t>well-being</w:t>
      </w:r>
      <w:r w:rsidRPr="00547817">
        <w:rPr>
          <w:rStyle w:val="StyleUnderline"/>
          <w:highlight w:val="cyan"/>
        </w:rPr>
        <w:t xml:space="preserve"> is </w:t>
      </w:r>
      <w:r w:rsidRPr="00547817">
        <w:rPr>
          <w:rStyle w:val="Emphasis"/>
          <w:highlight w:val="cyan"/>
        </w:rPr>
        <w:t>decreasing</w:t>
      </w:r>
      <w:r w:rsidRPr="00547817">
        <w:rPr>
          <w:rStyle w:val="StyleUnderline"/>
          <w:highlight w:val="cyan"/>
        </w:rPr>
        <w:t>.</w:t>
      </w:r>
      <w:r w:rsidRPr="00547817">
        <w:rPr>
          <w:highlight w:val="cyan"/>
        </w:rPr>
        <w:t xml:space="preserve"> </w:t>
      </w:r>
      <w:r w:rsidRPr="00547817">
        <w:rPr>
          <w:rStyle w:val="StyleUnderline"/>
          <w:highlight w:val="cyan"/>
        </w:rPr>
        <w:t xml:space="preserve">Poor countries are </w:t>
      </w:r>
      <w:r w:rsidRPr="00547817">
        <w:rPr>
          <w:rStyle w:val="Emphasis"/>
          <w:highlight w:val="cyan"/>
        </w:rPr>
        <w:t>catching up</w:t>
      </w:r>
      <w:r w:rsidRPr="00E558C7">
        <w:rPr>
          <w:rStyle w:val="StyleUnderline"/>
        </w:rPr>
        <w:t xml:space="preserve"> to rich ones</w:t>
      </w:r>
      <w:r w:rsidRPr="00E558C7">
        <w:t xml:space="preserve">, </w:t>
      </w:r>
      <w:r w:rsidRPr="00E558C7">
        <w:rPr>
          <w:rStyle w:val="StyleUnderline"/>
        </w:rPr>
        <w:t xml:space="preserve">and </w:t>
      </w:r>
      <w:r w:rsidRPr="00547817">
        <w:rPr>
          <w:rStyle w:val="StyleUnderline"/>
          <w:highlight w:val="cyan"/>
        </w:rPr>
        <w:t>gaps</w:t>
      </w:r>
      <w:r w:rsidRPr="00E558C7">
        <w:rPr>
          <w:rStyle w:val="StyleUnderline"/>
        </w:rPr>
        <w:t xml:space="preserve"> that were once large </w:t>
      </w:r>
      <w:r w:rsidRPr="00547817">
        <w:rPr>
          <w:rStyle w:val="StyleUnderline"/>
          <w:highlight w:val="cyan"/>
        </w:rPr>
        <w:t xml:space="preserve">are </w:t>
      </w:r>
      <w:r w:rsidRPr="00547817">
        <w:rPr>
          <w:rStyle w:val="Emphasis"/>
          <w:highlight w:val="cyan"/>
        </w:rPr>
        <w:t>shrinking</w:t>
      </w:r>
      <w:r w:rsidRPr="00E558C7">
        <w:t>. Inequalities in income and wealth dominate the news, and in many places these gaps are large and growing. They’re also important, so we’ll look at economic inequality in the next two chapters.</w:t>
      </w:r>
    </w:p>
    <w:p w14:paraId="27F2153E" w14:textId="77777777" w:rsidR="00E97862" w:rsidRPr="00E558C7" w:rsidRDefault="00E97862" w:rsidP="00E97862">
      <w:r w:rsidRPr="00E558C7">
        <w:t xml:space="preserve">But it’s true, too, </w:t>
      </w:r>
      <w:r w:rsidRPr="00E558C7">
        <w:rPr>
          <w:rStyle w:val="StyleUnderline"/>
        </w:rPr>
        <w:t>that there are other kinds of inequality that we should care about</w:t>
      </w:r>
      <w:r w:rsidRPr="00E558C7">
        <w:t xml:space="preserve"> as we examine the human condition: </w:t>
      </w:r>
      <w:r w:rsidRPr="00547817">
        <w:rPr>
          <w:rStyle w:val="StyleUnderline"/>
          <w:highlight w:val="cyan"/>
        </w:rPr>
        <w:t>inequalities in health</w:t>
      </w:r>
      <w:r w:rsidRPr="00547817">
        <w:rPr>
          <w:highlight w:val="cyan"/>
        </w:rPr>
        <w:t xml:space="preserve">, </w:t>
      </w:r>
      <w:r w:rsidRPr="00547817">
        <w:rPr>
          <w:rStyle w:val="StyleUnderline"/>
          <w:highlight w:val="cyan"/>
        </w:rPr>
        <w:t>education</w:t>
      </w:r>
      <w:r w:rsidRPr="00547817">
        <w:rPr>
          <w:highlight w:val="cyan"/>
        </w:rPr>
        <w:t xml:space="preserve">, </w:t>
      </w:r>
      <w:r w:rsidRPr="00547817">
        <w:rPr>
          <w:rStyle w:val="StyleUnderline"/>
          <w:highlight w:val="cyan"/>
        </w:rPr>
        <w:t>diet</w:t>
      </w:r>
      <w:r w:rsidRPr="00547817">
        <w:rPr>
          <w:highlight w:val="cyan"/>
        </w:rPr>
        <w:t xml:space="preserve">, </w:t>
      </w:r>
      <w:r w:rsidRPr="00547817">
        <w:rPr>
          <w:rStyle w:val="StyleUnderline"/>
          <w:highlight w:val="cyan"/>
        </w:rPr>
        <w:t>sanitation</w:t>
      </w:r>
      <w:r w:rsidRPr="00E558C7">
        <w:t xml:space="preserve">, </w:t>
      </w:r>
      <w:r w:rsidRPr="00E558C7">
        <w:rPr>
          <w:rStyle w:val="StyleUnderline"/>
        </w:rPr>
        <w:t>and other things</w:t>
      </w:r>
      <w:r w:rsidRPr="00E558C7">
        <w:t xml:space="preserve"> that matter deeply for the quality of a person’s life. </w:t>
      </w:r>
      <w:r w:rsidRPr="00E558C7">
        <w:rPr>
          <w:rStyle w:val="StyleUnderline"/>
        </w:rPr>
        <w:t xml:space="preserve">Here the news is </w:t>
      </w:r>
      <w:r w:rsidRPr="00E558C7">
        <w:rPr>
          <w:rStyle w:val="Emphasis"/>
        </w:rPr>
        <w:t>profoundly good</w:t>
      </w:r>
      <w:r w:rsidRPr="00E558C7">
        <w:t xml:space="preserve">; </w:t>
      </w:r>
      <w:r w:rsidRPr="00E558C7">
        <w:rPr>
          <w:rStyle w:val="StyleUnderline"/>
        </w:rPr>
        <w:t xml:space="preserve">these inequalities </w:t>
      </w:r>
      <w:r w:rsidRPr="00547817">
        <w:rPr>
          <w:rStyle w:val="StyleUnderline"/>
          <w:highlight w:val="cyan"/>
        </w:rPr>
        <w:t xml:space="preserve">are </w:t>
      </w:r>
      <w:r w:rsidRPr="00547817">
        <w:rPr>
          <w:rStyle w:val="Emphasis"/>
          <w:highlight w:val="cyan"/>
        </w:rPr>
        <w:t>collapsing</w:t>
      </w:r>
      <w:r w:rsidRPr="00E558C7">
        <w:t xml:space="preserve">. As the four horsemen have galloped around the world in recent decades, </w:t>
      </w:r>
      <w:r w:rsidRPr="00E558C7">
        <w:rPr>
          <w:rStyle w:val="StyleUnderline"/>
        </w:rPr>
        <w:t xml:space="preserve">they’ve made life </w:t>
      </w:r>
      <w:r w:rsidRPr="00E558C7">
        <w:rPr>
          <w:rStyle w:val="Emphasis"/>
        </w:rPr>
        <w:t>better</w:t>
      </w:r>
      <w:r w:rsidRPr="00E558C7">
        <w:rPr>
          <w:rStyle w:val="StyleUnderline"/>
        </w:rPr>
        <w:t xml:space="preserve"> </w:t>
      </w:r>
      <w:r w:rsidRPr="00E558C7">
        <w:t xml:space="preserve">not only for those people and countries that were already rich but </w:t>
      </w:r>
      <w:r w:rsidRPr="00E558C7">
        <w:rPr>
          <w:rStyle w:val="StyleUnderline"/>
        </w:rPr>
        <w:t xml:space="preserve">for just about </w:t>
      </w:r>
      <w:r w:rsidRPr="00E558C7">
        <w:rPr>
          <w:rStyle w:val="Emphasis"/>
        </w:rPr>
        <w:t>everyone else</w:t>
      </w:r>
      <w:r w:rsidRPr="00E558C7">
        <w:t>. Everywhere, fewer mothers and babies are dying, more kids are getting an education, more people have adequate nutrition and sanitation.</w:t>
      </w:r>
    </w:p>
    <w:p w14:paraId="0D25C6A4" w14:textId="77777777" w:rsidR="00E97862" w:rsidRPr="00E558C7" w:rsidRDefault="00E97862" w:rsidP="00E97862">
      <w:r w:rsidRPr="00E558C7">
        <w:rPr>
          <w:rStyle w:val="StyleUnderline"/>
        </w:rPr>
        <w:t xml:space="preserve">It’s </w:t>
      </w:r>
      <w:r w:rsidRPr="00E558C7">
        <w:rPr>
          <w:rStyle w:val="Emphasis"/>
        </w:rPr>
        <w:t>essential</w:t>
      </w:r>
      <w:r w:rsidRPr="00E558C7">
        <w:rPr>
          <w:rStyle w:val="StyleUnderline"/>
        </w:rPr>
        <w:t xml:space="preserve"> to acknowledge these </w:t>
      </w:r>
      <w:r w:rsidRPr="00E558C7">
        <w:rPr>
          <w:rStyle w:val="Emphasis"/>
        </w:rPr>
        <w:t>global victories</w:t>
      </w:r>
      <w:r w:rsidRPr="00E558C7">
        <w:rPr>
          <w:rStyle w:val="StyleUnderline"/>
        </w:rPr>
        <w:t xml:space="preserve"> because they show us that what we’re doing is </w:t>
      </w:r>
      <w:r w:rsidRPr="00E558C7">
        <w:rPr>
          <w:rStyle w:val="Emphasis"/>
        </w:rPr>
        <w:t>working</w:t>
      </w:r>
      <w:r w:rsidRPr="00E558C7">
        <w:t xml:space="preserve">. </w:t>
      </w:r>
      <w:r w:rsidRPr="00E558C7">
        <w:rPr>
          <w:rStyle w:val="StyleUnderline"/>
        </w:rPr>
        <w:t>Tech progress</w:t>
      </w:r>
      <w:r w:rsidRPr="00E558C7">
        <w:t xml:space="preserve">, </w:t>
      </w:r>
      <w:r w:rsidRPr="00547817">
        <w:rPr>
          <w:rStyle w:val="StyleUnderline"/>
          <w:highlight w:val="cyan"/>
        </w:rPr>
        <w:t>capitalism</w:t>
      </w:r>
      <w:r w:rsidRPr="00E558C7">
        <w:t xml:space="preserve">, public awareness, </w:t>
      </w:r>
      <w:r w:rsidRPr="00E558C7">
        <w:rPr>
          <w:rStyle w:val="StyleUnderline"/>
        </w:rPr>
        <w:t xml:space="preserve">and responsive government </w:t>
      </w:r>
      <w:r w:rsidRPr="00547817">
        <w:rPr>
          <w:rStyle w:val="StyleUnderline"/>
          <w:highlight w:val="cyan"/>
        </w:rPr>
        <w:t xml:space="preserve">are </w:t>
      </w:r>
      <w:r w:rsidRPr="00547817">
        <w:rPr>
          <w:rStyle w:val="Emphasis"/>
          <w:highlight w:val="cyan"/>
        </w:rPr>
        <w:t>spreading</w:t>
      </w:r>
      <w:r w:rsidRPr="00547817">
        <w:rPr>
          <w:rStyle w:val="StyleUnderline"/>
          <w:highlight w:val="cyan"/>
        </w:rPr>
        <w:t xml:space="preserve"> around the </w:t>
      </w:r>
      <w:r w:rsidRPr="00547817">
        <w:rPr>
          <w:rStyle w:val="Emphasis"/>
          <w:highlight w:val="cyan"/>
        </w:rPr>
        <w:t>world</w:t>
      </w:r>
      <w:r w:rsidRPr="00E558C7">
        <w:t xml:space="preserve">, and improving it. It’s often said that insanity is doing the same thing over and over but expecting different results. The corollary might be that </w:t>
      </w:r>
      <w:r w:rsidRPr="00547817">
        <w:rPr>
          <w:rStyle w:val="StyleUnderline"/>
          <w:highlight w:val="cyan"/>
        </w:rPr>
        <w:t xml:space="preserve">ignorance is </w:t>
      </w:r>
      <w:r w:rsidRPr="00547817">
        <w:rPr>
          <w:rStyle w:val="Emphasis"/>
          <w:highlight w:val="cyan"/>
        </w:rPr>
        <w:t>not examining</w:t>
      </w:r>
      <w:r w:rsidRPr="00547817">
        <w:rPr>
          <w:rStyle w:val="StyleUnderline"/>
          <w:highlight w:val="cyan"/>
        </w:rPr>
        <w:t xml:space="preserve"> the results of what’s </w:t>
      </w:r>
      <w:r w:rsidRPr="00547817">
        <w:rPr>
          <w:rStyle w:val="Emphasis"/>
          <w:highlight w:val="cyan"/>
        </w:rPr>
        <w:t>being done</w:t>
      </w:r>
      <w:r w:rsidRPr="00E558C7">
        <w:t>. Over and over, when we look at the evidence, we see that the four horsemen are improving our world.</w:t>
      </w:r>
    </w:p>
    <w:p w14:paraId="7D423041" w14:textId="77777777" w:rsidR="00E97862" w:rsidRPr="00E558C7" w:rsidRDefault="00E97862" w:rsidP="00E97862">
      <w:pPr>
        <w:pStyle w:val="Heading4"/>
        <w:rPr>
          <w:rFonts w:cs="Calibri"/>
        </w:rPr>
      </w:pPr>
      <w:r w:rsidRPr="00E558C7">
        <w:rPr>
          <w:rFonts w:cs="Calibri"/>
        </w:rPr>
        <w:t xml:space="preserve">Capitalism is </w:t>
      </w:r>
      <w:r w:rsidRPr="00E558C7">
        <w:rPr>
          <w:rFonts w:cs="Calibri"/>
          <w:u w:val="single"/>
        </w:rPr>
        <w:t>good</w:t>
      </w:r>
      <w:r w:rsidRPr="00E558C7">
        <w:rPr>
          <w:rFonts w:cs="Calibri"/>
        </w:rPr>
        <w:t xml:space="preserve"> and </w:t>
      </w:r>
      <w:r w:rsidRPr="00E558C7">
        <w:rPr>
          <w:rFonts w:cs="Calibri"/>
          <w:u w:val="single"/>
        </w:rPr>
        <w:t>sustainable</w:t>
      </w:r>
      <w:r w:rsidRPr="00E558C7">
        <w:rPr>
          <w:rFonts w:cs="Calibri"/>
        </w:rPr>
        <w:t xml:space="preserve">---technological progress has </w:t>
      </w:r>
      <w:r w:rsidRPr="00E558C7">
        <w:rPr>
          <w:rFonts w:cs="Calibri"/>
          <w:u w:val="single"/>
        </w:rPr>
        <w:t>successfully dematerialized</w:t>
      </w:r>
      <w:r w:rsidRPr="00E558C7">
        <w:rPr>
          <w:rFonts w:cs="Calibri"/>
        </w:rPr>
        <w:t xml:space="preserve"> economic growth. </w:t>
      </w:r>
    </w:p>
    <w:p w14:paraId="6F423408" w14:textId="77777777" w:rsidR="00E97862" w:rsidRPr="00E558C7" w:rsidRDefault="00E97862" w:rsidP="00E97862">
      <w:r w:rsidRPr="00E558C7">
        <w:rPr>
          <w:rStyle w:val="Style13ptBold"/>
        </w:rPr>
        <w:t>McAfee 19</w:t>
      </w:r>
      <w:r w:rsidRPr="00E558C7">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9D311DD" w14:textId="77777777" w:rsidR="00E97862" w:rsidRPr="00E558C7" w:rsidRDefault="00E97862" w:rsidP="00E97862">
      <w:r w:rsidRPr="00547817">
        <w:rPr>
          <w:rStyle w:val="StyleUnderline"/>
          <w:highlight w:val="cyan"/>
        </w:rPr>
        <w:t>Capitalism and technological progress are</w:t>
      </w:r>
      <w:r w:rsidRPr="00E558C7">
        <w:t xml:space="preserve"> the first pair of forces </w:t>
      </w:r>
      <w:r w:rsidRPr="00547817">
        <w:rPr>
          <w:rStyle w:val="StyleUnderline"/>
          <w:highlight w:val="cyan"/>
        </w:rPr>
        <w:t xml:space="preserve">driving </w:t>
      </w:r>
      <w:r w:rsidRPr="00547817">
        <w:rPr>
          <w:rStyle w:val="Emphasis"/>
          <w:highlight w:val="cyan"/>
        </w:rPr>
        <w:t>dematerialization</w:t>
      </w:r>
      <w:r w:rsidRPr="00E558C7">
        <w:t xml:space="preserve">. This statement will come as a surprise to many, and for good reason. After all, it’s exactly this combination that caused us to massively increase our resource consumption throughout the Industrial Era. As we saw </w:t>
      </w:r>
      <w:r w:rsidRPr="00E558C7">
        <w:lastRenderedPageBreak/>
        <w:t>in chapter 3, the ideas of William Jevons and Alfred Marshall point to the distressing conclusion that capitalism and tech progress always lead to more from more: more economic growth, but also more resource consumption.</w:t>
      </w:r>
    </w:p>
    <w:p w14:paraId="116127FA" w14:textId="77777777" w:rsidR="00E97862" w:rsidRPr="00E558C7" w:rsidRDefault="00E97862" w:rsidP="00E97862">
      <w:pPr>
        <w:rPr>
          <w:szCs w:val="16"/>
        </w:rPr>
      </w:pPr>
      <w:r w:rsidRPr="00E558C7">
        <w:rPr>
          <w:szCs w:val="16"/>
        </w:rPr>
        <w:t>So what changed? How are capitalism and tech progress now get ting us more from less ? To get answers to these important questions, let’s start by looking at a few recent examples of dematerialization.</w:t>
      </w:r>
    </w:p>
    <w:p w14:paraId="57474962" w14:textId="77777777" w:rsidR="00E97862" w:rsidRPr="00E558C7" w:rsidRDefault="00E97862" w:rsidP="00E97862">
      <w:pPr>
        <w:rPr>
          <w:szCs w:val="16"/>
        </w:rPr>
      </w:pPr>
      <w:r w:rsidRPr="00E558C7">
        <w:rPr>
          <w:szCs w:val="16"/>
        </w:rPr>
        <w:t>Fertile Farms</w:t>
      </w:r>
    </w:p>
    <w:p w14:paraId="64D70AD8" w14:textId="77777777" w:rsidR="00E97862" w:rsidRPr="00E558C7" w:rsidRDefault="00E97862" w:rsidP="00E97862">
      <w:pPr>
        <w:rPr>
          <w:szCs w:val="16"/>
        </w:rPr>
      </w:pPr>
      <w:r w:rsidRPr="00E558C7">
        <w:rPr>
          <w:szCs w:val="16"/>
        </w:rPr>
        <w:t>America has long been an agricultural juggernaut. In 1982, after more than a decade of steady expansion due in part to rising grain prices, total cropland in the country stood at approximately 380 million acres. Over the next ten years, however, almost all of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28C7DCEF" w14:textId="77777777" w:rsidR="00E97862" w:rsidRPr="00E558C7" w:rsidRDefault="00E97862" w:rsidP="00E97862">
      <w:r w:rsidRPr="00E558C7">
        <w:t xml:space="preserve">A final factor, though, was the ability to get ever-more corn, wheat, soybeans, and other crops from the same acre of land, pound of fertilizer and pesticide, and gallon of water. The </w:t>
      </w:r>
      <w:r w:rsidRPr="00547817">
        <w:rPr>
          <w:rStyle w:val="StyleUnderline"/>
          <w:highlight w:val="cyan"/>
        </w:rPr>
        <w:t>material productivity of agriculture</w:t>
      </w:r>
      <w:r w:rsidRPr="00E558C7">
        <w:t xml:space="preserve"> in the United States </w:t>
      </w:r>
      <w:r w:rsidRPr="00E558C7">
        <w:rPr>
          <w:rStyle w:val="StyleUnderline"/>
        </w:rPr>
        <w:t xml:space="preserve">has </w:t>
      </w:r>
      <w:r w:rsidRPr="00547817">
        <w:rPr>
          <w:rStyle w:val="StyleUnderline"/>
          <w:highlight w:val="cyan"/>
        </w:rPr>
        <w:t xml:space="preserve">improved </w:t>
      </w:r>
      <w:r w:rsidRPr="00547817">
        <w:rPr>
          <w:rStyle w:val="Emphasis"/>
          <w:highlight w:val="cyan"/>
        </w:rPr>
        <w:t>dramatically</w:t>
      </w:r>
      <w:r w:rsidRPr="00E558C7">
        <w:t xml:space="preserve"> </w:t>
      </w:r>
      <w:r w:rsidRPr="00E558C7">
        <w:rPr>
          <w:rStyle w:val="StyleUnderline"/>
        </w:rPr>
        <w:t>in recent decades</w:t>
      </w:r>
      <w:r w:rsidRPr="00E558C7">
        <w:t xml:space="preserve">, as we saw in chapter 5. </w:t>
      </w:r>
      <w:r w:rsidRPr="00E558C7">
        <w:rPr>
          <w:rStyle w:val="StyleUnderline"/>
        </w:rPr>
        <w:t xml:space="preserve">Between 1982 and 2015 over </w:t>
      </w:r>
      <w:r w:rsidRPr="00547817">
        <w:rPr>
          <w:rStyle w:val="StyleUnderline"/>
          <w:highlight w:val="cyan"/>
        </w:rPr>
        <w:t>45 million acres</w:t>
      </w:r>
      <w:r w:rsidRPr="00E558C7">
        <w:t xml:space="preserve">—an amount of cropland </w:t>
      </w:r>
      <w:r w:rsidRPr="00E558C7">
        <w:rPr>
          <w:rStyle w:val="StyleUnderline"/>
        </w:rPr>
        <w:t>equal</w:t>
      </w:r>
      <w:r w:rsidRPr="00E558C7">
        <w:t xml:space="preserve"> in size </w:t>
      </w:r>
      <w:r w:rsidRPr="00E558C7">
        <w:rPr>
          <w:rStyle w:val="StyleUnderline"/>
        </w:rPr>
        <w:t>to the state of Washington</w:t>
      </w:r>
      <w:r w:rsidRPr="00E558C7">
        <w:t>—</w:t>
      </w:r>
      <w:r w:rsidRPr="00547817">
        <w:rPr>
          <w:rStyle w:val="StyleUnderline"/>
          <w:highlight w:val="cyan"/>
        </w:rPr>
        <w:t xml:space="preserve">was </w:t>
      </w:r>
      <w:r w:rsidRPr="00547817">
        <w:rPr>
          <w:rStyle w:val="Emphasis"/>
          <w:highlight w:val="cyan"/>
        </w:rPr>
        <w:t>returned to nature</w:t>
      </w:r>
      <w:r w:rsidRPr="00E558C7">
        <w:rPr>
          <w:rStyle w:val="StyleUnderline"/>
        </w:rPr>
        <w:t>.</w:t>
      </w:r>
      <w:r w:rsidRPr="00E558C7">
        <w:t xml:space="preserve"> Over the same time </w:t>
      </w:r>
      <w:r w:rsidRPr="00E558C7">
        <w:rPr>
          <w:rStyle w:val="StyleUnderline"/>
        </w:rPr>
        <w:t>potassium</w:t>
      </w:r>
      <w:r w:rsidRPr="00E558C7">
        <w:t xml:space="preserve">, </w:t>
      </w:r>
      <w:r w:rsidRPr="00E558C7">
        <w:rPr>
          <w:rStyle w:val="StyleUnderline"/>
        </w:rPr>
        <w:t>phosphate, and nitrogen</w:t>
      </w:r>
      <w:r w:rsidRPr="00E558C7">
        <w:t xml:space="preserve"> (the three main </w:t>
      </w:r>
      <w:r w:rsidRPr="00547817">
        <w:rPr>
          <w:rStyle w:val="StyleUnderline"/>
          <w:highlight w:val="cyan"/>
        </w:rPr>
        <w:t>fertilizers</w:t>
      </w:r>
      <w:r w:rsidRPr="00E558C7">
        <w:t xml:space="preserve">) </w:t>
      </w:r>
      <w:r w:rsidRPr="00E558C7">
        <w:rPr>
          <w:rStyle w:val="StyleUnderline"/>
        </w:rPr>
        <w:t xml:space="preserve">all </w:t>
      </w:r>
      <w:r w:rsidRPr="00547817">
        <w:rPr>
          <w:rStyle w:val="StyleUnderline"/>
          <w:highlight w:val="cyan"/>
        </w:rPr>
        <w:t xml:space="preserve">saw </w:t>
      </w:r>
      <w:r w:rsidRPr="00547817">
        <w:rPr>
          <w:rStyle w:val="Emphasis"/>
          <w:highlight w:val="cyan"/>
        </w:rPr>
        <w:t>declines</w:t>
      </w:r>
      <w:r w:rsidRPr="00547817">
        <w:rPr>
          <w:rStyle w:val="StyleUnderline"/>
          <w:highlight w:val="cyan"/>
        </w:rPr>
        <w:t xml:space="preserve"> in </w:t>
      </w:r>
      <w:r w:rsidRPr="00547817">
        <w:rPr>
          <w:rStyle w:val="Emphasis"/>
          <w:highlight w:val="cyan"/>
        </w:rPr>
        <w:t>absolute use</w:t>
      </w:r>
      <w:r w:rsidRPr="00E558C7">
        <w:t xml:space="preserve">. Meanwhile, the </w:t>
      </w:r>
      <w:r w:rsidRPr="00547817">
        <w:rPr>
          <w:rStyle w:val="StyleUnderline"/>
          <w:highlight w:val="cyan"/>
        </w:rPr>
        <w:t>total tonnage of crops</w:t>
      </w:r>
      <w:r w:rsidRPr="00E558C7">
        <w:rPr>
          <w:rStyle w:val="StyleUnderline"/>
        </w:rPr>
        <w:t xml:space="preserve"> produced</w:t>
      </w:r>
      <w:r w:rsidRPr="00E558C7">
        <w:t xml:space="preserve"> in the country </w:t>
      </w:r>
      <w:r w:rsidRPr="00547817">
        <w:rPr>
          <w:rStyle w:val="Emphasis"/>
          <w:highlight w:val="cyan"/>
        </w:rPr>
        <w:t>increased</w:t>
      </w:r>
      <w:r w:rsidRPr="00547817">
        <w:rPr>
          <w:rStyle w:val="StyleUnderline"/>
          <w:highlight w:val="cyan"/>
        </w:rPr>
        <w:t xml:space="preserve"> by</w:t>
      </w:r>
      <w:r w:rsidRPr="00E558C7">
        <w:rPr>
          <w:rStyle w:val="StyleUnderline"/>
        </w:rPr>
        <w:t xml:space="preserve"> more than </w:t>
      </w:r>
      <w:r w:rsidRPr="00547817">
        <w:rPr>
          <w:rStyle w:val="StyleUnderline"/>
          <w:highlight w:val="cyan"/>
        </w:rPr>
        <w:t>35 percent</w:t>
      </w:r>
      <w:r w:rsidRPr="00E558C7">
        <w:t>.</w:t>
      </w:r>
    </w:p>
    <w:p w14:paraId="167375D9" w14:textId="77777777" w:rsidR="00E97862" w:rsidRPr="00E558C7" w:rsidRDefault="00E97862" w:rsidP="00E97862">
      <w:pPr>
        <w:rPr>
          <w:rStyle w:val="StyleUnderline"/>
        </w:rPr>
      </w:pPr>
      <w:r w:rsidRPr="00E558C7">
        <w:t xml:space="preserve">As impressive as this is, </w:t>
      </w:r>
      <w:r w:rsidRPr="00E558C7">
        <w:rPr>
          <w:rStyle w:val="StyleUnderline"/>
        </w:rPr>
        <w:t>it’s dwarfed by</w:t>
      </w:r>
      <w:r w:rsidRPr="00E558C7">
        <w:t xml:space="preserve"> the </w:t>
      </w:r>
      <w:r w:rsidRPr="00E558C7">
        <w:rPr>
          <w:rStyle w:val="StyleUnderline"/>
        </w:rPr>
        <w:t>productivity improvements of</w:t>
      </w:r>
      <w:r w:rsidRPr="00E558C7">
        <w:t xml:space="preserve"> American </w:t>
      </w:r>
      <w:r w:rsidRPr="00547817">
        <w:rPr>
          <w:rStyle w:val="StyleUnderline"/>
          <w:highlight w:val="cyan"/>
        </w:rPr>
        <w:t>dairy cows</w:t>
      </w:r>
      <w:r w:rsidRPr="00547817">
        <w:rPr>
          <w:highlight w:val="cyan"/>
        </w:rPr>
        <w:t>. In</w:t>
      </w:r>
      <w:r w:rsidRPr="00E558C7">
        <w:t xml:space="preserve"> 1950 we got 117 billion pounds of milk from 22 million cows. In 2015 we got 209 billion pounds from just 9 million animals. The </w:t>
      </w:r>
      <w:r w:rsidRPr="00E558C7">
        <w:rPr>
          <w:rStyle w:val="StyleUnderline"/>
        </w:rPr>
        <w:t xml:space="preserve">average milk cow’s </w:t>
      </w:r>
      <w:r w:rsidRPr="00547817">
        <w:rPr>
          <w:rStyle w:val="StyleUnderline"/>
          <w:highlight w:val="cyan"/>
        </w:rPr>
        <w:t>productivity</w:t>
      </w:r>
      <w:r w:rsidRPr="00E558C7">
        <w:t xml:space="preserve"> thus </w:t>
      </w:r>
      <w:r w:rsidRPr="00547817">
        <w:rPr>
          <w:rStyle w:val="Emphasis"/>
          <w:highlight w:val="cyan"/>
        </w:rPr>
        <w:t>improved</w:t>
      </w:r>
      <w:r w:rsidRPr="00E558C7">
        <w:rPr>
          <w:rStyle w:val="StyleUnderline"/>
        </w:rPr>
        <w:t xml:space="preserve"> by</w:t>
      </w:r>
      <w:r w:rsidRPr="00E558C7">
        <w:t xml:space="preserve"> over </w:t>
      </w:r>
      <w:r w:rsidRPr="00547817">
        <w:rPr>
          <w:rStyle w:val="StyleUnderline"/>
          <w:highlight w:val="cyan"/>
        </w:rPr>
        <w:t>330 percent</w:t>
      </w:r>
      <w:r w:rsidRPr="00E558C7">
        <w:rPr>
          <w:rStyle w:val="StyleUnderline"/>
        </w:rPr>
        <w:t xml:space="preserve"> during that time.</w:t>
      </w:r>
    </w:p>
    <w:p w14:paraId="667CC213" w14:textId="77777777" w:rsidR="00E97862" w:rsidRPr="00E558C7" w:rsidRDefault="00E97862" w:rsidP="00E97862">
      <w:pPr>
        <w:rPr>
          <w:szCs w:val="16"/>
        </w:rPr>
      </w:pPr>
      <w:r w:rsidRPr="00E558C7">
        <w:rPr>
          <w:szCs w:val="16"/>
        </w:rPr>
        <w:t>Thin Cans</w:t>
      </w:r>
    </w:p>
    <w:p w14:paraId="5B2E2E3D" w14:textId="77777777" w:rsidR="00E97862" w:rsidRPr="00E558C7" w:rsidRDefault="00E97862" w:rsidP="00E97862">
      <w:r w:rsidRPr="00E558C7">
        <w:rPr>
          <w:rStyle w:val="StyleUnderline"/>
        </w:rPr>
        <w:t>Tin cans are</w:t>
      </w:r>
      <w:r w:rsidRPr="00E558C7">
        <w:t xml:space="preserve"> actually </w:t>
      </w:r>
      <w:r w:rsidRPr="00E558C7">
        <w:rPr>
          <w:rStyle w:val="StyleUnderline"/>
        </w:rPr>
        <w:t>made of steel coated with a thin layer of tin</w:t>
      </w:r>
      <w:r w:rsidRPr="00E558C7">
        <w:t xml:space="preserve"> to improve corrosion resistance. They’ve been used since the nineteenth century to store food. Starting in the 1930s, they began also to be used to hold beer and soft drinks.</w:t>
      </w:r>
    </w:p>
    <w:p w14:paraId="15B0C41D" w14:textId="77777777" w:rsidR="00E97862" w:rsidRPr="00E558C7" w:rsidRDefault="00E97862" w:rsidP="00E97862">
      <w:r w:rsidRPr="00E558C7">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E558C7">
        <w:rPr>
          <w:rStyle w:val="StyleUnderline"/>
        </w:rPr>
        <w:t xml:space="preserve">At 85 g </w:t>
      </w:r>
      <w:r w:rsidRPr="00547817">
        <w:rPr>
          <w:rStyle w:val="StyleUnderline"/>
          <w:highlight w:val="cyan"/>
        </w:rPr>
        <w:t>the first aluminum cans were</w:t>
      </w:r>
      <w:r w:rsidRPr="00E558C7">
        <w:rPr>
          <w:rStyle w:val="StyleUnderline"/>
        </w:rPr>
        <w:t xml:space="preserve"> </w:t>
      </w:r>
      <w:r w:rsidRPr="00E558C7">
        <w:rPr>
          <w:rStyle w:val="Emphasis"/>
        </w:rPr>
        <w:t>surprisingly</w:t>
      </w:r>
      <w:r w:rsidRPr="00E558C7">
        <w:rPr>
          <w:rStyle w:val="StyleUnderline"/>
        </w:rPr>
        <w:t xml:space="preserve"> </w:t>
      </w:r>
      <w:r w:rsidRPr="00547817">
        <w:rPr>
          <w:rStyle w:val="StyleUnderline"/>
          <w:highlight w:val="cyan"/>
        </w:rPr>
        <w:t>heavy</w:t>
      </w:r>
      <w:r w:rsidRPr="00E558C7">
        <w:t xml:space="preserve">; by 1972 the weight of a two-piece can dropped to just below 21 g, by 1988 it was less than 16 g, a decade later it averaged 13.6 g, and </w:t>
      </w:r>
      <w:r w:rsidRPr="00547817">
        <w:rPr>
          <w:rStyle w:val="StyleUnderline"/>
          <w:highlight w:val="cyan"/>
        </w:rPr>
        <w:t>by 2011 it was reduced to 12.75 g</w:t>
      </w:r>
      <w:r w:rsidRPr="00E558C7">
        <w:t>.”</w:t>
      </w:r>
    </w:p>
    <w:p w14:paraId="396039DE" w14:textId="77777777" w:rsidR="00E97862" w:rsidRPr="00E558C7" w:rsidRDefault="00E97862" w:rsidP="00E97862">
      <w:r w:rsidRPr="00E558C7">
        <w:rPr>
          <w:rStyle w:val="StyleUnderline"/>
        </w:rPr>
        <w:t>Manufacturers accomplished</w:t>
      </w:r>
      <w:r w:rsidRPr="00E558C7">
        <w:t xml:space="preserve"> these </w:t>
      </w:r>
      <w:r w:rsidRPr="00E558C7">
        <w:rPr>
          <w:rStyle w:val="StyleUnderline"/>
        </w:rPr>
        <w:t xml:space="preserve">reductions by making aluminum cans’ walls </w:t>
      </w:r>
      <w:r w:rsidRPr="00E558C7">
        <w:rPr>
          <w:rStyle w:val="Emphasis"/>
        </w:rPr>
        <w:t>thinner</w:t>
      </w:r>
      <w:r w:rsidRPr="00E558C7">
        <w:t xml:space="preserve">, and by making the sides and bottom from a single sheet of metal so that only one comparatively heavy seam was needed (to join the top to the rest of the can). Smil points out that </w:t>
      </w:r>
      <w:r w:rsidRPr="00E558C7">
        <w:rPr>
          <w:rStyle w:val="StyleUnderline"/>
        </w:rPr>
        <w:t>if all beverage cans</w:t>
      </w:r>
      <w:r w:rsidRPr="00E558C7">
        <w:t xml:space="preserve"> used in 2010 </w:t>
      </w:r>
      <w:r w:rsidRPr="00E558C7">
        <w:rPr>
          <w:rStyle w:val="StyleUnderline"/>
        </w:rPr>
        <w:t>weighed what they did in 1980</w:t>
      </w:r>
      <w:r w:rsidRPr="00E558C7">
        <w:t xml:space="preserve">, </w:t>
      </w:r>
      <w:r w:rsidRPr="00E558C7">
        <w:rPr>
          <w:rStyle w:val="StyleUnderline"/>
        </w:rPr>
        <w:t xml:space="preserve">they would have required an extra </w:t>
      </w:r>
      <w:r w:rsidRPr="00E558C7">
        <w:rPr>
          <w:rStyle w:val="Emphasis"/>
        </w:rPr>
        <w:t>580,000 tons</w:t>
      </w:r>
      <w:r w:rsidRPr="00E558C7">
        <w:rPr>
          <w:rStyle w:val="StyleUnderline"/>
        </w:rPr>
        <w:t xml:space="preserve"> of aluminum</w:t>
      </w:r>
      <w:r w:rsidRPr="00E558C7">
        <w:t xml:space="preserve">. And </w:t>
      </w:r>
      <w:r w:rsidRPr="00E558C7">
        <w:rPr>
          <w:rStyle w:val="StyleUnderline"/>
        </w:rPr>
        <w:lastRenderedPageBreak/>
        <w:t xml:space="preserve">aluminum cans kept getting </w:t>
      </w:r>
      <w:r w:rsidRPr="00E558C7">
        <w:rPr>
          <w:rStyle w:val="Emphasis"/>
        </w:rPr>
        <w:t>lighter</w:t>
      </w:r>
      <w:r w:rsidRPr="00E558C7">
        <w:t>. In 2012 Ball packaging introduced into the European market a 330 ml can that held 7.5 percent less than the US standard, yet at 9.5 g weighed 25 percent less.</w:t>
      </w:r>
    </w:p>
    <w:p w14:paraId="3B98CF5E" w14:textId="77777777" w:rsidR="00E97862" w:rsidRPr="00E558C7" w:rsidRDefault="00E97862" w:rsidP="00E97862">
      <w:pPr>
        <w:rPr>
          <w:szCs w:val="16"/>
        </w:rPr>
      </w:pPr>
      <w:r w:rsidRPr="00E558C7">
        <w:rPr>
          <w:szCs w:val="16"/>
        </w:rPr>
        <w:t>Gone Gizmos</w:t>
      </w:r>
    </w:p>
    <w:p w14:paraId="70581B31" w14:textId="77777777" w:rsidR="00E97862" w:rsidRPr="00E558C7" w:rsidRDefault="00E97862" w:rsidP="00E97862">
      <w:pPr>
        <w:rPr>
          <w:szCs w:val="16"/>
        </w:rPr>
      </w:pPr>
      <w:r w:rsidRPr="00E558C7">
        <w:rPr>
          <w:szCs w:val="16"/>
        </w:rPr>
        <w:t>In 2014 Steve Cichon, a “writer, historian, and retired radio newsman in Buffalo, NY,” paid $3 for a large stack of front sections of the Buffalo News newspaper from the early months of 1991. On the back page of the Saturday, February 16, issue was an ad from the electronics retailer Radio Shack. Cichon noticed something striking about the ad: “There are 15 electronic gimzo type items on this page.… 13 of the 15 you now always have in your pocket.”</w:t>
      </w:r>
    </w:p>
    <w:p w14:paraId="7F182307" w14:textId="77777777" w:rsidR="00E97862" w:rsidRPr="00E558C7" w:rsidRDefault="00E97862" w:rsidP="00E97862">
      <w:r w:rsidRPr="00E558C7">
        <w:t xml:space="preserve">The </w:t>
      </w:r>
      <w:r w:rsidRPr="00547817">
        <w:rPr>
          <w:rStyle w:val="StyleUnderline"/>
          <w:highlight w:val="cyan"/>
        </w:rPr>
        <w:t>“gizmo type items”</w:t>
      </w:r>
      <w:r w:rsidRPr="00E558C7">
        <w:rPr>
          <w:rStyle w:val="StyleUnderline"/>
        </w:rPr>
        <w:t xml:space="preserve"> that</w:t>
      </w:r>
      <w:r w:rsidRPr="00E558C7">
        <w:t xml:space="preserve"> had </w:t>
      </w:r>
      <w:r w:rsidRPr="00547817">
        <w:rPr>
          <w:rStyle w:val="StyleUnderline"/>
          <w:highlight w:val="cyan"/>
        </w:rPr>
        <w:t>vanished into the iPhone</w:t>
      </w:r>
      <w:r w:rsidRPr="00E558C7">
        <w:t xml:space="preserve"> Cichon kept in his pocket </w:t>
      </w:r>
      <w:r w:rsidRPr="00E558C7">
        <w:rPr>
          <w:rStyle w:val="StyleUnderline"/>
        </w:rPr>
        <w:t>included a calculator</w:t>
      </w:r>
      <w:r w:rsidRPr="00E558C7">
        <w:t xml:space="preserve">, </w:t>
      </w:r>
      <w:r w:rsidRPr="00E558C7">
        <w:rPr>
          <w:rStyle w:val="StyleUnderline"/>
        </w:rPr>
        <w:t>camcorder</w:t>
      </w:r>
      <w:r w:rsidRPr="00E558C7">
        <w:t xml:space="preserve">, </w:t>
      </w:r>
      <w:r w:rsidRPr="00E558C7">
        <w:rPr>
          <w:rStyle w:val="StyleUnderline"/>
        </w:rPr>
        <w:t>clock radio</w:t>
      </w:r>
      <w:r w:rsidRPr="00E558C7">
        <w:t xml:space="preserve">, </w:t>
      </w:r>
      <w:r w:rsidRPr="00E558C7">
        <w:rPr>
          <w:rStyle w:val="StyleUnderline"/>
        </w:rPr>
        <w:t>mobile telephone</w:t>
      </w:r>
      <w:r w:rsidRPr="00E558C7">
        <w:t xml:space="preserve">, </w:t>
      </w:r>
      <w:r w:rsidRPr="00E558C7">
        <w:rPr>
          <w:rStyle w:val="StyleUnderline"/>
        </w:rPr>
        <w:t>and tape recorder</w:t>
      </w:r>
      <w:r w:rsidRPr="00E558C7">
        <w:t>. While the ad didn’t include a compass, camera, barometer, altimeter, accelerometer, or GPS device, these, too, have vanished into the iPhone and other smartphones, as have countless atlases and compact discs.</w:t>
      </w:r>
    </w:p>
    <w:p w14:paraId="5C04C9E3" w14:textId="77777777" w:rsidR="00E97862" w:rsidRPr="00E558C7" w:rsidRDefault="00E97862" w:rsidP="00E97862">
      <w:pPr>
        <w:rPr>
          <w:sz w:val="10"/>
          <w:szCs w:val="10"/>
        </w:rPr>
      </w:pPr>
      <w:r w:rsidRPr="00E558C7">
        <w:rPr>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3EC1FD87" w14:textId="77777777" w:rsidR="00E97862" w:rsidRPr="00E558C7" w:rsidRDefault="00E97862" w:rsidP="00E97862">
      <w:pPr>
        <w:rPr>
          <w:sz w:val="10"/>
          <w:szCs w:val="10"/>
        </w:rPr>
      </w:pPr>
      <w:r w:rsidRPr="00E558C7">
        <w:rPr>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33280BBF" w14:textId="77777777" w:rsidR="00E97862" w:rsidRPr="00E558C7" w:rsidRDefault="00E97862" w:rsidP="00E97862">
      <w:pPr>
        <w:rPr>
          <w:sz w:val="10"/>
          <w:szCs w:val="10"/>
        </w:rPr>
      </w:pPr>
      <w:r w:rsidRPr="00E558C7">
        <w:rPr>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225760DA" w14:textId="77777777" w:rsidR="00E97862" w:rsidRPr="00E558C7" w:rsidRDefault="00E97862" w:rsidP="00E97862">
      <w:pPr>
        <w:rPr>
          <w:sz w:val="10"/>
          <w:szCs w:val="10"/>
        </w:rPr>
      </w:pPr>
      <w:r w:rsidRPr="00E558C7">
        <w:rPr>
          <w:sz w:val="10"/>
          <w:szCs w:val="10"/>
        </w:rPr>
        <w:t>From Peak Oil to… Peak Oil</w:t>
      </w:r>
    </w:p>
    <w:p w14:paraId="0D2B4318" w14:textId="77777777" w:rsidR="00E97862" w:rsidRPr="00E558C7" w:rsidRDefault="00E97862" w:rsidP="00E97862">
      <w:pPr>
        <w:rPr>
          <w:rStyle w:val="StyleUnderline"/>
        </w:rPr>
      </w:pPr>
      <w:r w:rsidRPr="00E558C7">
        <w:rPr>
          <w:rStyle w:val="StyleUnderline"/>
        </w:rPr>
        <w:t xml:space="preserve">In 2007 US coal consumption reached a </w:t>
      </w:r>
      <w:r w:rsidRPr="00E558C7">
        <w:rPr>
          <w:rStyle w:val="Emphasis"/>
        </w:rPr>
        <w:t>new high</w:t>
      </w:r>
      <w:r w:rsidRPr="00E558C7">
        <w:t xml:space="preserve"> of 1,128 million short tons, over 90 percent of which was burned to generate electricity. Total coal use had increased by more than 35 percent since 1990, and </w:t>
      </w:r>
      <w:r w:rsidRPr="00E558C7">
        <w:rPr>
          <w:rStyle w:val="StyleUnderline"/>
        </w:rPr>
        <w:t>the US Energy Information Administration</w:t>
      </w:r>
      <w:r w:rsidRPr="00E558C7">
        <w:t xml:space="preserve"> (the official energy statisticians of the US government) </w:t>
      </w:r>
      <w:r w:rsidRPr="00E558C7">
        <w:rPr>
          <w:rStyle w:val="StyleUnderline"/>
        </w:rPr>
        <w:t xml:space="preserve">forecast </w:t>
      </w:r>
      <w:r w:rsidRPr="00E558C7">
        <w:rPr>
          <w:rStyle w:val="Emphasis"/>
        </w:rPr>
        <w:t>further growth</w:t>
      </w:r>
      <w:r w:rsidRPr="00E558C7">
        <w:rPr>
          <w:rStyle w:val="StyleUnderline"/>
        </w:rPr>
        <w:t xml:space="preserve"> of up to 65 percent by 2030.</w:t>
      </w:r>
    </w:p>
    <w:p w14:paraId="4FB9B686" w14:textId="77777777" w:rsidR="00E97862" w:rsidRPr="00E558C7" w:rsidRDefault="00E97862" w:rsidP="00E97862">
      <w:r w:rsidRPr="00E558C7">
        <w:t xml:space="preserve">Also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E558C7">
        <w:rPr>
          <w:rStyle w:val="StyleUnderline"/>
        </w:rPr>
        <w:t xml:space="preserve">peak oil referred to the </w:t>
      </w:r>
      <w:r w:rsidRPr="00E558C7">
        <w:rPr>
          <w:rStyle w:val="Emphasis"/>
        </w:rPr>
        <w:t>maximum</w:t>
      </w:r>
      <w:r w:rsidRPr="00E558C7">
        <w:rPr>
          <w:rStyle w:val="StyleUnderline"/>
        </w:rPr>
        <w:t xml:space="preserve"> amount of oil</w:t>
      </w:r>
      <w:r w:rsidRPr="00E558C7">
        <w:t xml:space="preserve"> that </w:t>
      </w:r>
      <w:r w:rsidRPr="00E558C7">
        <w:rPr>
          <w:rStyle w:val="StyleUnderline"/>
        </w:rPr>
        <w:t xml:space="preserve">we could </w:t>
      </w:r>
      <w:r w:rsidRPr="00E558C7">
        <w:t xml:space="preserve">annually </w:t>
      </w:r>
      <w:r w:rsidRPr="00E558C7">
        <w:rPr>
          <w:rStyle w:val="StyleUnderline"/>
        </w:rPr>
        <w:t>produce for all of humanity’s needs</w:t>
      </w:r>
      <w:r w:rsidRPr="00E558C7">
        <w:t>.</w:t>
      </w:r>
    </w:p>
    <w:p w14:paraId="229C2579" w14:textId="77777777" w:rsidR="00E97862" w:rsidRPr="00E558C7" w:rsidRDefault="00E97862" w:rsidP="00E97862">
      <w:pPr>
        <w:rPr>
          <w:sz w:val="10"/>
          <w:szCs w:val="10"/>
        </w:rPr>
      </w:pPr>
      <w:r w:rsidRPr="00E558C7">
        <w:rPr>
          <w:sz w:val="10"/>
          <w:szCs w:val="10"/>
        </w:rPr>
        <w:t>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w:t>
      </w:r>
    </w:p>
    <w:p w14:paraId="5B5650EC" w14:textId="77777777" w:rsidR="00E97862" w:rsidRPr="00E558C7" w:rsidRDefault="00E97862" w:rsidP="00E97862">
      <w:pPr>
        <w:rPr>
          <w:sz w:val="10"/>
          <w:szCs w:val="10"/>
        </w:rPr>
      </w:pPr>
      <w:r w:rsidRPr="00E558C7">
        <w:rPr>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196B4FE5" w14:textId="77777777" w:rsidR="00E97862" w:rsidRPr="00E558C7" w:rsidRDefault="00E97862" w:rsidP="00E97862">
      <w:pPr>
        <w:rPr>
          <w:sz w:val="10"/>
          <w:szCs w:val="10"/>
        </w:rPr>
      </w:pPr>
      <w:r w:rsidRPr="00E558C7">
        <w:rPr>
          <w:sz w:val="10"/>
          <w:szCs w:val="10"/>
        </w:rPr>
        <w:t>The United States and other countries have long been known to have huge reserves of hydrocarbons in deep rock formations, which are often called shales. Companies had been experimenting with fracking to get at them since the middle of the twentieth century, but had made little progress. In 2000 fracking accounted for just 2 percent of US oil production.</w:t>
      </w:r>
    </w:p>
    <w:p w14:paraId="44E4B5B8" w14:textId="77777777" w:rsidR="00E97862" w:rsidRPr="00E558C7" w:rsidRDefault="00E97862" w:rsidP="00E97862">
      <w:pPr>
        <w:rPr>
          <w:sz w:val="10"/>
          <w:szCs w:val="10"/>
        </w:rPr>
      </w:pPr>
      <w:r w:rsidRPr="00E558C7">
        <w:rPr>
          <w:sz w:val="10"/>
          <w:szCs w:val="10"/>
        </w:rPr>
        <w:t>That figure began to increase quickly right around the time of the GAO report. Not because of any single breakthrough, but instead because the suite of tools and techniques needed for profitable fracking had all improved enough. A gusher of shale oil and gas ensued.</w:t>
      </w:r>
    </w:p>
    <w:p w14:paraId="151C3029" w14:textId="77777777" w:rsidR="00E97862" w:rsidRPr="00E558C7" w:rsidRDefault="00E97862" w:rsidP="00E97862">
      <w:r w:rsidRPr="00E558C7">
        <w:rPr>
          <w:rStyle w:val="StyleUnderline"/>
        </w:rPr>
        <w:t>Thanks to fracking</w:t>
      </w:r>
      <w:r w:rsidRPr="00E558C7">
        <w:t xml:space="preserve">, US </w:t>
      </w:r>
      <w:r w:rsidRPr="00547817">
        <w:rPr>
          <w:rStyle w:val="StyleUnderline"/>
          <w:highlight w:val="cyan"/>
        </w:rPr>
        <w:t>crude oil production</w:t>
      </w:r>
      <w:r w:rsidRPr="00E558C7">
        <w:t xml:space="preserve"> almost </w:t>
      </w:r>
      <w:r w:rsidRPr="00547817">
        <w:rPr>
          <w:rStyle w:val="Emphasis"/>
          <w:highlight w:val="cyan"/>
        </w:rPr>
        <w:t>doubled</w:t>
      </w:r>
      <w:r w:rsidRPr="00E558C7">
        <w:t xml:space="preserve"> </w:t>
      </w:r>
      <w:r w:rsidRPr="00E558C7">
        <w:rPr>
          <w:rStyle w:val="StyleUnderline"/>
        </w:rPr>
        <w:t>between 2007 and 2017</w:t>
      </w:r>
      <w:r w:rsidRPr="00E558C7">
        <w:t xml:space="preserve">, </w:t>
      </w:r>
      <w:r w:rsidRPr="00E558C7">
        <w:rPr>
          <w:rStyle w:val="StyleUnderline"/>
        </w:rPr>
        <w:t>when it approached the benchmark of 10 million barrels</w:t>
      </w:r>
      <w:r w:rsidRPr="00E558C7">
        <w:t xml:space="preserve"> per day. </w:t>
      </w:r>
      <w:r w:rsidRPr="00E558C7">
        <w:rPr>
          <w:rStyle w:val="StyleUnderline"/>
        </w:rPr>
        <w:t>By</w:t>
      </w:r>
      <w:r w:rsidRPr="00E558C7">
        <w:t xml:space="preserve"> September of </w:t>
      </w:r>
      <w:r w:rsidRPr="00E558C7">
        <w:rPr>
          <w:rStyle w:val="StyleUnderline"/>
        </w:rPr>
        <w:t>2018 America</w:t>
      </w:r>
      <w:r w:rsidRPr="00E558C7">
        <w:t xml:space="preserve"> had </w:t>
      </w:r>
      <w:r w:rsidRPr="00E558C7">
        <w:rPr>
          <w:rStyle w:val="Emphasis"/>
        </w:rPr>
        <w:t>surpassed</w:t>
      </w:r>
      <w:r w:rsidRPr="00E558C7">
        <w:t xml:space="preserve"> </w:t>
      </w:r>
      <w:r w:rsidRPr="00E558C7">
        <w:rPr>
          <w:rStyle w:val="StyleUnderline"/>
        </w:rPr>
        <w:t xml:space="preserve">Saudi Arabia to become the world’s </w:t>
      </w:r>
      <w:r w:rsidRPr="00E558C7">
        <w:rPr>
          <w:rStyle w:val="Emphasis"/>
        </w:rPr>
        <w:t>largest producer</w:t>
      </w:r>
      <w:r w:rsidRPr="00E558C7">
        <w:rPr>
          <w:rStyle w:val="StyleUnderline"/>
        </w:rPr>
        <w:t xml:space="preserve"> of oil</w:t>
      </w:r>
      <w:r w:rsidRPr="00E558C7">
        <w:t xml:space="preserve">. American </w:t>
      </w:r>
      <w:r w:rsidRPr="00547817">
        <w:rPr>
          <w:rStyle w:val="StyleUnderline"/>
          <w:highlight w:val="cyan"/>
        </w:rPr>
        <w:t>natural gas production</w:t>
      </w:r>
      <w:r w:rsidRPr="00E558C7">
        <w:t xml:space="preserve">, which had been essentially flat since the mid-1970s, </w:t>
      </w:r>
      <w:r w:rsidRPr="00547817">
        <w:rPr>
          <w:rStyle w:val="StyleUnderline"/>
          <w:highlight w:val="cyan"/>
        </w:rPr>
        <w:t>jumped by</w:t>
      </w:r>
      <w:r w:rsidRPr="00E558C7">
        <w:rPr>
          <w:rStyle w:val="StyleUnderline"/>
        </w:rPr>
        <w:t xml:space="preserve"> nearly </w:t>
      </w:r>
      <w:r w:rsidRPr="00547817">
        <w:rPr>
          <w:rStyle w:val="StyleUnderline"/>
          <w:highlight w:val="cyan"/>
        </w:rPr>
        <w:t>43 percent</w:t>
      </w:r>
      <w:r w:rsidRPr="00E558C7">
        <w:t xml:space="preserve"> between 2007 and 2017.</w:t>
      </w:r>
    </w:p>
    <w:p w14:paraId="75703FFA" w14:textId="77777777" w:rsidR="00E97862" w:rsidRPr="00E558C7" w:rsidRDefault="00E97862" w:rsidP="00E97862">
      <w:r w:rsidRPr="00E558C7">
        <w:rPr>
          <w:rStyle w:val="StyleUnderline"/>
        </w:rPr>
        <w:t>As a result</w:t>
      </w:r>
      <w:r w:rsidRPr="00E558C7">
        <w:t xml:space="preserve"> of the fracking boom </w:t>
      </w:r>
      <w:r w:rsidRPr="00547817">
        <w:rPr>
          <w:rStyle w:val="StyleUnderline"/>
          <w:highlight w:val="cyan"/>
        </w:rPr>
        <w:t>the U</w:t>
      </w:r>
      <w:r w:rsidRPr="00E558C7">
        <w:t xml:space="preserve">nited </w:t>
      </w:r>
      <w:r w:rsidRPr="00547817">
        <w:rPr>
          <w:rStyle w:val="StyleUnderline"/>
          <w:highlight w:val="cyan"/>
        </w:rPr>
        <w:t>S</w:t>
      </w:r>
      <w:r w:rsidRPr="00E558C7">
        <w:t xml:space="preserve">tates </w:t>
      </w:r>
      <w:r w:rsidRPr="00E558C7">
        <w:rPr>
          <w:rStyle w:val="StyleUnderline"/>
        </w:rPr>
        <w:t xml:space="preserve">has </w:t>
      </w:r>
      <w:r w:rsidRPr="00547817">
        <w:rPr>
          <w:rStyle w:val="StyleUnderline"/>
          <w:highlight w:val="cyan"/>
        </w:rPr>
        <w:t xml:space="preserve">experienced </w:t>
      </w:r>
      <w:r w:rsidRPr="00547817">
        <w:rPr>
          <w:rStyle w:val="Emphasis"/>
          <w:highlight w:val="cyan"/>
        </w:rPr>
        <w:t>peak coal</w:t>
      </w:r>
      <w:r w:rsidRPr="00E558C7">
        <w:t xml:space="preserve"> </w:t>
      </w:r>
      <w:r w:rsidRPr="00E558C7">
        <w:rPr>
          <w:rStyle w:val="StyleUnderline"/>
        </w:rPr>
        <w:t>rather than peak oil</w:t>
      </w:r>
      <w:r w:rsidRPr="00E558C7">
        <w:t xml:space="preserve">. And </w:t>
      </w:r>
      <w:r w:rsidRPr="00E558C7">
        <w:rPr>
          <w:rStyle w:val="StyleUnderline"/>
        </w:rPr>
        <w:t>the peak</w:t>
      </w:r>
      <w:r w:rsidRPr="00E558C7">
        <w:t xml:space="preserve"> in coal </w:t>
      </w:r>
      <w:r w:rsidRPr="00E558C7">
        <w:rPr>
          <w:rStyle w:val="StyleUnderline"/>
        </w:rPr>
        <w:t>is not in total annual supply</w:t>
      </w:r>
      <w:r w:rsidRPr="00E558C7">
        <w:t xml:space="preserve">, </w:t>
      </w:r>
      <w:r w:rsidRPr="00E558C7">
        <w:rPr>
          <w:rStyle w:val="StyleUnderline"/>
        </w:rPr>
        <w:t xml:space="preserve">but instead </w:t>
      </w:r>
      <w:r w:rsidRPr="00547817">
        <w:rPr>
          <w:rStyle w:val="StyleUnderline"/>
          <w:highlight w:val="cyan"/>
        </w:rPr>
        <w:t xml:space="preserve">in </w:t>
      </w:r>
      <w:r w:rsidRPr="00547817">
        <w:rPr>
          <w:rStyle w:val="Emphasis"/>
          <w:highlight w:val="cyan"/>
        </w:rPr>
        <w:t>demand</w:t>
      </w:r>
      <w:r w:rsidRPr="00E558C7">
        <w:t xml:space="preserve">. </w:t>
      </w:r>
      <w:r w:rsidRPr="00E558C7">
        <w:rPr>
          <w:rStyle w:val="StyleUnderline"/>
        </w:rPr>
        <w:t xml:space="preserve">Fracking made natural gas </w:t>
      </w:r>
      <w:r w:rsidRPr="00E558C7">
        <w:rPr>
          <w:rStyle w:val="Emphasis"/>
        </w:rPr>
        <w:t xml:space="preserve">cheap </w:t>
      </w:r>
      <w:r w:rsidRPr="00E558C7">
        <w:rPr>
          <w:rStyle w:val="Emphasis"/>
        </w:rPr>
        <w:lastRenderedPageBreak/>
        <w:t>enough</w:t>
      </w:r>
      <w:r w:rsidRPr="00E558C7">
        <w:t xml:space="preserve"> </w:t>
      </w:r>
      <w:r w:rsidRPr="00E558C7">
        <w:rPr>
          <w:rStyle w:val="StyleUnderline"/>
        </w:rPr>
        <w:t xml:space="preserve">that it became </w:t>
      </w:r>
      <w:r w:rsidRPr="00E558C7">
        <w:rPr>
          <w:rStyle w:val="Emphasis"/>
        </w:rPr>
        <w:t>preferred</w:t>
      </w:r>
      <w:r w:rsidRPr="00E558C7">
        <w:rPr>
          <w:rStyle w:val="StyleUnderline"/>
        </w:rPr>
        <w:t xml:space="preserve"> over coal for much electricity generation</w:t>
      </w:r>
      <w:r w:rsidRPr="00E558C7">
        <w:t xml:space="preserve">. </w:t>
      </w:r>
      <w:r w:rsidRPr="00E558C7">
        <w:rPr>
          <w:rStyle w:val="StyleUnderline"/>
        </w:rPr>
        <w:t xml:space="preserve">By 2017 total US </w:t>
      </w:r>
      <w:r w:rsidRPr="00547817">
        <w:rPr>
          <w:rStyle w:val="StyleUnderline"/>
          <w:highlight w:val="cyan"/>
        </w:rPr>
        <w:t xml:space="preserve">coal consumption was </w:t>
      </w:r>
      <w:r w:rsidRPr="00547817">
        <w:rPr>
          <w:rStyle w:val="Emphasis"/>
          <w:highlight w:val="cyan"/>
        </w:rPr>
        <w:t>down</w:t>
      </w:r>
      <w:r w:rsidRPr="00547817">
        <w:rPr>
          <w:rStyle w:val="StyleUnderline"/>
          <w:highlight w:val="cyan"/>
        </w:rPr>
        <w:t xml:space="preserve"> 36 percent</w:t>
      </w:r>
      <w:r w:rsidRPr="00E558C7">
        <w:t xml:space="preserve"> from its 2007 high point.</w:t>
      </w:r>
    </w:p>
    <w:p w14:paraId="6E5344AA" w14:textId="77777777" w:rsidR="00E97862" w:rsidRPr="00E558C7" w:rsidRDefault="00E97862" w:rsidP="00E97862">
      <w:r w:rsidRPr="00E558C7">
        <w:t xml:space="preserve">The phrase peak oil is still around, but,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547817">
        <w:rPr>
          <w:rStyle w:val="StyleUnderline"/>
          <w:highlight w:val="cyan"/>
        </w:rPr>
        <w:t>energy from</w:t>
      </w:r>
      <w:r w:rsidRPr="00E558C7">
        <w:rPr>
          <w:rStyle w:val="StyleUnderline"/>
        </w:rPr>
        <w:t xml:space="preserve"> other sources</w:t>
      </w:r>
      <w:r w:rsidRPr="00E558C7">
        <w:t>—</w:t>
      </w:r>
      <w:r w:rsidRPr="00547817">
        <w:rPr>
          <w:rStyle w:val="StyleUnderline"/>
          <w:highlight w:val="cyan"/>
        </w:rPr>
        <w:t>the sun</w:t>
      </w:r>
      <w:r w:rsidRPr="00547817">
        <w:rPr>
          <w:highlight w:val="cyan"/>
        </w:rPr>
        <w:t xml:space="preserve">, </w:t>
      </w:r>
      <w:r w:rsidRPr="00547817">
        <w:rPr>
          <w:rStyle w:val="StyleUnderline"/>
          <w:highlight w:val="cyan"/>
        </w:rPr>
        <w:t>wind</w:t>
      </w:r>
      <w:r w:rsidRPr="00547817">
        <w:rPr>
          <w:highlight w:val="cyan"/>
        </w:rPr>
        <w:t xml:space="preserve">, </w:t>
      </w:r>
      <w:r w:rsidRPr="00547817">
        <w:rPr>
          <w:rStyle w:val="StyleUnderline"/>
          <w:highlight w:val="cyan"/>
        </w:rPr>
        <w:t>and</w:t>
      </w:r>
      <w:r w:rsidRPr="00E558C7">
        <w:rPr>
          <w:rStyle w:val="StyleUnderline"/>
        </w:rPr>
        <w:t xml:space="preserve"> the nuclei of </w:t>
      </w:r>
      <w:r w:rsidRPr="00547817">
        <w:rPr>
          <w:rStyle w:val="StyleUnderline"/>
          <w:highlight w:val="cyan"/>
        </w:rPr>
        <w:t>uranium</w:t>
      </w:r>
      <w:r w:rsidRPr="00E558C7">
        <w:rPr>
          <w:rStyle w:val="StyleUnderline"/>
        </w:rPr>
        <w:t xml:space="preserve"> atoms</w:t>
      </w:r>
      <w:r w:rsidRPr="00E558C7">
        <w:t>—</w:t>
      </w:r>
      <w:r w:rsidRPr="00547817">
        <w:rPr>
          <w:rStyle w:val="StyleUnderline"/>
          <w:highlight w:val="cyan"/>
        </w:rPr>
        <w:t xml:space="preserve">is getting </w:t>
      </w:r>
      <w:r w:rsidRPr="00547817">
        <w:rPr>
          <w:rStyle w:val="Emphasis"/>
          <w:highlight w:val="cyan"/>
        </w:rPr>
        <w:t>cheaper faster</w:t>
      </w:r>
      <w:r w:rsidRPr="00547817">
        <w:rPr>
          <w:rStyle w:val="StyleUnderline"/>
          <w:highlight w:val="cyan"/>
        </w:rPr>
        <w:t xml:space="preserve"> and</w:t>
      </w:r>
      <w:r w:rsidRPr="00E558C7">
        <w:rPr>
          <w:rStyle w:val="StyleUnderline"/>
        </w:rPr>
        <w:t xml:space="preserve"> becoming much more </w:t>
      </w:r>
      <w:r w:rsidRPr="00547817">
        <w:rPr>
          <w:rStyle w:val="Emphasis"/>
          <w:highlight w:val="cyan"/>
        </w:rPr>
        <w:t>widely available</w:t>
      </w:r>
      <w:r w:rsidRPr="00E558C7">
        <w:t xml:space="preserve">. So much so that, as a 2018 article in Fortune about the future of oil hypothesized, “This wouldn’t be just another oil-price cycle, a familiar roller coaster in which every down is followed by an up. </w:t>
      </w:r>
      <w:r w:rsidRPr="00E558C7">
        <w:rPr>
          <w:rStyle w:val="StyleUnderline"/>
        </w:rPr>
        <w:t xml:space="preserve">It would be the start of a </w:t>
      </w:r>
      <w:r w:rsidRPr="00E558C7">
        <w:rPr>
          <w:rStyle w:val="Emphasis"/>
        </w:rPr>
        <w:t>decades-long decline</w:t>
      </w:r>
      <w:r w:rsidRPr="00E558C7">
        <w:rPr>
          <w:rStyle w:val="StyleUnderline"/>
        </w:rPr>
        <w:t xml:space="preserve"> of the Oil Age itself</w:t>
      </w:r>
      <w:r w:rsidRPr="00E558C7">
        <w:t xml:space="preserve">—an uncharted world in which… </w:t>
      </w:r>
      <w:r w:rsidRPr="00E558C7">
        <w:rPr>
          <w:rStyle w:val="StyleUnderline"/>
        </w:rPr>
        <w:t>oil prices might be ‘lower forever</w:t>
      </w:r>
      <w:r w:rsidRPr="00E558C7">
        <w:t xml:space="preserve">.’ ” Analysts at Shell, the company from which the phrase peak oil originated, now estimate that </w:t>
      </w:r>
      <w:r w:rsidRPr="00547817">
        <w:rPr>
          <w:rStyle w:val="StyleUnderline"/>
          <w:highlight w:val="cyan"/>
        </w:rPr>
        <w:t xml:space="preserve">global peak oil demand might come </w:t>
      </w:r>
      <w:r w:rsidRPr="00547817">
        <w:rPr>
          <w:rStyle w:val="Emphasis"/>
          <w:highlight w:val="cyan"/>
        </w:rPr>
        <w:t>as soon</w:t>
      </w:r>
      <w:r w:rsidRPr="00547817">
        <w:rPr>
          <w:rStyle w:val="StyleUnderline"/>
          <w:highlight w:val="cyan"/>
        </w:rPr>
        <w:t xml:space="preserve"> as 2028</w:t>
      </w:r>
      <w:r w:rsidRPr="00E558C7">
        <w:t>.</w:t>
      </w:r>
    </w:p>
    <w:p w14:paraId="0B7E2EB7" w14:textId="77777777" w:rsidR="00E97862" w:rsidRPr="00E558C7" w:rsidRDefault="00E97862" w:rsidP="00E97862">
      <w:pPr>
        <w:rPr>
          <w:sz w:val="10"/>
          <w:szCs w:val="10"/>
        </w:rPr>
      </w:pPr>
      <w:r w:rsidRPr="00E558C7">
        <w:rPr>
          <w:sz w:val="10"/>
          <w:szCs w:val="10"/>
        </w:rPr>
        <w:t>Taking Stock of Rolling Stock</w:t>
      </w:r>
    </w:p>
    <w:p w14:paraId="02D2C6D3" w14:textId="77777777" w:rsidR="00E97862" w:rsidRPr="00E558C7" w:rsidRDefault="00E97862" w:rsidP="00E97862">
      <w:pPr>
        <w:rPr>
          <w:sz w:val="10"/>
          <w:szCs w:val="10"/>
        </w:rPr>
      </w:pPr>
      <w:r w:rsidRPr="00E558C7">
        <w:rPr>
          <w:sz w:val="10"/>
          <w:szCs w:val="10"/>
        </w:rPr>
        <w:t>My friend Bo Cutter started his career in 1968 working for Northwest Industries, a conglomerate that owned the Chicago and North Western Railway. One of his first assignments was to help a team tasked with solving a problem that sounds odd to modern ears: figuring out where CNW’s railcars were.</w:t>
      </w:r>
    </w:p>
    <w:p w14:paraId="6B2243CC" w14:textId="77777777" w:rsidR="00E97862" w:rsidRPr="00E558C7" w:rsidRDefault="00E97862" w:rsidP="00E97862">
      <w:pPr>
        <w:rPr>
          <w:sz w:val="10"/>
          <w:szCs w:val="10"/>
        </w:rPr>
      </w:pPr>
      <w:r w:rsidRPr="00E558C7">
        <w:rPr>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1C8FDD54" w14:textId="77777777" w:rsidR="00E97862" w:rsidRPr="00E558C7" w:rsidRDefault="00E97862" w:rsidP="00E97862">
      <w:pPr>
        <w:rPr>
          <w:sz w:val="10"/>
          <w:szCs w:val="10"/>
        </w:rPr>
      </w:pPr>
      <w:r w:rsidRPr="00E558C7">
        <w:rPr>
          <w:sz w:val="10"/>
          <w:szCs w:val="10"/>
        </w:rPr>
        <w:t>CNW owned thousands of miles of track in places as far from Chicago as North Dakota and Wyoming. Its rolling stock (as locomotives and railcars are called) could also travel outside the company’s network on tracks owned by other railroads. So these assets could be almost anywhere in the country.</w:t>
      </w:r>
    </w:p>
    <w:p w14:paraId="562A9F6E" w14:textId="77777777" w:rsidR="00E97862" w:rsidRPr="00E558C7" w:rsidRDefault="00E97862" w:rsidP="00E97862">
      <w:pPr>
        <w:rPr>
          <w:sz w:val="10"/>
          <w:szCs w:val="10"/>
        </w:rPr>
      </w:pPr>
      <w:r w:rsidRPr="00E558C7">
        <w:rPr>
          <w:sz w:val="10"/>
          <w:szCs w:val="10"/>
        </w:rPr>
        <w:t>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So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3C33167A" w14:textId="77777777" w:rsidR="00E97862" w:rsidRPr="00E558C7" w:rsidRDefault="00E97862" w:rsidP="00E97862">
      <w:pPr>
        <w:rPr>
          <w:sz w:val="10"/>
          <w:szCs w:val="10"/>
        </w:rPr>
      </w:pPr>
      <w:r w:rsidRPr="00E558C7">
        <w:rPr>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0EF22628" w14:textId="77777777" w:rsidR="00E97862" w:rsidRPr="00E558C7" w:rsidRDefault="00E97862" w:rsidP="00E97862">
      <w:pPr>
        <w:rPr>
          <w:sz w:val="10"/>
          <w:szCs w:val="10"/>
        </w:rPr>
      </w:pPr>
      <w:r w:rsidRPr="00E558C7">
        <w:rPr>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7AAE8C38" w14:textId="77777777" w:rsidR="00E97862" w:rsidRPr="00E558C7" w:rsidRDefault="00E97862" w:rsidP="00E97862">
      <w:pPr>
        <w:rPr>
          <w:szCs w:val="16"/>
        </w:rPr>
      </w:pPr>
      <w:r w:rsidRPr="00E558C7">
        <w:rPr>
          <w:szCs w:val="16"/>
        </w:rPr>
        <w:t>The Rare Earth Scare</w:t>
      </w:r>
    </w:p>
    <w:p w14:paraId="15462952" w14:textId="77777777" w:rsidR="00E97862" w:rsidRPr="00E558C7" w:rsidRDefault="00E97862" w:rsidP="00E97862">
      <w:r w:rsidRPr="00E558C7">
        <w:rPr>
          <w:rStyle w:val="StyleUnderline"/>
        </w:rPr>
        <w:t>In</w:t>
      </w:r>
      <w:r w:rsidRPr="00E558C7">
        <w:t xml:space="preserve"> September of </w:t>
      </w:r>
      <w:r w:rsidRPr="00E558C7">
        <w:rPr>
          <w:rStyle w:val="StyleUnderline"/>
        </w:rPr>
        <w:t>2010 the Japanese government took into custody the captain of a Chinese fishing boat</w:t>
      </w:r>
      <w:r w:rsidRPr="00E558C7">
        <w:t xml:space="preserve"> that had collided with Japanese patrol vessels near a group of uninhabited islands in the East China Sea claimed by both countries. </w:t>
      </w:r>
      <w:r w:rsidRPr="00E558C7">
        <w:rPr>
          <w:rStyle w:val="StyleUnderline"/>
        </w:rPr>
        <w:t>China responded by imposing an embargo on shipments of rare earth elements</w:t>
      </w:r>
      <w:r w:rsidRPr="00E558C7">
        <w:t xml:space="preserve"> (</w:t>
      </w:r>
      <w:r w:rsidRPr="00E558C7">
        <w:rPr>
          <w:rStyle w:val="Emphasis"/>
        </w:rPr>
        <w:t>REE</w:t>
      </w:r>
      <w:r w:rsidRPr="00E558C7">
        <w:t>) to the Land of the Rising Sun.</w:t>
      </w:r>
    </w:p>
    <w:p w14:paraId="3FABF4B3" w14:textId="77777777" w:rsidR="00E97862" w:rsidRPr="00E558C7" w:rsidRDefault="00E97862" w:rsidP="00E97862">
      <w:r w:rsidRPr="00E558C7">
        <w:t xml:space="preserve">Even though Japan relented almost immediately and released the captain, </w:t>
      </w:r>
      <w:r w:rsidRPr="00E558C7">
        <w:rPr>
          <w:rStyle w:val="StyleUnderline"/>
        </w:rPr>
        <w:t>a global panic began</w:t>
      </w:r>
      <w:r w:rsidRPr="00E558C7">
        <w:t xml:space="preserve">. This is because </w:t>
      </w:r>
      <w:r w:rsidRPr="00E558C7">
        <w:rPr>
          <w:rStyle w:val="StyleUnderline"/>
        </w:rPr>
        <w:t>rare earths are “vitamins of chemistry</w:t>
      </w:r>
      <w:r w:rsidRPr="00E558C7">
        <w:t>,” as USGS scientist Daniel Cordier puts it. “They help everything perform better, and they have their own unique characteristics, particularly in terms of magnetism, temperature resistance, and resistance to corrosion.”</w:t>
      </w:r>
    </w:p>
    <w:p w14:paraId="42D73C90" w14:textId="77777777" w:rsidR="00E97862" w:rsidRPr="00E558C7" w:rsidRDefault="00E97862" w:rsidP="00E97862">
      <w:pPr>
        <w:rPr>
          <w:szCs w:val="16"/>
        </w:rPr>
      </w:pPr>
      <w:r w:rsidRPr="00E558C7">
        <w:rPr>
          <w:szCs w:val="16"/>
        </w:rPr>
        <w:t>By 2010 China produced well over 90 percent of the world’s REE. Its actions in the wake of the maritime incident convinced many that it could and would take unilateral action to control the flow of these important materials, and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563B295E" w14:textId="77777777" w:rsidR="00E97862" w:rsidRPr="00E558C7" w:rsidRDefault="00E97862" w:rsidP="00E97862">
      <w:r w:rsidRPr="00E558C7">
        <w:rPr>
          <w:rStyle w:val="StyleUnderline"/>
        </w:rPr>
        <w:t xml:space="preserve">China didn’t attain its near monopoly because it possessed </w:t>
      </w:r>
      <w:r w:rsidRPr="00E558C7">
        <w:rPr>
          <w:rStyle w:val="Emphasis"/>
        </w:rPr>
        <w:t>anything close</w:t>
      </w:r>
      <w:r w:rsidRPr="00E558C7">
        <w:rPr>
          <w:rStyle w:val="StyleUnderline"/>
        </w:rPr>
        <w:t xml:space="preserve"> to 90 percent of global reserves of REE</w:t>
      </w:r>
      <w:r w:rsidRPr="00E558C7">
        <w:t xml:space="preserve">. In fact, </w:t>
      </w:r>
      <w:r w:rsidRPr="00E558C7">
        <w:rPr>
          <w:rStyle w:val="StyleUnderline"/>
        </w:rPr>
        <w:t xml:space="preserve">rare earths </w:t>
      </w:r>
      <w:r w:rsidRPr="00E558C7">
        <w:rPr>
          <w:rStyle w:val="Emphasis"/>
        </w:rPr>
        <w:t>aren’t rare</w:t>
      </w:r>
      <w:r w:rsidRPr="00E558C7">
        <w:rPr>
          <w:rStyle w:val="StyleUnderline"/>
        </w:rPr>
        <w:t xml:space="preserve"> at all</w:t>
      </w:r>
      <w:r w:rsidRPr="00E558C7">
        <w:t xml:space="preserve"> (one, cerium, is about as common in the earth’s </w:t>
      </w:r>
      <w:r w:rsidRPr="00E558C7">
        <w:lastRenderedPageBreak/>
        <w:t>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36AED8CF" w14:textId="77777777" w:rsidR="00E97862" w:rsidRPr="00E558C7" w:rsidRDefault="00E97862" w:rsidP="00E97862">
      <w:pPr>
        <w:rPr>
          <w:rStyle w:val="Emphasis"/>
        </w:rPr>
      </w:pPr>
      <w:r w:rsidRPr="00E558C7">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E558C7">
        <w:rPr>
          <w:rStyle w:val="StyleUnderline"/>
        </w:rPr>
        <w:t>By the time of the hearing</w:t>
      </w:r>
      <w:r w:rsidRPr="00E558C7">
        <w:t xml:space="preserve">, </w:t>
      </w:r>
      <w:r w:rsidRPr="00E558C7">
        <w:rPr>
          <w:rStyle w:val="StyleUnderline"/>
        </w:rPr>
        <w:t xml:space="preserve">prices for REE were already in </w:t>
      </w:r>
      <w:r w:rsidRPr="00E558C7">
        <w:rPr>
          <w:rStyle w:val="Emphasis"/>
        </w:rPr>
        <w:t>free fall.</w:t>
      </w:r>
    </w:p>
    <w:p w14:paraId="6CC058FC" w14:textId="77777777" w:rsidR="00E97862" w:rsidRPr="00E558C7" w:rsidRDefault="00E97862" w:rsidP="00E97862">
      <w:r w:rsidRPr="00E558C7">
        <w:t xml:space="preserve">Why? What happened to the apparently tight Chinese stranglehold over REE? </w:t>
      </w:r>
      <w:r w:rsidRPr="00E558C7">
        <w:rPr>
          <w:rStyle w:val="StyleUnderline"/>
        </w:rPr>
        <w:t>Several factors caused it to ease</w:t>
      </w:r>
      <w:r w:rsidRPr="00E558C7">
        <w:t xml:space="preserve">, </w:t>
      </w:r>
      <w:r w:rsidRPr="00E558C7">
        <w:rPr>
          <w:rStyle w:val="StyleUnderline"/>
        </w:rPr>
        <w:t xml:space="preserve">including the availability of other </w:t>
      </w:r>
      <w:r w:rsidRPr="00E558C7">
        <w:rPr>
          <w:rStyle w:val="Emphasis"/>
        </w:rPr>
        <w:t>supply sources</w:t>
      </w:r>
      <w:r w:rsidRPr="00E558C7">
        <w:rPr>
          <w:rStyle w:val="StyleUnderline"/>
        </w:rPr>
        <w:t xml:space="preserve"> and </w:t>
      </w:r>
      <w:r w:rsidRPr="00E558C7">
        <w:rPr>
          <w:rStyle w:val="Emphasis"/>
        </w:rPr>
        <w:t>incomplete maintenance</w:t>
      </w:r>
      <w:r w:rsidRPr="00E558C7">
        <w:rPr>
          <w:rStyle w:val="StyleUnderline"/>
        </w:rPr>
        <w:t xml:space="preserve"> of the embargo</w:t>
      </w:r>
      <w:r w:rsidRPr="00E558C7">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E558C7">
        <w:rPr>
          <w:rStyle w:val="StyleUnderline"/>
        </w:rPr>
        <w:t xml:space="preserve">some </w:t>
      </w:r>
      <w:r w:rsidRPr="00547817">
        <w:rPr>
          <w:rStyle w:val="StyleUnderline"/>
          <w:highlight w:val="cyan"/>
        </w:rPr>
        <w:t>users remembered</w:t>
      </w:r>
      <w:r w:rsidRPr="00E558C7">
        <w:t xml:space="preserve"> that </w:t>
      </w:r>
      <w:r w:rsidRPr="00547817">
        <w:rPr>
          <w:rStyle w:val="StyleUnderline"/>
          <w:highlight w:val="cyan"/>
        </w:rPr>
        <w:t xml:space="preserve">they </w:t>
      </w:r>
      <w:r w:rsidRPr="00547817">
        <w:rPr>
          <w:rStyle w:val="Emphasis"/>
          <w:highlight w:val="cyan"/>
        </w:rPr>
        <w:t>did not need</w:t>
      </w:r>
      <w:r w:rsidRPr="00E558C7">
        <w:rPr>
          <w:rStyle w:val="StyleUnderline"/>
        </w:rPr>
        <w:t xml:space="preserve"> the high </w:t>
      </w:r>
      <w:r w:rsidRPr="00547817">
        <w:rPr>
          <w:rStyle w:val="Emphasis"/>
          <w:highlight w:val="cyan"/>
        </w:rPr>
        <w:t>performance</w:t>
      </w:r>
      <w:r w:rsidRPr="00547817">
        <w:rPr>
          <w:rStyle w:val="StyleUnderline"/>
          <w:highlight w:val="cyan"/>
        </w:rPr>
        <w:t xml:space="preserve"> of</w:t>
      </w:r>
      <w:r w:rsidRPr="00E558C7">
        <w:rPr>
          <w:rStyle w:val="StyleUnderline"/>
        </w:rPr>
        <w:t xml:space="preserve"> specialized </w:t>
      </w:r>
      <w:r w:rsidRPr="00547817">
        <w:rPr>
          <w:rStyle w:val="StyleUnderline"/>
          <w:highlight w:val="cyan"/>
        </w:rPr>
        <w:t>rare earth magnets</w:t>
      </w:r>
      <w:r w:rsidRPr="00E558C7">
        <w:t xml:space="preserve">; </w:t>
      </w:r>
      <w:r w:rsidRPr="00E558C7">
        <w:rPr>
          <w:rStyle w:val="StyleUnderline"/>
        </w:rPr>
        <w:t>they were merely using them because</w:t>
      </w:r>
      <w:r w:rsidRPr="00E558C7">
        <w:t xml:space="preserve">, at least until the 2010 episode, </w:t>
      </w:r>
      <w:r w:rsidRPr="00E558C7">
        <w:rPr>
          <w:rStyle w:val="StyleUnderline"/>
        </w:rPr>
        <w:t xml:space="preserve">they were relatively </w:t>
      </w:r>
      <w:r w:rsidRPr="00E558C7">
        <w:rPr>
          <w:rStyle w:val="Emphasis"/>
        </w:rPr>
        <w:t>inexpensive</w:t>
      </w:r>
      <w:r w:rsidRPr="00E558C7">
        <w:rPr>
          <w:rStyle w:val="StyleUnderline"/>
        </w:rPr>
        <w:t xml:space="preserve"> and </w:t>
      </w:r>
      <w:r w:rsidRPr="00E558C7">
        <w:rPr>
          <w:rStyle w:val="Emphasis"/>
        </w:rPr>
        <w:t>convenient</w:t>
      </w:r>
      <w:r w:rsidRPr="00E558C7">
        <w:t>.”</w:t>
      </w:r>
    </w:p>
    <w:p w14:paraId="2A22A8F2" w14:textId="77777777" w:rsidR="00E97862" w:rsidRPr="00E558C7" w:rsidRDefault="00E97862" w:rsidP="00E97862">
      <w:r w:rsidRPr="00E558C7">
        <w:t xml:space="preserve">Overall, the </w:t>
      </w:r>
      <w:r w:rsidRPr="00547817">
        <w:rPr>
          <w:rStyle w:val="StyleUnderline"/>
          <w:highlight w:val="cyan"/>
        </w:rPr>
        <w:t>companies using REE found</w:t>
      </w:r>
      <w:r w:rsidRPr="00E558C7">
        <w:t xml:space="preserve"> many </w:t>
      </w:r>
      <w:r w:rsidRPr="00547817">
        <w:rPr>
          <w:rStyle w:val="StyleUnderline"/>
          <w:highlight w:val="cyan"/>
        </w:rPr>
        <w:t>inexpensive and convenient alternatives</w:t>
      </w:r>
      <w:r w:rsidRPr="00E558C7">
        <w:t>. By the end of 2017 the same bundle of rare earths that had been trading above $42,000 in 2011 was available for about $1,000.</w:t>
      </w:r>
    </w:p>
    <w:p w14:paraId="0EB806E3" w14:textId="77777777" w:rsidR="00E97862" w:rsidRPr="00E558C7" w:rsidRDefault="00E97862" w:rsidP="00E97862">
      <w:pPr>
        <w:rPr>
          <w:szCs w:val="16"/>
        </w:rPr>
      </w:pPr>
      <w:r w:rsidRPr="00E558C7">
        <w:rPr>
          <w:szCs w:val="16"/>
        </w:rPr>
        <w:t>What’s Going On?</w:t>
      </w:r>
    </w:p>
    <w:p w14:paraId="44ECE411" w14:textId="77777777" w:rsidR="00E97862" w:rsidRPr="00E558C7" w:rsidRDefault="00E97862" w:rsidP="00E97862">
      <w:r w:rsidRPr="00547817">
        <w:rPr>
          <w:rStyle w:val="StyleUnderline"/>
          <w:highlight w:val="cyan"/>
        </w:rPr>
        <w:t xml:space="preserve">There is </w:t>
      </w:r>
      <w:r w:rsidRPr="00547817">
        <w:rPr>
          <w:rStyle w:val="Emphasis"/>
          <w:highlight w:val="cyan"/>
        </w:rPr>
        <w:t>no shortage</w:t>
      </w:r>
      <w:r w:rsidRPr="00547817">
        <w:rPr>
          <w:rStyle w:val="StyleUnderline"/>
          <w:highlight w:val="cyan"/>
        </w:rPr>
        <w:t xml:space="preserve"> of</w:t>
      </w:r>
      <w:r w:rsidRPr="00E558C7">
        <w:rPr>
          <w:rStyle w:val="StyleUnderline"/>
        </w:rPr>
        <w:t xml:space="preserve"> examples of </w:t>
      </w:r>
      <w:r w:rsidRPr="00547817">
        <w:rPr>
          <w:rStyle w:val="StyleUnderline"/>
          <w:highlight w:val="cyan"/>
        </w:rPr>
        <w:t>dematerialization</w:t>
      </w:r>
      <w:r w:rsidRPr="00E558C7">
        <w:t>. I chose the ones in this chapter because they illustrate a set of fundamental principles at the intersection of business, economics, innovation, and our impact on our planet. They are:</w:t>
      </w:r>
    </w:p>
    <w:p w14:paraId="4EF64375" w14:textId="77777777" w:rsidR="00E97862" w:rsidRPr="00E558C7" w:rsidRDefault="00E97862" w:rsidP="00E97862">
      <w:r w:rsidRPr="00E558C7">
        <w:rPr>
          <w:rStyle w:val="StyleUnderline"/>
        </w:rPr>
        <w:t>We do want more all the time</w:t>
      </w:r>
      <w:r w:rsidRPr="00E558C7">
        <w:t xml:space="preserve">, </w:t>
      </w:r>
      <w:r w:rsidRPr="00E558C7">
        <w:rPr>
          <w:rStyle w:val="StyleUnderline"/>
        </w:rPr>
        <w:t xml:space="preserve">but </w:t>
      </w:r>
      <w:r w:rsidRPr="00E558C7">
        <w:rPr>
          <w:rStyle w:val="Emphasis"/>
        </w:rPr>
        <w:t>not more resources</w:t>
      </w:r>
      <w:r w:rsidRPr="00E558C7">
        <w:t xml:space="preserve">. Alfred Marshall was right, but William Jevons was wrong. </w:t>
      </w:r>
      <w:r w:rsidRPr="00E558C7">
        <w:rPr>
          <w:rStyle w:val="StyleUnderline"/>
        </w:rPr>
        <w:t>Our wants and desires keep growing</w:t>
      </w:r>
      <w:r w:rsidRPr="00E558C7">
        <w:t xml:space="preserve">, evidently without end, and therefore so do our economies. But </w:t>
      </w:r>
      <w:r w:rsidRPr="00E558C7">
        <w:rPr>
          <w:rStyle w:val="StyleUnderline"/>
        </w:rPr>
        <w:t xml:space="preserve">our use of the earth’s resources </w:t>
      </w:r>
      <w:r w:rsidRPr="00E558C7">
        <w:rPr>
          <w:rStyle w:val="Emphasis"/>
        </w:rPr>
        <w:t>does not</w:t>
      </w:r>
      <w:r w:rsidRPr="00E558C7">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5886ACD4" w14:textId="77777777" w:rsidR="00E97862" w:rsidRPr="00E558C7" w:rsidRDefault="00E97862" w:rsidP="00E97862">
      <w:r w:rsidRPr="00E558C7">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547817">
        <w:rPr>
          <w:rStyle w:val="StyleUnderline"/>
          <w:highlight w:val="cyan"/>
        </w:rPr>
        <w:t>Elasticities of demand</w:t>
      </w:r>
      <w:r w:rsidRPr="00E558C7">
        <w:t xml:space="preserve"> can </w:t>
      </w:r>
      <w:r w:rsidRPr="00547817">
        <w:rPr>
          <w:rStyle w:val="StyleUnderline"/>
          <w:highlight w:val="cyan"/>
        </w:rPr>
        <w:t>change</w:t>
      </w:r>
      <w:r w:rsidRPr="00E558C7">
        <w:rPr>
          <w:rStyle w:val="StyleUnderline"/>
        </w:rPr>
        <w:t xml:space="preserve"> over time </w:t>
      </w:r>
      <w:r w:rsidRPr="00547817">
        <w:rPr>
          <w:rStyle w:val="StyleUnderline"/>
          <w:highlight w:val="cyan"/>
        </w:rPr>
        <w:t>for</w:t>
      </w:r>
      <w:r w:rsidRPr="00E558C7">
        <w:rPr>
          <w:rStyle w:val="StyleUnderline"/>
        </w:rPr>
        <w:t xml:space="preserve"> several reasons</w:t>
      </w:r>
      <w:r w:rsidRPr="00E558C7">
        <w:t xml:space="preserve">, </w:t>
      </w:r>
      <w:r w:rsidRPr="00E558C7">
        <w:rPr>
          <w:rStyle w:val="StyleUnderline"/>
        </w:rPr>
        <w:t xml:space="preserve">the most fundamental of which is </w:t>
      </w:r>
      <w:r w:rsidRPr="00547817">
        <w:rPr>
          <w:rStyle w:val="Emphasis"/>
          <w:highlight w:val="cyan"/>
        </w:rPr>
        <w:t>technological change</w:t>
      </w:r>
      <w:r w:rsidRPr="00E558C7">
        <w:t xml:space="preserve">. Coal provides a clear example of this. </w:t>
      </w:r>
      <w:r w:rsidRPr="00E558C7">
        <w:rPr>
          <w:rStyle w:val="StyleUnderline"/>
        </w:rPr>
        <w:t>When fracking made</w:t>
      </w:r>
      <w:r w:rsidRPr="00E558C7">
        <w:t xml:space="preserve"> natural </w:t>
      </w:r>
      <w:r w:rsidRPr="00E558C7">
        <w:rPr>
          <w:rStyle w:val="StyleUnderline"/>
        </w:rPr>
        <w:t>gas</w:t>
      </w:r>
      <w:r w:rsidRPr="00E558C7">
        <w:t xml:space="preserve"> much </w:t>
      </w:r>
      <w:r w:rsidRPr="00E558C7">
        <w:rPr>
          <w:rStyle w:val="StyleUnderline"/>
        </w:rPr>
        <w:t>cheaper</w:t>
      </w:r>
      <w:r w:rsidRPr="00E558C7">
        <w:t xml:space="preserve">, </w:t>
      </w:r>
      <w:r w:rsidRPr="00E558C7">
        <w:rPr>
          <w:rStyle w:val="StyleUnderline"/>
        </w:rPr>
        <w:t xml:space="preserve">total </w:t>
      </w:r>
      <w:r w:rsidRPr="00E558C7">
        <w:rPr>
          <w:rStyle w:val="Emphasis"/>
        </w:rPr>
        <w:t>demand</w:t>
      </w:r>
      <w:r w:rsidRPr="00E558C7">
        <w:rPr>
          <w:rStyle w:val="StyleUnderline"/>
        </w:rPr>
        <w:t xml:space="preserve"> for coal in the United States </w:t>
      </w:r>
      <w:r w:rsidRPr="00E558C7">
        <w:rPr>
          <w:rStyle w:val="Emphasis"/>
        </w:rPr>
        <w:t>went down</w:t>
      </w:r>
      <w:r w:rsidRPr="00E558C7">
        <w:rPr>
          <w:rStyle w:val="StyleUnderline"/>
        </w:rPr>
        <w:t xml:space="preserve"> even though its price decreased</w:t>
      </w:r>
      <w:r w:rsidRPr="00E558C7">
        <w:t>.</w:t>
      </w:r>
    </w:p>
    <w:p w14:paraId="41A12C3D" w14:textId="77777777" w:rsidR="00E97862" w:rsidRPr="00E558C7" w:rsidRDefault="00E97862" w:rsidP="00E97862">
      <w:r w:rsidRPr="00E558C7">
        <w:rPr>
          <w:rStyle w:val="StyleUnderline"/>
        </w:rPr>
        <w:t xml:space="preserve">With the help of </w:t>
      </w:r>
      <w:r w:rsidRPr="00E558C7">
        <w:rPr>
          <w:rStyle w:val="Emphasis"/>
        </w:rPr>
        <w:t>innovation</w:t>
      </w:r>
      <w:r w:rsidRPr="00E558C7">
        <w:rPr>
          <w:rStyle w:val="StyleUnderline"/>
        </w:rPr>
        <w:t xml:space="preserve"> and </w:t>
      </w:r>
      <w:r w:rsidRPr="00E558C7">
        <w:rPr>
          <w:rStyle w:val="Emphasis"/>
        </w:rPr>
        <w:t>new technologies</w:t>
      </w:r>
      <w:r w:rsidRPr="00E558C7">
        <w:t xml:space="preserve">, </w:t>
      </w:r>
      <w:r w:rsidRPr="00547817">
        <w:rPr>
          <w:rStyle w:val="StyleUnderline"/>
          <w:highlight w:val="cyan"/>
        </w:rPr>
        <w:t>economic growth</w:t>
      </w:r>
      <w:r w:rsidRPr="00E558C7">
        <w:t xml:space="preserve"> in America and other rich countries—growth in all of the wants and needs that we spend money on—</w:t>
      </w:r>
      <w:r w:rsidRPr="00547817">
        <w:rPr>
          <w:rStyle w:val="StyleUnderline"/>
          <w:highlight w:val="cyan"/>
        </w:rPr>
        <w:t xml:space="preserve">has become </w:t>
      </w:r>
      <w:r w:rsidRPr="00547817">
        <w:rPr>
          <w:rStyle w:val="Emphasis"/>
          <w:highlight w:val="cyan"/>
        </w:rPr>
        <w:t>decoupled</w:t>
      </w:r>
      <w:r w:rsidRPr="00547817">
        <w:rPr>
          <w:rStyle w:val="StyleUnderline"/>
          <w:highlight w:val="cyan"/>
        </w:rPr>
        <w:t xml:space="preserve"> from</w:t>
      </w:r>
      <w:r w:rsidRPr="00E558C7">
        <w:rPr>
          <w:rStyle w:val="StyleUnderline"/>
        </w:rPr>
        <w:t xml:space="preserve"> resource </w:t>
      </w:r>
      <w:r w:rsidRPr="00547817">
        <w:rPr>
          <w:rStyle w:val="Emphasis"/>
          <w:highlight w:val="cyan"/>
        </w:rPr>
        <w:t>consumption</w:t>
      </w:r>
      <w:r w:rsidRPr="00E558C7">
        <w:t xml:space="preserve">. </w:t>
      </w:r>
      <w:r w:rsidRPr="00E558C7">
        <w:rPr>
          <w:rStyle w:val="StyleUnderline"/>
        </w:rPr>
        <w:t xml:space="preserve">This is a recent development and a </w:t>
      </w:r>
      <w:r w:rsidRPr="00E558C7">
        <w:rPr>
          <w:rStyle w:val="Emphasis"/>
        </w:rPr>
        <w:t>profound</w:t>
      </w:r>
      <w:r w:rsidRPr="00E558C7">
        <w:rPr>
          <w:rStyle w:val="StyleUnderline"/>
        </w:rPr>
        <w:t xml:space="preserve"> one</w:t>
      </w:r>
      <w:r w:rsidRPr="00E558C7">
        <w:t>.</w:t>
      </w:r>
    </w:p>
    <w:p w14:paraId="5F2AF73A" w14:textId="77777777" w:rsidR="00E97862" w:rsidRPr="00E558C7" w:rsidRDefault="00E97862" w:rsidP="00E97862">
      <w:r w:rsidRPr="00E558C7">
        <w:rPr>
          <w:rStyle w:val="StyleUnderline"/>
        </w:rPr>
        <w:lastRenderedPageBreak/>
        <w:t>Materials cost money</w:t>
      </w:r>
      <w:r w:rsidRPr="00E558C7">
        <w:t xml:space="preserve"> that </w:t>
      </w:r>
      <w:r w:rsidRPr="00E558C7">
        <w:rPr>
          <w:rStyle w:val="StyleUnderline"/>
        </w:rPr>
        <w:t xml:space="preserve">companies locked in competition would rather </w:t>
      </w:r>
      <w:r w:rsidRPr="00E558C7">
        <w:rPr>
          <w:rStyle w:val="Emphasis"/>
        </w:rPr>
        <w:t>not spend</w:t>
      </w:r>
      <w:r w:rsidRPr="00E558C7">
        <w:t xml:space="preserve">. </w:t>
      </w:r>
      <w:r w:rsidRPr="00E558C7">
        <w:rPr>
          <w:rStyle w:val="StyleUnderline"/>
        </w:rPr>
        <w:t xml:space="preserve">The root of </w:t>
      </w:r>
      <w:r w:rsidRPr="00547817">
        <w:rPr>
          <w:rStyle w:val="StyleUnderline"/>
          <w:highlight w:val="cyan"/>
        </w:rPr>
        <w:t>Jevons’s</w:t>
      </w:r>
      <w:r w:rsidRPr="00E558C7">
        <w:rPr>
          <w:rStyle w:val="StyleUnderline"/>
        </w:rPr>
        <w:t xml:space="preserve"> mistake is</w:t>
      </w:r>
      <w:r w:rsidRPr="00E558C7">
        <w:t xml:space="preserve"> simple and </w:t>
      </w:r>
      <w:r w:rsidRPr="00E558C7">
        <w:rPr>
          <w:rStyle w:val="Emphasis"/>
        </w:rPr>
        <w:t>boring</w:t>
      </w:r>
      <w:r w:rsidRPr="00E558C7">
        <w:t xml:space="preserve">: </w:t>
      </w:r>
      <w:r w:rsidRPr="00E558C7">
        <w:rPr>
          <w:rStyle w:val="StyleUnderline"/>
        </w:rPr>
        <w:t xml:space="preserve">resources cost </w:t>
      </w:r>
      <w:r w:rsidRPr="00E558C7">
        <w:rPr>
          <w:rStyle w:val="Emphasis"/>
        </w:rPr>
        <w:t>money</w:t>
      </w:r>
      <w:r w:rsidRPr="00E558C7">
        <w:t xml:space="preserve">. He realized this, of course. </w:t>
      </w:r>
      <w:r w:rsidRPr="00E558C7">
        <w:rPr>
          <w:rStyle w:val="StyleUnderline"/>
        </w:rPr>
        <w:t xml:space="preserve">What he </w:t>
      </w:r>
      <w:r w:rsidRPr="00547817">
        <w:rPr>
          <w:rStyle w:val="StyleUnderline"/>
          <w:highlight w:val="cyan"/>
        </w:rPr>
        <w:t>didn’t</w:t>
      </w:r>
      <w:r w:rsidRPr="00E558C7">
        <w:rPr>
          <w:rStyle w:val="StyleUnderline"/>
        </w:rPr>
        <w:t xml:space="preserve"> sufficiently </w:t>
      </w:r>
      <w:r w:rsidRPr="00547817">
        <w:rPr>
          <w:rStyle w:val="StyleUnderline"/>
          <w:highlight w:val="cyan"/>
        </w:rPr>
        <w:t>realize</w:t>
      </w:r>
      <w:r w:rsidRPr="00E558C7">
        <w:rPr>
          <w:rStyle w:val="StyleUnderline"/>
        </w:rPr>
        <w:t xml:space="preserve"> was </w:t>
      </w:r>
      <w:r w:rsidRPr="00547817">
        <w:rPr>
          <w:rStyle w:val="StyleUnderline"/>
          <w:highlight w:val="cyan"/>
        </w:rPr>
        <w:t xml:space="preserve">how strong the </w:t>
      </w:r>
      <w:r w:rsidRPr="00547817">
        <w:rPr>
          <w:rStyle w:val="Emphasis"/>
          <w:highlight w:val="cyan"/>
        </w:rPr>
        <w:t>incentive</w:t>
      </w:r>
      <w:r w:rsidRPr="00547817">
        <w:rPr>
          <w:highlight w:val="cyan"/>
        </w:rPr>
        <w:t xml:space="preserve"> </w:t>
      </w:r>
      <w:r w:rsidRPr="00547817">
        <w:rPr>
          <w:rStyle w:val="StyleUnderline"/>
          <w:highlight w:val="cyan"/>
        </w:rPr>
        <w:t xml:space="preserve">is for a company in a contested market to </w:t>
      </w:r>
      <w:r w:rsidRPr="00547817">
        <w:rPr>
          <w:rStyle w:val="Emphasis"/>
          <w:highlight w:val="cyan"/>
        </w:rPr>
        <w:t>reduce</w:t>
      </w:r>
      <w:r w:rsidRPr="00E558C7">
        <w:rPr>
          <w:rStyle w:val="StyleUnderline"/>
        </w:rPr>
        <w:t xml:space="preserve"> its </w:t>
      </w:r>
      <w:r w:rsidRPr="00547817">
        <w:rPr>
          <w:rStyle w:val="StyleUnderline"/>
          <w:highlight w:val="cyan"/>
        </w:rPr>
        <w:t xml:space="preserve">spending on </w:t>
      </w:r>
      <w:r w:rsidRPr="00547817">
        <w:rPr>
          <w:rStyle w:val="Emphasis"/>
          <w:highlight w:val="cyan"/>
        </w:rPr>
        <w:t>resources</w:t>
      </w:r>
      <w:r w:rsidRPr="00E558C7">
        <w:t xml:space="preserve"> (or anything else) and so eke out a bit more profit. After all, a penny saved is a penny earned.</w:t>
      </w:r>
    </w:p>
    <w:p w14:paraId="0E5B4876" w14:textId="77777777" w:rsidR="00E97862" w:rsidRPr="00E558C7" w:rsidRDefault="00E97862" w:rsidP="00E97862">
      <w:pPr>
        <w:rPr>
          <w:rStyle w:val="StyleUnderline"/>
        </w:rPr>
      </w:pPr>
      <w:r w:rsidRPr="00E558C7">
        <w:t xml:space="preserve">Monopolists can just pass costs on to their customers, but companies with a lot of competitors can’t. So </w:t>
      </w:r>
      <w:r w:rsidRPr="00E558C7">
        <w:rPr>
          <w:rStyle w:val="StyleUnderline"/>
        </w:rPr>
        <w:t>American farmers</w:t>
      </w:r>
      <w:r w:rsidRPr="00E558C7">
        <w:t xml:space="preserve"> who battle with each other (and increasingly with tough rivals in other countries) </w:t>
      </w:r>
      <w:r w:rsidRPr="00E558C7">
        <w:rPr>
          <w:rStyle w:val="StyleUnderline"/>
        </w:rPr>
        <w:t>are eager to cut</w:t>
      </w:r>
      <w:r w:rsidRPr="00E558C7">
        <w:t xml:space="preserve"> their </w:t>
      </w:r>
      <w:r w:rsidRPr="00E558C7">
        <w:rPr>
          <w:rStyle w:val="StyleUnderline"/>
        </w:rPr>
        <w:t>spending</w:t>
      </w:r>
      <w:r w:rsidRPr="00E558C7">
        <w:t xml:space="preserve"> on land, water, and fertilizer. </w:t>
      </w:r>
      <w:r w:rsidRPr="00E558C7">
        <w:rPr>
          <w:rStyle w:val="StyleUnderline"/>
        </w:rPr>
        <w:t>Beer and soda companies want to minimize</w:t>
      </w:r>
      <w:r w:rsidRPr="00E558C7">
        <w:t xml:space="preserve"> their </w:t>
      </w:r>
      <w:r w:rsidRPr="00E558C7">
        <w:rPr>
          <w:rStyle w:val="StyleUnderline"/>
        </w:rPr>
        <w:t>aluminum</w:t>
      </w:r>
      <w:r w:rsidRPr="00E558C7">
        <w:t xml:space="preserve"> purchases. Producers of magnets and high-tech gear run away from REE as soon as prices start to spike. In the United States, </w:t>
      </w:r>
      <w:r w:rsidRPr="00E558C7">
        <w:rPr>
          <w:rStyle w:val="StyleUnderline"/>
        </w:rPr>
        <w:t>the</w:t>
      </w:r>
      <w:r w:rsidRPr="00E558C7">
        <w:t xml:space="preserve"> 1980 </w:t>
      </w:r>
      <w:r w:rsidRPr="00E558C7">
        <w:rPr>
          <w:rStyle w:val="StyleUnderline"/>
        </w:rPr>
        <w:t>Staggers Act removed</w:t>
      </w:r>
      <w:r w:rsidRPr="00E558C7">
        <w:t xml:space="preserve"> government </w:t>
      </w:r>
      <w:r w:rsidRPr="00E558C7">
        <w:rPr>
          <w:rStyle w:val="StyleUnderline"/>
        </w:rPr>
        <w:t>subsidies for freight-hauling railroads</w:t>
      </w:r>
      <w:r w:rsidRPr="00E558C7">
        <w:t xml:space="preserve">, </w:t>
      </w:r>
      <w:r w:rsidRPr="00E558C7">
        <w:rPr>
          <w:rStyle w:val="StyleUnderline"/>
        </w:rPr>
        <w:t xml:space="preserve">forcing them into </w:t>
      </w:r>
      <w:r w:rsidRPr="00E558C7">
        <w:rPr>
          <w:rStyle w:val="Emphasis"/>
        </w:rPr>
        <w:t>competition</w:t>
      </w:r>
      <w:r w:rsidRPr="00E558C7">
        <w:t xml:space="preserve"> </w:t>
      </w:r>
      <w:r w:rsidRPr="00E558C7">
        <w:rPr>
          <w:rStyle w:val="StyleUnderline"/>
        </w:rPr>
        <w:t xml:space="preserve">and </w:t>
      </w:r>
      <w:r w:rsidRPr="00E558C7">
        <w:rPr>
          <w:rStyle w:val="Emphasis"/>
        </w:rPr>
        <w:t>cost cutting</w:t>
      </w:r>
      <w:r w:rsidRPr="00E558C7">
        <w:t xml:space="preserve"> and making them all the more eager to not have expensive railcars sit idle. Again and again, </w:t>
      </w:r>
      <w:r w:rsidRPr="00E558C7">
        <w:rPr>
          <w:rStyle w:val="StyleUnderline"/>
        </w:rPr>
        <w:t xml:space="preserve">we see that </w:t>
      </w:r>
      <w:r w:rsidRPr="00E558C7">
        <w:rPr>
          <w:rStyle w:val="Emphasis"/>
        </w:rPr>
        <w:t>competition</w:t>
      </w:r>
      <w:r w:rsidRPr="00E558C7">
        <w:rPr>
          <w:rStyle w:val="StyleUnderline"/>
        </w:rPr>
        <w:t xml:space="preserve"> spurs </w:t>
      </w:r>
      <w:r w:rsidRPr="00E558C7">
        <w:rPr>
          <w:rStyle w:val="Emphasis"/>
        </w:rPr>
        <w:t>dematerialization</w:t>
      </w:r>
      <w:r w:rsidRPr="00E558C7">
        <w:rPr>
          <w:rStyle w:val="StyleUnderline"/>
        </w:rPr>
        <w:t>.</w:t>
      </w:r>
    </w:p>
    <w:p w14:paraId="5EF788EB" w14:textId="77777777" w:rsidR="00E97862" w:rsidRPr="00E558C7" w:rsidRDefault="00E97862" w:rsidP="00E97862">
      <w:r w:rsidRPr="00E558C7">
        <w:t xml:space="preserve">There are multiple paths to dematerialization. As </w:t>
      </w:r>
      <w:r w:rsidRPr="00547817">
        <w:rPr>
          <w:rStyle w:val="StyleUnderline"/>
          <w:highlight w:val="cyan"/>
        </w:rPr>
        <w:t>profit-hungry companies</w:t>
      </w:r>
      <w:r w:rsidRPr="00E558C7">
        <w:t xml:space="preserve"> seek to use fewer resources, they can go down four main paths. First, they </w:t>
      </w:r>
      <w:r w:rsidRPr="00547817">
        <w:rPr>
          <w:rStyle w:val="StyleUnderline"/>
          <w:highlight w:val="cyan"/>
        </w:rPr>
        <w:t>can</w:t>
      </w:r>
      <w:r w:rsidRPr="00E558C7">
        <w:rPr>
          <w:rStyle w:val="StyleUnderline"/>
        </w:rPr>
        <w:t xml:space="preserve"> simply </w:t>
      </w:r>
      <w:r w:rsidRPr="00547817">
        <w:rPr>
          <w:rStyle w:val="StyleUnderline"/>
          <w:highlight w:val="cyan"/>
        </w:rPr>
        <w:t xml:space="preserve">find ways to use </w:t>
      </w:r>
      <w:r w:rsidRPr="00547817">
        <w:rPr>
          <w:rStyle w:val="Emphasis"/>
          <w:highlight w:val="cyan"/>
        </w:rPr>
        <w:t>less</w:t>
      </w:r>
      <w:r w:rsidRPr="00547817">
        <w:rPr>
          <w:rStyle w:val="StyleUnderline"/>
          <w:highlight w:val="cyan"/>
        </w:rPr>
        <w:t xml:space="preserve"> of a </w:t>
      </w:r>
      <w:r w:rsidRPr="00547817">
        <w:rPr>
          <w:rStyle w:val="Emphasis"/>
          <w:highlight w:val="cyan"/>
        </w:rPr>
        <w:t>given material</w:t>
      </w:r>
      <w:r w:rsidRPr="00E558C7">
        <w:t xml:space="preserve">. This is what happened as beverage companies and the companies that supply them with cans teamed up to use less aluminum. It’s also the story with American </w:t>
      </w:r>
      <w:r w:rsidRPr="00E558C7">
        <w:rPr>
          <w:rStyle w:val="StyleUnderline"/>
        </w:rPr>
        <w:t>farmers</w:t>
      </w:r>
      <w:r w:rsidRPr="00E558C7">
        <w:t xml:space="preserve">, who </w:t>
      </w:r>
      <w:r w:rsidRPr="00E558C7">
        <w:rPr>
          <w:rStyle w:val="StyleUnderline"/>
        </w:rPr>
        <w:t>keep getting bigger harvests while using less land, water, and fertilizer</w:t>
      </w:r>
      <w:r w:rsidRPr="00E558C7">
        <w:t>. Magnet makers found ways to use fewer rare earth metals when it looked as if China might cut off their supply.</w:t>
      </w:r>
    </w:p>
    <w:p w14:paraId="594C8619" w14:textId="77777777" w:rsidR="00E97862" w:rsidRPr="00E558C7" w:rsidRDefault="00E97862" w:rsidP="00E97862">
      <w:r w:rsidRPr="00E558C7">
        <w:t xml:space="preserve">Second, </w:t>
      </w:r>
      <w:r w:rsidRPr="00547817">
        <w:rPr>
          <w:rStyle w:val="StyleUnderline"/>
          <w:highlight w:val="cyan"/>
        </w:rPr>
        <w:t>it</w:t>
      </w:r>
      <w:r w:rsidRPr="00E558C7">
        <w:rPr>
          <w:rStyle w:val="StyleUnderline"/>
        </w:rPr>
        <w:t xml:space="preserve"> often </w:t>
      </w:r>
      <w:r w:rsidRPr="00547817">
        <w:rPr>
          <w:rStyle w:val="StyleUnderline"/>
          <w:highlight w:val="cyan"/>
        </w:rPr>
        <w:t xml:space="preserve">becomes possible to </w:t>
      </w:r>
      <w:r w:rsidRPr="00547817">
        <w:rPr>
          <w:rStyle w:val="Emphasis"/>
          <w:highlight w:val="cyan"/>
        </w:rPr>
        <w:t>substitute</w:t>
      </w:r>
      <w:r w:rsidRPr="00547817">
        <w:rPr>
          <w:rStyle w:val="StyleUnderline"/>
          <w:highlight w:val="cyan"/>
        </w:rPr>
        <w:t xml:space="preserve"> one resource</w:t>
      </w:r>
      <w:r w:rsidRPr="00E558C7">
        <w:rPr>
          <w:rStyle w:val="StyleUnderline"/>
        </w:rPr>
        <w:t xml:space="preserve"> for </w:t>
      </w:r>
      <w:r w:rsidRPr="00E558C7">
        <w:rPr>
          <w:rStyle w:val="Emphasis"/>
        </w:rPr>
        <w:t>another</w:t>
      </w:r>
      <w:r w:rsidRPr="00E558C7">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67C1480B" w14:textId="77777777" w:rsidR="00E97862" w:rsidRPr="00E558C7" w:rsidRDefault="00E97862" w:rsidP="00E97862">
      <w:r w:rsidRPr="00E558C7">
        <w:t xml:space="preserve">Third, </w:t>
      </w:r>
      <w:r w:rsidRPr="00547817">
        <w:rPr>
          <w:rStyle w:val="StyleUnderline"/>
          <w:highlight w:val="cyan"/>
        </w:rPr>
        <w:t xml:space="preserve">companies </w:t>
      </w:r>
      <w:r w:rsidRPr="00E558C7">
        <w:rPr>
          <w:rStyle w:val="StyleUnderline"/>
        </w:rPr>
        <w:t xml:space="preserve">can </w:t>
      </w:r>
      <w:r w:rsidRPr="00547817">
        <w:rPr>
          <w:rStyle w:val="StyleUnderline"/>
          <w:highlight w:val="cyan"/>
        </w:rPr>
        <w:t xml:space="preserve">use </w:t>
      </w:r>
      <w:r w:rsidRPr="00547817">
        <w:rPr>
          <w:rStyle w:val="Emphasis"/>
          <w:highlight w:val="cyan"/>
        </w:rPr>
        <w:t>fewer molecules</w:t>
      </w:r>
      <w:r w:rsidRPr="00E558C7">
        <w:t xml:space="preserve"> overall </w:t>
      </w:r>
      <w:r w:rsidRPr="00547817">
        <w:rPr>
          <w:rStyle w:val="StyleUnderline"/>
          <w:highlight w:val="cyan"/>
        </w:rPr>
        <w:t>by making better use of</w:t>
      </w:r>
      <w:r w:rsidRPr="00E558C7">
        <w:rPr>
          <w:rStyle w:val="StyleUnderline"/>
        </w:rPr>
        <w:t xml:space="preserve"> the </w:t>
      </w:r>
      <w:r w:rsidRPr="00547817">
        <w:rPr>
          <w:rStyle w:val="StyleUnderline"/>
          <w:highlight w:val="cyan"/>
        </w:rPr>
        <w:t>materials they</w:t>
      </w:r>
      <w:r w:rsidRPr="00E558C7">
        <w:rPr>
          <w:rStyle w:val="StyleUnderline"/>
        </w:rPr>
        <w:t xml:space="preserve"> </w:t>
      </w:r>
      <w:r w:rsidRPr="00E558C7">
        <w:rPr>
          <w:rStyle w:val="Emphasis"/>
        </w:rPr>
        <w:t xml:space="preserve">already </w:t>
      </w:r>
      <w:r w:rsidRPr="00547817">
        <w:rPr>
          <w:rStyle w:val="Emphasis"/>
          <w:highlight w:val="cyan"/>
        </w:rPr>
        <w:t>own</w:t>
      </w:r>
      <w:r w:rsidRPr="00E558C7">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7CF5BB77" w14:textId="77777777" w:rsidR="00E97862" w:rsidRPr="00E558C7" w:rsidRDefault="00E97862" w:rsidP="00E97862">
      <w:r w:rsidRPr="00E558C7">
        <w:t xml:space="preserve">Finally, </w:t>
      </w:r>
      <w:r w:rsidRPr="00547817">
        <w:rPr>
          <w:rStyle w:val="StyleUnderline"/>
          <w:highlight w:val="cyan"/>
        </w:rPr>
        <w:t>some</w:t>
      </w:r>
      <w:r w:rsidRPr="00E558C7">
        <w:rPr>
          <w:rStyle w:val="StyleUnderline"/>
        </w:rPr>
        <w:t xml:space="preserve"> materials </w:t>
      </w:r>
      <w:r w:rsidRPr="00547817">
        <w:rPr>
          <w:rStyle w:val="StyleUnderline"/>
          <w:highlight w:val="cyan"/>
        </w:rPr>
        <w:t xml:space="preserve">get replaced by </w:t>
      </w:r>
      <w:r w:rsidRPr="00547817">
        <w:rPr>
          <w:rStyle w:val="Emphasis"/>
          <w:highlight w:val="cyan"/>
        </w:rPr>
        <w:t>nothing</w:t>
      </w:r>
      <w:r w:rsidRPr="00E558C7">
        <w:rPr>
          <w:rStyle w:val="StyleUnderline"/>
        </w:rPr>
        <w:t xml:space="preserve"> at all</w:t>
      </w:r>
      <w:r w:rsidRPr="00E558C7">
        <w:t>.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7A25AC87" w14:textId="77777777" w:rsidR="00E97862" w:rsidRPr="00E558C7" w:rsidRDefault="00E97862" w:rsidP="00E97862">
      <w:pPr>
        <w:rPr>
          <w:rStyle w:val="StyleUnderline"/>
        </w:rPr>
      </w:pPr>
      <w:r w:rsidRPr="00E558C7">
        <w:rPr>
          <w:rStyle w:val="StyleUnderline"/>
        </w:rPr>
        <w:t>If we use more renewable energy</w:t>
      </w:r>
      <w:r w:rsidRPr="00E558C7">
        <w:t xml:space="preserve">, </w:t>
      </w:r>
      <w:r w:rsidRPr="00E558C7">
        <w:rPr>
          <w:rStyle w:val="StyleUnderline"/>
        </w:rPr>
        <w:t>we’ll be replacing coal</w:t>
      </w:r>
      <w:r w:rsidRPr="00E558C7">
        <w:t xml:space="preserve">, </w:t>
      </w:r>
      <w:r w:rsidRPr="00E558C7">
        <w:rPr>
          <w:rStyle w:val="StyleUnderline"/>
        </w:rPr>
        <w:t>gas</w:t>
      </w:r>
      <w:r w:rsidRPr="00E558C7">
        <w:t xml:space="preserve">, </w:t>
      </w:r>
      <w:r w:rsidRPr="00E558C7">
        <w:rPr>
          <w:rStyle w:val="StyleUnderline"/>
        </w:rPr>
        <w:t>oil</w:t>
      </w:r>
      <w:r w:rsidRPr="00E558C7">
        <w:t xml:space="preserve">, </w:t>
      </w:r>
      <w:r w:rsidRPr="00E558C7">
        <w:rPr>
          <w:rStyle w:val="StyleUnderline"/>
        </w:rPr>
        <w:t xml:space="preserve">and uranium with </w:t>
      </w:r>
      <w:r w:rsidRPr="00547817">
        <w:rPr>
          <w:rStyle w:val="Emphasis"/>
          <w:highlight w:val="cyan"/>
        </w:rPr>
        <w:t>photons</w:t>
      </w:r>
      <w:r w:rsidRPr="00547817">
        <w:rPr>
          <w:rStyle w:val="StyleUnderline"/>
          <w:highlight w:val="cyan"/>
        </w:rPr>
        <w:t xml:space="preserve"> from the </w:t>
      </w:r>
      <w:r w:rsidRPr="00547817">
        <w:rPr>
          <w:rStyle w:val="Emphasis"/>
          <w:highlight w:val="cyan"/>
        </w:rPr>
        <w:t>sun</w:t>
      </w:r>
      <w:r w:rsidRPr="00E558C7">
        <w:t xml:space="preserve"> (solar power) </w:t>
      </w:r>
      <w:r w:rsidRPr="00547817">
        <w:rPr>
          <w:rStyle w:val="StyleUnderline"/>
          <w:highlight w:val="cyan"/>
        </w:rPr>
        <w:t>and</w:t>
      </w:r>
      <w:r w:rsidRPr="00E558C7">
        <w:rPr>
          <w:rStyle w:val="StyleUnderline"/>
        </w:rPr>
        <w:t xml:space="preserve"> the </w:t>
      </w:r>
      <w:r w:rsidRPr="00547817">
        <w:rPr>
          <w:rStyle w:val="Emphasis"/>
          <w:highlight w:val="cyan"/>
        </w:rPr>
        <w:t>movement</w:t>
      </w:r>
      <w:r w:rsidRPr="00547817">
        <w:rPr>
          <w:rStyle w:val="StyleUnderline"/>
          <w:highlight w:val="cyan"/>
        </w:rPr>
        <w:t xml:space="preserve"> of </w:t>
      </w:r>
      <w:r w:rsidRPr="00547817">
        <w:rPr>
          <w:rStyle w:val="Emphasis"/>
          <w:highlight w:val="cyan"/>
        </w:rPr>
        <w:t>air</w:t>
      </w:r>
      <w:r w:rsidRPr="00E558C7">
        <w:t xml:space="preserve"> (wind power) and water (hydroelectric power) on the earth. </w:t>
      </w:r>
      <w:r w:rsidRPr="00E558C7">
        <w:lastRenderedPageBreak/>
        <w:t xml:space="preserve">All three of </w:t>
      </w:r>
      <w:r w:rsidRPr="00E558C7">
        <w:rPr>
          <w:rStyle w:val="StyleUnderline"/>
        </w:rPr>
        <w:t xml:space="preserve">these types of power </w:t>
      </w:r>
      <w:r w:rsidRPr="00547817">
        <w:rPr>
          <w:rStyle w:val="StyleUnderline"/>
          <w:highlight w:val="cyan"/>
        </w:rPr>
        <w:t>are</w:t>
      </w:r>
      <w:r w:rsidRPr="00E558C7">
        <w:rPr>
          <w:rStyle w:val="StyleUnderline"/>
        </w:rPr>
        <w:t xml:space="preserve"> also among </w:t>
      </w:r>
      <w:r w:rsidRPr="00547817">
        <w:rPr>
          <w:rStyle w:val="StyleUnderline"/>
          <w:highlight w:val="cyan"/>
        </w:rPr>
        <w:t xml:space="preserve">dematerialization’s </w:t>
      </w:r>
      <w:r w:rsidRPr="00547817">
        <w:rPr>
          <w:rStyle w:val="Emphasis"/>
          <w:highlight w:val="cyan"/>
        </w:rPr>
        <w:t>champions</w:t>
      </w:r>
      <w:r w:rsidRPr="00E558C7">
        <w:t xml:space="preserve">, </w:t>
      </w:r>
      <w:r w:rsidRPr="00E558C7">
        <w:rPr>
          <w:rStyle w:val="StyleUnderline"/>
        </w:rPr>
        <w:t xml:space="preserve">since they use up essentially </w:t>
      </w:r>
      <w:r w:rsidRPr="00E558C7">
        <w:rPr>
          <w:rStyle w:val="Emphasis"/>
        </w:rPr>
        <w:t>no resources</w:t>
      </w:r>
      <w:r w:rsidRPr="00E558C7">
        <w:rPr>
          <w:rStyle w:val="StyleUnderline"/>
        </w:rPr>
        <w:t xml:space="preserve"> once they’re up and running.</w:t>
      </w:r>
    </w:p>
    <w:p w14:paraId="1258B141" w14:textId="77777777" w:rsidR="00E97862" w:rsidRPr="00E558C7" w:rsidRDefault="00E97862" w:rsidP="00E97862">
      <w:pPr>
        <w:rPr>
          <w:szCs w:val="16"/>
        </w:rPr>
      </w:pPr>
      <w:r w:rsidRPr="00E558C7">
        <w:rPr>
          <w:szCs w:val="16"/>
        </w:rPr>
        <w:t>I call these four paths to dematerialization slim, swap, optimize, and evaporate. They’re not mutually exclusive. Companies can and do pursue all four at the same time, and all four are going on all the time in ways both obvious and subtle.</w:t>
      </w:r>
    </w:p>
    <w:p w14:paraId="6F94C7FA" w14:textId="77777777" w:rsidR="00E97862" w:rsidRPr="00E558C7" w:rsidRDefault="00E97862" w:rsidP="00E97862">
      <w:r w:rsidRPr="00E558C7">
        <w:rPr>
          <w:rStyle w:val="StyleUnderline"/>
        </w:rPr>
        <w:t xml:space="preserve">Innovation is </w:t>
      </w:r>
      <w:r w:rsidRPr="00E558C7">
        <w:rPr>
          <w:rStyle w:val="Emphasis"/>
        </w:rPr>
        <w:t>hard</w:t>
      </w:r>
      <w:r w:rsidRPr="00E558C7">
        <w:rPr>
          <w:rStyle w:val="StyleUnderline"/>
        </w:rPr>
        <w:t xml:space="preserve"> to </w:t>
      </w:r>
      <w:r w:rsidRPr="00E558C7">
        <w:rPr>
          <w:rStyle w:val="Emphasis"/>
        </w:rPr>
        <w:t>foresee</w:t>
      </w:r>
      <w:r w:rsidRPr="00E558C7">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39C8B8F5" w14:textId="77777777" w:rsidR="00E97862" w:rsidRPr="00E558C7" w:rsidRDefault="00E97862" w:rsidP="00E97862">
      <w:r w:rsidRPr="00547817">
        <w:rPr>
          <w:rStyle w:val="StyleUnderline"/>
          <w:highlight w:val="cyan"/>
        </w:rPr>
        <w:t>Innovation is</w:t>
      </w:r>
      <w:r w:rsidRPr="00E558C7">
        <w:rPr>
          <w:rStyle w:val="StyleUnderline"/>
        </w:rPr>
        <w:t xml:space="preserve"> not </w:t>
      </w:r>
      <w:r w:rsidRPr="00E558C7">
        <w:rPr>
          <w:rStyle w:val="Emphasis"/>
        </w:rPr>
        <w:t>steady</w:t>
      </w:r>
      <w:r w:rsidRPr="00E558C7">
        <w:rPr>
          <w:rStyle w:val="StyleUnderline"/>
        </w:rPr>
        <w:t xml:space="preserve"> and </w:t>
      </w:r>
      <w:r w:rsidRPr="00E558C7">
        <w:rPr>
          <w:rStyle w:val="Emphasis"/>
        </w:rPr>
        <w:t>predictable</w:t>
      </w:r>
      <w:r w:rsidRPr="00E558C7">
        <w:t xml:space="preserve"> </w:t>
      </w:r>
      <w:r w:rsidRPr="00E558C7">
        <w:rPr>
          <w:rStyle w:val="StyleUnderline"/>
        </w:rPr>
        <w:t>like the orbit of the Moon or</w:t>
      </w:r>
      <w:r w:rsidRPr="00E558C7">
        <w:t xml:space="preserve"> the </w:t>
      </w:r>
      <w:r w:rsidRPr="00E558C7">
        <w:rPr>
          <w:rStyle w:val="StyleUnderline"/>
        </w:rPr>
        <w:t>accumulation of interest on a certificate of deposit</w:t>
      </w:r>
      <w:r w:rsidRPr="00E558C7">
        <w:t xml:space="preserve">. </w:t>
      </w:r>
      <w:r w:rsidRPr="00E558C7">
        <w:rPr>
          <w:rStyle w:val="StyleUnderline"/>
        </w:rPr>
        <w:t xml:space="preserve">It’s instead inherently jumpy, uneven, and </w:t>
      </w:r>
      <w:r w:rsidRPr="00E558C7">
        <w:rPr>
          <w:rStyle w:val="Emphasis"/>
        </w:rPr>
        <w:t>random</w:t>
      </w:r>
      <w:r w:rsidRPr="00E558C7">
        <w:t xml:space="preserve">. </w:t>
      </w:r>
      <w:r w:rsidRPr="00E558C7">
        <w:rPr>
          <w:rStyle w:val="StyleUnderline"/>
        </w:rPr>
        <w:t xml:space="preserve">It’s also </w:t>
      </w:r>
      <w:r w:rsidRPr="00547817">
        <w:rPr>
          <w:rStyle w:val="Emphasis"/>
          <w:highlight w:val="cyan"/>
        </w:rPr>
        <w:t>combinatorial</w:t>
      </w:r>
      <w:r w:rsidRPr="00E558C7">
        <w:t xml:space="preserve">, as Erik Brynjolfsson and I discussed in our book The Second Machine Age. Most </w:t>
      </w:r>
      <w:r w:rsidRPr="00E558C7">
        <w:rPr>
          <w:rStyle w:val="StyleUnderline"/>
        </w:rPr>
        <w:t>new technologies</w:t>
      </w:r>
      <w:r w:rsidRPr="00E558C7">
        <w:t xml:space="preserve"> and other innovations, we argued, </w:t>
      </w:r>
      <w:r w:rsidRPr="00E558C7">
        <w:rPr>
          <w:rStyle w:val="StyleUnderline"/>
        </w:rPr>
        <w:t>are</w:t>
      </w:r>
      <w:r w:rsidRPr="00E558C7">
        <w:t xml:space="preserve"> combinations or </w:t>
      </w:r>
      <w:r w:rsidRPr="00E558C7">
        <w:rPr>
          <w:rStyle w:val="StyleUnderline"/>
        </w:rPr>
        <w:t>recombinations of preexisting elements</w:t>
      </w:r>
      <w:r w:rsidRPr="00E558C7">
        <w:t>.</w:t>
      </w:r>
    </w:p>
    <w:p w14:paraId="646C6180" w14:textId="77777777" w:rsidR="00E97862" w:rsidRPr="00E558C7" w:rsidRDefault="00E97862" w:rsidP="00E97862">
      <w:pPr>
        <w:rPr>
          <w:szCs w:val="16"/>
        </w:rPr>
      </w:pPr>
      <w:r w:rsidRPr="00E558C7">
        <w:rPr>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2CE544D1" w14:textId="77777777" w:rsidR="00E97862" w:rsidRPr="00E558C7" w:rsidRDefault="00E97862" w:rsidP="00E97862">
      <w:r w:rsidRPr="00E558C7">
        <w:rPr>
          <w:rStyle w:val="StyleUnderline"/>
        </w:rPr>
        <w:t>Erik and I described</w:t>
      </w:r>
      <w:r w:rsidRPr="00E558C7">
        <w:t xml:space="preserve"> the set of </w:t>
      </w:r>
      <w:r w:rsidRPr="00E558C7">
        <w:rPr>
          <w:rStyle w:val="StyleUnderline"/>
        </w:rPr>
        <w:t>innovations and technologies</w:t>
      </w:r>
      <w:r w:rsidRPr="00E558C7">
        <w:t xml:space="preserve"> available at any time </w:t>
      </w:r>
      <w:r w:rsidRPr="00E558C7">
        <w:rPr>
          <w:rStyle w:val="StyleUnderline"/>
        </w:rPr>
        <w:t xml:space="preserve">as </w:t>
      </w:r>
      <w:r w:rsidRPr="00E558C7">
        <w:rPr>
          <w:rStyle w:val="Emphasis"/>
        </w:rPr>
        <w:t>building blocks</w:t>
      </w:r>
      <w:r w:rsidRPr="00E558C7">
        <w:t xml:space="preserve"> that </w:t>
      </w:r>
      <w:r w:rsidRPr="00E558C7">
        <w:rPr>
          <w:rStyle w:val="StyleUnderline"/>
        </w:rPr>
        <w:t>ingenious people could combine and recombine into</w:t>
      </w:r>
      <w:r w:rsidRPr="00E558C7">
        <w:t xml:space="preserve"> useful </w:t>
      </w:r>
      <w:r w:rsidRPr="00E558C7">
        <w:rPr>
          <w:rStyle w:val="StyleUnderline"/>
        </w:rPr>
        <w:t>new configurations</w:t>
      </w:r>
      <w:r w:rsidRPr="00E558C7">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547817">
        <w:rPr>
          <w:rStyle w:val="StyleUnderline"/>
          <w:highlight w:val="cyan"/>
        </w:rPr>
        <w:t xml:space="preserve">we should have </w:t>
      </w:r>
      <w:r w:rsidRPr="00547817">
        <w:rPr>
          <w:rStyle w:val="Emphasis"/>
          <w:highlight w:val="cyan"/>
        </w:rPr>
        <w:t>confidence</w:t>
      </w:r>
      <w:r w:rsidRPr="00E558C7">
        <w:t xml:space="preserve"> </w:t>
      </w:r>
      <w:r w:rsidRPr="00E558C7">
        <w:rPr>
          <w:rStyle w:val="StyleUnderline"/>
        </w:rPr>
        <w:t xml:space="preserve">that </w:t>
      </w:r>
      <w:r w:rsidRPr="00547817">
        <w:rPr>
          <w:rStyle w:val="StyleUnderline"/>
          <w:highlight w:val="cyan"/>
        </w:rPr>
        <w:t>more breakthroughs</w:t>
      </w:r>
      <w:r w:rsidRPr="00E558C7">
        <w:t xml:space="preserve"> such as fracking and smartphones </w:t>
      </w:r>
      <w:r w:rsidRPr="00547817">
        <w:rPr>
          <w:rStyle w:val="StyleUnderline"/>
          <w:highlight w:val="cyan"/>
        </w:rPr>
        <w:t>are ahead</w:t>
      </w:r>
      <w:r w:rsidRPr="00E558C7">
        <w:t xml:space="preserve">. </w:t>
      </w:r>
      <w:r w:rsidRPr="00E558C7">
        <w:rPr>
          <w:rStyle w:val="StyleUnderline"/>
        </w:rPr>
        <w:t>Innovation is highly decentralized and</w:t>
      </w:r>
      <w:r w:rsidRPr="00E558C7">
        <w:t xml:space="preserve"> largely </w:t>
      </w:r>
      <w:r w:rsidRPr="00E558C7">
        <w:rPr>
          <w:rStyle w:val="StyleUnderline"/>
        </w:rPr>
        <w:t>uncoordinated</w:t>
      </w:r>
      <w:r w:rsidRPr="00E558C7">
        <w:t xml:space="preserve">, </w:t>
      </w:r>
      <w:r w:rsidRPr="00E558C7">
        <w:rPr>
          <w:rStyle w:val="StyleUnderline"/>
        </w:rPr>
        <w:t xml:space="preserve">occurring as the result of </w:t>
      </w:r>
      <w:r w:rsidRPr="00E558C7">
        <w:rPr>
          <w:rStyle w:val="Emphasis"/>
        </w:rPr>
        <w:t>interactions</w:t>
      </w:r>
      <w:r w:rsidRPr="00E558C7">
        <w:t xml:space="preserve"> </w:t>
      </w:r>
      <w:r w:rsidRPr="00E558C7">
        <w:rPr>
          <w:rStyle w:val="StyleUnderline"/>
        </w:rPr>
        <w:t xml:space="preserve">among </w:t>
      </w:r>
      <w:r w:rsidRPr="00E558C7">
        <w:rPr>
          <w:rStyle w:val="Emphasis"/>
        </w:rPr>
        <w:t>complex</w:t>
      </w:r>
      <w:r w:rsidRPr="00E558C7">
        <w:rPr>
          <w:rStyle w:val="StyleUnderline"/>
        </w:rPr>
        <w:t xml:space="preserve"> and </w:t>
      </w:r>
      <w:r w:rsidRPr="00E558C7">
        <w:rPr>
          <w:rStyle w:val="Emphasis"/>
        </w:rPr>
        <w:t>interlocking</w:t>
      </w:r>
      <w:r w:rsidRPr="00E558C7">
        <w:rPr>
          <w:rStyle w:val="StyleUnderline"/>
        </w:rPr>
        <w:t xml:space="preserve"> social</w:t>
      </w:r>
      <w:r w:rsidRPr="00E558C7">
        <w:t xml:space="preserve">, </w:t>
      </w:r>
      <w:r w:rsidRPr="00E558C7">
        <w:rPr>
          <w:rStyle w:val="StyleUnderline"/>
        </w:rPr>
        <w:t>technological</w:t>
      </w:r>
      <w:r w:rsidRPr="00E558C7">
        <w:t xml:space="preserve">, </w:t>
      </w:r>
      <w:r w:rsidRPr="00E558C7">
        <w:rPr>
          <w:rStyle w:val="StyleUnderline"/>
        </w:rPr>
        <w:t xml:space="preserve">and </w:t>
      </w:r>
      <w:r w:rsidRPr="00E558C7">
        <w:t>economic systems. So it’s going to keep surprising us.</w:t>
      </w:r>
    </w:p>
    <w:p w14:paraId="728DCD2E" w14:textId="77777777" w:rsidR="00E97862" w:rsidRPr="00E558C7" w:rsidRDefault="00E97862" w:rsidP="00E97862">
      <w:pPr>
        <w:rPr>
          <w:rStyle w:val="StyleUnderline"/>
        </w:rPr>
      </w:pPr>
      <w:r w:rsidRPr="00E558C7">
        <w:rPr>
          <w:rStyle w:val="StyleUnderline"/>
        </w:rPr>
        <w:t>As the Second Machine Age progresses</w:t>
      </w:r>
      <w:r w:rsidRPr="00E558C7">
        <w:t xml:space="preserve">, </w:t>
      </w:r>
      <w:r w:rsidRPr="00E558C7">
        <w:rPr>
          <w:rStyle w:val="StyleUnderline"/>
        </w:rPr>
        <w:t xml:space="preserve">dematerialization </w:t>
      </w:r>
      <w:r w:rsidRPr="00E558C7">
        <w:rPr>
          <w:rStyle w:val="Emphasis"/>
        </w:rPr>
        <w:t>accelerates</w:t>
      </w:r>
      <w:r w:rsidRPr="00E558C7">
        <w:t xml:space="preserve">. Erik and I coined the phrase Second Machine Age to draw a contrast with the Industrial Era, which as we’ve seen transformed the planet by allowing us to overcome the limitations of muscle power. </w:t>
      </w:r>
      <w:r w:rsidRPr="00E558C7">
        <w:rPr>
          <w:rStyle w:val="StyleUnderline"/>
        </w:rPr>
        <w:t xml:space="preserve">Our </w:t>
      </w:r>
      <w:r w:rsidRPr="00547817">
        <w:rPr>
          <w:rStyle w:val="StyleUnderline"/>
          <w:highlight w:val="cyan"/>
        </w:rPr>
        <w:t>current</w:t>
      </w:r>
      <w:r w:rsidRPr="00E558C7">
        <w:rPr>
          <w:rStyle w:val="StyleUnderline"/>
        </w:rPr>
        <w:t xml:space="preserve"> time of</w:t>
      </w:r>
      <w:r w:rsidRPr="00E558C7">
        <w:t xml:space="preserve"> great </w:t>
      </w:r>
      <w:r w:rsidRPr="00547817">
        <w:rPr>
          <w:rStyle w:val="StyleUnderline"/>
          <w:highlight w:val="cyan"/>
        </w:rPr>
        <w:t>progress with all things</w:t>
      </w:r>
      <w:r w:rsidRPr="00E558C7">
        <w:rPr>
          <w:rStyle w:val="StyleUnderline"/>
        </w:rPr>
        <w:t xml:space="preserve"> related to </w:t>
      </w:r>
      <w:r w:rsidRPr="00547817">
        <w:rPr>
          <w:rStyle w:val="Emphasis"/>
          <w:highlight w:val="cyan"/>
        </w:rPr>
        <w:t>computing</w:t>
      </w:r>
      <w:r w:rsidRPr="00547817">
        <w:rPr>
          <w:highlight w:val="cyan"/>
        </w:rPr>
        <w:t xml:space="preserve"> </w:t>
      </w:r>
      <w:r w:rsidRPr="00547817">
        <w:rPr>
          <w:rStyle w:val="StyleUnderline"/>
          <w:highlight w:val="cyan"/>
        </w:rPr>
        <w:t xml:space="preserve">is allowing us to </w:t>
      </w:r>
      <w:r w:rsidRPr="00547817">
        <w:rPr>
          <w:rStyle w:val="Emphasis"/>
          <w:highlight w:val="cyan"/>
        </w:rPr>
        <w:t>overcome</w:t>
      </w:r>
      <w:r w:rsidRPr="00E558C7">
        <w:rPr>
          <w:rStyle w:val="StyleUnderline"/>
        </w:rPr>
        <w:t xml:space="preserve"> the </w:t>
      </w:r>
      <w:r w:rsidRPr="00547817">
        <w:rPr>
          <w:rStyle w:val="Emphasis"/>
          <w:highlight w:val="cyan"/>
        </w:rPr>
        <w:t>limitations</w:t>
      </w:r>
      <w:r w:rsidRPr="00E558C7">
        <w:rPr>
          <w:rStyle w:val="StyleUnderline"/>
        </w:rPr>
        <w:t xml:space="preserve"> of our mental power </w:t>
      </w:r>
      <w:r w:rsidRPr="00547817">
        <w:rPr>
          <w:rStyle w:val="StyleUnderline"/>
          <w:highlight w:val="cyan"/>
        </w:rPr>
        <w:t xml:space="preserve">and is </w:t>
      </w:r>
      <w:r w:rsidRPr="00547817">
        <w:rPr>
          <w:rStyle w:val="Emphasis"/>
          <w:highlight w:val="cyan"/>
        </w:rPr>
        <w:t>transformative</w:t>
      </w:r>
      <w:r w:rsidRPr="00E558C7">
        <w:rPr>
          <w:rStyle w:val="StyleUnderline"/>
        </w:rPr>
        <w:t xml:space="preserve"> in a different way</w:t>
      </w:r>
      <w:r w:rsidRPr="00E558C7">
        <w:t xml:space="preserve">: </w:t>
      </w:r>
      <w:r w:rsidRPr="00547817">
        <w:rPr>
          <w:rStyle w:val="StyleUnderline"/>
          <w:highlight w:val="cyan"/>
        </w:rPr>
        <w:t xml:space="preserve">it’s allowing us to </w:t>
      </w:r>
      <w:r w:rsidRPr="00547817">
        <w:rPr>
          <w:rStyle w:val="Emphasis"/>
          <w:highlight w:val="cyan"/>
        </w:rPr>
        <w:t>reverse</w:t>
      </w:r>
      <w:r w:rsidRPr="00547817">
        <w:rPr>
          <w:highlight w:val="cyan"/>
        </w:rPr>
        <w:t xml:space="preserve"> </w:t>
      </w:r>
      <w:r w:rsidRPr="00547817">
        <w:rPr>
          <w:rStyle w:val="StyleUnderline"/>
          <w:highlight w:val="cyan"/>
        </w:rPr>
        <w:t>the</w:t>
      </w:r>
      <w:r w:rsidRPr="00E558C7">
        <w:rPr>
          <w:rStyle w:val="StyleUnderline"/>
        </w:rPr>
        <w:t xml:space="preserve"> Industrial Era’s</w:t>
      </w:r>
      <w:r w:rsidRPr="00E558C7">
        <w:t xml:space="preserve"> bad </w:t>
      </w:r>
      <w:r w:rsidRPr="00547817">
        <w:rPr>
          <w:rStyle w:val="StyleUnderline"/>
          <w:highlight w:val="cyan"/>
        </w:rPr>
        <w:t>habit of taking</w:t>
      </w:r>
      <w:r w:rsidRPr="00E558C7">
        <w:rPr>
          <w:rStyle w:val="StyleUnderline"/>
        </w:rPr>
        <w:t xml:space="preserve"> </w:t>
      </w:r>
      <w:r w:rsidRPr="00E558C7">
        <w:rPr>
          <w:rStyle w:val="Emphasis"/>
        </w:rPr>
        <w:t>more</w:t>
      </w:r>
      <w:r w:rsidRPr="00E558C7">
        <w:rPr>
          <w:rStyle w:val="StyleUnderline"/>
        </w:rPr>
        <w:t xml:space="preserve"> and </w:t>
      </w:r>
      <w:r w:rsidRPr="00547817">
        <w:rPr>
          <w:rStyle w:val="Emphasis"/>
          <w:highlight w:val="cyan"/>
        </w:rPr>
        <w:t>more</w:t>
      </w:r>
      <w:r w:rsidRPr="00547817">
        <w:rPr>
          <w:rStyle w:val="StyleUnderline"/>
          <w:highlight w:val="cyan"/>
        </w:rPr>
        <w:t xml:space="preserve"> from the earth</w:t>
      </w:r>
      <w:r w:rsidRPr="00E558C7">
        <w:rPr>
          <w:rStyle w:val="StyleUnderline"/>
        </w:rPr>
        <w:t xml:space="preserve"> every year.</w:t>
      </w:r>
    </w:p>
    <w:p w14:paraId="450553F3" w14:textId="77777777" w:rsidR="00E97862" w:rsidRPr="00E558C7" w:rsidRDefault="00E97862" w:rsidP="00E97862">
      <w:pPr>
        <w:rPr>
          <w:rStyle w:val="StyleUnderline"/>
        </w:rPr>
      </w:pPr>
      <w:r w:rsidRPr="00E558C7">
        <w:rPr>
          <w:rStyle w:val="StyleUnderline"/>
        </w:rPr>
        <w:t>Computer-aided design tools help engineers</w:t>
      </w:r>
      <w:r w:rsidRPr="00E558C7">
        <w:t xml:space="preserve"> at packaging companies </w:t>
      </w:r>
      <w:r w:rsidRPr="00E558C7">
        <w:rPr>
          <w:rStyle w:val="StyleUnderline"/>
        </w:rPr>
        <w:t>design generations of aluminum cans</w:t>
      </w:r>
      <w:r w:rsidRPr="00E558C7">
        <w:t xml:space="preserve"> that keep getting lighter. </w:t>
      </w:r>
      <w:r w:rsidRPr="00E558C7">
        <w:rPr>
          <w:rStyle w:val="StyleUnderline"/>
        </w:rPr>
        <w:t>Fracking took off</w:t>
      </w:r>
      <w:r w:rsidRPr="00E558C7">
        <w:t xml:space="preserve"> in part </w:t>
      </w:r>
      <w:r w:rsidRPr="00E558C7">
        <w:rPr>
          <w:rStyle w:val="StyleUnderline"/>
        </w:rPr>
        <w:t xml:space="preserve">because oil and gas exploration </w:t>
      </w:r>
      <w:r w:rsidRPr="00E558C7">
        <w:t xml:space="preserve">companies </w:t>
      </w:r>
      <w:r w:rsidRPr="00E558C7">
        <w:rPr>
          <w:rStyle w:val="StyleUnderline"/>
        </w:rPr>
        <w:t xml:space="preserve">learned how to build </w:t>
      </w:r>
      <w:r w:rsidRPr="00E558C7">
        <w:rPr>
          <w:rStyle w:val="Emphasis"/>
        </w:rPr>
        <w:t>accurate</w:t>
      </w:r>
      <w:r w:rsidRPr="00E558C7">
        <w:rPr>
          <w:rStyle w:val="StyleUnderline"/>
        </w:rPr>
        <w:t xml:space="preserve"> computer </w:t>
      </w:r>
      <w:r w:rsidRPr="00E558C7">
        <w:rPr>
          <w:rStyle w:val="Emphasis"/>
        </w:rPr>
        <w:t>models</w:t>
      </w:r>
      <w:r w:rsidRPr="00E558C7">
        <w:t xml:space="preserve"> of the rock formations that lay deep underground—models </w:t>
      </w:r>
      <w:r w:rsidRPr="00E558C7">
        <w:rPr>
          <w:rStyle w:val="StyleUnderline"/>
        </w:rPr>
        <w:t>that predicted where hydrocarbons were to be found.</w:t>
      </w:r>
    </w:p>
    <w:p w14:paraId="78725CE0" w14:textId="77777777" w:rsidR="00E97862" w:rsidRPr="00E558C7" w:rsidRDefault="00E97862" w:rsidP="00E97862">
      <w:pPr>
        <w:rPr>
          <w:szCs w:val="16"/>
        </w:rPr>
      </w:pPr>
      <w:r w:rsidRPr="00E558C7">
        <w:rPr>
          <w:szCs w:val="16"/>
        </w:rPr>
        <w:lastRenderedPageBreak/>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56620824" w14:textId="77777777" w:rsidR="00E97862" w:rsidRPr="00E558C7" w:rsidRDefault="00E97862" w:rsidP="00E97862">
      <w:r w:rsidRPr="00E558C7">
        <w:t xml:space="preserve">As these examples indicate, </w:t>
      </w:r>
      <w:r w:rsidRPr="00547817">
        <w:rPr>
          <w:rStyle w:val="StyleUnderline"/>
          <w:highlight w:val="cyan"/>
        </w:rPr>
        <w:t>computers</w:t>
      </w:r>
      <w:r w:rsidRPr="00E558C7">
        <w:rPr>
          <w:rStyle w:val="StyleUnderline"/>
        </w:rPr>
        <w:t xml:space="preserve"> and their kin help us with all four paths to </w:t>
      </w:r>
      <w:r w:rsidRPr="00E558C7">
        <w:rPr>
          <w:rStyle w:val="Emphasis"/>
        </w:rPr>
        <w:t>dematerialization</w:t>
      </w:r>
      <w:r w:rsidRPr="00E558C7">
        <w:t xml:space="preserve">. Hardware, software, and networks let us slim, swap, optimize, and evaporate. I contend that </w:t>
      </w:r>
      <w:r w:rsidRPr="00547817">
        <w:rPr>
          <w:rStyle w:val="StyleUnderline"/>
          <w:highlight w:val="cyan"/>
        </w:rPr>
        <w:t xml:space="preserve">they’re the </w:t>
      </w:r>
      <w:r w:rsidRPr="00547817">
        <w:rPr>
          <w:rStyle w:val="Emphasis"/>
          <w:highlight w:val="cyan"/>
        </w:rPr>
        <w:t>best tools</w:t>
      </w:r>
      <w:r w:rsidRPr="00547817">
        <w:rPr>
          <w:rStyle w:val="StyleUnderline"/>
          <w:highlight w:val="cyan"/>
        </w:rPr>
        <w:t xml:space="preserve"> we’ve </w:t>
      </w:r>
      <w:r w:rsidRPr="00547817">
        <w:rPr>
          <w:rStyle w:val="Emphasis"/>
          <w:highlight w:val="cyan"/>
        </w:rPr>
        <w:t>ever invented</w:t>
      </w:r>
      <w:r w:rsidRPr="00547817">
        <w:rPr>
          <w:rStyle w:val="StyleUnderline"/>
          <w:highlight w:val="cyan"/>
        </w:rPr>
        <w:t xml:space="preserve"> for letting us tread</w:t>
      </w:r>
      <w:r w:rsidRPr="00E558C7">
        <w:rPr>
          <w:rStyle w:val="StyleUnderline"/>
        </w:rPr>
        <w:t xml:space="preserve"> more </w:t>
      </w:r>
      <w:r w:rsidRPr="00547817">
        <w:rPr>
          <w:rStyle w:val="Emphasis"/>
          <w:highlight w:val="cyan"/>
        </w:rPr>
        <w:t>lightly</w:t>
      </w:r>
      <w:r w:rsidRPr="00E558C7">
        <w:rPr>
          <w:rStyle w:val="StyleUnderline"/>
        </w:rPr>
        <w:t xml:space="preserve"> on our planet</w:t>
      </w:r>
      <w:r w:rsidRPr="00E558C7">
        <w:t>.</w:t>
      </w:r>
    </w:p>
    <w:p w14:paraId="09DF3635" w14:textId="77777777" w:rsidR="00E97862" w:rsidRPr="00E558C7" w:rsidRDefault="00E97862" w:rsidP="00E97862">
      <w:r w:rsidRPr="00E558C7">
        <w:rPr>
          <w:rStyle w:val="StyleUnderline"/>
        </w:rPr>
        <w:t xml:space="preserve">All of these principles are about the </w:t>
      </w:r>
      <w:r w:rsidRPr="00E558C7">
        <w:rPr>
          <w:rStyle w:val="Emphasis"/>
        </w:rPr>
        <w:t>combination</w:t>
      </w:r>
      <w:r w:rsidRPr="00E558C7">
        <w:t xml:space="preserve"> </w:t>
      </w:r>
      <w:r w:rsidRPr="00E558C7">
        <w:rPr>
          <w:rStyle w:val="StyleUnderline"/>
        </w:rPr>
        <w:t xml:space="preserve">of technological </w:t>
      </w:r>
      <w:r w:rsidRPr="00E558C7">
        <w:rPr>
          <w:rStyle w:val="Emphasis"/>
        </w:rPr>
        <w:t>progress</w:t>
      </w:r>
      <w:r w:rsidRPr="00E558C7">
        <w:rPr>
          <w:rStyle w:val="StyleUnderline"/>
        </w:rPr>
        <w:t xml:space="preserve"> and </w:t>
      </w:r>
      <w:r w:rsidRPr="00E558C7">
        <w:rPr>
          <w:rStyle w:val="Emphasis"/>
        </w:rPr>
        <w:t>capitalism</w:t>
      </w:r>
      <w:r w:rsidRPr="00E558C7">
        <w:t xml:space="preserve">, </w:t>
      </w:r>
      <w:r w:rsidRPr="00E558C7">
        <w:rPr>
          <w:rStyle w:val="StyleUnderline"/>
        </w:rPr>
        <w:t xml:space="preserve">which are the first of the two pairs of forces causing </w:t>
      </w:r>
      <w:r w:rsidRPr="00E558C7">
        <w:rPr>
          <w:rStyle w:val="Emphasis"/>
        </w:rPr>
        <w:t>dematerialization</w:t>
      </w:r>
      <w:r w:rsidRPr="00E558C7">
        <w:t>.</w:t>
      </w:r>
    </w:p>
    <w:p w14:paraId="532F3CA9" w14:textId="77777777" w:rsidR="00E97862" w:rsidRPr="00E558C7" w:rsidRDefault="00E97862" w:rsidP="00E97862">
      <w:pPr>
        <w:pStyle w:val="Heading4"/>
        <w:rPr>
          <w:rFonts w:cs="Calibri"/>
        </w:rPr>
      </w:pPr>
      <w:r w:rsidRPr="00E558C7">
        <w:rPr>
          <w:rFonts w:cs="Calibri"/>
        </w:rPr>
        <w:t xml:space="preserve">Global poverty and inequality are </w:t>
      </w:r>
      <w:r w:rsidRPr="00E558C7">
        <w:rPr>
          <w:rFonts w:cs="Calibri"/>
          <w:u w:val="single"/>
        </w:rPr>
        <w:t>declining</w:t>
      </w:r>
      <w:r w:rsidRPr="00E558C7">
        <w:rPr>
          <w:rFonts w:cs="Calibri"/>
        </w:rPr>
        <w:t xml:space="preserve">, leading to </w:t>
      </w:r>
      <w:r w:rsidRPr="00E558C7">
        <w:rPr>
          <w:rFonts w:cs="Calibri"/>
          <w:u w:val="single"/>
        </w:rPr>
        <w:t>better wellbeing</w:t>
      </w:r>
      <w:r w:rsidRPr="00E558C7">
        <w:rPr>
          <w:rFonts w:cs="Calibri"/>
        </w:rPr>
        <w:t xml:space="preserve"> and </w:t>
      </w:r>
      <w:r w:rsidRPr="00E558C7">
        <w:rPr>
          <w:rFonts w:cs="Calibri"/>
          <w:u w:val="single"/>
        </w:rPr>
        <w:t>health outcomes</w:t>
      </w:r>
      <w:r w:rsidRPr="00E558C7">
        <w:rPr>
          <w:rFonts w:cs="Calibri"/>
        </w:rPr>
        <w:t xml:space="preserve">---prefer </w:t>
      </w:r>
      <w:r w:rsidRPr="00E558C7">
        <w:rPr>
          <w:rFonts w:cs="Calibri"/>
          <w:u w:val="single"/>
        </w:rPr>
        <w:t>raw data</w:t>
      </w:r>
      <w:r w:rsidRPr="00E558C7">
        <w:rPr>
          <w:rFonts w:cs="Calibri"/>
        </w:rPr>
        <w:t xml:space="preserve">, their evidence is </w:t>
      </w:r>
      <w:r w:rsidRPr="00E558C7">
        <w:rPr>
          <w:rFonts w:cs="Calibri"/>
          <w:u w:val="single"/>
        </w:rPr>
        <w:t>narrative pessimism</w:t>
      </w:r>
      <w:r w:rsidRPr="00E558C7">
        <w:rPr>
          <w:rFonts w:cs="Calibri"/>
        </w:rPr>
        <w:t xml:space="preserve">. </w:t>
      </w:r>
    </w:p>
    <w:p w14:paraId="5636FC14" w14:textId="77777777" w:rsidR="00E97862" w:rsidRPr="00E558C7" w:rsidRDefault="00E97862" w:rsidP="00E97862">
      <w:r w:rsidRPr="00E558C7">
        <w:t xml:space="preserve">Will </w:t>
      </w:r>
      <w:r w:rsidRPr="00E558C7">
        <w:rPr>
          <w:rStyle w:val="Style13ptBold"/>
        </w:rPr>
        <w:t>Koehrsen, 19</w:t>
      </w:r>
      <w:r w:rsidRPr="00E558C7">
        <w:t xml:space="preserve">, Will Koehrsen is a Data Scientist at Feature Labs, and a Data Science Communicator and Advocate. “The Disappearing Poor”, </w:t>
      </w:r>
      <w:hyperlink r:id="rId8" w:history="1">
        <w:r w:rsidRPr="00E558C7">
          <w:rPr>
            <w:rStyle w:val="Hyperlink"/>
          </w:rPr>
          <w:t>https://towardsdatascience.com/the-disappearing-poor-6c68789e5a53</w:t>
        </w:r>
      </w:hyperlink>
    </w:p>
    <w:p w14:paraId="16717F8F" w14:textId="77777777" w:rsidR="00E97862" w:rsidRPr="00E558C7" w:rsidRDefault="00E97862" w:rsidP="00E97862">
      <w:r w:rsidRPr="00E558C7">
        <w:t xml:space="preserve">How is it possible for people in a supposedly literate society like the US to be so wrong about reality? I don’t like to place blame, but in this case, it’s likely justified: </w:t>
      </w:r>
      <w:r w:rsidRPr="00E558C7">
        <w:rPr>
          <w:u w:val="single"/>
        </w:rPr>
        <w:t>the media has succeeded in a campaign to misinform us about the world</w:t>
      </w:r>
      <w:r w:rsidRPr="00E558C7">
        <w:t xml:space="preserve">. Instead of reporting facts, </w:t>
      </w:r>
      <w:r w:rsidRPr="00E558C7">
        <w:rPr>
          <w:u w:val="single"/>
        </w:rPr>
        <w:t>they have chosen to activate our natural inclination towards xenophobia</w:t>
      </w:r>
      <w:r w:rsidRPr="00E558C7">
        <w:t xml:space="preserve"> (fear of outsiders) </w:t>
      </w:r>
      <w:r w:rsidRPr="00E558C7">
        <w:rPr>
          <w:u w:val="single"/>
        </w:rPr>
        <w:t>by convincing us there is a</w:t>
      </w:r>
      <w:r w:rsidRPr="00E558C7">
        <w:t xml:space="preserve"> “developed world” with well-off people, and then there is everyone else, a </w:t>
      </w:r>
      <w:r w:rsidRPr="00E558C7">
        <w:rPr>
          <w:u w:val="single"/>
        </w:rPr>
        <w:t>mass of poor hordes that will never be able to rise from poverty</w:t>
      </w:r>
      <w:r w:rsidRPr="00E558C7">
        <w:t xml:space="preserve">. Fortunately, </w:t>
      </w:r>
      <w:r w:rsidRPr="00547817">
        <w:rPr>
          <w:highlight w:val="cyan"/>
          <w:u w:val="single"/>
        </w:rPr>
        <w:t>armed with the right data</w:t>
      </w:r>
      <w:r w:rsidRPr="00547817">
        <w:rPr>
          <w:highlight w:val="cyan"/>
        </w:rPr>
        <w:t xml:space="preserve">, </w:t>
      </w:r>
      <w:r w:rsidRPr="00547817">
        <w:rPr>
          <w:highlight w:val="cyan"/>
          <w:u w:val="single"/>
        </w:rPr>
        <w:t>we</w:t>
      </w:r>
      <w:r w:rsidRPr="00E558C7">
        <w:rPr>
          <w:u w:val="single"/>
        </w:rPr>
        <w:t xml:space="preserve"> can </w:t>
      </w:r>
      <w:r w:rsidRPr="00547817">
        <w:rPr>
          <w:highlight w:val="cyan"/>
          <w:u w:val="single"/>
        </w:rPr>
        <w:t>correct</w:t>
      </w:r>
      <w:r w:rsidRPr="00E558C7">
        <w:rPr>
          <w:u w:val="single"/>
        </w:rPr>
        <w:t xml:space="preserve"> our </w:t>
      </w:r>
      <w:r w:rsidRPr="00547817">
        <w:rPr>
          <w:rStyle w:val="Emphasis"/>
          <w:highlight w:val="cyan"/>
        </w:rPr>
        <w:t>wrong beliefs about poverty</w:t>
      </w:r>
      <w:r w:rsidRPr="00E558C7">
        <w:t xml:space="preserve">. On doing so, we discoverable a remarkable fact: </w:t>
      </w:r>
      <w:r w:rsidRPr="00E558C7">
        <w:rPr>
          <w:u w:val="single"/>
        </w:rPr>
        <w:t>over the past few decades</w:t>
      </w:r>
      <w:r w:rsidRPr="00E558C7">
        <w:t xml:space="preserve">, </w:t>
      </w:r>
      <w:r w:rsidRPr="00547817">
        <w:rPr>
          <w:highlight w:val="cyan"/>
          <w:u w:val="single"/>
        </w:rPr>
        <w:t>people</w:t>
      </w:r>
      <w:r w:rsidRPr="00E558C7">
        <w:rPr>
          <w:u w:val="single"/>
        </w:rPr>
        <w:t xml:space="preserve"> all over the world </w:t>
      </w:r>
      <w:r w:rsidRPr="00547817">
        <w:rPr>
          <w:highlight w:val="cyan"/>
          <w:u w:val="single"/>
        </w:rPr>
        <w:t>have undergone a</w:t>
      </w:r>
      <w:r w:rsidRPr="00E558C7">
        <w:rPr>
          <w:u w:val="single"/>
        </w:rPr>
        <w:t xml:space="preserve"> </w:t>
      </w:r>
      <w:r w:rsidRPr="00547817">
        <w:rPr>
          <w:rStyle w:val="Emphasis"/>
          <w:highlight w:val="cyan"/>
        </w:rPr>
        <w:t>remarkable increase in prosperity</w:t>
      </w:r>
      <w:r w:rsidRPr="00547817">
        <w:rPr>
          <w:highlight w:val="cyan"/>
        </w:rPr>
        <w:t xml:space="preserve">, </w:t>
      </w:r>
      <w:r w:rsidRPr="00547817">
        <w:rPr>
          <w:highlight w:val="cyan"/>
          <w:u w:val="single"/>
        </w:rPr>
        <w:t xml:space="preserve">resulting in </w:t>
      </w:r>
      <w:r w:rsidRPr="00547817">
        <w:rPr>
          <w:rStyle w:val="Emphasis"/>
          <w:highlight w:val="cyan"/>
        </w:rPr>
        <w:t>measurably better living standards</w:t>
      </w:r>
      <w:r w:rsidRPr="00547817">
        <w:rPr>
          <w:highlight w:val="cyan"/>
          <w:u w:val="single"/>
        </w:rPr>
        <w:t xml:space="preserve"> for billions</w:t>
      </w:r>
      <w:r w:rsidRPr="00E558C7">
        <w:rPr>
          <w:u w:val="single"/>
        </w:rPr>
        <w:t xml:space="preserve"> of people. </w:t>
      </w:r>
      <w:r w:rsidRPr="00E558C7">
        <w:t xml:space="preserve">This is episode one of </w:t>
      </w:r>
      <w:hyperlink r:id="rId9" w:tgtFrame="_blank" w:history="1">
        <w:r w:rsidRPr="00E558C7">
          <w:rPr>
            <w:rStyle w:val="Hyperlink"/>
          </w:rPr>
          <w:t>the Reality Project,</w:t>
        </w:r>
      </w:hyperlink>
      <w:r w:rsidRPr="00E558C7">
        <w:t xml:space="preserve"> a weekly series dedicated to becoming less wrong about the world with data. The Facts about Global Poverty and Income First, </w:t>
      </w:r>
      <w:r w:rsidRPr="00E558C7">
        <w:rPr>
          <w:u w:val="single"/>
        </w:rPr>
        <w:t>we need to look at the statistics</w:t>
      </w:r>
      <w:r w:rsidRPr="00E558C7">
        <w:t xml:space="preserve">. </w:t>
      </w:r>
      <w:r w:rsidRPr="00547817">
        <w:rPr>
          <w:highlight w:val="cyan"/>
          <w:u w:val="single"/>
        </w:rPr>
        <w:t>The single best resource</w:t>
      </w:r>
      <w:r w:rsidRPr="00E558C7">
        <w:rPr>
          <w:u w:val="single"/>
        </w:rPr>
        <w:t xml:space="preserve"> on this topic is the </w:t>
      </w:r>
      <w:hyperlink r:id="rId10" w:tgtFrame="_blank" w:history="1">
        <w:r w:rsidRPr="00E558C7">
          <w:rPr>
            <w:rStyle w:val="Hyperlink"/>
          </w:rPr>
          <w:t>Our World in Data “Global Extreme Poverty” page.</w:t>
        </w:r>
      </w:hyperlink>
      <w:r w:rsidRPr="00E558C7">
        <w:t xml:space="preserve"> You can view all the numbers there, but </w:t>
      </w:r>
      <w:r w:rsidRPr="00E558C7">
        <w:rPr>
          <w:u w:val="single"/>
        </w:rPr>
        <w:t xml:space="preserve">one chart </w:t>
      </w:r>
      <w:r w:rsidRPr="00547817">
        <w:rPr>
          <w:highlight w:val="cyan"/>
          <w:u w:val="single"/>
        </w:rPr>
        <w:t xml:space="preserve">suffices to show the </w:t>
      </w:r>
      <w:r w:rsidRPr="00547817">
        <w:rPr>
          <w:rStyle w:val="Emphasis"/>
          <w:highlight w:val="cyan"/>
        </w:rPr>
        <w:t>drastic decline in poverty</w:t>
      </w:r>
      <w:r w:rsidRPr="00547817">
        <w:rPr>
          <w:highlight w:val="cyan"/>
        </w:rPr>
        <w:t>:</w:t>
      </w:r>
    </w:p>
    <w:p w14:paraId="1B3740D5" w14:textId="77777777" w:rsidR="00E97862" w:rsidRPr="00E558C7" w:rsidRDefault="00E97862" w:rsidP="00E97862">
      <w:r w:rsidRPr="00E558C7">
        <w:rPr>
          <w:noProof/>
        </w:rPr>
        <w:lastRenderedPageBreak/>
        <w:drawing>
          <wp:inline distT="0" distB="0" distL="0" distR="0" wp14:anchorId="590AD780" wp14:editId="0FFA3028">
            <wp:extent cx="4612792" cy="3256080"/>
            <wp:effectExtent l="0" t="0" r="0" b="1905"/>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8352" cy="3260005"/>
                    </a:xfrm>
                    <a:prstGeom prst="rect">
                      <a:avLst/>
                    </a:prstGeom>
                    <a:noFill/>
                    <a:ln>
                      <a:noFill/>
                    </a:ln>
                  </pic:spPr>
                </pic:pic>
              </a:graphicData>
            </a:graphic>
          </wp:inline>
        </w:drawing>
      </w:r>
    </w:p>
    <w:p w14:paraId="31BEE17A" w14:textId="77777777" w:rsidR="00E97862" w:rsidRPr="00E558C7" w:rsidRDefault="00E97862" w:rsidP="00E97862">
      <w:pPr>
        <w:rPr>
          <w:u w:val="single"/>
        </w:rPr>
      </w:pPr>
      <w:r w:rsidRPr="00E558C7">
        <w:t xml:space="preserve">Global share of the world population in extreme poverty. We can see that the definition of poverty varies by institution, but no matter which definition we use, the rates have drastically increased. Sure, the rate is decreasing, but because there are more people, doesn’t that mean more people are still poor? Nice try nightly news, but </w:t>
      </w:r>
      <w:r w:rsidRPr="00E558C7">
        <w:rPr>
          <w:u w:val="single"/>
        </w:rPr>
        <w:t xml:space="preserve">the </w:t>
      </w:r>
      <w:r w:rsidRPr="00547817">
        <w:rPr>
          <w:highlight w:val="cyan"/>
          <w:u w:val="single"/>
        </w:rPr>
        <w:t>number of people</w:t>
      </w:r>
      <w:r w:rsidRPr="00E558C7">
        <w:rPr>
          <w:u w:val="single"/>
        </w:rPr>
        <w:t xml:space="preserve"> living in poverty </w:t>
      </w:r>
      <w:r w:rsidRPr="00547817">
        <w:rPr>
          <w:highlight w:val="cyan"/>
          <w:u w:val="single"/>
        </w:rPr>
        <w:t>has</w:t>
      </w:r>
      <w:r w:rsidRPr="00E558C7">
        <w:rPr>
          <w:u w:val="single"/>
        </w:rPr>
        <w:t xml:space="preserve"> also </w:t>
      </w:r>
      <w:r w:rsidRPr="00547817">
        <w:rPr>
          <w:rStyle w:val="Emphasis"/>
          <w:highlight w:val="cyan"/>
        </w:rPr>
        <w:t>declined precipitously</w:t>
      </w:r>
      <w:r w:rsidRPr="00547817">
        <w:rPr>
          <w:highlight w:val="cyan"/>
        </w:rPr>
        <w:t xml:space="preserve">, </w:t>
      </w:r>
      <w:r w:rsidRPr="00547817">
        <w:rPr>
          <w:highlight w:val="cyan"/>
          <w:u w:val="single"/>
        </w:rPr>
        <w:t xml:space="preserve">by over </w:t>
      </w:r>
      <w:r w:rsidRPr="00547817">
        <w:rPr>
          <w:rStyle w:val="Emphasis"/>
          <w:highlight w:val="cyan"/>
        </w:rPr>
        <w:t>1.2 billion</w:t>
      </w:r>
      <w:r w:rsidRPr="00E558C7">
        <w:rPr>
          <w:u w:val="single"/>
        </w:rPr>
        <w:t xml:space="preserve"> since 1990.</w:t>
      </w:r>
    </w:p>
    <w:p w14:paraId="02DCE4B5" w14:textId="77777777" w:rsidR="00E97862" w:rsidRPr="00E558C7" w:rsidRDefault="00E97862" w:rsidP="00E97862">
      <w:r w:rsidRPr="00E558C7">
        <w:rPr>
          <w:noProof/>
        </w:rPr>
        <w:drawing>
          <wp:inline distT="0" distB="0" distL="0" distR="0" wp14:anchorId="0C161C2B" wp14:editId="4743427C">
            <wp:extent cx="4461045" cy="3148965"/>
            <wp:effectExtent l="0" t="0" r="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8006" cy="3153879"/>
                    </a:xfrm>
                    <a:prstGeom prst="rect">
                      <a:avLst/>
                    </a:prstGeom>
                    <a:noFill/>
                    <a:ln>
                      <a:noFill/>
                    </a:ln>
                  </pic:spPr>
                </pic:pic>
              </a:graphicData>
            </a:graphic>
          </wp:inline>
        </w:drawing>
      </w:r>
    </w:p>
    <w:p w14:paraId="6F3EAFFE" w14:textId="77777777" w:rsidR="00E97862" w:rsidRPr="00E558C7" w:rsidRDefault="00E97862" w:rsidP="00E97862">
      <w:pPr>
        <w:rPr>
          <w:szCs w:val="16"/>
        </w:rPr>
      </w:pPr>
      <w:r w:rsidRPr="00E558C7">
        <w:t xml:space="preserve">Number of people living in extreme poverty. </w:t>
      </w:r>
      <w:r w:rsidRPr="00E558C7">
        <w:rPr>
          <w:u w:val="single"/>
        </w:rPr>
        <w:t>Where do these people go as they rise from extreme poverty?</w:t>
      </w:r>
      <w:r w:rsidRPr="00E558C7">
        <w:t xml:space="preserve"> </w:t>
      </w:r>
      <w:r w:rsidRPr="00E558C7">
        <w:rPr>
          <w:u w:val="single"/>
        </w:rPr>
        <w:t>Simple</w:t>
      </w:r>
      <w:r w:rsidRPr="00E558C7">
        <w:t xml:space="preserve">: </w:t>
      </w:r>
      <w:r w:rsidRPr="00E558C7">
        <w:rPr>
          <w:u w:val="single"/>
        </w:rPr>
        <w:t>into the global middle class</w:t>
      </w:r>
      <w:r w:rsidRPr="00E558C7">
        <w:t xml:space="preserve">. As of this writing, </w:t>
      </w:r>
      <w:hyperlink r:id="rId13" w:tgtFrame="_blank" w:history="1">
        <w:r w:rsidRPr="00E558C7">
          <w:rPr>
            <w:rStyle w:val="Hyperlink"/>
          </w:rPr>
          <w:t xml:space="preserve">about 85% of people in the world (6 billion out of 7 billion) </w:t>
        </w:r>
      </w:hyperlink>
      <w:r w:rsidRPr="00E558C7">
        <w:t xml:space="preserve">are at or above the middle part of the global income scale. </w:t>
      </w:r>
      <w:r w:rsidRPr="00E558C7">
        <w:rPr>
          <w:u w:val="single"/>
        </w:rPr>
        <w:t xml:space="preserve">Making a distinction </w:t>
      </w:r>
      <w:r w:rsidRPr="00E558C7">
        <w:rPr>
          <w:u w:val="single"/>
        </w:rPr>
        <w:lastRenderedPageBreak/>
        <w:t>between</w:t>
      </w:r>
      <w:r w:rsidRPr="00E558C7">
        <w:t xml:space="preserve"> “</w:t>
      </w:r>
      <w:r w:rsidRPr="00E558C7">
        <w:rPr>
          <w:u w:val="single"/>
        </w:rPr>
        <w:t>developed</w:t>
      </w:r>
      <w:r w:rsidRPr="00E558C7">
        <w:t xml:space="preserve">” </w:t>
      </w:r>
      <w:r w:rsidRPr="00E558C7">
        <w:rPr>
          <w:u w:val="single"/>
        </w:rPr>
        <w:t>and</w:t>
      </w:r>
      <w:r w:rsidRPr="00E558C7">
        <w:t xml:space="preserve"> “</w:t>
      </w:r>
      <w:r w:rsidRPr="00E558C7">
        <w:rPr>
          <w:u w:val="single"/>
        </w:rPr>
        <w:t>developing</w:t>
      </w:r>
      <w:r w:rsidRPr="00E558C7">
        <w:t xml:space="preserve">” </w:t>
      </w:r>
      <w:r w:rsidRPr="00E558C7">
        <w:rPr>
          <w:u w:val="single"/>
        </w:rPr>
        <w:t xml:space="preserve">is the </w:t>
      </w:r>
      <w:r w:rsidRPr="00E558C7">
        <w:rPr>
          <w:rStyle w:val="Emphasis"/>
        </w:rPr>
        <w:t>wrong way of looking at the world</w:t>
      </w:r>
      <w:r w:rsidRPr="00E558C7">
        <w:t xml:space="preserve">: </w:t>
      </w:r>
      <w:r w:rsidRPr="00E558C7">
        <w:rPr>
          <w:u w:val="single"/>
        </w:rPr>
        <w:t>there are not two income levels</w:t>
      </w:r>
      <w:r w:rsidRPr="00E558C7">
        <w:t xml:space="preserve">, </w:t>
      </w:r>
      <w:r w:rsidRPr="00E558C7">
        <w:rPr>
          <w:u w:val="single"/>
        </w:rPr>
        <w:t xml:space="preserve">but rather a smooth scale which people everywhere are </w:t>
      </w:r>
      <w:r w:rsidRPr="00E558C7">
        <w:rPr>
          <w:rStyle w:val="Emphasis"/>
        </w:rPr>
        <w:t xml:space="preserve">rapidly climbing. </w:t>
      </w:r>
      <w:r w:rsidRPr="00E558C7">
        <w:t xml:space="preserve">We can observe the drastic increase in worldwide wealth in the numbers. </w:t>
      </w:r>
      <w:r w:rsidRPr="00E558C7">
        <w:rPr>
          <w:u w:val="single"/>
        </w:rPr>
        <w:t>As global poverty declines</w:t>
      </w:r>
      <w:r w:rsidRPr="00E558C7">
        <w:t xml:space="preserve">, </w:t>
      </w:r>
      <w:r w:rsidRPr="00E558C7">
        <w:rPr>
          <w:u w:val="single"/>
        </w:rPr>
        <w:t>incomes increase as shown in GDP per capita over time</w:t>
      </w:r>
      <w:r w:rsidRPr="00E558C7">
        <w:t xml:space="preserve"> (</w:t>
      </w:r>
      <w:hyperlink r:id="rId14" w:tgtFrame="_blank" w:history="1">
        <w:r w:rsidRPr="00E558C7">
          <w:rPr>
            <w:rStyle w:val="Hyperlink"/>
          </w:rPr>
          <w:t>from the Our World in Data “Economic Growth” page</w:t>
        </w:r>
      </w:hyperlink>
      <w:r w:rsidRPr="00E558C7">
        <w:t xml:space="preserve">): Gross Domestic Product Per Capita around the world. </w:t>
      </w:r>
      <w:r w:rsidRPr="00E558C7">
        <w:rPr>
          <w:rStyle w:val="Style13ptBold"/>
        </w:rPr>
        <w:t xml:space="preserve">[CHART OMITTED] </w:t>
      </w:r>
      <w:r w:rsidRPr="00E558C7">
        <w:t xml:space="preserve">So, the facts are unequivocal that poverty is declining and incomes are increasing at an extremely rapid pace, but does this actually matter? It is possible that people are making more money but not having better lives? Why Wealth Matters: Rich Countries are Better Places to Live All of this may look nice, but </w:t>
      </w:r>
      <w:r w:rsidRPr="00E558C7">
        <w:rPr>
          <w:u w:val="single"/>
        </w:rPr>
        <w:t xml:space="preserve">you may be wondering if </w:t>
      </w:r>
      <w:r w:rsidRPr="00547817">
        <w:rPr>
          <w:highlight w:val="cyan"/>
          <w:u w:val="single"/>
        </w:rPr>
        <w:t>the rise in wealth</w:t>
      </w:r>
      <w:r w:rsidRPr="00E558C7">
        <w:rPr>
          <w:u w:val="single"/>
        </w:rPr>
        <w:t xml:space="preserve"> actually </w:t>
      </w:r>
      <w:r w:rsidRPr="00547817">
        <w:rPr>
          <w:highlight w:val="cyan"/>
          <w:u w:val="single"/>
        </w:rPr>
        <w:t xml:space="preserve">means that </w:t>
      </w:r>
      <w:r w:rsidRPr="00547817">
        <w:rPr>
          <w:rStyle w:val="Emphasis"/>
          <w:highlight w:val="cyan"/>
        </w:rPr>
        <w:t>people are better off</w:t>
      </w:r>
      <w:r w:rsidRPr="00E558C7">
        <w:t xml:space="preserve">. Well, </w:t>
      </w:r>
      <w:r w:rsidRPr="00E558C7">
        <w:rPr>
          <w:u w:val="single"/>
        </w:rPr>
        <w:t>based on the following chart showing life dissatisfaction vs GDP per capita</w:t>
      </w:r>
      <w:r w:rsidRPr="00E558C7">
        <w:t xml:space="preserve">, </w:t>
      </w:r>
      <w:r w:rsidRPr="00E558C7">
        <w:rPr>
          <w:u w:val="single"/>
        </w:rPr>
        <w:t xml:space="preserve">the answer is a </w:t>
      </w:r>
      <w:r w:rsidRPr="00E558C7">
        <w:rPr>
          <w:rStyle w:val="Emphasis"/>
        </w:rPr>
        <w:t xml:space="preserve">resounding yes. </w:t>
      </w:r>
      <w:r w:rsidRPr="00E558C7">
        <w:t xml:space="preserve">Dissatisfaction in Living vs GDP </w:t>
      </w:r>
      <w:hyperlink r:id="rId15" w:tgtFrame="_blank" w:history="1">
        <w:r w:rsidRPr="00E558C7">
          <w:rPr>
            <w:rStyle w:val="Hyperlink"/>
          </w:rPr>
          <w:t>(Source)</w:t>
        </w:r>
      </w:hyperlink>
      <w:r w:rsidRPr="00E558C7">
        <w:t xml:space="preserve"> </w:t>
      </w:r>
      <w:r w:rsidRPr="00E558C7">
        <w:rPr>
          <w:rStyle w:val="Style13ptBold"/>
        </w:rPr>
        <w:t xml:space="preserve">[CHART OMITTED] </w:t>
      </w:r>
      <w:r w:rsidRPr="00547817">
        <w:rPr>
          <w:highlight w:val="cyan"/>
          <w:u w:val="single"/>
        </w:rPr>
        <w:t>As wealth increases</w:t>
      </w:r>
      <w:r w:rsidRPr="00547817">
        <w:rPr>
          <w:highlight w:val="cyan"/>
        </w:rPr>
        <w:t xml:space="preserve">, </w:t>
      </w:r>
      <w:r w:rsidRPr="00547817">
        <w:rPr>
          <w:highlight w:val="cyan"/>
          <w:u w:val="single"/>
        </w:rPr>
        <w:t xml:space="preserve">people become </w:t>
      </w:r>
      <w:r w:rsidRPr="00547817">
        <w:rPr>
          <w:rStyle w:val="Emphasis"/>
          <w:highlight w:val="cyan"/>
        </w:rPr>
        <w:t>more satisfied</w:t>
      </w:r>
      <w:r w:rsidRPr="00547817">
        <w:rPr>
          <w:highlight w:val="cyan"/>
          <w:u w:val="single"/>
        </w:rPr>
        <w:t xml:space="preserve"> with life</w:t>
      </w:r>
      <w:r w:rsidRPr="00E558C7">
        <w:rPr>
          <w:u w:val="single"/>
        </w:rPr>
        <w:t>.</w:t>
      </w:r>
      <w:r w:rsidRPr="00E558C7">
        <w:t xml:space="preserve"> Money is not a magical cure for all ills, and the </w:t>
      </w:r>
      <w:hyperlink r:id="rId16" w:tgtFrame="_blank" w:history="1">
        <w:r w:rsidRPr="00E558C7">
          <w:rPr>
            <w:rStyle w:val="Hyperlink"/>
          </w:rPr>
          <w:t>effects only persist up to a certain income level</w:t>
        </w:r>
      </w:hyperlink>
      <w:r w:rsidRPr="00E558C7">
        <w:t xml:space="preserve"> but </w:t>
      </w:r>
      <w:r w:rsidRPr="00E558C7">
        <w:rPr>
          <w:u w:val="single"/>
        </w:rPr>
        <w:t xml:space="preserve">wealth is positive </w:t>
      </w:r>
      <w:r w:rsidRPr="00547817">
        <w:rPr>
          <w:highlight w:val="cyan"/>
          <w:u w:val="single"/>
        </w:rPr>
        <w:t>because of the side effects it brings</w:t>
      </w:r>
      <w:r w:rsidRPr="00E558C7">
        <w:rPr>
          <w:u w:val="single"/>
        </w:rPr>
        <w:t xml:space="preserve"> with it</w:t>
      </w:r>
      <w:r w:rsidRPr="00E558C7">
        <w:t xml:space="preserve">: </w:t>
      </w:r>
      <w:r w:rsidRPr="00547817">
        <w:rPr>
          <w:highlight w:val="cyan"/>
          <w:u w:val="single"/>
        </w:rPr>
        <w:t>lower infant mortality</w:t>
      </w:r>
      <w:r w:rsidRPr="00547817">
        <w:rPr>
          <w:highlight w:val="cyan"/>
        </w:rPr>
        <w:t xml:space="preserve">, </w:t>
      </w:r>
      <w:r w:rsidRPr="00547817">
        <w:rPr>
          <w:highlight w:val="cyan"/>
          <w:u w:val="single"/>
        </w:rPr>
        <w:t>more educational opportunities</w:t>
      </w:r>
      <w:r w:rsidRPr="00547817">
        <w:rPr>
          <w:highlight w:val="cyan"/>
        </w:rPr>
        <w:t xml:space="preserve">, </w:t>
      </w:r>
      <w:r w:rsidRPr="00547817">
        <w:rPr>
          <w:highlight w:val="cyan"/>
          <w:u w:val="single"/>
        </w:rPr>
        <w:t>and fewer working hours</w:t>
      </w:r>
      <w:r w:rsidRPr="00E558C7">
        <w:rPr>
          <w:u w:val="single"/>
        </w:rPr>
        <w:t>.</w:t>
      </w:r>
      <w:r w:rsidRPr="00E558C7">
        <w:t xml:space="preserve"> It can be easy to lose sight of the humans in all the numbers so it’s critical to remember that behind every one of these data points is a person. Billions of people rising out of poverty means mothers who don’t have to bury their children because </w:t>
      </w:r>
      <w:hyperlink r:id="rId17" w:tgtFrame="_blank" w:history="1">
        <w:r w:rsidRPr="00E558C7">
          <w:rPr>
            <w:rStyle w:val="Hyperlink"/>
          </w:rPr>
          <w:t>care improves with wealth</w:t>
        </w:r>
      </w:hyperlink>
      <w:r w:rsidRPr="00E558C7">
        <w:t xml:space="preserve">, girls who are able to attend high school, and families that are living healthier, happier lives. I’m not very good at talking about individual humans, but Hans Rosling provides stories (in addition to facts) in his excellent book Factfulness. As for me, I’ll end this section with another chart from Our World in Data which demonstrates why less poverty is positive: </w:t>
      </w:r>
      <w:r w:rsidRPr="00E558C7">
        <w:rPr>
          <w:rStyle w:val="Style13ptBold"/>
        </w:rPr>
        <w:t xml:space="preserve">[CHART OMITTED] </w:t>
      </w:r>
      <w:r w:rsidRPr="00E558C7">
        <w:rPr>
          <w:sz w:val="8"/>
        </w:rPr>
        <w:t xml:space="preserve">Average Number of Years of Schooling vs Poverty Levels </w:t>
      </w:r>
      <w:r w:rsidRPr="00547817">
        <w:rPr>
          <w:highlight w:val="cyan"/>
          <w:u w:val="single"/>
        </w:rPr>
        <w:t xml:space="preserve">The </w:t>
      </w:r>
      <w:r w:rsidRPr="00547817">
        <w:rPr>
          <w:rStyle w:val="Emphasis"/>
          <w:highlight w:val="cyan"/>
        </w:rPr>
        <w:t>data could not be more clear</w:t>
      </w:r>
      <w:r w:rsidRPr="00E558C7">
        <w:rPr>
          <w:sz w:val="8"/>
        </w:rPr>
        <w:t xml:space="preserve">: </w:t>
      </w:r>
      <w:r w:rsidRPr="00E558C7">
        <w:rPr>
          <w:u w:val="single"/>
        </w:rPr>
        <w:t>around the world</w:t>
      </w:r>
      <w:r w:rsidRPr="00E558C7">
        <w:rPr>
          <w:sz w:val="8"/>
        </w:rPr>
        <w:t xml:space="preserve">, </w:t>
      </w:r>
      <w:r w:rsidRPr="00E558C7">
        <w:rPr>
          <w:u w:val="single"/>
        </w:rPr>
        <w:t>humans are rising out of poverty and into the middle class</w:t>
      </w:r>
      <w:r w:rsidRPr="00E558C7">
        <w:rPr>
          <w:sz w:val="8"/>
        </w:rPr>
        <w:t>. As a consequence, they are living longer, going to school more, working less, and leading more enjoyable lives. Cause of the global decline in poverty There are likely many factors at play behind this decline (as with any human phenomenon) but I’ll focus on the most compelling argument: commerce. (For a full treatment of this subject, see Matt Ridley’s The Rational Optimist). For hundreds of thousands of years, humans engaged in zero-sum interactions: one person stole or killed another person, so someone’s gain was offset by someone else’s loss. In this system, the overall state of humanity could improve only glacially if at all (</w:t>
      </w:r>
      <w:hyperlink r:id="rId18" w:tgtFrame="_blank" w:history="1">
        <w:r w:rsidRPr="00E558C7">
          <w:rPr>
            <w:rStyle w:val="Hyperlink"/>
            <w:sz w:val="8"/>
          </w:rPr>
          <w:t>new tools</w:t>
        </w:r>
      </w:hyperlink>
      <w:r w:rsidRPr="00E558C7">
        <w:rPr>
          <w:sz w:val="8"/>
        </w:rPr>
        <w:t xml:space="preserve"> that raised living standards spread very slowly when communication was limited to walking speed). However, </w:t>
      </w:r>
      <w:hyperlink r:id="rId19" w:tgtFrame="_blank" w:history="1">
        <w:r w:rsidRPr="00E558C7">
          <w:rPr>
            <w:rStyle w:val="Hyperlink"/>
            <w:sz w:val="8"/>
          </w:rPr>
          <w:t>beginning around 1000 AD in Europe</w:t>
        </w:r>
      </w:hyperlink>
      <w:r w:rsidRPr="00E558C7">
        <w:rPr>
          <w:sz w:val="8"/>
        </w:rPr>
        <w:t xml:space="preserve">, a new form of interaction emerged: economic exchanges in which both parties came out better off. This invention, </w:t>
      </w:r>
      <w:hyperlink r:id="rId20" w:tgtFrame="_blank" w:history="1">
        <w:r w:rsidRPr="00E558C7">
          <w:rPr>
            <w:rStyle w:val="Hyperlink"/>
            <w:sz w:val="8"/>
          </w:rPr>
          <w:t>known as commerce,</w:t>
        </w:r>
      </w:hyperlink>
      <w:r w:rsidRPr="00E558C7">
        <w:rPr>
          <w:sz w:val="8"/>
        </w:rPr>
        <w:t xml:space="preserve"> completely changed the game: people were now able to enter into positive-sum exchanges where both parties gained. This is a fundamental building block of civilization: in commerce, both the person selling a good and the person buying a good come out ahead. For most of history, humanity had a constant amount of material wealth which could change hands but did not increase overall. With the invention of commerce, the size of the economic pie itself increases as people trade goods and specialize. Both within and between country exchanges lead to a </w:t>
      </w:r>
      <w:hyperlink r:id="rId21" w:tgtFrame="_blank" w:history="1">
        <w:r w:rsidRPr="00E558C7">
          <w:rPr>
            <w:rStyle w:val="Hyperlink"/>
            <w:sz w:val="8"/>
          </w:rPr>
          <w:t xml:space="preserve">division of labor </w:t>
        </w:r>
      </w:hyperlink>
      <w:r w:rsidRPr="00E558C7">
        <w:rPr>
          <w:sz w:val="8"/>
        </w:rPr>
        <w:t xml:space="preserve">wherein people or countries specialize in fulfilling one role, leading to </w:t>
      </w:r>
      <w:hyperlink r:id="rId22" w:tgtFrame="_blank" w:history="1">
        <w:r w:rsidRPr="00E558C7">
          <w:rPr>
            <w:rStyle w:val="Hyperlink"/>
            <w:sz w:val="8"/>
          </w:rPr>
          <w:t>massive increases in efficiency</w:t>
        </w:r>
      </w:hyperlink>
      <w:r w:rsidRPr="00E558C7">
        <w:rPr>
          <w:sz w:val="8"/>
        </w:rPr>
        <w:t xml:space="preserve">. It took humans a long time to figure out, but once we created exchanges and market economies, we started on the incredible upward journey in wealth that continues to this day. We can see the beneficial effects of trade in recent years on the following chart. As countries trade more, they grow wealthier: </w:t>
      </w:r>
      <w:r w:rsidRPr="00E558C7">
        <w:rPr>
          <w:rStyle w:val="Style13ptBold"/>
        </w:rPr>
        <w:t xml:space="preserve">[CHART OMITTED] </w:t>
      </w:r>
      <w:r w:rsidRPr="00E558C7">
        <w:t xml:space="preserve">Change in trade 1945–2014 versus change in wealth Don’t mistake me for a free-market evangelist. Before I began my efforts to get less wrong about the world through data, I was an avowed Socialist who upheld the Nordic countries as paragons to emulate. However, my </w:t>
      </w:r>
      <w:r w:rsidRPr="00E558C7">
        <w:rPr>
          <w:u w:val="single"/>
        </w:rPr>
        <w:t xml:space="preserve">exploration of the numbers has led to the conclusion that </w:t>
      </w:r>
      <w:r w:rsidRPr="00547817">
        <w:rPr>
          <w:rStyle w:val="Emphasis"/>
          <w:highlight w:val="cyan"/>
        </w:rPr>
        <w:t>free markets</w:t>
      </w:r>
      <w:r w:rsidRPr="00547817">
        <w:rPr>
          <w:highlight w:val="cyan"/>
          <w:u w:val="single"/>
        </w:rPr>
        <w:t xml:space="preserve"> and the</w:t>
      </w:r>
      <w:r w:rsidRPr="00E558C7">
        <w:rPr>
          <w:u w:val="single"/>
        </w:rPr>
        <w:t xml:space="preserve"> </w:t>
      </w:r>
      <w:r w:rsidRPr="00547817">
        <w:rPr>
          <w:rStyle w:val="Emphasis"/>
          <w:highlight w:val="cyan"/>
        </w:rPr>
        <w:t>exchange</w:t>
      </w:r>
      <w:r w:rsidRPr="00547817">
        <w:rPr>
          <w:highlight w:val="cyan"/>
          <w:u w:val="single"/>
        </w:rPr>
        <w:t xml:space="preserve"> they enable are the </w:t>
      </w:r>
      <w:hyperlink r:id="rId23" w:tgtFrame="_blank" w:history="1">
        <w:r w:rsidRPr="00547817">
          <w:rPr>
            <w:rStyle w:val="Emphasis"/>
            <w:highlight w:val="cyan"/>
          </w:rPr>
          <w:t>drivers for escaping poverty</w:t>
        </w:r>
      </w:hyperlink>
      <w:r w:rsidRPr="00E558C7">
        <w:t xml:space="preserve">. I also still believe in the role of government: </w:t>
      </w:r>
      <w:hyperlink r:id="rId24" w:anchor="dirty-then-clean-the-environmental-kuznets-curve-in-air-pollution" w:tgtFrame="_blank" w:history="1">
        <w:r w:rsidRPr="00E558C7">
          <w:rPr>
            <w:rStyle w:val="Hyperlink"/>
          </w:rPr>
          <w:t>tight government controls in areas like environmental protection</w:t>
        </w:r>
      </w:hyperlink>
      <w:r w:rsidRPr="00E558C7">
        <w:t xml:space="preserve"> and worker rights are critical for making sure that increased wealth does not come at the cost of environmental devastation. </w:t>
      </w:r>
      <w:r w:rsidRPr="00E558C7">
        <w:rPr>
          <w:u w:val="single"/>
        </w:rPr>
        <w:t>The remarkable ability of commerce to lift people out of poverty can be seen in China</w:t>
      </w:r>
      <w:r w:rsidRPr="00E558C7">
        <w:t xml:space="preserve">, </w:t>
      </w:r>
      <w:r w:rsidRPr="00E558C7">
        <w:rPr>
          <w:u w:val="single"/>
        </w:rPr>
        <w:t>which over the past 40 years has undergone the most incredible wealth increase in history</w:t>
      </w:r>
      <w:r w:rsidRPr="00E558C7">
        <w:t xml:space="preserve">. As described in </w:t>
      </w:r>
      <w:hyperlink r:id="rId25" w:tgtFrame="_blank" w:history="1">
        <w:r w:rsidRPr="00E558C7">
          <w:rPr>
            <w:rStyle w:val="Hyperlink"/>
          </w:rPr>
          <w:t>How China Escaped the Poverty Trap</w:t>
        </w:r>
      </w:hyperlink>
      <w:r w:rsidRPr="00E558C7">
        <w:t xml:space="preserve">, China’s extraordinary escape from poverty occurred as the communist leaders gradually opened the nation to commerce, crucially, trade with other nations. In 1978, China allowed foreign trade, and </w:t>
      </w:r>
      <w:hyperlink r:id="rId26" w:tgtFrame="_blank" w:history="1">
        <w:r w:rsidRPr="00E558C7">
          <w:rPr>
            <w:rStyle w:val="Hyperlink"/>
          </w:rPr>
          <w:t>in the 40 years since, has once again</w:t>
        </w:r>
      </w:hyperlink>
      <w:r w:rsidRPr="00E558C7">
        <w:t xml:space="preserve"> become a world power. Along the way, the living standards of hundreds of millions of people has been raised. </w:t>
      </w:r>
      <w:r w:rsidRPr="00E558C7">
        <w:rPr>
          <w:rStyle w:val="Style13ptBold"/>
        </w:rPr>
        <w:t xml:space="preserve">[CHART OMITTED] </w:t>
      </w:r>
      <w:r w:rsidRPr="00E558C7">
        <w:rPr>
          <w:szCs w:val="16"/>
        </w:rPr>
        <w:t xml:space="preserve">China’s incredible rise in GDP per capita (Not only does commerce lead to rising income, but it also leads to decreasing rates of violence within and between nations. As documented by Steven Pinker in The Better Angels of Our Nature, when it is cheaper to buy something from someone than to steal it, economics wins out. Our neighbors become more valuable to us alive than dead which means less killing and more trading. This is known as the theory of gentle commerce.) Caveats While the long-term picture is overwhelmingly positive, it’s important to also focus on the realities that still need to be improved. At the moment, there are remain hundreds of millions of people in extreme poverty </w:t>
      </w:r>
      <w:r w:rsidRPr="00E558C7">
        <w:rPr>
          <w:szCs w:val="16"/>
        </w:rPr>
        <w:lastRenderedPageBreak/>
        <w:t xml:space="preserve">around the world and every one of these people deserves to rise into the middle class. The unfortunate reality is that the vast proportion of the world’s poor are in Africa where groups like the </w:t>
      </w:r>
      <w:hyperlink r:id="rId27" w:tgtFrame="_blank" w:history="1">
        <w:r w:rsidRPr="00E558C7">
          <w:rPr>
            <w:rStyle w:val="Hyperlink"/>
            <w:szCs w:val="16"/>
          </w:rPr>
          <w:t>United Nations are working to end poverty</w:t>
        </w:r>
      </w:hyperlink>
      <w:r w:rsidRPr="00E558C7">
        <w:rPr>
          <w:szCs w:val="16"/>
        </w:rPr>
        <w:t xml:space="preserve"> through targeted spending programs and the institution of social safety nets. </w:t>
      </w:r>
      <w:r w:rsidRPr="00E558C7">
        <w:rPr>
          <w:rStyle w:val="Style13ptBold"/>
        </w:rPr>
        <w:t xml:space="preserve">[CHART OMITTED] </w:t>
      </w:r>
      <w:r w:rsidRPr="00E558C7">
        <w:t>Where extreme poverty still exists (</w:t>
      </w:r>
      <w:hyperlink r:id="rId28" w:tgtFrame="_blank" w:history="1">
        <w:r w:rsidRPr="00E558C7">
          <w:rPr>
            <w:rStyle w:val="Hyperlink"/>
          </w:rPr>
          <w:t>source</w:t>
        </w:r>
      </w:hyperlink>
      <w:r w:rsidRPr="00E558C7">
        <w:t xml:space="preserve">) </w:t>
      </w:r>
      <w:r w:rsidRPr="00E558C7">
        <w:rPr>
          <w:u w:val="single"/>
        </w:rPr>
        <w:t>There are around 750 million people still in extreme poverty today</w:t>
      </w:r>
      <w:r w:rsidRPr="00E558C7">
        <w:t xml:space="preserve">. </w:t>
      </w:r>
      <w:r w:rsidRPr="00E558C7">
        <w:rPr>
          <w:u w:val="single"/>
        </w:rPr>
        <w:t>Nonetheless</w:t>
      </w:r>
      <w:r w:rsidRPr="00E558C7">
        <w:t xml:space="preserve">, </w:t>
      </w:r>
      <w:r w:rsidRPr="00547817">
        <w:rPr>
          <w:highlight w:val="cyan"/>
          <w:u w:val="single"/>
        </w:rPr>
        <w:t>considering 1.2 billion people moved out of extreme poverty</w:t>
      </w:r>
      <w:r w:rsidRPr="00E558C7">
        <w:rPr>
          <w:u w:val="single"/>
        </w:rPr>
        <w:t xml:space="preserve"> from 1990–2015</w:t>
      </w:r>
      <w:r w:rsidRPr="00E558C7">
        <w:t xml:space="preserve">, </w:t>
      </w:r>
      <w:r w:rsidRPr="00547817">
        <w:rPr>
          <w:highlight w:val="cyan"/>
          <w:u w:val="single"/>
        </w:rPr>
        <w:t>there is</w:t>
      </w:r>
      <w:r w:rsidRPr="00E558C7">
        <w:rPr>
          <w:u w:val="single"/>
        </w:rPr>
        <w:t xml:space="preserve"> </w:t>
      </w:r>
      <w:r w:rsidRPr="00547817">
        <w:rPr>
          <w:rStyle w:val="Emphasis"/>
          <w:highlight w:val="cyan"/>
        </w:rPr>
        <w:t>every indication</w:t>
      </w:r>
      <w:r w:rsidRPr="00E558C7">
        <w:rPr>
          <w:u w:val="single"/>
        </w:rPr>
        <w:t xml:space="preserve"> that </w:t>
      </w:r>
      <w:r w:rsidRPr="00E558C7">
        <w:rPr>
          <w:rStyle w:val="Emphasis"/>
        </w:rPr>
        <w:t xml:space="preserve">extreme </w:t>
      </w:r>
      <w:r w:rsidRPr="00547817">
        <w:rPr>
          <w:rStyle w:val="Emphasis"/>
          <w:highlight w:val="cyan"/>
        </w:rPr>
        <w:t>poverty can be ended.</w:t>
      </w:r>
      <w:r w:rsidRPr="00E558C7">
        <w:t xml:space="preserve"> Furthermore, any time the issue of income is brought up, we have to mention income inequality. If countries are getting richer, but the wealth is going to fewer people, then is humanity really better off? Once again, it’s worth looking at the data, this time on inequality both within and between countries. We’ll turn to the Our World in Data articles “</w:t>
      </w:r>
      <w:hyperlink r:id="rId29" w:tgtFrame="_blank" w:history="1">
        <w:r w:rsidRPr="00E558C7">
          <w:rPr>
            <w:rStyle w:val="Hyperlink"/>
          </w:rPr>
          <w:t xml:space="preserve">Income Inequality” </w:t>
        </w:r>
      </w:hyperlink>
      <w:r w:rsidRPr="00E558C7">
        <w:t xml:space="preserve">and </w:t>
      </w:r>
      <w:hyperlink r:id="rId30" w:tgtFrame="_blank" w:history="1">
        <w:r w:rsidRPr="00E558C7">
          <w:rPr>
            <w:rStyle w:val="Hyperlink"/>
          </w:rPr>
          <w:t>“Global Economic Inequality”</w:t>
        </w:r>
      </w:hyperlink>
      <w:r w:rsidRPr="00E558C7">
        <w:t xml:space="preserve"> for the facts. Fortunately, </w:t>
      </w:r>
      <w:r w:rsidRPr="00E558C7">
        <w:rPr>
          <w:u w:val="single"/>
        </w:rPr>
        <w:t xml:space="preserve">the numbers again provide an </w:t>
      </w:r>
      <w:r w:rsidRPr="00E558C7">
        <w:rPr>
          <w:rStyle w:val="Emphasis"/>
        </w:rPr>
        <w:t>optimistic answer.</w:t>
      </w:r>
      <w:r w:rsidRPr="00E558C7">
        <w:t xml:space="preserve"> While within-country inequality has increased in a few countries, overall, </w:t>
      </w:r>
      <w:r w:rsidRPr="00547817">
        <w:rPr>
          <w:rStyle w:val="Emphasis"/>
          <w:highlight w:val="cyan"/>
        </w:rPr>
        <w:t>global inequality has decreased</w:t>
      </w:r>
      <w:r w:rsidRPr="00547817">
        <w:rPr>
          <w:highlight w:val="cyan"/>
          <w:u w:val="single"/>
        </w:rPr>
        <w:t xml:space="preserve"> and is projected to continue</w:t>
      </w:r>
      <w:r w:rsidRPr="00E558C7">
        <w:rPr>
          <w:u w:val="single"/>
        </w:rPr>
        <w:t xml:space="preserve"> to decrease. </w:t>
      </w:r>
      <w:r w:rsidRPr="00E558C7">
        <w:t xml:space="preserve">From the following plot, we can see that some countries have experienced an increase in inequality within their borders if we define inequality as the share of total income going to the top 1%. (This definition </w:t>
      </w:r>
      <w:hyperlink r:id="rId31" w:anchor="within-country-inequality-in-rich-countries" w:tgtFrame="_blank" w:history="1">
        <w:r w:rsidRPr="00E558C7">
          <w:rPr>
            <w:rStyle w:val="Hyperlink"/>
          </w:rPr>
          <w:t>may have some issues</w:t>
        </w:r>
      </w:hyperlink>
      <w:r w:rsidRPr="00E558C7">
        <w:t xml:space="preserve">). </w:t>
      </w:r>
      <w:r w:rsidRPr="00E558C7">
        <w:rPr>
          <w:rStyle w:val="Style13ptBold"/>
        </w:rPr>
        <w:t xml:space="preserve">[CHART OMITTED] </w:t>
      </w:r>
      <w:r w:rsidRPr="00E558C7">
        <w:rPr>
          <w:szCs w:val="16"/>
        </w:rPr>
        <w:t>Share of income going to top 1% in selected nations. On the other hand, global economic inequality has declined:</w:t>
      </w:r>
    </w:p>
    <w:p w14:paraId="52F2A4FA" w14:textId="77777777" w:rsidR="00E97862" w:rsidRPr="00E558C7" w:rsidRDefault="00E97862" w:rsidP="00E97862">
      <w:r w:rsidRPr="00E558C7">
        <w:rPr>
          <w:noProof/>
        </w:rPr>
        <w:drawing>
          <wp:inline distT="0" distB="0" distL="0" distR="0" wp14:anchorId="7A5A76F8" wp14:editId="7B9305D2">
            <wp:extent cx="5600700" cy="3920543"/>
            <wp:effectExtent l="0" t="0" r="0" b="3810"/>
            <wp:docPr id="27" name="Picture 2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9690" cy="3926836"/>
                    </a:xfrm>
                    <a:prstGeom prst="rect">
                      <a:avLst/>
                    </a:prstGeom>
                    <a:noFill/>
                    <a:ln>
                      <a:noFill/>
                    </a:ln>
                  </pic:spPr>
                </pic:pic>
              </a:graphicData>
            </a:graphic>
          </wp:inline>
        </w:drawing>
      </w:r>
    </w:p>
    <w:p w14:paraId="41AFE569" w14:textId="77777777" w:rsidR="00E97862" w:rsidRPr="00E558C7" w:rsidRDefault="00E97862" w:rsidP="00E97862">
      <w:pPr>
        <w:rPr>
          <w:u w:val="single"/>
        </w:rPr>
      </w:pPr>
      <w:r w:rsidRPr="00E558C7">
        <w:t xml:space="preserve">Global income distribution showing decline in </w:t>
      </w:r>
      <w:hyperlink r:id="rId33" w:tgtFrame="_blank" w:history="1">
        <w:r w:rsidRPr="00E558C7">
          <w:rPr>
            <w:rStyle w:val="Hyperlink"/>
          </w:rPr>
          <w:t>Gini coefficient</w:t>
        </w:r>
      </w:hyperlink>
      <w:r w:rsidRPr="00E558C7">
        <w:t xml:space="preserve">. In summary, when looking at inequalities, </w:t>
      </w:r>
      <w:r w:rsidRPr="00E558C7">
        <w:rPr>
          <w:u w:val="single"/>
        </w:rPr>
        <w:t xml:space="preserve">the </w:t>
      </w:r>
      <w:r w:rsidRPr="00547817">
        <w:rPr>
          <w:highlight w:val="cyan"/>
          <w:u w:val="single"/>
        </w:rPr>
        <w:t>wealth distribution may be getting</w:t>
      </w:r>
      <w:r w:rsidRPr="00E558C7">
        <w:rPr>
          <w:u w:val="single"/>
        </w:rPr>
        <w:t xml:space="preserve"> more </w:t>
      </w:r>
      <w:r w:rsidRPr="00547817">
        <w:rPr>
          <w:highlight w:val="cyan"/>
          <w:u w:val="single"/>
        </w:rPr>
        <w:t>skewed</w:t>
      </w:r>
      <w:r w:rsidRPr="00E558C7">
        <w:rPr>
          <w:u w:val="single"/>
        </w:rPr>
        <w:t xml:space="preserve"> within some countries</w:t>
      </w:r>
      <w:r w:rsidRPr="00E558C7">
        <w:t xml:space="preserve">, </w:t>
      </w:r>
      <w:r w:rsidRPr="00547817">
        <w:rPr>
          <w:highlight w:val="cyan"/>
          <w:u w:val="single"/>
        </w:rPr>
        <w:t xml:space="preserve">but </w:t>
      </w:r>
      <w:r w:rsidRPr="00E558C7">
        <w:rPr>
          <w:u w:val="single"/>
        </w:rPr>
        <w:t>overall</w:t>
      </w:r>
      <w:r w:rsidRPr="00E558C7">
        <w:t xml:space="preserve">, </w:t>
      </w:r>
      <w:r w:rsidRPr="00547817">
        <w:rPr>
          <w:highlight w:val="cyan"/>
          <w:u w:val="single"/>
        </w:rPr>
        <w:t xml:space="preserve">because overall levels of </w:t>
      </w:r>
      <w:r w:rsidRPr="00547817">
        <w:rPr>
          <w:rStyle w:val="Emphasis"/>
          <w:highlight w:val="cyan"/>
        </w:rPr>
        <w:t>wealth have increased</w:t>
      </w:r>
      <w:r w:rsidRPr="00E558C7">
        <w:rPr>
          <w:rStyle w:val="Emphasis"/>
        </w:rPr>
        <w:t xml:space="preserve"> most </w:t>
      </w:r>
      <w:r w:rsidRPr="00547817">
        <w:rPr>
          <w:rStyle w:val="Emphasis"/>
          <w:highlight w:val="cyan"/>
        </w:rPr>
        <w:t>rapidly in the poorest nations</w:t>
      </w:r>
      <w:r w:rsidRPr="00E558C7">
        <w:t xml:space="preserve">, even </w:t>
      </w:r>
      <w:r w:rsidRPr="00547817">
        <w:rPr>
          <w:highlight w:val="cyan"/>
          <w:u w:val="single"/>
        </w:rPr>
        <w:t>those at the bottom</w:t>
      </w:r>
      <w:r w:rsidRPr="00E558C7">
        <w:rPr>
          <w:u w:val="single"/>
        </w:rPr>
        <w:t xml:space="preserve"> of the income level </w:t>
      </w:r>
      <w:r w:rsidRPr="00547817">
        <w:rPr>
          <w:highlight w:val="cyan"/>
          <w:u w:val="single"/>
        </w:rPr>
        <w:t>are better off</w:t>
      </w:r>
      <w:r w:rsidRPr="00E558C7">
        <w:t xml:space="preserve">. I won’t go into the </w:t>
      </w:r>
      <w:hyperlink r:id="rId34" w:tgtFrame="_blank" w:history="1">
        <w:r w:rsidRPr="00E558C7">
          <w:rPr>
            <w:rStyle w:val="Hyperlink"/>
          </w:rPr>
          <w:t>debate about whether inequality</w:t>
        </w:r>
      </w:hyperlink>
      <w:r w:rsidRPr="00E558C7">
        <w:t xml:space="preserve"> is even negative, but, taking a long-term worldwide view of the situation, it does not appear to be worse now. Conclusions </w:t>
      </w:r>
      <w:r w:rsidRPr="00E558C7">
        <w:rPr>
          <w:u w:val="single"/>
        </w:rPr>
        <w:lastRenderedPageBreak/>
        <w:t>The news is not only misinforming you about the world but</w:t>
      </w:r>
      <w:r w:rsidRPr="00E558C7">
        <w:t xml:space="preserve">, by promoting a false picture, </w:t>
      </w:r>
      <w:r w:rsidRPr="00E558C7">
        <w:rPr>
          <w:u w:val="single"/>
        </w:rPr>
        <w:t>it’s stealing something valuable</w:t>
      </w:r>
      <w:r w:rsidRPr="00E558C7">
        <w:t xml:space="preserve">: </w:t>
      </w:r>
      <w:r w:rsidRPr="00E558C7">
        <w:rPr>
          <w:u w:val="single"/>
        </w:rPr>
        <w:t>the joy that comes with seeing the world is getting better</w:t>
      </w:r>
      <w:r w:rsidRPr="00E558C7">
        <w:t xml:space="preserve">. While it’s important to be realistic about the challenges we face in the short term, </w:t>
      </w:r>
      <w:r w:rsidRPr="00E558C7">
        <w:rPr>
          <w:u w:val="single"/>
        </w:rPr>
        <w:t>it’s also critical to take a look at the big picture and realize that all of our collective efforts are making a difference.</w:t>
      </w:r>
    </w:p>
    <w:p w14:paraId="2692FD8D" w14:textId="77777777" w:rsidR="00F20EF9" w:rsidRPr="00E558C7" w:rsidRDefault="00F20EF9" w:rsidP="00F20EF9">
      <w:pPr>
        <w:pStyle w:val="Heading3"/>
        <w:rPr>
          <w:rFonts w:cs="Calibri"/>
        </w:rPr>
      </w:pPr>
      <w:r w:rsidRPr="00E558C7">
        <w:rPr>
          <w:rFonts w:cs="Calibri"/>
        </w:rPr>
        <w:lastRenderedPageBreak/>
        <w:t>Framing</w:t>
      </w:r>
    </w:p>
    <w:p w14:paraId="7015DB84" w14:textId="77777777" w:rsidR="00F20EF9" w:rsidRPr="00E558C7" w:rsidRDefault="00F20EF9" w:rsidP="00F20EF9"/>
    <w:p w14:paraId="11935A3B" w14:textId="77777777" w:rsidR="00F20EF9" w:rsidRPr="00E558C7" w:rsidRDefault="00F20EF9" w:rsidP="00F20EF9">
      <w:pPr>
        <w:pStyle w:val="Heading4"/>
        <w:rPr>
          <w:rFonts w:cs="Calibri"/>
        </w:rPr>
      </w:pPr>
      <w:r w:rsidRPr="00E558C7">
        <w:rPr>
          <w:rFonts w:cs="Calibri"/>
        </w:rPr>
        <w:t>Two framing issues:</w:t>
      </w:r>
    </w:p>
    <w:p w14:paraId="5CF945E6" w14:textId="77777777" w:rsidR="00F20EF9" w:rsidRPr="00E558C7" w:rsidRDefault="00F20EF9" w:rsidP="00F20EF9">
      <w:pPr>
        <w:pStyle w:val="Heading4"/>
        <w:numPr>
          <w:ilvl w:val="0"/>
          <w:numId w:val="15"/>
        </w:numPr>
        <w:tabs>
          <w:tab w:val="num" w:pos="360"/>
        </w:tabs>
        <w:ind w:left="360" w:firstLine="0"/>
        <w:rPr>
          <w:rFonts w:cs="Calibri"/>
        </w:rPr>
      </w:pPr>
      <w:r w:rsidRPr="00E558C7">
        <w:rPr>
          <w:rFonts w:cs="Calibri"/>
        </w:rPr>
        <w:t xml:space="preserve">If we win the direction of </w:t>
      </w:r>
      <w:r w:rsidRPr="00E558C7">
        <w:rPr>
          <w:rFonts w:cs="Calibri"/>
          <w:u w:val="single"/>
        </w:rPr>
        <w:t>recent trends</w:t>
      </w:r>
      <w:r w:rsidRPr="00E558C7">
        <w:rPr>
          <w:rFonts w:cs="Calibri"/>
        </w:rPr>
        <w:t xml:space="preserve">, we win. Our arg isn’t that things are </w:t>
      </w:r>
      <w:r w:rsidRPr="00E558C7">
        <w:rPr>
          <w:rFonts w:cs="Calibri"/>
          <w:u w:val="single"/>
        </w:rPr>
        <w:t>good enough</w:t>
      </w:r>
      <w:r w:rsidRPr="00E558C7">
        <w:rPr>
          <w:rFonts w:cs="Calibri"/>
        </w:rPr>
        <w:t xml:space="preserve">, but that they </w:t>
      </w:r>
      <w:r w:rsidRPr="00E558C7">
        <w:rPr>
          <w:rFonts w:cs="Calibri"/>
          <w:u w:val="single"/>
        </w:rPr>
        <w:t>will get better</w:t>
      </w:r>
      <w:r w:rsidRPr="00E558C7">
        <w:rPr>
          <w:rFonts w:cs="Calibri"/>
        </w:rPr>
        <w:t xml:space="preserve">. </w:t>
      </w:r>
    </w:p>
    <w:p w14:paraId="61FB78CC" w14:textId="77777777" w:rsidR="00F20EF9" w:rsidRPr="00E558C7" w:rsidRDefault="00F20EF9" w:rsidP="00F20EF9">
      <w:r w:rsidRPr="00E558C7">
        <w:rPr>
          <w:rStyle w:val="Style13ptBold"/>
        </w:rPr>
        <w:t>McAfee, 19</w:t>
      </w:r>
      <w:r w:rsidRPr="00E558C7">
        <w:t xml:space="preserve">—cofounder and codirector of the MIT Initiative on the Digital Economy at the MIT Sloan School of Management, former professor at Harvard Business School and fellow at Harvard’s Berkman Center for Internet and Society (Andrew, “Getting So Much Better,” </w:t>
      </w:r>
      <w:r w:rsidRPr="00E558C7">
        <w:rPr>
          <w:i/>
        </w:rPr>
        <w:t>More from Less: The Surprising Story of How We Learned to Prosper Using Fewer Resources—and What Happens Next</w:t>
      </w:r>
      <w:r w:rsidRPr="00E558C7">
        <w:t>, Chapter 11, pg 223, Kindle, dml)</w:t>
      </w:r>
    </w:p>
    <w:p w14:paraId="075607B3" w14:textId="77777777" w:rsidR="00F20EF9" w:rsidRPr="00E558C7" w:rsidRDefault="00F20EF9" w:rsidP="00F20EF9"/>
    <w:p w14:paraId="0A720C7D" w14:textId="77777777" w:rsidR="00F20EF9" w:rsidRPr="00E558C7" w:rsidRDefault="00F20EF9" w:rsidP="00F20EF9">
      <w:pPr>
        <w:rPr>
          <w:sz w:val="16"/>
        </w:rPr>
      </w:pPr>
      <w:r w:rsidRPr="00E558C7">
        <w:rPr>
          <w:sz w:val="16"/>
        </w:rPr>
        <w:t xml:space="preserve">Before I show the evidence, I want to be clear about one thing: </w:t>
      </w:r>
      <w:r w:rsidRPr="00E558C7">
        <w:rPr>
          <w:rStyle w:val="StyleUnderline"/>
        </w:rPr>
        <w:t xml:space="preserve">I'm </w:t>
      </w:r>
      <w:r w:rsidRPr="00547817">
        <w:rPr>
          <w:rStyle w:val="Emphasis"/>
          <w:highlight w:val="cyan"/>
        </w:rPr>
        <w:t>not trying to make the case</w:t>
      </w:r>
      <w:r w:rsidRPr="00547817">
        <w:rPr>
          <w:rStyle w:val="StyleUnderline"/>
          <w:highlight w:val="cyan"/>
        </w:rPr>
        <w:t xml:space="preserve"> that things today are </w:t>
      </w:r>
      <w:r w:rsidRPr="00547817">
        <w:rPr>
          <w:rStyle w:val="Emphasis"/>
          <w:highlight w:val="cyan"/>
        </w:rPr>
        <w:t>good enough</w:t>
      </w:r>
      <w:r w:rsidRPr="00E558C7">
        <w:rPr>
          <w:rStyle w:val="StyleUnderline"/>
        </w:rPr>
        <w:t xml:space="preserve">. Because they’re </w:t>
      </w:r>
      <w:r w:rsidRPr="00E558C7">
        <w:rPr>
          <w:rStyle w:val="Emphasis"/>
        </w:rPr>
        <w:t>certainly not</w:t>
      </w:r>
      <w:r w:rsidRPr="00E558C7">
        <w:rPr>
          <w:rStyle w:val="StyleUnderline"/>
        </w:rPr>
        <w:t xml:space="preserve">. The world has </w:t>
      </w:r>
      <w:r w:rsidRPr="00E558C7">
        <w:rPr>
          <w:rStyle w:val="Emphasis"/>
        </w:rPr>
        <w:t>too many poor</w:t>
      </w:r>
      <w:r w:rsidRPr="00E558C7">
        <w:rPr>
          <w:rStyle w:val="StyleUnderline"/>
        </w:rPr>
        <w:t xml:space="preserve">, </w:t>
      </w:r>
      <w:r w:rsidRPr="00E558C7">
        <w:rPr>
          <w:rStyle w:val="Emphasis"/>
        </w:rPr>
        <w:t>hungry</w:t>
      </w:r>
      <w:r w:rsidRPr="00E558C7">
        <w:rPr>
          <w:rStyle w:val="StyleUnderline"/>
        </w:rPr>
        <w:t xml:space="preserve">, and </w:t>
      </w:r>
      <w:r w:rsidRPr="00E558C7">
        <w:rPr>
          <w:rStyle w:val="Emphasis"/>
        </w:rPr>
        <w:t>sick people</w:t>
      </w:r>
      <w:r w:rsidRPr="00E558C7">
        <w:rPr>
          <w:sz w:val="16"/>
        </w:rPr>
        <w:t xml:space="preserve">. Too many children are malnourished and uneducated. Too many people, despite the laws on the books, are forced into indentured servitude and slavery. </w:t>
      </w:r>
      <w:r w:rsidRPr="00E558C7">
        <w:rPr>
          <w:rStyle w:val="StyleUnderline"/>
        </w:rPr>
        <w:t xml:space="preserve">We continue to </w:t>
      </w:r>
      <w:r w:rsidRPr="00E558C7">
        <w:rPr>
          <w:rStyle w:val="Emphasis"/>
        </w:rPr>
        <w:t>pump greenhouse gases</w:t>
      </w:r>
      <w:r w:rsidRPr="00E558C7">
        <w:rPr>
          <w:rStyle w:val="StyleUnderline"/>
        </w:rPr>
        <w:t xml:space="preserve"> into the atmosphere, </w:t>
      </w:r>
      <w:r w:rsidRPr="00E558C7">
        <w:rPr>
          <w:rStyle w:val="Emphasis"/>
        </w:rPr>
        <w:t>dump plastic</w:t>
      </w:r>
      <w:r w:rsidRPr="00E558C7">
        <w:rPr>
          <w:rStyle w:val="StyleUnderline"/>
        </w:rPr>
        <w:t xml:space="preserve"> into the oceans, </w:t>
      </w:r>
      <w:r w:rsidRPr="00E558C7">
        <w:rPr>
          <w:rStyle w:val="Emphasis"/>
        </w:rPr>
        <w:t>kill rare animals</w:t>
      </w:r>
      <w:r w:rsidRPr="00E558C7">
        <w:rPr>
          <w:rStyle w:val="StyleUnderline"/>
        </w:rPr>
        <w:t xml:space="preserve">, </w:t>
      </w:r>
      <w:r w:rsidRPr="00E558C7">
        <w:rPr>
          <w:rStyle w:val="Emphasis"/>
        </w:rPr>
        <w:t>cut down tropical forests</w:t>
      </w:r>
      <w:r w:rsidRPr="00E558C7">
        <w:rPr>
          <w:rStyle w:val="StyleUnderline"/>
        </w:rPr>
        <w:t>, and</w:t>
      </w:r>
      <w:r w:rsidRPr="00E558C7">
        <w:rPr>
          <w:sz w:val="16"/>
        </w:rPr>
        <w:t xml:space="preserve"> otherwise </w:t>
      </w:r>
      <w:r w:rsidRPr="00E558C7">
        <w:rPr>
          <w:rStyle w:val="Emphasis"/>
        </w:rPr>
        <w:t>befoul our planet</w:t>
      </w:r>
      <w:r w:rsidRPr="00E558C7">
        <w:rPr>
          <w:sz w:val="16"/>
        </w:rPr>
        <w:t xml:space="preserve">. </w:t>
      </w:r>
    </w:p>
    <w:p w14:paraId="5455BC33" w14:textId="77777777" w:rsidR="00F20EF9" w:rsidRPr="00E558C7" w:rsidRDefault="00F20EF9" w:rsidP="00F20EF9">
      <w:pPr>
        <w:rPr>
          <w:sz w:val="16"/>
        </w:rPr>
      </w:pPr>
      <w:r w:rsidRPr="00E558C7">
        <w:rPr>
          <w:rStyle w:val="StyleUnderline"/>
        </w:rPr>
        <w:t xml:space="preserve">But </w:t>
      </w:r>
      <w:r w:rsidRPr="00E558C7">
        <w:rPr>
          <w:rStyle w:val="Emphasis"/>
        </w:rPr>
        <w:t>we can document improvements without saying</w:t>
      </w:r>
      <w:r w:rsidRPr="00E558C7">
        <w:rPr>
          <w:sz w:val="16"/>
        </w:rPr>
        <w:t xml:space="preserve"> or implying </w:t>
      </w:r>
      <w:r w:rsidRPr="00E558C7">
        <w:rPr>
          <w:rStyle w:val="StyleUnderline"/>
        </w:rPr>
        <w:t xml:space="preserve">that </w:t>
      </w:r>
      <w:r w:rsidRPr="00E558C7">
        <w:rPr>
          <w:rStyle w:val="Emphasis"/>
        </w:rPr>
        <w:t>everything's okay</w:t>
      </w:r>
      <w:r w:rsidRPr="00E558C7">
        <w:rPr>
          <w:rStyle w:val="StyleUnderline"/>
        </w:rPr>
        <w:t xml:space="preserve"> now. We should </w:t>
      </w:r>
      <w:r w:rsidRPr="00E558C7">
        <w:rPr>
          <w:rStyle w:val="Emphasis"/>
        </w:rPr>
        <w:t xml:space="preserve">document the </w:t>
      </w:r>
      <w:r w:rsidRPr="00547817">
        <w:rPr>
          <w:rStyle w:val="Emphasis"/>
          <w:highlight w:val="cyan"/>
        </w:rPr>
        <w:t>improvements</w:t>
      </w:r>
      <w:r w:rsidRPr="00E558C7">
        <w:rPr>
          <w:rStyle w:val="StyleUnderline"/>
        </w:rPr>
        <w:t xml:space="preserve"> because they </w:t>
      </w:r>
      <w:r w:rsidRPr="00547817">
        <w:rPr>
          <w:rStyle w:val="Emphasis"/>
          <w:highlight w:val="cyan"/>
        </w:rPr>
        <w:t>tell us something critically important</w:t>
      </w:r>
      <w:r w:rsidRPr="00547817">
        <w:rPr>
          <w:rStyle w:val="StyleUnderline"/>
          <w:highlight w:val="cyan"/>
        </w:rPr>
        <w:t xml:space="preserve">: what we're doing is </w:t>
      </w:r>
      <w:r w:rsidRPr="00547817">
        <w:rPr>
          <w:rStyle w:val="Emphasis"/>
          <w:highlight w:val="cyan"/>
        </w:rPr>
        <w:t>working</w:t>
      </w:r>
      <w:r w:rsidRPr="00547817">
        <w:rPr>
          <w:rStyle w:val="StyleUnderline"/>
          <w:highlight w:val="cyan"/>
        </w:rPr>
        <w:t xml:space="preserve"> and therefore we should </w:t>
      </w:r>
      <w:r w:rsidRPr="00547817">
        <w:rPr>
          <w:rStyle w:val="Emphasis"/>
          <w:highlight w:val="cyan"/>
        </w:rPr>
        <w:t>keep doing it</w:t>
      </w:r>
      <w:r w:rsidRPr="00547817">
        <w:rPr>
          <w:rStyle w:val="StyleUnderline"/>
          <w:highlight w:val="cyan"/>
        </w:rPr>
        <w:t xml:space="preserve"> instead of </w:t>
      </w:r>
      <w:r w:rsidRPr="00547817">
        <w:rPr>
          <w:rStyle w:val="Emphasis"/>
          <w:highlight w:val="cyan"/>
        </w:rPr>
        <w:t>contemplating huge course changes</w:t>
      </w:r>
      <w:r w:rsidRPr="00E558C7">
        <w:rPr>
          <w:sz w:val="16"/>
        </w:rPr>
        <w:t xml:space="preserve">. As Lomborg wrote in The Skeptical Environmentalist, </w:t>
      </w:r>
      <w:r w:rsidRPr="00547817">
        <w:rPr>
          <w:rStyle w:val="StyleUnderline"/>
          <w:highlight w:val="cyan"/>
        </w:rPr>
        <w:t xml:space="preserve">'When things are improving we </w:t>
      </w:r>
      <w:r w:rsidRPr="00547817">
        <w:rPr>
          <w:rStyle w:val="Emphasis"/>
          <w:highlight w:val="cyan"/>
        </w:rPr>
        <w:t>know</w:t>
      </w:r>
      <w:r w:rsidRPr="00547817">
        <w:rPr>
          <w:rStyle w:val="StyleUnderline"/>
          <w:highlight w:val="cyan"/>
        </w:rPr>
        <w:t xml:space="preserve"> we are </w:t>
      </w:r>
      <w:r w:rsidRPr="00547817">
        <w:rPr>
          <w:rStyle w:val="Emphasis"/>
          <w:highlight w:val="cyan"/>
        </w:rPr>
        <w:t>on the right track</w:t>
      </w:r>
      <w:r w:rsidRPr="00E558C7">
        <w:rPr>
          <w:sz w:val="16"/>
        </w:rPr>
        <w:t xml:space="preserve">.... Maybe </w:t>
      </w:r>
      <w:r w:rsidRPr="00E558C7">
        <w:rPr>
          <w:rStyle w:val="StyleUnderline"/>
        </w:rPr>
        <w:t xml:space="preserve">we can </w:t>
      </w:r>
      <w:r w:rsidRPr="00E558C7">
        <w:rPr>
          <w:rStyle w:val="Emphasis"/>
        </w:rPr>
        <w:t>do even more</w:t>
      </w:r>
      <w:r w:rsidRPr="00E558C7">
        <w:rPr>
          <w:sz w:val="16"/>
        </w:rPr>
        <w:t xml:space="preserve"> to improve... </w:t>
      </w:r>
      <w:r w:rsidRPr="00E558C7">
        <w:rPr>
          <w:rStyle w:val="StyleUnderline"/>
        </w:rPr>
        <w:t xml:space="preserve">but </w:t>
      </w:r>
      <w:r w:rsidRPr="00547817">
        <w:rPr>
          <w:rStyle w:val="StyleUnderline"/>
          <w:highlight w:val="cyan"/>
        </w:rPr>
        <w:t xml:space="preserve">the </w:t>
      </w:r>
      <w:r w:rsidRPr="00547817">
        <w:rPr>
          <w:rStyle w:val="Emphasis"/>
          <w:highlight w:val="cyan"/>
        </w:rPr>
        <w:t>basic approach is not wrong</w:t>
      </w:r>
      <w:r w:rsidRPr="00547817">
        <w:rPr>
          <w:sz w:val="16"/>
          <w:highlight w:val="cyan"/>
        </w:rPr>
        <w:t>."</w:t>
      </w:r>
      <w:r w:rsidRPr="00E558C7">
        <w:rPr>
          <w:sz w:val="16"/>
        </w:rPr>
        <w:t xml:space="preserve"> </w:t>
      </w:r>
    </w:p>
    <w:p w14:paraId="7821D17B" w14:textId="77777777" w:rsidR="00F20EF9" w:rsidRPr="00E558C7" w:rsidRDefault="00F20EF9" w:rsidP="00F20EF9">
      <w:pPr>
        <w:rPr>
          <w:sz w:val="16"/>
        </w:rPr>
      </w:pPr>
      <w:r w:rsidRPr="00E558C7">
        <w:rPr>
          <w:rStyle w:val="StyleUnderline"/>
        </w:rPr>
        <w:t xml:space="preserve">The </w:t>
      </w:r>
      <w:r w:rsidRPr="00E558C7">
        <w:rPr>
          <w:rStyle w:val="Emphasis"/>
        </w:rPr>
        <w:t>basic approach</w:t>
      </w:r>
      <w:r w:rsidRPr="00E558C7">
        <w:rPr>
          <w:rStyle w:val="StyleUnderline"/>
        </w:rPr>
        <w:t xml:space="preserve"> we've taken in </w:t>
      </w:r>
      <w:r w:rsidRPr="00E558C7">
        <w:rPr>
          <w:rStyle w:val="Emphasis"/>
        </w:rPr>
        <w:t>recent decades</w:t>
      </w:r>
      <w:r w:rsidRPr="00E558C7">
        <w:rPr>
          <w:sz w:val="16"/>
        </w:rPr>
        <w:t xml:space="preserve">— letting the four horsemen of the optimist gallop faster around the world—is far from wrong. </w:t>
      </w:r>
      <w:r w:rsidRPr="00E558C7">
        <w:rPr>
          <w:rStyle w:val="StyleUnderline"/>
        </w:rPr>
        <w:t xml:space="preserve">It's </w:t>
      </w:r>
      <w:r w:rsidRPr="00547817">
        <w:rPr>
          <w:rStyle w:val="StyleUnderline"/>
          <w:highlight w:val="cyan"/>
        </w:rPr>
        <w:t>caus</w:t>
      </w:r>
      <w:r w:rsidRPr="00E558C7">
        <w:rPr>
          <w:rStyle w:val="StyleUnderline"/>
        </w:rPr>
        <w:t xml:space="preserve">ing some </w:t>
      </w:r>
      <w:r w:rsidRPr="00547817">
        <w:rPr>
          <w:rStyle w:val="Emphasis"/>
          <w:highlight w:val="cyan"/>
        </w:rPr>
        <w:t>startlingly fast</w:t>
      </w:r>
      <w:r w:rsidRPr="00547817">
        <w:rPr>
          <w:rStyle w:val="StyleUnderline"/>
          <w:highlight w:val="cyan"/>
        </w:rPr>
        <w:t xml:space="preserve"> and </w:t>
      </w:r>
      <w:r w:rsidRPr="00547817">
        <w:rPr>
          <w:rStyle w:val="Emphasis"/>
          <w:highlight w:val="cyan"/>
        </w:rPr>
        <w:t>broad improvements</w:t>
      </w:r>
      <w:r w:rsidRPr="00E558C7">
        <w:rPr>
          <w:sz w:val="16"/>
        </w:rPr>
        <w:t xml:space="preserve">. So we need to encourage them to ride faster and farther. </w:t>
      </w:r>
      <w:r w:rsidRPr="00E558C7">
        <w:rPr>
          <w:rStyle w:val="StyleUnderline"/>
        </w:rPr>
        <w:t xml:space="preserve">We </w:t>
      </w:r>
      <w:r w:rsidRPr="00547817">
        <w:rPr>
          <w:rStyle w:val="StyleUnderline"/>
          <w:highlight w:val="cyan"/>
        </w:rPr>
        <w:t xml:space="preserve">need to </w:t>
      </w:r>
      <w:r w:rsidRPr="00547817">
        <w:rPr>
          <w:rStyle w:val="Emphasis"/>
          <w:highlight w:val="cyan"/>
        </w:rPr>
        <w:t>step on the accelerator</w:t>
      </w:r>
      <w:r w:rsidRPr="00547817">
        <w:rPr>
          <w:rStyle w:val="StyleUnderline"/>
          <w:highlight w:val="cyan"/>
        </w:rPr>
        <w:t xml:space="preserve">, not </w:t>
      </w:r>
      <w:r w:rsidRPr="00547817">
        <w:rPr>
          <w:rStyle w:val="Emphasis"/>
          <w:highlight w:val="cyan"/>
        </w:rPr>
        <w:t>yank the steering wheel in a different direction</w:t>
      </w:r>
      <w:r w:rsidRPr="00547817">
        <w:rPr>
          <w:sz w:val="16"/>
          <w:highlight w:val="cyan"/>
        </w:rPr>
        <w:t>.</w:t>
      </w:r>
      <w:r w:rsidRPr="00E558C7">
        <w:rPr>
          <w:sz w:val="16"/>
        </w:rPr>
        <w:t xml:space="preserve"> </w:t>
      </w:r>
    </w:p>
    <w:p w14:paraId="446E5D89" w14:textId="77777777" w:rsidR="00F20EF9" w:rsidRPr="00E558C7" w:rsidRDefault="00F20EF9" w:rsidP="00F20EF9">
      <w:pPr>
        <w:pStyle w:val="Heading4"/>
        <w:numPr>
          <w:ilvl w:val="0"/>
          <w:numId w:val="15"/>
        </w:numPr>
        <w:tabs>
          <w:tab w:val="num" w:pos="360"/>
        </w:tabs>
        <w:ind w:left="360" w:firstLine="0"/>
        <w:rPr>
          <w:rFonts w:cs="Calibri"/>
        </w:rPr>
      </w:pPr>
      <w:r w:rsidRPr="00E558C7">
        <w:rPr>
          <w:rFonts w:cs="Calibri"/>
        </w:rPr>
        <w:t xml:space="preserve">Problems with capitalism aren’t </w:t>
      </w:r>
      <w:r w:rsidRPr="00E558C7">
        <w:rPr>
          <w:rFonts w:cs="Calibri"/>
          <w:u w:val="single"/>
        </w:rPr>
        <w:t>inevitable</w:t>
      </w:r>
      <w:r w:rsidRPr="00E558C7">
        <w:rPr>
          <w:rFonts w:cs="Calibri"/>
        </w:rPr>
        <w:t xml:space="preserve">, but emerge where there </w:t>
      </w:r>
      <w:r w:rsidRPr="00E558C7">
        <w:rPr>
          <w:rFonts w:cs="Calibri"/>
          <w:u w:val="single"/>
        </w:rPr>
        <w:t>isn’t enough of it</w:t>
      </w:r>
      <w:r w:rsidRPr="00E558C7">
        <w:rPr>
          <w:rFonts w:cs="Calibri"/>
        </w:rPr>
        <w:t>.</w:t>
      </w:r>
    </w:p>
    <w:p w14:paraId="5907225E" w14:textId="77777777" w:rsidR="00F20EF9" w:rsidRPr="00E558C7" w:rsidRDefault="00F20EF9" w:rsidP="00F20EF9">
      <w:r w:rsidRPr="00E558C7">
        <w:rPr>
          <w:rStyle w:val="Style13ptBold"/>
        </w:rPr>
        <w:t>McAfee, 19</w:t>
      </w:r>
      <w:r w:rsidRPr="00E558C7">
        <w:t xml:space="preserve">—cofounder and codirector of the MIT Initiative on the Digital Economy at the MIT Sloan School of Management, former professor at Harvard Business School and fellow at Harvard’s Berkman Center for Internet and Society (Andrew, “Adam Smith Said That: A Few Words about Capitalism,” </w:t>
      </w:r>
      <w:r w:rsidRPr="00E558C7">
        <w:rPr>
          <w:i/>
        </w:rPr>
        <w:t>More from Less: The Surprising Story of How We Learned to Prosper Using Fewer Resources—and What Happens Next</w:t>
      </w:r>
      <w:r w:rsidRPr="00E558C7">
        <w:t>, Chapter 8, pg 170-171, Kindle, dml)</w:t>
      </w:r>
    </w:p>
    <w:p w14:paraId="01BE4293" w14:textId="77777777" w:rsidR="00F20EF9" w:rsidRPr="00E558C7" w:rsidRDefault="00F20EF9" w:rsidP="00F20EF9"/>
    <w:p w14:paraId="7B0CAD62" w14:textId="77777777" w:rsidR="00F20EF9" w:rsidRPr="00E558C7" w:rsidRDefault="00F20EF9" w:rsidP="00F20EF9">
      <w:pPr>
        <w:rPr>
          <w:sz w:val="16"/>
        </w:rPr>
      </w:pPr>
      <w:r w:rsidRPr="00E558C7">
        <w:rPr>
          <w:sz w:val="16"/>
        </w:rPr>
        <w:t xml:space="preserve">But </w:t>
      </w:r>
      <w:r w:rsidRPr="00E558C7">
        <w:rPr>
          <w:rStyle w:val="StyleUnderline"/>
        </w:rPr>
        <w:t xml:space="preserve">hasn't </w:t>
      </w:r>
      <w:r w:rsidRPr="00547817">
        <w:rPr>
          <w:rStyle w:val="StyleUnderline"/>
          <w:highlight w:val="cyan"/>
        </w:rPr>
        <w:t>capitalism</w:t>
      </w:r>
      <w:r w:rsidRPr="00E558C7">
        <w:rPr>
          <w:rStyle w:val="StyleUnderline"/>
        </w:rPr>
        <w:t xml:space="preserve"> also </w:t>
      </w:r>
      <w:r w:rsidRPr="00E558C7">
        <w:rPr>
          <w:rStyle w:val="Emphasis"/>
        </w:rPr>
        <w:t>let people down</w:t>
      </w:r>
      <w:r w:rsidRPr="00E558C7">
        <w:rPr>
          <w:rStyle w:val="StyleUnderline"/>
        </w:rPr>
        <w:t xml:space="preserve"> in Latin America and the world's other </w:t>
      </w:r>
      <w:r w:rsidRPr="00E558C7">
        <w:rPr>
          <w:rStyle w:val="Emphasis"/>
        </w:rPr>
        <w:t>less developed regions</w:t>
      </w:r>
      <w:r w:rsidRPr="00E558C7">
        <w:rPr>
          <w:rStyle w:val="StyleUnderline"/>
        </w:rPr>
        <w:t>?</w:t>
      </w:r>
      <w:r w:rsidRPr="00E558C7">
        <w:rPr>
          <w:sz w:val="16"/>
        </w:rPr>
        <w:t xml:space="preserve"> Perhaps its failures haven't been as rapid and grotesque as socialism's in Venezuela, but </w:t>
      </w:r>
      <w:r w:rsidRPr="00E558C7">
        <w:rPr>
          <w:rStyle w:val="StyleUnderline"/>
        </w:rPr>
        <w:t xml:space="preserve">hasn't it still </w:t>
      </w:r>
      <w:r w:rsidRPr="00E558C7">
        <w:rPr>
          <w:rStyle w:val="Emphasis"/>
        </w:rPr>
        <w:t>failed</w:t>
      </w:r>
      <w:r w:rsidRPr="00E558C7">
        <w:rPr>
          <w:rStyle w:val="StyleUnderline"/>
        </w:rPr>
        <w:t>?</w:t>
      </w:r>
      <w:r w:rsidRPr="00E558C7">
        <w:rPr>
          <w:sz w:val="16"/>
        </w:rPr>
        <w:t xml:space="preserve"> Ricardo Hausmann argues that </w:t>
      </w:r>
      <w:r w:rsidRPr="00E558C7">
        <w:rPr>
          <w:rStyle w:val="StyleUnderline"/>
        </w:rPr>
        <w:t xml:space="preserve">it </w:t>
      </w:r>
      <w:r w:rsidRPr="00E558C7">
        <w:rPr>
          <w:rStyle w:val="Emphasis"/>
        </w:rPr>
        <w:t>hasn't</w:t>
      </w:r>
      <w:r w:rsidRPr="00E558C7">
        <w:rPr>
          <w:rStyle w:val="StyleUnderline"/>
        </w:rPr>
        <w:t xml:space="preserve">. It's </w:t>
      </w:r>
      <w:r w:rsidRPr="00547817">
        <w:rPr>
          <w:rStyle w:val="Emphasis"/>
          <w:highlight w:val="cyan"/>
        </w:rPr>
        <w:t>worked quite well</w:t>
      </w:r>
      <w:r w:rsidRPr="00547817">
        <w:rPr>
          <w:rStyle w:val="StyleUnderline"/>
          <w:highlight w:val="cyan"/>
        </w:rPr>
        <w:t xml:space="preserve"> where it has </w:t>
      </w:r>
      <w:r w:rsidRPr="00547817">
        <w:rPr>
          <w:rStyle w:val="Emphasis"/>
          <w:highlight w:val="cyan"/>
        </w:rPr>
        <w:t>taken hold</w:t>
      </w:r>
      <w:r w:rsidRPr="00E558C7">
        <w:rPr>
          <w:rStyle w:val="StyleUnderline"/>
        </w:rPr>
        <w:t xml:space="preserve">. </w:t>
      </w:r>
      <w:r w:rsidRPr="00547817">
        <w:rPr>
          <w:rStyle w:val="StyleUnderline"/>
          <w:highlight w:val="cyan"/>
        </w:rPr>
        <w:t xml:space="preserve">The </w:t>
      </w:r>
      <w:r w:rsidRPr="00547817">
        <w:rPr>
          <w:rStyle w:val="Emphasis"/>
          <w:highlight w:val="cyan"/>
        </w:rPr>
        <w:t>problem</w:t>
      </w:r>
      <w:r w:rsidRPr="00E558C7">
        <w:rPr>
          <w:sz w:val="16"/>
        </w:rPr>
        <w:t xml:space="preserve">, he points out, </w:t>
      </w:r>
      <w:r w:rsidRPr="00E558C7">
        <w:rPr>
          <w:rStyle w:val="StyleUnderline"/>
        </w:rPr>
        <w:t xml:space="preserve">is that </w:t>
      </w:r>
      <w:r w:rsidRPr="00547817">
        <w:rPr>
          <w:rStyle w:val="StyleUnderline"/>
          <w:highlight w:val="cyan"/>
        </w:rPr>
        <w:t xml:space="preserve">it </w:t>
      </w:r>
      <w:r w:rsidRPr="00547817">
        <w:rPr>
          <w:rStyle w:val="Emphasis"/>
          <w:highlight w:val="cyan"/>
        </w:rPr>
        <w:t xml:space="preserve">hasn't </w:t>
      </w:r>
      <w:r w:rsidRPr="00E558C7">
        <w:rPr>
          <w:rStyle w:val="Emphasis"/>
        </w:rPr>
        <w:t>been allowed to</w:t>
      </w:r>
      <w:r w:rsidRPr="00547817">
        <w:rPr>
          <w:rStyle w:val="Emphasis"/>
          <w:highlight w:val="cyan"/>
        </w:rPr>
        <w:t xml:space="preserve"> spread widely</w:t>
      </w:r>
      <w:r w:rsidRPr="00E558C7">
        <w:rPr>
          <w:sz w:val="16"/>
        </w:rPr>
        <w:t>. As he puts it, "</w:t>
      </w:r>
      <w:r w:rsidRPr="00E558C7">
        <w:rPr>
          <w:rStyle w:val="StyleUnderline"/>
        </w:rPr>
        <w:t xml:space="preserve">The capitalist reorganization of production </w:t>
      </w:r>
      <w:r w:rsidRPr="00E558C7">
        <w:rPr>
          <w:rStyle w:val="Emphasis"/>
        </w:rPr>
        <w:t>petered out</w:t>
      </w:r>
      <w:r w:rsidRPr="00E558C7">
        <w:rPr>
          <w:rStyle w:val="StyleUnderline"/>
        </w:rPr>
        <w:t xml:space="preserve"> in the developing world, leaving the </w:t>
      </w:r>
      <w:r w:rsidRPr="00E558C7">
        <w:rPr>
          <w:rStyle w:val="Emphasis"/>
        </w:rPr>
        <w:t>vast majority</w:t>
      </w:r>
      <w:r w:rsidRPr="00E558C7">
        <w:rPr>
          <w:rStyle w:val="StyleUnderline"/>
        </w:rPr>
        <w:t xml:space="preserve"> of the labor force </w:t>
      </w:r>
      <w:r w:rsidRPr="00E558C7">
        <w:rPr>
          <w:rStyle w:val="Emphasis"/>
        </w:rPr>
        <w:t>outside its control</w:t>
      </w:r>
      <w:r w:rsidRPr="00E558C7">
        <w:rPr>
          <w:sz w:val="16"/>
        </w:rPr>
        <w:t xml:space="preserve">. The numbers are astounding. While only one in nine people in the United States are self-employed, the proportion in India is nineteen out of twenty. Fewer than </w:t>
      </w:r>
      <w:r w:rsidRPr="00E558C7">
        <w:rPr>
          <w:sz w:val="16"/>
        </w:rPr>
        <w:lastRenderedPageBreak/>
        <w:t xml:space="preserve">one-fifth of workers in Peru are employed [in] private businesses... In Mexico, about one in three are." In the rich world self-employed people are often freelancers or consultants, interacting professionally with companies when they choose to. </w:t>
      </w:r>
      <w:r w:rsidRPr="00547817">
        <w:rPr>
          <w:rStyle w:val="StyleUnderline"/>
          <w:highlight w:val="cyan"/>
        </w:rPr>
        <w:t xml:space="preserve">In the </w:t>
      </w:r>
      <w:r w:rsidRPr="00547817">
        <w:rPr>
          <w:rStyle w:val="Emphasis"/>
          <w:highlight w:val="cyan"/>
        </w:rPr>
        <w:t>developing world</w:t>
      </w:r>
      <w:r w:rsidRPr="00E558C7">
        <w:rPr>
          <w:sz w:val="16"/>
        </w:rPr>
        <w:t xml:space="preserve">, however, </w:t>
      </w:r>
      <w:r w:rsidRPr="00E558C7">
        <w:rPr>
          <w:rStyle w:val="StyleUnderline"/>
        </w:rPr>
        <w:t xml:space="preserve">the </w:t>
      </w:r>
      <w:r w:rsidRPr="00547817">
        <w:rPr>
          <w:rStyle w:val="Emphasis"/>
          <w:highlight w:val="cyan"/>
        </w:rPr>
        <w:t>great majority</w:t>
      </w:r>
      <w:r w:rsidRPr="00E558C7">
        <w:rPr>
          <w:rStyle w:val="StyleUnderline"/>
        </w:rPr>
        <w:t xml:space="preserve"> of the self-employed </w:t>
      </w:r>
      <w:r w:rsidRPr="00547817">
        <w:rPr>
          <w:rStyle w:val="StyleUnderline"/>
          <w:highlight w:val="cyan"/>
        </w:rPr>
        <w:t xml:space="preserve">would </w:t>
      </w:r>
      <w:r w:rsidRPr="00547817">
        <w:rPr>
          <w:rStyle w:val="Emphasis"/>
          <w:highlight w:val="cyan"/>
        </w:rPr>
        <w:t>love to have a job with a company</w:t>
      </w:r>
      <w:r w:rsidRPr="00E558C7">
        <w:rPr>
          <w:rStyle w:val="StyleUnderline"/>
        </w:rPr>
        <w:t xml:space="preserve">, but </w:t>
      </w:r>
      <w:r w:rsidRPr="00E558C7">
        <w:rPr>
          <w:rStyle w:val="Emphasis"/>
        </w:rPr>
        <w:t>none are available</w:t>
      </w:r>
      <w:r w:rsidRPr="00E558C7">
        <w:rPr>
          <w:rStyle w:val="StyleUnderline"/>
        </w:rPr>
        <w:t>. So people have to try to make a living as solo farmers, merchants, or tradespeople</w:t>
      </w:r>
      <w:r w:rsidRPr="00E558C7">
        <w:rPr>
          <w:sz w:val="16"/>
        </w:rPr>
        <w:t xml:space="preserve">. </w:t>
      </w:r>
    </w:p>
    <w:p w14:paraId="30647A59" w14:textId="77777777" w:rsidR="00F20EF9" w:rsidRPr="00E558C7" w:rsidRDefault="00F20EF9" w:rsidP="00F20EF9">
      <w:pPr>
        <w:rPr>
          <w:sz w:val="16"/>
        </w:rPr>
      </w:pPr>
      <w:r w:rsidRPr="00547817">
        <w:rPr>
          <w:rStyle w:val="StyleUnderline"/>
          <w:highlight w:val="cyan"/>
        </w:rPr>
        <w:t>Hausmann</w:t>
      </w:r>
      <w:r w:rsidRPr="00E558C7">
        <w:rPr>
          <w:rStyle w:val="StyleUnderline"/>
        </w:rPr>
        <w:t xml:space="preserve"> has </w:t>
      </w:r>
      <w:r w:rsidRPr="00547817">
        <w:rPr>
          <w:rStyle w:val="StyleUnderline"/>
          <w:highlight w:val="cyan"/>
        </w:rPr>
        <w:t>observed</w:t>
      </w:r>
      <w:r w:rsidRPr="00E558C7">
        <w:rPr>
          <w:rStyle w:val="StyleUnderline"/>
        </w:rPr>
        <w:t xml:space="preserve"> that </w:t>
      </w:r>
      <w:r w:rsidRPr="00E558C7">
        <w:rPr>
          <w:rStyle w:val="Emphasis"/>
        </w:rPr>
        <w:t>different regions</w:t>
      </w:r>
      <w:r w:rsidRPr="00E558C7">
        <w:rPr>
          <w:rStyle w:val="StyleUnderline"/>
        </w:rPr>
        <w:t xml:space="preserve"> in developing countries have </w:t>
      </w:r>
      <w:r w:rsidRPr="00E558C7">
        <w:rPr>
          <w:rStyle w:val="Emphasis"/>
        </w:rPr>
        <w:t>different economies</w:t>
      </w:r>
      <w:r w:rsidRPr="00E558C7">
        <w:rPr>
          <w:rStyle w:val="StyleUnderline"/>
        </w:rPr>
        <w:t xml:space="preserve">, and he notes a </w:t>
      </w:r>
      <w:r w:rsidRPr="00E558C7">
        <w:rPr>
          <w:rStyle w:val="Emphasis"/>
        </w:rPr>
        <w:t>fascinating pattern</w:t>
      </w:r>
      <w:r w:rsidRPr="00E558C7">
        <w:rPr>
          <w:rStyle w:val="StyleUnderline"/>
        </w:rPr>
        <w:t xml:space="preserve">: </w:t>
      </w:r>
      <w:r w:rsidRPr="00547817">
        <w:rPr>
          <w:rStyle w:val="StyleUnderline"/>
          <w:highlight w:val="cyan"/>
        </w:rPr>
        <w:t xml:space="preserve">where there is </w:t>
      </w:r>
      <w:r w:rsidRPr="00547817">
        <w:rPr>
          <w:rStyle w:val="Emphasis"/>
          <w:highlight w:val="cyan"/>
        </w:rPr>
        <w:t>more capitalism</w:t>
      </w:r>
      <w:r w:rsidRPr="00547817">
        <w:rPr>
          <w:rStyle w:val="StyleUnderline"/>
          <w:highlight w:val="cyan"/>
        </w:rPr>
        <w:t xml:space="preserve">, there is </w:t>
      </w:r>
      <w:r w:rsidRPr="00547817">
        <w:rPr>
          <w:rStyle w:val="Emphasis"/>
          <w:highlight w:val="cyan"/>
        </w:rPr>
        <w:t>more prosperity</w:t>
      </w:r>
      <w:r w:rsidRPr="00E558C7">
        <w:rPr>
          <w:sz w:val="16"/>
        </w:rPr>
        <w:t xml:space="preserve">. </w:t>
      </w:r>
      <w:r w:rsidRPr="00E558C7">
        <w:rPr>
          <w:rStyle w:val="StyleUnderline"/>
        </w:rPr>
        <w:t>In</w:t>
      </w:r>
      <w:r w:rsidRPr="00E558C7">
        <w:rPr>
          <w:sz w:val="16"/>
        </w:rPr>
        <w:t xml:space="preserve"> the Mexican state of </w:t>
      </w:r>
      <w:r w:rsidRPr="00E558C7">
        <w:rPr>
          <w:rStyle w:val="Emphasis"/>
        </w:rPr>
        <w:t>Nuevo León</w:t>
      </w:r>
      <w:r w:rsidRPr="00E558C7">
        <w:rPr>
          <w:sz w:val="16"/>
        </w:rPr>
        <w:t xml:space="preserve">, for example, </w:t>
      </w:r>
      <w:r w:rsidRPr="00E558C7">
        <w:rPr>
          <w:rStyle w:val="Emphasis"/>
        </w:rPr>
        <w:t>two-thirds</w:t>
      </w:r>
      <w:r w:rsidRPr="00E558C7">
        <w:rPr>
          <w:rStyle w:val="StyleUnderline"/>
        </w:rPr>
        <w:t xml:space="preserve"> of the people are employed by companies. In </w:t>
      </w:r>
      <w:r w:rsidRPr="00E558C7">
        <w:rPr>
          <w:rStyle w:val="Emphasis"/>
        </w:rPr>
        <w:t>Chiapas</w:t>
      </w:r>
      <w:r w:rsidRPr="00E558C7">
        <w:rPr>
          <w:sz w:val="16"/>
        </w:rPr>
        <w:t xml:space="preserve">, meanwhile, </w:t>
      </w:r>
      <w:r w:rsidRPr="00E558C7">
        <w:rPr>
          <w:rStyle w:val="Emphasis"/>
        </w:rPr>
        <w:t>fewer than 15 percent</w:t>
      </w:r>
      <w:r w:rsidRPr="00E558C7">
        <w:rPr>
          <w:rStyle w:val="StyleUnderline"/>
        </w:rPr>
        <w:t xml:space="preserve"> are. Average i</w:t>
      </w:r>
      <w:r w:rsidRPr="00547817">
        <w:rPr>
          <w:rStyle w:val="StyleUnderline"/>
          <w:highlight w:val="cyan"/>
        </w:rPr>
        <w:t>ncomes</w:t>
      </w:r>
      <w:r w:rsidRPr="00E558C7">
        <w:rPr>
          <w:rStyle w:val="StyleUnderline"/>
        </w:rPr>
        <w:t xml:space="preserve"> in Nuevo León are </w:t>
      </w:r>
      <w:r w:rsidRPr="00547817">
        <w:rPr>
          <w:rStyle w:val="Emphasis"/>
          <w:highlight w:val="cyan"/>
        </w:rPr>
        <w:t>nine times higher</w:t>
      </w:r>
      <w:r w:rsidRPr="00E558C7">
        <w:rPr>
          <w:sz w:val="16"/>
        </w:rPr>
        <w:t>. Hausmann doesn't think this is a coincidence: "</w:t>
      </w:r>
      <w:r w:rsidRPr="00E558C7">
        <w:rPr>
          <w:rStyle w:val="StyleUnderline"/>
        </w:rPr>
        <w:t xml:space="preserve">The developing </w:t>
      </w:r>
      <w:r w:rsidRPr="00547817">
        <w:rPr>
          <w:rStyle w:val="StyleUnderline"/>
          <w:highlight w:val="cyan"/>
        </w:rPr>
        <w:t xml:space="preserve">world's </w:t>
      </w:r>
      <w:r w:rsidRPr="00547817">
        <w:rPr>
          <w:rStyle w:val="Emphasis"/>
          <w:highlight w:val="cyan"/>
        </w:rPr>
        <w:t>fundamental problem</w:t>
      </w:r>
      <w:r w:rsidRPr="00547817">
        <w:rPr>
          <w:rStyle w:val="StyleUnderline"/>
          <w:highlight w:val="cyan"/>
        </w:rPr>
        <w:t xml:space="preserve"> is that capitalism </w:t>
      </w:r>
      <w:r w:rsidRPr="00547817">
        <w:rPr>
          <w:rStyle w:val="Emphasis"/>
          <w:highlight w:val="cyan"/>
        </w:rPr>
        <w:t>has not reorganized production</w:t>
      </w:r>
      <w:r w:rsidRPr="00547817">
        <w:rPr>
          <w:rStyle w:val="StyleUnderline"/>
          <w:highlight w:val="cyan"/>
        </w:rPr>
        <w:t xml:space="preserve"> and </w:t>
      </w:r>
      <w:r w:rsidRPr="00547817">
        <w:rPr>
          <w:rStyle w:val="Emphasis"/>
          <w:highlight w:val="cyan"/>
        </w:rPr>
        <w:t>employment</w:t>
      </w:r>
      <w:r w:rsidRPr="00547817">
        <w:rPr>
          <w:rStyle w:val="StyleUnderline"/>
          <w:highlight w:val="cyan"/>
        </w:rPr>
        <w:t xml:space="preserve"> in the poorest countries and regions</w:t>
      </w:r>
      <w:r w:rsidRPr="00E558C7">
        <w:rPr>
          <w:rStyle w:val="StyleUnderline"/>
        </w:rPr>
        <w:t xml:space="preserve">, leaving the bulk of the labor force </w:t>
      </w:r>
      <w:r w:rsidRPr="00E558C7">
        <w:rPr>
          <w:rStyle w:val="Emphasis"/>
        </w:rPr>
        <w:t>outside its scope</w:t>
      </w:r>
      <w:r w:rsidRPr="00E558C7">
        <w:rPr>
          <w:rStyle w:val="StyleUnderline"/>
        </w:rPr>
        <w:t xml:space="preserve"> of operation</w:t>
      </w:r>
      <w:r w:rsidRPr="00E558C7">
        <w:rPr>
          <w:sz w:val="16"/>
        </w:rPr>
        <w:t xml:space="preserve">. " </w:t>
      </w:r>
    </w:p>
    <w:p w14:paraId="09589684" w14:textId="77777777" w:rsidR="00F20EF9" w:rsidRPr="00E558C7" w:rsidRDefault="00F20EF9" w:rsidP="00E97862">
      <w:pPr>
        <w:rPr>
          <w:u w:val="single"/>
        </w:rPr>
      </w:pPr>
    </w:p>
    <w:p w14:paraId="1400B7C7" w14:textId="77777777" w:rsidR="00E97862" w:rsidRPr="00E558C7" w:rsidRDefault="00E97862" w:rsidP="00E97862">
      <w:pPr>
        <w:pStyle w:val="Heading3"/>
        <w:rPr>
          <w:rFonts w:cs="Calibri"/>
        </w:rPr>
      </w:pPr>
      <w:r w:rsidRPr="00E558C7">
        <w:rPr>
          <w:rFonts w:cs="Calibri"/>
        </w:rPr>
        <w:lastRenderedPageBreak/>
        <w:t>--xt: AT There Are Still Bad Things</w:t>
      </w:r>
    </w:p>
    <w:p w14:paraId="7A96FD78" w14:textId="77777777" w:rsidR="00E97862" w:rsidRPr="00E558C7" w:rsidRDefault="00E97862" w:rsidP="00E97862">
      <w:pPr>
        <w:pStyle w:val="Heading4"/>
        <w:rPr>
          <w:rFonts w:cs="Calibri"/>
        </w:rPr>
      </w:pPr>
      <w:r w:rsidRPr="00E558C7">
        <w:rPr>
          <w:rFonts w:cs="Calibri"/>
        </w:rPr>
        <w:t xml:space="preserve">Documenting global improvements is </w:t>
      </w:r>
      <w:r w:rsidRPr="00E558C7">
        <w:rPr>
          <w:rFonts w:cs="Calibri"/>
          <w:u w:val="single"/>
        </w:rPr>
        <w:t>not</w:t>
      </w:r>
      <w:r w:rsidRPr="00E558C7">
        <w:rPr>
          <w:rFonts w:cs="Calibri"/>
        </w:rPr>
        <w:t xml:space="preserve"> an ignorance of suffering---the world is certainly not good enough, but we’re on the right track. </w:t>
      </w:r>
    </w:p>
    <w:p w14:paraId="0D86DCEF" w14:textId="77777777" w:rsidR="00E97862" w:rsidRPr="00E558C7" w:rsidRDefault="00E97862" w:rsidP="00E97862">
      <w:r w:rsidRPr="00E558C7">
        <w:rPr>
          <w:rStyle w:val="Style13ptBold"/>
        </w:rPr>
        <w:t>McAfee 19</w:t>
      </w:r>
      <w:r w:rsidRPr="00E558C7">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09D6655D" w14:textId="77777777" w:rsidR="00E97862" w:rsidRPr="00E558C7" w:rsidRDefault="00E97862" w:rsidP="00E97862">
      <w:r w:rsidRPr="00E558C7">
        <w:t xml:space="preserve">Before I show the evidence, </w:t>
      </w:r>
      <w:r w:rsidRPr="00E558C7">
        <w:rPr>
          <w:rStyle w:val="StyleUnderline"/>
        </w:rPr>
        <w:t>I want to be clear</w:t>
      </w:r>
      <w:r w:rsidRPr="00E558C7">
        <w:t xml:space="preserve"> about one thing: </w:t>
      </w:r>
      <w:r w:rsidRPr="00547817">
        <w:rPr>
          <w:rStyle w:val="StyleUnderline"/>
          <w:highlight w:val="cyan"/>
        </w:rPr>
        <w:t>I’m not trying to make the case</w:t>
      </w:r>
      <w:r w:rsidRPr="00E558C7">
        <w:t xml:space="preserve"> that </w:t>
      </w:r>
      <w:r w:rsidRPr="00547817">
        <w:rPr>
          <w:rStyle w:val="StyleUnderline"/>
          <w:highlight w:val="cyan"/>
        </w:rPr>
        <w:t>things</w:t>
      </w:r>
      <w:r w:rsidRPr="00E558C7">
        <w:rPr>
          <w:rStyle w:val="StyleUnderline"/>
        </w:rPr>
        <w:t xml:space="preserve"> today </w:t>
      </w:r>
      <w:r w:rsidRPr="00547817">
        <w:rPr>
          <w:rStyle w:val="StyleUnderline"/>
          <w:highlight w:val="cyan"/>
        </w:rPr>
        <w:t xml:space="preserve">are </w:t>
      </w:r>
      <w:r w:rsidRPr="00547817">
        <w:rPr>
          <w:rStyle w:val="Emphasis"/>
          <w:highlight w:val="cyan"/>
        </w:rPr>
        <w:t>good enough</w:t>
      </w:r>
      <w:r w:rsidRPr="00E558C7">
        <w:t xml:space="preserve">. Because </w:t>
      </w:r>
      <w:r w:rsidRPr="00E558C7">
        <w:rPr>
          <w:rStyle w:val="StyleUnderline"/>
        </w:rPr>
        <w:t xml:space="preserve">they’re </w:t>
      </w:r>
      <w:r w:rsidRPr="00E558C7">
        <w:rPr>
          <w:rStyle w:val="Emphasis"/>
        </w:rPr>
        <w:t>certainly not</w:t>
      </w:r>
      <w:r w:rsidRPr="00E558C7">
        <w:t xml:space="preserve">. </w:t>
      </w:r>
      <w:r w:rsidRPr="00E558C7">
        <w:rPr>
          <w:rStyle w:val="StyleUnderline"/>
        </w:rPr>
        <w:t>The world has too many poor</w:t>
      </w:r>
      <w:r w:rsidRPr="00E558C7">
        <w:t xml:space="preserve">, </w:t>
      </w:r>
      <w:r w:rsidRPr="00E558C7">
        <w:rPr>
          <w:rStyle w:val="StyleUnderline"/>
        </w:rPr>
        <w:t>hungry</w:t>
      </w:r>
      <w:r w:rsidRPr="00E558C7">
        <w:t xml:space="preserve">, </w:t>
      </w:r>
      <w:r w:rsidRPr="00E558C7">
        <w:rPr>
          <w:rStyle w:val="StyleUnderline"/>
        </w:rPr>
        <w:t>and sick people</w:t>
      </w:r>
      <w:r w:rsidRPr="00E558C7">
        <w:t xml:space="preserve">. </w:t>
      </w:r>
      <w:r w:rsidRPr="00E558C7">
        <w:rPr>
          <w:rStyle w:val="StyleUnderline"/>
        </w:rPr>
        <w:t>Too many children are malnourished</w:t>
      </w:r>
      <w:r w:rsidRPr="00E558C7">
        <w:t xml:space="preserve"> and uneducated. </w:t>
      </w:r>
      <w:r w:rsidRPr="00E558C7">
        <w:rPr>
          <w:rStyle w:val="StyleUnderline"/>
        </w:rPr>
        <w:t>Too many people</w:t>
      </w:r>
      <w:r w:rsidRPr="00E558C7">
        <w:t xml:space="preserve">, despite the laws on the books, </w:t>
      </w:r>
      <w:r w:rsidRPr="00E558C7">
        <w:rPr>
          <w:rStyle w:val="StyleUnderline"/>
        </w:rPr>
        <w:t>are forced into indentured servitude</w:t>
      </w:r>
      <w:r w:rsidRPr="00E558C7">
        <w:t xml:space="preserve"> and slavery. </w:t>
      </w:r>
      <w:r w:rsidRPr="00E558C7">
        <w:rPr>
          <w:rStyle w:val="StyleUnderline"/>
        </w:rPr>
        <w:t>We continue to pump greenhouse gases into the atmosphere</w:t>
      </w:r>
      <w:r w:rsidRPr="00E558C7">
        <w:t>, dump plastic into the oceans, kill rare animals, cut down tropical forests, and otherwise befoul our planet.</w:t>
      </w:r>
    </w:p>
    <w:p w14:paraId="00FB5E88" w14:textId="77777777" w:rsidR="00E97862" w:rsidRPr="00E558C7" w:rsidRDefault="00E97862" w:rsidP="00E97862">
      <w:r w:rsidRPr="00547817">
        <w:rPr>
          <w:rStyle w:val="StyleUnderline"/>
          <w:highlight w:val="cyan"/>
        </w:rPr>
        <w:t xml:space="preserve">But we can </w:t>
      </w:r>
      <w:r w:rsidRPr="00547817">
        <w:rPr>
          <w:rStyle w:val="Emphasis"/>
          <w:highlight w:val="cyan"/>
        </w:rPr>
        <w:t>document improvements</w:t>
      </w:r>
      <w:r w:rsidRPr="00547817">
        <w:rPr>
          <w:highlight w:val="cyan"/>
        </w:rPr>
        <w:t xml:space="preserve"> </w:t>
      </w:r>
      <w:r w:rsidRPr="00547817">
        <w:rPr>
          <w:rStyle w:val="StyleUnderline"/>
          <w:highlight w:val="cyan"/>
        </w:rPr>
        <w:t xml:space="preserve">without </w:t>
      </w:r>
      <w:r w:rsidRPr="00E558C7">
        <w:rPr>
          <w:rStyle w:val="StyleUnderline"/>
        </w:rPr>
        <w:t xml:space="preserve">saying or </w:t>
      </w:r>
      <w:r w:rsidRPr="00547817">
        <w:rPr>
          <w:rStyle w:val="StyleUnderline"/>
          <w:highlight w:val="cyan"/>
        </w:rPr>
        <w:t>implying</w:t>
      </w:r>
      <w:r w:rsidRPr="00E558C7">
        <w:t xml:space="preserve"> that </w:t>
      </w:r>
      <w:r w:rsidRPr="00547817">
        <w:rPr>
          <w:rStyle w:val="StyleUnderline"/>
          <w:highlight w:val="cyan"/>
        </w:rPr>
        <w:t>everything’s okay</w:t>
      </w:r>
      <w:r w:rsidRPr="00E558C7">
        <w:rPr>
          <w:rStyle w:val="StyleUnderline"/>
        </w:rPr>
        <w:t xml:space="preserve"> now</w:t>
      </w:r>
      <w:r w:rsidRPr="00E558C7">
        <w:t xml:space="preserve">. We should document the </w:t>
      </w:r>
      <w:r w:rsidRPr="00547817">
        <w:rPr>
          <w:rStyle w:val="StyleUnderline"/>
          <w:highlight w:val="cyan"/>
        </w:rPr>
        <w:t>improvements</w:t>
      </w:r>
      <w:r w:rsidRPr="00E558C7">
        <w:t xml:space="preserve"> because they </w:t>
      </w:r>
      <w:r w:rsidRPr="00547817">
        <w:rPr>
          <w:rStyle w:val="StyleUnderline"/>
          <w:highlight w:val="cyan"/>
        </w:rPr>
        <w:t xml:space="preserve">tell us something </w:t>
      </w:r>
      <w:r w:rsidRPr="00547817">
        <w:rPr>
          <w:rStyle w:val="Emphasis"/>
          <w:highlight w:val="cyan"/>
        </w:rPr>
        <w:t>critically important</w:t>
      </w:r>
      <w:r w:rsidRPr="00E558C7">
        <w:t xml:space="preserve">: </w:t>
      </w:r>
      <w:r w:rsidRPr="00E558C7">
        <w:rPr>
          <w:rStyle w:val="StyleUnderline"/>
        </w:rPr>
        <w:t xml:space="preserve">what we’re doing is </w:t>
      </w:r>
      <w:r w:rsidRPr="00E558C7">
        <w:rPr>
          <w:rStyle w:val="Emphasis"/>
        </w:rPr>
        <w:t>working</w:t>
      </w:r>
      <w:r w:rsidRPr="00E558C7">
        <w:t xml:space="preserve"> </w:t>
      </w:r>
      <w:r w:rsidRPr="00E558C7">
        <w:rPr>
          <w:rStyle w:val="StyleUnderline"/>
        </w:rPr>
        <w:t>and</w:t>
      </w:r>
      <w:r w:rsidRPr="00E558C7">
        <w:t xml:space="preserve"> therefore </w:t>
      </w:r>
      <w:r w:rsidRPr="00547817">
        <w:rPr>
          <w:rStyle w:val="StyleUnderline"/>
          <w:highlight w:val="cyan"/>
        </w:rPr>
        <w:t xml:space="preserve">we should </w:t>
      </w:r>
      <w:r w:rsidRPr="00547817">
        <w:rPr>
          <w:rStyle w:val="Emphasis"/>
          <w:highlight w:val="cyan"/>
        </w:rPr>
        <w:t>keep doing it</w:t>
      </w:r>
      <w:r w:rsidRPr="00547817">
        <w:rPr>
          <w:rStyle w:val="StyleUnderline"/>
          <w:highlight w:val="cyan"/>
        </w:rPr>
        <w:t xml:space="preserve"> instead of contemplating</w:t>
      </w:r>
      <w:r w:rsidRPr="00E558C7">
        <w:rPr>
          <w:rStyle w:val="StyleUnderline"/>
        </w:rPr>
        <w:t xml:space="preserve"> </w:t>
      </w:r>
      <w:r w:rsidRPr="00E558C7">
        <w:rPr>
          <w:rStyle w:val="Emphasis"/>
        </w:rPr>
        <w:t xml:space="preserve">huge </w:t>
      </w:r>
      <w:r w:rsidRPr="00547817">
        <w:rPr>
          <w:rStyle w:val="Emphasis"/>
          <w:highlight w:val="cyan"/>
        </w:rPr>
        <w:t>course changes</w:t>
      </w:r>
      <w:r w:rsidRPr="00E558C7">
        <w:t xml:space="preserve">. As Lomborg wrote in The Skeptical Environmentalist , “ </w:t>
      </w:r>
      <w:r w:rsidRPr="00E558C7">
        <w:rPr>
          <w:rStyle w:val="StyleUnderline"/>
        </w:rPr>
        <w:t xml:space="preserve">When things are improving we know we are on the </w:t>
      </w:r>
      <w:r w:rsidRPr="00E558C7">
        <w:rPr>
          <w:rStyle w:val="Emphasis"/>
        </w:rPr>
        <w:t>right track</w:t>
      </w:r>
      <w:r w:rsidRPr="00E558C7">
        <w:t xml:space="preserve">.… Maybe </w:t>
      </w:r>
      <w:r w:rsidRPr="00E558C7">
        <w:rPr>
          <w:rStyle w:val="StyleUnderline"/>
        </w:rPr>
        <w:t>we can do even more</w:t>
      </w:r>
      <w:r w:rsidRPr="00E558C7">
        <w:t xml:space="preserve"> to improve… </w:t>
      </w:r>
      <w:r w:rsidRPr="00E558C7">
        <w:rPr>
          <w:rStyle w:val="StyleUnderline"/>
        </w:rPr>
        <w:t xml:space="preserve">but the basic approach is </w:t>
      </w:r>
      <w:r w:rsidRPr="00E558C7">
        <w:rPr>
          <w:rStyle w:val="Emphasis"/>
        </w:rPr>
        <w:t>not wrong</w:t>
      </w:r>
      <w:r w:rsidRPr="00E558C7">
        <w:t>.”</w:t>
      </w:r>
    </w:p>
    <w:p w14:paraId="46662E4B" w14:textId="77777777" w:rsidR="00E97862" w:rsidRPr="00E558C7" w:rsidRDefault="00E97862" w:rsidP="00E97862">
      <w:r w:rsidRPr="00547817">
        <w:rPr>
          <w:rStyle w:val="StyleUnderline"/>
          <w:highlight w:val="cyan"/>
        </w:rPr>
        <w:t>The basic approach</w:t>
      </w:r>
      <w:r w:rsidRPr="00E558C7">
        <w:t xml:space="preserve"> we’ve taken in recent decades—letting the four horsemen of the optimist gallop faster around the world—</w:t>
      </w:r>
      <w:r w:rsidRPr="00547817">
        <w:rPr>
          <w:rStyle w:val="StyleUnderline"/>
          <w:highlight w:val="cyan"/>
        </w:rPr>
        <w:t xml:space="preserve">is far </w:t>
      </w:r>
      <w:r w:rsidRPr="00547817">
        <w:rPr>
          <w:rStyle w:val="Emphasis"/>
          <w:highlight w:val="cyan"/>
        </w:rPr>
        <w:t>from wrong</w:t>
      </w:r>
      <w:r w:rsidRPr="00E558C7">
        <w:t xml:space="preserve">. </w:t>
      </w:r>
      <w:r w:rsidRPr="00E558C7">
        <w:rPr>
          <w:rStyle w:val="StyleUnderline"/>
        </w:rPr>
        <w:t xml:space="preserve">It’s causing some </w:t>
      </w:r>
      <w:r w:rsidRPr="00E558C7">
        <w:rPr>
          <w:rStyle w:val="Emphasis"/>
        </w:rPr>
        <w:t>startlingly fast</w:t>
      </w:r>
      <w:r w:rsidRPr="00E558C7">
        <w:rPr>
          <w:rStyle w:val="StyleUnderline"/>
        </w:rPr>
        <w:t xml:space="preserve"> and </w:t>
      </w:r>
      <w:r w:rsidRPr="00E558C7">
        <w:rPr>
          <w:rStyle w:val="Emphasis"/>
        </w:rPr>
        <w:t>broad improvements</w:t>
      </w:r>
      <w:r w:rsidRPr="00E558C7">
        <w:t>. So we need to encourage them to ride faster and farther. We need to step on the accelerator, not yank the steering wheel in a different direction.</w:t>
      </w:r>
    </w:p>
    <w:p w14:paraId="1B8E8576" w14:textId="77777777" w:rsidR="00E97862" w:rsidRPr="00E558C7" w:rsidRDefault="00E97862" w:rsidP="00E97862">
      <w:pPr>
        <w:pStyle w:val="Heading3"/>
        <w:rPr>
          <w:rFonts w:cs="Calibri"/>
        </w:rPr>
      </w:pPr>
      <w:r w:rsidRPr="00E558C7">
        <w:rPr>
          <w:rFonts w:cs="Calibri"/>
        </w:rPr>
        <w:lastRenderedPageBreak/>
        <w:t>AT Inequality !</w:t>
      </w:r>
    </w:p>
    <w:p w14:paraId="45A2C507" w14:textId="77777777" w:rsidR="00E97862" w:rsidRPr="00E558C7" w:rsidRDefault="00E97862" w:rsidP="00E97862">
      <w:pPr>
        <w:pStyle w:val="Heading4"/>
        <w:rPr>
          <w:rFonts w:cs="Calibri"/>
        </w:rPr>
      </w:pPr>
      <w:bookmarkStart w:id="2" w:name="_Hlk169683124"/>
      <w:r w:rsidRPr="00E558C7">
        <w:rPr>
          <w:rFonts w:cs="Calibri"/>
        </w:rPr>
        <w:t xml:space="preserve">No consistent link between economic freedom and inequality---capitalism </w:t>
      </w:r>
      <w:r w:rsidRPr="00E558C7">
        <w:rPr>
          <w:rFonts w:cs="Calibri"/>
          <w:u w:val="single"/>
        </w:rPr>
        <w:t>net alleviates</w:t>
      </w:r>
      <w:r w:rsidRPr="00E558C7">
        <w:rPr>
          <w:rFonts w:cs="Calibri"/>
        </w:rPr>
        <w:t xml:space="preserve"> poverty. </w:t>
      </w:r>
    </w:p>
    <w:p w14:paraId="106D6A1F" w14:textId="77777777" w:rsidR="00E97862" w:rsidRPr="00E558C7" w:rsidRDefault="00E97862" w:rsidP="00E97862">
      <w:r w:rsidRPr="00E558C7">
        <w:rPr>
          <w:rStyle w:val="Style13ptBold"/>
        </w:rPr>
        <w:t>Lazear 20</w:t>
      </w:r>
      <w:r w:rsidRPr="00E558C7">
        <w:t>,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14:paraId="508CF32A" w14:textId="77777777" w:rsidR="00E97862" w:rsidRPr="00E558C7" w:rsidRDefault="00E97862" w:rsidP="00E97862">
      <w:r w:rsidRPr="00E558C7">
        <w:t xml:space="preserve">First, </w:t>
      </w:r>
      <w:r w:rsidRPr="00547817">
        <w:rPr>
          <w:rStyle w:val="StyleUnderline"/>
          <w:highlight w:val="cyan"/>
        </w:rPr>
        <w:t xml:space="preserve">there is </w:t>
      </w:r>
      <w:r w:rsidRPr="00547817">
        <w:rPr>
          <w:rStyle w:val="Emphasis"/>
          <w:highlight w:val="cyan"/>
        </w:rPr>
        <w:t>no evidence</w:t>
      </w:r>
      <w:r w:rsidRPr="00E558C7">
        <w:rPr>
          <w:rStyle w:val="StyleUnderline"/>
        </w:rPr>
        <w:t xml:space="preserve"> that</w:t>
      </w:r>
      <w:r w:rsidRPr="00E558C7">
        <w:t xml:space="preserve">, as a general matter, </w:t>
      </w:r>
      <w:r w:rsidRPr="00547817">
        <w:rPr>
          <w:rStyle w:val="StyleUnderline"/>
          <w:highlight w:val="cyan"/>
        </w:rPr>
        <w:t xml:space="preserve">high-income groups </w:t>
      </w:r>
      <w:r w:rsidRPr="00547817">
        <w:rPr>
          <w:rStyle w:val="Emphasis"/>
          <w:highlight w:val="cyan"/>
        </w:rPr>
        <w:t>benefit more</w:t>
      </w:r>
      <w:r w:rsidRPr="00547817">
        <w:rPr>
          <w:rStyle w:val="StyleUnderline"/>
          <w:highlight w:val="cyan"/>
        </w:rPr>
        <w:t xml:space="preserve"> from a move toward capitalism than low-income groups</w:t>
      </w:r>
      <w:r w:rsidRPr="00E558C7">
        <w:t xml:space="preserve">. </w:t>
      </w:r>
      <w:r w:rsidRPr="00E558C7">
        <w:rPr>
          <w:rStyle w:val="StyleUnderline"/>
        </w:rPr>
        <w:t>The effect of changing</w:t>
      </w:r>
      <w:r w:rsidRPr="00E558C7">
        <w:t xml:space="preserve"> state ownership and </w:t>
      </w:r>
      <w:r w:rsidRPr="00E558C7">
        <w:rPr>
          <w:rStyle w:val="StyleUnderline"/>
        </w:rPr>
        <w:t xml:space="preserve">economic freedom on income is </w:t>
      </w:r>
      <w:r w:rsidRPr="00E558C7">
        <w:rPr>
          <w:rStyle w:val="Emphasis"/>
        </w:rPr>
        <w:t>not larger</w:t>
      </w:r>
      <w:r w:rsidRPr="00E558C7">
        <w:rPr>
          <w:rStyle w:val="StyleUnderline"/>
        </w:rPr>
        <w:t xml:space="preserve"> for the </w:t>
      </w:r>
      <w:r w:rsidRPr="00E558C7">
        <w:rPr>
          <w:rStyle w:val="Emphasis"/>
        </w:rPr>
        <w:t>rich</w:t>
      </w:r>
      <w:r w:rsidRPr="00E558C7">
        <w:rPr>
          <w:rStyle w:val="StyleUnderline"/>
        </w:rPr>
        <w:t xml:space="preserve"> than for the </w:t>
      </w:r>
      <w:r w:rsidRPr="00E558C7">
        <w:rPr>
          <w:rStyle w:val="Emphasis"/>
        </w:rPr>
        <w:t>poor</w:t>
      </w:r>
      <w:r w:rsidRPr="00E558C7">
        <w:t xml:space="preserve">. Second, </w:t>
      </w:r>
      <w:r w:rsidRPr="00547817">
        <w:rPr>
          <w:rStyle w:val="StyleUnderline"/>
          <w:highlight w:val="cyan"/>
        </w:rPr>
        <w:t xml:space="preserve">income growth is </w:t>
      </w:r>
      <w:r w:rsidRPr="00547817">
        <w:rPr>
          <w:rStyle w:val="Emphasis"/>
          <w:highlight w:val="cyan"/>
        </w:rPr>
        <w:t>positively correlated</w:t>
      </w:r>
      <w:r w:rsidRPr="00547817">
        <w:rPr>
          <w:rStyle w:val="StyleUnderline"/>
          <w:highlight w:val="cyan"/>
        </w:rPr>
        <w:t xml:space="preserve"> across </w:t>
      </w:r>
      <w:r w:rsidRPr="00547817">
        <w:rPr>
          <w:rStyle w:val="Emphasis"/>
          <w:highlight w:val="cyan"/>
        </w:rPr>
        <w:t>deciles</w:t>
      </w:r>
      <w:r w:rsidRPr="00547817">
        <w:rPr>
          <w:highlight w:val="cyan"/>
        </w:rPr>
        <w:t xml:space="preserve">. </w:t>
      </w:r>
      <w:r w:rsidRPr="00547817">
        <w:rPr>
          <w:rStyle w:val="StyleUnderline"/>
          <w:highlight w:val="cyan"/>
        </w:rPr>
        <w:t>The situation is</w:t>
      </w:r>
      <w:r w:rsidRPr="00E558C7">
        <w:rPr>
          <w:rStyle w:val="StyleUnderline"/>
        </w:rPr>
        <w:t xml:space="preserve"> closer to </w:t>
      </w:r>
      <w:r w:rsidRPr="00547817">
        <w:rPr>
          <w:rStyle w:val="StyleUnderline"/>
          <w:highlight w:val="cyan"/>
        </w:rPr>
        <w:t xml:space="preserve">a </w:t>
      </w:r>
      <w:r w:rsidRPr="00547817">
        <w:rPr>
          <w:rStyle w:val="Emphasis"/>
          <w:sz w:val="26"/>
          <w:szCs w:val="26"/>
          <w:highlight w:val="cyan"/>
        </w:rPr>
        <w:t>rising tide lifting all boats</w:t>
      </w:r>
      <w:r w:rsidRPr="00547817">
        <w:rPr>
          <w:rStyle w:val="StyleUnderline"/>
          <w:highlight w:val="cyan"/>
        </w:rPr>
        <w:t xml:space="preserve"> than</w:t>
      </w:r>
      <w:r w:rsidRPr="00E558C7">
        <w:rPr>
          <w:rStyle w:val="StyleUnderline"/>
        </w:rPr>
        <w:t xml:space="preserve"> to </w:t>
      </w:r>
      <w:r w:rsidRPr="00547817">
        <w:rPr>
          <w:rStyle w:val="StyleUnderline"/>
          <w:highlight w:val="cyan"/>
        </w:rPr>
        <w:t>the fat man becoming fat by making the thin man thin</w:t>
      </w:r>
      <w:r w:rsidRPr="00E558C7">
        <w:t xml:space="preserve">. Finally, </w:t>
      </w:r>
      <w:r w:rsidRPr="00547817">
        <w:rPr>
          <w:rStyle w:val="StyleUnderline"/>
          <w:highlight w:val="cyan"/>
        </w:rPr>
        <w:t>there is no</w:t>
      </w:r>
      <w:r w:rsidRPr="00E558C7">
        <w:t xml:space="preserve"> consistent </w:t>
      </w:r>
      <w:r w:rsidRPr="00547817">
        <w:rPr>
          <w:rStyle w:val="StyleUnderline"/>
          <w:highlight w:val="cyan"/>
        </w:rPr>
        <w:t>evidence</w:t>
      </w:r>
      <w:r w:rsidRPr="00E558C7">
        <w:t xml:space="preserve"> across the large number of countries and time periods </w:t>
      </w:r>
      <w:r w:rsidRPr="00E558C7">
        <w:rPr>
          <w:rStyle w:val="StyleUnderline"/>
        </w:rPr>
        <w:t xml:space="preserve">examined </w:t>
      </w:r>
      <w:r w:rsidRPr="00547817">
        <w:rPr>
          <w:rStyle w:val="StyleUnderline"/>
          <w:highlight w:val="cyan"/>
        </w:rPr>
        <w:t>of</w:t>
      </w:r>
      <w:r w:rsidRPr="00E558C7">
        <w:rPr>
          <w:rStyle w:val="StyleUnderline"/>
        </w:rPr>
        <w:t xml:space="preserve"> any strong and </w:t>
      </w:r>
      <w:r w:rsidRPr="00547817">
        <w:rPr>
          <w:rStyle w:val="StyleUnderline"/>
          <w:highlight w:val="cyan"/>
        </w:rPr>
        <w:t>widespread link between</w:t>
      </w:r>
      <w:r w:rsidRPr="00E558C7">
        <w:rPr>
          <w:rStyle w:val="StyleUnderline"/>
        </w:rPr>
        <w:t xml:space="preserve"> income </w:t>
      </w:r>
      <w:r w:rsidRPr="00547817">
        <w:rPr>
          <w:rStyle w:val="StyleUnderline"/>
          <w:highlight w:val="cyan"/>
        </w:rPr>
        <w:t>growth and inequality</w:t>
      </w:r>
      <w:r w:rsidRPr="00E558C7">
        <w:t xml:space="preserve">. There are </w:t>
      </w:r>
      <w:r w:rsidRPr="00547817">
        <w:rPr>
          <w:rStyle w:val="StyleUnderline"/>
          <w:highlight w:val="cyan"/>
        </w:rPr>
        <w:t>examples</w:t>
      </w:r>
      <w:r w:rsidRPr="00E558C7">
        <w:t xml:space="preserve">, like China, where income growth was coupled with large increases in inequality, but others </w:t>
      </w:r>
      <w:r w:rsidRPr="00547817">
        <w:rPr>
          <w:rStyle w:val="StyleUnderline"/>
          <w:highlight w:val="cyan"/>
        </w:rPr>
        <w:t>like Chile</w:t>
      </w:r>
      <w:r w:rsidRPr="00E558C7">
        <w:t xml:space="preserve">, </w:t>
      </w:r>
      <w:r w:rsidRPr="00E558C7">
        <w:rPr>
          <w:rStyle w:val="StyleUnderline"/>
        </w:rPr>
        <w:t xml:space="preserve">where </w:t>
      </w:r>
      <w:r w:rsidRPr="00E558C7">
        <w:rPr>
          <w:rStyle w:val="Emphasis"/>
        </w:rPr>
        <w:t>strong income growth</w:t>
      </w:r>
      <w:r w:rsidRPr="00E558C7">
        <w:rPr>
          <w:rStyle w:val="StyleUnderline"/>
        </w:rPr>
        <w:t xml:space="preserve"> came about </w:t>
      </w:r>
      <w:r w:rsidRPr="00E558C7">
        <w:rPr>
          <w:rStyle w:val="Emphasis"/>
        </w:rPr>
        <w:t>without</w:t>
      </w:r>
      <w:r w:rsidRPr="00E558C7">
        <w:rPr>
          <w:rStyle w:val="StyleUnderline"/>
        </w:rPr>
        <w:t xml:space="preserve"> much change in </w:t>
      </w:r>
      <w:r w:rsidRPr="00E558C7">
        <w:rPr>
          <w:rStyle w:val="Emphasis"/>
        </w:rPr>
        <w:t>inequality</w:t>
      </w:r>
      <w:r w:rsidRPr="00E558C7">
        <w:t xml:space="preserve">, </w:t>
      </w:r>
      <w:r w:rsidRPr="00547817">
        <w:rPr>
          <w:rStyle w:val="StyleUnderline"/>
          <w:highlight w:val="cyan"/>
        </w:rPr>
        <w:t>and South Korea</w:t>
      </w:r>
      <w:r w:rsidRPr="00547817">
        <w:rPr>
          <w:highlight w:val="cyan"/>
        </w:rPr>
        <w:t xml:space="preserve">, </w:t>
      </w:r>
      <w:r w:rsidRPr="00547817">
        <w:rPr>
          <w:rStyle w:val="StyleUnderline"/>
          <w:highlight w:val="cyan"/>
        </w:rPr>
        <w:t xml:space="preserve">where </w:t>
      </w:r>
      <w:r w:rsidRPr="00547817">
        <w:rPr>
          <w:rStyle w:val="Emphasis"/>
          <w:highlight w:val="cyan"/>
        </w:rPr>
        <w:t>inequality declined</w:t>
      </w:r>
      <w:r w:rsidRPr="00E558C7">
        <w:rPr>
          <w:rStyle w:val="StyleUnderline"/>
        </w:rPr>
        <w:t xml:space="preserve"> slightly </w:t>
      </w:r>
      <w:r w:rsidRPr="00547817">
        <w:rPr>
          <w:rStyle w:val="StyleUnderline"/>
          <w:highlight w:val="cyan"/>
        </w:rPr>
        <w:t xml:space="preserve">as </w:t>
      </w:r>
      <w:r w:rsidRPr="00547817">
        <w:rPr>
          <w:rStyle w:val="Emphasis"/>
          <w:highlight w:val="cyan"/>
        </w:rPr>
        <w:t>economic freedom</w:t>
      </w:r>
      <w:r w:rsidRPr="00E558C7">
        <w:rPr>
          <w:rStyle w:val="StyleUnderline"/>
        </w:rPr>
        <w:t xml:space="preserve"> and </w:t>
      </w:r>
      <w:r w:rsidRPr="00E558C7">
        <w:rPr>
          <w:rStyle w:val="Emphasis"/>
        </w:rPr>
        <w:t xml:space="preserve">income </w:t>
      </w:r>
      <w:r w:rsidRPr="00547817">
        <w:rPr>
          <w:rStyle w:val="Emphasis"/>
          <w:highlight w:val="cyan"/>
        </w:rPr>
        <w:t>grew</w:t>
      </w:r>
      <w:r w:rsidRPr="00E558C7">
        <w:rPr>
          <w:rStyle w:val="StyleUnderline"/>
        </w:rPr>
        <w:t xml:space="preserve"> over time</w:t>
      </w:r>
      <w:r w:rsidRPr="00E558C7">
        <w:t>.</w:t>
      </w:r>
    </w:p>
    <w:p w14:paraId="4A596C2C" w14:textId="77777777" w:rsidR="00E97862" w:rsidRPr="00E558C7" w:rsidRDefault="00E97862" w:rsidP="00E97862">
      <w:pPr>
        <w:rPr>
          <w:szCs w:val="16"/>
        </w:rPr>
      </w:pPr>
      <w:r w:rsidRPr="00E558C7">
        <w:rPr>
          <w:szCs w:val="16"/>
        </w:rPr>
        <w:t>Transfers and redistribution present the most complex picture of state involvement.</w:t>
      </w:r>
    </w:p>
    <w:p w14:paraId="6397AC9F" w14:textId="77777777" w:rsidR="00E97862" w:rsidRPr="00E558C7" w:rsidRDefault="00E97862" w:rsidP="00E97862">
      <w:pPr>
        <w:rPr>
          <w:szCs w:val="16"/>
        </w:rPr>
      </w:pPr>
      <w:r w:rsidRPr="00E558C7">
        <w:rPr>
          <w:szCs w:val="16"/>
        </w:rPr>
        <w:t>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14:paraId="4CC64B65" w14:textId="77777777" w:rsidR="00E97862" w:rsidRPr="00E558C7" w:rsidRDefault="00E97862" w:rsidP="00E97862">
      <w:pPr>
        <w:rPr>
          <w:szCs w:val="16"/>
        </w:rPr>
      </w:pPr>
      <w:r w:rsidRPr="00E558C7">
        <w:rPr>
          <w:szCs w:val="16"/>
        </w:rPr>
        <w:t>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14:paraId="6E47304A" w14:textId="77777777" w:rsidR="00E97862" w:rsidRPr="00E558C7" w:rsidRDefault="00E97862" w:rsidP="00E97862">
      <w:pPr>
        <w:rPr>
          <w:szCs w:val="16"/>
        </w:rPr>
      </w:pPr>
      <w:r w:rsidRPr="00E558C7">
        <w:rPr>
          <w:szCs w:val="16"/>
        </w:rPr>
        <w:t>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14:paraId="3C14757A" w14:textId="77777777" w:rsidR="00E97862" w:rsidRPr="00E558C7" w:rsidRDefault="00E97862" w:rsidP="00E97862">
      <w:pPr>
        <w:rPr>
          <w:szCs w:val="16"/>
        </w:rPr>
      </w:pPr>
      <w:r w:rsidRPr="00E558C7">
        <w:rPr>
          <w:szCs w:val="16"/>
        </w:rPr>
        <w:t>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14:paraId="77EBA70D" w14:textId="77777777" w:rsidR="00E97862" w:rsidRPr="00E558C7" w:rsidRDefault="00E97862" w:rsidP="00E97862">
      <w:pPr>
        <w:rPr>
          <w:szCs w:val="16"/>
        </w:rPr>
      </w:pPr>
      <w:r w:rsidRPr="00E558C7">
        <w:rPr>
          <w:szCs w:val="16"/>
        </w:rPr>
        <w:t>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14:paraId="2674A6D8" w14:textId="77777777" w:rsidR="00E97862" w:rsidRPr="00E558C7" w:rsidRDefault="00E97862" w:rsidP="00E97862">
      <w:r w:rsidRPr="00E558C7">
        <w:lastRenderedPageBreak/>
        <w:t xml:space="preserve">In sum, </w:t>
      </w:r>
      <w:r w:rsidRPr="00547817">
        <w:rPr>
          <w:rStyle w:val="StyleUnderline"/>
          <w:highlight w:val="cyan"/>
        </w:rPr>
        <w:t xml:space="preserve">most income groups </w:t>
      </w:r>
      <w:r w:rsidRPr="00547817">
        <w:rPr>
          <w:rStyle w:val="Emphasis"/>
          <w:highlight w:val="cyan"/>
        </w:rPr>
        <w:t>benefit</w:t>
      </w:r>
      <w:r w:rsidRPr="00547817">
        <w:rPr>
          <w:rStyle w:val="StyleUnderline"/>
          <w:highlight w:val="cyan"/>
        </w:rPr>
        <w:t xml:space="preserve"> from </w:t>
      </w:r>
      <w:r w:rsidRPr="00547817">
        <w:rPr>
          <w:rStyle w:val="Emphasis"/>
          <w:highlight w:val="cyan"/>
        </w:rPr>
        <w:t>moves away</w:t>
      </w:r>
      <w:r w:rsidRPr="00547817">
        <w:rPr>
          <w:rStyle w:val="StyleUnderline"/>
          <w:highlight w:val="cyan"/>
        </w:rPr>
        <w:t xml:space="preserve"> from </w:t>
      </w:r>
      <w:r w:rsidRPr="00547817">
        <w:rPr>
          <w:rStyle w:val="Emphasis"/>
          <w:highlight w:val="cyan"/>
        </w:rPr>
        <w:t>socialist</w:t>
      </w:r>
      <w:r w:rsidRPr="00E558C7">
        <w:rPr>
          <w:rStyle w:val="Emphasis"/>
        </w:rPr>
        <w:t xml:space="preserve"> command </w:t>
      </w:r>
      <w:r w:rsidRPr="00547817">
        <w:rPr>
          <w:rStyle w:val="Emphasis"/>
          <w:highlight w:val="cyan"/>
        </w:rPr>
        <w:t>structures</w:t>
      </w:r>
      <w:r w:rsidRPr="00547817">
        <w:rPr>
          <w:rStyle w:val="StyleUnderline"/>
          <w:highlight w:val="cyan"/>
        </w:rPr>
        <w:t xml:space="preserve"> to</w:t>
      </w:r>
      <w:r w:rsidRPr="00E558C7">
        <w:rPr>
          <w:rStyle w:val="StyleUnderline"/>
        </w:rPr>
        <w:t xml:space="preserve"> </w:t>
      </w:r>
      <w:r w:rsidRPr="00E558C7">
        <w:rPr>
          <w:rStyle w:val="Emphasis"/>
        </w:rPr>
        <w:t xml:space="preserve">free-market </w:t>
      </w:r>
      <w:r w:rsidRPr="00547817">
        <w:rPr>
          <w:rStyle w:val="Emphasis"/>
          <w:highlight w:val="cyan"/>
        </w:rPr>
        <w:t>capitalism</w:t>
      </w:r>
      <w:r w:rsidRPr="00E558C7">
        <w:t>, but transfers can at least in the short run improve the well-being of those worst off.</w:t>
      </w:r>
    </w:p>
    <w:bookmarkEnd w:id="2"/>
    <w:p w14:paraId="60A45645" w14:textId="77777777" w:rsidR="00E97862" w:rsidRPr="00E558C7" w:rsidRDefault="00E97862" w:rsidP="00E97862"/>
    <w:p w14:paraId="632047C2" w14:textId="1BE383BE" w:rsidR="00E97862" w:rsidRPr="00E558C7" w:rsidRDefault="00E97862" w:rsidP="00E97862">
      <w:pPr>
        <w:pStyle w:val="Heading2"/>
        <w:rPr>
          <w:rFonts w:cs="Calibri"/>
        </w:rPr>
      </w:pPr>
      <w:r w:rsidRPr="00E558C7">
        <w:rPr>
          <w:rFonts w:cs="Calibri"/>
        </w:rPr>
        <w:lastRenderedPageBreak/>
        <w:t>Cap good space</w:t>
      </w:r>
    </w:p>
    <w:p w14:paraId="16EE8C9B" w14:textId="77777777" w:rsidR="00CD0DBC" w:rsidRPr="00E558C7" w:rsidRDefault="00CD0DBC" w:rsidP="00CD0DBC"/>
    <w:p w14:paraId="4323135C" w14:textId="34BA530E" w:rsidR="005A723F" w:rsidRPr="00E558C7" w:rsidRDefault="005A723F" w:rsidP="005A723F"/>
    <w:p w14:paraId="59E07894" w14:textId="76F8E425" w:rsidR="00E97862" w:rsidRPr="00E558C7" w:rsidRDefault="00CD0DBC" w:rsidP="00E97862">
      <w:pPr>
        <w:pStyle w:val="Heading3"/>
        <w:rPr>
          <w:rFonts w:cs="Calibri"/>
        </w:rPr>
      </w:pPr>
      <w:r w:rsidRPr="00E558C7">
        <w:rPr>
          <w:rFonts w:cs="Calibri"/>
        </w:rPr>
        <w:lastRenderedPageBreak/>
        <w:t>1nc</w:t>
      </w:r>
      <w:r w:rsidR="00E97862" w:rsidRPr="00E558C7">
        <w:rPr>
          <w:rFonts w:cs="Calibri"/>
        </w:rPr>
        <w:t>---Cap Good---Space</w:t>
      </w:r>
    </w:p>
    <w:p w14:paraId="137EBEDA" w14:textId="77777777" w:rsidR="00E97862" w:rsidRPr="00E558C7" w:rsidRDefault="00E97862" w:rsidP="00E97862">
      <w:pPr>
        <w:pStyle w:val="Heading4"/>
        <w:rPr>
          <w:rFonts w:cs="Calibri"/>
        </w:rPr>
      </w:pPr>
      <w:r w:rsidRPr="00E558C7">
        <w:rPr>
          <w:rFonts w:cs="Calibri"/>
        </w:rPr>
        <w:t>Space-based capitalism solves negative externalities of Earth-based manufacturing, climate change, global food insecurity, resource scarcity, and biodiversity loss.</w:t>
      </w:r>
    </w:p>
    <w:p w14:paraId="006C790E" w14:textId="77777777" w:rsidR="00E97862" w:rsidRPr="00E558C7" w:rsidRDefault="00E97862" w:rsidP="00E97862">
      <w:r w:rsidRPr="00E558C7">
        <w:rPr>
          <w:rStyle w:val="Style13ptBold"/>
        </w:rPr>
        <w:t>Greenblatt and</w:t>
      </w:r>
      <w:r w:rsidRPr="00E558C7">
        <w:t xml:space="preserve"> </w:t>
      </w:r>
      <w:r w:rsidRPr="00E558C7">
        <w:rPr>
          <w:rStyle w:val="Style13ptBold"/>
        </w:rPr>
        <w:t>Anzaldua, 19</w:t>
      </w:r>
      <w:r w:rsidRPr="00E558C7">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35" w:history="1">
        <w:r w:rsidRPr="00E558C7">
          <w:rPr>
            <w:rStyle w:val="Hyperlink"/>
          </w:rPr>
          <w:t>https://www.thespacereview.com/article/3768/1</w:t>
        </w:r>
      </w:hyperlink>
      <w:r w:rsidRPr="00E558C7">
        <w:rPr>
          <w:rStyle w:val="Hyperlink"/>
        </w:rPr>
        <w:t>)</w:t>
      </w:r>
    </w:p>
    <w:p w14:paraId="5C6CC8FA" w14:textId="77777777" w:rsidR="00E97862" w:rsidRPr="00E558C7" w:rsidRDefault="00E97862" w:rsidP="00E97862">
      <w:pPr>
        <w:rPr>
          <w:u w:val="single"/>
        </w:rPr>
      </w:pPr>
      <w:r w:rsidRPr="00E558C7">
        <w:t xml:space="preserve">Space activities with potential for positive impact in the more distant future 1. Widespread space manufacturing and industrialization: Eventually, the falling </w:t>
      </w:r>
      <w:r w:rsidRPr="00E558C7">
        <w:rPr>
          <w:u w:val="single"/>
        </w:rPr>
        <w:t>cost of space-based manufacturing</w:t>
      </w:r>
      <w:r w:rsidRPr="00E558C7">
        <w:t xml:space="preserve">, </w:t>
      </w:r>
      <w:r w:rsidRPr="00E558C7">
        <w:rPr>
          <w:u w:val="single"/>
        </w:rPr>
        <w:t>and</w:t>
      </w:r>
      <w:r w:rsidRPr="00E558C7">
        <w:t xml:space="preserve"> the </w:t>
      </w:r>
      <w:r w:rsidRPr="00E558C7">
        <w:rPr>
          <w:u w:val="single"/>
        </w:rPr>
        <w:t>rising cost of Earth-based manufacturing</w:t>
      </w:r>
      <w:r w:rsidRPr="00E558C7">
        <w:t xml:space="preserve"> (due to increased scarcity, environmental impacts, labor standards, etc.) </w:t>
      </w:r>
      <w:r w:rsidRPr="00E558C7">
        <w:rPr>
          <w:u w:val="single"/>
        </w:rPr>
        <w:t>may cause</w:t>
      </w:r>
      <w:r w:rsidRPr="00E558C7">
        <w:t xml:space="preserve"> many, if not virtually all, </w:t>
      </w:r>
      <w:r w:rsidRPr="00547817">
        <w:rPr>
          <w:highlight w:val="cyan"/>
          <w:u w:val="single"/>
        </w:rPr>
        <w:t>extractive industries</w:t>
      </w:r>
      <w:r w:rsidRPr="00E558C7">
        <w:rPr>
          <w:u w:val="single"/>
        </w:rPr>
        <w:t xml:space="preserve"> and</w:t>
      </w:r>
      <w:r w:rsidRPr="00E558C7">
        <w:t xml:space="preserve"> their </w:t>
      </w:r>
      <w:r w:rsidRPr="00E558C7">
        <w:rPr>
          <w:u w:val="single"/>
        </w:rPr>
        <w:t xml:space="preserve">downstream manufacturing processes to </w:t>
      </w:r>
      <w:r w:rsidRPr="00547817">
        <w:rPr>
          <w:highlight w:val="cyan"/>
          <w:u w:val="single"/>
        </w:rPr>
        <w:t>move into space</w:t>
      </w:r>
      <w:r w:rsidRPr="00547817">
        <w:rPr>
          <w:highlight w:val="cyan"/>
        </w:rPr>
        <w:t xml:space="preserve">. </w:t>
      </w:r>
      <w:r w:rsidRPr="00547817">
        <w:rPr>
          <w:highlight w:val="cyan"/>
          <w:u w:val="single"/>
        </w:rPr>
        <w:t>The impact</w:t>
      </w:r>
      <w:r w:rsidRPr="00E558C7">
        <w:t xml:space="preserve"> of such a change </w:t>
      </w:r>
      <w:r w:rsidRPr="00547817">
        <w:rPr>
          <w:highlight w:val="cyan"/>
          <w:u w:val="single"/>
        </w:rPr>
        <w:t xml:space="preserve">would be </w:t>
      </w:r>
      <w:r w:rsidRPr="00547817">
        <w:rPr>
          <w:rStyle w:val="Emphasis"/>
          <w:highlight w:val="cyan"/>
        </w:rPr>
        <w:t>profound</w:t>
      </w:r>
      <w:r w:rsidRPr="00E558C7">
        <w:t xml:space="preserve">, </w:t>
      </w:r>
      <w:r w:rsidRPr="00E558C7">
        <w:rPr>
          <w:rStyle w:val="StyleUnderline"/>
        </w:rPr>
        <w:t xml:space="preserve">as </w:t>
      </w:r>
      <w:r w:rsidRPr="00547817">
        <w:rPr>
          <w:rStyle w:val="StyleUnderline"/>
          <w:highlight w:val="cyan"/>
        </w:rPr>
        <w:t>it</w:t>
      </w:r>
      <w:r w:rsidRPr="00547817">
        <w:rPr>
          <w:highlight w:val="cyan"/>
        </w:rPr>
        <w:t xml:space="preserve"> </w:t>
      </w:r>
      <w:r w:rsidRPr="00547817">
        <w:rPr>
          <w:highlight w:val="cyan"/>
          <w:u w:val="single"/>
        </w:rPr>
        <w:t>would shift</w:t>
      </w:r>
      <w:r w:rsidRPr="00E558C7">
        <w:rPr>
          <w:u w:val="single"/>
        </w:rPr>
        <w:t xml:space="preserve"> the </w:t>
      </w:r>
      <w:r w:rsidRPr="00547817">
        <w:rPr>
          <w:highlight w:val="cyan"/>
          <w:u w:val="single"/>
        </w:rPr>
        <w:t>side effects of these activities to</w:t>
      </w:r>
      <w:r w:rsidRPr="00E558C7">
        <w:rPr>
          <w:u w:val="single"/>
        </w:rPr>
        <w:t xml:space="preserve"> locations in </w:t>
      </w:r>
      <w:r w:rsidRPr="00547817">
        <w:rPr>
          <w:highlight w:val="cyan"/>
          <w:u w:val="single"/>
        </w:rPr>
        <w:t>space without biological ecosystems</w:t>
      </w:r>
      <w:r w:rsidRPr="00E558C7">
        <w:t xml:space="preserve">, </w:t>
      </w:r>
      <w:r w:rsidRPr="00E558C7">
        <w:rPr>
          <w:u w:val="single"/>
        </w:rPr>
        <w:t>endangered species</w:t>
      </w:r>
      <w:r w:rsidRPr="00E558C7">
        <w:t xml:space="preserve">, </w:t>
      </w:r>
      <w:r w:rsidRPr="00E558C7">
        <w:rPr>
          <w:u w:val="single"/>
        </w:rPr>
        <w:t>or human populations to negatively impact</w:t>
      </w:r>
      <w:r w:rsidRPr="00E558C7">
        <w:t xml:space="preserve">. The vastly larger domain of </w:t>
      </w:r>
      <w:r w:rsidRPr="00547817">
        <w:rPr>
          <w:highlight w:val="cyan"/>
          <w:u w:val="single"/>
        </w:rPr>
        <w:t>outer space</w:t>
      </w:r>
      <w:r w:rsidRPr="00E558C7">
        <w:rPr>
          <w:u w:val="single"/>
        </w:rPr>
        <w:t xml:space="preserve"> would </w:t>
      </w:r>
      <w:r w:rsidRPr="00547817">
        <w:rPr>
          <w:highlight w:val="cyan"/>
          <w:u w:val="single"/>
        </w:rPr>
        <w:t>provide</w:t>
      </w:r>
      <w:r w:rsidRPr="00E558C7">
        <w:t xml:space="preserve"> virtually </w:t>
      </w:r>
      <w:r w:rsidRPr="00547817">
        <w:rPr>
          <w:rStyle w:val="Emphasis"/>
          <w:highlight w:val="cyan"/>
        </w:rPr>
        <w:t>unlimited space</w:t>
      </w:r>
      <w:r w:rsidRPr="00E558C7">
        <w:t xml:space="preserve">, </w:t>
      </w:r>
      <w:r w:rsidRPr="00547817">
        <w:rPr>
          <w:rStyle w:val="Emphasis"/>
          <w:highlight w:val="cyan"/>
        </w:rPr>
        <w:t>energy</w:t>
      </w:r>
      <w:r w:rsidRPr="00547817">
        <w:rPr>
          <w:highlight w:val="cyan"/>
          <w:u w:val="single"/>
        </w:rPr>
        <w:t xml:space="preserve"> and </w:t>
      </w:r>
      <w:r w:rsidRPr="00547817">
        <w:rPr>
          <w:rStyle w:val="Emphasis"/>
          <w:highlight w:val="cyan"/>
        </w:rPr>
        <w:t>materials</w:t>
      </w:r>
      <w:r w:rsidRPr="00E558C7">
        <w:rPr>
          <w:u w:val="single"/>
        </w:rPr>
        <w:t xml:space="preserve"> with which to operate</w:t>
      </w:r>
      <w:r w:rsidRPr="00E558C7">
        <w:t xml:space="preserve">. Provided that such industrial activities are done responsibly so as not to pollute or otherwise compromise the ability of future generations to use space resources (an example of which is described above under orbital debris removal), </w:t>
      </w:r>
      <w:r w:rsidRPr="00547817">
        <w:rPr>
          <w:highlight w:val="cyan"/>
          <w:u w:val="single"/>
        </w:rPr>
        <w:t>this could be critical to</w:t>
      </w:r>
      <w:r w:rsidRPr="00E558C7">
        <w:rPr>
          <w:u w:val="single"/>
        </w:rPr>
        <w:t xml:space="preserve"> permanently preserving and </w:t>
      </w:r>
      <w:r w:rsidRPr="00547817">
        <w:rPr>
          <w:highlight w:val="cyan"/>
          <w:u w:val="single"/>
        </w:rPr>
        <w:t>restoring the health of the Earth</w:t>
      </w:r>
      <w:r w:rsidRPr="00E558C7">
        <w:rPr>
          <w:u w:val="single"/>
        </w:rPr>
        <w:t xml:space="preserve">. </w:t>
      </w:r>
      <w:r w:rsidRPr="00E558C7">
        <w:t xml:space="preserve">2. Waste disposal in space: As the reliability of space launch improves, </w:t>
      </w:r>
      <w:r w:rsidRPr="00547817">
        <w:rPr>
          <w:highlight w:val="cyan"/>
          <w:u w:val="single"/>
        </w:rPr>
        <w:t xml:space="preserve">it will be possible to </w:t>
      </w:r>
      <w:r w:rsidRPr="00547817">
        <w:rPr>
          <w:rStyle w:val="Emphasis"/>
          <w:highlight w:val="cyan"/>
        </w:rPr>
        <w:t>dispose of toxic substances</w:t>
      </w:r>
      <w:r w:rsidRPr="00E558C7">
        <w:rPr>
          <w:u w:val="single"/>
        </w:rPr>
        <w:t xml:space="preserve"> away from Earth</w:t>
      </w:r>
      <w:r w:rsidRPr="00E558C7">
        <w:t xml:space="preserve">. For example, in a century or so, space launch should be very reliable, </w:t>
      </w:r>
      <w:hyperlink r:id="rId36" w:history="1">
        <w:r w:rsidRPr="00E558C7">
          <w:rPr>
            <w:rStyle w:val="Hyperlink"/>
          </w:rPr>
          <w:t>making it possible to dispose of nuclear waste materials in an orbit permanently out of harm’s way</w:t>
        </w:r>
      </w:hyperlink>
      <w:r w:rsidRPr="00E558C7">
        <w:t xml:space="preserve">, yet providing access for future generations to mine it for valuable materials. Storing nuclear waste on Earth for hundreds of years is a much simpler problem than the current much greater challenge of storing them for tens of thousands of years. This change in perspective could make the cleanup of nuclear debris much more tractable. 3. Construction of a </w:t>
      </w:r>
      <w:r w:rsidRPr="00547817">
        <w:rPr>
          <w:highlight w:val="cyan"/>
          <w:u w:val="single"/>
        </w:rPr>
        <w:t>space-based</w:t>
      </w:r>
      <w:r w:rsidRPr="00547817">
        <w:rPr>
          <w:highlight w:val="cyan"/>
        </w:rPr>
        <w:t xml:space="preserve"> “</w:t>
      </w:r>
      <w:r w:rsidRPr="00547817">
        <w:rPr>
          <w:highlight w:val="cyan"/>
          <w:u w:val="single"/>
        </w:rPr>
        <w:t>sunshade</w:t>
      </w:r>
      <w:r w:rsidRPr="00E558C7">
        <w:t xml:space="preserve">” to </w:t>
      </w:r>
      <w:r w:rsidRPr="00547817">
        <w:rPr>
          <w:rStyle w:val="Emphasis"/>
          <w:highlight w:val="cyan"/>
        </w:rPr>
        <w:t>reduce global warming</w:t>
      </w:r>
      <w:r w:rsidRPr="00E558C7">
        <w:t xml:space="preserve">: </w:t>
      </w:r>
      <w:r w:rsidRPr="00E558C7">
        <w:rPr>
          <w:u w:val="single"/>
        </w:rPr>
        <w:t>The severity of climate change may necessitate radical approaches</w:t>
      </w:r>
      <w:r w:rsidRPr="00E558C7">
        <w:t xml:space="preserve">, </w:t>
      </w:r>
      <w:r w:rsidRPr="00E558C7">
        <w:rPr>
          <w:u w:val="single"/>
        </w:rPr>
        <w:t>such as</w:t>
      </w:r>
      <w:r w:rsidRPr="00E558C7">
        <w:t xml:space="preserve"> the </w:t>
      </w:r>
      <w:r w:rsidRPr="00E558C7">
        <w:rPr>
          <w:u w:val="single"/>
        </w:rPr>
        <w:t>reduction of sunlight reaching the Earth’s surface in conjunction with</w:t>
      </w:r>
      <w:r w:rsidRPr="00E558C7">
        <w:t xml:space="preserve"> greatly </w:t>
      </w:r>
      <w:r w:rsidRPr="00E558C7">
        <w:rPr>
          <w:u w:val="single"/>
        </w:rPr>
        <w:t>reduced greenhouse emissions</w:t>
      </w:r>
      <w:r w:rsidRPr="00E558C7">
        <w:t xml:space="preserve">. Known in climate change circles as </w:t>
      </w:r>
      <w:hyperlink r:id="rId37" w:history="1">
        <w:r w:rsidRPr="00E558C7">
          <w:rPr>
            <w:rStyle w:val="Hyperlink"/>
          </w:rPr>
          <w:t>“solar geoengineering” or “solar radiation management”</w:t>
        </w:r>
      </w:hyperlink>
      <w:r w:rsidRPr="00E558C7">
        <w:t xml:space="preserve"> (SRM), most approaches rely on injection of aerosol particles into the stratosphere, though others increase cloud reflectance, or directly block sunlight in space. First suggested three decades ago,[9] </w:t>
      </w:r>
      <w:r w:rsidRPr="00E558C7">
        <w:rPr>
          <w:u w:val="single"/>
        </w:rPr>
        <w:t xml:space="preserve">the concept of placing </w:t>
      </w:r>
      <w:r w:rsidRPr="00547817">
        <w:rPr>
          <w:highlight w:val="cyan"/>
          <w:u w:val="single"/>
        </w:rPr>
        <w:t>a fleet of spacecraft</w:t>
      </w:r>
      <w:r w:rsidRPr="00E558C7">
        <w:rPr>
          <w:u w:val="single"/>
        </w:rPr>
        <w:t xml:space="preserve"> in orbit near Earth to </w:t>
      </w:r>
      <w:r w:rsidRPr="00547817">
        <w:rPr>
          <w:highlight w:val="cyan"/>
          <w:u w:val="single"/>
        </w:rPr>
        <w:t>reduce</w:t>
      </w:r>
      <w:r w:rsidRPr="00E558C7">
        <w:t xml:space="preserve"> incident </w:t>
      </w:r>
      <w:r w:rsidRPr="00547817">
        <w:rPr>
          <w:highlight w:val="cyan"/>
          <w:u w:val="single"/>
        </w:rPr>
        <w:t>solar radiation and</w:t>
      </w:r>
      <w:r w:rsidRPr="00E558C7">
        <w:t xml:space="preserve"> thereby </w:t>
      </w:r>
      <w:r w:rsidRPr="00547817">
        <w:rPr>
          <w:highlight w:val="cyan"/>
          <w:u w:val="single"/>
        </w:rPr>
        <w:t>lower surface temperatures</w:t>
      </w:r>
      <w:r w:rsidRPr="00E558C7">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w:t>
      </w:r>
      <w:r w:rsidRPr="00E558C7">
        <w:lastRenderedPageBreak/>
        <w:t xml:space="preserve">detected. </w:t>
      </w:r>
      <w:r w:rsidRPr="00E558C7">
        <w:rPr>
          <w:u w:val="single"/>
        </w:rPr>
        <w:t>Launching</w:t>
      </w:r>
      <w:r w:rsidRPr="00E558C7">
        <w:t xml:space="preserve"> trillions of </w:t>
      </w:r>
      <w:r w:rsidRPr="00E558C7">
        <w:rPr>
          <w:u w:val="single"/>
        </w:rPr>
        <w:t>tiny spacecraft</w:t>
      </w:r>
      <w:r w:rsidRPr="00E558C7">
        <w:t xml:space="preserve"> to form a vast “sunshade” over the planet is not feasible today, but </w:t>
      </w:r>
      <w:r w:rsidRPr="00E558C7">
        <w:rPr>
          <w:u w:val="single"/>
        </w:rPr>
        <w:t>could become possible with decreased launch costs</w:t>
      </w:r>
      <w:r w:rsidRPr="00E558C7">
        <w:t xml:space="preserve">, </w:t>
      </w:r>
      <w:r w:rsidRPr="00E558C7">
        <w:rPr>
          <w:u w:val="single"/>
        </w:rPr>
        <w:t>development of</w:t>
      </w:r>
      <w:r w:rsidRPr="00E558C7">
        <w:t xml:space="preserve"> ultra-lightweight “</w:t>
      </w:r>
      <w:r w:rsidRPr="00E558C7">
        <w:rPr>
          <w:u w:val="single"/>
        </w:rPr>
        <w:t>solar sail</w:t>
      </w:r>
      <w:r w:rsidRPr="00E558C7">
        <w:t xml:space="preserve">” </w:t>
      </w:r>
      <w:r w:rsidRPr="00E558C7">
        <w:rPr>
          <w:u w:val="single"/>
        </w:rPr>
        <w:t>materials</w:t>
      </w:r>
      <w:r w:rsidRPr="00E558C7">
        <w:t xml:space="preserve">, </w:t>
      </w:r>
      <w:r w:rsidRPr="00E558C7">
        <w:rPr>
          <w:u w:val="single"/>
        </w:rPr>
        <w:t>and mass production of spacecraft</w:t>
      </w:r>
      <w:r w:rsidRPr="00E558C7">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E558C7">
        <w:rPr>
          <w:u w:val="single"/>
        </w:rPr>
        <w:t>Once space technology advances to the point where self-sustaining space settlements</w:t>
      </w:r>
      <w:r w:rsidRPr="00E558C7">
        <w:t xml:space="preserve"> of many millions of people </w:t>
      </w:r>
      <w:r w:rsidRPr="00E558C7">
        <w:rPr>
          <w:u w:val="single"/>
        </w:rPr>
        <w:t>are possible</w:t>
      </w:r>
      <w:r w:rsidRPr="00E558C7">
        <w:t xml:space="preserve">, </w:t>
      </w:r>
      <w:r w:rsidRPr="00E558C7">
        <w:rPr>
          <w:u w:val="single"/>
        </w:rPr>
        <w:t xml:space="preserve">the </w:t>
      </w:r>
      <w:r w:rsidRPr="00547817">
        <w:rPr>
          <w:highlight w:val="cyan"/>
          <w:u w:val="single"/>
        </w:rPr>
        <w:t>vastly larger resources of space could</w:t>
      </w:r>
      <w:r w:rsidRPr="00E558C7">
        <w:rPr>
          <w:u w:val="single"/>
        </w:rPr>
        <w:t xml:space="preserve"> be used to </w:t>
      </w:r>
      <w:r w:rsidRPr="00547817">
        <w:rPr>
          <w:rStyle w:val="Emphasis"/>
          <w:highlight w:val="cyan"/>
        </w:rPr>
        <w:t>grow food for people on Earth</w:t>
      </w:r>
      <w:r w:rsidRPr="00E558C7">
        <w:t xml:space="preserve"> as well. Indeed, the </w:t>
      </w:r>
      <w:r w:rsidRPr="00547817">
        <w:rPr>
          <w:highlight w:val="cyan"/>
          <w:u w:val="single"/>
        </w:rPr>
        <w:t>current tension among</w:t>
      </w:r>
      <w:r w:rsidRPr="00E558C7">
        <w:rPr>
          <w:u w:val="single"/>
        </w:rPr>
        <w:t xml:space="preserve"> the </w:t>
      </w:r>
      <w:r w:rsidRPr="00547817">
        <w:rPr>
          <w:highlight w:val="cyan"/>
          <w:u w:val="single"/>
        </w:rPr>
        <w:t>uses of land</w:t>
      </w:r>
      <w:r w:rsidRPr="00E558C7">
        <w:rPr>
          <w:u w:val="single"/>
        </w:rPr>
        <w:t xml:space="preserve"> on Earth for human habitation</w:t>
      </w:r>
      <w:r w:rsidRPr="00E558C7">
        <w:t xml:space="preserve">, </w:t>
      </w:r>
      <w:r w:rsidRPr="00E558C7">
        <w:rPr>
          <w:u w:val="single"/>
        </w:rPr>
        <w:t>agriculture</w:t>
      </w:r>
      <w:r w:rsidRPr="00E558C7">
        <w:t xml:space="preserve">, </w:t>
      </w:r>
      <w:r w:rsidRPr="00E558C7">
        <w:rPr>
          <w:u w:val="single"/>
        </w:rPr>
        <w:t>industrial activities</w:t>
      </w:r>
      <w:r w:rsidRPr="00E558C7">
        <w:t xml:space="preserve">, </w:t>
      </w:r>
      <w:r w:rsidRPr="00547817">
        <w:rPr>
          <w:highlight w:val="cyan"/>
          <w:u w:val="single"/>
        </w:rPr>
        <w:t>and preservation of nature could be broken</w:t>
      </w:r>
      <w:r w:rsidRPr="00547817">
        <w:rPr>
          <w:highlight w:val="cyan"/>
        </w:rPr>
        <w:t xml:space="preserve">, </w:t>
      </w:r>
      <w:r w:rsidRPr="00547817">
        <w:rPr>
          <w:highlight w:val="cyan"/>
          <w:u w:val="single"/>
        </w:rPr>
        <w:t>providing</w:t>
      </w:r>
      <w:r w:rsidRPr="00E558C7">
        <w:rPr>
          <w:u w:val="single"/>
        </w:rPr>
        <w:t xml:space="preserve"> ample </w:t>
      </w:r>
      <w:r w:rsidRPr="00547817">
        <w:rPr>
          <w:highlight w:val="cyan"/>
          <w:u w:val="single"/>
        </w:rPr>
        <w:t>room for</w:t>
      </w:r>
      <w:r w:rsidRPr="00E558C7">
        <w:rPr>
          <w:u w:val="single"/>
        </w:rPr>
        <w:t xml:space="preserve"> all these </w:t>
      </w:r>
      <w:r w:rsidRPr="00547817">
        <w:rPr>
          <w:highlight w:val="cyan"/>
          <w:u w:val="single"/>
        </w:rPr>
        <w:t>competing needs</w:t>
      </w:r>
      <w:r w:rsidRPr="00547817">
        <w:rPr>
          <w:highlight w:val="cyan"/>
        </w:rPr>
        <w:t>.</w:t>
      </w:r>
      <w:r w:rsidRPr="00E558C7">
        <w:t xml:space="preserve"> </w:t>
      </w:r>
      <w:r w:rsidRPr="00E558C7">
        <w:rPr>
          <w:sz w:val="10"/>
          <w:szCs w:val="10"/>
        </w:rPr>
        <w:t>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provide new locations for people to live, work, and explore. While currently only very few people have been able visit space, the space community today is on a clear path to grow a commercial space tourism industry and establish small but permanent human bases on the Moon and Mars. Very large space hotels would be similar to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gravity so children grow up strong. Such small habitats may lead to very large space settlements (e.g., “O’Neill cylinders”) built with space resources, each capable of hosting populations in the millions. Eventually, such</w:t>
      </w:r>
      <w:r w:rsidRPr="00E558C7">
        <w:t xml:space="preserve"> </w:t>
      </w:r>
      <w:r w:rsidRPr="00547817">
        <w:rPr>
          <w:highlight w:val="cyan"/>
          <w:u w:val="single"/>
        </w:rPr>
        <w:t>settlements</w:t>
      </w:r>
      <w:r w:rsidRPr="00E558C7">
        <w:rPr>
          <w:u w:val="single"/>
        </w:rPr>
        <w:t xml:space="preserve"> could </w:t>
      </w:r>
      <w:r w:rsidRPr="00547817">
        <w:rPr>
          <w:highlight w:val="cyan"/>
          <w:u w:val="single"/>
        </w:rPr>
        <w:t>allow the human population to grow</w:t>
      </w:r>
      <w:r w:rsidRPr="00E558C7">
        <w:rPr>
          <w:u w:val="single"/>
        </w:rPr>
        <w:t xml:space="preserve"> to fill the much larger region of the Solar System</w:t>
      </w:r>
      <w:r w:rsidRPr="00E558C7">
        <w:t xml:space="preserve">, </w:t>
      </w:r>
      <w:r w:rsidRPr="00547817">
        <w:rPr>
          <w:rStyle w:val="Emphasis"/>
          <w:highlight w:val="cyan"/>
        </w:rPr>
        <w:t>reducing pressure on Earth’s finite land</w:t>
      </w:r>
      <w:r w:rsidRPr="00E558C7">
        <w:rPr>
          <w:u w:val="single"/>
        </w:rPr>
        <w:t xml:space="preserve"> and resources</w:t>
      </w:r>
      <w:r w:rsidRPr="00E558C7">
        <w:t xml:space="preserve">. </w:t>
      </w:r>
      <w:r w:rsidRPr="00E558C7">
        <w:rPr>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38" w:history="1">
        <w:r w:rsidRPr="00E558C7">
          <w:rPr>
            <w:rStyle w:val="Hyperlink"/>
            <w:sz w:val="10"/>
            <w:szCs w:val="10"/>
          </w:rPr>
          <w:t>with a remote potential for microbial life on Mars, Europa, Enceladus, or possibly other locations</w:t>
        </w:r>
      </w:hyperlink>
      <w:r w:rsidRPr="00E558C7">
        <w:rPr>
          <w:sz w:val="10"/>
          <w:szCs w:val="10"/>
        </w:rPr>
        <w:t>.)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the space domain would likely result over time in the back-transfer of new approaches and products to Earth, without the danger of human exploitation. 8. Studying and preserving ecosystems in space</w:t>
      </w:r>
      <w:r w:rsidRPr="00E558C7">
        <w:t xml:space="preserve">: </w:t>
      </w:r>
      <w:r w:rsidRPr="00E558C7">
        <w:rPr>
          <w:u w:val="single"/>
        </w:rPr>
        <w:t>Recreating complex ecosystems in space could provide opportunities to refine our knowledge to better protect terrestrial environments</w:t>
      </w:r>
      <w:r w:rsidRPr="00E558C7">
        <w:t xml:space="preserve">, </w:t>
      </w:r>
      <w:r w:rsidRPr="00E558C7">
        <w:rPr>
          <w:u w:val="single"/>
        </w:rPr>
        <w:t>and also provide valuable experience in maintaining such ecosystems for human life support in space</w:t>
      </w:r>
      <w:r w:rsidRPr="00E558C7">
        <w:t xml:space="preserve">. In the long term, </w:t>
      </w:r>
      <w:r w:rsidRPr="00547817">
        <w:rPr>
          <w:highlight w:val="cyan"/>
          <w:u w:val="single"/>
        </w:rPr>
        <w:t>O'Neill cylinders</w:t>
      </w:r>
      <w:r w:rsidRPr="00E558C7">
        <w:rPr>
          <w:u w:val="single"/>
        </w:rPr>
        <w:t xml:space="preserve"> could</w:t>
      </w:r>
      <w:r w:rsidRPr="00E558C7">
        <w:t xml:space="preserve"> also </w:t>
      </w:r>
      <w:r w:rsidRPr="00E558C7">
        <w:rPr>
          <w:u w:val="single"/>
        </w:rPr>
        <w:t xml:space="preserve">be used to </w:t>
      </w:r>
      <w:r w:rsidRPr="00547817">
        <w:rPr>
          <w:highlight w:val="cyan"/>
          <w:u w:val="single"/>
        </w:rPr>
        <w:t>recreate Earth environments on a large scale</w:t>
      </w:r>
      <w:r w:rsidRPr="00547817">
        <w:rPr>
          <w:highlight w:val="cyan"/>
        </w:rPr>
        <w:t xml:space="preserve">, </w:t>
      </w:r>
      <w:r w:rsidRPr="00547817">
        <w:rPr>
          <w:highlight w:val="cyan"/>
          <w:u w:val="single"/>
        </w:rPr>
        <w:t>with the</w:t>
      </w:r>
      <w:r w:rsidRPr="00E558C7">
        <w:rPr>
          <w:u w:val="single"/>
        </w:rPr>
        <w:t xml:space="preserve"> express </w:t>
      </w:r>
      <w:r w:rsidRPr="00547817">
        <w:rPr>
          <w:highlight w:val="cyan"/>
          <w:u w:val="single"/>
        </w:rPr>
        <w:t>purpose of</w:t>
      </w:r>
      <w:r w:rsidRPr="00E558C7">
        <w:rPr>
          <w:u w:val="single"/>
        </w:rPr>
        <w:t xml:space="preserve"> </w:t>
      </w:r>
      <w:r w:rsidRPr="00E558C7">
        <w:rPr>
          <w:rStyle w:val="Emphasis"/>
        </w:rPr>
        <w:t>preserving endangered species</w:t>
      </w:r>
      <w:r w:rsidRPr="00E558C7">
        <w:t xml:space="preserve">, or even regenerating previously extinct species with genetic technology. </w:t>
      </w:r>
      <w:r w:rsidRPr="00E558C7">
        <w:rPr>
          <w:u w:val="single"/>
        </w:rPr>
        <w:t>Such efforts may become some of the more powerful legacies of the Space Age</w:t>
      </w:r>
      <w:r w:rsidRPr="00E558C7">
        <w:t xml:space="preserve">: </w:t>
      </w:r>
      <w:r w:rsidRPr="00547817">
        <w:rPr>
          <w:highlight w:val="cyan"/>
          <w:u w:val="single"/>
        </w:rPr>
        <w:t xml:space="preserve">the </w:t>
      </w:r>
      <w:r w:rsidRPr="00547817">
        <w:rPr>
          <w:rStyle w:val="Emphasis"/>
          <w:highlight w:val="cyan"/>
        </w:rPr>
        <w:t>preservation of biodiversity</w:t>
      </w:r>
      <w:r w:rsidRPr="00547817">
        <w:rPr>
          <w:highlight w:val="cyan"/>
          <w:u w:val="single"/>
        </w:rPr>
        <w:t xml:space="preserve"> most affected by human expansion</w:t>
      </w:r>
      <w:r w:rsidRPr="00E558C7">
        <w:rPr>
          <w:u w:val="single"/>
        </w:rPr>
        <w:t>.</w:t>
      </w:r>
    </w:p>
    <w:p w14:paraId="6FA69189" w14:textId="77777777" w:rsidR="0043032D" w:rsidRPr="00E558C7" w:rsidRDefault="0043032D" w:rsidP="00E97862">
      <w:pPr>
        <w:rPr>
          <w:u w:val="single"/>
        </w:rPr>
      </w:pPr>
    </w:p>
    <w:p w14:paraId="4238DC53" w14:textId="77777777" w:rsidR="0043032D" w:rsidRPr="00E558C7" w:rsidRDefault="0043032D" w:rsidP="0043032D">
      <w:pPr>
        <w:pStyle w:val="Heading3"/>
        <w:rPr>
          <w:rFonts w:cs="Calibri"/>
        </w:rPr>
      </w:pPr>
      <w:r w:rsidRPr="00E558C7">
        <w:rPr>
          <w:rFonts w:cs="Calibri"/>
        </w:rPr>
        <w:lastRenderedPageBreak/>
        <w:t>Space Impact---2NC</w:t>
      </w:r>
    </w:p>
    <w:p w14:paraId="1A693D0A" w14:textId="77777777" w:rsidR="0043032D" w:rsidRPr="00E558C7" w:rsidRDefault="0043032D" w:rsidP="0043032D">
      <w:pPr>
        <w:pStyle w:val="Heading4"/>
        <w:rPr>
          <w:rFonts w:cs="Calibri"/>
        </w:rPr>
      </w:pPr>
      <w:r w:rsidRPr="00E558C7">
        <w:rPr>
          <w:rFonts w:cs="Calibri"/>
        </w:rPr>
        <w:t xml:space="preserve">Space colonization </w:t>
      </w:r>
      <w:r w:rsidRPr="00E558C7">
        <w:rPr>
          <w:rFonts w:cs="Calibri"/>
          <w:u w:val="single"/>
        </w:rPr>
        <w:t>prevents</w:t>
      </w:r>
      <w:r w:rsidRPr="00E558C7">
        <w:rPr>
          <w:rFonts w:cs="Calibri"/>
        </w:rPr>
        <w:t xml:space="preserve"> global armed conflict – space is a new opportunity to </w:t>
      </w:r>
      <w:r w:rsidRPr="00E558C7">
        <w:rPr>
          <w:rFonts w:cs="Calibri"/>
          <w:u w:val="single"/>
        </w:rPr>
        <w:t>peacefully</w:t>
      </w:r>
      <w:r w:rsidRPr="00E558C7">
        <w:rPr>
          <w:rFonts w:cs="Calibri"/>
        </w:rPr>
        <w:t xml:space="preserve"> escape </w:t>
      </w:r>
      <w:r w:rsidRPr="00E558C7">
        <w:rPr>
          <w:rFonts w:cs="Calibri"/>
          <w:u w:val="single"/>
        </w:rPr>
        <w:t>chaos</w:t>
      </w:r>
    </w:p>
    <w:p w14:paraId="525756CA" w14:textId="77777777" w:rsidR="0043032D" w:rsidRPr="00E558C7" w:rsidRDefault="0043032D" w:rsidP="0043032D">
      <w:r w:rsidRPr="00E558C7">
        <w:rPr>
          <w:rStyle w:val="Style13ptBold"/>
        </w:rPr>
        <w:t>Antin ’20</w:t>
      </w:r>
      <w:r w:rsidRPr="00E558C7">
        <w:t xml:space="preserve"> [Doug; 09/06/2020; MBA from Babson F.W. Olin Graduate School of Business; "Why Space Exploration Will Prevent a Global War," Medium, https://medium.com/predict/why-space-exploration-will-prevent-a-global-war-43e832043d88 </w:t>
      </w:r>
      <w:r w:rsidRPr="00E558C7">
        <w:rPr>
          <w:rStyle w:val="StyleUnderline"/>
        </w:rPr>
        <w:t>//</w:t>
      </w:r>
      <w:r w:rsidRPr="00E558C7">
        <w:t>The St. Mark’s School of Texas, Anish Guddati–Class of 2024]</w:t>
      </w:r>
    </w:p>
    <w:p w14:paraId="7BA95906" w14:textId="77777777" w:rsidR="0043032D" w:rsidRPr="00E558C7" w:rsidRDefault="0043032D" w:rsidP="0043032D">
      <w:r w:rsidRPr="00E558C7">
        <w:t xml:space="preserve">History has a habit of repeating itself. </w:t>
      </w:r>
      <w:r w:rsidRPr="00E558C7">
        <w:rPr>
          <w:rStyle w:val="StyleUnderline"/>
        </w:rPr>
        <w:t>We live in times with increasing</w:t>
      </w:r>
      <w:r w:rsidRPr="00E558C7">
        <w:t xml:space="preserve"> </w:t>
      </w:r>
      <w:r w:rsidRPr="00E558C7">
        <w:rPr>
          <w:rStyle w:val="Emphasis"/>
        </w:rPr>
        <w:t>global sectarian violence</w:t>
      </w:r>
      <w:r w:rsidRPr="00E558C7">
        <w:t xml:space="preserve">, </w:t>
      </w:r>
      <w:r w:rsidRPr="00E558C7">
        <w:rPr>
          <w:rStyle w:val="StyleUnderline"/>
        </w:rPr>
        <w:t>rising nationalism</w:t>
      </w:r>
      <w:r w:rsidRPr="00E558C7">
        <w:t xml:space="preserve">, </w:t>
      </w:r>
      <w:r w:rsidRPr="00E558C7">
        <w:rPr>
          <w:rStyle w:val="Emphasis"/>
        </w:rPr>
        <w:t>trade wars</w:t>
      </w:r>
      <w:r w:rsidRPr="00E558C7">
        <w:t xml:space="preserve">, </w:t>
      </w:r>
      <w:r w:rsidRPr="00E558C7">
        <w:rPr>
          <w:rStyle w:val="StyleUnderline"/>
        </w:rPr>
        <w:t>and a</w:t>
      </w:r>
      <w:r w:rsidRPr="00E558C7">
        <w:t xml:space="preserve"> generally </w:t>
      </w:r>
      <w:r w:rsidRPr="00E558C7">
        <w:rPr>
          <w:rStyle w:val="StyleUnderline"/>
        </w:rPr>
        <w:t>overcrowded Earth</w:t>
      </w:r>
      <w:r w:rsidRPr="00E558C7">
        <w:t xml:space="preserve">. </w:t>
      </w:r>
      <w:r w:rsidRPr="00E558C7">
        <w:rPr>
          <w:rStyle w:val="StyleUnderline"/>
        </w:rPr>
        <w:t>These are</w:t>
      </w:r>
      <w:r w:rsidRPr="00E558C7">
        <w:t xml:space="preserve"> </w:t>
      </w:r>
      <w:r w:rsidRPr="00E558C7">
        <w:rPr>
          <w:rStyle w:val="Emphasis"/>
        </w:rPr>
        <w:t>warning signs</w:t>
      </w:r>
      <w:r w:rsidRPr="00E558C7">
        <w:t xml:space="preserve"> </w:t>
      </w:r>
      <w:r w:rsidRPr="00E558C7">
        <w:rPr>
          <w:rStyle w:val="StyleUnderline"/>
        </w:rPr>
        <w:t>of what is coming</w:t>
      </w:r>
      <w:r w:rsidRPr="00E558C7">
        <w:t>.</w:t>
      </w:r>
    </w:p>
    <w:p w14:paraId="2AC92C9F" w14:textId="77777777" w:rsidR="0043032D" w:rsidRPr="00E558C7" w:rsidRDefault="0043032D" w:rsidP="0043032D">
      <w:r w:rsidRPr="00E558C7">
        <w:rPr>
          <w:rStyle w:val="StyleUnderline"/>
        </w:rPr>
        <w:t>A</w:t>
      </w:r>
      <w:r w:rsidRPr="00E558C7">
        <w:t xml:space="preserve"> </w:t>
      </w:r>
      <w:r w:rsidRPr="00E558C7">
        <w:rPr>
          <w:rStyle w:val="Emphasis"/>
        </w:rPr>
        <w:t>global conflict</w:t>
      </w:r>
      <w:r w:rsidRPr="00E558C7">
        <w:t xml:space="preserve"> </w:t>
      </w:r>
      <w:r w:rsidRPr="00E558C7">
        <w:rPr>
          <w:rStyle w:val="StyleUnderline"/>
        </w:rPr>
        <w:t>is on the horizon.</w:t>
      </w:r>
      <w:r w:rsidRPr="00E558C7">
        <w:t xml:space="preserve"> But </w:t>
      </w:r>
      <w:r w:rsidRPr="00E558C7">
        <w:rPr>
          <w:rStyle w:val="StyleUnderline"/>
        </w:rPr>
        <w:t>history</w:t>
      </w:r>
      <w:r w:rsidRPr="00E558C7">
        <w:t xml:space="preserve"> also </w:t>
      </w:r>
      <w:r w:rsidRPr="00E558C7">
        <w:rPr>
          <w:rStyle w:val="StyleUnderline"/>
        </w:rPr>
        <w:t>shows us</w:t>
      </w:r>
      <w:r w:rsidRPr="00E558C7">
        <w:t xml:space="preserve"> </w:t>
      </w:r>
      <w:r w:rsidRPr="00E558C7">
        <w:rPr>
          <w:rStyle w:val="StyleUnderline"/>
        </w:rPr>
        <w:t>that</w:t>
      </w:r>
      <w:r w:rsidRPr="00E558C7">
        <w:t xml:space="preserve"> this </w:t>
      </w:r>
      <w:r w:rsidRPr="00E558C7">
        <w:rPr>
          <w:rStyle w:val="StyleUnderline"/>
        </w:rPr>
        <w:t>conflict is avoidable</w:t>
      </w:r>
      <w:r w:rsidRPr="00E558C7">
        <w:t>.</w:t>
      </w:r>
    </w:p>
    <w:p w14:paraId="02C1A9C1" w14:textId="77777777" w:rsidR="0043032D" w:rsidRPr="00E558C7" w:rsidRDefault="0043032D" w:rsidP="0043032D">
      <w:r w:rsidRPr="00E558C7">
        <w:t xml:space="preserve">We need a common sense of purpose, a sense of awe, and a way to believe that you can be anything or anyone you want to be in an infinitely large universe. </w:t>
      </w:r>
      <w:r w:rsidRPr="00E558C7">
        <w:rPr>
          <w:rStyle w:val="StyleUnderline"/>
        </w:rPr>
        <w:t>We need a new frontier to explore and settle</w:t>
      </w:r>
      <w:r w:rsidRPr="00E558C7">
        <w:t xml:space="preserve">. </w:t>
      </w:r>
      <w:r w:rsidRPr="00E558C7">
        <w:rPr>
          <w:rStyle w:val="StyleUnderline"/>
        </w:rPr>
        <w:t>A frontier to provide massive economic growth</w:t>
      </w:r>
      <w:r w:rsidRPr="00E558C7">
        <w:t xml:space="preserve"> and an opportunity for cultural exploration.</w:t>
      </w:r>
    </w:p>
    <w:p w14:paraId="5A9A0A5B" w14:textId="77777777" w:rsidR="0043032D" w:rsidRPr="00E558C7" w:rsidRDefault="0043032D" w:rsidP="0043032D">
      <w:r w:rsidRPr="00E558C7">
        <w:rPr>
          <w:rStyle w:val="StyleUnderline"/>
        </w:rPr>
        <w:t>Space is the</w:t>
      </w:r>
      <w:r w:rsidRPr="00E558C7">
        <w:t xml:space="preserve"> </w:t>
      </w:r>
      <w:r w:rsidRPr="00E558C7">
        <w:rPr>
          <w:rStyle w:val="Emphasis"/>
        </w:rPr>
        <w:t>ideal frontier</w:t>
      </w:r>
      <w:r w:rsidRPr="00E558C7">
        <w:t xml:space="preserve"> </w:t>
      </w:r>
      <w:r w:rsidRPr="00E558C7">
        <w:rPr>
          <w:rStyle w:val="StyleUnderline"/>
        </w:rPr>
        <w:t>for preventing conflict.</w:t>
      </w:r>
    </w:p>
    <w:p w14:paraId="628C3C92" w14:textId="77777777" w:rsidR="0043032D" w:rsidRPr="00E558C7" w:rsidRDefault="0043032D" w:rsidP="0043032D">
      <w:r w:rsidRPr="00E558C7">
        <w:t>It’s Not All About Economic Expansion</w:t>
      </w:r>
    </w:p>
    <w:p w14:paraId="38FC9304" w14:textId="77777777" w:rsidR="0043032D" w:rsidRPr="00E558C7" w:rsidRDefault="0043032D" w:rsidP="0043032D">
      <w:r w:rsidRPr="00E558C7">
        <w:t xml:space="preserve">Throughout history, settling frontier lands wasn’t always about economic expansion. It was about freedom to </w:t>
      </w:r>
      <w:r w:rsidRPr="00E558C7">
        <w:rPr>
          <w:rStyle w:val="StyleUnderline"/>
        </w:rPr>
        <w:t>inhabit locations where new ideas and</w:t>
      </w:r>
      <w:r w:rsidRPr="00E558C7">
        <w:t xml:space="preserve"> forms of </w:t>
      </w:r>
      <w:r w:rsidRPr="00E558C7">
        <w:rPr>
          <w:rStyle w:val="StyleUnderline"/>
        </w:rPr>
        <w:t>self-realization</w:t>
      </w:r>
      <w:r w:rsidRPr="00E558C7">
        <w:t xml:space="preserve"> could </w:t>
      </w:r>
      <w:r w:rsidRPr="00E558C7">
        <w:rPr>
          <w:rStyle w:val="StyleUnderline"/>
        </w:rPr>
        <w:t>take place</w:t>
      </w:r>
      <w:r w:rsidRPr="00E558C7">
        <w:t xml:space="preserve">. It was </w:t>
      </w:r>
      <w:r w:rsidRPr="00E558C7">
        <w:rPr>
          <w:rStyle w:val="StyleUnderline"/>
        </w:rPr>
        <w:t>about finding faraway locations to inhabit to</w:t>
      </w:r>
      <w:r w:rsidRPr="00E558C7">
        <w:t xml:space="preserve"> </w:t>
      </w:r>
      <w:r w:rsidRPr="00E558C7">
        <w:rPr>
          <w:rStyle w:val="Emphasis"/>
        </w:rPr>
        <w:t>escape violence</w:t>
      </w:r>
      <w:r w:rsidRPr="00E558C7">
        <w:t xml:space="preserve">. </w:t>
      </w:r>
      <w:r w:rsidRPr="00E558C7">
        <w:rPr>
          <w:rStyle w:val="StyleUnderline"/>
        </w:rPr>
        <w:t>By taking up worldly possessions and fleeing majority rule it was an</w:t>
      </w:r>
      <w:r w:rsidRPr="00E558C7">
        <w:t xml:space="preserve"> </w:t>
      </w:r>
      <w:r w:rsidRPr="00E558C7">
        <w:rPr>
          <w:rStyle w:val="Emphasis"/>
        </w:rPr>
        <w:t>antidote to conflict.</w:t>
      </w:r>
    </w:p>
    <w:p w14:paraId="4CA0E275" w14:textId="77777777" w:rsidR="0043032D" w:rsidRPr="00E558C7" w:rsidRDefault="0043032D" w:rsidP="0043032D">
      <w:r w:rsidRPr="00E558C7">
        <w:t xml:space="preserve">In the modern era, </w:t>
      </w:r>
      <w:r w:rsidRPr="00E558C7">
        <w:rPr>
          <w:rStyle w:val="StyleUnderline"/>
        </w:rPr>
        <w:t>this</w:t>
      </w:r>
      <w:r w:rsidRPr="00E558C7">
        <w:t xml:space="preserve"> type of </w:t>
      </w:r>
      <w:r w:rsidRPr="00E558C7">
        <w:rPr>
          <w:rStyle w:val="StyleUnderline"/>
        </w:rPr>
        <w:t>expansion has stopped</w:t>
      </w:r>
      <w:r w:rsidRPr="00E558C7">
        <w:t xml:space="preserve">. There’s nowhere to run for intellectual freedom. </w:t>
      </w:r>
      <w:r w:rsidRPr="00E558C7">
        <w:rPr>
          <w:rStyle w:val="StyleUnderline"/>
        </w:rPr>
        <w:t>Earth is getting full</w:t>
      </w:r>
      <w:r w:rsidRPr="00E558C7">
        <w:t xml:space="preserve">. But progress in the space industry presents an opportunity to </w:t>
      </w:r>
      <w:r w:rsidRPr="00E558C7">
        <w:rPr>
          <w:rStyle w:val="StyleUnderline"/>
        </w:rPr>
        <w:t>avoid conflict through space colonization</w:t>
      </w:r>
      <w:r w:rsidRPr="00E558C7">
        <w:t>.</w:t>
      </w:r>
    </w:p>
    <w:p w14:paraId="531C92D2" w14:textId="77777777" w:rsidR="0043032D" w:rsidRPr="00E558C7" w:rsidRDefault="0043032D" w:rsidP="0043032D">
      <w:pPr>
        <w:rPr>
          <w:rStyle w:val="Emphasis"/>
        </w:rPr>
      </w:pPr>
      <w:r w:rsidRPr="00E558C7">
        <w:rPr>
          <w:rStyle w:val="Emphasis"/>
        </w:rPr>
        <w:t>Sectarian Violence</w:t>
      </w:r>
    </w:p>
    <w:p w14:paraId="0A3966D9" w14:textId="77777777" w:rsidR="0043032D" w:rsidRPr="00E558C7" w:rsidRDefault="0043032D" w:rsidP="0043032D">
      <w:r w:rsidRPr="00E558C7">
        <w:rPr>
          <w:rStyle w:val="StyleUnderline"/>
        </w:rPr>
        <w:t>In America</w:t>
      </w:r>
      <w:r w:rsidRPr="00E558C7">
        <w:t xml:space="preserve">, </w:t>
      </w:r>
      <w:r w:rsidRPr="00E558C7">
        <w:rPr>
          <w:rStyle w:val="StyleUnderline"/>
        </w:rPr>
        <w:t>you have groups like BLM</w:t>
      </w:r>
      <w:r w:rsidRPr="00E558C7">
        <w:t xml:space="preserve">, Antifa, Patriot Prayer Group, QAnon </w:t>
      </w:r>
      <w:r w:rsidRPr="00E558C7">
        <w:rPr>
          <w:rStyle w:val="StyleUnderline"/>
        </w:rPr>
        <w:t>battling in the streets</w:t>
      </w:r>
      <w:r w:rsidRPr="00E558C7">
        <w:t xml:space="preserve">. </w:t>
      </w:r>
      <w:r w:rsidRPr="00E558C7">
        <w:rPr>
          <w:rStyle w:val="StyleUnderline"/>
        </w:rPr>
        <w:t>With sectarian violence</w:t>
      </w:r>
      <w:r w:rsidRPr="00E558C7">
        <w:t xml:space="preserve">, </w:t>
      </w:r>
      <w:r w:rsidRPr="00E558C7">
        <w:rPr>
          <w:rStyle w:val="StyleUnderline"/>
        </w:rPr>
        <w:t>it doesn’t matter who is</w:t>
      </w:r>
      <w:r w:rsidRPr="00E558C7">
        <w:t xml:space="preserve"> objectively </w:t>
      </w:r>
      <w:r w:rsidRPr="00E558C7">
        <w:rPr>
          <w:rStyle w:val="StyleUnderline"/>
        </w:rPr>
        <w:t>right</w:t>
      </w:r>
      <w:r w:rsidRPr="00E558C7">
        <w:t xml:space="preserve"> or wrong. It matters that </w:t>
      </w:r>
      <w:r w:rsidRPr="00E558C7">
        <w:rPr>
          <w:rStyle w:val="StyleUnderline"/>
        </w:rPr>
        <w:t>each group has a way of looking at life that is incompatible with the other</w:t>
      </w:r>
      <w:r w:rsidRPr="00E558C7">
        <w:t>.</w:t>
      </w:r>
    </w:p>
    <w:p w14:paraId="572B3D2A" w14:textId="77777777" w:rsidR="0043032D" w:rsidRPr="00E558C7" w:rsidRDefault="0043032D" w:rsidP="0043032D">
      <w:r w:rsidRPr="00E558C7">
        <w:rPr>
          <w:rStyle w:val="StyleUnderline"/>
        </w:rPr>
        <w:t>Sectarian violence is rampant in the Middle East and Africa</w:t>
      </w:r>
      <w:r w:rsidRPr="00E558C7">
        <w:t>. In Russia, journalists and opposition leaders mysteriously disappear and suffer from poisoning. In China, the Muslim Uyghurs have been placed in concentration camps.</w:t>
      </w:r>
    </w:p>
    <w:p w14:paraId="30D66626" w14:textId="77777777" w:rsidR="0043032D" w:rsidRPr="00E558C7" w:rsidRDefault="0043032D" w:rsidP="0043032D">
      <w:r w:rsidRPr="00E558C7">
        <w:t xml:space="preserve">The point: it appears that </w:t>
      </w:r>
      <w:r w:rsidRPr="00E558C7">
        <w:rPr>
          <w:rStyle w:val="StyleUnderline"/>
        </w:rPr>
        <w:t>all over the world</w:t>
      </w:r>
      <w:r w:rsidRPr="00E558C7">
        <w:t xml:space="preserve">, </w:t>
      </w:r>
      <w:r w:rsidRPr="00E558C7">
        <w:rPr>
          <w:rStyle w:val="StyleUnderline"/>
        </w:rPr>
        <w:t>intellectual differences</w:t>
      </w:r>
      <w:r w:rsidRPr="00E558C7">
        <w:t xml:space="preserve"> of opinion </w:t>
      </w:r>
      <w:r w:rsidRPr="00E558C7">
        <w:rPr>
          <w:rStyle w:val="StyleUnderline"/>
        </w:rPr>
        <w:t>are increasingly being</w:t>
      </w:r>
      <w:r w:rsidRPr="00E558C7">
        <w:t xml:space="preserve"> </w:t>
      </w:r>
      <w:r w:rsidRPr="00E558C7">
        <w:rPr>
          <w:rStyle w:val="Emphasis"/>
        </w:rPr>
        <w:t>settled with violence.</w:t>
      </w:r>
    </w:p>
    <w:p w14:paraId="2C199D3E" w14:textId="77777777" w:rsidR="0043032D" w:rsidRPr="00E558C7" w:rsidRDefault="0043032D" w:rsidP="0043032D">
      <w:r w:rsidRPr="00E558C7">
        <w:t>Restrictive Borders and Nationalism on the Rise</w:t>
      </w:r>
    </w:p>
    <w:p w14:paraId="6DB21A67" w14:textId="77777777" w:rsidR="0043032D" w:rsidRPr="00E558C7" w:rsidRDefault="0043032D" w:rsidP="0043032D">
      <w:r w:rsidRPr="00E558C7">
        <w:t xml:space="preserve">President </w:t>
      </w:r>
      <w:r w:rsidRPr="00E558C7">
        <w:rPr>
          <w:rStyle w:val="StyleUnderline"/>
        </w:rPr>
        <w:t>Trump was elected on a populist mandate centered on</w:t>
      </w:r>
      <w:r w:rsidRPr="00E558C7">
        <w:t xml:space="preserve"> themes of </w:t>
      </w:r>
      <w:r w:rsidRPr="00E558C7">
        <w:rPr>
          <w:rStyle w:val="StyleUnderline"/>
        </w:rPr>
        <w:t>Nationalism</w:t>
      </w:r>
      <w:r w:rsidRPr="00E558C7">
        <w:t xml:space="preserve">. </w:t>
      </w:r>
      <w:r w:rsidRPr="00E558C7">
        <w:rPr>
          <w:rStyle w:val="StyleUnderline"/>
        </w:rPr>
        <w:t>China’s</w:t>
      </w:r>
      <w:r w:rsidRPr="00E558C7">
        <w:t xml:space="preserve"> great </w:t>
      </w:r>
      <w:r w:rsidRPr="00E558C7">
        <w:rPr>
          <w:rStyle w:val="StyleUnderline"/>
        </w:rPr>
        <w:t>internet firewall is notorious for cracking down on</w:t>
      </w:r>
      <w:r w:rsidRPr="00E558C7">
        <w:t xml:space="preserve"> any </w:t>
      </w:r>
      <w:r w:rsidRPr="00E558C7">
        <w:rPr>
          <w:rStyle w:val="StyleUnderline"/>
        </w:rPr>
        <w:t>criticism</w:t>
      </w:r>
      <w:r w:rsidRPr="00E558C7">
        <w:t xml:space="preserve"> of the nation. </w:t>
      </w:r>
      <w:r w:rsidRPr="00E558C7">
        <w:rPr>
          <w:rStyle w:val="StyleUnderline"/>
        </w:rPr>
        <w:t>It</w:t>
      </w:r>
      <w:r w:rsidRPr="00E558C7">
        <w:t xml:space="preserve"> also has </w:t>
      </w:r>
      <w:r w:rsidRPr="00E558C7">
        <w:rPr>
          <w:rStyle w:val="StyleUnderline"/>
        </w:rPr>
        <w:t>begun to crack down on freedoms</w:t>
      </w:r>
      <w:r w:rsidRPr="00E558C7">
        <w:t xml:space="preserve"> in Hong Kong as it works to aggressively annex the territory.</w:t>
      </w:r>
    </w:p>
    <w:p w14:paraId="64ABDB2D" w14:textId="77777777" w:rsidR="0043032D" w:rsidRPr="00E558C7" w:rsidRDefault="0043032D" w:rsidP="0043032D">
      <w:r w:rsidRPr="00E558C7">
        <w:lastRenderedPageBreak/>
        <w:t xml:space="preserve">Most glaringly of late, the spread of the </w:t>
      </w:r>
      <w:r w:rsidRPr="00E558C7">
        <w:rPr>
          <w:rStyle w:val="StyleUnderline"/>
        </w:rPr>
        <w:t>Coronavirus</w:t>
      </w:r>
      <w:r w:rsidRPr="00E558C7">
        <w:t xml:space="preserve"> has </w:t>
      </w:r>
      <w:r w:rsidRPr="00E558C7">
        <w:rPr>
          <w:rStyle w:val="StyleUnderline"/>
        </w:rPr>
        <w:t>led to restricted borders and</w:t>
      </w:r>
      <w:r w:rsidRPr="00E558C7">
        <w:t xml:space="preserve"> new forms of </w:t>
      </w:r>
      <w:r w:rsidRPr="00E558C7">
        <w:rPr>
          <w:rStyle w:val="StyleUnderline"/>
        </w:rPr>
        <w:t>xenophobia.</w:t>
      </w:r>
    </w:p>
    <w:p w14:paraId="30042DA2" w14:textId="77777777" w:rsidR="0043032D" w:rsidRPr="00E558C7" w:rsidRDefault="0043032D" w:rsidP="0043032D">
      <w:r w:rsidRPr="00E558C7">
        <w:rPr>
          <w:rStyle w:val="StyleUnderline"/>
        </w:rPr>
        <w:t>Globalization</w:t>
      </w:r>
      <w:r w:rsidRPr="00E558C7">
        <w:t xml:space="preserve"> — </w:t>
      </w:r>
      <w:r w:rsidRPr="00E558C7">
        <w:rPr>
          <w:rStyle w:val="StyleUnderline"/>
        </w:rPr>
        <w:t>a</w:t>
      </w:r>
      <w:r w:rsidRPr="00E558C7">
        <w:t xml:space="preserve"> </w:t>
      </w:r>
      <w:r w:rsidRPr="00E558C7">
        <w:rPr>
          <w:rStyle w:val="Emphasis"/>
        </w:rPr>
        <w:t>Geopolitical Quagmire</w:t>
      </w:r>
      <w:r w:rsidRPr="00E558C7">
        <w:t xml:space="preserve"> </w:t>
      </w:r>
      <w:r w:rsidRPr="00E558C7">
        <w:rPr>
          <w:rStyle w:val="StyleUnderline"/>
        </w:rPr>
        <w:t>of Shifting Ideologies</w:t>
      </w:r>
    </w:p>
    <w:p w14:paraId="2B5762FD" w14:textId="77777777" w:rsidR="0043032D" w:rsidRPr="00E558C7" w:rsidRDefault="0043032D" w:rsidP="0043032D">
      <w:r w:rsidRPr="00E558C7">
        <w:t xml:space="preserve">The </w:t>
      </w:r>
      <w:r w:rsidRPr="00E558C7">
        <w:rPr>
          <w:rStyle w:val="StyleUnderline"/>
        </w:rPr>
        <w:t>nationalists</w:t>
      </w:r>
      <w:r w:rsidRPr="00E558C7">
        <w:t xml:space="preserve"> </w:t>
      </w:r>
      <w:r w:rsidRPr="00E558C7">
        <w:rPr>
          <w:rStyle w:val="StyleUnderline"/>
        </w:rPr>
        <w:t>and globalists</w:t>
      </w:r>
      <w:r w:rsidRPr="00E558C7">
        <w:t xml:space="preserve"> </w:t>
      </w:r>
      <w:r w:rsidRPr="00E558C7">
        <w:rPr>
          <w:rStyle w:val="StyleUnderline"/>
        </w:rPr>
        <w:t>have different goals that lead to</w:t>
      </w:r>
      <w:r w:rsidRPr="00E558C7">
        <w:t xml:space="preserve"> </w:t>
      </w:r>
      <w:r w:rsidRPr="00E558C7">
        <w:rPr>
          <w:rStyle w:val="Emphasis"/>
        </w:rPr>
        <w:t>confrontation</w:t>
      </w:r>
      <w:r w:rsidRPr="00E558C7">
        <w:t xml:space="preserve">. Within these groups, </w:t>
      </w:r>
      <w:r w:rsidRPr="00E558C7">
        <w:rPr>
          <w:rStyle w:val="StyleUnderline"/>
        </w:rPr>
        <w:t>there are different</w:t>
      </w:r>
      <w:r w:rsidRPr="00E558C7">
        <w:t xml:space="preserve"> </w:t>
      </w:r>
      <w:r w:rsidRPr="00E558C7">
        <w:rPr>
          <w:rStyle w:val="StyleUnderline"/>
        </w:rPr>
        <w:t>economic</w:t>
      </w:r>
      <w:r w:rsidRPr="00E558C7">
        <w:t xml:space="preserve"> approaches and </w:t>
      </w:r>
      <w:r w:rsidRPr="00E558C7">
        <w:rPr>
          <w:rStyle w:val="StyleUnderline"/>
        </w:rPr>
        <w:t>agendas</w:t>
      </w:r>
      <w:r w:rsidRPr="00E558C7">
        <w:t>. There are different sub constituencies that have different priorities.</w:t>
      </w:r>
    </w:p>
    <w:p w14:paraId="527D5428" w14:textId="77777777" w:rsidR="0043032D" w:rsidRPr="00E558C7" w:rsidRDefault="0043032D" w:rsidP="0043032D">
      <w:r w:rsidRPr="00E558C7">
        <w:rPr>
          <w:rStyle w:val="StyleUnderline"/>
        </w:rPr>
        <w:t>As a consequence,</w:t>
      </w:r>
      <w:r w:rsidRPr="00E558C7">
        <w:t xml:space="preserve"> most </w:t>
      </w:r>
      <w:r w:rsidRPr="00E558C7">
        <w:rPr>
          <w:rStyle w:val="StyleUnderline"/>
        </w:rPr>
        <w:t xml:space="preserve">modern political organizations are </w:t>
      </w:r>
      <w:r w:rsidRPr="00E558C7">
        <w:rPr>
          <w:rStyle w:val="Emphasis"/>
        </w:rPr>
        <w:t>fragmented</w:t>
      </w:r>
      <w:r w:rsidRPr="00E558C7">
        <w:t xml:space="preserve"> and struggle to build consensus internally let alone in public political settings.</w:t>
      </w:r>
    </w:p>
    <w:p w14:paraId="2D1270FA" w14:textId="77777777" w:rsidR="0043032D" w:rsidRPr="00E558C7" w:rsidRDefault="0043032D" w:rsidP="0043032D">
      <w:r w:rsidRPr="00E558C7">
        <w:rPr>
          <w:rStyle w:val="StyleUnderline"/>
        </w:rPr>
        <w:t>Combining these issues</w:t>
      </w:r>
      <w:r w:rsidRPr="00E558C7">
        <w:t xml:space="preserve"> </w:t>
      </w:r>
      <w:r w:rsidRPr="00E558C7">
        <w:rPr>
          <w:rStyle w:val="StyleUnderline"/>
        </w:rPr>
        <w:t>on a global scale across divergent cultures and you get a recipe for</w:t>
      </w:r>
      <w:r w:rsidRPr="00E558C7">
        <w:t xml:space="preserve"> </w:t>
      </w:r>
      <w:r w:rsidRPr="00E558C7">
        <w:rPr>
          <w:rStyle w:val="Emphasis"/>
        </w:rPr>
        <w:t>geopolitical unrest</w:t>
      </w:r>
      <w:r w:rsidRPr="00E558C7">
        <w:t xml:space="preserve">. </w:t>
      </w:r>
      <w:r w:rsidRPr="00E558C7">
        <w:rPr>
          <w:rStyle w:val="StyleUnderline"/>
        </w:rPr>
        <w:t>Confrontations</w:t>
      </w:r>
      <w:r w:rsidRPr="00E558C7">
        <w:t xml:space="preserve"> that can </w:t>
      </w:r>
      <w:r w:rsidRPr="00E558C7">
        <w:rPr>
          <w:rStyle w:val="StyleUnderline"/>
        </w:rPr>
        <w:t>lead to</w:t>
      </w:r>
      <w:r w:rsidRPr="00E558C7">
        <w:t xml:space="preserve"> </w:t>
      </w:r>
      <w:r w:rsidRPr="00E558C7">
        <w:rPr>
          <w:rStyle w:val="Emphasis"/>
        </w:rPr>
        <w:t>armed conflict</w:t>
      </w:r>
      <w:r w:rsidRPr="00E558C7">
        <w:t xml:space="preserve"> such as Western Ideologies versus Islamic. Globalized free trade versus protectionism. Free-market democracy versus socialized authoritarianism.</w:t>
      </w:r>
    </w:p>
    <w:p w14:paraId="3784F69F" w14:textId="77777777" w:rsidR="0043032D" w:rsidRPr="00E558C7" w:rsidRDefault="0043032D" w:rsidP="0043032D">
      <w:r w:rsidRPr="00E558C7">
        <w:t xml:space="preserve">These </w:t>
      </w:r>
      <w:r w:rsidRPr="00E558C7">
        <w:rPr>
          <w:rStyle w:val="StyleUnderline"/>
        </w:rPr>
        <w:t>ideologies are fighting over</w:t>
      </w:r>
      <w:r w:rsidRPr="00E558C7">
        <w:t xml:space="preserve"> the same </w:t>
      </w:r>
      <w:r w:rsidRPr="00E558C7">
        <w:rPr>
          <w:rStyle w:val="StyleUnderline"/>
        </w:rPr>
        <w:t>territories and</w:t>
      </w:r>
      <w:r w:rsidRPr="00E558C7">
        <w:t xml:space="preserve"> the same groups of </w:t>
      </w:r>
      <w:r w:rsidRPr="00E558C7">
        <w:rPr>
          <w:rStyle w:val="StyleUnderline"/>
        </w:rPr>
        <w:t>people</w:t>
      </w:r>
      <w:r w:rsidRPr="00E558C7">
        <w:t>.</w:t>
      </w:r>
    </w:p>
    <w:p w14:paraId="02F5F666" w14:textId="77777777" w:rsidR="0043032D" w:rsidRPr="00E558C7" w:rsidRDefault="0043032D" w:rsidP="0043032D">
      <w:r w:rsidRPr="00E558C7">
        <w:t>Unexplored and Unclaimed Territories No Longer Exist On Earth</w:t>
      </w:r>
    </w:p>
    <w:p w14:paraId="30FA6938" w14:textId="77777777" w:rsidR="0043032D" w:rsidRPr="00E558C7" w:rsidRDefault="0043032D" w:rsidP="0043032D">
      <w:r w:rsidRPr="00E558C7">
        <w:t>There is no new land to explore on Earth. We’ve been everywhere. The majority of the space is inhabited and developed. With the exception of the polar regions, our space is limited to spread out and live freely according to a distinct ideology.</w:t>
      </w:r>
    </w:p>
    <w:p w14:paraId="11A34BBC" w14:textId="77777777" w:rsidR="0043032D" w:rsidRPr="00E558C7" w:rsidRDefault="0043032D" w:rsidP="0043032D">
      <w:r w:rsidRPr="00E558C7">
        <w:t>In fact, China’s even creating new territories. Chinese manmade islands. It would actually be kind of cool if not for the geopolitical power grab it represents.</w:t>
      </w:r>
    </w:p>
    <w:p w14:paraId="409D333A" w14:textId="77777777" w:rsidR="0043032D" w:rsidRPr="00E558C7" w:rsidRDefault="0043032D" w:rsidP="0043032D">
      <w:r w:rsidRPr="00E558C7">
        <w:t>Frontier Living — Provides Pressure Relief For Divergent Ideologies</w:t>
      </w:r>
    </w:p>
    <w:p w14:paraId="69C3204B" w14:textId="77777777" w:rsidR="0043032D" w:rsidRPr="00E558C7" w:rsidRDefault="0043032D" w:rsidP="0043032D">
      <w:r w:rsidRPr="00E558C7">
        <w:t xml:space="preserve">The </w:t>
      </w:r>
      <w:r w:rsidRPr="00E558C7">
        <w:rPr>
          <w:rStyle w:val="StyleUnderline"/>
        </w:rPr>
        <w:t>frontier expansions</w:t>
      </w:r>
      <w:r w:rsidRPr="00E558C7">
        <w:t xml:space="preserve"> throughout history </w:t>
      </w:r>
      <w:r w:rsidRPr="00E558C7">
        <w:rPr>
          <w:rStyle w:val="StyleUnderline"/>
        </w:rPr>
        <w:t>have always been a major engine of economic expansion</w:t>
      </w:r>
      <w:r w:rsidRPr="00E558C7">
        <w:t xml:space="preserve">. </w:t>
      </w:r>
      <w:r w:rsidRPr="00E558C7">
        <w:rPr>
          <w:rStyle w:val="StyleUnderline"/>
        </w:rPr>
        <w:t>Conflict is less likely in times of economic expansion</w:t>
      </w:r>
      <w:r w:rsidRPr="00E558C7">
        <w:t xml:space="preserve"> and prosperity </w:t>
      </w:r>
      <w:r w:rsidRPr="00E558C7">
        <w:rPr>
          <w:rStyle w:val="StyleUnderline"/>
        </w:rPr>
        <w:t xml:space="preserve">because </w:t>
      </w:r>
      <w:r w:rsidRPr="00E558C7">
        <w:rPr>
          <w:rStyle w:val="Emphasis"/>
        </w:rPr>
        <w:t>everyone has something to lose</w:t>
      </w:r>
      <w:r w:rsidRPr="00E558C7">
        <w:t>. But even though the expansion was frequently driven and funded by economic reasons, they also represented the expansion of ideological settlements.</w:t>
      </w:r>
    </w:p>
    <w:p w14:paraId="7DBAD07B" w14:textId="77777777" w:rsidR="0043032D" w:rsidRPr="00E558C7" w:rsidRDefault="0043032D" w:rsidP="0043032D">
      <w:r w:rsidRPr="00E558C7">
        <w:t>At the Atlantic frontier one can study the germs of processes repeated at each successive frontier. We have the complex European life sharply precipitated by the wilderness into the simplicity of primitive conditions. The first frontier had to meet its Indian question, its question of the disposition of the public domain, of the means of intercourse with older settlements, of the extension of political organization, of religious and educational activity. And the settlement of these and similar questions for one frontier served as a guide for the next</w:t>
      </w:r>
    </w:p>
    <w:p w14:paraId="02DD0CD4" w14:textId="77777777" w:rsidR="0043032D" w:rsidRPr="00E558C7" w:rsidRDefault="0043032D" w:rsidP="0043032D">
      <w:r w:rsidRPr="00E558C7">
        <w:t>-Fredrick Turner, 1893</w:t>
      </w:r>
    </w:p>
    <w:p w14:paraId="7541C427" w14:textId="77777777" w:rsidR="0043032D" w:rsidRPr="00E558C7" w:rsidRDefault="0043032D" w:rsidP="0043032D">
      <w:r w:rsidRPr="00E558C7">
        <w:t>Space-A New Frontier</w:t>
      </w:r>
    </w:p>
    <w:p w14:paraId="770F13A3" w14:textId="77777777" w:rsidR="0043032D" w:rsidRPr="00E558C7" w:rsidRDefault="0043032D" w:rsidP="0043032D">
      <w:r w:rsidRPr="00E558C7">
        <w:t xml:space="preserve">Fortunately, </w:t>
      </w:r>
      <w:r w:rsidRPr="00E558C7">
        <w:rPr>
          <w:rStyle w:val="StyleUnderline"/>
        </w:rPr>
        <w:t>all is not lost</w:t>
      </w:r>
      <w:r w:rsidRPr="00E558C7">
        <w:t xml:space="preserve">. </w:t>
      </w:r>
      <w:r w:rsidRPr="00E558C7">
        <w:rPr>
          <w:rStyle w:val="StyleUnderline"/>
        </w:rPr>
        <w:t>Space represents a new and</w:t>
      </w:r>
      <w:r w:rsidRPr="00E558C7">
        <w:t xml:space="preserve"> </w:t>
      </w:r>
      <w:r w:rsidRPr="00E558C7">
        <w:rPr>
          <w:rStyle w:val="Emphasis"/>
        </w:rPr>
        <w:t>infinitely large opportunity</w:t>
      </w:r>
      <w:r w:rsidRPr="00E558C7">
        <w:t xml:space="preserve"> </w:t>
      </w:r>
      <w:r w:rsidRPr="00E558C7">
        <w:rPr>
          <w:rStyle w:val="StyleUnderline"/>
        </w:rPr>
        <w:t>for frontier expansion</w:t>
      </w:r>
      <w:r w:rsidRPr="00E558C7">
        <w:t>. The space industry is booming and we are seeing significant progress in the private industry.</w:t>
      </w:r>
    </w:p>
    <w:p w14:paraId="18715492" w14:textId="77777777" w:rsidR="0043032D" w:rsidRPr="00E558C7" w:rsidRDefault="0043032D" w:rsidP="0043032D">
      <w:r w:rsidRPr="00E558C7">
        <w:t>SpaceX founded by Elon Musk is focused on dramatically reducing costs associated with space flight by producing reusable rockets. A primary longterm objective is the exploration and colonization of Mars.</w:t>
      </w:r>
    </w:p>
    <w:p w14:paraId="4EC61E5C" w14:textId="77777777" w:rsidR="0043032D" w:rsidRPr="00E558C7" w:rsidRDefault="0043032D" w:rsidP="0043032D">
      <w:r w:rsidRPr="00E558C7">
        <w:lastRenderedPageBreak/>
        <w:t>Blue Origin founded by Jeff Bezos and focused on the reduction of costs for space travel as well as placing a specific focus on human space travel. Blue Origin also has a focus on transportation to the Moon.</w:t>
      </w:r>
    </w:p>
    <w:p w14:paraId="2187878A" w14:textId="77777777" w:rsidR="0043032D" w:rsidRPr="00E558C7" w:rsidRDefault="0043032D" w:rsidP="0043032D">
      <w:r w:rsidRPr="00E558C7">
        <w:t>Virgin Galactic founded by Richard Branson and is focused on commercial space flight tourism.</w:t>
      </w:r>
    </w:p>
    <w:p w14:paraId="676783FC" w14:textId="77777777" w:rsidR="0043032D" w:rsidRPr="00E558C7" w:rsidRDefault="0043032D" w:rsidP="0043032D">
      <w:r w:rsidRPr="00E558C7">
        <w:t>There are quite a few other companies focused on asteroid mining initiatives.</w:t>
      </w:r>
    </w:p>
    <w:p w14:paraId="093F45FF" w14:textId="77777777" w:rsidR="0043032D" w:rsidRPr="00E558C7" w:rsidRDefault="0043032D" w:rsidP="0043032D">
      <w:r w:rsidRPr="00E558C7">
        <w:t>These private sector initiatives are essential for expansion into the space frontier.</w:t>
      </w:r>
    </w:p>
    <w:p w14:paraId="5B6D0D3E" w14:textId="77777777" w:rsidR="0043032D" w:rsidRPr="00E558C7" w:rsidRDefault="0043032D" w:rsidP="0043032D">
      <w:r w:rsidRPr="00E558C7">
        <w:t>The combination of public/private partnerships and successful government contracting relationships is essential for success. They make it likely that the type of funding necessary to handle space exploration risk can be managed.</w:t>
      </w:r>
    </w:p>
    <w:p w14:paraId="01A1F9EA" w14:textId="77777777" w:rsidR="0043032D" w:rsidRPr="00E558C7" w:rsidRDefault="0043032D" w:rsidP="0043032D">
      <w:r w:rsidRPr="00E558C7">
        <w:t>This was frequently the case throughout the history of frontier expansion. (East India Trading Company, Hudson’s Bay Company, and the Portuguese government with the conquest of India).</w:t>
      </w:r>
    </w:p>
    <w:p w14:paraId="3DFD392F" w14:textId="77777777" w:rsidR="0043032D" w:rsidRPr="00E558C7" w:rsidRDefault="0043032D" w:rsidP="0043032D">
      <w:r w:rsidRPr="00E558C7">
        <w:rPr>
          <w:rStyle w:val="StyleUnderline"/>
        </w:rPr>
        <w:t>Space is</w:t>
      </w:r>
      <w:r w:rsidRPr="00E558C7">
        <w:t xml:space="preserve"> A </w:t>
      </w:r>
      <w:r w:rsidRPr="00E558C7">
        <w:rPr>
          <w:rStyle w:val="StyleUnderline"/>
        </w:rPr>
        <w:t>Different</w:t>
      </w:r>
      <w:r w:rsidRPr="00E558C7">
        <w:t xml:space="preserve"> Frontier</w:t>
      </w:r>
    </w:p>
    <w:p w14:paraId="36879C3D" w14:textId="77777777" w:rsidR="0043032D" w:rsidRPr="00E558C7" w:rsidRDefault="0043032D" w:rsidP="0043032D">
      <w:r w:rsidRPr="00E558C7">
        <w:t xml:space="preserve">This time around, </w:t>
      </w:r>
      <w:r w:rsidRPr="00E558C7">
        <w:rPr>
          <w:rStyle w:val="StyleUnderline"/>
        </w:rPr>
        <w:t>there is no opportunity to</w:t>
      </w:r>
      <w:r w:rsidRPr="00E558C7">
        <w:t xml:space="preserve"> </w:t>
      </w:r>
      <w:r w:rsidRPr="00E558C7">
        <w:rPr>
          <w:rStyle w:val="Emphasis"/>
        </w:rPr>
        <w:t>disenfranchise</w:t>
      </w:r>
      <w:r w:rsidRPr="00E558C7">
        <w:t xml:space="preserve"> </w:t>
      </w:r>
      <w:r w:rsidRPr="00E558C7">
        <w:rPr>
          <w:rStyle w:val="StyleUnderline"/>
        </w:rPr>
        <w:t>local people in</w:t>
      </w:r>
      <w:r w:rsidRPr="00E558C7">
        <w:t xml:space="preserve"> the frontier territories of </w:t>
      </w:r>
      <w:r w:rsidRPr="00E558C7">
        <w:rPr>
          <w:rStyle w:val="StyleUnderline"/>
        </w:rPr>
        <w:t>Space</w:t>
      </w:r>
      <w:r w:rsidRPr="00E558C7">
        <w:t>.</w:t>
      </w:r>
    </w:p>
    <w:p w14:paraId="0B819F23" w14:textId="77777777" w:rsidR="0043032D" w:rsidRPr="00E558C7" w:rsidRDefault="0043032D" w:rsidP="0043032D">
      <w:r w:rsidRPr="00E558C7">
        <w:rPr>
          <w:rStyle w:val="StyleUnderline"/>
        </w:rPr>
        <w:t>An unfortunate consequence of past frontier expansion was</w:t>
      </w:r>
      <w:r w:rsidRPr="00E558C7">
        <w:t xml:space="preserve"> that </w:t>
      </w:r>
      <w:r w:rsidRPr="00E558C7">
        <w:rPr>
          <w:rStyle w:val="StyleUnderline"/>
        </w:rPr>
        <w:t>it displaced and caused significant harm to indigenous peoples</w:t>
      </w:r>
      <w:r w:rsidRPr="00E558C7">
        <w:t>. European expansion into America almost entirely wiped out the Native Americans, the imperialist conquest of Africa, and the Opium Wars in Asia are tragic side effects of territorial expansion.</w:t>
      </w:r>
    </w:p>
    <w:p w14:paraId="06C2C66E" w14:textId="77777777" w:rsidR="0043032D" w:rsidRPr="00E558C7" w:rsidRDefault="0043032D" w:rsidP="0043032D">
      <w:r w:rsidRPr="00E558C7">
        <w:t xml:space="preserve">But as of this moment, </w:t>
      </w:r>
      <w:r w:rsidRPr="00E558C7">
        <w:rPr>
          <w:rStyle w:val="StyleUnderline"/>
        </w:rPr>
        <w:t>there is no current sign of high functioning life on</w:t>
      </w:r>
      <w:r w:rsidRPr="00E558C7">
        <w:t xml:space="preserve"> our </w:t>
      </w:r>
      <w:r w:rsidRPr="00E558C7">
        <w:rPr>
          <w:rStyle w:val="StyleUnderline"/>
        </w:rPr>
        <w:t>surrounding planets</w:t>
      </w:r>
      <w:r w:rsidRPr="00E558C7">
        <w:t>. We don’t need to worry that our frontier expansion would harm any other form of life.</w:t>
      </w:r>
    </w:p>
    <w:p w14:paraId="79430CB9" w14:textId="77777777" w:rsidR="0043032D" w:rsidRPr="00E558C7" w:rsidRDefault="0043032D" w:rsidP="0043032D">
      <w:r w:rsidRPr="00E558C7">
        <w:t>The Bottom Line</w:t>
      </w:r>
    </w:p>
    <w:p w14:paraId="1C4C2034" w14:textId="77777777" w:rsidR="0043032D" w:rsidRPr="00E558C7" w:rsidRDefault="0043032D" w:rsidP="0043032D">
      <w:r w:rsidRPr="00E558C7">
        <w:rPr>
          <w:rStyle w:val="StyleUnderline"/>
        </w:rPr>
        <w:t>We need space exploration to get out from under our collective noses</w:t>
      </w:r>
      <w:r w:rsidRPr="00E558C7">
        <w:t xml:space="preserve">. </w:t>
      </w:r>
      <w:r w:rsidRPr="00E558C7">
        <w:rPr>
          <w:rStyle w:val="StyleUnderline"/>
        </w:rPr>
        <w:t>History is</w:t>
      </w:r>
      <w:r w:rsidRPr="00E558C7">
        <w:t xml:space="preserve"> </w:t>
      </w:r>
      <w:r w:rsidRPr="00E558C7">
        <w:rPr>
          <w:rStyle w:val="Emphasis"/>
        </w:rPr>
        <w:t>littered</w:t>
      </w:r>
      <w:r w:rsidRPr="00E558C7">
        <w:t xml:space="preserve"> </w:t>
      </w:r>
      <w:r w:rsidRPr="00E558C7">
        <w:rPr>
          <w:rStyle w:val="StyleUnderline"/>
        </w:rPr>
        <w:t>with the inevitable future we face unless we find ways to expand our reach</w:t>
      </w:r>
      <w:r w:rsidRPr="00E558C7">
        <w:t xml:space="preserve">. </w:t>
      </w:r>
      <w:r w:rsidRPr="00E558C7">
        <w:rPr>
          <w:rStyle w:val="StyleUnderline"/>
        </w:rPr>
        <w:t>The only opportunity is</w:t>
      </w:r>
      <w:r w:rsidRPr="00E558C7">
        <w:t xml:space="preserve"> available for us to look to </w:t>
      </w:r>
      <w:r w:rsidRPr="00E558C7">
        <w:rPr>
          <w:rStyle w:val="StyleUnderline"/>
        </w:rPr>
        <w:t>the stars</w:t>
      </w:r>
      <w:r w:rsidRPr="00E558C7">
        <w:t>.</w:t>
      </w:r>
    </w:p>
    <w:p w14:paraId="2F7C1C45" w14:textId="77777777" w:rsidR="0043032D" w:rsidRPr="00E558C7" w:rsidRDefault="0043032D" w:rsidP="0043032D">
      <w:r w:rsidRPr="00E558C7">
        <w:t>The good news is that our global space industry is making significant progress. And that progress is accelerating. Over the next decade, we can expect to see major milestones achieved that take us closer towards becoming an interplanetary species.</w:t>
      </w:r>
    </w:p>
    <w:p w14:paraId="47555171" w14:textId="77777777" w:rsidR="0043032D" w:rsidRPr="00E558C7" w:rsidRDefault="0043032D" w:rsidP="0043032D">
      <w:r w:rsidRPr="00E558C7">
        <w:rPr>
          <w:rStyle w:val="StyleUnderline"/>
        </w:rPr>
        <w:t>This will</w:t>
      </w:r>
      <w:r w:rsidRPr="00E558C7">
        <w:t xml:space="preserve"> no doubt </w:t>
      </w:r>
      <w:r w:rsidRPr="00E558C7">
        <w:rPr>
          <w:rStyle w:val="StyleUnderline"/>
        </w:rPr>
        <w:t>relieve significant pressures that have been building over time and are positioning society for a</w:t>
      </w:r>
      <w:r w:rsidRPr="00E558C7">
        <w:t xml:space="preserve"> </w:t>
      </w:r>
      <w:r w:rsidRPr="00E558C7">
        <w:rPr>
          <w:rStyle w:val="Emphasis"/>
        </w:rPr>
        <w:t>global conflict.</w:t>
      </w:r>
    </w:p>
    <w:p w14:paraId="70438D39" w14:textId="77777777" w:rsidR="0043032D" w:rsidRPr="00E558C7" w:rsidRDefault="0043032D" w:rsidP="0043032D">
      <w:pPr>
        <w:pStyle w:val="Heading3"/>
        <w:rPr>
          <w:rFonts w:cs="Calibri"/>
        </w:rPr>
      </w:pPr>
      <w:r w:rsidRPr="00E558C7">
        <w:rPr>
          <w:rStyle w:val="StyleUnderline"/>
          <w:rFonts w:cs="Calibri"/>
          <w:sz w:val="32"/>
        </w:rPr>
        <w:lastRenderedPageBreak/>
        <w:t>AT: Space Causes Interstellar Wars</w:t>
      </w:r>
    </w:p>
    <w:p w14:paraId="6A8DC063" w14:textId="77777777" w:rsidR="0043032D" w:rsidRPr="00E558C7" w:rsidRDefault="0043032D" w:rsidP="0043032D">
      <w:pPr>
        <w:pStyle w:val="Heading4"/>
        <w:rPr>
          <w:rFonts w:cs="Calibri"/>
        </w:rPr>
      </w:pPr>
      <w:r w:rsidRPr="00E558C7">
        <w:rPr>
          <w:rFonts w:cs="Calibri"/>
        </w:rPr>
        <w:t>Inter-planetary conflict is science fiction</w:t>
      </w:r>
    </w:p>
    <w:p w14:paraId="5B1A7965" w14:textId="77777777" w:rsidR="0043032D" w:rsidRPr="00E558C7" w:rsidRDefault="0043032D" w:rsidP="0043032D">
      <w:r w:rsidRPr="00E558C7">
        <w:rPr>
          <w:b/>
        </w:rPr>
        <w:t xml:space="preserve">Ćirković 19 </w:t>
      </w:r>
      <w:r w:rsidRPr="00E558C7">
        <w:t xml:space="preserve">[Milan, Corresponding author at: Future of Humanity Institute, Faculty of Philosophy, University of Oxford, “Space colonization remains the only long-term option for humanity: A reply to Torres,” </w:t>
      </w:r>
      <w:hyperlink r:id="rId39" w:history="1">
        <w:r w:rsidRPr="00E558C7">
          <w:rPr>
            <w:rStyle w:val="Hyperlink"/>
          </w:rPr>
          <w:t>https://www.sciencedirect.com/science/article/pii/S0016328718302222#</w:t>
        </w:r>
      </w:hyperlink>
      <w:r w:rsidRPr="00E558C7">
        <w:t xml:space="preserve">!] </w:t>
      </w:r>
    </w:p>
    <w:p w14:paraId="21AFF2F5" w14:textId="77777777" w:rsidR="0043032D" w:rsidRPr="00E558C7" w:rsidRDefault="0043032D" w:rsidP="0043032D">
      <w:pPr>
        <w:rPr>
          <w:sz w:val="12"/>
        </w:rPr>
      </w:pPr>
      <w:r w:rsidRPr="00E558C7">
        <w:rPr>
          <w:sz w:val="12"/>
        </w:rPr>
        <w:t xml:space="preserve">4. </w:t>
      </w:r>
      <w:r w:rsidRPr="00547817">
        <w:rPr>
          <w:rStyle w:val="Emphasis"/>
          <w:highlight w:val="cyan"/>
        </w:rPr>
        <w:t>Interstellar warfare: fantasy</w:t>
      </w:r>
      <w:r w:rsidRPr="00E558C7">
        <w:rPr>
          <w:sz w:val="12"/>
        </w:rPr>
        <w:t xml:space="preserve"> and real fantasy </w:t>
      </w:r>
      <w:r w:rsidRPr="00E558C7">
        <w:rPr>
          <w:rStyle w:val="StyleUnderline"/>
        </w:rPr>
        <w:t>Even if we accept</w:t>
      </w:r>
      <w:r w:rsidRPr="00E558C7">
        <w:rPr>
          <w:sz w:val="12"/>
        </w:rPr>
        <w:t xml:space="preserve"> – in spirit, if not in words – </w:t>
      </w:r>
      <w:r w:rsidRPr="00E558C7">
        <w:rPr>
          <w:rStyle w:val="StyleUnderline"/>
        </w:rPr>
        <w:t>Clarke’s Third Law</w:t>
      </w:r>
      <w:r w:rsidRPr="00E558C7">
        <w:rPr>
          <w:sz w:val="12"/>
        </w:rPr>
        <w:t xml:space="preserve"> (“any sufficiently advanced technology is indistinguishable from magic”; Clarke, 1999), the inverse does not hold: there are infinitely many conceivable “magical” effects which could not be realized with any advanced technology under the known laws of physics. As stated above, </w:t>
      </w:r>
      <w:r w:rsidRPr="00547817">
        <w:rPr>
          <w:rStyle w:val="Emphasis"/>
          <w:highlight w:val="cyan"/>
        </w:rPr>
        <w:t>it is doubtful</w:t>
      </w:r>
      <w:r w:rsidRPr="00E558C7">
        <w:rPr>
          <w:rStyle w:val="Emphasis"/>
        </w:rPr>
        <w:t xml:space="preserve">, to say at least, that </w:t>
      </w:r>
      <w:r w:rsidRPr="00547817">
        <w:rPr>
          <w:rStyle w:val="Emphasis"/>
          <w:highlight w:val="cyan"/>
        </w:rPr>
        <w:t>there ever will be a “galaxy destroying weapon</w:t>
      </w:r>
      <w:r w:rsidRPr="00E558C7">
        <w:rPr>
          <w:rStyle w:val="Emphasis"/>
        </w:rPr>
        <w:t>”</w:t>
      </w:r>
      <w:r w:rsidRPr="00E558C7">
        <w:rPr>
          <w:sz w:val="12"/>
        </w:rPr>
        <w:t xml:space="preserve">, </w:t>
      </w:r>
      <w:r w:rsidRPr="00E558C7">
        <w:rPr>
          <w:rStyle w:val="StyleUnderline"/>
        </w:rPr>
        <w:t>irrespectively of how much time and effort is expended</w:t>
      </w:r>
      <w:r w:rsidRPr="00E558C7">
        <w:rPr>
          <w:sz w:val="12"/>
        </w:rPr>
        <w:t xml:space="preserve">. The influence of science fictional discourse, while in general beneficial for futures studies, becomes at this point perhaps too strong (especially in a rather naïve, Star Wars- or Starship Troopers-like manner). The discussion might be finished here, since it seems unreasonable to engage in such extreme speculation; so, a few comments in the rest of this section should be taken with reservations. Although there have not been serious strategic studies of the topic, </w:t>
      </w:r>
      <w:r w:rsidRPr="00E558C7">
        <w:rPr>
          <w:rStyle w:val="Emphasis"/>
        </w:rPr>
        <w:t>there are many indications that the “</w:t>
      </w:r>
      <w:r w:rsidRPr="00547817">
        <w:rPr>
          <w:rStyle w:val="Emphasis"/>
          <w:highlight w:val="cyan"/>
        </w:rPr>
        <w:t>interstellar warfare” is an oxymoron</w:t>
      </w:r>
      <w:r w:rsidRPr="00E558C7">
        <w:rPr>
          <w:sz w:val="12"/>
        </w:rPr>
        <w:t xml:space="preserve">. Insofar as </w:t>
      </w:r>
      <w:r w:rsidRPr="00547817">
        <w:rPr>
          <w:rStyle w:val="StyleUnderline"/>
          <w:highlight w:val="cyan"/>
        </w:rPr>
        <w:t>there are no</w:t>
      </w:r>
      <w:r w:rsidRPr="00E558C7">
        <w:rPr>
          <w:rStyle w:val="StyleUnderline"/>
        </w:rPr>
        <w:t xml:space="preserve"> topological shortcuts in forms of </w:t>
      </w:r>
      <w:r w:rsidRPr="00547817">
        <w:rPr>
          <w:rStyle w:val="StyleUnderline"/>
          <w:highlight w:val="cyan"/>
        </w:rPr>
        <w:t>traversable wormholes</w:t>
      </w:r>
      <w:r w:rsidRPr="00E558C7">
        <w:rPr>
          <w:sz w:val="12"/>
        </w:rPr>
        <w:t xml:space="preserve"> (and even if there are some, but with fixed points of entrance and egress), </w:t>
      </w:r>
      <w:r w:rsidRPr="00547817">
        <w:rPr>
          <w:rStyle w:val="StyleUnderline"/>
          <w:highlight w:val="cyan"/>
        </w:rPr>
        <w:t>there is a</w:t>
      </w:r>
      <w:r w:rsidRPr="00E558C7">
        <w:rPr>
          <w:rStyle w:val="StyleUnderline"/>
        </w:rPr>
        <w:t xml:space="preserve"> large delay and </w:t>
      </w:r>
      <w:r w:rsidRPr="00547817">
        <w:rPr>
          <w:rStyle w:val="StyleUnderline"/>
          <w:highlight w:val="cyan"/>
        </w:rPr>
        <w:t>logistic nightmare in sending any military expeditions</w:t>
      </w:r>
      <w:r w:rsidRPr="00E558C7">
        <w:rPr>
          <w:rStyle w:val="StyleUnderline"/>
        </w:rPr>
        <w:t xml:space="preserve"> across interstellar distances</w:t>
      </w:r>
      <w:r w:rsidRPr="00E558C7">
        <w:rPr>
          <w:sz w:val="12"/>
        </w:rPr>
        <w:t xml:space="preserve">. </w:t>
      </w:r>
      <w:r w:rsidRPr="00E558C7">
        <w:rPr>
          <w:rStyle w:val="StyleUnderline"/>
        </w:rPr>
        <w:t xml:space="preserve">Except in the case of huge </w:t>
      </w:r>
      <w:r w:rsidRPr="00547817">
        <w:rPr>
          <w:rStyle w:val="StyleUnderline"/>
          <w:highlight w:val="cyan"/>
        </w:rPr>
        <w:t>technological imbalance</w:t>
      </w:r>
      <w:r w:rsidRPr="00E558C7">
        <w:rPr>
          <w:sz w:val="12"/>
        </w:rPr>
        <w:t xml:space="preserve"> – </w:t>
      </w:r>
      <w:r w:rsidRPr="00E558C7">
        <w:rPr>
          <w:rStyle w:val="StyleUnderline"/>
        </w:rPr>
        <w:t xml:space="preserve">which </w:t>
      </w:r>
      <w:r w:rsidRPr="00547817">
        <w:rPr>
          <w:rStyle w:val="StyleUnderline"/>
          <w:highlight w:val="cyan"/>
        </w:rPr>
        <w:t>is</w:t>
      </w:r>
      <w:r w:rsidRPr="00E558C7">
        <w:rPr>
          <w:sz w:val="12"/>
        </w:rPr>
        <w:t xml:space="preserve"> possible in contact between (post)human and some extraterrestrial civilization, but </w:t>
      </w:r>
      <w:r w:rsidRPr="00E558C7">
        <w:rPr>
          <w:rStyle w:val="Emphasis"/>
        </w:rPr>
        <w:t xml:space="preserve">highly unlikely if not </w:t>
      </w:r>
      <w:r w:rsidRPr="00547817">
        <w:rPr>
          <w:rStyle w:val="Emphasis"/>
          <w:highlight w:val="cyan"/>
        </w:rPr>
        <w:t>impossible between</w:t>
      </w:r>
      <w:r w:rsidRPr="00E558C7">
        <w:rPr>
          <w:rStyle w:val="Emphasis"/>
        </w:rPr>
        <w:t xml:space="preserve"> any two (</w:t>
      </w:r>
      <w:r w:rsidRPr="00547817">
        <w:rPr>
          <w:rStyle w:val="Emphasis"/>
          <w:highlight w:val="cyan"/>
        </w:rPr>
        <w:t>post)human factions</w:t>
      </w:r>
      <w:r w:rsidRPr="00E558C7">
        <w:rPr>
          <w:sz w:val="12"/>
        </w:rPr>
        <w:t xml:space="preserve"> – </w:t>
      </w:r>
      <w:r w:rsidRPr="00E558C7">
        <w:rPr>
          <w:rStyle w:val="StyleUnderline"/>
        </w:rPr>
        <w:t>the defense of planetary systems would have overwhelming advantage</w:t>
      </w:r>
      <w:r w:rsidRPr="00E558C7">
        <w:rPr>
          <w:sz w:val="12"/>
        </w:rPr>
        <w:t xml:space="preserve">, </w:t>
      </w:r>
      <w:r w:rsidRPr="00E558C7">
        <w:rPr>
          <w:rStyle w:val="Emphasis"/>
        </w:rPr>
        <w:t>measured by orders of magnitude in both reconnaissance, logistics, and capacity for tactical concentration of forces</w:t>
      </w:r>
      <w:r w:rsidRPr="00E558C7">
        <w:rPr>
          <w:sz w:val="12"/>
        </w:rPr>
        <w:t xml:space="preserve">. Above all, </w:t>
      </w:r>
      <w:r w:rsidRPr="00E558C7">
        <w:rPr>
          <w:rStyle w:val="StyleUnderline"/>
        </w:rPr>
        <w:t xml:space="preserve">the </w:t>
      </w:r>
      <w:r w:rsidRPr="00547817">
        <w:rPr>
          <w:rStyle w:val="StyleUnderline"/>
          <w:highlight w:val="cyan"/>
        </w:rPr>
        <w:t>defenders could easily destroy any</w:t>
      </w:r>
      <w:r w:rsidRPr="00E558C7">
        <w:rPr>
          <w:rStyle w:val="StyleUnderline"/>
        </w:rPr>
        <w:t xml:space="preserve"> non-stellar </w:t>
      </w:r>
      <w:r w:rsidRPr="00547817">
        <w:rPr>
          <w:rStyle w:val="StyleUnderline"/>
          <w:highlight w:val="cyan"/>
        </w:rPr>
        <w:t>resources in the defended system</w:t>
      </w:r>
      <w:r w:rsidRPr="00E558C7">
        <w:rPr>
          <w:rStyle w:val="StyleUnderline"/>
        </w:rPr>
        <w:t xml:space="preserve"> if their situation becomes desperate enough, so that</w:t>
      </w:r>
      <w:r w:rsidRPr="00E558C7">
        <w:rPr>
          <w:sz w:val="12"/>
        </w:rPr>
        <w:t xml:space="preserve"> “</w:t>
      </w:r>
      <w:r w:rsidRPr="00547817">
        <w:rPr>
          <w:rStyle w:val="Emphasis"/>
          <w:highlight w:val="cyan"/>
        </w:rPr>
        <w:t>piracy and plunder” would</w:t>
      </w:r>
      <w:r w:rsidRPr="00E558C7">
        <w:rPr>
          <w:rStyle w:val="Emphasis"/>
        </w:rPr>
        <w:t xml:space="preserve"> simply </w:t>
      </w:r>
      <w:r w:rsidRPr="00547817">
        <w:rPr>
          <w:rStyle w:val="Emphasis"/>
          <w:highlight w:val="cyan"/>
        </w:rPr>
        <w:t>not be viable</w:t>
      </w:r>
      <w:r w:rsidRPr="00E558C7">
        <w:rPr>
          <w:rStyle w:val="Emphasis"/>
        </w:rPr>
        <w:t xml:space="preserve"> options in the interstellar case</w:t>
      </w:r>
      <w:r w:rsidRPr="00E558C7">
        <w:rPr>
          <w:sz w:val="12"/>
        </w:rPr>
        <w:t xml:space="preserve">. And, if the desired resources consist of uplifted stellar matter, </w:t>
      </w:r>
      <w:r w:rsidRPr="00547817">
        <w:rPr>
          <w:rStyle w:val="StyleUnderline"/>
          <w:highlight w:val="cyan"/>
        </w:rPr>
        <w:t>there would always be billions of undefended stars</w:t>
      </w:r>
      <w:r w:rsidRPr="00E558C7">
        <w:rPr>
          <w:rStyle w:val="StyleUnderline"/>
        </w:rPr>
        <w:t xml:space="preserve"> in the Galaxy</w:t>
      </w:r>
      <w:r w:rsidRPr="00E558C7">
        <w:rPr>
          <w:sz w:val="12"/>
        </w:rPr>
        <w:t xml:space="preserve">. (This would be valid even if the efficiency of colonization is 99%. In the unlikely scenario that all stars in the Galaxy are colonized and defended, which is perhaps in itself incompatible with the Torres’s argument, since the constant destructive warfare will likely impede or arrest the colonization efforts, the required timescale is so long that it will perhaps make more economic and strategic sense to go after undefended resources in other Local Group galaxies.) In brief, </w:t>
      </w:r>
      <w:r w:rsidRPr="00E558C7">
        <w:rPr>
          <w:rStyle w:val="Emphasis"/>
        </w:rPr>
        <w:t>plunder is hardly viable as a motivation for interstellar warfare</w:t>
      </w:r>
      <w:r w:rsidRPr="00E558C7">
        <w:rPr>
          <w:sz w:val="12"/>
        </w:rPr>
        <w:t xml:space="preserve">. A reasonable conclusion that </w:t>
      </w:r>
      <w:r w:rsidRPr="00E558C7">
        <w:rPr>
          <w:rStyle w:val="StyleUnderline"/>
        </w:rPr>
        <w:t>interstellar travel will always be expensive and difficult</w:t>
      </w:r>
      <w:r w:rsidRPr="00E558C7">
        <w:rPr>
          <w:sz w:val="12"/>
        </w:rPr>
        <w:t xml:space="preserve">, </w:t>
      </w:r>
      <w:r w:rsidRPr="00E558C7">
        <w:rPr>
          <w:rStyle w:val="StyleUnderline"/>
        </w:rPr>
        <w:t>coupled with the defensive advantages and the total abundance of undefended cosmic resources elsewhere</w:t>
      </w:r>
      <w:r w:rsidRPr="00E558C7">
        <w:rPr>
          <w:sz w:val="12"/>
        </w:rPr>
        <w:t xml:space="preserve">, makes this </w:t>
      </w:r>
      <w:r w:rsidRPr="00E558C7">
        <w:rPr>
          <w:rStyle w:val="StyleUnderline"/>
        </w:rPr>
        <w:t>motivation of “Machiavellian actors” largely irrelevant</w:t>
      </w:r>
      <w:r w:rsidRPr="00E558C7">
        <w:rPr>
          <w:sz w:val="12"/>
        </w:rPr>
        <w:t xml:space="preserve">. “Tuckerian actors” have been dealt with in the Section 2 above. Finally, </w:t>
      </w:r>
      <w:r w:rsidRPr="00547817">
        <w:rPr>
          <w:rStyle w:val="StyleUnderline"/>
          <w:highlight w:val="cyan"/>
        </w:rPr>
        <w:t>there remains the option of warfare for</w:t>
      </w:r>
      <w:r w:rsidRPr="00E558C7">
        <w:rPr>
          <w:rStyle w:val="StyleUnderline"/>
        </w:rPr>
        <w:t xml:space="preserve"> the sake of spreading particular “</w:t>
      </w:r>
      <w:r w:rsidRPr="00547817">
        <w:rPr>
          <w:rStyle w:val="Emphasis"/>
          <w:highlight w:val="cyan"/>
        </w:rPr>
        <w:t>bad memes</w:t>
      </w:r>
      <w:r w:rsidRPr="00E558C7">
        <w:rPr>
          <w:sz w:val="12"/>
        </w:rPr>
        <w:t xml:space="preserve">” (Zubrin,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en route), it is reasonable to conclude that </w:t>
      </w:r>
      <w:r w:rsidRPr="00E558C7">
        <w:rPr>
          <w:rStyle w:val="Emphasis"/>
        </w:rPr>
        <w:t xml:space="preserve">such </w:t>
      </w:r>
      <w:r w:rsidRPr="00547817">
        <w:rPr>
          <w:rStyle w:val="Emphasis"/>
          <w:highlight w:val="cyan"/>
        </w:rPr>
        <w:t>instances would be rare</w:t>
      </w:r>
      <w:r w:rsidRPr="00E558C7">
        <w:rPr>
          <w:sz w:val="12"/>
        </w:rPr>
        <w:t xml:space="preserve">. Of course, </w:t>
      </w:r>
      <w:r w:rsidRPr="00E558C7">
        <w:rPr>
          <w:rStyle w:val="StyleUnderline"/>
        </w:rPr>
        <w:t>it is impossible to eliminate the possibility that particularly virulent political or religious movements will emerge in the distant future, leading to an overwhelming motivation for spreading The Word by fire and sword even in the face of unfavorable strategic odds</w:t>
      </w:r>
      <w:r w:rsidRPr="00E558C7">
        <w:rPr>
          <w:sz w:val="12"/>
        </w:rPr>
        <w:t xml:space="preserve">. </w:t>
      </w:r>
      <w:r w:rsidRPr="00E558C7">
        <w:rPr>
          <w:rStyle w:val="Emphasis"/>
        </w:rPr>
        <w:t>This seems improbable</w:t>
      </w:r>
      <w:r w:rsidRPr="00E558C7">
        <w:rPr>
          <w:sz w:val="12"/>
        </w:rPr>
        <w:t xml:space="preserve">, however, for at least two reasons. (i) </w:t>
      </w:r>
      <w:r w:rsidRPr="00E558C7">
        <w:rPr>
          <w:rStyle w:val="StyleUnderline"/>
        </w:rPr>
        <w:t xml:space="preserve">The relevant “bad memes” will certainly be easier to spread by other means, notably modulated radiation and inscribed matter packages, in forms of </w:t>
      </w:r>
      <w:r w:rsidRPr="00547817">
        <w:rPr>
          <w:rStyle w:val="StyleUnderline"/>
          <w:highlight w:val="cyan"/>
        </w:rPr>
        <w:t>self-reproducing software or other virulent forms</w:t>
      </w:r>
      <w:r w:rsidRPr="00E558C7">
        <w:rPr>
          <w:rStyle w:val="StyleUnderline"/>
        </w:rPr>
        <w:t>, which might be violent in a generalized sense, but still</w:t>
      </w:r>
      <w:r w:rsidRPr="00E558C7">
        <w:rPr>
          <w:sz w:val="12"/>
        </w:rPr>
        <w:t xml:space="preserve"> </w:t>
      </w:r>
      <w:r w:rsidRPr="00547817">
        <w:rPr>
          <w:rStyle w:val="Emphasis"/>
          <w:highlight w:val="cyan"/>
        </w:rPr>
        <w:t>would not entail any</w:t>
      </w:r>
      <w:r w:rsidRPr="00E558C7">
        <w:rPr>
          <w:rStyle w:val="Emphasis"/>
        </w:rPr>
        <w:t xml:space="preserve"> of the drastic </w:t>
      </w:r>
      <w:r w:rsidRPr="00547817">
        <w:rPr>
          <w:rStyle w:val="Emphasis"/>
          <w:highlight w:val="cyan"/>
        </w:rPr>
        <w:t>scenarios of destruction</w:t>
      </w:r>
      <w:r w:rsidRPr="00E558C7">
        <w:rPr>
          <w:sz w:val="12"/>
        </w:rPr>
        <w:t xml:space="preserve"> invoked by Torres. Insofar human history is any guide, while religions are stronger in the contemporary world than they have been for the last couple of centuries, this is manifested by televangelists rather than crusades.7 (ii) </w:t>
      </w:r>
      <w:r w:rsidRPr="00E558C7">
        <w:rPr>
          <w:rStyle w:val="StyleUnderline"/>
        </w:rPr>
        <w:t>The immunization against such bad memes is quite likely to improve by many orders of magnitude, just as new computer viruses always provoke stronger and more efficient immunization response</w:t>
      </w:r>
      <w:r w:rsidRPr="00E558C7">
        <w:rPr>
          <w:sz w:val="12"/>
        </w:rPr>
        <w:t>. In this sense, the conclusions of Pinker (2011) seem fully vindicated; and they are certainly more appropriate for the interstellar case.</w:t>
      </w:r>
    </w:p>
    <w:p w14:paraId="76085D9E" w14:textId="77777777" w:rsidR="0043032D" w:rsidRPr="00E558C7" w:rsidRDefault="0043032D" w:rsidP="0043032D">
      <w:pPr>
        <w:rPr>
          <w:sz w:val="12"/>
        </w:rPr>
      </w:pPr>
    </w:p>
    <w:p w14:paraId="39FC7494" w14:textId="77777777" w:rsidR="0043032D" w:rsidRPr="00E558C7" w:rsidRDefault="0043032D" w:rsidP="0043032D"/>
    <w:p w14:paraId="2511271C" w14:textId="77777777" w:rsidR="0043032D" w:rsidRPr="00E558C7" w:rsidRDefault="0043032D" w:rsidP="0043032D">
      <w:pPr>
        <w:pStyle w:val="Heading3"/>
        <w:rPr>
          <w:rFonts w:cs="Calibri"/>
          <w:sz w:val="12"/>
        </w:rPr>
      </w:pPr>
      <w:r w:rsidRPr="00E558C7">
        <w:rPr>
          <w:rFonts w:cs="Calibri"/>
        </w:rPr>
        <w:lastRenderedPageBreak/>
        <w:t>AT: Space Col Fails</w:t>
      </w:r>
    </w:p>
    <w:p w14:paraId="1E1632BE" w14:textId="77777777" w:rsidR="0043032D" w:rsidRPr="00E558C7" w:rsidRDefault="0043032D" w:rsidP="0043032D">
      <w:pPr>
        <w:pStyle w:val="Heading4"/>
        <w:rPr>
          <w:rFonts w:cs="Calibri"/>
        </w:rPr>
      </w:pPr>
      <w:r w:rsidRPr="00E558C7">
        <w:rPr>
          <w:rFonts w:cs="Calibri"/>
        </w:rPr>
        <w:t>Fourth wave of science solves</w:t>
      </w:r>
    </w:p>
    <w:p w14:paraId="54A56722" w14:textId="77777777" w:rsidR="0043032D" w:rsidRPr="00E558C7" w:rsidRDefault="0043032D" w:rsidP="0043032D">
      <w:r w:rsidRPr="00E558C7">
        <w:rPr>
          <w:b/>
        </w:rPr>
        <w:t xml:space="preserve">Kaku 18 </w:t>
      </w:r>
      <w:r w:rsidRPr="00E558C7">
        <w:t xml:space="preserve">[Michio, an American theoretical physicist, futurist, and popularizer of science. He is a professor of theoretical physics in the City College of New York and CUNY Graduate Center. “There's Only One Way For Humanity to Survive. Go To Mars.,” </w:t>
      </w:r>
      <w:hyperlink r:id="rId40" w:history="1">
        <w:r w:rsidRPr="00E558C7">
          <w:rPr>
            <w:rStyle w:val="Hyperlink"/>
          </w:rPr>
          <w:t>https://news.nationalgeographic.com/2018/02/there-s-only-one-way-for-humanity-to-survive--go-to-mars-/</w:t>
        </w:r>
      </w:hyperlink>
      <w:r w:rsidRPr="00E558C7">
        <w:t xml:space="preserve">] </w:t>
      </w:r>
    </w:p>
    <w:p w14:paraId="68726176" w14:textId="77777777" w:rsidR="0043032D" w:rsidRPr="00E558C7" w:rsidRDefault="0043032D" w:rsidP="0043032D">
      <w:pPr>
        <w:rPr>
          <w:rStyle w:val="Emphasis"/>
        </w:rPr>
      </w:pPr>
      <w:r w:rsidRPr="00E558C7">
        <w:rPr>
          <w:sz w:val="12"/>
        </w:rPr>
        <w:t>You use the phrase “</w:t>
      </w:r>
      <w:r w:rsidRPr="00547817">
        <w:rPr>
          <w:rStyle w:val="Emphasis"/>
          <w:highlight w:val="cyan"/>
        </w:rPr>
        <w:t>the fourth wave of science</w:t>
      </w:r>
      <w:r w:rsidRPr="00E558C7">
        <w:rPr>
          <w:sz w:val="12"/>
        </w:rPr>
        <w:t xml:space="preserve">.” Explain what this means and how it </w:t>
      </w:r>
      <w:r w:rsidRPr="00547817">
        <w:rPr>
          <w:rStyle w:val="StyleUnderline"/>
          <w:highlight w:val="cyan"/>
        </w:rPr>
        <w:t>could</w:t>
      </w:r>
      <w:r w:rsidRPr="00E558C7">
        <w:rPr>
          <w:rStyle w:val="StyleUnderline"/>
        </w:rPr>
        <w:t xml:space="preserve"> one day </w:t>
      </w:r>
      <w:r w:rsidRPr="00547817">
        <w:rPr>
          <w:rStyle w:val="StyleUnderline"/>
          <w:highlight w:val="cyan"/>
        </w:rPr>
        <w:t>make it possible to terraform Mars</w:t>
      </w:r>
      <w:r w:rsidRPr="00E558C7">
        <w:rPr>
          <w:sz w:val="12"/>
        </w:rPr>
        <w:t xml:space="preserve">. </w:t>
      </w:r>
      <w:r w:rsidRPr="00E558C7">
        <w:rPr>
          <w:rStyle w:val="StyleUnderline"/>
        </w:rPr>
        <w:t>We’ve had three waves</w:t>
      </w:r>
      <w:r w:rsidRPr="00E558C7">
        <w:rPr>
          <w:sz w:val="12"/>
        </w:rPr>
        <w:t xml:space="preserve"> of scientific innovation. The first wave, the Industrial Revolution, gave us the steam engine, the locomotive, and factories. The second wave was electricity and magnetism, whereby we had TV, internal combustion cars, a beginning of the space program. The third revolution is high tech: computers, lasers, the Internet. </w:t>
      </w:r>
      <w:r w:rsidRPr="00E558C7">
        <w:rPr>
          <w:rStyle w:val="StyleUnderline"/>
        </w:rPr>
        <w:t>Now we have the fourth wave of innovation</w:t>
      </w:r>
      <w:r w:rsidRPr="00E558C7">
        <w:rPr>
          <w:sz w:val="12"/>
        </w:rPr>
        <w:t xml:space="preserve">: </w:t>
      </w:r>
      <w:r w:rsidRPr="00547817">
        <w:rPr>
          <w:rStyle w:val="Emphasis"/>
          <w:highlight w:val="cyan"/>
        </w:rPr>
        <w:t>a</w:t>
      </w:r>
      <w:r w:rsidRPr="00E558C7">
        <w:rPr>
          <w:rStyle w:val="Emphasis"/>
        </w:rPr>
        <w:t xml:space="preserve">rtificial </w:t>
      </w:r>
      <w:r w:rsidRPr="00547817">
        <w:rPr>
          <w:rStyle w:val="Emphasis"/>
          <w:highlight w:val="cyan"/>
        </w:rPr>
        <w:t>i</w:t>
      </w:r>
      <w:r w:rsidRPr="00E558C7">
        <w:rPr>
          <w:rStyle w:val="Emphasis"/>
        </w:rPr>
        <w:t xml:space="preserve">ntelligence, </w:t>
      </w:r>
      <w:r w:rsidRPr="00547817">
        <w:rPr>
          <w:rStyle w:val="Emphasis"/>
          <w:highlight w:val="cyan"/>
        </w:rPr>
        <w:t>bio</w:t>
      </w:r>
      <w:r w:rsidRPr="00E558C7">
        <w:rPr>
          <w:rStyle w:val="Emphasis"/>
        </w:rPr>
        <w:t xml:space="preserve">tech, </w:t>
      </w:r>
      <w:r w:rsidRPr="00547817">
        <w:rPr>
          <w:rStyle w:val="Emphasis"/>
          <w:highlight w:val="cyan"/>
        </w:rPr>
        <w:t>and nanotech</w:t>
      </w:r>
      <w:r w:rsidRPr="00E558C7">
        <w:rPr>
          <w:sz w:val="12"/>
        </w:rPr>
        <w:t xml:space="preserve">. </w:t>
      </w:r>
      <w:r w:rsidRPr="00E558C7">
        <w:rPr>
          <w:rStyle w:val="StyleUnderline"/>
        </w:rPr>
        <w:t>That’s going to change the way we view Mars</w:t>
      </w:r>
      <w:r w:rsidRPr="00E558C7">
        <w:rPr>
          <w:sz w:val="12"/>
        </w:rPr>
        <w:t xml:space="preserve">. </w:t>
      </w:r>
      <w:r w:rsidRPr="00E558C7">
        <w:rPr>
          <w:rStyle w:val="StyleUnderline"/>
        </w:rPr>
        <w:t xml:space="preserve">Many people say </w:t>
      </w:r>
      <w:r w:rsidRPr="00547817">
        <w:rPr>
          <w:rStyle w:val="StyleUnderline"/>
          <w:highlight w:val="cyan"/>
        </w:rPr>
        <w:t>Mars is cold and desolate</w:t>
      </w:r>
      <w:r w:rsidRPr="00E558C7">
        <w:rPr>
          <w:rStyle w:val="StyleUnderline"/>
        </w:rPr>
        <w:t>, and there’s nothing to grow</w:t>
      </w:r>
      <w:r w:rsidRPr="00E558C7">
        <w:rPr>
          <w:sz w:val="12"/>
        </w:rPr>
        <w:t xml:space="preserve"> there. </w:t>
      </w:r>
      <w:r w:rsidRPr="00547817">
        <w:rPr>
          <w:rStyle w:val="Emphasis"/>
          <w:highlight w:val="cyan"/>
        </w:rPr>
        <w:t xml:space="preserve">We can genetically modify plants </w:t>
      </w:r>
      <w:r w:rsidRPr="00E558C7">
        <w:rPr>
          <w:rStyle w:val="Emphasis"/>
        </w:rPr>
        <w:t xml:space="preserve">and algae </w:t>
      </w:r>
      <w:r w:rsidRPr="00547817">
        <w:rPr>
          <w:rStyle w:val="Emphasis"/>
          <w:highlight w:val="cyan"/>
        </w:rPr>
        <w:t xml:space="preserve">to thrive </w:t>
      </w:r>
      <w:r w:rsidRPr="00E558C7">
        <w:rPr>
          <w:rStyle w:val="Emphasis"/>
        </w:rPr>
        <w:t xml:space="preserve">in the Martian atmosphere. </w:t>
      </w:r>
      <w:r w:rsidRPr="00E558C7">
        <w:rPr>
          <w:rStyle w:val="StyleUnderline"/>
        </w:rPr>
        <w:t>But who’s going to do the heavy lifting</w:t>
      </w:r>
      <w:r w:rsidRPr="00E558C7">
        <w:rPr>
          <w:sz w:val="12"/>
        </w:rPr>
        <w:t xml:space="preserve">? We all would like to see futuristic cities on Mars, but </w:t>
      </w:r>
      <w:r w:rsidRPr="00547817">
        <w:rPr>
          <w:rStyle w:val="StyleUnderline"/>
          <w:highlight w:val="cyan"/>
        </w:rPr>
        <w:t xml:space="preserve">robots are going to become </w:t>
      </w:r>
      <w:r w:rsidRPr="00E558C7">
        <w:rPr>
          <w:rStyle w:val="StyleUnderline"/>
        </w:rPr>
        <w:t xml:space="preserve">much </w:t>
      </w:r>
      <w:r w:rsidRPr="00547817">
        <w:rPr>
          <w:rStyle w:val="StyleUnderline"/>
          <w:highlight w:val="cyan"/>
        </w:rPr>
        <w:t>more adapted to working in these harsh environments</w:t>
      </w:r>
      <w:r w:rsidRPr="00E558C7">
        <w:rPr>
          <w:rStyle w:val="StyleUnderline"/>
        </w:rPr>
        <w:t xml:space="preserve"> by the end of this century</w:t>
      </w:r>
      <w:r w:rsidRPr="00E558C7">
        <w:rPr>
          <w:sz w:val="12"/>
        </w:rPr>
        <w:t xml:space="preserve">, so </w:t>
      </w:r>
      <w:r w:rsidRPr="00E558C7">
        <w:rPr>
          <w:rStyle w:val="Emphasis"/>
        </w:rPr>
        <w:t>we expect</w:t>
      </w:r>
    </w:p>
    <w:p w14:paraId="5D65F22C" w14:textId="77777777" w:rsidR="00547817" w:rsidRPr="002A752D" w:rsidRDefault="00547817" w:rsidP="00547817">
      <w:pPr>
        <w:pStyle w:val="Heading4"/>
        <w:rPr>
          <w:rFonts w:cs="Calibri"/>
        </w:rPr>
      </w:pPr>
      <w:r w:rsidRPr="002A752D">
        <w:rPr>
          <w:rFonts w:cs="Calibri"/>
        </w:rPr>
        <w:t xml:space="preserve">There are </w:t>
      </w:r>
      <w:r w:rsidRPr="002A752D">
        <w:rPr>
          <w:rFonts w:cs="Calibri"/>
          <w:u w:val="single"/>
        </w:rPr>
        <w:t>no technical barriers</w:t>
      </w:r>
      <w:r w:rsidRPr="002A752D">
        <w:rPr>
          <w:rFonts w:cs="Calibri"/>
        </w:rPr>
        <w:t xml:space="preserve"> to space col </w:t>
      </w:r>
    </w:p>
    <w:p w14:paraId="2B08759A" w14:textId="77777777" w:rsidR="00547817" w:rsidRPr="002A752D" w:rsidRDefault="00547817" w:rsidP="00547817">
      <w:r w:rsidRPr="002A752D">
        <w:t xml:space="preserve">Matt </w:t>
      </w:r>
      <w:r w:rsidRPr="002A752D">
        <w:rPr>
          <w:rStyle w:val="Style13ptBold"/>
        </w:rPr>
        <w:t>Williams, 17</w:t>
      </w:r>
      <w:r w:rsidRPr="002A752D">
        <w:t xml:space="preserve">. Writer for Universe Today. Citing A. J. Berliner, UC Berkeley; C. P. McKay. Space Sciences Division, NASA Ames Research Center; Valeriy Yakovlev, an astrophysicist and hydrogeologist from Laboratory of Water Quality in Kharkov, Ukraine. 3/10/17, “The future of space colonization – terraforming or space habitats?” </w:t>
      </w:r>
      <w:hyperlink r:id="rId41" w:history="1">
        <w:r w:rsidRPr="002A752D">
          <w:rPr>
            <w:rStyle w:val="Hyperlink"/>
          </w:rPr>
          <w:t>https://phys.org/news/2017-03-future-space-colonization-terraforming-habitats.html Accessed 1/2/20</w:t>
        </w:r>
      </w:hyperlink>
      <w:r w:rsidRPr="002A752D">
        <w:t xml:space="preserve"> *edited for gendered language </w:t>
      </w:r>
    </w:p>
    <w:p w14:paraId="7E9452D5" w14:textId="77777777" w:rsidR="00547817" w:rsidRPr="002A752D" w:rsidRDefault="00547817" w:rsidP="00547817">
      <w:pPr>
        <w:rPr>
          <w:sz w:val="16"/>
        </w:rPr>
      </w:pPr>
      <w:r w:rsidRPr="002A752D">
        <w:rPr>
          <w:sz w:val="16"/>
        </w:rPr>
        <w:t xml:space="preserve">In light of this, Yakolev presents what he considers to be </w:t>
      </w:r>
      <w:r w:rsidRPr="002A752D">
        <w:rPr>
          <w:rStyle w:val="StyleUnderline"/>
        </w:rPr>
        <w:t>the most likely prospects for humanity's exit to space between now and 2030</w:t>
      </w:r>
      <w:r w:rsidRPr="002A752D">
        <w:rPr>
          <w:sz w:val="16"/>
        </w:rPr>
        <w:t xml:space="preserve">. This will </w:t>
      </w:r>
      <w:r w:rsidRPr="002A752D">
        <w:rPr>
          <w:rStyle w:val="StyleUnderline"/>
        </w:rPr>
        <w:t xml:space="preserve">include the creation of the first </w:t>
      </w:r>
      <w:r w:rsidRPr="002A752D">
        <w:rPr>
          <w:rStyle w:val="Emphasis"/>
          <w:highlight w:val="cyan"/>
        </w:rPr>
        <w:t>space biospheres</w:t>
      </w:r>
      <w:r w:rsidRPr="002A752D">
        <w:rPr>
          <w:rStyle w:val="StyleUnderline"/>
          <w:highlight w:val="cyan"/>
        </w:rPr>
        <w:t xml:space="preserve"> with </w:t>
      </w:r>
      <w:r w:rsidRPr="002A752D">
        <w:rPr>
          <w:rStyle w:val="Emphasis"/>
          <w:highlight w:val="cyan"/>
        </w:rPr>
        <w:t>artificial gravity</w:t>
      </w:r>
      <w:r w:rsidRPr="002A752D">
        <w:rPr>
          <w:sz w:val="16"/>
          <w:highlight w:val="cyan"/>
        </w:rPr>
        <w:t>,</w:t>
      </w:r>
      <w:r w:rsidRPr="002A752D">
        <w:rPr>
          <w:sz w:val="16"/>
        </w:rPr>
        <w:t xml:space="preserve"> </w:t>
      </w:r>
      <w:r w:rsidRPr="002A752D">
        <w:rPr>
          <w:rStyle w:val="StyleUnderline"/>
        </w:rPr>
        <w:t xml:space="preserve">which will </w:t>
      </w:r>
      <w:r w:rsidRPr="002A752D">
        <w:rPr>
          <w:rStyle w:val="StyleUnderline"/>
          <w:highlight w:val="cyan"/>
        </w:rPr>
        <w:t xml:space="preserve">lead to </w:t>
      </w:r>
      <w:r w:rsidRPr="002A752D">
        <w:rPr>
          <w:rStyle w:val="Emphasis"/>
          <w:highlight w:val="cyan"/>
        </w:rPr>
        <w:t>key developments</w:t>
      </w:r>
      <w:r w:rsidRPr="002A752D">
        <w:rPr>
          <w:rStyle w:val="StyleUnderline"/>
          <w:highlight w:val="cyan"/>
        </w:rPr>
        <w:t xml:space="preserve"> in</w:t>
      </w:r>
      <w:r w:rsidRPr="002A752D">
        <w:rPr>
          <w:rStyle w:val="StyleUnderline"/>
        </w:rPr>
        <w:t xml:space="preserve"> terms of </w:t>
      </w:r>
      <w:r w:rsidRPr="002A752D">
        <w:rPr>
          <w:rStyle w:val="Emphasis"/>
          <w:highlight w:val="cyan"/>
        </w:rPr>
        <w:t>materials tech</w:t>
      </w:r>
      <w:r w:rsidRPr="002A752D">
        <w:rPr>
          <w:rStyle w:val="StyleUnderline"/>
          <w:highlight w:val="cyan"/>
        </w:rPr>
        <w:t xml:space="preserve">nology, </w:t>
      </w:r>
      <w:r w:rsidRPr="002A752D">
        <w:rPr>
          <w:rStyle w:val="Emphasis"/>
          <w:highlight w:val="cyan"/>
        </w:rPr>
        <w:t>life support</w:t>
      </w:r>
      <w:r w:rsidRPr="002A752D">
        <w:rPr>
          <w:rStyle w:val="StyleUnderline"/>
          <w:highlight w:val="cyan"/>
        </w:rPr>
        <w:t>-systems</w:t>
      </w:r>
      <w:r w:rsidRPr="002A752D">
        <w:rPr>
          <w:rStyle w:val="StyleUnderline"/>
        </w:rPr>
        <w:t xml:space="preserve">, and the </w:t>
      </w:r>
      <w:r w:rsidRPr="002A752D">
        <w:rPr>
          <w:rStyle w:val="Emphasis"/>
          <w:highlight w:val="cyan"/>
        </w:rPr>
        <w:t>robotic systems</w:t>
      </w:r>
      <w:r w:rsidRPr="002A752D">
        <w:rPr>
          <w:rStyle w:val="StyleUnderline"/>
        </w:rPr>
        <w:t xml:space="preserve"> and </w:t>
      </w:r>
      <w:r w:rsidRPr="002A752D">
        <w:rPr>
          <w:rStyle w:val="Emphasis"/>
        </w:rPr>
        <w:t>i</w:t>
      </w:r>
      <w:r w:rsidRPr="002A752D">
        <w:rPr>
          <w:rStyle w:val="Emphasis"/>
          <w:highlight w:val="cyan"/>
        </w:rPr>
        <w:t>nfrastructure</w:t>
      </w:r>
      <w:r w:rsidRPr="002A752D">
        <w:rPr>
          <w:rStyle w:val="StyleUnderline"/>
        </w:rPr>
        <w:t xml:space="preserve"> needed to </w:t>
      </w:r>
      <w:r w:rsidRPr="002A752D">
        <w:rPr>
          <w:rStyle w:val="Emphasis"/>
          <w:highlight w:val="cyan"/>
        </w:rPr>
        <w:t>install and service habitats</w:t>
      </w:r>
      <w:r w:rsidRPr="002A752D">
        <w:rPr>
          <w:rStyle w:val="StyleUnderline"/>
        </w:rPr>
        <w:t xml:space="preserve"> in Low Earth Orbit (</w:t>
      </w:r>
      <w:r w:rsidRPr="002A752D">
        <w:rPr>
          <w:rStyle w:val="Emphasis"/>
        </w:rPr>
        <w:t>LEO</w:t>
      </w:r>
      <w:r w:rsidRPr="002A752D">
        <w:rPr>
          <w:rStyle w:val="StyleUnderline"/>
        </w:rPr>
        <w:t>)</w:t>
      </w:r>
      <w:r w:rsidRPr="002A752D">
        <w:rPr>
          <w:sz w:val="16"/>
        </w:rPr>
        <w:t>.</w:t>
      </w:r>
    </w:p>
    <w:p w14:paraId="1B3AB6EF" w14:textId="77777777" w:rsidR="00547817" w:rsidRPr="002A752D" w:rsidRDefault="00547817" w:rsidP="00547817">
      <w:pPr>
        <w:rPr>
          <w:sz w:val="16"/>
        </w:rPr>
      </w:pPr>
      <w:r w:rsidRPr="002A752D">
        <w:rPr>
          <w:rStyle w:val="StyleUnderline"/>
        </w:rPr>
        <w:t>These habitats could be serviced thanks to the creation of</w:t>
      </w:r>
      <w:r w:rsidRPr="002A752D">
        <w:rPr>
          <w:sz w:val="16"/>
        </w:rPr>
        <w:t xml:space="preserve"> robotic </w:t>
      </w:r>
      <w:r w:rsidRPr="002A752D">
        <w:rPr>
          <w:rStyle w:val="StyleUnderline"/>
        </w:rPr>
        <w:t xml:space="preserve">spacecraft that could </w:t>
      </w:r>
      <w:r w:rsidRPr="002A752D">
        <w:rPr>
          <w:rStyle w:val="Emphasis"/>
        </w:rPr>
        <w:t>harvest resources</w:t>
      </w:r>
      <w:r w:rsidRPr="002A752D">
        <w:rPr>
          <w:rStyle w:val="StyleUnderline"/>
        </w:rPr>
        <w:t xml:space="preserve"> from</w:t>
      </w:r>
      <w:r w:rsidRPr="002A752D">
        <w:rPr>
          <w:sz w:val="16"/>
        </w:rPr>
        <w:t xml:space="preserve"> nearby bodies – such as the Moon and </w:t>
      </w:r>
      <w:r w:rsidRPr="002A752D">
        <w:rPr>
          <w:rStyle w:val="StyleUnderline"/>
        </w:rPr>
        <w:t xml:space="preserve">Near-Earth Objects </w:t>
      </w:r>
      <w:r w:rsidRPr="002A752D">
        <w:rPr>
          <w:rStyle w:val="StyleUnderline"/>
          <w:highlight w:val="cyan"/>
        </w:rPr>
        <w:t>(</w:t>
      </w:r>
      <w:r w:rsidRPr="002A752D">
        <w:rPr>
          <w:rStyle w:val="Emphasis"/>
          <w:highlight w:val="cyan"/>
        </w:rPr>
        <w:t>NEOs</w:t>
      </w:r>
      <w:r w:rsidRPr="002A752D">
        <w:rPr>
          <w:sz w:val="16"/>
        </w:rPr>
        <w:t xml:space="preserve">). </w:t>
      </w:r>
      <w:r w:rsidRPr="002A752D">
        <w:rPr>
          <w:rStyle w:val="StyleUnderline"/>
        </w:rPr>
        <w:t>This</w:t>
      </w:r>
      <w:r w:rsidRPr="002A752D">
        <w:rPr>
          <w:sz w:val="16"/>
        </w:rPr>
        <w:t xml:space="preserve"> concept </w:t>
      </w:r>
      <w:r w:rsidRPr="002A752D">
        <w:rPr>
          <w:rStyle w:val="StyleUnderline"/>
        </w:rPr>
        <w:t>would not only remove the need for planetary protections</w:t>
      </w:r>
      <w:r w:rsidRPr="002A752D">
        <w:rPr>
          <w:sz w:val="16"/>
        </w:rPr>
        <w:t xml:space="preserve"> – i.e. worries about contaminating Mars' biosphere (assuming the presence of bacterial life), </w:t>
      </w:r>
      <w:r w:rsidRPr="002A752D">
        <w:rPr>
          <w:rStyle w:val="StyleUnderline"/>
        </w:rPr>
        <w:t xml:space="preserve">it would also allow human beings to </w:t>
      </w:r>
      <w:r w:rsidRPr="002A752D">
        <w:rPr>
          <w:rStyle w:val="StyleUnderline"/>
          <w:highlight w:val="cyan"/>
        </w:rPr>
        <w:t xml:space="preserve">become </w:t>
      </w:r>
      <w:r w:rsidRPr="002A752D">
        <w:rPr>
          <w:rStyle w:val="Emphasis"/>
          <w:highlight w:val="cyan"/>
        </w:rPr>
        <w:t>accustomed to space</w:t>
      </w:r>
      <w:r w:rsidRPr="002A752D">
        <w:rPr>
          <w:rStyle w:val="StyleUnderline"/>
          <w:highlight w:val="cyan"/>
        </w:rPr>
        <w:t xml:space="preserve"> more </w:t>
      </w:r>
      <w:r w:rsidRPr="002A752D">
        <w:rPr>
          <w:rStyle w:val="Emphasis"/>
          <w:highlight w:val="cyan"/>
        </w:rPr>
        <w:t>gradually</w:t>
      </w:r>
      <w:r w:rsidRPr="002A752D">
        <w:rPr>
          <w:sz w:val="16"/>
          <w:highlight w:val="cyan"/>
        </w:rPr>
        <w:t>.</w:t>
      </w:r>
    </w:p>
    <w:p w14:paraId="3688A48C" w14:textId="77777777" w:rsidR="00547817" w:rsidRPr="002A752D" w:rsidRDefault="00547817" w:rsidP="00547817">
      <w:pPr>
        <w:rPr>
          <w:sz w:val="16"/>
          <w:szCs w:val="16"/>
        </w:rPr>
      </w:pPr>
      <w:r w:rsidRPr="002A752D">
        <w:rPr>
          <w:sz w:val="16"/>
          <w:szCs w:val="16"/>
        </w:rPr>
        <w:t>As Yakovlev told Universe Today via email, the advantages to space habitats can be broken down into four points:</w:t>
      </w:r>
    </w:p>
    <w:p w14:paraId="331D71C4" w14:textId="77777777" w:rsidR="00547817" w:rsidRPr="002A752D" w:rsidRDefault="00547817" w:rsidP="00547817">
      <w:pPr>
        <w:rPr>
          <w:sz w:val="16"/>
        </w:rPr>
      </w:pPr>
      <w:r w:rsidRPr="002A752D">
        <w:rPr>
          <w:sz w:val="16"/>
        </w:rPr>
        <w:t xml:space="preserve">"1. </w:t>
      </w:r>
      <w:r w:rsidRPr="002A752D">
        <w:rPr>
          <w:rStyle w:val="StyleUnderline"/>
        </w:rPr>
        <w:t>This is a universal way of mastering the infinite spaces of the Cosmos, both in the Solar System and outside it</w:t>
      </w:r>
      <w:r w:rsidRPr="002A752D">
        <w:rPr>
          <w:sz w:val="16"/>
        </w:rPr>
        <w:t xml:space="preserve">. We do not need surfaces for installing houses, but resources that robots will deliver from planets and satellites. 2. The possibility of creating a habitat as close as possible to the earth's cradle allows one to escape from the inevitable physical degradation under a different gravity. </w:t>
      </w:r>
      <w:r w:rsidRPr="002A752D">
        <w:rPr>
          <w:rStyle w:val="StyleUnderline"/>
        </w:rPr>
        <w:t xml:space="preserve">It is easier to create a </w:t>
      </w:r>
      <w:r w:rsidRPr="002A752D">
        <w:rPr>
          <w:rStyle w:val="Emphasis"/>
          <w:highlight w:val="cyan"/>
        </w:rPr>
        <w:t>protective magnetic field</w:t>
      </w:r>
      <w:r w:rsidRPr="002A752D">
        <w:rPr>
          <w:sz w:val="16"/>
        </w:rPr>
        <w:t>.</w:t>
      </w:r>
    </w:p>
    <w:p w14:paraId="0BA23D0E" w14:textId="77777777" w:rsidR="00547817" w:rsidRPr="002A752D" w:rsidRDefault="00547817" w:rsidP="00547817">
      <w:pPr>
        <w:rPr>
          <w:sz w:val="16"/>
        </w:rPr>
      </w:pPr>
      <w:r w:rsidRPr="002A752D">
        <w:rPr>
          <w:sz w:val="16"/>
        </w:rPr>
        <w:t xml:space="preserve">"3. </w:t>
      </w:r>
      <w:r w:rsidRPr="002A752D">
        <w:rPr>
          <w:rStyle w:val="StyleUnderline"/>
        </w:rPr>
        <w:t xml:space="preserve">The transfer between worlds and sources of resources will not be a dangerous expedition, but a </w:t>
      </w:r>
      <w:r w:rsidRPr="002A752D">
        <w:rPr>
          <w:rStyle w:val="Emphasis"/>
          <w:highlight w:val="cyan"/>
        </w:rPr>
        <w:t>normal life</w:t>
      </w:r>
      <w:r w:rsidRPr="002A752D">
        <w:rPr>
          <w:sz w:val="16"/>
          <w:highlight w:val="cyan"/>
        </w:rPr>
        <w:t>.</w:t>
      </w:r>
      <w:r w:rsidRPr="002A752D">
        <w:rPr>
          <w:sz w:val="16"/>
        </w:rPr>
        <w:t xml:space="preserve"> Is it good for sailors without their families? 4. </w:t>
      </w:r>
      <w:r w:rsidRPr="002A752D">
        <w:rPr>
          <w:rStyle w:val="StyleUnderline"/>
        </w:rPr>
        <w:t xml:space="preserve">The probability of </w:t>
      </w:r>
      <w:r w:rsidRPr="002A752D">
        <w:rPr>
          <w:rStyle w:val="Emphasis"/>
          <w:highlight w:val="cyan"/>
        </w:rPr>
        <w:t>death or degradation</w:t>
      </w:r>
      <w:r w:rsidRPr="002A752D">
        <w:rPr>
          <w:rStyle w:val="StyleUnderline"/>
          <w:highlight w:val="cyan"/>
        </w:rPr>
        <w:t xml:space="preserve"> of </w:t>
      </w:r>
      <w:r w:rsidRPr="002A752D">
        <w:rPr>
          <w:rStyle w:val="Emphasis"/>
          <w:highlight w:val="cyan"/>
        </w:rPr>
        <w:t>[hu]mankind</w:t>
      </w:r>
      <w:r w:rsidRPr="002A752D">
        <w:rPr>
          <w:rStyle w:val="StyleUnderline"/>
        </w:rPr>
        <w:t xml:space="preserve"> as a result of the </w:t>
      </w:r>
      <w:r w:rsidRPr="002A752D">
        <w:rPr>
          <w:rStyle w:val="Emphasis"/>
          <w:highlight w:val="cyan"/>
        </w:rPr>
        <w:t>global catastrophe</w:t>
      </w:r>
      <w:r w:rsidRPr="002A752D">
        <w:rPr>
          <w:rStyle w:val="StyleUnderline"/>
        </w:rPr>
        <w:t xml:space="preserve"> is significantly reduced</w:t>
      </w:r>
      <w:r w:rsidRPr="002A752D">
        <w:rPr>
          <w:sz w:val="16"/>
        </w:rPr>
        <w:t>, as the colonization of the planets includes reconnaissance, delivery of goods, shuttle transport of people – and this is much longer than the construction of the biosphere in the Moon's orbit. Dr. Stephen William Hawking is right, a person does not have much time."</w:t>
      </w:r>
    </w:p>
    <w:p w14:paraId="6A0CF52F" w14:textId="77777777" w:rsidR="00547817" w:rsidRPr="002A752D" w:rsidRDefault="00547817" w:rsidP="00547817">
      <w:pPr>
        <w:rPr>
          <w:sz w:val="16"/>
        </w:rPr>
      </w:pPr>
      <w:r w:rsidRPr="002A752D">
        <w:rPr>
          <w:sz w:val="16"/>
        </w:rPr>
        <w:t xml:space="preserve">And </w:t>
      </w:r>
      <w:r w:rsidRPr="002A752D">
        <w:rPr>
          <w:rStyle w:val="StyleUnderline"/>
        </w:rPr>
        <w:t xml:space="preserve">with space habitats in place, some very crucial research could begin, including medical and biologic research which would involve the first </w:t>
      </w:r>
      <w:r w:rsidRPr="002A752D">
        <w:rPr>
          <w:rStyle w:val="Emphasis"/>
          <w:highlight w:val="cyan"/>
        </w:rPr>
        <w:t>children born in space</w:t>
      </w:r>
      <w:r w:rsidRPr="002A752D">
        <w:rPr>
          <w:sz w:val="16"/>
        </w:rPr>
        <w:t xml:space="preserve">. </w:t>
      </w:r>
      <w:r w:rsidRPr="002A752D">
        <w:rPr>
          <w:rStyle w:val="StyleUnderline"/>
        </w:rPr>
        <w:t xml:space="preserve">It would also facilitate </w:t>
      </w:r>
      <w:r w:rsidRPr="002A752D">
        <w:rPr>
          <w:rStyle w:val="StyleUnderline"/>
          <w:highlight w:val="cyan"/>
        </w:rPr>
        <w:t xml:space="preserve">the </w:t>
      </w:r>
      <w:r w:rsidRPr="002A752D">
        <w:rPr>
          <w:rStyle w:val="Emphasis"/>
          <w:highlight w:val="cyan"/>
        </w:rPr>
        <w:t xml:space="preserve">development </w:t>
      </w:r>
      <w:r w:rsidRPr="002A752D">
        <w:rPr>
          <w:rStyle w:val="Emphasis"/>
          <w:highlight w:val="cyan"/>
        </w:rPr>
        <w:lastRenderedPageBreak/>
        <w:t>of reliable space shuttles</w:t>
      </w:r>
      <w:r w:rsidRPr="002A752D">
        <w:rPr>
          <w:rStyle w:val="StyleUnderline"/>
          <w:highlight w:val="cyan"/>
        </w:rPr>
        <w:t xml:space="preserve"> and </w:t>
      </w:r>
      <w:r w:rsidRPr="002A752D">
        <w:rPr>
          <w:rStyle w:val="Emphasis"/>
          <w:highlight w:val="cyan"/>
        </w:rPr>
        <w:t>resource extraction</w:t>
      </w:r>
      <w:r w:rsidRPr="002A752D">
        <w:rPr>
          <w:rStyle w:val="Emphasis"/>
        </w:rPr>
        <w:t xml:space="preserve"> tech</w:t>
      </w:r>
      <w:r w:rsidRPr="002A752D">
        <w:rPr>
          <w:rStyle w:val="StyleUnderline"/>
        </w:rPr>
        <w:t xml:space="preserve">nologies, which will come in handy for the </w:t>
      </w:r>
      <w:r w:rsidRPr="002A752D">
        <w:rPr>
          <w:rStyle w:val="Emphasis"/>
          <w:highlight w:val="cyan"/>
        </w:rPr>
        <w:t>settlement of other bodies</w:t>
      </w:r>
      <w:r w:rsidRPr="002A752D">
        <w:rPr>
          <w:sz w:val="16"/>
        </w:rPr>
        <w:t xml:space="preserve"> – like the Moon, Mars, and even exoplanets.</w:t>
      </w:r>
    </w:p>
    <w:p w14:paraId="0E2707A2" w14:textId="77777777" w:rsidR="00547817" w:rsidRPr="002A752D" w:rsidRDefault="00547817" w:rsidP="00547817">
      <w:pPr>
        <w:rPr>
          <w:sz w:val="16"/>
        </w:rPr>
      </w:pPr>
      <w:r w:rsidRPr="002A752D">
        <w:rPr>
          <w:sz w:val="16"/>
        </w:rPr>
        <w:t xml:space="preserve">Ultimately, Yakolev thinks that </w:t>
      </w:r>
      <w:r w:rsidRPr="002A752D">
        <w:rPr>
          <w:rStyle w:val="StyleUnderline"/>
        </w:rPr>
        <w:t>space biospheres could also be accomplished within a</w:t>
      </w:r>
      <w:r w:rsidRPr="002A752D">
        <w:rPr>
          <w:sz w:val="16"/>
        </w:rPr>
        <w:t xml:space="preserve"> reasonable timeframe – i.e. between </w:t>
      </w:r>
      <w:r w:rsidRPr="002A752D">
        <w:rPr>
          <w:rStyle w:val="Emphasis"/>
        </w:rPr>
        <w:t>2030</w:t>
      </w:r>
      <w:r w:rsidRPr="002A752D">
        <w:rPr>
          <w:sz w:val="16"/>
        </w:rPr>
        <w:t xml:space="preserve"> and 2050 – which is simply not possible with terraforming. </w:t>
      </w:r>
      <w:r w:rsidRPr="002A752D">
        <w:rPr>
          <w:rStyle w:val="StyleUnderline"/>
        </w:rPr>
        <w:t xml:space="preserve">Citing the </w:t>
      </w:r>
      <w:r w:rsidRPr="002A752D">
        <w:rPr>
          <w:rStyle w:val="Emphasis"/>
          <w:highlight w:val="cyan"/>
        </w:rPr>
        <w:t>growing presence and power</w:t>
      </w:r>
      <w:r w:rsidRPr="002A752D">
        <w:rPr>
          <w:rStyle w:val="StyleUnderline"/>
          <w:highlight w:val="cyan"/>
        </w:rPr>
        <w:t xml:space="preserve"> of the </w:t>
      </w:r>
      <w:r w:rsidRPr="002A752D">
        <w:rPr>
          <w:rStyle w:val="Emphasis"/>
          <w:highlight w:val="cyan"/>
        </w:rPr>
        <w:t>commercial space sector</w:t>
      </w:r>
      <w:r w:rsidRPr="002A752D">
        <w:rPr>
          <w:sz w:val="16"/>
          <w:highlight w:val="cyan"/>
        </w:rPr>
        <w:t>,</w:t>
      </w:r>
      <w:r w:rsidRPr="002A752D">
        <w:rPr>
          <w:sz w:val="16"/>
        </w:rPr>
        <w:t xml:space="preserve"> Yakolev also believed </w:t>
      </w:r>
      <w:r w:rsidRPr="002A752D">
        <w:rPr>
          <w:rStyle w:val="StyleUnderline"/>
        </w:rPr>
        <w:t xml:space="preserve">a lot of the </w:t>
      </w:r>
      <w:r w:rsidRPr="002A752D">
        <w:rPr>
          <w:rStyle w:val="Emphasis"/>
          <w:highlight w:val="cyan"/>
        </w:rPr>
        <w:t>infrastructure that is necessary</w:t>
      </w:r>
      <w:r w:rsidRPr="002A752D">
        <w:rPr>
          <w:rStyle w:val="StyleUnderline"/>
          <w:highlight w:val="cyan"/>
        </w:rPr>
        <w:t xml:space="preserve"> is </w:t>
      </w:r>
      <w:r w:rsidRPr="002A752D">
        <w:rPr>
          <w:rStyle w:val="Emphasis"/>
          <w:highlight w:val="cyan"/>
        </w:rPr>
        <w:t>already in place</w:t>
      </w:r>
      <w:r w:rsidRPr="002A752D">
        <w:rPr>
          <w:sz w:val="16"/>
        </w:rPr>
        <w:t xml:space="preserve"> (or under development).</w:t>
      </w:r>
    </w:p>
    <w:p w14:paraId="0A5C997D" w14:textId="77777777" w:rsidR="00547817" w:rsidRPr="002A752D" w:rsidRDefault="00547817" w:rsidP="00547817">
      <w:pPr>
        <w:rPr>
          <w:sz w:val="16"/>
        </w:rPr>
      </w:pPr>
      <w:r w:rsidRPr="002A752D">
        <w:rPr>
          <w:sz w:val="16"/>
        </w:rPr>
        <w:t xml:space="preserve">"After we overcome the inertia of thinking +20 years, the experimental biosphere (like the settlement in Antarctica with watches), </w:t>
      </w:r>
      <w:r w:rsidRPr="002A752D">
        <w:rPr>
          <w:rStyle w:val="StyleUnderline"/>
        </w:rPr>
        <w:t>in 50 years the first generation of children born in the Cosmos</w:t>
      </w:r>
      <w:r w:rsidRPr="002A752D">
        <w:rPr>
          <w:sz w:val="16"/>
        </w:rPr>
        <w:t xml:space="preserve"> will grow and the Earth will decrease, because it will enter the legends as a whole… As a result, terraforming will be canceled. And the subsequent conference will open the way for real exploration of the Cosmos. I'm proud to be on the same planet as Elon Reeve Musk. His missiles will be useful to lift designs for the first biosphere from the lunar factories. </w:t>
      </w:r>
      <w:r w:rsidRPr="002A752D">
        <w:rPr>
          <w:rStyle w:val="StyleUnderline"/>
        </w:rPr>
        <w:t xml:space="preserve">This is a </w:t>
      </w:r>
      <w:r w:rsidRPr="002A752D">
        <w:rPr>
          <w:rStyle w:val="Emphasis"/>
        </w:rPr>
        <w:t>close and direct</w:t>
      </w:r>
      <w:r w:rsidRPr="002A752D">
        <w:rPr>
          <w:rStyle w:val="StyleUnderline"/>
        </w:rPr>
        <w:t xml:space="preserve"> way to </w:t>
      </w:r>
      <w:r w:rsidRPr="002A752D">
        <w:rPr>
          <w:rStyle w:val="Emphasis"/>
        </w:rPr>
        <w:t>conquer the Cosmos</w:t>
      </w:r>
      <w:r w:rsidRPr="002A752D">
        <w:rPr>
          <w:sz w:val="16"/>
        </w:rPr>
        <w:t>."</w:t>
      </w:r>
    </w:p>
    <w:p w14:paraId="1D78F667" w14:textId="77777777" w:rsidR="00547817" w:rsidRPr="002A752D" w:rsidRDefault="00547817" w:rsidP="00547817">
      <w:pPr>
        <w:rPr>
          <w:sz w:val="16"/>
        </w:rPr>
      </w:pPr>
      <w:r w:rsidRPr="002A752D">
        <w:rPr>
          <w:sz w:val="16"/>
        </w:rPr>
        <w:t xml:space="preserve">With NASA scientists and entrepreneurs like Elon Musk and Bas Landorp looking to colonize Mars in the near future, and other commercial aerospace companies developing LEO, the size and shape of humanity's future in space is difficult to predict. Perhaps </w:t>
      </w:r>
      <w:r w:rsidRPr="002A752D">
        <w:rPr>
          <w:rStyle w:val="StyleUnderline"/>
        </w:rPr>
        <w:t xml:space="preserve">we will jointly decide on a path that takes us to the </w:t>
      </w:r>
      <w:r w:rsidRPr="002A752D">
        <w:rPr>
          <w:rStyle w:val="Emphasis"/>
        </w:rPr>
        <w:t>Moon</w:t>
      </w:r>
      <w:r w:rsidRPr="002A752D">
        <w:rPr>
          <w:rStyle w:val="StyleUnderline"/>
        </w:rPr>
        <w:t xml:space="preserve">, </w:t>
      </w:r>
      <w:r w:rsidRPr="002A752D">
        <w:rPr>
          <w:rStyle w:val="Emphasis"/>
        </w:rPr>
        <w:t>Mars</w:t>
      </w:r>
      <w:r w:rsidRPr="002A752D">
        <w:rPr>
          <w:rStyle w:val="StyleUnderline"/>
        </w:rPr>
        <w:t xml:space="preserve">, and </w:t>
      </w:r>
      <w:r w:rsidRPr="002A752D">
        <w:rPr>
          <w:rStyle w:val="Emphasis"/>
        </w:rPr>
        <w:t>beyond</w:t>
      </w:r>
      <w:r w:rsidRPr="002A752D">
        <w:rPr>
          <w:sz w:val="16"/>
        </w:rPr>
        <w:t>. Perhaps we will see our best efforts directed into near-Earth space.</w:t>
      </w:r>
    </w:p>
    <w:p w14:paraId="4491846A" w14:textId="77777777" w:rsidR="00547817" w:rsidRPr="002A752D" w:rsidRDefault="00547817" w:rsidP="00547817">
      <w:pPr>
        <w:rPr>
          <w:sz w:val="16"/>
        </w:rPr>
      </w:pPr>
      <w:r w:rsidRPr="002A752D">
        <w:rPr>
          <w:sz w:val="16"/>
        </w:rPr>
        <w:t xml:space="preserve">Or perhaps </w:t>
      </w:r>
      <w:r w:rsidRPr="002A752D">
        <w:rPr>
          <w:rStyle w:val="StyleUnderline"/>
        </w:rPr>
        <w:t xml:space="preserve">we will see ourselves going off in </w:t>
      </w:r>
      <w:r w:rsidRPr="002A752D">
        <w:rPr>
          <w:rStyle w:val="Emphasis"/>
          <w:highlight w:val="cyan"/>
        </w:rPr>
        <w:t>multiple directions at once</w:t>
      </w:r>
      <w:r w:rsidRPr="002A752D">
        <w:rPr>
          <w:sz w:val="16"/>
        </w:rPr>
        <w:t xml:space="preserve">. Whereas </w:t>
      </w:r>
      <w:r w:rsidRPr="002A752D">
        <w:rPr>
          <w:rStyle w:val="StyleUnderline"/>
        </w:rPr>
        <w:t>some groups will advocate creating space habitats in LEO (and later, elsewhere in the Solar System)</w:t>
      </w:r>
      <w:r w:rsidRPr="002A752D">
        <w:rPr>
          <w:sz w:val="16"/>
        </w:rPr>
        <w:t xml:space="preserve"> that rely on artificial gravity and robotic spaceships mining asteroids for materials, </w:t>
      </w:r>
      <w:r w:rsidRPr="002A752D">
        <w:rPr>
          <w:rStyle w:val="StyleUnderline"/>
        </w:rPr>
        <w:t>others will focus on establishing outposts on planetary bodies, with the goal of turning them into "</w:t>
      </w:r>
      <w:r w:rsidRPr="002A752D">
        <w:rPr>
          <w:rStyle w:val="Emphasis"/>
        </w:rPr>
        <w:t>new Earths</w:t>
      </w:r>
      <w:r w:rsidRPr="002A752D">
        <w:rPr>
          <w:rStyle w:val="StyleUnderline"/>
        </w:rPr>
        <w:t>"</w:t>
      </w:r>
      <w:r w:rsidRPr="002A752D">
        <w:rPr>
          <w:sz w:val="16"/>
        </w:rPr>
        <w:t>.</w:t>
      </w:r>
    </w:p>
    <w:p w14:paraId="1D91BCCA" w14:textId="77777777" w:rsidR="00547817" w:rsidRPr="002A752D" w:rsidRDefault="00547817" w:rsidP="00547817">
      <w:pPr>
        <w:rPr>
          <w:sz w:val="16"/>
        </w:rPr>
      </w:pPr>
      <w:r w:rsidRPr="002A752D">
        <w:rPr>
          <w:sz w:val="16"/>
        </w:rPr>
        <w:t xml:space="preserve">Between them, we can expect that </w:t>
      </w:r>
      <w:r w:rsidRPr="002A752D">
        <w:rPr>
          <w:rStyle w:val="StyleUnderline"/>
        </w:rPr>
        <w:t xml:space="preserve">humans will begin </w:t>
      </w:r>
      <w:r w:rsidRPr="002A752D">
        <w:rPr>
          <w:rStyle w:val="StyleUnderline"/>
          <w:highlight w:val="cyan"/>
        </w:rPr>
        <w:t>developing a degree of "</w:t>
      </w:r>
      <w:r w:rsidRPr="002A752D">
        <w:rPr>
          <w:rStyle w:val="Emphasis"/>
          <w:highlight w:val="cyan"/>
        </w:rPr>
        <w:t>space expertise</w:t>
      </w:r>
      <w:r w:rsidRPr="002A752D">
        <w:rPr>
          <w:rStyle w:val="StyleUnderline"/>
        </w:rPr>
        <w:t>" in this century</w:t>
      </w:r>
      <w:r w:rsidRPr="002A752D">
        <w:rPr>
          <w:sz w:val="16"/>
        </w:rPr>
        <w:t xml:space="preserve">, </w:t>
      </w:r>
      <w:r w:rsidRPr="002A752D">
        <w:rPr>
          <w:rStyle w:val="StyleUnderline"/>
        </w:rPr>
        <w:t>which will certainly come in handy when we start pushing the boundaries of exploration and colonization even further</w:t>
      </w:r>
      <w:r w:rsidRPr="002A752D">
        <w:rPr>
          <w:sz w:val="16"/>
        </w:rPr>
        <w:t>.</w:t>
      </w:r>
    </w:p>
    <w:p w14:paraId="7B044288" w14:textId="77777777" w:rsidR="00547817" w:rsidRPr="002A752D" w:rsidRDefault="00547817" w:rsidP="00547817"/>
    <w:p w14:paraId="0711CB1B" w14:textId="77777777" w:rsidR="0043032D" w:rsidRPr="00E558C7" w:rsidRDefault="0043032D" w:rsidP="0043032D">
      <w:pPr>
        <w:rPr>
          <w:rStyle w:val="Emphasis"/>
        </w:rPr>
      </w:pPr>
    </w:p>
    <w:p w14:paraId="50A9791D" w14:textId="77777777" w:rsidR="0043032D" w:rsidRPr="00E558C7" w:rsidRDefault="0043032D" w:rsidP="0043032D">
      <w:pPr>
        <w:pStyle w:val="Heading3"/>
        <w:rPr>
          <w:rFonts w:cs="Calibri"/>
        </w:rPr>
      </w:pPr>
      <w:r w:rsidRPr="00E558C7">
        <w:rPr>
          <w:rFonts w:cs="Calibri"/>
        </w:rPr>
        <w:lastRenderedPageBreak/>
        <w:t>AT: Space Col = War</w:t>
      </w:r>
    </w:p>
    <w:p w14:paraId="1098311E" w14:textId="77777777" w:rsidR="0043032D" w:rsidRPr="00E558C7" w:rsidRDefault="0043032D" w:rsidP="0043032D">
      <w:pPr>
        <w:pStyle w:val="Heading4"/>
        <w:rPr>
          <w:rFonts w:cs="Calibri"/>
          <w:b w:val="0"/>
          <w:bCs w:val="0"/>
        </w:rPr>
      </w:pPr>
      <w:r w:rsidRPr="00E558C7">
        <w:rPr>
          <w:rFonts w:cs="Calibri"/>
        </w:rPr>
        <w:t xml:space="preserve">Space exploration </w:t>
      </w:r>
      <w:r w:rsidRPr="00E558C7">
        <w:rPr>
          <w:rFonts w:cs="Calibri"/>
          <w:u w:val="single"/>
        </w:rPr>
        <w:t>solves</w:t>
      </w:r>
      <w:r w:rsidRPr="00E558C7">
        <w:rPr>
          <w:rFonts w:cs="Calibri"/>
        </w:rPr>
        <w:t xml:space="preserve"> world peace </w:t>
      </w:r>
      <w:r w:rsidRPr="00E558C7">
        <w:rPr>
          <w:rFonts w:cs="Calibri"/>
          <w:b w:val="0"/>
        </w:rPr>
        <w:t xml:space="preserve">– climate change, nuclear war, disease </w:t>
      </w:r>
      <w:r w:rsidRPr="00E558C7">
        <w:rPr>
          <w:rFonts w:cs="Calibri"/>
          <w:b w:val="0"/>
          <w:u w:val="single"/>
        </w:rPr>
        <w:t>requires</w:t>
      </w:r>
      <w:r w:rsidRPr="00E558C7">
        <w:rPr>
          <w:rFonts w:cs="Calibri"/>
          <w:b w:val="0"/>
        </w:rPr>
        <w:t xml:space="preserve"> international collaboration and </w:t>
      </w:r>
      <w:r w:rsidRPr="00E558C7">
        <w:rPr>
          <w:rFonts w:cs="Calibri"/>
          <w:b w:val="0"/>
          <w:u w:val="single"/>
        </w:rPr>
        <w:t>extensive</w:t>
      </w:r>
      <w:r w:rsidRPr="00E558C7">
        <w:rPr>
          <w:rFonts w:cs="Calibri"/>
          <w:b w:val="0"/>
        </w:rPr>
        <w:t xml:space="preserve"> resources</w:t>
      </w:r>
    </w:p>
    <w:p w14:paraId="39A10EBC" w14:textId="77777777" w:rsidR="0043032D" w:rsidRPr="00E558C7" w:rsidRDefault="0043032D" w:rsidP="0043032D">
      <w:r w:rsidRPr="00E558C7">
        <w:rPr>
          <w:rStyle w:val="Style13ptBold"/>
        </w:rPr>
        <w:t>Frąckiewicz ’23</w:t>
      </w:r>
      <w:r w:rsidRPr="00E558C7">
        <w:t xml:space="preserve"> [Marcin; 06/20/2023; "The impact of space exploration on world peace," TS2 SPACE, https://ts2.space/en/the-impact-of-space-exploration-on-world-peace//The St. Mark’s School of Texas, Anish Guddati–Class of 2024]</w:t>
      </w:r>
    </w:p>
    <w:p w14:paraId="72BF1D08" w14:textId="77777777" w:rsidR="0043032D" w:rsidRPr="00E558C7" w:rsidRDefault="0043032D" w:rsidP="0043032D">
      <w:r w:rsidRPr="00E558C7">
        <w:rPr>
          <w:rStyle w:val="StyleUnderline"/>
        </w:rPr>
        <w:t xml:space="preserve">The Role of </w:t>
      </w:r>
      <w:r w:rsidRPr="00547817">
        <w:rPr>
          <w:rStyle w:val="StyleUnderline"/>
          <w:highlight w:val="cyan"/>
        </w:rPr>
        <w:t>Space Exploration</w:t>
      </w:r>
      <w:r w:rsidRPr="00E558C7">
        <w:rPr>
          <w:rStyle w:val="StyleUnderline"/>
        </w:rPr>
        <w:t xml:space="preserve"> in</w:t>
      </w:r>
      <w:r w:rsidRPr="00E558C7">
        <w:t xml:space="preserve"> </w:t>
      </w:r>
      <w:r w:rsidRPr="00547817">
        <w:rPr>
          <w:rStyle w:val="Emphasis"/>
          <w:highlight w:val="cyan"/>
        </w:rPr>
        <w:t>Promot</w:t>
      </w:r>
      <w:r w:rsidRPr="00E558C7">
        <w:rPr>
          <w:rStyle w:val="Emphasis"/>
        </w:rPr>
        <w:t xml:space="preserve">ing </w:t>
      </w:r>
      <w:r w:rsidRPr="00547817">
        <w:rPr>
          <w:rStyle w:val="Emphasis"/>
          <w:highlight w:val="cyan"/>
        </w:rPr>
        <w:t>World Pe</w:t>
      </w:r>
      <w:r w:rsidRPr="00E558C7">
        <w:rPr>
          <w:rStyle w:val="Emphasis"/>
        </w:rPr>
        <w:t>ace</w:t>
      </w:r>
    </w:p>
    <w:p w14:paraId="28C9BAD6" w14:textId="77777777" w:rsidR="0043032D" w:rsidRPr="00E558C7" w:rsidRDefault="0043032D" w:rsidP="0043032D">
      <w:r w:rsidRPr="00E558C7">
        <w:t xml:space="preserve">Space exploration has long been a source of fascination and inspiration for humanity. The vastness of the cosmos and the potential for discovery have captured the imaginations of countless individuals, from scientists and engineers to artists and writers. However, the impact of </w:t>
      </w:r>
      <w:r w:rsidRPr="00E558C7">
        <w:rPr>
          <w:rStyle w:val="StyleUnderline"/>
        </w:rPr>
        <w:t>space exploration</w:t>
      </w:r>
      <w:r w:rsidRPr="00E558C7">
        <w:t xml:space="preserve"> extends far beyond the realm of scientific curiosity and cultural inspiration. It also </w:t>
      </w:r>
      <w:r w:rsidRPr="00E558C7">
        <w:rPr>
          <w:rStyle w:val="StyleUnderline"/>
        </w:rPr>
        <w:t>has the potential to play a</w:t>
      </w:r>
      <w:r w:rsidRPr="00E558C7">
        <w:t xml:space="preserve"> </w:t>
      </w:r>
      <w:r w:rsidRPr="00E558C7">
        <w:rPr>
          <w:rStyle w:val="Emphasis"/>
        </w:rPr>
        <w:t>significant role</w:t>
      </w:r>
      <w:r w:rsidRPr="00E558C7">
        <w:t xml:space="preserve"> </w:t>
      </w:r>
      <w:r w:rsidRPr="00E558C7">
        <w:rPr>
          <w:rStyle w:val="StyleUnderline"/>
        </w:rPr>
        <w:t>in</w:t>
      </w:r>
      <w:r w:rsidRPr="00E558C7">
        <w:t xml:space="preserve"> </w:t>
      </w:r>
      <w:r w:rsidRPr="00E558C7">
        <w:rPr>
          <w:rStyle w:val="Emphasis"/>
        </w:rPr>
        <w:t>promoting world peace</w:t>
      </w:r>
      <w:r w:rsidRPr="00E558C7">
        <w:t>.</w:t>
      </w:r>
    </w:p>
    <w:p w14:paraId="5E11720A" w14:textId="77777777" w:rsidR="0043032D" w:rsidRPr="00E558C7" w:rsidRDefault="0043032D" w:rsidP="0043032D">
      <w:r w:rsidRPr="00E558C7">
        <w:t>The history of space exploration is marked by intense competition and rivalry, particularly during the Cold War era. The United States and the Soviet Union engaged in a high-stakes race to achieve various milestones in space, from launching the first artificial satellite to landing humans on the Moon. While this competition undoubtedly fueled technological advancements and accelerated the pace of space exploration, it also served as a means of demonstrating national prowess and asserting dominance on the global stage.</w:t>
      </w:r>
    </w:p>
    <w:p w14:paraId="5E50E2B7" w14:textId="77777777" w:rsidR="0043032D" w:rsidRPr="00E558C7" w:rsidRDefault="0043032D" w:rsidP="0043032D">
      <w:pPr>
        <w:rPr>
          <w:rStyle w:val="Emphasis"/>
        </w:rPr>
      </w:pPr>
      <w:r w:rsidRPr="00E558C7">
        <w:rPr>
          <w:rStyle w:val="StyleUnderline"/>
        </w:rPr>
        <w:t>Despite its competitive origins</w:t>
      </w:r>
      <w:r w:rsidRPr="00E558C7">
        <w:t xml:space="preserve">, </w:t>
      </w:r>
      <w:r w:rsidRPr="00547817">
        <w:rPr>
          <w:rStyle w:val="StyleUnderline"/>
          <w:highlight w:val="cyan"/>
        </w:rPr>
        <w:t>space</w:t>
      </w:r>
      <w:r w:rsidRPr="00E558C7">
        <w:rPr>
          <w:rStyle w:val="StyleUnderline"/>
        </w:rPr>
        <w:t xml:space="preserve"> exploration has evolved into a more</w:t>
      </w:r>
      <w:r w:rsidRPr="00E558C7">
        <w:t xml:space="preserve"> </w:t>
      </w:r>
      <w:r w:rsidRPr="00547817">
        <w:rPr>
          <w:rStyle w:val="Emphasis"/>
          <w:highlight w:val="cyan"/>
        </w:rPr>
        <w:t>collaborative endeavor</w:t>
      </w:r>
      <w:r w:rsidRPr="00E558C7">
        <w:t xml:space="preserve"> in recent decades. </w:t>
      </w:r>
      <w:r w:rsidRPr="00E558C7">
        <w:rPr>
          <w:rStyle w:val="StyleUnderline"/>
        </w:rPr>
        <w:t>The</w:t>
      </w:r>
      <w:r w:rsidRPr="00E558C7">
        <w:t xml:space="preserve"> </w:t>
      </w:r>
      <w:r w:rsidRPr="00547817">
        <w:rPr>
          <w:rStyle w:val="Emphasis"/>
          <w:highlight w:val="cyan"/>
        </w:rPr>
        <w:t>I</w:t>
      </w:r>
      <w:r w:rsidRPr="00E558C7">
        <w:t xml:space="preserve">nternational </w:t>
      </w:r>
      <w:r w:rsidRPr="00547817">
        <w:rPr>
          <w:rStyle w:val="Emphasis"/>
          <w:highlight w:val="cyan"/>
        </w:rPr>
        <w:t>S</w:t>
      </w:r>
      <w:r w:rsidRPr="00E558C7">
        <w:t xml:space="preserve">pace </w:t>
      </w:r>
      <w:r w:rsidRPr="00547817">
        <w:rPr>
          <w:rStyle w:val="Emphasis"/>
          <w:highlight w:val="cyan"/>
        </w:rPr>
        <w:t>S</w:t>
      </w:r>
      <w:r w:rsidRPr="00E558C7">
        <w:t xml:space="preserve">tation (ISS), for example, </w:t>
      </w:r>
      <w:r w:rsidRPr="00E558C7">
        <w:rPr>
          <w:rStyle w:val="StyleUnderline"/>
        </w:rPr>
        <w:t>stands as a</w:t>
      </w:r>
      <w:r w:rsidRPr="00E558C7">
        <w:t xml:space="preserve"> </w:t>
      </w:r>
      <w:r w:rsidRPr="00E558C7">
        <w:rPr>
          <w:rStyle w:val="Emphasis"/>
        </w:rPr>
        <w:t>t</w:t>
      </w:r>
      <w:r w:rsidRPr="00547817">
        <w:rPr>
          <w:rStyle w:val="Emphasis"/>
          <w:highlight w:val="cyan"/>
        </w:rPr>
        <w:t>estament</w:t>
      </w:r>
      <w:r w:rsidRPr="00547817">
        <w:rPr>
          <w:highlight w:val="cyan"/>
        </w:rPr>
        <w:t xml:space="preserve"> </w:t>
      </w:r>
      <w:r w:rsidRPr="00547817">
        <w:rPr>
          <w:rStyle w:val="StyleUnderline"/>
          <w:highlight w:val="cyan"/>
        </w:rPr>
        <w:t>to the power of international cooperation in the pursuit of a common goa</w:t>
      </w:r>
      <w:r w:rsidRPr="00E558C7">
        <w:rPr>
          <w:rStyle w:val="StyleUnderline"/>
        </w:rPr>
        <w:t>l</w:t>
      </w:r>
      <w:r w:rsidRPr="00E558C7">
        <w:t xml:space="preserve">. Launched in 1998, the ISS is a joint project involving five space agencies: NASA (United States), Roscosmos (Russia), JAXA (Japan), ESA (Europe), and CSA (Canada). </w:t>
      </w:r>
      <w:r w:rsidRPr="00E558C7">
        <w:rPr>
          <w:rStyle w:val="StyleUnderline"/>
        </w:rPr>
        <w:t>Astronauts from 19</w:t>
      </w:r>
      <w:r w:rsidRPr="00E558C7">
        <w:t xml:space="preserve"> different </w:t>
      </w:r>
      <w:r w:rsidRPr="00E558C7">
        <w:rPr>
          <w:rStyle w:val="StyleUnderline"/>
        </w:rPr>
        <w:t>countries</w:t>
      </w:r>
      <w:r w:rsidRPr="00E558C7">
        <w:t xml:space="preserve"> have lived and </w:t>
      </w:r>
      <w:r w:rsidRPr="00E558C7">
        <w:rPr>
          <w:rStyle w:val="StyleUnderline"/>
        </w:rPr>
        <w:t>worked together</w:t>
      </w:r>
      <w:r w:rsidRPr="00E558C7">
        <w:t xml:space="preserve"> on the ISS, </w:t>
      </w:r>
      <w:r w:rsidRPr="00E558C7">
        <w:rPr>
          <w:rStyle w:val="StyleUnderline"/>
        </w:rPr>
        <w:t>conducting research</w:t>
      </w:r>
      <w:r w:rsidRPr="00E558C7">
        <w:t xml:space="preserve"> and experiments </w:t>
      </w:r>
      <w:r w:rsidRPr="00E558C7">
        <w:rPr>
          <w:rStyle w:val="StyleUnderline"/>
        </w:rPr>
        <w:t xml:space="preserve">that </w:t>
      </w:r>
      <w:r w:rsidRPr="00547817">
        <w:rPr>
          <w:rStyle w:val="StyleUnderline"/>
          <w:highlight w:val="cyan"/>
        </w:rPr>
        <w:t xml:space="preserve">benefit </w:t>
      </w:r>
      <w:r w:rsidRPr="00547817">
        <w:rPr>
          <w:rStyle w:val="Emphasis"/>
          <w:highlight w:val="cyan"/>
        </w:rPr>
        <w:t>all of humanity.</w:t>
      </w:r>
    </w:p>
    <w:p w14:paraId="601674B3" w14:textId="77777777" w:rsidR="0043032D" w:rsidRPr="00E558C7" w:rsidRDefault="0043032D" w:rsidP="0043032D">
      <w:r w:rsidRPr="00E558C7">
        <w:rPr>
          <w:rStyle w:val="StyleUnderline"/>
        </w:rPr>
        <w:t>This spirit of collaboration extends</w:t>
      </w:r>
      <w:r w:rsidRPr="00E558C7">
        <w:t xml:space="preserve"> beyond the ISS </w:t>
      </w:r>
      <w:r w:rsidRPr="00E558C7">
        <w:rPr>
          <w:rStyle w:val="StyleUnderline"/>
        </w:rPr>
        <w:t>to other areas of space exploration</w:t>
      </w:r>
      <w:r w:rsidRPr="00E558C7">
        <w:t xml:space="preserve"> as well. </w:t>
      </w:r>
      <w:r w:rsidRPr="00E558C7">
        <w:rPr>
          <w:rStyle w:val="StyleUnderline"/>
        </w:rPr>
        <w:t>The European Space Agency’s Mars Express mission</w:t>
      </w:r>
      <w:r w:rsidRPr="00E558C7">
        <w:t xml:space="preserve">, for instance, </w:t>
      </w:r>
      <w:r w:rsidRPr="00E558C7">
        <w:rPr>
          <w:rStyle w:val="StyleUnderline"/>
        </w:rPr>
        <w:t>has been sharing data with NASA’s Mars Reconnaissance Orbiter</w:t>
      </w:r>
      <w:r w:rsidRPr="00E558C7">
        <w:t>, leading to a better understanding of the Martian environment. Similarly, the joint NASA-ESA Cassini-Huygens mission to Saturn and its moons has yielded groundbreaking discoveries and fostered a strong partnership between the two space agencies.</w:t>
      </w:r>
    </w:p>
    <w:p w14:paraId="5887D848" w14:textId="77777777" w:rsidR="0043032D" w:rsidRPr="00E558C7" w:rsidRDefault="0043032D" w:rsidP="0043032D">
      <w:r w:rsidRPr="00E558C7">
        <w:rPr>
          <w:rStyle w:val="StyleUnderline"/>
        </w:rPr>
        <w:t>The</w:t>
      </w:r>
      <w:r w:rsidRPr="00E558C7">
        <w:t xml:space="preserve"> </w:t>
      </w:r>
      <w:r w:rsidRPr="00547817">
        <w:rPr>
          <w:rStyle w:val="Emphasis"/>
          <w:highlight w:val="cyan"/>
        </w:rPr>
        <w:t>collaborative nature</w:t>
      </w:r>
      <w:r w:rsidRPr="00547817">
        <w:rPr>
          <w:highlight w:val="cyan"/>
        </w:rPr>
        <w:t xml:space="preserve"> </w:t>
      </w:r>
      <w:r w:rsidRPr="00547817">
        <w:rPr>
          <w:rStyle w:val="StyleUnderline"/>
          <w:highlight w:val="cyan"/>
        </w:rPr>
        <w:t>of</w:t>
      </w:r>
      <w:r w:rsidRPr="00E558C7">
        <w:t xml:space="preserve"> modern </w:t>
      </w:r>
      <w:r w:rsidRPr="00547817">
        <w:rPr>
          <w:rStyle w:val="StyleUnderline"/>
          <w:highlight w:val="cyan"/>
        </w:rPr>
        <w:t>space</w:t>
      </w:r>
      <w:r w:rsidRPr="00E558C7">
        <w:rPr>
          <w:rStyle w:val="StyleUnderline"/>
        </w:rPr>
        <w:t xml:space="preserve"> exploration has the potential to</w:t>
      </w:r>
      <w:r w:rsidRPr="00E558C7">
        <w:t xml:space="preserve"> </w:t>
      </w:r>
      <w:r w:rsidRPr="00547817">
        <w:rPr>
          <w:rStyle w:val="Emphasis"/>
          <w:highlight w:val="cyan"/>
        </w:rPr>
        <w:t>promote world peace</w:t>
      </w:r>
      <w:r w:rsidRPr="00547817">
        <w:rPr>
          <w:highlight w:val="cyan"/>
        </w:rPr>
        <w:t xml:space="preserve"> </w:t>
      </w:r>
      <w:r w:rsidRPr="00547817">
        <w:rPr>
          <w:rStyle w:val="StyleUnderline"/>
          <w:highlight w:val="cyan"/>
        </w:rPr>
        <w:t>by fostering</w:t>
      </w:r>
      <w:r w:rsidRPr="00E558C7">
        <w:t xml:space="preserve"> a sense of </w:t>
      </w:r>
      <w:r w:rsidRPr="00547817">
        <w:rPr>
          <w:rStyle w:val="StyleUnderline"/>
          <w:highlight w:val="cyan"/>
        </w:rPr>
        <w:t>unity and shared purpose among nations</w:t>
      </w:r>
      <w:r w:rsidRPr="00547817">
        <w:rPr>
          <w:highlight w:val="cyan"/>
        </w:rPr>
        <w:t>.</w:t>
      </w:r>
      <w:r w:rsidRPr="00E558C7">
        <w:t xml:space="preserve"> </w:t>
      </w:r>
      <w:r w:rsidRPr="00E558C7">
        <w:rPr>
          <w:rStyle w:val="StyleUnderline"/>
        </w:rPr>
        <w:t>As countries work together to achieve common goals in space</w:t>
      </w:r>
      <w:r w:rsidRPr="00E558C7">
        <w:t xml:space="preserve">, </w:t>
      </w:r>
      <w:r w:rsidRPr="00E558C7">
        <w:rPr>
          <w:rStyle w:val="StyleUnderline"/>
        </w:rPr>
        <w:t>they</w:t>
      </w:r>
      <w:r w:rsidRPr="00E558C7">
        <w:t xml:space="preserve"> can </w:t>
      </w:r>
      <w:r w:rsidRPr="00E558C7">
        <w:rPr>
          <w:rStyle w:val="StyleUnderline"/>
        </w:rPr>
        <w:t>build trust and strengthen diplomatic</w:t>
      </w:r>
      <w:r w:rsidRPr="00E558C7">
        <w:t xml:space="preserve"> </w:t>
      </w:r>
      <w:r w:rsidRPr="00E558C7">
        <w:rPr>
          <w:rStyle w:val="StyleUnderline"/>
        </w:rPr>
        <w:t>ties</w:t>
      </w:r>
      <w:r w:rsidRPr="00E558C7">
        <w:t xml:space="preserve">. Moreover, the challenges of space exploration require the </w:t>
      </w:r>
      <w:r w:rsidRPr="00E558C7">
        <w:rPr>
          <w:rStyle w:val="StyleUnderline"/>
        </w:rPr>
        <w:t>pooling</w:t>
      </w:r>
      <w:r w:rsidRPr="00E558C7">
        <w:t xml:space="preserve"> of </w:t>
      </w:r>
      <w:r w:rsidRPr="00E558C7">
        <w:rPr>
          <w:rStyle w:val="StyleUnderline"/>
        </w:rPr>
        <w:t>resources</w:t>
      </w:r>
      <w:r w:rsidRPr="00E558C7">
        <w:t xml:space="preserve">, </w:t>
      </w:r>
      <w:r w:rsidRPr="00E558C7">
        <w:rPr>
          <w:rStyle w:val="StyleUnderline"/>
        </w:rPr>
        <w:t>knowledge</w:t>
      </w:r>
      <w:r w:rsidRPr="00E558C7">
        <w:t xml:space="preserve">, </w:t>
      </w:r>
      <w:r w:rsidRPr="00E558C7">
        <w:rPr>
          <w:rStyle w:val="StyleUnderline"/>
        </w:rPr>
        <w:t>and expertise</w:t>
      </w:r>
      <w:r w:rsidRPr="00E558C7">
        <w:t xml:space="preserve">, which can </w:t>
      </w:r>
      <w:r w:rsidRPr="00E558C7">
        <w:rPr>
          <w:rStyle w:val="StyleUnderline"/>
        </w:rPr>
        <w:t>lead to</w:t>
      </w:r>
      <w:r w:rsidRPr="00E558C7">
        <w:t xml:space="preserve"> </w:t>
      </w:r>
      <w:r w:rsidRPr="00E558C7">
        <w:rPr>
          <w:rStyle w:val="Emphasis"/>
        </w:rPr>
        <w:t>increased interdependence</w:t>
      </w:r>
      <w:r w:rsidRPr="00E558C7">
        <w:t xml:space="preserve"> </w:t>
      </w:r>
      <w:r w:rsidRPr="00E558C7">
        <w:rPr>
          <w:rStyle w:val="StyleUnderline"/>
        </w:rPr>
        <w:t>and cooperation among nations</w:t>
      </w:r>
      <w:r w:rsidRPr="00E558C7">
        <w:t>.</w:t>
      </w:r>
    </w:p>
    <w:p w14:paraId="6E813984" w14:textId="77777777" w:rsidR="0043032D" w:rsidRPr="00E558C7" w:rsidRDefault="0043032D" w:rsidP="0043032D">
      <w:r w:rsidRPr="00E558C7">
        <w:t xml:space="preserve">In addition to fostering international collaboration, </w:t>
      </w:r>
      <w:r w:rsidRPr="00E558C7">
        <w:rPr>
          <w:rStyle w:val="StyleUnderline"/>
        </w:rPr>
        <w:t>space exploration can</w:t>
      </w:r>
      <w:r w:rsidRPr="00E558C7">
        <w:t xml:space="preserve"> also </w:t>
      </w:r>
      <w:r w:rsidRPr="00E558C7">
        <w:rPr>
          <w:rStyle w:val="StyleUnderline"/>
        </w:rPr>
        <w:t>contribute to world peace by shifting the focus away from</w:t>
      </w:r>
      <w:r w:rsidRPr="00E558C7">
        <w:t xml:space="preserve"> </w:t>
      </w:r>
      <w:r w:rsidRPr="00E558C7">
        <w:rPr>
          <w:rStyle w:val="Emphasis"/>
        </w:rPr>
        <w:t>Earth-bound conflicts</w:t>
      </w:r>
      <w:r w:rsidRPr="00E558C7">
        <w:t xml:space="preserve"> </w:t>
      </w:r>
      <w:r w:rsidRPr="00E558C7">
        <w:rPr>
          <w:rStyle w:val="StyleUnderline"/>
        </w:rPr>
        <w:t>and rivalries</w:t>
      </w:r>
      <w:r w:rsidRPr="00E558C7">
        <w:t xml:space="preserve">. As humanity ventures further into the cosmos, the vastness of </w:t>
      </w:r>
      <w:r w:rsidRPr="00E558C7">
        <w:rPr>
          <w:rStyle w:val="StyleUnderline"/>
        </w:rPr>
        <w:t>space can serve as a reminder of the insignificance of our terrestrial disputes.</w:t>
      </w:r>
      <w:r w:rsidRPr="00E558C7">
        <w:t xml:space="preserve"> The famous “pale blue dot” photograph taken by the Voyager 1 spacecraft in 1990, which shows Earth as a tiny speck in the vastness of space, underscores this point. </w:t>
      </w:r>
      <w:r w:rsidRPr="00E558C7">
        <w:rPr>
          <w:rStyle w:val="StyleUnderline"/>
        </w:rPr>
        <w:t>Astronauts</w:t>
      </w:r>
      <w:r w:rsidRPr="00E558C7">
        <w:t xml:space="preserve"> who have </w:t>
      </w:r>
      <w:r w:rsidRPr="00E558C7">
        <w:rPr>
          <w:rStyle w:val="StyleUnderline"/>
        </w:rPr>
        <w:lastRenderedPageBreak/>
        <w:t>experienced</w:t>
      </w:r>
      <w:r w:rsidRPr="00E558C7">
        <w:t xml:space="preserve"> the “overview effect” – </w:t>
      </w:r>
      <w:r w:rsidRPr="00E558C7">
        <w:rPr>
          <w:rStyle w:val="StyleUnderline"/>
        </w:rPr>
        <w:t>a</w:t>
      </w:r>
      <w:r w:rsidRPr="00E558C7">
        <w:t xml:space="preserve"> </w:t>
      </w:r>
      <w:r w:rsidRPr="00E558C7">
        <w:rPr>
          <w:rStyle w:val="Emphasis"/>
        </w:rPr>
        <w:t>cognitive shift</w:t>
      </w:r>
      <w:r w:rsidRPr="00E558C7">
        <w:t xml:space="preserve"> </w:t>
      </w:r>
      <w:r w:rsidRPr="00E558C7">
        <w:rPr>
          <w:rStyle w:val="StyleUnderline"/>
        </w:rPr>
        <w:t>in awareness</w:t>
      </w:r>
      <w:r w:rsidRPr="00E558C7">
        <w:t xml:space="preserve"> that occurs </w:t>
      </w:r>
      <w:r w:rsidRPr="00E558C7">
        <w:rPr>
          <w:rStyle w:val="StyleUnderline"/>
        </w:rPr>
        <w:t>when viewing Earth from space</w:t>
      </w:r>
      <w:r w:rsidRPr="00E558C7">
        <w:t xml:space="preserve"> – often report </w:t>
      </w:r>
      <w:r w:rsidRPr="00E558C7">
        <w:rPr>
          <w:rStyle w:val="StyleUnderline"/>
        </w:rPr>
        <w:t>a profound sense of interconnectedness and</w:t>
      </w:r>
      <w:r w:rsidRPr="00E558C7">
        <w:t xml:space="preserve"> a </w:t>
      </w:r>
      <w:r w:rsidRPr="00E558C7">
        <w:rPr>
          <w:rStyle w:val="StyleUnderline"/>
        </w:rPr>
        <w:t>newfound appreciation for the fragility of our planet.</w:t>
      </w:r>
    </w:p>
    <w:p w14:paraId="6E88645A" w14:textId="77777777" w:rsidR="0043032D" w:rsidRPr="00E558C7" w:rsidRDefault="0043032D" w:rsidP="0043032D">
      <w:r w:rsidRPr="00E558C7">
        <w:t xml:space="preserve">Furthermore, the pursuit of </w:t>
      </w:r>
      <w:r w:rsidRPr="00E558C7">
        <w:rPr>
          <w:rStyle w:val="StyleUnderline"/>
        </w:rPr>
        <w:t>space exploration can</w:t>
      </w:r>
      <w:r w:rsidRPr="00E558C7">
        <w:t xml:space="preserve"> help to </w:t>
      </w:r>
      <w:r w:rsidRPr="00E558C7">
        <w:rPr>
          <w:rStyle w:val="StyleUnderline"/>
        </w:rPr>
        <w:t>redirect</w:t>
      </w:r>
      <w:r w:rsidRPr="00E558C7">
        <w:t xml:space="preserve"> </w:t>
      </w:r>
      <w:r w:rsidRPr="00E558C7">
        <w:rPr>
          <w:rStyle w:val="StyleUnderline"/>
        </w:rPr>
        <w:t>national resources</w:t>
      </w:r>
      <w:r w:rsidRPr="00E558C7">
        <w:t xml:space="preserve"> and priorities </w:t>
      </w:r>
      <w:r w:rsidRPr="00E558C7">
        <w:rPr>
          <w:rStyle w:val="StyleUnderline"/>
        </w:rPr>
        <w:t>away from military spending and toward</w:t>
      </w:r>
      <w:r w:rsidRPr="00E558C7">
        <w:t xml:space="preserve"> more </w:t>
      </w:r>
      <w:r w:rsidRPr="00E558C7">
        <w:rPr>
          <w:rStyle w:val="StyleUnderline"/>
        </w:rPr>
        <w:t>peaceful endeavors</w:t>
      </w:r>
      <w:r w:rsidRPr="00E558C7">
        <w:t xml:space="preserve">. </w:t>
      </w:r>
      <w:r w:rsidRPr="00E558C7">
        <w:rPr>
          <w:rStyle w:val="StyleUnderline"/>
        </w:rPr>
        <w:t>As countries invest in space</w:t>
      </w:r>
      <w:r w:rsidRPr="00E558C7">
        <w:t xml:space="preserve"> programs and scientific research, </w:t>
      </w:r>
      <w:r w:rsidRPr="00E558C7">
        <w:rPr>
          <w:rStyle w:val="StyleUnderline"/>
        </w:rPr>
        <w:t>they may be less inclined to engage in</w:t>
      </w:r>
      <w:r w:rsidRPr="00E558C7">
        <w:t xml:space="preserve"> </w:t>
      </w:r>
      <w:r w:rsidRPr="00E558C7">
        <w:rPr>
          <w:rStyle w:val="Emphasis"/>
        </w:rPr>
        <w:t>armed conflict</w:t>
      </w:r>
      <w:r w:rsidRPr="00E558C7">
        <w:t xml:space="preserve"> </w:t>
      </w:r>
      <w:r w:rsidRPr="00E558C7">
        <w:rPr>
          <w:rStyle w:val="StyleUnderline"/>
        </w:rPr>
        <w:t>and more focused on addressing global challenges</w:t>
      </w:r>
      <w:r w:rsidRPr="00E558C7">
        <w:t xml:space="preserve">, </w:t>
      </w:r>
      <w:r w:rsidRPr="00E558C7">
        <w:rPr>
          <w:rStyle w:val="StyleUnderline"/>
        </w:rPr>
        <w:t xml:space="preserve">such as </w:t>
      </w:r>
      <w:r w:rsidRPr="00E558C7">
        <w:rPr>
          <w:rStyle w:val="Emphasis"/>
        </w:rPr>
        <w:t>climate change,</w:t>
      </w:r>
      <w:r w:rsidRPr="00E558C7">
        <w:t xml:space="preserve"> </w:t>
      </w:r>
      <w:r w:rsidRPr="00E558C7">
        <w:rPr>
          <w:rStyle w:val="StyleUnderline"/>
        </w:rPr>
        <w:t>resource scarcity</w:t>
      </w:r>
      <w:r w:rsidRPr="00E558C7">
        <w:t xml:space="preserve">, </w:t>
      </w:r>
      <w:r w:rsidRPr="00E558C7">
        <w:rPr>
          <w:rStyle w:val="StyleUnderline"/>
        </w:rPr>
        <w:t>and disease</w:t>
      </w:r>
      <w:r w:rsidRPr="00E558C7">
        <w:t>.</w:t>
      </w:r>
    </w:p>
    <w:p w14:paraId="017EC404" w14:textId="77777777" w:rsidR="0043032D" w:rsidRPr="00E558C7" w:rsidRDefault="0043032D" w:rsidP="0043032D">
      <w:r w:rsidRPr="00E558C7">
        <w:t xml:space="preserve">In conclusion, </w:t>
      </w:r>
      <w:r w:rsidRPr="00E558C7">
        <w:rPr>
          <w:rStyle w:val="StyleUnderline"/>
        </w:rPr>
        <w:t>the impact of space exploration on</w:t>
      </w:r>
      <w:r w:rsidRPr="00E558C7">
        <w:t xml:space="preserve"> </w:t>
      </w:r>
      <w:r w:rsidRPr="00E558C7">
        <w:rPr>
          <w:rStyle w:val="Emphasis"/>
        </w:rPr>
        <w:t>world peace</w:t>
      </w:r>
      <w:r w:rsidRPr="00E558C7">
        <w:t xml:space="preserve"> </w:t>
      </w:r>
      <w:r w:rsidRPr="00E558C7">
        <w:rPr>
          <w:rStyle w:val="StyleUnderline"/>
        </w:rPr>
        <w:t>is multifaceted and significant</w:t>
      </w:r>
      <w:r w:rsidRPr="00E558C7">
        <w:t xml:space="preserve">. </w:t>
      </w:r>
      <w:r w:rsidRPr="00E558C7">
        <w:rPr>
          <w:rStyle w:val="StyleUnderline"/>
        </w:rPr>
        <w:t>By fostering international collaboration</w:t>
      </w:r>
      <w:r w:rsidRPr="00E558C7">
        <w:t xml:space="preserve">, </w:t>
      </w:r>
      <w:r w:rsidRPr="00E558C7">
        <w:rPr>
          <w:rStyle w:val="StyleUnderline"/>
        </w:rPr>
        <w:t>shifting our perspective on Earth-bound conflicts</w:t>
      </w:r>
      <w:r w:rsidRPr="00E558C7">
        <w:t xml:space="preserve">, </w:t>
      </w:r>
      <w:r w:rsidRPr="00E558C7">
        <w:rPr>
          <w:rStyle w:val="StyleUnderline"/>
        </w:rPr>
        <w:t>and redirecting resources toward peaceful pursuits</w:t>
      </w:r>
      <w:r w:rsidRPr="00E558C7">
        <w:t xml:space="preserve">, </w:t>
      </w:r>
      <w:r w:rsidRPr="00E558C7">
        <w:rPr>
          <w:rStyle w:val="StyleUnderline"/>
        </w:rPr>
        <w:t>space exploration has the potential to serve as a powerful force for unity and peace</w:t>
      </w:r>
      <w:r w:rsidRPr="00E558C7">
        <w:t xml:space="preserve"> in an increasingly interconnected world. As humanity continues to push the boundaries of our knowledge and capabilities in space, we must also recognize and embrace the opportunities for promoting peace and understanding among nations.</w:t>
      </w:r>
    </w:p>
    <w:p w14:paraId="77326F8B" w14:textId="77777777" w:rsidR="0043032D" w:rsidRPr="00E558C7" w:rsidRDefault="0043032D" w:rsidP="0043032D"/>
    <w:p w14:paraId="64EE1A23" w14:textId="77777777" w:rsidR="0043032D" w:rsidRPr="00E558C7" w:rsidRDefault="0043032D" w:rsidP="0043032D">
      <w:pPr>
        <w:pStyle w:val="Heading4"/>
        <w:rPr>
          <w:rFonts w:cs="Calibri"/>
        </w:rPr>
      </w:pPr>
      <w:r w:rsidRPr="00E558C7">
        <w:rPr>
          <w:rFonts w:cs="Calibri"/>
          <w:u w:val="single"/>
        </w:rPr>
        <w:t>Solves war</w:t>
      </w:r>
      <w:r w:rsidRPr="00E558C7">
        <w:rPr>
          <w:rFonts w:cs="Calibri"/>
        </w:rPr>
        <w:t xml:space="preserve"> and </w:t>
      </w:r>
      <w:r w:rsidRPr="00E558C7">
        <w:rPr>
          <w:rFonts w:cs="Calibri"/>
          <w:u w:val="single"/>
        </w:rPr>
        <w:t>outweighs</w:t>
      </w:r>
      <w:r w:rsidRPr="00E558C7">
        <w:rPr>
          <w:rFonts w:cs="Calibri"/>
        </w:rPr>
        <w:t xml:space="preserve"> every neg impact.</w:t>
      </w:r>
    </w:p>
    <w:p w14:paraId="1D6D92A6" w14:textId="77777777" w:rsidR="0043032D" w:rsidRPr="00E558C7" w:rsidRDefault="0043032D" w:rsidP="0043032D">
      <w:r w:rsidRPr="00E558C7">
        <w:rPr>
          <w:rStyle w:val="Style13ptBold"/>
        </w:rPr>
        <w:t>Bates ’17</w:t>
      </w:r>
      <w:r w:rsidRPr="00E558C7">
        <w:t xml:space="preserve"> [Jordan; May 8; Staff Writer for </w:t>
      </w:r>
      <w:r w:rsidRPr="00E558C7">
        <w:rPr>
          <w:i/>
          <w:iCs/>
        </w:rPr>
        <w:t>Futurism</w:t>
      </w:r>
      <w:r w:rsidRPr="00E558C7">
        <w:t xml:space="preserve">; </w:t>
      </w:r>
      <w:r w:rsidRPr="00E558C7">
        <w:rPr>
          <w:i/>
          <w:iCs/>
        </w:rPr>
        <w:t xml:space="preserve">Futurism, </w:t>
      </w:r>
      <w:r w:rsidRPr="00E558C7">
        <w:t xml:space="preserve">“In Order to Ensure Our Survival, We Must Become a Multi-Planetary Species,” </w:t>
      </w:r>
      <w:hyperlink r:id="rId42" w:history="1">
        <w:r w:rsidRPr="00E558C7">
          <w:rPr>
            <w:rStyle w:val="Hyperlink"/>
          </w:rPr>
          <w:t>https://futurism.com/in-order-to-ensure-human-survival-we-must-become-a-multi-planetary-species</w:t>
        </w:r>
      </w:hyperlink>
      <w:r w:rsidRPr="00E558C7">
        <w:t>; KS]</w:t>
      </w:r>
    </w:p>
    <w:p w14:paraId="0F9FAD4B" w14:textId="77777777" w:rsidR="0043032D" w:rsidRPr="00E558C7" w:rsidRDefault="0043032D" w:rsidP="0043032D">
      <w:pPr>
        <w:rPr>
          <w:rStyle w:val="StyleUnderline"/>
        </w:rPr>
      </w:pPr>
      <w:r w:rsidRPr="00E558C7">
        <w:rPr>
          <w:sz w:val="16"/>
        </w:rPr>
        <w:t xml:space="preserve">One might also here note that </w:t>
      </w:r>
      <w:r w:rsidRPr="00547817">
        <w:rPr>
          <w:rStyle w:val="StyleUnderline"/>
          <w:highlight w:val="cyan"/>
        </w:rPr>
        <w:t>colonizing Mars</w:t>
      </w:r>
      <w:r w:rsidRPr="00E558C7">
        <w:rPr>
          <w:rStyle w:val="StyleUnderline"/>
        </w:rPr>
        <w:t xml:space="preserve"> could be the </w:t>
      </w:r>
      <w:r w:rsidRPr="00547817">
        <w:rPr>
          <w:rStyle w:val="Emphasis"/>
          <w:highlight w:val="cyan"/>
        </w:rPr>
        <w:t>key</w:t>
      </w:r>
      <w:r w:rsidRPr="00547817">
        <w:rPr>
          <w:rStyle w:val="StyleUnderline"/>
          <w:highlight w:val="cyan"/>
        </w:rPr>
        <w:t xml:space="preserve"> to </w:t>
      </w:r>
      <w:r w:rsidRPr="00547817">
        <w:rPr>
          <w:rStyle w:val="Emphasis"/>
          <w:highlight w:val="cyan"/>
        </w:rPr>
        <w:t>solving</w:t>
      </w:r>
      <w:r w:rsidRPr="00E558C7">
        <w:rPr>
          <w:rStyle w:val="Emphasis"/>
        </w:rPr>
        <w:t xml:space="preserve"> many of our </w:t>
      </w:r>
      <w:r w:rsidRPr="00547817">
        <w:rPr>
          <w:rStyle w:val="Emphasis"/>
          <w:highlight w:val="cyan"/>
        </w:rPr>
        <w:t>issues</w:t>
      </w:r>
      <w:r w:rsidRPr="00547817">
        <w:rPr>
          <w:rStyle w:val="StyleUnderline"/>
          <w:highlight w:val="cyan"/>
        </w:rPr>
        <w:t xml:space="preserve"> on </w:t>
      </w:r>
      <w:r w:rsidRPr="00547817">
        <w:rPr>
          <w:rStyle w:val="Emphasis"/>
          <w:highlight w:val="cyan"/>
        </w:rPr>
        <w:t>Earth</w:t>
      </w:r>
      <w:r w:rsidRPr="00547817">
        <w:rPr>
          <w:rStyle w:val="StyleUnderline"/>
          <w:highlight w:val="cyan"/>
        </w:rPr>
        <w:t xml:space="preserve">. </w:t>
      </w:r>
      <w:r w:rsidRPr="00547817">
        <w:rPr>
          <w:rStyle w:val="Emphasis"/>
          <w:highlight w:val="cyan"/>
        </w:rPr>
        <w:t>Powerful</w:t>
      </w:r>
      <w:r w:rsidRPr="00E558C7">
        <w:rPr>
          <w:rStyle w:val="StyleUnderline"/>
        </w:rPr>
        <w:t xml:space="preserve">, </w:t>
      </w:r>
      <w:r w:rsidRPr="00E558C7">
        <w:rPr>
          <w:rStyle w:val="Emphasis"/>
        </w:rPr>
        <w:t xml:space="preserve">new </w:t>
      </w:r>
      <w:r w:rsidRPr="00547817">
        <w:rPr>
          <w:rStyle w:val="Emphasis"/>
          <w:highlight w:val="cyan"/>
        </w:rPr>
        <w:t>tech</w:t>
      </w:r>
      <w:r w:rsidRPr="00E558C7">
        <w:rPr>
          <w:rStyle w:val="Emphasis"/>
        </w:rPr>
        <w:t>nological solutions</w:t>
      </w:r>
      <w:r w:rsidRPr="00E558C7">
        <w:rPr>
          <w:rStyle w:val="StyleUnderline"/>
        </w:rPr>
        <w:t xml:space="preserve"> to previously intractable problems could be </w:t>
      </w:r>
      <w:r w:rsidRPr="00547817">
        <w:rPr>
          <w:rStyle w:val="Emphasis"/>
          <w:highlight w:val="cyan"/>
        </w:rPr>
        <w:t>developed</w:t>
      </w:r>
      <w:r w:rsidRPr="00E558C7">
        <w:rPr>
          <w:rStyle w:val="Emphasis"/>
        </w:rPr>
        <w:t xml:space="preserve"> on Mars</w:t>
      </w:r>
      <w:r w:rsidRPr="00E558C7">
        <w:rPr>
          <w:rStyle w:val="StyleUnderline"/>
        </w:rPr>
        <w:t xml:space="preserve"> or in the </w:t>
      </w:r>
      <w:r w:rsidRPr="00E558C7">
        <w:rPr>
          <w:rStyle w:val="Emphasis"/>
        </w:rPr>
        <w:t>process</w:t>
      </w:r>
      <w:r w:rsidRPr="00E558C7">
        <w:rPr>
          <w:rStyle w:val="StyleUnderline"/>
        </w:rPr>
        <w:t xml:space="preserve"> of </w:t>
      </w:r>
      <w:r w:rsidRPr="00E558C7">
        <w:rPr>
          <w:rStyle w:val="Emphasis"/>
        </w:rPr>
        <w:t>colonizing it</w:t>
      </w:r>
      <w:r w:rsidRPr="00E558C7">
        <w:rPr>
          <w:rStyle w:val="StyleUnderline"/>
        </w:rPr>
        <w:t xml:space="preserve">. It’s also possible that becoming </w:t>
      </w:r>
      <w:r w:rsidRPr="00547817">
        <w:rPr>
          <w:rStyle w:val="Emphasis"/>
          <w:highlight w:val="cyan"/>
        </w:rPr>
        <w:t>multi-planetary</w:t>
      </w:r>
      <w:r w:rsidRPr="00547817">
        <w:rPr>
          <w:rStyle w:val="StyleUnderline"/>
          <w:highlight w:val="cyan"/>
        </w:rPr>
        <w:t xml:space="preserve"> will have a </w:t>
      </w:r>
      <w:r w:rsidRPr="00547817">
        <w:rPr>
          <w:rStyle w:val="Emphasis"/>
          <w:highlight w:val="cyan"/>
        </w:rPr>
        <w:t>unifying/pacifying effect</w:t>
      </w:r>
      <w:r w:rsidRPr="00547817">
        <w:rPr>
          <w:rStyle w:val="StyleUnderline"/>
          <w:highlight w:val="cyan"/>
        </w:rPr>
        <w:t xml:space="preserve"> </w:t>
      </w:r>
      <w:r w:rsidRPr="00E558C7">
        <w:rPr>
          <w:rStyle w:val="StyleUnderline"/>
        </w:rPr>
        <w:t xml:space="preserve">on humanity, helping those on Earth to see themselves as </w:t>
      </w:r>
      <w:r w:rsidRPr="00E558C7">
        <w:rPr>
          <w:rStyle w:val="Emphasis"/>
        </w:rPr>
        <w:t>members</w:t>
      </w:r>
      <w:r w:rsidRPr="00E558C7">
        <w:rPr>
          <w:rStyle w:val="StyleUnderline"/>
        </w:rPr>
        <w:t xml:space="preserve"> of a </w:t>
      </w:r>
      <w:r w:rsidRPr="00E558C7">
        <w:rPr>
          <w:rStyle w:val="Emphasis"/>
        </w:rPr>
        <w:t>single species</w:t>
      </w:r>
      <w:r w:rsidRPr="00E558C7">
        <w:rPr>
          <w:rStyle w:val="StyleUnderline"/>
        </w:rPr>
        <w:t xml:space="preserve"> that is now advancing out into the cosmos.</w:t>
      </w:r>
    </w:p>
    <w:p w14:paraId="7BC7D88E" w14:textId="77777777" w:rsidR="0043032D" w:rsidRPr="00E558C7" w:rsidRDefault="0043032D" w:rsidP="0043032D">
      <w:pPr>
        <w:rPr>
          <w:sz w:val="16"/>
        </w:rPr>
      </w:pPr>
      <w:r w:rsidRPr="00E558C7">
        <w:rPr>
          <w:sz w:val="16"/>
        </w:rPr>
        <w:t xml:space="preserve">Don’t get me wrong: I think it is tremendously important for us to address </w:t>
      </w:r>
      <w:r w:rsidRPr="00E558C7">
        <w:rPr>
          <w:rStyle w:val="StyleUnderline"/>
        </w:rPr>
        <w:t xml:space="preserve">global </w:t>
      </w:r>
      <w:r w:rsidRPr="00547817">
        <w:rPr>
          <w:rStyle w:val="StyleUnderline"/>
          <w:highlight w:val="cyan"/>
        </w:rPr>
        <w:t>poverty</w:t>
      </w:r>
      <w:r w:rsidRPr="00E558C7">
        <w:rPr>
          <w:rStyle w:val="StyleUnderline"/>
        </w:rPr>
        <w:t xml:space="preserve">, the </w:t>
      </w:r>
      <w:r w:rsidRPr="00547817">
        <w:rPr>
          <w:rStyle w:val="StyleUnderline"/>
          <w:highlight w:val="cyan"/>
        </w:rPr>
        <w:t>refugee</w:t>
      </w:r>
      <w:r w:rsidRPr="00E558C7">
        <w:rPr>
          <w:rStyle w:val="StyleUnderline"/>
        </w:rPr>
        <w:t xml:space="preserve"> crisis, </w:t>
      </w:r>
      <w:r w:rsidRPr="00547817">
        <w:rPr>
          <w:rStyle w:val="StyleUnderline"/>
          <w:highlight w:val="cyan"/>
        </w:rPr>
        <w:t>human trafficking</w:t>
      </w:r>
      <w:r w:rsidRPr="00E558C7">
        <w:rPr>
          <w:rStyle w:val="StyleUnderline"/>
        </w:rPr>
        <w:t xml:space="preserve">/slavery, industrial farming, various </w:t>
      </w:r>
      <w:r w:rsidRPr="00547817">
        <w:rPr>
          <w:rStyle w:val="StyleUnderline"/>
          <w:highlight w:val="cyan"/>
        </w:rPr>
        <w:t>environmental crises</w:t>
      </w:r>
      <w:r w:rsidRPr="00E558C7">
        <w:rPr>
          <w:sz w:val="16"/>
        </w:rPr>
        <w:t xml:space="preserve">, etc. But those issues </w:t>
      </w:r>
      <w:r w:rsidRPr="00547817">
        <w:rPr>
          <w:rStyle w:val="StyleUnderline"/>
          <w:highlight w:val="cyan"/>
        </w:rPr>
        <w:t>won’t matter</w:t>
      </w:r>
      <w:r w:rsidRPr="00E558C7">
        <w:rPr>
          <w:rStyle w:val="StyleUnderline"/>
        </w:rPr>
        <w:t xml:space="preserve"> at all </w:t>
      </w:r>
      <w:r w:rsidRPr="00547817">
        <w:rPr>
          <w:rStyle w:val="StyleUnderline"/>
          <w:highlight w:val="cyan"/>
        </w:rPr>
        <w:t>if</w:t>
      </w:r>
      <w:r w:rsidRPr="00E558C7">
        <w:rPr>
          <w:rStyle w:val="StyleUnderline"/>
        </w:rPr>
        <w:t xml:space="preserve"> all intelligent </w:t>
      </w:r>
      <w:r w:rsidRPr="00547817">
        <w:rPr>
          <w:rStyle w:val="StyleUnderline"/>
          <w:highlight w:val="cyan"/>
        </w:rPr>
        <w:t>life</w:t>
      </w:r>
      <w:r w:rsidRPr="00E558C7">
        <w:rPr>
          <w:rStyle w:val="StyleUnderline"/>
        </w:rPr>
        <w:t xml:space="preserve"> in the biosphere </w:t>
      </w:r>
      <w:r w:rsidRPr="00547817">
        <w:rPr>
          <w:rStyle w:val="StyleUnderline"/>
          <w:highlight w:val="cyan"/>
        </w:rPr>
        <w:t xml:space="preserve">is </w:t>
      </w:r>
      <w:r w:rsidRPr="00547817">
        <w:rPr>
          <w:rStyle w:val="Emphasis"/>
          <w:highlight w:val="cyan"/>
        </w:rPr>
        <w:t>obliterated</w:t>
      </w:r>
      <w:r w:rsidRPr="00E558C7">
        <w:rPr>
          <w:sz w:val="16"/>
        </w:rPr>
        <w:t xml:space="preserve">. </w:t>
      </w:r>
    </w:p>
    <w:p w14:paraId="3CCBB646" w14:textId="77777777" w:rsidR="0043032D" w:rsidRPr="00E558C7" w:rsidRDefault="0043032D" w:rsidP="0043032D">
      <w:pPr>
        <w:rPr>
          <w:sz w:val="16"/>
        </w:rPr>
      </w:pPr>
      <w:r w:rsidRPr="00E558C7">
        <w:rPr>
          <w:rStyle w:val="StyleUnderline"/>
        </w:rPr>
        <w:t xml:space="preserve">It’s also important that we view those issues, and the present population of sentient beings on Earth, within the context of a </w:t>
      </w:r>
      <w:r w:rsidRPr="00E558C7">
        <w:rPr>
          <w:rStyle w:val="Emphasis"/>
        </w:rPr>
        <w:t>timespan</w:t>
      </w:r>
      <w:r w:rsidRPr="00E558C7">
        <w:rPr>
          <w:rStyle w:val="StyleUnderline"/>
        </w:rPr>
        <w:t xml:space="preserve"> of</w:t>
      </w:r>
      <w:r w:rsidRPr="00E558C7">
        <w:rPr>
          <w:sz w:val="16"/>
        </w:rPr>
        <w:t xml:space="preserve"> potentially </w:t>
      </w:r>
      <w:r w:rsidRPr="00E558C7">
        <w:rPr>
          <w:rStyle w:val="Emphasis"/>
        </w:rPr>
        <w:t>trillions of years</w:t>
      </w:r>
      <w:r w:rsidRPr="00E558C7">
        <w:rPr>
          <w:rStyle w:val="StyleUnderline"/>
        </w:rPr>
        <w:t>, because that’s how long our evolutionary branch could</w:t>
      </w:r>
      <w:r w:rsidRPr="00E558C7">
        <w:rPr>
          <w:sz w:val="16"/>
        </w:rPr>
        <w:t xml:space="preserve">, theoretically, </w:t>
      </w:r>
      <w:r w:rsidRPr="00E558C7">
        <w:rPr>
          <w:rStyle w:val="StyleUnderline"/>
        </w:rPr>
        <w:t xml:space="preserve">persist. The </w:t>
      </w:r>
      <w:r w:rsidRPr="00547817">
        <w:rPr>
          <w:rStyle w:val="StyleUnderline"/>
          <w:highlight w:val="cyan"/>
        </w:rPr>
        <w:t>existence</w:t>
      </w:r>
      <w:r w:rsidRPr="00E558C7">
        <w:rPr>
          <w:rStyle w:val="StyleUnderline"/>
        </w:rPr>
        <w:t xml:space="preserve"> of trillions or quadrillions </w:t>
      </w:r>
      <w:r w:rsidRPr="00547817">
        <w:rPr>
          <w:rStyle w:val="StyleUnderline"/>
          <w:highlight w:val="cyan"/>
        </w:rPr>
        <w:t>of</w:t>
      </w:r>
      <w:r w:rsidRPr="00E558C7">
        <w:rPr>
          <w:sz w:val="16"/>
        </w:rPr>
        <w:t xml:space="preserve"> potential </w:t>
      </w:r>
      <w:r w:rsidRPr="00547817">
        <w:rPr>
          <w:rStyle w:val="Emphasis"/>
          <w:highlight w:val="cyan"/>
        </w:rPr>
        <w:t>future intelligent life-forms</w:t>
      </w:r>
      <w:r w:rsidRPr="00547817">
        <w:rPr>
          <w:rStyle w:val="StyleUnderline"/>
          <w:highlight w:val="cyan"/>
        </w:rPr>
        <w:t xml:space="preserve"> hinges on our ability to </w:t>
      </w:r>
      <w:r w:rsidRPr="00547817">
        <w:rPr>
          <w:rStyle w:val="Emphasis"/>
          <w:highlight w:val="cyan"/>
        </w:rPr>
        <w:t>avoid catastrophes</w:t>
      </w:r>
      <w:r w:rsidRPr="00E558C7">
        <w:rPr>
          <w:rStyle w:val="StyleUnderline"/>
        </w:rPr>
        <w:t xml:space="preserve"> that</w:t>
      </w:r>
      <w:r w:rsidRPr="00E558C7">
        <w:rPr>
          <w:sz w:val="16"/>
        </w:rPr>
        <w:t xml:space="preserve"> might</w:t>
      </w:r>
      <w:r w:rsidRPr="00E558C7">
        <w:rPr>
          <w:rStyle w:val="StyleUnderline"/>
        </w:rPr>
        <w:t xml:space="preserve"> </w:t>
      </w:r>
      <w:r w:rsidRPr="00E558C7">
        <w:rPr>
          <w:rStyle w:val="Emphasis"/>
        </w:rPr>
        <w:t>obliterate intelligent life</w:t>
      </w:r>
      <w:r w:rsidRPr="00E558C7">
        <w:rPr>
          <w:rStyle w:val="StyleUnderline"/>
        </w:rPr>
        <w:t xml:space="preserve"> on Earth</w:t>
      </w:r>
      <w:r w:rsidRPr="00E558C7">
        <w:rPr>
          <w:sz w:val="16"/>
        </w:rPr>
        <w:t>.</w:t>
      </w:r>
    </w:p>
    <w:p w14:paraId="6E1C6A7A" w14:textId="77777777" w:rsidR="0043032D" w:rsidRPr="00E558C7" w:rsidRDefault="0043032D" w:rsidP="0043032D">
      <w:pPr>
        <w:rPr>
          <w:sz w:val="16"/>
        </w:rPr>
      </w:pPr>
      <w:r w:rsidRPr="00E558C7">
        <w:rPr>
          <w:sz w:val="16"/>
        </w:rPr>
        <w:t xml:space="preserve">Think of that for a moment: </w:t>
      </w:r>
      <w:r w:rsidRPr="00E558C7">
        <w:rPr>
          <w:rStyle w:val="StyleUnderline"/>
        </w:rPr>
        <w:t>Trillions, quadrillions of potential human and post-human beings will never taste this existence unless we ensure the continuation of our evolutionary branch</w:t>
      </w:r>
      <w:r w:rsidRPr="00E558C7">
        <w:rPr>
          <w:sz w:val="16"/>
        </w:rPr>
        <w:t xml:space="preserve">. </w:t>
      </w:r>
    </w:p>
    <w:p w14:paraId="532DBC5C" w14:textId="77777777" w:rsidR="0043032D" w:rsidRPr="00E558C7" w:rsidRDefault="0043032D" w:rsidP="0043032D">
      <w:pPr>
        <w:rPr>
          <w:sz w:val="16"/>
        </w:rPr>
      </w:pPr>
      <w:r w:rsidRPr="00547817">
        <w:rPr>
          <w:rStyle w:val="StyleUnderline"/>
          <w:highlight w:val="cyan"/>
        </w:rPr>
        <w:t>We cannot fathom what</w:t>
      </w:r>
      <w:r w:rsidRPr="00E558C7">
        <w:rPr>
          <w:rStyle w:val="StyleUnderline"/>
        </w:rPr>
        <w:t xml:space="preserve"> these </w:t>
      </w:r>
      <w:r w:rsidRPr="00547817">
        <w:rPr>
          <w:rStyle w:val="Emphasis"/>
          <w:highlight w:val="cyan"/>
        </w:rPr>
        <w:t>beings</w:t>
      </w:r>
      <w:r w:rsidRPr="00E558C7">
        <w:rPr>
          <w:rStyle w:val="Emphasis"/>
        </w:rPr>
        <w:t xml:space="preserve"> might </w:t>
      </w:r>
      <w:r w:rsidRPr="00547817">
        <w:rPr>
          <w:rStyle w:val="Emphasis"/>
          <w:highlight w:val="cyan"/>
        </w:rPr>
        <w:t>become</w:t>
      </w:r>
      <w:r w:rsidRPr="00E558C7">
        <w:rPr>
          <w:rStyle w:val="StyleUnderline"/>
        </w:rPr>
        <w:t xml:space="preserve">, or what </w:t>
      </w:r>
      <w:r w:rsidRPr="00E558C7">
        <w:rPr>
          <w:rStyle w:val="Emphasis"/>
        </w:rPr>
        <w:t>untold wonders</w:t>
      </w:r>
      <w:r w:rsidRPr="00E558C7">
        <w:rPr>
          <w:rStyle w:val="StyleUnderline"/>
        </w:rPr>
        <w:t xml:space="preserve"> they might create, in this universe. If we value each of them even 0.00000000001</w:t>
      </w:r>
      <w:r w:rsidRPr="00E558C7">
        <w:rPr>
          <w:sz w:val="16"/>
        </w:rPr>
        <w:t xml:space="preserve">% as much as we value each sentient being presently existing on Earth, </w:t>
      </w:r>
      <w:r w:rsidRPr="00E558C7">
        <w:rPr>
          <w:rStyle w:val="StyleUnderline"/>
        </w:rPr>
        <w:t xml:space="preserve">we must admit that our </w:t>
      </w:r>
      <w:r w:rsidRPr="00E558C7">
        <w:rPr>
          <w:rStyle w:val="Emphasis"/>
        </w:rPr>
        <w:t>top priority</w:t>
      </w:r>
      <w:r w:rsidRPr="00E558C7">
        <w:rPr>
          <w:rStyle w:val="StyleUnderline"/>
        </w:rPr>
        <w:t xml:space="preserve"> should be to </w:t>
      </w:r>
      <w:r w:rsidRPr="00E558C7">
        <w:rPr>
          <w:rStyle w:val="Emphasis"/>
        </w:rPr>
        <w:t>ensure</w:t>
      </w:r>
      <w:r w:rsidRPr="00E558C7">
        <w:rPr>
          <w:rStyle w:val="StyleUnderline"/>
        </w:rPr>
        <w:t xml:space="preserve"> their </w:t>
      </w:r>
      <w:r w:rsidRPr="00E558C7">
        <w:rPr>
          <w:rStyle w:val="Emphasis"/>
        </w:rPr>
        <w:t>existence</w:t>
      </w:r>
      <w:r w:rsidRPr="00E558C7">
        <w:rPr>
          <w:sz w:val="16"/>
        </w:rPr>
        <w:t>, to ensure that the biological roadshow continues.</w:t>
      </w:r>
    </w:p>
    <w:p w14:paraId="1CA000CC" w14:textId="77777777" w:rsidR="0043032D" w:rsidRPr="00E558C7" w:rsidRDefault="0043032D" w:rsidP="0043032D"/>
    <w:p w14:paraId="40817A2D" w14:textId="77777777" w:rsidR="0043032D" w:rsidRPr="00E558C7" w:rsidRDefault="0043032D" w:rsidP="00E97862">
      <w:pPr>
        <w:rPr>
          <w:u w:val="single"/>
        </w:rPr>
      </w:pPr>
    </w:p>
    <w:p w14:paraId="308E3052" w14:textId="78829796" w:rsidR="00E97862" w:rsidRDefault="009A4338" w:rsidP="009A4338">
      <w:pPr>
        <w:pStyle w:val="Heading1"/>
        <w:rPr>
          <w:rFonts w:cs="Calibri"/>
        </w:rPr>
      </w:pPr>
      <w:r w:rsidRPr="00E558C7">
        <w:rPr>
          <w:rFonts w:cs="Calibri"/>
        </w:rPr>
        <w:lastRenderedPageBreak/>
        <w:t>C</w:t>
      </w:r>
      <w:r w:rsidR="00AA28F1">
        <w:rPr>
          <w:rFonts w:cs="Calibri"/>
        </w:rPr>
        <w:t>AP BAD</w:t>
      </w:r>
    </w:p>
    <w:p w14:paraId="212FAA43" w14:textId="5B82FB50" w:rsidR="006359BE" w:rsidRDefault="003A0A9B" w:rsidP="00C818A5">
      <w:pPr>
        <w:pStyle w:val="Heading2"/>
      </w:pPr>
      <w:r>
        <w:lastRenderedPageBreak/>
        <w:t>Cap bad-</w:t>
      </w:r>
      <w:r w:rsidR="006359BE">
        <w:t xml:space="preserve">Laundry list </w:t>
      </w:r>
    </w:p>
    <w:p w14:paraId="1D28DAF3" w14:textId="4C472A0E" w:rsidR="006359BE" w:rsidRDefault="006359BE" w:rsidP="006359BE">
      <w:pPr>
        <w:pStyle w:val="Heading3"/>
      </w:pPr>
      <w:r>
        <w:lastRenderedPageBreak/>
        <w:t>2ac cap bad-short</w:t>
      </w:r>
    </w:p>
    <w:p w14:paraId="3416323C" w14:textId="77777777" w:rsidR="006359BE" w:rsidRPr="00BF4F19" w:rsidRDefault="006359BE" w:rsidP="006359BE">
      <w:pPr>
        <w:pStyle w:val="Heading4"/>
      </w:pPr>
      <w:r w:rsidRPr="00BF4F19">
        <w:t xml:space="preserve">Capitalist accumulation is </w:t>
      </w:r>
      <w:r w:rsidRPr="00BF4F19">
        <w:rPr>
          <w:u w:val="single"/>
        </w:rPr>
        <w:t>unsustainable</w:t>
      </w:r>
      <w:r w:rsidRPr="00BF4F19">
        <w:t xml:space="preserve">, causes </w:t>
      </w:r>
      <w:r w:rsidRPr="00BF4F19">
        <w:rPr>
          <w:u w:val="single"/>
        </w:rPr>
        <w:t>extinction</w:t>
      </w:r>
      <w:r w:rsidRPr="00BF4F19">
        <w:t xml:space="preserve"> and </w:t>
      </w:r>
      <w:r w:rsidRPr="00BF4F19">
        <w:rPr>
          <w:u w:val="single"/>
        </w:rPr>
        <w:t>planetary immiseration</w:t>
      </w:r>
      <w:r w:rsidRPr="00BF4F19">
        <w:t>.</w:t>
      </w:r>
    </w:p>
    <w:p w14:paraId="5291F92B" w14:textId="77777777" w:rsidR="006359BE" w:rsidRPr="00BF4F19" w:rsidRDefault="006359BE" w:rsidP="006359BE">
      <w:r w:rsidRPr="00BF4F19">
        <w:rPr>
          <w:rStyle w:val="Style13ptBold"/>
        </w:rPr>
        <w:t>Robinson, 23</w:t>
      </w:r>
      <w:r w:rsidRPr="00BF4F19">
        <w:t>—Distinguished Professor of Sociology, Global and International Studies, and Latin American Studies at the University of California at Santa Barbara (William, “The Violent Crackup of the Post-WWII International Order: Notes on the Geopolitical Crisis and Global Capital,” Journal of World-Systems Research, Vol. 29, No. 1, dml)</w:t>
      </w:r>
    </w:p>
    <w:p w14:paraId="4510CA80" w14:textId="77777777" w:rsidR="006359BE" w:rsidRPr="00BF4F19" w:rsidRDefault="006359BE" w:rsidP="006359BE">
      <w:pPr>
        <w:rPr>
          <w:sz w:val="14"/>
        </w:rPr>
      </w:pPr>
      <w:r w:rsidRPr="00BF4F19">
        <w:rPr>
          <w:sz w:val="14"/>
        </w:rPr>
        <w:t xml:space="preserve">Some scholars have framed </w:t>
      </w:r>
      <w:r w:rsidRPr="00BF4F19">
        <w:rPr>
          <w:rStyle w:val="StyleUnderline"/>
        </w:rPr>
        <w:t xml:space="preserve">the </w:t>
      </w:r>
      <w:r w:rsidRPr="00BF4F19">
        <w:rPr>
          <w:rStyle w:val="Emphasis"/>
        </w:rPr>
        <w:t>crisis of global capitalism</w:t>
      </w:r>
      <w:r w:rsidRPr="00BF4F19">
        <w:rPr>
          <w:sz w:val="14"/>
        </w:rPr>
        <w:t xml:space="preserve"> in terms of a declining U.S. hegemony and the rise of a Chinese competitor. But no new nation-state power can supply the political authority necessary to stabilize the now-inextricably integrated global economy. The crisis of hegemony in the international system takes place within this single, integrated global economy. No one state, no matter how powerful, can control the process of global accumulation. This disjuncture between a globalized economy and a nation-state-based system of political authority </w:t>
      </w:r>
      <w:r w:rsidRPr="00BF4F19">
        <w:rPr>
          <w:rStyle w:val="StyleUnderline"/>
        </w:rPr>
        <w:t xml:space="preserve">generates </w:t>
      </w:r>
      <w:r w:rsidRPr="00BF4F19">
        <w:rPr>
          <w:rStyle w:val="Emphasis"/>
        </w:rPr>
        <w:t>enormous geopolitical tensions</w:t>
      </w:r>
      <w:r w:rsidRPr="00BF4F19">
        <w:rPr>
          <w:sz w:val="14"/>
        </w:rPr>
        <w:t xml:space="preserve">. The end of Western domination of world capitalism is upon us </w:t>
      </w:r>
      <w:r w:rsidRPr="00BF4F19">
        <w:rPr>
          <w:rStyle w:val="StyleUnderline"/>
        </w:rPr>
        <w:t xml:space="preserve">as the center of gravity of the global economy </w:t>
      </w:r>
      <w:r w:rsidRPr="00BF4F19">
        <w:rPr>
          <w:rStyle w:val="Emphasis"/>
        </w:rPr>
        <w:t>shifts</w:t>
      </w:r>
      <w:r w:rsidRPr="00BF4F19">
        <w:rPr>
          <w:sz w:val="14"/>
        </w:rPr>
        <w:t xml:space="preserve"> to China. But China will not become a new hegemon. Rather, </w:t>
      </w:r>
      <w:r w:rsidRPr="00BF4F19">
        <w:rPr>
          <w:rStyle w:val="StyleUnderline"/>
        </w:rPr>
        <w:t xml:space="preserve">we are moving towards </w:t>
      </w:r>
      <w:r w:rsidRPr="00BF4F19">
        <w:rPr>
          <w:rStyle w:val="Emphasis"/>
        </w:rPr>
        <w:t>political multipolarity</w:t>
      </w:r>
      <w:r w:rsidRPr="00BF4F19">
        <w:rPr>
          <w:rStyle w:val="StyleUnderline"/>
        </w:rPr>
        <w:t xml:space="preserve"> at a time of </w:t>
      </w:r>
      <w:r w:rsidRPr="00BF4F19">
        <w:rPr>
          <w:rStyle w:val="Emphasis"/>
        </w:rPr>
        <w:t>acute crisis</w:t>
      </w:r>
      <w:r w:rsidRPr="00BF4F19">
        <w:rPr>
          <w:rStyle w:val="StyleUnderline"/>
        </w:rPr>
        <w:t xml:space="preserve"> in global capitalism</w:t>
      </w:r>
      <w:r w:rsidRPr="00BF4F19">
        <w:rPr>
          <w:sz w:val="14"/>
        </w:rPr>
        <w:t>—</w:t>
      </w:r>
      <w:r w:rsidRPr="00BF4F19">
        <w:rPr>
          <w:rStyle w:val="StyleUnderline"/>
        </w:rPr>
        <w:t>prolonged economic turbulence and political decay</w:t>
      </w:r>
      <w:r w:rsidRPr="00BF4F19">
        <w:rPr>
          <w:sz w:val="14"/>
        </w:rPr>
        <w:t>.</w:t>
      </w:r>
    </w:p>
    <w:p w14:paraId="30356F36" w14:textId="77777777" w:rsidR="006359BE" w:rsidRPr="00BF4F19" w:rsidRDefault="006359BE" w:rsidP="006359BE">
      <w:pPr>
        <w:rPr>
          <w:sz w:val="14"/>
        </w:rPr>
      </w:pPr>
      <w:r w:rsidRPr="00BF4F19">
        <w:rPr>
          <w:rStyle w:val="StyleUnderline"/>
        </w:rPr>
        <w:t>The breakdown of the political organization of world capitalism is</w:t>
      </w:r>
      <w:r w:rsidRPr="00BF4F19">
        <w:rPr>
          <w:sz w:val="14"/>
        </w:rPr>
        <w:t xml:space="preserve"> not the cause but </w:t>
      </w:r>
      <w:r w:rsidRPr="00BF4F19">
        <w:rPr>
          <w:rStyle w:val="StyleUnderline"/>
        </w:rPr>
        <w:t>the consequence of</w:t>
      </w:r>
      <w:r w:rsidRPr="00BF4F19">
        <w:rPr>
          <w:sz w:val="14"/>
        </w:rPr>
        <w:t xml:space="preserve"> contradictions internal to a globally integrated system of </w:t>
      </w:r>
      <w:r w:rsidRPr="00BF4F19">
        <w:rPr>
          <w:rStyle w:val="Emphasis"/>
        </w:rPr>
        <w:t>capital accumulation</w:t>
      </w:r>
      <w:r w:rsidRPr="00BF4F19">
        <w:rPr>
          <w:sz w:val="14"/>
        </w:rPr>
        <w:t xml:space="preserve">. </w:t>
      </w:r>
      <w:r w:rsidRPr="00BF4F19">
        <w:rPr>
          <w:rStyle w:val="StyleUnderline"/>
        </w:rPr>
        <w:t xml:space="preserve">Escalating geopolitical conflict is pushing us towards </w:t>
      </w:r>
      <w:r w:rsidRPr="00BF4F19">
        <w:rPr>
          <w:rStyle w:val="Emphasis"/>
        </w:rPr>
        <w:t>global conflagration</w:t>
      </w:r>
      <w:r w:rsidRPr="00BF4F19">
        <w:rPr>
          <w:sz w:val="14"/>
        </w:rPr>
        <w:t xml:space="preserve">. </w:t>
      </w:r>
      <w:r w:rsidRPr="00BF4F19">
        <w:rPr>
          <w:rStyle w:val="StyleUnderline"/>
        </w:rPr>
        <w:t xml:space="preserve">Wars provide </w:t>
      </w:r>
      <w:r w:rsidRPr="00BF4F19">
        <w:rPr>
          <w:rStyle w:val="Emphasis"/>
        </w:rPr>
        <w:t>enormous outlet</w:t>
      </w:r>
      <w:r w:rsidRPr="00BF4F19">
        <w:rPr>
          <w:rStyle w:val="StyleUnderline"/>
        </w:rPr>
        <w:t xml:space="preserve"> for surplus accumulated capital</w:t>
      </w:r>
      <w:r w:rsidRPr="00BF4F19">
        <w:rPr>
          <w:sz w:val="14"/>
        </w:rPr>
        <w:t xml:space="preserve">. </w:t>
      </w:r>
      <w:r w:rsidRPr="00BF4F19">
        <w:rPr>
          <w:rStyle w:val="StyleUnderline"/>
        </w:rPr>
        <w:t xml:space="preserve">Historically they have pulled the capitalist system out of accumulation crisis while they serve to </w:t>
      </w:r>
      <w:r w:rsidRPr="00BF4F19">
        <w:rPr>
          <w:rStyle w:val="Emphasis"/>
        </w:rPr>
        <w:t>deflect attention</w:t>
      </w:r>
      <w:r w:rsidRPr="00BF4F19">
        <w:rPr>
          <w:rStyle w:val="StyleUnderline"/>
        </w:rPr>
        <w:t xml:space="preserve"> from political tensions and problems of legitimacy</w:t>
      </w:r>
      <w:r w:rsidRPr="00BF4F19">
        <w:rPr>
          <w:sz w:val="14"/>
        </w:rPr>
        <w:t xml:space="preserve">. </w:t>
      </w:r>
      <w:r w:rsidRPr="00BF4F19">
        <w:rPr>
          <w:rStyle w:val="StyleUnderline"/>
        </w:rPr>
        <w:t xml:space="preserve">The </w:t>
      </w:r>
      <w:r w:rsidRPr="00BF4F19">
        <w:rPr>
          <w:rStyle w:val="Emphasis"/>
        </w:rPr>
        <w:t>most urgent task</w:t>
      </w:r>
      <w:r w:rsidRPr="00BF4F19">
        <w:rPr>
          <w:sz w:val="14"/>
        </w:rPr>
        <w:t xml:space="preserve"> at this time </w:t>
      </w:r>
      <w:r w:rsidRPr="00BF4F19">
        <w:rPr>
          <w:rStyle w:val="StyleUnderline"/>
        </w:rPr>
        <w:t xml:space="preserve">is to prevent </w:t>
      </w:r>
      <w:r w:rsidRPr="00BF4F19">
        <w:rPr>
          <w:rStyle w:val="Emphasis"/>
        </w:rPr>
        <w:t>World War III</w:t>
      </w:r>
      <w:r w:rsidRPr="00BF4F19">
        <w:rPr>
          <w:sz w:val="14"/>
        </w:rPr>
        <w:t xml:space="preserve">. </w:t>
      </w:r>
      <w:r w:rsidRPr="00BF4F19">
        <w:rPr>
          <w:rStyle w:val="StyleUnderline"/>
        </w:rPr>
        <w:t>The more we understand the changing nature of</w:t>
      </w:r>
      <w:r w:rsidRPr="00BF4F19">
        <w:rPr>
          <w:sz w:val="14"/>
        </w:rPr>
        <w:t xml:space="preserve"> this beast that is </w:t>
      </w:r>
      <w:r w:rsidRPr="00BF4F19">
        <w:rPr>
          <w:rStyle w:val="StyleUnderline"/>
        </w:rPr>
        <w:t>global capitalism</w:t>
      </w:r>
      <w:r w:rsidRPr="00BF4F19">
        <w:rPr>
          <w:sz w:val="14"/>
        </w:rPr>
        <w:t xml:space="preserve">, </w:t>
      </w:r>
      <w:r w:rsidRPr="00BF4F19">
        <w:rPr>
          <w:rStyle w:val="StyleUnderline"/>
        </w:rPr>
        <w:t>the better we are situated to work out strategies of resistance and transformation</w:t>
      </w:r>
      <w:r w:rsidRPr="00BF4F19">
        <w:rPr>
          <w:sz w:val="14"/>
        </w:rPr>
        <w:t xml:space="preserve">. </w:t>
      </w:r>
      <w:r w:rsidRPr="00BF4F19">
        <w:rPr>
          <w:rStyle w:val="StyleUnderline"/>
        </w:rPr>
        <w:t>The task</w:t>
      </w:r>
      <w:r w:rsidRPr="00BF4F19">
        <w:rPr>
          <w:sz w:val="14"/>
        </w:rPr>
        <w:t xml:space="preserve"> before us </w:t>
      </w:r>
      <w:r w:rsidRPr="00BF4F19">
        <w:rPr>
          <w:rStyle w:val="StyleUnderline"/>
        </w:rPr>
        <w:t xml:space="preserve">is ever more urgent in the face of the threat of </w:t>
      </w:r>
      <w:r w:rsidRPr="00BF4F19">
        <w:rPr>
          <w:rStyle w:val="Emphasis"/>
        </w:rPr>
        <w:t>nuclear holocaust</w:t>
      </w:r>
      <w:r w:rsidRPr="00BF4F19">
        <w:rPr>
          <w:sz w:val="14"/>
        </w:rPr>
        <w:t xml:space="preserve">, </w:t>
      </w:r>
      <w:r w:rsidRPr="00BF4F19">
        <w:rPr>
          <w:rStyle w:val="StyleUnderline"/>
        </w:rPr>
        <w:t xml:space="preserve">the </w:t>
      </w:r>
      <w:r w:rsidRPr="00BF4F19">
        <w:rPr>
          <w:rStyle w:val="Emphasis"/>
        </w:rPr>
        <w:t>collapse of the biosphere</w:t>
      </w:r>
      <w:r w:rsidRPr="00BF4F19">
        <w:rPr>
          <w:sz w:val="14"/>
        </w:rPr>
        <w:t xml:space="preserve">, </w:t>
      </w:r>
      <w:r w:rsidRPr="00BF4F19">
        <w:rPr>
          <w:rStyle w:val="StyleUnderline"/>
        </w:rPr>
        <w:t xml:space="preserve">and ever more acute </w:t>
      </w:r>
      <w:r w:rsidRPr="00BF4F19">
        <w:rPr>
          <w:rStyle w:val="Emphasis"/>
        </w:rPr>
        <w:t>inequality</w:t>
      </w:r>
      <w:r w:rsidRPr="00BF4F19">
        <w:rPr>
          <w:sz w:val="14"/>
        </w:rPr>
        <w:t xml:space="preserve">, </w:t>
      </w:r>
      <w:r w:rsidRPr="00BF4F19">
        <w:rPr>
          <w:rStyle w:val="Emphasis"/>
        </w:rPr>
        <w:t>immiseration</w:t>
      </w:r>
      <w:r w:rsidRPr="00BF4F19">
        <w:rPr>
          <w:sz w:val="14"/>
        </w:rPr>
        <w:t xml:space="preserve">, </w:t>
      </w:r>
      <w:r w:rsidRPr="00BF4F19">
        <w:rPr>
          <w:rStyle w:val="StyleUnderline"/>
        </w:rPr>
        <w:t xml:space="preserve">and </w:t>
      </w:r>
      <w:r w:rsidRPr="00BF4F19">
        <w:rPr>
          <w:rStyle w:val="Emphasis"/>
        </w:rPr>
        <w:t>social disintegration</w:t>
      </w:r>
      <w:r w:rsidRPr="00BF4F19">
        <w:rPr>
          <w:rStyle w:val="StyleUnderline"/>
        </w:rPr>
        <w:t xml:space="preserve"> around the world</w:t>
      </w:r>
      <w:r w:rsidRPr="00BF4F19">
        <w:rPr>
          <w:sz w:val="14"/>
        </w:rPr>
        <w:t>.</w:t>
      </w:r>
    </w:p>
    <w:p w14:paraId="6A5E05ED" w14:textId="07DE8DEE" w:rsidR="006359BE" w:rsidRDefault="003A0A9B" w:rsidP="003A0A9B">
      <w:pPr>
        <w:pStyle w:val="Heading3"/>
      </w:pPr>
      <w:r>
        <w:lastRenderedPageBreak/>
        <w:t xml:space="preserve">2ac cap bad-long </w:t>
      </w:r>
    </w:p>
    <w:p w14:paraId="48FABF49" w14:textId="77777777" w:rsidR="003A0A9B" w:rsidRDefault="003A0A9B" w:rsidP="003A0A9B">
      <w:pPr>
        <w:pStyle w:val="Heading4"/>
      </w:pPr>
      <w:r>
        <w:t xml:space="preserve">Capitalism is </w:t>
      </w:r>
      <w:r w:rsidRPr="00EE0232">
        <w:rPr>
          <w:u w:val="single"/>
        </w:rPr>
        <w:t>unsustainable</w:t>
      </w:r>
      <w:r>
        <w:t xml:space="preserve"> and plunging the world into a </w:t>
      </w:r>
      <w:r>
        <w:rPr>
          <w:u w:val="single"/>
        </w:rPr>
        <w:t>global civil war</w:t>
      </w:r>
      <w:r>
        <w:t xml:space="preserve"> – ramping up tensions with Russia and China to distract from crises accelerates the tendency to </w:t>
      </w:r>
      <w:r>
        <w:rPr>
          <w:u w:val="single"/>
        </w:rPr>
        <w:t>over-accumulate</w:t>
      </w:r>
      <w:r>
        <w:t xml:space="preserve">, causing </w:t>
      </w:r>
      <w:r w:rsidRPr="00EE0232">
        <w:rPr>
          <w:u w:val="single"/>
        </w:rPr>
        <w:t>extinction</w:t>
      </w:r>
      <w:r>
        <w:t xml:space="preserve"> through </w:t>
      </w:r>
      <w:r w:rsidRPr="00EE0232">
        <w:rPr>
          <w:u w:val="single"/>
        </w:rPr>
        <w:t>nuclear war</w:t>
      </w:r>
      <w:r>
        <w:t xml:space="preserve">, </w:t>
      </w:r>
      <w:r w:rsidRPr="00EE0232">
        <w:rPr>
          <w:u w:val="single"/>
        </w:rPr>
        <w:t>climate change</w:t>
      </w:r>
      <w:r>
        <w:t xml:space="preserve">, </w:t>
      </w:r>
      <w:r w:rsidRPr="00EE0232">
        <w:rPr>
          <w:u w:val="single"/>
        </w:rPr>
        <w:t>super</w:t>
      </w:r>
      <w:r>
        <w:rPr>
          <w:u w:val="single"/>
        </w:rPr>
        <w:t>-</w:t>
      </w:r>
      <w:r w:rsidRPr="00EE0232">
        <w:rPr>
          <w:u w:val="single"/>
        </w:rPr>
        <w:t>viruses</w:t>
      </w:r>
      <w:r>
        <w:t xml:space="preserve">, the </w:t>
      </w:r>
      <w:r w:rsidRPr="00EE0232">
        <w:rPr>
          <w:u w:val="single"/>
        </w:rPr>
        <w:t>rise of fascism</w:t>
      </w:r>
      <w:r>
        <w:t xml:space="preserve">, and </w:t>
      </w:r>
      <w:r w:rsidRPr="00EE0232">
        <w:rPr>
          <w:u w:val="single"/>
        </w:rPr>
        <w:t>rampant inequality</w:t>
      </w:r>
      <w:r>
        <w:t>.</w:t>
      </w:r>
    </w:p>
    <w:p w14:paraId="56892497" w14:textId="77777777" w:rsidR="003A0A9B" w:rsidRPr="00605A0C" w:rsidRDefault="003A0A9B" w:rsidP="003A0A9B">
      <w:pPr>
        <w:rPr>
          <w:b/>
          <w:bCs/>
          <w:sz w:val="26"/>
        </w:rPr>
      </w:pPr>
      <w:r w:rsidRPr="000C01E8">
        <w:rPr>
          <w:rStyle w:val="Style13ptBold"/>
        </w:rPr>
        <w:t>Robinson, 21</w:t>
      </w:r>
      <w:r>
        <w:rPr>
          <w:rStyle w:val="Style13ptBold"/>
        </w:rPr>
        <w:t xml:space="preserve"> </w:t>
      </w:r>
      <w:r>
        <w:t>[William I., prof. sociology and global studies @ UCSB: "What are the real reasons behind the New Cold War?" ROAR Magazine, published 5-6-21, https://roarmag.org/essays/new-cold-war-crisis-capitalism/?fbclid=IwAR2RzXn0SMlPSiLfXcXNtTcDIybQa6GxH_eodUmyEww2i59lh5qHpZpcwhk]//AD</w:t>
      </w:r>
    </w:p>
    <w:p w14:paraId="664DA339" w14:textId="77777777" w:rsidR="003A0A9B" w:rsidRPr="000C01E8" w:rsidRDefault="003A0A9B" w:rsidP="003A0A9B">
      <w:pPr>
        <w:rPr>
          <w:b/>
          <w:u w:val="single"/>
        </w:rPr>
      </w:pPr>
      <w:r w:rsidRPr="00B71A83">
        <w:rPr>
          <w:rStyle w:val="StyleUnderline"/>
          <w:highlight w:val="cyan"/>
        </w:rPr>
        <w:t>The US is launching a</w:t>
      </w:r>
      <w:r w:rsidRPr="00CC34FE">
        <w:rPr>
          <w:rStyle w:val="StyleUnderline"/>
        </w:rPr>
        <w:t xml:space="preserve"> New </w:t>
      </w:r>
      <w:r w:rsidRPr="00B71A83">
        <w:rPr>
          <w:rStyle w:val="StyleUnderline"/>
          <w:highlight w:val="cyan"/>
        </w:rPr>
        <w:t>Cold War against Russia and China</w:t>
      </w:r>
      <w:r w:rsidRPr="000C01E8">
        <w:rPr>
          <w:sz w:val="16"/>
        </w:rPr>
        <w:t xml:space="preserve"> in an attempt </w:t>
      </w:r>
      <w:r w:rsidRPr="00B71A83">
        <w:rPr>
          <w:rStyle w:val="StyleUnderline"/>
          <w:highlight w:val="cyan"/>
        </w:rPr>
        <w:t>to deflect</w:t>
      </w:r>
      <w:r w:rsidRPr="00CC34FE">
        <w:rPr>
          <w:rStyle w:val="StyleUnderline"/>
        </w:rPr>
        <w:t xml:space="preserve"> our </w:t>
      </w:r>
      <w:r w:rsidRPr="00B71A83">
        <w:rPr>
          <w:rStyle w:val="StyleUnderline"/>
          <w:highlight w:val="cyan"/>
        </w:rPr>
        <w:t>attention from</w:t>
      </w:r>
      <w:r w:rsidRPr="00CC34FE">
        <w:rPr>
          <w:rStyle w:val="StyleUnderline"/>
        </w:rPr>
        <w:t xml:space="preserve"> the </w:t>
      </w:r>
      <w:r w:rsidRPr="00B71A83">
        <w:rPr>
          <w:rStyle w:val="StyleUnderline"/>
          <w:highlight w:val="cyan"/>
        </w:rPr>
        <w:t xml:space="preserve">escalating crisis of </w:t>
      </w:r>
      <w:r w:rsidRPr="00EE0232">
        <w:rPr>
          <w:rStyle w:val="StyleUnderline"/>
        </w:rPr>
        <w:t xml:space="preserve">global </w:t>
      </w:r>
      <w:r w:rsidRPr="00B71A83">
        <w:rPr>
          <w:rStyle w:val="StyleUnderline"/>
          <w:highlight w:val="cyan"/>
        </w:rPr>
        <w:t>capitalism</w:t>
      </w:r>
      <w:r w:rsidRPr="00CC34FE">
        <w:rPr>
          <w:rStyle w:val="StyleUnderline"/>
        </w:rPr>
        <w:t>.</w:t>
      </w:r>
    </w:p>
    <w:p w14:paraId="4B7BB0E6" w14:textId="77777777" w:rsidR="003A0A9B" w:rsidRPr="000C01E8" w:rsidRDefault="003A0A9B" w:rsidP="003A0A9B">
      <w:pPr>
        <w:rPr>
          <w:b/>
          <w:u w:val="single"/>
        </w:rPr>
      </w:pPr>
      <w:r w:rsidRPr="000C01E8">
        <w:rPr>
          <w:sz w:val="16"/>
        </w:rPr>
        <w:t xml:space="preserve">The announcement on April 15 by President Biden that this administration was expelling 10 Kremlin diplomats and imposing new sanctions for alleged Russian interference in the 2020 US elections — to which Russia replied with a tit for tat — came just days after the Pentagon conducted military drills in the South China Sea. These actions were but the latest escalation of </w:t>
      </w:r>
      <w:r w:rsidRPr="00B71A83">
        <w:rPr>
          <w:rStyle w:val="StyleUnderline"/>
          <w:highlight w:val="cyan"/>
        </w:rPr>
        <w:t>aggressive posturing</w:t>
      </w:r>
      <w:r w:rsidRPr="000C01E8">
        <w:rPr>
          <w:sz w:val="16"/>
        </w:rPr>
        <w:t xml:space="preserve"> as Washington ramps up its “New Cold War” </w:t>
      </w:r>
      <w:r w:rsidRPr="00CC34FE">
        <w:rPr>
          <w:rStyle w:val="StyleUnderline"/>
        </w:rPr>
        <w:t xml:space="preserve">against Russia and China, </w:t>
      </w:r>
      <w:r w:rsidRPr="00B71A83">
        <w:rPr>
          <w:rStyle w:val="Emphasis"/>
          <w:highlight w:val="cyan"/>
        </w:rPr>
        <w:t>pushing the world</w:t>
      </w:r>
      <w:r w:rsidRPr="00CC34FE">
        <w:rPr>
          <w:rStyle w:val="Emphasis"/>
        </w:rPr>
        <w:t xml:space="preserve"> dangerously </w:t>
      </w:r>
      <w:r w:rsidRPr="00B71A83">
        <w:rPr>
          <w:rStyle w:val="Emphasis"/>
          <w:highlight w:val="cyan"/>
        </w:rPr>
        <w:t>towards</w:t>
      </w:r>
      <w:r w:rsidRPr="00CC34FE">
        <w:rPr>
          <w:rStyle w:val="Emphasis"/>
        </w:rPr>
        <w:t xml:space="preserve"> international political and </w:t>
      </w:r>
      <w:r w:rsidRPr="00B71A83">
        <w:rPr>
          <w:rStyle w:val="Emphasis"/>
          <w:highlight w:val="cyan"/>
        </w:rPr>
        <w:t>military conflagration</w:t>
      </w:r>
      <w:r w:rsidRPr="00CC34FE">
        <w:rPr>
          <w:rStyle w:val="StyleUnderline"/>
        </w:rPr>
        <w:t>.</w:t>
      </w:r>
    </w:p>
    <w:p w14:paraId="633E56AC" w14:textId="77777777" w:rsidR="003A0A9B" w:rsidRPr="000C01E8" w:rsidRDefault="003A0A9B" w:rsidP="003A0A9B">
      <w:pPr>
        <w:rPr>
          <w:b/>
          <w:u w:val="single"/>
        </w:rPr>
      </w:pPr>
      <w:r w:rsidRPr="00CC34FE">
        <w:rPr>
          <w:rStyle w:val="StyleUnderline"/>
        </w:rPr>
        <w:t>Most observers attribute this US-instigated war to rivalry and competition over hegemony and international economic control.</w:t>
      </w:r>
      <w:r w:rsidRPr="000C01E8">
        <w:rPr>
          <w:sz w:val="16"/>
        </w:rPr>
        <w:t xml:space="preserve"> These factors are important, but </w:t>
      </w:r>
      <w:r w:rsidRPr="00CC34FE">
        <w:rPr>
          <w:rStyle w:val="StyleUnderline"/>
        </w:rPr>
        <w:t xml:space="preserve">there is a bigger picture that has been largely overlooked of what is </w:t>
      </w:r>
      <w:r w:rsidRPr="00B71A83">
        <w:rPr>
          <w:rStyle w:val="Emphasis"/>
          <w:highlight w:val="cyan"/>
        </w:rPr>
        <w:t>driving this process: the crisis of</w:t>
      </w:r>
      <w:r w:rsidRPr="00CC34FE">
        <w:rPr>
          <w:rStyle w:val="Emphasis"/>
        </w:rPr>
        <w:t xml:space="preserve"> global </w:t>
      </w:r>
      <w:r w:rsidRPr="00B71A83">
        <w:rPr>
          <w:rStyle w:val="Emphasis"/>
          <w:highlight w:val="cyan"/>
        </w:rPr>
        <w:t>capitalism</w:t>
      </w:r>
      <w:r w:rsidRPr="00CC34FE">
        <w:rPr>
          <w:rStyle w:val="StyleUnderline"/>
        </w:rPr>
        <w:t>.</w:t>
      </w:r>
    </w:p>
    <w:p w14:paraId="698FECA2" w14:textId="77777777" w:rsidR="003A0A9B" w:rsidRPr="000C01E8" w:rsidRDefault="003A0A9B" w:rsidP="003A0A9B">
      <w:pPr>
        <w:rPr>
          <w:sz w:val="16"/>
        </w:rPr>
      </w:pPr>
      <w:r w:rsidRPr="00CC34FE">
        <w:rPr>
          <w:rStyle w:val="StyleUnderline"/>
        </w:rPr>
        <w:t>This crisis is</w:t>
      </w:r>
      <w:r w:rsidRPr="000C01E8">
        <w:rPr>
          <w:sz w:val="16"/>
        </w:rPr>
        <w:t xml:space="preserve"> economic, or structural. One of </w:t>
      </w:r>
      <w:r w:rsidRPr="00CC34FE">
        <w:rPr>
          <w:rStyle w:val="StyleUnderline"/>
        </w:rPr>
        <w:t>chronic stagnation in the global economy</w:t>
      </w:r>
      <w:r w:rsidRPr="000C01E8">
        <w:rPr>
          <w:sz w:val="16"/>
        </w:rPr>
        <w:t xml:space="preserve">. </w:t>
      </w:r>
      <w:r w:rsidRPr="00CC34FE">
        <w:rPr>
          <w:rStyle w:val="StyleUnderline"/>
        </w:rPr>
        <w:t>But</w:t>
      </w:r>
      <w:r w:rsidRPr="000C01E8">
        <w:rPr>
          <w:sz w:val="16"/>
        </w:rPr>
        <w:t xml:space="preserve"> it is </w:t>
      </w:r>
      <w:r w:rsidRPr="00CC34FE">
        <w:rPr>
          <w:rStyle w:val="StyleUnderline"/>
        </w:rPr>
        <w:t>also</w:t>
      </w:r>
      <w:r w:rsidRPr="000C01E8">
        <w:rPr>
          <w:sz w:val="16"/>
        </w:rPr>
        <w:t xml:space="preserve"> political: a crisis of </w:t>
      </w:r>
      <w:r w:rsidRPr="00CC34FE">
        <w:rPr>
          <w:rStyle w:val="StyleUnderline"/>
        </w:rPr>
        <w:t>state legitimacy and capitalist hegemony.</w:t>
      </w:r>
      <w:r w:rsidRPr="000C01E8">
        <w:rPr>
          <w:sz w:val="16"/>
        </w:rPr>
        <w:t xml:space="preserve"> The system is moving towards what we call “a general crisis of capitalist rule” as billions of people around the world face uncertain struggles for survival and question a system th</w:t>
      </w:r>
      <w:r>
        <w:rPr>
          <w:sz w:val="16"/>
        </w:rPr>
        <w:t>ey no longer see as legitimate.</w:t>
      </w:r>
    </w:p>
    <w:p w14:paraId="5175EF1F" w14:textId="77777777" w:rsidR="003A0A9B" w:rsidRPr="000C01E8" w:rsidRDefault="003A0A9B" w:rsidP="003A0A9B">
      <w:pPr>
        <w:rPr>
          <w:sz w:val="16"/>
        </w:rPr>
      </w:pPr>
      <w:r w:rsidRPr="00EE0232">
        <w:rPr>
          <w:rStyle w:val="StyleUnderline"/>
        </w:rPr>
        <w:t xml:space="preserve">In </w:t>
      </w:r>
      <w:r w:rsidRPr="00B71A83">
        <w:rPr>
          <w:rStyle w:val="StyleUnderline"/>
          <w:highlight w:val="cyan"/>
        </w:rPr>
        <w:t>the U</w:t>
      </w:r>
      <w:r w:rsidRPr="00CC34FE">
        <w:rPr>
          <w:rStyle w:val="StyleUnderline"/>
        </w:rPr>
        <w:t xml:space="preserve">nited </w:t>
      </w:r>
      <w:r w:rsidRPr="00B71A83">
        <w:rPr>
          <w:rStyle w:val="StyleUnderline"/>
          <w:highlight w:val="cyan"/>
        </w:rPr>
        <w:t>S</w:t>
      </w:r>
      <w:r w:rsidRPr="00CC34FE">
        <w:rPr>
          <w:rStyle w:val="StyleUnderline"/>
        </w:rPr>
        <w:t>tates</w:t>
      </w:r>
      <w:r w:rsidRPr="000C01E8">
        <w:rPr>
          <w:sz w:val="16"/>
        </w:rPr>
        <w:t xml:space="preserve">, the </w:t>
      </w:r>
      <w:r w:rsidRPr="00CC34FE">
        <w:rPr>
          <w:rStyle w:val="StyleUnderline"/>
        </w:rPr>
        <w:t xml:space="preserve">ruling groups </w:t>
      </w:r>
      <w:r w:rsidRPr="00B71A83">
        <w:rPr>
          <w:rStyle w:val="StyleUnderline"/>
          <w:highlight w:val="cyan"/>
        </w:rPr>
        <w:t>must channel fear over</w:t>
      </w:r>
      <w:r w:rsidRPr="00CC34FE">
        <w:rPr>
          <w:rStyle w:val="StyleUnderline"/>
        </w:rPr>
        <w:t xml:space="preserve"> tenuous </w:t>
      </w:r>
      <w:r w:rsidRPr="00B71A83">
        <w:rPr>
          <w:rStyle w:val="StyleUnderline"/>
          <w:highlight w:val="cyan"/>
        </w:rPr>
        <w:t>survival away from the system and towards</w:t>
      </w:r>
      <w:r w:rsidRPr="000C01E8">
        <w:rPr>
          <w:sz w:val="16"/>
        </w:rPr>
        <w:t xml:space="preserve"> scapegoated communities, such as immigrants or Asians blamed for the pandemic, and towards </w:t>
      </w:r>
      <w:r w:rsidRPr="00B71A83">
        <w:rPr>
          <w:rStyle w:val="StyleUnderline"/>
          <w:highlight w:val="cyan"/>
        </w:rPr>
        <w:t>external enemies</w:t>
      </w:r>
      <w:r w:rsidRPr="00CC34FE">
        <w:rPr>
          <w:rStyle w:val="StyleUnderline"/>
        </w:rPr>
        <w:t xml:space="preserve"> such as </w:t>
      </w:r>
      <w:r w:rsidRPr="00B71A83">
        <w:rPr>
          <w:rStyle w:val="StyleUnderline"/>
          <w:highlight w:val="cyan"/>
        </w:rPr>
        <w:t>China and Russia</w:t>
      </w:r>
      <w:r w:rsidRPr="00CC34FE">
        <w:rPr>
          <w:rStyle w:val="StyleUnderline"/>
        </w:rPr>
        <w:t xml:space="preserve">. At the same time, </w:t>
      </w:r>
      <w:r w:rsidRPr="00B71A83">
        <w:rPr>
          <w:rStyle w:val="StyleUnderline"/>
          <w:highlight w:val="cyan"/>
        </w:rPr>
        <w:t>rising</w:t>
      </w:r>
      <w:r w:rsidRPr="00CC34FE">
        <w:rPr>
          <w:rStyle w:val="StyleUnderline"/>
        </w:rPr>
        <w:t xml:space="preserve"> international </w:t>
      </w:r>
      <w:r w:rsidRPr="00B71A83">
        <w:rPr>
          <w:rStyle w:val="StyleUnderline"/>
          <w:highlight w:val="cyan"/>
        </w:rPr>
        <w:t>tensions legitimate</w:t>
      </w:r>
      <w:r w:rsidRPr="00CC34FE">
        <w:rPr>
          <w:rStyle w:val="StyleUnderline"/>
        </w:rPr>
        <w:t xml:space="preserve"> expanding military and security budgets and </w:t>
      </w:r>
      <w:r w:rsidRPr="00CC34FE">
        <w:rPr>
          <w:rStyle w:val="Emphasis"/>
        </w:rPr>
        <w:t xml:space="preserve">open up new opportunities for </w:t>
      </w:r>
      <w:r w:rsidRPr="00B71A83">
        <w:rPr>
          <w:rStyle w:val="Emphasis"/>
          <w:highlight w:val="cyan"/>
        </w:rPr>
        <w:t>profit</w:t>
      </w:r>
      <w:r w:rsidRPr="00CC34FE">
        <w:rPr>
          <w:rStyle w:val="Emphasis"/>
        </w:rPr>
        <w:t xml:space="preserve"> making </w:t>
      </w:r>
      <w:r w:rsidRPr="00B71A83">
        <w:rPr>
          <w:rStyle w:val="Emphasis"/>
          <w:highlight w:val="cyan"/>
        </w:rPr>
        <w:t>through war</w:t>
      </w:r>
      <w:r w:rsidRPr="000C01E8">
        <w:rPr>
          <w:sz w:val="16"/>
        </w:rPr>
        <w:t xml:space="preserve">, political conflict </w:t>
      </w:r>
      <w:r w:rsidRPr="00CC34FE">
        <w:rPr>
          <w:rStyle w:val="StyleUnderline"/>
        </w:rPr>
        <w:t>and repression in the face of stagnation</w:t>
      </w:r>
      <w:r w:rsidRPr="000C01E8">
        <w:rPr>
          <w:sz w:val="16"/>
        </w:rPr>
        <w:t xml:space="preserve"> in the civilian economy.</w:t>
      </w:r>
    </w:p>
    <w:p w14:paraId="34636429" w14:textId="77777777" w:rsidR="003A0A9B" w:rsidRPr="000C01E8" w:rsidRDefault="003A0A9B" w:rsidP="003A0A9B">
      <w:pPr>
        <w:rPr>
          <w:b/>
          <w:u w:val="single"/>
        </w:rPr>
      </w:pPr>
      <w:r w:rsidRPr="000C01E8">
        <w:rPr>
          <w:sz w:val="16"/>
        </w:rPr>
        <w:t xml:space="preserve">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CC34FE">
        <w:rPr>
          <w:rStyle w:val="StyleUnderline"/>
        </w:rPr>
        <w:t>the New Cold War will become a cornerstone in the arsenal of US rulers and transnational elites to maintain a grip on power as the crisis deepens.</w:t>
      </w:r>
    </w:p>
    <w:p w14:paraId="640641F3" w14:textId="77777777" w:rsidR="003A0A9B" w:rsidRPr="000C01E8" w:rsidRDefault="003A0A9B" w:rsidP="003A0A9B">
      <w:pPr>
        <w:rPr>
          <w:sz w:val="16"/>
        </w:rPr>
      </w:pPr>
      <w:r w:rsidRPr="000C01E8">
        <w:rPr>
          <w:sz w:val="16"/>
        </w:rPr>
        <w:t>THE CRISIS OF GLOBAL CAPITALISM</w:t>
      </w:r>
    </w:p>
    <w:p w14:paraId="5F1CE4F0" w14:textId="77777777" w:rsidR="003A0A9B" w:rsidRPr="000C01E8" w:rsidRDefault="003A0A9B" w:rsidP="003A0A9B">
      <w:pPr>
        <w:rPr>
          <w:sz w:val="16"/>
        </w:rPr>
      </w:pPr>
      <w:r w:rsidRPr="000C01E8">
        <w:rPr>
          <w:sz w:val="16"/>
        </w:rPr>
        <w:t xml:space="preserve">Economically, </w:t>
      </w:r>
      <w:r w:rsidRPr="00CC34FE">
        <w:rPr>
          <w:rStyle w:val="StyleUnderline"/>
        </w:rPr>
        <w:t>global capitalism faces</w:t>
      </w:r>
      <w:r w:rsidRPr="000C01E8">
        <w:rPr>
          <w:sz w:val="16"/>
        </w:rPr>
        <w:t xml:space="preserve"> what is known in technical language as </w:t>
      </w:r>
      <w:r w:rsidRPr="00CC34FE">
        <w:rPr>
          <w:rStyle w:val="StyleUnderline"/>
        </w:rPr>
        <w:t>“</w:t>
      </w:r>
      <w:r w:rsidRPr="00B71A83">
        <w:rPr>
          <w:rStyle w:val="StyleUnderline"/>
          <w:highlight w:val="cyan"/>
        </w:rPr>
        <w:t>overaccumulation</w:t>
      </w:r>
      <w:r w:rsidRPr="00CC34FE">
        <w:rPr>
          <w:rStyle w:val="StyleUnderline"/>
        </w:rPr>
        <w:t>”</w:t>
      </w:r>
      <w:r w:rsidRPr="000C01E8">
        <w:rPr>
          <w:sz w:val="16"/>
        </w:rPr>
        <w:t xml:space="preserve">: a situation in which </w:t>
      </w:r>
      <w:r w:rsidRPr="00CC34FE">
        <w:rPr>
          <w:rStyle w:val="StyleUnderline"/>
        </w:rPr>
        <w:t xml:space="preserve">the economy has </w:t>
      </w:r>
      <w:r w:rsidRPr="00B71A83">
        <w:rPr>
          <w:rStyle w:val="StyleUnderline"/>
          <w:highlight w:val="cyan"/>
        </w:rPr>
        <w:t>produced</w:t>
      </w:r>
      <w:r w:rsidRPr="000C01E8">
        <w:rPr>
          <w:sz w:val="16"/>
        </w:rPr>
        <w:t xml:space="preserve"> — or has the capacity to produce — </w:t>
      </w:r>
      <w:r w:rsidRPr="00B71A83">
        <w:rPr>
          <w:rStyle w:val="StyleUnderline"/>
          <w:highlight w:val="cyan"/>
        </w:rPr>
        <w:t>great</w:t>
      </w:r>
      <w:r w:rsidRPr="00CC34FE">
        <w:rPr>
          <w:rStyle w:val="StyleUnderline"/>
        </w:rPr>
        <w:t xml:space="preserve"> quantities of </w:t>
      </w:r>
      <w:r w:rsidRPr="00B71A83">
        <w:rPr>
          <w:rStyle w:val="StyleUnderline"/>
          <w:highlight w:val="cyan"/>
        </w:rPr>
        <w:t>wealth but</w:t>
      </w:r>
      <w:r w:rsidRPr="00CC34FE">
        <w:rPr>
          <w:rStyle w:val="StyleUnderline"/>
        </w:rPr>
        <w:t xml:space="preserve"> the </w:t>
      </w:r>
      <w:r w:rsidRPr="00B71A83">
        <w:rPr>
          <w:rStyle w:val="StyleUnderline"/>
          <w:highlight w:val="cyan"/>
        </w:rPr>
        <w:t>market cannot absorb</w:t>
      </w:r>
      <w:r w:rsidRPr="00CC34FE">
        <w:rPr>
          <w:rStyle w:val="StyleUnderline"/>
        </w:rPr>
        <w:t xml:space="preserve"> this</w:t>
      </w:r>
      <w:r w:rsidRPr="000C01E8">
        <w:rPr>
          <w:sz w:val="16"/>
        </w:rPr>
        <w:t xml:space="preserve"> wealth </w:t>
      </w:r>
      <w:r w:rsidRPr="00B71A83">
        <w:rPr>
          <w:rStyle w:val="StyleUnderline"/>
          <w:highlight w:val="cyan"/>
        </w:rPr>
        <w:t>because of</w:t>
      </w:r>
      <w:r w:rsidRPr="00CC34FE">
        <w:rPr>
          <w:rStyle w:val="StyleUnderline"/>
        </w:rPr>
        <w:t xml:space="preserve"> escalating inequality. Capitalism</w:t>
      </w:r>
      <w:r w:rsidRPr="000C01E8">
        <w:rPr>
          <w:sz w:val="16"/>
        </w:rPr>
        <w:t xml:space="preserve"> by its very nature </w:t>
      </w:r>
      <w:r w:rsidRPr="00CC34FE">
        <w:rPr>
          <w:rStyle w:val="StyleUnderline"/>
        </w:rPr>
        <w:t>will produce</w:t>
      </w:r>
      <w:r w:rsidRPr="000C01E8">
        <w:rPr>
          <w:sz w:val="16"/>
        </w:rPr>
        <w:t xml:space="preserve"> abundant </w:t>
      </w:r>
      <w:r w:rsidRPr="00CC34FE">
        <w:rPr>
          <w:rStyle w:val="StyleUnderline"/>
        </w:rPr>
        <w:t xml:space="preserve">wealth yet polarize that wealth and generate ever greater </w:t>
      </w:r>
      <w:r w:rsidRPr="000C01E8">
        <w:rPr>
          <w:sz w:val="16"/>
        </w:rPr>
        <w:t xml:space="preserve">levels of social </w:t>
      </w:r>
      <w:r w:rsidRPr="00B71A83">
        <w:rPr>
          <w:rStyle w:val="StyleUnderline"/>
          <w:highlight w:val="cyan"/>
        </w:rPr>
        <w:t>inequality</w:t>
      </w:r>
      <w:r w:rsidRPr="000C01E8">
        <w:rPr>
          <w:sz w:val="16"/>
        </w:rPr>
        <w:t xml:space="preserve"> unless offset by redistributive policies. The level of global social polarization and inequality now experienced is </w:t>
      </w:r>
      <w:r w:rsidRPr="00B71A83">
        <w:rPr>
          <w:rStyle w:val="Emphasis"/>
          <w:highlight w:val="cyan"/>
        </w:rPr>
        <w:t>without precedent</w:t>
      </w:r>
      <w:r w:rsidRPr="00CC34FE">
        <w:rPr>
          <w:rStyle w:val="Emphasis"/>
        </w:rPr>
        <w:t>.</w:t>
      </w:r>
      <w:r w:rsidRPr="000C01E8">
        <w:rPr>
          <w:sz w:val="16"/>
        </w:rPr>
        <w:t xml:space="preserve"> In 2018, the richest one percent of humanity controlled more than half of the world’s wealth while the bottom 80 percent had to </w:t>
      </w:r>
      <w:r>
        <w:rPr>
          <w:sz w:val="16"/>
        </w:rPr>
        <w:t>make do with just five percent.</w:t>
      </w:r>
    </w:p>
    <w:p w14:paraId="7287A6F9" w14:textId="77777777" w:rsidR="003A0A9B" w:rsidRPr="000C01E8" w:rsidRDefault="003A0A9B" w:rsidP="003A0A9B">
      <w:pPr>
        <w:rPr>
          <w:b/>
          <w:u w:val="single"/>
        </w:rPr>
      </w:pPr>
      <w:r w:rsidRPr="00EE0232">
        <w:rPr>
          <w:rStyle w:val="StyleUnderline"/>
        </w:rPr>
        <w:lastRenderedPageBreak/>
        <w:t>Such</w:t>
      </w:r>
      <w:r w:rsidRPr="00CC34FE">
        <w:rPr>
          <w:rStyle w:val="StyleUnderline"/>
        </w:rPr>
        <w:t xml:space="preserve"> inequalities end up </w:t>
      </w:r>
      <w:r w:rsidRPr="00B71A83">
        <w:rPr>
          <w:rStyle w:val="StyleUnderline"/>
          <w:highlight w:val="cyan"/>
        </w:rPr>
        <w:t>undermining</w:t>
      </w:r>
      <w:r w:rsidRPr="00CC34FE">
        <w:rPr>
          <w:rStyle w:val="StyleUnderline"/>
        </w:rPr>
        <w:t xml:space="preserve"> the </w:t>
      </w:r>
      <w:r w:rsidRPr="00B71A83">
        <w:rPr>
          <w:rStyle w:val="StyleUnderline"/>
          <w:highlight w:val="cyan"/>
        </w:rPr>
        <w:t>stability of the system</w:t>
      </w:r>
      <w:r w:rsidRPr="00CC34FE">
        <w:rPr>
          <w:rStyle w:val="StyleUnderline"/>
        </w:rPr>
        <w:t xml:space="preserve"> as the gap grows between what is</w:t>
      </w:r>
      <w:r w:rsidRPr="000C01E8">
        <w:rPr>
          <w:sz w:val="16"/>
        </w:rPr>
        <w:t xml:space="preserve"> — or could be — </w:t>
      </w:r>
      <w:r w:rsidRPr="00CC34FE">
        <w:rPr>
          <w:rStyle w:val="StyleUnderline"/>
        </w:rPr>
        <w:t xml:space="preserve">produced and what the market can absorb. </w:t>
      </w:r>
      <w:r w:rsidRPr="000C01E8">
        <w:rPr>
          <w:sz w:val="16"/>
        </w:rPr>
        <w:t xml:space="preserve">The </w:t>
      </w:r>
      <w:r w:rsidRPr="00CC34FE">
        <w:rPr>
          <w:rStyle w:val="StyleUnderline"/>
        </w:rPr>
        <w:t xml:space="preserve">extreme </w:t>
      </w:r>
      <w:r w:rsidRPr="00B71A83">
        <w:rPr>
          <w:rStyle w:val="StyleUnderline"/>
          <w:highlight w:val="cyan"/>
        </w:rPr>
        <w:t>concentration of</w:t>
      </w:r>
      <w:r w:rsidRPr="00CC34FE">
        <w:rPr>
          <w:rStyle w:val="StyleUnderline"/>
        </w:rPr>
        <w:t xml:space="preserve"> the planet’s </w:t>
      </w:r>
      <w:r w:rsidRPr="00B71A83">
        <w:rPr>
          <w:rStyle w:val="StyleUnderline"/>
          <w:highlight w:val="cyan"/>
        </w:rPr>
        <w:t>wealth</w:t>
      </w:r>
      <w:r w:rsidRPr="000C01E8">
        <w:rPr>
          <w:sz w:val="16"/>
        </w:rPr>
        <w:t xml:space="preserve"> in the hands of the few </w:t>
      </w:r>
      <w:r w:rsidRPr="00B71A83">
        <w:rPr>
          <w:rStyle w:val="StyleUnderline"/>
          <w:highlight w:val="cyan"/>
        </w:rPr>
        <w:t>and</w:t>
      </w:r>
      <w:r w:rsidRPr="000C01E8">
        <w:rPr>
          <w:sz w:val="16"/>
        </w:rPr>
        <w:t xml:space="preserve"> the </w:t>
      </w:r>
      <w:r w:rsidRPr="00B71A83">
        <w:rPr>
          <w:rStyle w:val="StyleUnderline"/>
          <w:highlight w:val="cyan"/>
        </w:rPr>
        <w:t>accelerated</w:t>
      </w:r>
      <w:r w:rsidRPr="000C01E8">
        <w:rPr>
          <w:sz w:val="16"/>
        </w:rPr>
        <w:t xml:space="preserve"> impoverishment and </w:t>
      </w:r>
      <w:r w:rsidRPr="00B71A83">
        <w:rPr>
          <w:rStyle w:val="StyleUnderline"/>
          <w:highlight w:val="cyan"/>
        </w:rPr>
        <w:t>dispossession</w:t>
      </w:r>
      <w:r w:rsidRPr="000C01E8">
        <w:rPr>
          <w:sz w:val="16"/>
        </w:rPr>
        <w:t xml:space="preserve"> of the majority </w:t>
      </w:r>
      <w:r w:rsidRPr="00B71A83">
        <w:rPr>
          <w:rStyle w:val="StyleUnderline"/>
          <w:highlight w:val="cyan"/>
        </w:rPr>
        <w:t>means</w:t>
      </w:r>
      <w:r w:rsidRPr="000C01E8">
        <w:rPr>
          <w:sz w:val="16"/>
        </w:rPr>
        <w:t xml:space="preserve"> that </w:t>
      </w:r>
      <w:r w:rsidRPr="00B71A83">
        <w:rPr>
          <w:rStyle w:val="StyleUnderline"/>
          <w:highlight w:val="cyan"/>
        </w:rPr>
        <w:t>the</w:t>
      </w:r>
      <w:r w:rsidRPr="000C01E8">
        <w:rPr>
          <w:sz w:val="16"/>
        </w:rPr>
        <w:t xml:space="preserve"> transnational capitalist class, or </w:t>
      </w:r>
      <w:r w:rsidRPr="00B71A83">
        <w:rPr>
          <w:rStyle w:val="StyleUnderline"/>
          <w:highlight w:val="cyan"/>
        </w:rPr>
        <w:t>TCC</w:t>
      </w:r>
      <w:r w:rsidRPr="000C01E8">
        <w:rPr>
          <w:sz w:val="16"/>
        </w:rPr>
        <w:t xml:space="preserve">, </w:t>
      </w:r>
      <w:r w:rsidRPr="00B71A83">
        <w:rPr>
          <w:rStyle w:val="StyleUnderline"/>
          <w:highlight w:val="cyan"/>
        </w:rPr>
        <w:t>has</w:t>
      </w:r>
      <w:r w:rsidRPr="000C01E8">
        <w:rPr>
          <w:sz w:val="16"/>
        </w:rPr>
        <w:t xml:space="preserve"> increasing </w:t>
      </w:r>
      <w:r w:rsidRPr="00B71A83">
        <w:rPr>
          <w:rStyle w:val="StyleUnderline"/>
          <w:highlight w:val="cyan"/>
        </w:rPr>
        <w:t>difficulty</w:t>
      </w:r>
      <w:r w:rsidRPr="000C01E8">
        <w:rPr>
          <w:sz w:val="16"/>
        </w:rPr>
        <w:t xml:space="preserve"> in </w:t>
      </w:r>
      <w:r w:rsidRPr="00B71A83">
        <w:rPr>
          <w:rStyle w:val="StyleUnderline"/>
          <w:highlight w:val="cyan"/>
        </w:rPr>
        <w:t>finding</w:t>
      </w:r>
      <w:r w:rsidRPr="00CC34FE">
        <w:rPr>
          <w:rStyle w:val="StyleUnderline"/>
        </w:rPr>
        <w:t xml:space="preserve"> productive </w:t>
      </w:r>
      <w:r w:rsidRPr="00B71A83">
        <w:rPr>
          <w:rStyle w:val="StyleUnderline"/>
          <w:highlight w:val="cyan"/>
        </w:rPr>
        <w:t>outlets to unload</w:t>
      </w:r>
      <w:r w:rsidRPr="00CC34FE">
        <w:rPr>
          <w:rStyle w:val="StyleUnderline"/>
        </w:rPr>
        <w:t xml:space="preserve"> enormous amounts of </w:t>
      </w:r>
      <w:r w:rsidRPr="00B71A83">
        <w:rPr>
          <w:rStyle w:val="StyleUnderline"/>
          <w:highlight w:val="cyan"/>
        </w:rPr>
        <w:t>surplus</w:t>
      </w:r>
      <w:r w:rsidRPr="00CC34FE">
        <w:rPr>
          <w:rStyle w:val="StyleUnderline"/>
        </w:rPr>
        <w:t xml:space="preserve"> it accumulated.</w:t>
      </w:r>
    </w:p>
    <w:p w14:paraId="591D8BDA" w14:textId="77777777" w:rsidR="003A0A9B" w:rsidRPr="000C01E8" w:rsidRDefault="003A0A9B" w:rsidP="003A0A9B">
      <w:pPr>
        <w:rPr>
          <w:sz w:val="16"/>
        </w:rPr>
      </w:pPr>
      <w:r w:rsidRPr="000C01E8">
        <w:rPr>
          <w:sz w:val="16"/>
        </w:rPr>
        <w:t xml:space="preserve">The more global inequalities expand, the more constricted the world market becomes and the more the system faces a structural crisis of overaccumulation. </w:t>
      </w:r>
      <w:r w:rsidRPr="00CC34FE">
        <w:rPr>
          <w:rStyle w:val="StyleUnderline"/>
        </w:rPr>
        <w:t>If</w:t>
      </w:r>
      <w:r w:rsidRPr="000C01E8">
        <w:rPr>
          <w:sz w:val="16"/>
        </w:rPr>
        <w:t xml:space="preserve"> left </w:t>
      </w:r>
      <w:r w:rsidRPr="00CC34FE">
        <w:rPr>
          <w:rStyle w:val="StyleUnderline"/>
        </w:rPr>
        <w:t xml:space="preserve">unchecked, expanding social polarization </w:t>
      </w:r>
      <w:r w:rsidRPr="00B71A83">
        <w:rPr>
          <w:rStyle w:val="StyleUnderline"/>
          <w:highlight w:val="cyan"/>
        </w:rPr>
        <w:t xml:space="preserve">results in </w:t>
      </w:r>
      <w:r w:rsidRPr="00B71A83">
        <w:rPr>
          <w:rStyle w:val="Emphasis"/>
          <w:highlight w:val="cyan"/>
        </w:rPr>
        <w:t>crisis</w:t>
      </w:r>
      <w:r w:rsidRPr="000C01E8">
        <w:rPr>
          <w:sz w:val="16"/>
        </w:rPr>
        <w:t xml:space="preserve"> — in </w:t>
      </w:r>
      <w:r w:rsidRPr="00CC34FE">
        <w:rPr>
          <w:rStyle w:val="StyleUnderline"/>
        </w:rPr>
        <w:t>stagnation</w:t>
      </w:r>
      <w:r w:rsidRPr="000C01E8">
        <w:rPr>
          <w:sz w:val="16"/>
        </w:rPr>
        <w:t xml:space="preserve">, recessions, </w:t>
      </w:r>
      <w:r w:rsidRPr="00CC34FE">
        <w:rPr>
          <w:rStyle w:val="StyleUnderline"/>
        </w:rPr>
        <w:t>depressions, social upheavals and war</w:t>
      </w:r>
      <w:r w:rsidRPr="000C01E8">
        <w:rPr>
          <w:sz w:val="16"/>
        </w:rPr>
        <w:t xml:space="preserve"> — just what</w:t>
      </w:r>
      <w:r>
        <w:rPr>
          <w:sz w:val="16"/>
        </w:rPr>
        <w:t xml:space="preserve"> we are experiencing right now.</w:t>
      </w:r>
    </w:p>
    <w:p w14:paraId="5D8B0B87" w14:textId="77777777" w:rsidR="003A0A9B" w:rsidRPr="000C01E8" w:rsidRDefault="003A0A9B" w:rsidP="003A0A9B">
      <w:pPr>
        <w:rPr>
          <w:b/>
          <w:u w:val="single"/>
        </w:rPr>
      </w:pPr>
      <w:r w:rsidRPr="000C01E8">
        <w:rPr>
          <w:sz w:val="16"/>
        </w:rPr>
        <w:t xml:space="preserve">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w:t>
      </w:r>
      <w:r w:rsidRPr="00CC34FE">
        <w:rPr>
          <w:rStyle w:val="StyleUnderline"/>
        </w:rPr>
        <w:t>The writing was on the wall. The contagion was</w:t>
      </w:r>
      <w:r w:rsidRPr="000C01E8">
        <w:rPr>
          <w:sz w:val="16"/>
        </w:rPr>
        <w:t xml:space="preserve"> but </w:t>
      </w:r>
      <w:r w:rsidRPr="00B71A83">
        <w:rPr>
          <w:rStyle w:val="StyleUnderline"/>
          <w:highlight w:val="cyan"/>
        </w:rPr>
        <w:t>the</w:t>
      </w:r>
      <w:r w:rsidRPr="00CC34FE">
        <w:rPr>
          <w:rStyle w:val="StyleUnderline"/>
        </w:rPr>
        <w:t xml:space="preserve"> spark that ignited the combustible of a global </w:t>
      </w:r>
      <w:r w:rsidRPr="00B71A83">
        <w:rPr>
          <w:rStyle w:val="StyleUnderline"/>
          <w:highlight w:val="cyan"/>
        </w:rPr>
        <w:t>economy</w:t>
      </w:r>
      <w:r w:rsidRPr="00CC34FE">
        <w:rPr>
          <w:rStyle w:val="StyleUnderline"/>
        </w:rPr>
        <w:t xml:space="preserve"> that </w:t>
      </w:r>
      <w:r w:rsidRPr="00B71A83">
        <w:rPr>
          <w:rStyle w:val="Emphasis"/>
          <w:highlight w:val="cyan"/>
        </w:rPr>
        <w:t>never</w:t>
      </w:r>
      <w:r w:rsidRPr="00CC34FE">
        <w:rPr>
          <w:rStyle w:val="Emphasis"/>
        </w:rPr>
        <w:t xml:space="preserve"> fully </w:t>
      </w:r>
      <w:r w:rsidRPr="00B71A83">
        <w:rPr>
          <w:rStyle w:val="Emphasis"/>
          <w:highlight w:val="cyan"/>
        </w:rPr>
        <w:t>recovered from</w:t>
      </w:r>
      <w:r w:rsidRPr="00CC34FE">
        <w:rPr>
          <w:rStyle w:val="Emphasis"/>
        </w:rPr>
        <w:t xml:space="preserve"> the 20</w:t>
      </w:r>
      <w:r w:rsidRPr="00B71A83">
        <w:rPr>
          <w:rStyle w:val="Emphasis"/>
          <w:highlight w:val="cyan"/>
        </w:rPr>
        <w:t>08</w:t>
      </w:r>
      <w:r w:rsidRPr="00CC34FE">
        <w:rPr>
          <w:rStyle w:val="Emphasis"/>
        </w:rPr>
        <w:t xml:space="preserve"> financial collapse</w:t>
      </w:r>
      <w:r w:rsidRPr="00CC34FE">
        <w:rPr>
          <w:rStyle w:val="StyleUnderline"/>
        </w:rPr>
        <w:t xml:space="preserve"> and had been </w:t>
      </w:r>
      <w:r w:rsidRPr="00B71A83">
        <w:rPr>
          <w:rStyle w:val="Emphasis"/>
          <w:highlight w:val="cyan"/>
        </w:rPr>
        <w:t>teetering on the brink of</w:t>
      </w:r>
      <w:r w:rsidRPr="00CC34FE">
        <w:rPr>
          <w:rStyle w:val="Emphasis"/>
        </w:rPr>
        <w:t xml:space="preserve"> renewed </w:t>
      </w:r>
      <w:r w:rsidRPr="00B71A83">
        <w:rPr>
          <w:rStyle w:val="Emphasis"/>
          <w:highlight w:val="cyan"/>
        </w:rPr>
        <w:t>crisis ever since</w:t>
      </w:r>
      <w:r w:rsidRPr="00CC34FE">
        <w:rPr>
          <w:rStyle w:val="StyleUnderline"/>
        </w:rPr>
        <w:t>.</w:t>
      </w:r>
    </w:p>
    <w:p w14:paraId="3A461202" w14:textId="77777777" w:rsidR="003A0A9B" w:rsidRPr="000C01E8" w:rsidRDefault="003A0A9B" w:rsidP="003A0A9B">
      <w:pPr>
        <w:rPr>
          <w:sz w:val="16"/>
        </w:rPr>
      </w:pPr>
      <w:r w:rsidRPr="00CC34FE">
        <w:rPr>
          <w:rStyle w:val="StyleUnderline"/>
        </w:rPr>
        <w:t>Even if there is a momentary recovery</w:t>
      </w:r>
      <w:r w:rsidRPr="000C01E8">
        <w:rPr>
          <w:sz w:val="16"/>
        </w:rPr>
        <w:t xml:space="preserve"> as the world slowly emerges from the pandemic, </w:t>
      </w:r>
      <w:r w:rsidRPr="00CC34FE">
        <w:rPr>
          <w:rStyle w:val="Emphasis"/>
        </w:rPr>
        <w:t xml:space="preserve">global capitalism will remain mired in this </w:t>
      </w:r>
      <w:r w:rsidRPr="00B71A83">
        <w:rPr>
          <w:rStyle w:val="Emphasis"/>
          <w:highlight w:val="cyan"/>
        </w:rPr>
        <w:t>structural crisis of overaccumulation</w:t>
      </w:r>
      <w:r w:rsidRPr="00CC34FE">
        <w:rPr>
          <w:rStyle w:val="Emphasis"/>
        </w:rPr>
        <w:t>.</w:t>
      </w:r>
      <w:r w:rsidRPr="000C01E8">
        <w:rPr>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w:t>
      </w:r>
      <w:r>
        <w:rPr>
          <w:sz w:val="16"/>
        </w:rPr>
        <w:t xml:space="preserve"> corporate investment declined.</w:t>
      </w:r>
    </w:p>
    <w:p w14:paraId="2D2DBA02" w14:textId="77777777" w:rsidR="003A0A9B" w:rsidRPr="000C01E8" w:rsidRDefault="003A0A9B" w:rsidP="003A0A9B">
      <w:pPr>
        <w:rPr>
          <w:b/>
          <w:u w:val="single"/>
        </w:rPr>
      </w:pPr>
      <w:r w:rsidRPr="000C01E8">
        <w:rPr>
          <w:sz w:val="16"/>
        </w:rPr>
        <w:t xml:space="preserve">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CC34FE">
        <w:rPr>
          <w:rStyle w:val="StyleUnderline"/>
        </w:rPr>
        <w:t xml:space="preserve">Wild financial speculation and mounting government corporate, and consumer debt </w:t>
      </w:r>
      <w:r w:rsidRPr="000C01E8">
        <w:rPr>
          <w:sz w:val="16"/>
        </w:rPr>
        <w:t xml:space="preserve">drove growth in the first two decades of the 21st century, but these </w:t>
      </w:r>
      <w:r w:rsidRPr="00B71A83">
        <w:rPr>
          <w:rStyle w:val="StyleUnderline"/>
          <w:highlight w:val="cyan"/>
        </w:rPr>
        <w:t>are</w:t>
      </w:r>
      <w:r w:rsidRPr="00CC34FE">
        <w:rPr>
          <w:rStyle w:val="StyleUnderline"/>
        </w:rPr>
        <w:t xml:space="preserve"> temporary and </w:t>
      </w:r>
      <w:r w:rsidRPr="00B71A83">
        <w:rPr>
          <w:rStyle w:val="Emphasis"/>
          <w:highlight w:val="cyan"/>
        </w:rPr>
        <w:t>unsustainable</w:t>
      </w:r>
      <w:r w:rsidRPr="00CC34FE">
        <w:rPr>
          <w:rStyle w:val="StyleUnderline"/>
        </w:rPr>
        <w:t xml:space="preserve"> solutions to long-term stagnation.</w:t>
      </w:r>
    </w:p>
    <w:p w14:paraId="4E45AC0D" w14:textId="77777777" w:rsidR="003A0A9B" w:rsidRPr="000C01E8" w:rsidRDefault="003A0A9B" w:rsidP="003A0A9B">
      <w:pPr>
        <w:rPr>
          <w:sz w:val="16"/>
        </w:rPr>
      </w:pPr>
      <w:r w:rsidRPr="000C01E8">
        <w:rPr>
          <w:sz w:val="16"/>
        </w:rPr>
        <w:t>THE GLOBAL WAR ECONOMY</w:t>
      </w:r>
    </w:p>
    <w:p w14:paraId="61E659F1" w14:textId="77777777" w:rsidR="003A0A9B" w:rsidRPr="000C01E8" w:rsidRDefault="003A0A9B" w:rsidP="003A0A9B">
      <w:pPr>
        <w:rPr>
          <w:b/>
          <w:u w:val="single"/>
        </w:rPr>
      </w:pPr>
      <w:r w:rsidRPr="000C01E8">
        <w:rPr>
          <w:sz w:val="16"/>
        </w:rPr>
        <w:t xml:space="preserve">As I showed in my 2020 book, The Global Police State, </w:t>
      </w:r>
      <w:r w:rsidRPr="00CC34FE">
        <w:rPr>
          <w:rStyle w:val="StyleUnderline"/>
        </w:rPr>
        <w:t>the global economy has become ever more dependent on the development and deployment of systems of warfare, social control and repression simply as a means of making profit and continuing to accumulate capital in the face of chronic stagnation</w:t>
      </w:r>
      <w:r w:rsidRPr="000C01E8">
        <w:rPr>
          <w:sz w:val="16"/>
        </w:rPr>
        <w:t xml:space="preserve"> and saturation of global markets. </w:t>
      </w:r>
      <w:r w:rsidRPr="00CC34FE">
        <w:rPr>
          <w:rStyle w:val="StyleUnderline"/>
        </w:rPr>
        <w:t>This is known as “militarized accumulation” and refers to a situation in which a global war economy relies on perpetual state organized war making, social control and repression — driven now by new digital technologies — in order to sustain the process of capital accumulation.</w:t>
      </w:r>
    </w:p>
    <w:p w14:paraId="5D156FFB" w14:textId="77777777" w:rsidR="003A0A9B" w:rsidRPr="000C01E8" w:rsidRDefault="003A0A9B" w:rsidP="003A0A9B">
      <w:pPr>
        <w:rPr>
          <w:sz w:val="16"/>
        </w:rPr>
      </w:pPr>
      <w:r w:rsidRPr="000C01E8">
        <w:rPr>
          <w:sz w:val="16"/>
        </w:rPr>
        <w:t xml:space="preserve">The events of </w:t>
      </w:r>
      <w:r w:rsidRPr="00EE0232">
        <w:rPr>
          <w:rStyle w:val="StyleUnderline"/>
        </w:rPr>
        <w:t>September 11</w:t>
      </w:r>
      <w:r w:rsidRPr="00CC34FE">
        <w:rPr>
          <w:rStyle w:val="StyleUnderline"/>
        </w:rPr>
        <w:t xml:space="preserve">, 2001 marked the start of </w:t>
      </w:r>
      <w:r w:rsidRPr="00B71A83">
        <w:rPr>
          <w:rStyle w:val="StyleUnderline"/>
          <w:highlight w:val="cyan"/>
        </w:rPr>
        <w:t>an era of</w:t>
      </w:r>
      <w:r w:rsidRPr="00CC34FE">
        <w:rPr>
          <w:rStyle w:val="StyleUnderline"/>
        </w:rPr>
        <w:t xml:space="preserve"> a </w:t>
      </w:r>
      <w:r w:rsidRPr="00B71A83">
        <w:rPr>
          <w:rStyle w:val="Emphasis"/>
          <w:highlight w:val="cyan"/>
        </w:rPr>
        <w:t>permanent global war</w:t>
      </w:r>
      <w:r w:rsidRPr="00CC34FE">
        <w:rPr>
          <w:rStyle w:val="StyleUnderline"/>
        </w:rPr>
        <w:t xml:space="preserve"> in which logistics, warfare, intelligence, repression, surveillance and even military personnel are more and more the privatized domain of transnational capital.</w:t>
      </w:r>
      <w:r w:rsidRPr="000C01E8">
        <w:rPr>
          <w:sz w:val="16"/>
        </w:rPr>
        <w:t xml:space="preserve"> The Pentagon budget increased 91 percent in real terms between 1998 and 2011, while worldwide, total state military budgets outlays grew by 50 percent from 2006 to 2015, from $1.4 trillion to more than $2 trillion, although this figure did not take into account the hundreds of billions of dollars spent on intelligence, contingency operations, policing, bogus wars against immigrants, terrorism and drugs, and “homeland security.” During this time, military-industr</w:t>
      </w:r>
      <w:r>
        <w:rPr>
          <w:sz w:val="16"/>
        </w:rPr>
        <w:t>ial complex profits quadrupled.</w:t>
      </w:r>
    </w:p>
    <w:p w14:paraId="1A75CC93" w14:textId="77777777" w:rsidR="003A0A9B" w:rsidRPr="000C01E8" w:rsidRDefault="003A0A9B" w:rsidP="003A0A9B">
      <w:pPr>
        <w:rPr>
          <w:sz w:val="16"/>
        </w:rPr>
      </w:pPr>
      <w:r w:rsidRPr="000C01E8">
        <w:rPr>
          <w:sz w:val="16"/>
        </w:rPr>
        <w:t xml:space="preserve">But focusing just on state military budgets only gives us a part of the picture of the global war economy. The </w:t>
      </w:r>
      <w:r w:rsidRPr="00CC34FE">
        <w:rPr>
          <w:rStyle w:val="StyleUnderline"/>
        </w:rPr>
        <w:t>various wars, conflicts and campaigns of social control and repression around the world involve the fusion of private accumulation with state militarization.</w:t>
      </w:r>
      <w:r w:rsidRPr="000C01E8">
        <w:rPr>
          <w:sz w:val="16"/>
        </w:rPr>
        <w:t xml:space="preserve">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3435D575" w14:textId="77777777" w:rsidR="003A0A9B" w:rsidRPr="000C01E8" w:rsidRDefault="003A0A9B" w:rsidP="003A0A9B">
      <w:pPr>
        <w:rPr>
          <w:sz w:val="16"/>
        </w:rPr>
      </w:pPr>
      <w:r w:rsidRPr="000C01E8">
        <w:rPr>
          <w:sz w:val="16"/>
        </w:rPr>
        <w:t xml:space="preserve">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w:t>
      </w:r>
      <w:r w:rsidRPr="000C01E8">
        <w:rPr>
          <w:sz w:val="16"/>
        </w:rPr>
        <w:lastRenderedPageBreak/>
        <w:t>higher than that spent in the public sphere, and three times as many persons were employed in private forces as in official law enforcement agencies. In half of the world’s countries, private security ag</w:t>
      </w:r>
      <w:r>
        <w:rPr>
          <w:sz w:val="16"/>
        </w:rPr>
        <w:t>ents outnumber police officers.</w:t>
      </w:r>
    </w:p>
    <w:p w14:paraId="104AA9DF" w14:textId="77777777" w:rsidR="003A0A9B" w:rsidRPr="000C01E8" w:rsidRDefault="003A0A9B" w:rsidP="003A0A9B">
      <w:pPr>
        <w:rPr>
          <w:sz w:val="16"/>
        </w:rPr>
      </w:pPr>
      <w:r w:rsidRPr="000C01E8">
        <w:rPr>
          <w:sz w:val="16"/>
        </w:rPr>
        <w:t>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p>
    <w:p w14:paraId="1B63849D" w14:textId="77777777" w:rsidR="003A0A9B" w:rsidRPr="000C01E8" w:rsidRDefault="003A0A9B" w:rsidP="003A0A9B">
      <w:pPr>
        <w:rPr>
          <w:sz w:val="16"/>
        </w:rPr>
      </w:pPr>
      <w:r w:rsidRPr="000C01E8">
        <w:rPr>
          <w:sz w:val="16"/>
        </w:rPr>
        <w:t>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as a way to hype military spending on sate</w:t>
      </w:r>
      <w:r>
        <w:rPr>
          <w:sz w:val="16"/>
        </w:rPr>
        <w:t>llites and other space systems.</w:t>
      </w:r>
    </w:p>
    <w:p w14:paraId="53E34224" w14:textId="77777777" w:rsidR="003A0A9B" w:rsidRPr="000C01E8" w:rsidRDefault="003A0A9B" w:rsidP="003A0A9B">
      <w:pPr>
        <w:rPr>
          <w:sz w:val="16"/>
        </w:rPr>
      </w:pPr>
      <w:r w:rsidRPr="000C01E8">
        <w:rPr>
          <w:sz w:val="16"/>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506D4761" w14:textId="77777777" w:rsidR="003A0A9B" w:rsidRPr="000C01E8" w:rsidRDefault="003A0A9B" w:rsidP="003A0A9B">
      <w:pPr>
        <w:rPr>
          <w:sz w:val="16"/>
        </w:rPr>
      </w:pPr>
      <w:r w:rsidRPr="000C01E8">
        <w:rPr>
          <w:rStyle w:val="StyleUnderline"/>
        </w:rPr>
        <w:t>The so-</w:t>
      </w:r>
      <w:r w:rsidRPr="00EE0232">
        <w:rPr>
          <w:rStyle w:val="StyleUnderline"/>
        </w:rPr>
        <w:t>called wars on drugs and terrorism, the undeclared wars on immigrants, refugees and gangs —</w:t>
      </w:r>
      <w:r w:rsidRPr="000C01E8">
        <w:rPr>
          <w:rStyle w:val="StyleUnderline"/>
        </w:rPr>
        <w:t xml:space="preserve"> and poor, dark-skinned and working-class youth more generally — the construction of </w:t>
      </w:r>
      <w:r w:rsidRPr="00B71A83">
        <w:rPr>
          <w:rStyle w:val="StyleUnderline"/>
          <w:highlight w:val="cyan"/>
        </w:rPr>
        <w:t>border walls, immigrant detention centers, prison-industrial complexes</w:t>
      </w:r>
      <w:r w:rsidRPr="000C01E8">
        <w:rPr>
          <w:rStyle w:val="StyleUnderline"/>
        </w:rPr>
        <w:t xml:space="preserve">, systems of </w:t>
      </w:r>
      <w:r w:rsidRPr="00B71A83">
        <w:rPr>
          <w:rStyle w:val="StyleUnderline"/>
          <w:highlight w:val="cyan"/>
        </w:rPr>
        <w:t>mass surveillance</w:t>
      </w:r>
      <w:r w:rsidRPr="000C01E8">
        <w:rPr>
          <w:rStyle w:val="StyleUnderline"/>
        </w:rPr>
        <w:t xml:space="preserve"> and the spread of private security guard and mercenary companies, have </w:t>
      </w:r>
      <w:r w:rsidRPr="00B71A83">
        <w:rPr>
          <w:rStyle w:val="StyleUnderline"/>
          <w:highlight w:val="cyan"/>
        </w:rPr>
        <w:t>all</w:t>
      </w:r>
      <w:r w:rsidRPr="000C01E8">
        <w:rPr>
          <w:rStyle w:val="StyleUnderline"/>
        </w:rPr>
        <w:t xml:space="preserve"> become major sources of profit-making and they will </w:t>
      </w:r>
      <w:r w:rsidRPr="00B71A83">
        <w:rPr>
          <w:rStyle w:val="StyleUnderline"/>
          <w:highlight w:val="cyan"/>
        </w:rPr>
        <w:t xml:space="preserve">become more important to the system </w:t>
      </w:r>
      <w:r w:rsidRPr="00EE0232">
        <w:rPr>
          <w:rStyle w:val="StyleUnderline"/>
        </w:rPr>
        <w:t xml:space="preserve">as stagnation becomes the new normal. </w:t>
      </w:r>
      <w:r w:rsidRPr="00EE0232">
        <w:rPr>
          <w:sz w:val="16"/>
        </w:rPr>
        <w:t>In sum, the global police state is big business at a time when other opportunities for transnational corporate profit-making are limited.</w:t>
      </w:r>
    </w:p>
    <w:p w14:paraId="0B582816" w14:textId="77777777" w:rsidR="003A0A9B" w:rsidRPr="000C01E8" w:rsidRDefault="003A0A9B" w:rsidP="003A0A9B">
      <w:pPr>
        <w:rPr>
          <w:b/>
          <w:u w:val="single"/>
        </w:rPr>
      </w:pPr>
      <w:r w:rsidRPr="000C01E8">
        <w:rPr>
          <w:sz w:val="16"/>
        </w:rPr>
        <w:t xml:space="preserve">But </w:t>
      </w:r>
      <w:r w:rsidRPr="000C01E8">
        <w:rPr>
          <w:rStyle w:val="StyleUnderline"/>
        </w:rPr>
        <w:t>if corporate profit</w:t>
      </w:r>
      <w:r w:rsidRPr="000C01E8">
        <w:rPr>
          <w:sz w:val="16"/>
        </w:rPr>
        <w:t xml:space="preserve">, and not an external threat, </w:t>
      </w:r>
      <w:r w:rsidRPr="000C01E8">
        <w:rPr>
          <w:rStyle w:val="StyleUnderline"/>
        </w:rPr>
        <w:t xml:space="preserve">is the reason for expanding the US state and corporate war machine and the global police state, </w:t>
      </w:r>
      <w:r w:rsidRPr="00B71A83">
        <w:rPr>
          <w:rStyle w:val="Emphasis"/>
          <w:highlight w:val="cyan"/>
        </w:rPr>
        <w:t>this must</w:t>
      </w:r>
      <w:r w:rsidRPr="000C01E8">
        <w:rPr>
          <w:rStyle w:val="Emphasis"/>
        </w:rPr>
        <w:t xml:space="preserve"> still </w:t>
      </w:r>
      <w:r w:rsidRPr="00B71A83">
        <w:rPr>
          <w:rStyle w:val="Emphasis"/>
          <w:highlight w:val="cyan"/>
        </w:rPr>
        <w:t>be justified to the public</w:t>
      </w:r>
      <w:r w:rsidRPr="000C01E8">
        <w:rPr>
          <w:rStyle w:val="Emphasis"/>
        </w:rPr>
        <w:t xml:space="preserve">. The official state propaganda narrative about </w:t>
      </w:r>
      <w:r w:rsidRPr="00B71A83">
        <w:rPr>
          <w:rStyle w:val="Emphasis"/>
          <w:highlight w:val="cyan"/>
        </w:rPr>
        <w:t>the “</w:t>
      </w:r>
      <w:r w:rsidRPr="00EE0232">
        <w:rPr>
          <w:rStyle w:val="Emphasis"/>
        </w:rPr>
        <w:t xml:space="preserve">New </w:t>
      </w:r>
      <w:r w:rsidRPr="00B71A83">
        <w:rPr>
          <w:rStyle w:val="Emphasis"/>
          <w:highlight w:val="cyan"/>
        </w:rPr>
        <w:t>Cold War” serves this purpose</w:t>
      </w:r>
      <w:r w:rsidRPr="000C01E8">
        <w:rPr>
          <w:rStyle w:val="StyleUnderline"/>
        </w:rPr>
        <w:t>.</w:t>
      </w:r>
    </w:p>
    <w:p w14:paraId="50069148" w14:textId="77777777" w:rsidR="003A0A9B" w:rsidRPr="000C01E8" w:rsidRDefault="003A0A9B" w:rsidP="003A0A9B">
      <w:pPr>
        <w:rPr>
          <w:sz w:val="16"/>
        </w:rPr>
      </w:pPr>
      <w:r w:rsidRPr="000C01E8">
        <w:rPr>
          <w:sz w:val="16"/>
        </w:rPr>
        <w:t>CONJURING UP EXTERNAL ENEMIES</w:t>
      </w:r>
    </w:p>
    <w:p w14:paraId="27006753" w14:textId="77777777" w:rsidR="003A0A9B" w:rsidRPr="000C01E8" w:rsidRDefault="003A0A9B" w:rsidP="003A0A9B">
      <w:pPr>
        <w:rPr>
          <w:sz w:val="16"/>
        </w:rPr>
      </w:pPr>
      <w:r w:rsidRPr="000C01E8">
        <w:rPr>
          <w:rStyle w:val="StyleUnderline"/>
        </w:rPr>
        <w:t xml:space="preserve">There is another dynamic at work in explaining the New Cold War: the crisis of </w:t>
      </w:r>
      <w:r w:rsidRPr="000C01E8">
        <w:rPr>
          <w:sz w:val="16"/>
        </w:rPr>
        <w:t xml:space="preserve">state legitimacy and </w:t>
      </w:r>
      <w:r w:rsidRPr="000C01E8">
        <w:rPr>
          <w:rStyle w:val="StyleUnderline"/>
        </w:rPr>
        <w:t>capitalist hegemony.</w:t>
      </w:r>
      <w:r w:rsidRPr="000C01E8">
        <w:rPr>
          <w:sz w:val="16"/>
        </w:rPr>
        <w:t xml:space="preserve"> </w:t>
      </w:r>
      <w:r w:rsidRPr="00B71A83">
        <w:rPr>
          <w:rStyle w:val="Emphasis"/>
          <w:highlight w:val="cyan"/>
        </w:rPr>
        <w:t>International tensions derive from</w:t>
      </w:r>
      <w:r w:rsidRPr="000C01E8">
        <w:rPr>
          <w:rStyle w:val="Emphasis"/>
        </w:rPr>
        <w:t xml:space="preserve"> the acute political </w:t>
      </w:r>
      <w:r w:rsidRPr="00B71A83">
        <w:rPr>
          <w:rStyle w:val="Emphasis"/>
          <w:highlight w:val="cyan"/>
        </w:rPr>
        <w:t xml:space="preserve">contradiction in </w:t>
      </w:r>
      <w:r w:rsidRPr="00EE0232">
        <w:rPr>
          <w:rStyle w:val="Emphasis"/>
        </w:rPr>
        <w:t xml:space="preserve">global </w:t>
      </w:r>
      <w:r w:rsidRPr="00B71A83">
        <w:rPr>
          <w:rStyle w:val="Emphasis"/>
          <w:highlight w:val="cyan"/>
        </w:rPr>
        <w:t>capitalism</w:t>
      </w:r>
      <w:r w:rsidRPr="000C01E8">
        <w:rPr>
          <w:sz w:val="16"/>
        </w:rPr>
        <w:t xml:space="preserve"> </w:t>
      </w:r>
      <w:r w:rsidRPr="000C01E8">
        <w:rPr>
          <w:rStyle w:val="StyleUnderline"/>
        </w:rPr>
        <w:t>in which economic globalization takes places within a nation-state-based system of political authority.</w:t>
      </w:r>
      <w:r w:rsidRPr="000C01E8">
        <w:rPr>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w:t>
      </w:r>
      <w:r>
        <w:rPr>
          <w:sz w:val="16"/>
        </w:rPr>
        <w:t>lize the domestic social order.</w:t>
      </w:r>
    </w:p>
    <w:p w14:paraId="5588B1C5" w14:textId="77777777" w:rsidR="003A0A9B" w:rsidRPr="000C01E8" w:rsidRDefault="003A0A9B" w:rsidP="003A0A9B">
      <w:pPr>
        <w:rPr>
          <w:b/>
          <w:u w:val="single"/>
        </w:rPr>
      </w:pPr>
      <w:r w:rsidRPr="000C01E8">
        <w:rPr>
          <w:rStyle w:val="StyleUnderline"/>
        </w:rPr>
        <w:t xml:space="preserve">Attracting transnational corporate and financial investments to the national territory requires </w:t>
      </w:r>
      <w:r w:rsidRPr="00B71A83">
        <w:rPr>
          <w:rStyle w:val="StyleUnderline"/>
          <w:highlight w:val="cyan"/>
        </w:rPr>
        <w:t>providing</w:t>
      </w:r>
      <w:r w:rsidRPr="000C01E8">
        <w:rPr>
          <w:rStyle w:val="StyleUnderline"/>
        </w:rPr>
        <w:t xml:space="preserve"> capital with all</w:t>
      </w:r>
      <w:r w:rsidRPr="000C01E8">
        <w:rPr>
          <w:sz w:val="16"/>
        </w:rPr>
        <w:t xml:space="preserve"> the </w:t>
      </w:r>
      <w:r w:rsidRPr="000C01E8">
        <w:rPr>
          <w:rStyle w:val="StyleUnderline"/>
        </w:rPr>
        <w:t xml:space="preserve">incentives associated with neoliberalism, such as </w:t>
      </w:r>
      <w:r w:rsidRPr="00B71A83">
        <w:rPr>
          <w:rStyle w:val="Emphasis"/>
          <w:highlight w:val="cyan"/>
        </w:rPr>
        <w:t>downward</w:t>
      </w:r>
      <w:r w:rsidRPr="000C01E8">
        <w:rPr>
          <w:rStyle w:val="Emphasis"/>
        </w:rPr>
        <w:t xml:space="preserve"> pressure on </w:t>
      </w:r>
      <w:r w:rsidRPr="00B71A83">
        <w:rPr>
          <w:rStyle w:val="Emphasis"/>
          <w:highlight w:val="cyan"/>
        </w:rPr>
        <w:t>wages</w:t>
      </w:r>
      <w:r w:rsidRPr="000C01E8">
        <w:rPr>
          <w:rStyle w:val="StyleUnderline"/>
        </w:rPr>
        <w:t xml:space="preserve">, </w:t>
      </w:r>
      <w:r w:rsidRPr="00B71A83">
        <w:rPr>
          <w:rStyle w:val="Emphasis"/>
          <w:highlight w:val="cyan"/>
        </w:rPr>
        <w:t>union busting</w:t>
      </w:r>
      <w:r w:rsidRPr="000C01E8">
        <w:rPr>
          <w:rStyle w:val="StyleUnderline"/>
        </w:rPr>
        <w:t xml:space="preserve">, deregulation, low or no taxes, privatization, investment subsidies, </w:t>
      </w:r>
      <w:r w:rsidRPr="000C01E8">
        <w:rPr>
          <w:rStyle w:val="Emphasis"/>
        </w:rPr>
        <w:t xml:space="preserve">fiscal </w:t>
      </w:r>
      <w:r w:rsidRPr="00B71A83">
        <w:rPr>
          <w:rStyle w:val="Emphasis"/>
          <w:highlight w:val="cyan"/>
        </w:rPr>
        <w:t>austerity</w:t>
      </w:r>
      <w:r w:rsidRPr="000C01E8">
        <w:rPr>
          <w:rStyle w:val="StyleUnderline"/>
        </w:rPr>
        <w:t xml:space="preserve"> and on so.</w:t>
      </w:r>
      <w:r w:rsidRPr="000C01E8">
        <w:rPr>
          <w:sz w:val="16"/>
        </w:rPr>
        <w:t xml:space="preserve"> </w:t>
      </w:r>
      <w:r w:rsidRPr="000C01E8">
        <w:rPr>
          <w:rStyle w:val="StyleUnderline"/>
        </w:rPr>
        <w:t xml:space="preserve">The result is </w:t>
      </w:r>
      <w:r w:rsidRPr="000C01E8">
        <w:rPr>
          <w:rStyle w:val="Emphasis"/>
        </w:rPr>
        <w:t xml:space="preserve">rising </w:t>
      </w:r>
      <w:r w:rsidRPr="00B71A83">
        <w:rPr>
          <w:rStyle w:val="Emphasis"/>
          <w:highlight w:val="cyan"/>
        </w:rPr>
        <w:t>inequality</w:t>
      </w:r>
      <w:r w:rsidRPr="000C01E8">
        <w:rPr>
          <w:rStyle w:val="StyleUnderline"/>
        </w:rPr>
        <w:t>, impoverishment and insecurity</w:t>
      </w:r>
      <w:r w:rsidRPr="000C01E8">
        <w:rPr>
          <w:sz w:val="16"/>
        </w:rPr>
        <w:t xml:space="preserve"> for working and popular classes; precisely </w:t>
      </w:r>
      <w:r w:rsidRPr="000C01E8">
        <w:rPr>
          <w:rStyle w:val="StyleUnderline"/>
        </w:rPr>
        <w:t xml:space="preserve">the conditions that throw states into </w:t>
      </w:r>
      <w:r w:rsidRPr="00B71A83">
        <w:rPr>
          <w:rStyle w:val="Emphasis"/>
          <w:highlight w:val="cyan"/>
        </w:rPr>
        <w:t>crises of legitimacy</w:t>
      </w:r>
      <w:r w:rsidRPr="000C01E8">
        <w:rPr>
          <w:rStyle w:val="StyleUnderline"/>
        </w:rPr>
        <w:t xml:space="preserve">, </w:t>
      </w:r>
      <w:r w:rsidRPr="00B71A83">
        <w:rPr>
          <w:rStyle w:val="Emphasis"/>
          <w:highlight w:val="cyan"/>
        </w:rPr>
        <w:t>destabilize national</w:t>
      </w:r>
      <w:r w:rsidRPr="000C01E8">
        <w:rPr>
          <w:rStyle w:val="Emphasis"/>
        </w:rPr>
        <w:t xml:space="preserve"> political </w:t>
      </w:r>
      <w:r w:rsidRPr="00B71A83">
        <w:rPr>
          <w:rStyle w:val="Emphasis"/>
          <w:highlight w:val="cyan"/>
        </w:rPr>
        <w:t>systems</w:t>
      </w:r>
      <w:r w:rsidRPr="000C01E8">
        <w:rPr>
          <w:rStyle w:val="StyleUnderline"/>
        </w:rPr>
        <w:t xml:space="preserve"> and jeopardize elite control.</w:t>
      </w:r>
    </w:p>
    <w:p w14:paraId="7818AB81" w14:textId="77777777" w:rsidR="003A0A9B" w:rsidRPr="000C01E8" w:rsidRDefault="003A0A9B" w:rsidP="003A0A9B">
      <w:pPr>
        <w:rPr>
          <w:b/>
          <w:u w:val="single"/>
        </w:rPr>
      </w:pPr>
      <w:r w:rsidRPr="00B71A83">
        <w:rPr>
          <w:rStyle w:val="Emphasis"/>
          <w:highlight w:val="cyan"/>
        </w:rPr>
        <w:t>International frictions escalate as states</w:t>
      </w:r>
      <w:r w:rsidRPr="000C01E8">
        <w:rPr>
          <w:rStyle w:val="Emphasis"/>
        </w:rPr>
        <w:t xml:space="preserve">, in their efforts to retain legitimacy, seek to </w:t>
      </w:r>
      <w:r w:rsidRPr="00B71A83">
        <w:rPr>
          <w:rStyle w:val="Emphasis"/>
          <w:highlight w:val="cyan"/>
        </w:rPr>
        <w:t>sublimate</w:t>
      </w:r>
      <w:r w:rsidRPr="000C01E8">
        <w:rPr>
          <w:rStyle w:val="Emphasis"/>
        </w:rPr>
        <w:t xml:space="preserve"> social and political </w:t>
      </w:r>
      <w:r w:rsidRPr="00B71A83">
        <w:rPr>
          <w:rStyle w:val="Emphasis"/>
          <w:highlight w:val="cyan"/>
        </w:rPr>
        <w:t>tensions</w:t>
      </w:r>
      <w:r w:rsidRPr="000C01E8">
        <w:rPr>
          <w:rStyle w:val="Emphasis"/>
        </w:rPr>
        <w:t xml:space="preserve"> and to keep the social order from fracturing</w:t>
      </w:r>
      <w:r w:rsidRPr="000C01E8">
        <w:rPr>
          <w:rStyle w:val="StyleUnderline"/>
        </w:rPr>
        <w:t>.</w:t>
      </w:r>
      <w:r w:rsidRPr="000C01E8">
        <w:rPr>
          <w:sz w:val="16"/>
        </w:rPr>
        <w:t xml:space="preserve"> </w:t>
      </w:r>
      <w:r w:rsidRPr="000C01E8">
        <w:rPr>
          <w:rStyle w:val="StyleUnderline"/>
        </w:rPr>
        <w:t xml:space="preserve">In the US, this sublimation has involved channeling social unrest </w:t>
      </w:r>
      <w:r w:rsidRPr="000C01E8">
        <w:rPr>
          <w:sz w:val="16"/>
        </w:rPr>
        <w:t xml:space="preserve">towards scapegoated communities such as immigrants — this is one key function of racism and was a core component of the Trump government’s political strategy — or </w:t>
      </w:r>
      <w:r w:rsidRPr="000C01E8">
        <w:rPr>
          <w:rStyle w:val="Emphasis"/>
        </w:rPr>
        <w:t>towards an external enemy such as China or Russia</w:t>
      </w:r>
      <w:r w:rsidRPr="000C01E8">
        <w:rPr>
          <w:rStyle w:val="StyleUnderline"/>
        </w:rPr>
        <w:t>, which is clearly becoming a cornerstone of the Biden government’s strategy.</w:t>
      </w:r>
    </w:p>
    <w:p w14:paraId="65786501" w14:textId="77777777" w:rsidR="003A0A9B" w:rsidRPr="000C01E8" w:rsidRDefault="003A0A9B" w:rsidP="003A0A9B">
      <w:pPr>
        <w:rPr>
          <w:b/>
          <w:u w:val="single"/>
        </w:rPr>
      </w:pPr>
      <w:r w:rsidRPr="000C01E8">
        <w:rPr>
          <w:rStyle w:val="StyleUnderline"/>
        </w:rPr>
        <w:t>While the Chinese and Russian ruling classes</w:t>
      </w:r>
      <w:r w:rsidRPr="000C01E8">
        <w:rPr>
          <w:sz w:val="16"/>
        </w:rPr>
        <w:t xml:space="preserve"> must </w:t>
      </w:r>
      <w:r w:rsidRPr="000C01E8">
        <w:rPr>
          <w:rStyle w:val="StyleUnderline"/>
        </w:rPr>
        <w:t>also face the economic and political fallout of global crisis, their national economies are less dependent on militarized accumulation and their mechanisms of legitimization rest elsewhere — not on conflict with the US.</w:t>
      </w:r>
      <w:r w:rsidRPr="000C01E8">
        <w:rPr>
          <w:sz w:val="16"/>
        </w:rPr>
        <w:t xml:space="preserve"> </w:t>
      </w:r>
      <w:r w:rsidRPr="00B71A83">
        <w:rPr>
          <w:rStyle w:val="Emphasis"/>
          <w:highlight w:val="cyan"/>
        </w:rPr>
        <w:t>It is Washington that is conjuring</w:t>
      </w:r>
      <w:r w:rsidRPr="000C01E8">
        <w:rPr>
          <w:rStyle w:val="Emphasis"/>
        </w:rPr>
        <w:t xml:space="preserve"> up </w:t>
      </w:r>
      <w:r w:rsidRPr="00B71A83">
        <w:rPr>
          <w:rStyle w:val="Emphasis"/>
          <w:highlight w:val="cyan"/>
        </w:rPr>
        <w:t>the</w:t>
      </w:r>
      <w:r w:rsidRPr="000C01E8">
        <w:rPr>
          <w:rStyle w:val="Emphasis"/>
        </w:rPr>
        <w:t xml:space="preserve"> </w:t>
      </w:r>
      <w:r w:rsidRPr="000C01E8">
        <w:rPr>
          <w:rStyle w:val="Emphasis"/>
        </w:rPr>
        <w:lastRenderedPageBreak/>
        <w:t xml:space="preserve">New </w:t>
      </w:r>
      <w:r w:rsidRPr="00B71A83">
        <w:rPr>
          <w:rStyle w:val="Emphasis"/>
          <w:highlight w:val="cyan"/>
        </w:rPr>
        <w:t>Cold War, based not on any</w:t>
      </w:r>
      <w:r w:rsidRPr="000C01E8">
        <w:rPr>
          <w:rStyle w:val="Emphasis"/>
        </w:rPr>
        <w:t xml:space="preserve"> political or military </w:t>
      </w:r>
      <w:r w:rsidRPr="00B71A83">
        <w:rPr>
          <w:rStyle w:val="Emphasis"/>
          <w:highlight w:val="cyan"/>
        </w:rPr>
        <w:t>threat from China and Russia</w:t>
      </w:r>
      <w:r w:rsidRPr="000C01E8">
        <w:rPr>
          <w:sz w:val="16"/>
        </w:rPr>
        <w:t xml:space="preserve">, </w:t>
      </w:r>
      <w:r w:rsidRPr="000C01E8">
        <w:rPr>
          <w:rStyle w:val="StyleUnderline"/>
        </w:rPr>
        <w:t>much less from economic competition, as US- and Chinese-based transnational corporations are deeply cross-invested, but on the imperative of managing and sublimating the crisis.</w:t>
      </w:r>
    </w:p>
    <w:p w14:paraId="56C7BBD7" w14:textId="77777777" w:rsidR="003A0A9B" w:rsidRPr="000C01E8" w:rsidRDefault="003A0A9B" w:rsidP="003A0A9B">
      <w:pPr>
        <w:rPr>
          <w:sz w:val="16"/>
        </w:rPr>
      </w:pPr>
      <w:r w:rsidRPr="00B71A83">
        <w:rPr>
          <w:rStyle w:val="Emphasis"/>
          <w:sz w:val="28"/>
          <w:highlight w:val="cyan"/>
        </w:rPr>
        <w:t>The drive by the capitalist state to externalize</w:t>
      </w:r>
      <w:r w:rsidRPr="000C01E8">
        <w:rPr>
          <w:rStyle w:val="Emphasis"/>
          <w:sz w:val="28"/>
        </w:rPr>
        <w:t xml:space="preserve"> the political fallout of the </w:t>
      </w:r>
      <w:r w:rsidRPr="00B71A83">
        <w:rPr>
          <w:rStyle w:val="Emphasis"/>
          <w:sz w:val="28"/>
          <w:highlight w:val="cyan"/>
        </w:rPr>
        <w:t>crisis increases the danger that</w:t>
      </w:r>
      <w:r w:rsidRPr="000C01E8">
        <w:rPr>
          <w:rStyle w:val="Emphasis"/>
          <w:sz w:val="28"/>
        </w:rPr>
        <w:t xml:space="preserve"> international </w:t>
      </w:r>
      <w:r w:rsidRPr="00B71A83">
        <w:rPr>
          <w:rStyle w:val="Emphasis"/>
          <w:sz w:val="28"/>
          <w:highlight w:val="cyan"/>
        </w:rPr>
        <w:t xml:space="preserve">tensions </w:t>
      </w:r>
      <w:r w:rsidRPr="00EE0232">
        <w:rPr>
          <w:rStyle w:val="Emphasis"/>
          <w:sz w:val="28"/>
        </w:rPr>
        <w:t xml:space="preserve">will </w:t>
      </w:r>
      <w:r w:rsidRPr="00B71A83">
        <w:rPr>
          <w:rStyle w:val="Emphasis"/>
          <w:sz w:val="28"/>
          <w:highlight w:val="cyan"/>
        </w:rPr>
        <w:t>lead to war</w:t>
      </w:r>
      <w:r w:rsidRPr="000C01E8">
        <w:rPr>
          <w:rStyle w:val="StyleUnderline"/>
        </w:rPr>
        <w:t>.</w:t>
      </w:r>
      <w:r w:rsidRPr="000C01E8">
        <w:rPr>
          <w:sz w:val="16"/>
        </w:rPr>
        <w:t xml:space="preserve"> </w:t>
      </w:r>
      <w:r w:rsidRPr="000C01E8">
        <w:rPr>
          <w:rStyle w:val="StyleUnderline"/>
        </w:rPr>
        <w:t>Historically wars have pulled the capitalist system out of crisis while they serve to deflect attention from political tensions and problems of legitimacy.</w:t>
      </w:r>
      <w:r w:rsidRPr="000C01E8">
        <w:rPr>
          <w:sz w:val="16"/>
        </w:rPr>
        <w:t xml:space="preserve">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477E1733" w14:textId="77777777" w:rsidR="003A0A9B" w:rsidRPr="000C01E8" w:rsidRDefault="003A0A9B" w:rsidP="003A0A9B">
      <w:pPr>
        <w:rPr>
          <w:sz w:val="16"/>
        </w:rPr>
      </w:pPr>
      <w:r w:rsidRPr="000C01E8">
        <w:rPr>
          <w:sz w:val="16"/>
        </w:rPr>
        <w:t>THE BATTLE FOR THE POST-PANDEMIC WORLD</w:t>
      </w:r>
    </w:p>
    <w:p w14:paraId="4B4CCF2D" w14:textId="77777777" w:rsidR="003A0A9B" w:rsidRPr="000C01E8" w:rsidRDefault="003A0A9B" w:rsidP="003A0A9B">
      <w:pPr>
        <w:rPr>
          <w:b/>
          <w:u w:val="single"/>
        </w:rPr>
      </w:pPr>
      <w:r w:rsidRPr="000C01E8">
        <w:rPr>
          <w:rStyle w:val="StyleUnderline"/>
        </w:rPr>
        <w:t>We are</w:t>
      </w:r>
      <w:r w:rsidRPr="000C01E8">
        <w:rPr>
          <w:sz w:val="16"/>
        </w:rPr>
        <w:t xml:space="preserve"> currently </w:t>
      </w:r>
      <w:r w:rsidRPr="000C01E8">
        <w:rPr>
          <w:rStyle w:val="StyleUnderline"/>
        </w:rPr>
        <w:t>witnessing a radical restructuring</w:t>
      </w:r>
      <w:r w:rsidRPr="000C01E8">
        <w:rPr>
          <w:sz w:val="16"/>
        </w:rPr>
        <w:t xml:space="preserve"> and transformation </w:t>
      </w:r>
      <w:r w:rsidRPr="000C01E8">
        <w:rPr>
          <w:rStyle w:val="StyleUnderline"/>
        </w:rPr>
        <w:t xml:space="preserve">of </w:t>
      </w:r>
      <w:r w:rsidRPr="00366289">
        <w:rPr>
          <w:rStyle w:val="StyleUnderline"/>
        </w:rPr>
        <w:t>global capitalism based on</w:t>
      </w:r>
      <w:r w:rsidRPr="00366289">
        <w:rPr>
          <w:sz w:val="16"/>
        </w:rPr>
        <w:t xml:space="preserve"> a much more advanced </w:t>
      </w:r>
      <w:r w:rsidRPr="00366289">
        <w:rPr>
          <w:rStyle w:val="StyleUnderline"/>
        </w:rPr>
        <w:t>digitalization of the entire global economy and society</w:t>
      </w:r>
      <w:r w:rsidRPr="00366289">
        <w:rPr>
          <w:sz w:val="16"/>
        </w:rPr>
        <w:t xml:space="preserve">. This process is </w:t>
      </w:r>
      <w:r w:rsidRPr="00366289">
        <w:rPr>
          <w:rStyle w:val="StyleUnderline"/>
        </w:rPr>
        <w:t>driven by</w:t>
      </w:r>
      <w:r w:rsidRPr="00366289">
        <w:rPr>
          <w:sz w:val="16"/>
        </w:rPr>
        <w:t xml:space="preserve"> so-called </w:t>
      </w:r>
      <w:r w:rsidRPr="00366289">
        <w:rPr>
          <w:rStyle w:val="StyleUnderline"/>
        </w:rPr>
        <w:t>fourth industrial revolution technologies,</w:t>
      </w:r>
      <w:r w:rsidRPr="000C01E8">
        <w:rPr>
          <w:rStyle w:val="StyleUnderline"/>
        </w:rPr>
        <w:t xml:space="preserve"> including artificial intelligence and machine learning, Big Data, autonomously driven land, air and sea vehicles, quantum and cloud computing, 5G bandwidth, bio- and nanotechnology and the Internet of Things, or IoT.</w:t>
      </w:r>
    </w:p>
    <w:p w14:paraId="5CB4CE68" w14:textId="77777777" w:rsidR="003A0A9B" w:rsidRPr="000C01E8" w:rsidRDefault="003A0A9B" w:rsidP="003A0A9B">
      <w:pPr>
        <w:rPr>
          <w:b/>
          <w:u w:val="single"/>
        </w:rPr>
      </w:pPr>
      <w:r w:rsidRPr="00B71A83">
        <w:rPr>
          <w:rStyle w:val="StyleUnderline"/>
          <w:highlight w:val="cyan"/>
        </w:rPr>
        <w:t>The crisis is</w:t>
      </w:r>
      <w:r w:rsidRPr="000C01E8">
        <w:rPr>
          <w:rStyle w:val="StyleUnderline"/>
        </w:rPr>
        <w:t xml:space="preserve"> not only economic and political, but also </w:t>
      </w:r>
      <w:r w:rsidRPr="00B71A83">
        <w:rPr>
          <w:rStyle w:val="Emphasis"/>
          <w:sz w:val="28"/>
          <w:highlight w:val="cyan"/>
        </w:rPr>
        <w:t>existential</w:t>
      </w:r>
      <w:r w:rsidRPr="000C01E8">
        <w:rPr>
          <w:rStyle w:val="Emphasis"/>
          <w:sz w:val="28"/>
        </w:rPr>
        <w:t xml:space="preserve"> because of the threats of </w:t>
      </w:r>
      <w:r w:rsidRPr="00B71A83">
        <w:rPr>
          <w:rStyle w:val="Emphasis"/>
          <w:sz w:val="28"/>
          <w:highlight w:val="cyan"/>
        </w:rPr>
        <w:t>ecological collapse</w:t>
      </w:r>
      <w:r w:rsidRPr="000C01E8">
        <w:rPr>
          <w:rStyle w:val="Emphasis"/>
          <w:sz w:val="28"/>
        </w:rPr>
        <w:t xml:space="preserve"> and </w:t>
      </w:r>
      <w:r w:rsidRPr="00B71A83">
        <w:rPr>
          <w:rStyle w:val="Emphasis"/>
          <w:sz w:val="28"/>
          <w:highlight w:val="cyan"/>
        </w:rPr>
        <w:t>nuclear war</w:t>
      </w:r>
      <w:r w:rsidRPr="000C01E8">
        <w:rPr>
          <w:rStyle w:val="StyleUnderline"/>
        </w:rPr>
        <w:t xml:space="preserve">, to which we must add the danger of </w:t>
      </w:r>
      <w:r w:rsidRPr="00B71A83">
        <w:rPr>
          <w:rStyle w:val="Emphasis"/>
          <w:highlight w:val="cyan"/>
        </w:rPr>
        <w:t>future pandemics</w:t>
      </w:r>
      <w:r w:rsidRPr="000C01E8">
        <w:rPr>
          <w:rStyle w:val="StyleUnderline"/>
        </w:rPr>
        <w:t xml:space="preserve"> that may involve much deadlier microbes than coronaviruses.</w:t>
      </w:r>
      <w:r w:rsidRPr="000C01E8">
        <w:rPr>
          <w:sz w:val="16"/>
        </w:rPr>
        <w:t xml:space="preserve"> The pandemic lockdowns served as dry runs for how digitalization may allow the dominant groups to step up restructuring time and space and to exercise greater control over the global working class. </w:t>
      </w:r>
      <w:r w:rsidRPr="000C01E8">
        <w:rPr>
          <w:rStyle w:val="Emphasis"/>
        </w:rPr>
        <w:t xml:space="preserve">The system is now </w:t>
      </w:r>
      <w:r w:rsidRPr="00B71A83">
        <w:rPr>
          <w:rStyle w:val="Emphasis"/>
          <w:highlight w:val="cyan"/>
        </w:rPr>
        <w:t>pushing towards expansion through</w:t>
      </w:r>
      <w:r w:rsidRPr="000C01E8">
        <w:rPr>
          <w:rStyle w:val="Emphasis"/>
        </w:rPr>
        <w:t xml:space="preserve"> militarization, </w:t>
      </w:r>
      <w:r w:rsidRPr="00B71A83">
        <w:rPr>
          <w:rStyle w:val="Emphasis"/>
          <w:highlight w:val="cyan"/>
        </w:rPr>
        <w:t>wars and</w:t>
      </w:r>
      <w:r w:rsidRPr="000C01E8">
        <w:rPr>
          <w:rStyle w:val="Emphasis"/>
        </w:rPr>
        <w:t xml:space="preserve"> conflicts, through a new round of violent </w:t>
      </w:r>
      <w:r w:rsidRPr="00B71A83">
        <w:rPr>
          <w:rStyle w:val="Emphasis"/>
          <w:highlight w:val="cyan"/>
        </w:rPr>
        <w:t>dispossession</w:t>
      </w:r>
      <w:r w:rsidRPr="000C01E8">
        <w:rPr>
          <w:rStyle w:val="StyleUnderline"/>
        </w:rPr>
        <w:t xml:space="preserve"> and through further plunder of the state.</w:t>
      </w:r>
    </w:p>
    <w:p w14:paraId="1F5F5C8D" w14:textId="77777777" w:rsidR="003A0A9B" w:rsidRPr="000C01E8" w:rsidRDefault="003A0A9B" w:rsidP="003A0A9B">
      <w:pPr>
        <w:rPr>
          <w:b/>
          <w:u w:val="single"/>
        </w:rPr>
      </w:pPr>
      <w:r w:rsidRPr="000C01E8">
        <w:rPr>
          <w:sz w:val="16"/>
        </w:rPr>
        <w:t xml:space="preserve">The ruling classes are </w:t>
      </w:r>
      <w:r w:rsidRPr="000C01E8">
        <w:rPr>
          <w:rStyle w:val="StyleUnderline"/>
        </w:rPr>
        <w:t>also using the health emergency to legitimate tighter control</w:t>
      </w:r>
      <w:r w:rsidRPr="000C01E8">
        <w:rPr>
          <w:sz w:val="16"/>
        </w:rPr>
        <w:t xml:space="preserve"> over restive populations. The changing social and economic conditions brought about by the pandemic and its aftermath are accelerating the process. These conditions have helped a new bloc of transnational capital, led by the giant tech companies, interwoven as they are with finance, pharmaceuticals and the military-industrial complex, to amass ever greater power and to consolidate its control over the commanding heights of the global economy. </w:t>
      </w:r>
      <w:r w:rsidRPr="000C01E8">
        <w:rPr>
          <w:rStyle w:val="StyleUnderline"/>
        </w:rPr>
        <w:t>As restructuring proceeds, it</w:t>
      </w:r>
      <w:r w:rsidRPr="000C01E8">
        <w:rPr>
          <w:sz w:val="16"/>
        </w:rPr>
        <w:t xml:space="preserve"> heightens the concentration of capital worldwide, </w:t>
      </w:r>
      <w:r w:rsidRPr="000C01E8">
        <w:rPr>
          <w:rStyle w:val="Emphasis"/>
        </w:rPr>
        <w:t>worsens social inequality</w:t>
      </w:r>
      <w:r w:rsidRPr="000C01E8">
        <w:rPr>
          <w:rStyle w:val="StyleUnderline"/>
        </w:rPr>
        <w:t xml:space="preserve"> and also </w:t>
      </w:r>
      <w:r w:rsidRPr="000C01E8">
        <w:rPr>
          <w:rStyle w:val="Emphasis"/>
        </w:rPr>
        <w:t>aggravates international tensions and the dangers of military conflagration</w:t>
      </w:r>
      <w:r w:rsidRPr="000C01E8">
        <w:rPr>
          <w:rStyle w:val="StyleUnderline"/>
        </w:rPr>
        <w:t>.</w:t>
      </w:r>
    </w:p>
    <w:p w14:paraId="286E4EDD" w14:textId="77777777" w:rsidR="003A0A9B" w:rsidRPr="000C01E8" w:rsidRDefault="003A0A9B" w:rsidP="003A0A9B">
      <w:pPr>
        <w:rPr>
          <w:b/>
          <w:iCs/>
          <w:u w:val="single"/>
          <w:bdr w:val="single" w:sz="12" w:space="0" w:color="auto"/>
        </w:rPr>
      </w:pPr>
      <w:r w:rsidRPr="000C01E8">
        <w:rPr>
          <w:rStyle w:val="StyleUnderline"/>
        </w:rPr>
        <w:t>In 2018</w:t>
      </w:r>
      <w:r w:rsidRPr="000C01E8">
        <w:rPr>
          <w:sz w:val="16"/>
        </w:rPr>
        <w:t xml:space="preserve">, just </w:t>
      </w:r>
      <w:r w:rsidRPr="000C01E8">
        <w:rPr>
          <w:rStyle w:val="StyleUnderline"/>
        </w:rPr>
        <w:t>seventeen</w:t>
      </w:r>
      <w:r w:rsidRPr="000C01E8">
        <w:rPr>
          <w:sz w:val="16"/>
        </w:rPr>
        <w:t xml:space="preserve"> </w:t>
      </w:r>
      <w:r w:rsidRPr="00366289">
        <w:rPr>
          <w:sz w:val="16"/>
        </w:rPr>
        <w:t xml:space="preserve">global financial </w:t>
      </w:r>
      <w:r w:rsidRPr="00366289">
        <w:rPr>
          <w:rStyle w:val="StyleUnderline"/>
        </w:rPr>
        <w:t>conglomerates</w:t>
      </w:r>
      <w:r w:rsidRPr="00366289">
        <w:rPr>
          <w:sz w:val="16"/>
        </w:rPr>
        <w:t xml:space="preserve"> collectively </w:t>
      </w:r>
      <w:r w:rsidRPr="00366289">
        <w:rPr>
          <w:rStyle w:val="StyleUnderline"/>
        </w:rPr>
        <w:t>managed</w:t>
      </w:r>
      <w:r w:rsidRPr="00366289">
        <w:rPr>
          <w:sz w:val="16"/>
        </w:rPr>
        <w:t xml:space="preserve"> $41.1 trillion dollars — </w:t>
      </w:r>
      <w:r w:rsidRPr="00366289">
        <w:rPr>
          <w:rStyle w:val="StyleUnderline"/>
        </w:rPr>
        <w:t>more than half the GDP of the entire planet.</w:t>
      </w:r>
      <w:r w:rsidRPr="00366289">
        <w:rPr>
          <w:sz w:val="16"/>
        </w:rPr>
        <w:t xml:space="preserve">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366289">
        <w:rPr>
          <w:rStyle w:val="Emphasis"/>
        </w:rPr>
        <w:t>The result is devastation for the poor majority of humanity.</w:t>
      </w:r>
    </w:p>
    <w:p w14:paraId="2AD42C42" w14:textId="77777777" w:rsidR="003A0A9B" w:rsidRPr="000C01E8" w:rsidRDefault="003A0A9B" w:rsidP="003A0A9B">
      <w:pPr>
        <w:rPr>
          <w:b/>
          <w:u w:val="single"/>
        </w:rPr>
      </w:pPr>
      <w:r w:rsidRPr="000C01E8">
        <w:rPr>
          <w:sz w:val="16"/>
        </w:rPr>
        <w:t xml:space="preserve">Worldwide, 50 percent of all people live on less than $2.50 a day and a full </w:t>
      </w:r>
      <w:r w:rsidRPr="00B71A83">
        <w:rPr>
          <w:rStyle w:val="StyleUnderline"/>
          <w:highlight w:val="cyan"/>
        </w:rPr>
        <w:t>80 percent live on less than $10 per day</w:t>
      </w:r>
      <w:r w:rsidRPr="000C01E8">
        <w:rPr>
          <w:rStyle w:val="StyleUnderline"/>
        </w:rPr>
        <w:t>.</w:t>
      </w:r>
      <w:r w:rsidRPr="000C01E8">
        <w:rPr>
          <w:sz w:val="16"/>
        </w:rPr>
        <w:t xml:space="preserve"> One in three people on the planet suffer from some form of malnutrition, nearly a billion go to bed hungry each night and another two billion suffer from food insecurity. </w:t>
      </w:r>
      <w:r w:rsidRPr="000C01E8">
        <w:rPr>
          <w:rStyle w:val="StyleUnderline"/>
        </w:rPr>
        <w:t>Refugees from war, climate change, political repression and economic collapse already number into the hundreds of millions. The New Cold War will further immiserate this mass of humanity.</w:t>
      </w:r>
    </w:p>
    <w:p w14:paraId="28B2ADC1" w14:textId="77777777" w:rsidR="003A0A9B" w:rsidRPr="000C01E8" w:rsidRDefault="003A0A9B" w:rsidP="003A0A9B">
      <w:pPr>
        <w:rPr>
          <w:b/>
          <w:u w:val="single"/>
        </w:rPr>
      </w:pPr>
      <w:r w:rsidRPr="000C01E8">
        <w:rPr>
          <w:sz w:val="16"/>
        </w:rPr>
        <w:t xml:space="preserve">Capitalist crises are times of intense social and class struggles. There has been a rapid political polarization in global society since 2008 between an insurgent far-right and an insurgent left. The ongoing crisis has incited popular revolts. Workers, farmers and poor people have engaged in a wave of strikes and protests around the world. From Sudan to Chile, France to Thailand, South Africa to the United States, a “people’s spring” is breaking out everywhere. But </w:t>
      </w:r>
      <w:r w:rsidRPr="00B71A83">
        <w:rPr>
          <w:rStyle w:val="StyleUnderline"/>
          <w:highlight w:val="cyan"/>
        </w:rPr>
        <w:t xml:space="preserve">the </w:t>
      </w:r>
      <w:r w:rsidRPr="00B71A83">
        <w:rPr>
          <w:rStyle w:val="Emphasis"/>
          <w:highlight w:val="cyan"/>
        </w:rPr>
        <w:t>crisis</w:t>
      </w:r>
      <w:r w:rsidRPr="000C01E8">
        <w:rPr>
          <w:rStyle w:val="Emphasis"/>
        </w:rPr>
        <w:t xml:space="preserve"> also </w:t>
      </w:r>
      <w:r w:rsidRPr="00B71A83">
        <w:rPr>
          <w:rStyle w:val="Emphasis"/>
          <w:highlight w:val="cyan"/>
        </w:rPr>
        <w:t>animates</w:t>
      </w:r>
      <w:r w:rsidRPr="000C01E8">
        <w:rPr>
          <w:rStyle w:val="Emphasis"/>
        </w:rPr>
        <w:t xml:space="preserve"> far-right and </w:t>
      </w:r>
      <w:r w:rsidRPr="00B71A83">
        <w:rPr>
          <w:rStyle w:val="Emphasis"/>
          <w:highlight w:val="cyan"/>
        </w:rPr>
        <w:t>neofascist forces</w:t>
      </w:r>
      <w:r w:rsidRPr="000C01E8">
        <w:rPr>
          <w:rStyle w:val="StyleUnderline"/>
        </w:rPr>
        <w:t xml:space="preserve"> that have surged in many countries around the world and that sought to capitalize politically on the health calamity and its </w:t>
      </w:r>
      <w:r w:rsidRPr="000C01E8">
        <w:rPr>
          <w:rStyle w:val="StyleUnderline"/>
        </w:rPr>
        <w:lastRenderedPageBreak/>
        <w:t>aftermath. Neofascist movements and authoritarian and dictatorial regimes have proliferated around the world as democracy breaks down.</w:t>
      </w:r>
    </w:p>
    <w:p w14:paraId="69C08D6B" w14:textId="77777777" w:rsidR="003A0A9B" w:rsidRPr="000C01E8" w:rsidRDefault="003A0A9B" w:rsidP="003A0A9B">
      <w:pPr>
        <w:rPr>
          <w:b/>
          <w:u w:val="single"/>
        </w:rPr>
      </w:pPr>
      <w:r w:rsidRPr="000C01E8">
        <w:rPr>
          <w:sz w:val="16"/>
        </w:rPr>
        <w:t xml:space="preserve">Such </w:t>
      </w:r>
      <w:r w:rsidRPr="000C01E8">
        <w:rPr>
          <w:strike/>
          <w:sz w:val="16"/>
        </w:rPr>
        <w:t>savage</w:t>
      </w:r>
      <w:r w:rsidRPr="000C01E8">
        <w:rPr>
          <w:sz w:val="16"/>
        </w:rPr>
        <w:t xml:space="preserve"> inequalities are explosive. They fuel mass protest by the oppressed and lead the ruling groups to deploy an ever more omnipresent global police state to contain the rebellion of the global working and popular classes. </w:t>
      </w:r>
      <w:r w:rsidRPr="000C01E8">
        <w:rPr>
          <w:rStyle w:val="StyleUnderline"/>
        </w:rPr>
        <w:t xml:space="preserve">Global capitalism is emerging from the pandemic in a dangerous new phase. The </w:t>
      </w:r>
      <w:r w:rsidRPr="00B71A83">
        <w:rPr>
          <w:rStyle w:val="Emphasis"/>
          <w:highlight w:val="cyan"/>
        </w:rPr>
        <w:t>contradictions of this crisis-ridden system have reached the breaking point</w:t>
      </w:r>
      <w:r w:rsidRPr="00B71A83">
        <w:rPr>
          <w:rStyle w:val="StyleUnderline"/>
          <w:highlight w:val="cyan"/>
        </w:rPr>
        <w:t>, placing the world into</w:t>
      </w:r>
      <w:r w:rsidRPr="000C01E8">
        <w:rPr>
          <w:rStyle w:val="StyleUnderline"/>
        </w:rPr>
        <w:t xml:space="preserve"> a perilous situation that borders on </w:t>
      </w:r>
      <w:r w:rsidRPr="00B71A83">
        <w:rPr>
          <w:rStyle w:val="Emphasis"/>
          <w:highlight w:val="cyan"/>
        </w:rPr>
        <w:t>global civil war</w:t>
      </w:r>
      <w:r w:rsidRPr="000C01E8">
        <w:rPr>
          <w:rStyle w:val="Emphasis"/>
        </w:rPr>
        <w:t>.</w:t>
      </w:r>
    </w:p>
    <w:p w14:paraId="1AFE2694" w14:textId="77777777" w:rsidR="003A0A9B" w:rsidRDefault="003A0A9B" w:rsidP="003A0A9B">
      <w:pPr>
        <w:rPr>
          <w:sz w:val="16"/>
        </w:rPr>
      </w:pPr>
      <w:r w:rsidRPr="000C01E8">
        <w:rPr>
          <w:rStyle w:val="StyleUnderline"/>
        </w:rPr>
        <w:t>The stakes could not be higher. The battle for the post-pandemic world is now being waged. Part of that battle is to expose the New Cold War as a ruse</w:t>
      </w:r>
      <w:r w:rsidRPr="000C01E8">
        <w:rPr>
          <w:sz w:val="16"/>
        </w:rPr>
        <w:t xml:space="preserve"> by the dominant groups </w:t>
      </w:r>
      <w:r w:rsidRPr="000C01E8">
        <w:rPr>
          <w:rStyle w:val="StyleUnderline"/>
        </w:rPr>
        <w:t>to deflect our attention from the escalating crisis of global capitalism.</w:t>
      </w:r>
      <w:r w:rsidRPr="000C01E8">
        <w:rPr>
          <w:sz w:val="16"/>
        </w:rPr>
        <w:t xml:space="preserve"> The US is launching a New Cold War against Russia and China in an attempt to deflect our attention from the escalating crisis of global capitalism.</w:t>
      </w:r>
    </w:p>
    <w:p w14:paraId="448CCC95" w14:textId="77777777" w:rsidR="003A0A9B" w:rsidRPr="003A0A9B" w:rsidRDefault="003A0A9B" w:rsidP="003A0A9B"/>
    <w:p w14:paraId="220E9A09" w14:textId="529FF1BB" w:rsidR="00D27568" w:rsidRDefault="003A0A9B" w:rsidP="00C818A5">
      <w:pPr>
        <w:pStyle w:val="Heading2"/>
      </w:pPr>
      <w:r>
        <w:lastRenderedPageBreak/>
        <w:t>Cap bad-</w:t>
      </w:r>
      <w:r w:rsidR="00D27568">
        <w:t xml:space="preserve">Structrual violence </w:t>
      </w:r>
    </w:p>
    <w:p w14:paraId="4E6D8B29" w14:textId="3C41D6C6" w:rsidR="00D27568" w:rsidRPr="00B10810" w:rsidRDefault="001C46CC" w:rsidP="00D27568">
      <w:pPr>
        <w:pStyle w:val="Heading3"/>
        <w:rPr>
          <w:rFonts w:cs="Times New Roman"/>
        </w:rPr>
      </w:pPr>
      <w:r>
        <w:rPr>
          <w:rFonts w:cs="Times New Roman"/>
        </w:rPr>
        <w:lastRenderedPageBreak/>
        <w:t xml:space="preserve">2ac cap bad-sv </w:t>
      </w:r>
    </w:p>
    <w:p w14:paraId="5B8091AA" w14:textId="77777777" w:rsidR="00D27568" w:rsidRPr="00B10810" w:rsidRDefault="00D27568" w:rsidP="00D27568">
      <w:pPr>
        <w:pStyle w:val="Heading4"/>
        <w:rPr>
          <w:rFonts w:cs="Times New Roman"/>
        </w:rPr>
      </w:pPr>
      <w:r w:rsidRPr="00B10810">
        <w:rPr>
          <w:rFonts w:cs="Times New Roman"/>
        </w:rPr>
        <w:t xml:space="preserve">Global inequality is </w:t>
      </w:r>
      <w:r w:rsidRPr="00B10810">
        <w:rPr>
          <w:rFonts w:cs="Times New Roman"/>
          <w:u w:val="single"/>
        </w:rPr>
        <w:t>increasing</w:t>
      </w:r>
      <w:r w:rsidRPr="00B10810">
        <w:rPr>
          <w:rFonts w:cs="Times New Roman"/>
        </w:rPr>
        <w:t>---</w:t>
      </w:r>
      <w:r w:rsidRPr="00B10810">
        <w:rPr>
          <w:rFonts w:cs="Times New Roman"/>
          <w:u w:val="single"/>
        </w:rPr>
        <w:t>structural adjustment policies</w:t>
      </w:r>
      <w:r w:rsidRPr="00B10810">
        <w:rPr>
          <w:rFonts w:cs="Times New Roman"/>
        </w:rPr>
        <w:t xml:space="preserve"> and </w:t>
      </w:r>
      <w:r w:rsidRPr="00B10810">
        <w:rPr>
          <w:rFonts w:cs="Times New Roman"/>
          <w:u w:val="single"/>
        </w:rPr>
        <w:t>net outflows</w:t>
      </w:r>
      <w:r w:rsidRPr="00B10810">
        <w:rPr>
          <w:rFonts w:cs="Times New Roman"/>
        </w:rPr>
        <w:t xml:space="preserve"> have </w:t>
      </w:r>
      <w:r w:rsidRPr="00B10810">
        <w:rPr>
          <w:rFonts w:cs="Times New Roman"/>
          <w:u w:val="single"/>
        </w:rPr>
        <w:t>reversed progress</w:t>
      </w:r>
      <w:r w:rsidRPr="00B10810">
        <w:rPr>
          <w:rFonts w:cs="Times New Roman"/>
        </w:rPr>
        <w:t xml:space="preserve"> and </w:t>
      </w:r>
      <w:r w:rsidRPr="00B10810">
        <w:rPr>
          <w:rFonts w:cs="Times New Roman"/>
          <w:u w:val="single"/>
        </w:rPr>
        <w:t>stagnated growth</w:t>
      </w:r>
      <w:r w:rsidRPr="00B10810">
        <w:rPr>
          <w:rFonts w:cs="Times New Roman"/>
        </w:rPr>
        <w:t>.</w:t>
      </w:r>
    </w:p>
    <w:p w14:paraId="6E610491" w14:textId="77777777" w:rsidR="00D27568" w:rsidRPr="00B10810" w:rsidRDefault="00D27568" w:rsidP="00D27568">
      <w:pPr>
        <w:rPr>
          <w:rStyle w:val="Style13ptBold"/>
        </w:rPr>
      </w:pPr>
      <w:r w:rsidRPr="00B10810">
        <w:rPr>
          <w:rStyle w:val="Style13ptBold"/>
        </w:rPr>
        <w:t>Hickel et al. 18</w:t>
      </w:r>
      <w:r w:rsidRPr="00B10810">
        <w:t xml:space="preserve">, </w:t>
      </w:r>
      <w:r w:rsidRPr="00B10810">
        <w:rPr>
          <w:u w:val="single"/>
        </w:rPr>
        <w:t>Jason Hickel</w:t>
      </w:r>
      <w:r w:rsidRPr="00B10810">
        <w:t xml:space="preserve">: Anthropologist, author, and fellow of the Royal Society of Arts. He serves on the Labour Party Task Force on International Development and works as Policy Director for The Rules collective. </w:t>
      </w:r>
      <w:r w:rsidRPr="00B10810">
        <w:rPr>
          <w:u w:val="single"/>
        </w:rPr>
        <w:t>Nima Shirazi</w:t>
      </w:r>
      <w:r w:rsidRPr="00B10810">
        <w:t xml:space="preserve">: Editor at Muftah, a digital foreign affairs magazine, and co-host of the media criticism podcast, Citations Needed. </w:t>
      </w:r>
      <w:r w:rsidRPr="00B10810">
        <w:rPr>
          <w:u w:val="single"/>
        </w:rPr>
        <w:t>Adam Johnson</w:t>
      </w:r>
      <w:r w:rsidRPr="00B10810">
        <w:t xml:space="preserve">: Host, The Appeal podcast. Media analyst at FAIR.org and host of the Citations Needed podcast (November 28th, “Episode 58: The Neoliberal Optimism Industry,” </w:t>
      </w:r>
      <w:r w:rsidRPr="00B10810">
        <w:rPr>
          <w:i/>
          <w:iCs/>
        </w:rPr>
        <w:t>Citations Needed</w:t>
      </w:r>
      <w:r w:rsidRPr="00B10810">
        <w:t>, https://citationsneeded.medium.com/episode-58-the-neoliberal-optimism-industry-and-development-shaming-the-global-south-cf399e88510e, Accessed 09-25-2021)</w:t>
      </w:r>
    </w:p>
    <w:p w14:paraId="1AF91867" w14:textId="77777777" w:rsidR="00D27568" w:rsidRPr="00B10810" w:rsidRDefault="00D27568" w:rsidP="00D27568">
      <w:r w:rsidRPr="00B10810">
        <w:t>Nima: Can you dig a little deeper into, based on your work Jason, how the terms “development” and “growth” are really, not only misunderstood, but often deliberately misrepresented both in a political context and also throughout the media, like who do these misperceptions benefit?</w:t>
      </w:r>
    </w:p>
    <w:p w14:paraId="6129E648" w14:textId="77777777" w:rsidR="00D27568" w:rsidRPr="00B10810" w:rsidRDefault="00D27568" w:rsidP="00D27568">
      <w:r w:rsidRPr="00B10810">
        <w:t xml:space="preserve">Jason Hickel: So I think that </w:t>
      </w:r>
      <w:r w:rsidRPr="00B10810">
        <w:rPr>
          <w:rStyle w:val="StyleUnderline"/>
        </w:rPr>
        <w:t xml:space="preserve">there’s a </w:t>
      </w:r>
      <w:r w:rsidRPr="003872AC">
        <w:rPr>
          <w:rStyle w:val="StyleUnderline"/>
          <w:highlight w:val="cyan"/>
        </w:rPr>
        <w:t>narrative</w:t>
      </w:r>
      <w:r w:rsidRPr="00B10810">
        <w:rPr>
          <w:rStyle w:val="StyleUnderline"/>
        </w:rPr>
        <w:t xml:space="preserve"> out there </w:t>
      </w:r>
      <w:r w:rsidRPr="003872AC">
        <w:rPr>
          <w:rStyle w:val="StyleUnderline"/>
          <w:highlight w:val="cyan"/>
        </w:rPr>
        <w:t>that poor countries are</w:t>
      </w:r>
      <w:r w:rsidRPr="00B10810">
        <w:rPr>
          <w:rStyle w:val="StyleUnderline"/>
        </w:rPr>
        <w:t xml:space="preserve"> basically effectively </w:t>
      </w:r>
      <w:r w:rsidRPr="003872AC">
        <w:rPr>
          <w:rStyle w:val="StyleUnderline"/>
          <w:highlight w:val="cyan"/>
        </w:rPr>
        <w:t>catching up</w:t>
      </w:r>
      <w:r w:rsidRPr="00B10810">
        <w:rPr>
          <w:rStyle w:val="StyleUnderline"/>
        </w:rPr>
        <w:t xml:space="preserve"> to rich countries, right?</w:t>
      </w:r>
      <w:r w:rsidRPr="00B10810">
        <w:t xml:space="preserve"> Because we know that, there’s China and they’re becoming a powerful player in the world stage and so on. And we’re seeing people lift out of poverty in China and India also, you know, a booming tech industry and whatnot. So clearly, you know, the gap between the rich and the poor on the global stage is shrinking. This is the dominant narrative we have. </w:t>
      </w:r>
      <w:r w:rsidRPr="00B10810">
        <w:rPr>
          <w:rStyle w:val="StyleUnderline"/>
        </w:rPr>
        <w:t>And unfortunately it’s simply</w:t>
      </w:r>
      <w:r w:rsidRPr="00B10810">
        <w:t xml:space="preserve"> </w:t>
      </w:r>
      <w:r w:rsidRPr="003872AC">
        <w:rPr>
          <w:rStyle w:val="Emphasis"/>
          <w:highlight w:val="cyan"/>
        </w:rPr>
        <w:t>not true</w:t>
      </w:r>
      <w:r w:rsidRPr="00B10810">
        <w:t xml:space="preserve">. </w:t>
      </w:r>
      <w:r w:rsidRPr="003872AC">
        <w:rPr>
          <w:rStyle w:val="StyleUnderline"/>
          <w:highlight w:val="cyan"/>
        </w:rPr>
        <w:t>There</w:t>
      </w:r>
      <w:r w:rsidRPr="00B10810">
        <w:t xml:space="preserve"> are, in fact, </w:t>
      </w:r>
      <w:r w:rsidRPr="003872AC">
        <w:rPr>
          <w:rStyle w:val="StyleUnderline"/>
          <w:highlight w:val="cyan"/>
        </w:rPr>
        <w:t>was a period when that gap was shrinking</w:t>
      </w:r>
      <w:r w:rsidRPr="00B10810">
        <w:t xml:space="preserve">, in the immediate postcolonial decades </w:t>
      </w:r>
      <w:r w:rsidRPr="00B10810">
        <w:rPr>
          <w:rStyle w:val="StyleUnderline"/>
        </w:rPr>
        <w:t>in the 1960s and the 1970s</w:t>
      </w:r>
      <w:r w:rsidRPr="00B10810">
        <w:t xml:space="preserve"> when newly independent governments were rolling out progressive economic reforms using Keynesian policy, protecting their economies with tariffs, using subsidies to promote infant industry developments, etcetera, etcetera. But, you know, and using land reform and labor laws to improve wages and so on. </w:t>
      </w:r>
      <w:r w:rsidRPr="003872AC">
        <w:rPr>
          <w:rStyle w:val="StyleUnderline"/>
          <w:highlight w:val="cyan"/>
        </w:rPr>
        <w:t>But</w:t>
      </w:r>
      <w:r w:rsidRPr="00B10810">
        <w:rPr>
          <w:rStyle w:val="StyleUnderline"/>
        </w:rPr>
        <w:t xml:space="preserve"> these </w:t>
      </w:r>
      <w:r w:rsidRPr="003872AC">
        <w:rPr>
          <w:rStyle w:val="StyleUnderline"/>
          <w:highlight w:val="cyan"/>
        </w:rPr>
        <w:t xml:space="preserve">policies turned out to be a </w:t>
      </w:r>
      <w:r w:rsidRPr="003872AC">
        <w:rPr>
          <w:rStyle w:val="Emphasis"/>
          <w:highlight w:val="cyan"/>
        </w:rPr>
        <w:t>threat to Global North investors</w:t>
      </w:r>
      <w:r w:rsidRPr="00B10810">
        <w:t xml:space="preserve">. Which, during the colonial years had enjoyed really </w:t>
      </w:r>
      <w:r w:rsidRPr="00B10810">
        <w:rPr>
          <w:rStyle w:val="StyleUnderline"/>
        </w:rPr>
        <w:t>easy access to cheap labor and raw materials</w:t>
      </w:r>
      <w:r w:rsidRPr="00B10810">
        <w:t xml:space="preserve"> and so on in those countries. And that </w:t>
      </w:r>
      <w:r w:rsidRPr="00B10810">
        <w:rPr>
          <w:rStyle w:val="StyleUnderline"/>
        </w:rPr>
        <w:t>was being cut off</w:t>
      </w:r>
      <w:r w:rsidRPr="00B10810">
        <w:t xml:space="preserve">. </w:t>
      </w:r>
      <w:r w:rsidRPr="003872AC">
        <w:rPr>
          <w:rStyle w:val="StyleUnderline"/>
          <w:highlight w:val="cyan"/>
        </w:rPr>
        <w:t>And so they responded</w:t>
      </w:r>
      <w:r w:rsidRPr="00B10810">
        <w:rPr>
          <w:rStyle w:val="StyleUnderline"/>
        </w:rPr>
        <w:t xml:space="preserve"> during the 1980s and 1990s by rolling back those progressive policies </w:t>
      </w:r>
      <w:r w:rsidRPr="003872AC">
        <w:rPr>
          <w:rStyle w:val="StyleUnderline"/>
          <w:highlight w:val="cyan"/>
        </w:rPr>
        <w:t xml:space="preserve">through </w:t>
      </w:r>
      <w:r w:rsidRPr="003872AC">
        <w:rPr>
          <w:rStyle w:val="Emphasis"/>
          <w:highlight w:val="cyan"/>
        </w:rPr>
        <w:t>structural adjustments</w:t>
      </w:r>
      <w:r w:rsidRPr="00B10810">
        <w:rPr>
          <w:rStyle w:val="StyleUnderline"/>
        </w:rPr>
        <w:t xml:space="preserve"> imposed by the World Bank and the IMF</w:t>
      </w:r>
      <w:r w:rsidRPr="00B10810">
        <w:t xml:space="preserve">, right? </w:t>
      </w:r>
      <w:r w:rsidRPr="003872AC">
        <w:rPr>
          <w:rStyle w:val="StyleUnderline"/>
          <w:highlight w:val="cyan"/>
        </w:rPr>
        <w:t>Which</w:t>
      </w:r>
      <w:r w:rsidRPr="00B10810">
        <w:rPr>
          <w:rStyle w:val="StyleUnderline"/>
        </w:rPr>
        <w:t xml:space="preserve"> basically </w:t>
      </w:r>
      <w:r w:rsidRPr="003872AC">
        <w:rPr>
          <w:rStyle w:val="StyleUnderline"/>
          <w:highlight w:val="cyan"/>
        </w:rPr>
        <w:t>forced Global South countries to privatize</w:t>
      </w:r>
      <w:r w:rsidRPr="00B10810">
        <w:rPr>
          <w:rStyle w:val="StyleUnderline"/>
        </w:rPr>
        <w:t xml:space="preserve"> public assets, to get rid of tariff barriers and subsidies, to </w:t>
      </w:r>
      <w:r w:rsidRPr="003872AC">
        <w:rPr>
          <w:rStyle w:val="StyleUnderline"/>
          <w:highlight w:val="cyan"/>
        </w:rPr>
        <w:t>cut spending</w:t>
      </w:r>
      <w:r w:rsidRPr="00B10810">
        <w:rPr>
          <w:rStyle w:val="StyleUnderline"/>
        </w:rPr>
        <w:t xml:space="preserve"> on education and healthcare.</w:t>
      </w:r>
      <w:r w:rsidRPr="00B10810">
        <w:t xml:space="preserve"> Like all of the crucial elements necessary for real developments were basically denied to Global South countries. The vast majority of them at least. </w:t>
      </w:r>
      <w:r w:rsidRPr="00B10810">
        <w:rPr>
          <w:rStyle w:val="StyleUnderline"/>
        </w:rPr>
        <w:t>So that’s not true of East Asia and in China</w:t>
      </w:r>
      <w:r w:rsidRPr="00B10810">
        <w:t xml:space="preserve">, and as a consequence, that region of the world did remarkably well, </w:t>
      </w:r>
      <w:r w:rsidRPr="00B10810">
        <w:rPr>
          <w:rStyle w:val="StyleUnderline"/>
        </w:rPr>
        <w:t xml:space="preserve">but what we see in the rest of the world is that the per capita </w:t>
      </w:r>
      <w:r w:rsidRPr="003872AC">
        <w:rPr>
          <w:rStyle w:val="StyleUnderline"/>
          <w:highlight w:val="cyan"/>
        </w:rPr>
        <w:t xml:space="preserve">income gap between the Global North and the Global South has </w:t>
      </w:r>
      <w:r w:rsidRPr="003872AC">
        <w:rPr>
          <w:rStyle w:val="Emphasis"/>
          <w:highlight w:val="cyan"/>
        </w:rPr>
        <w:t>tripled since 1960</w:t>
      </w:r>
      <w:r w:rsidRPr="00B10810">
        <w:t xml:space="preserve"> in real terms and shows no sign of slowing down. I mean, </w:t>
      </w:r>
      <w:r w:rsidRPr="003872AC">
        <w:rPr>
          <w:rStyle w:val="StyleUnderline"/>
          <w:highlight w:val="cyan"/>
        </w:rPr>
        <w:t>there’s basically been</w:t>
      </w:r>
      <w:r w:rsidRPr="00B10810">
        <w:t xml:space="preserve">, on per capita level, virtually </w:t>
      </w:r>
      <w:r w:rsidRPr="003872AC">
        <w:rPr>
          <w:rStyle w:val="Emphasis"/>
          <w:highlight w:val="cyan"/>
        </w:rPr>
        <w:t>stagnation in the Global South</w:t>
      </w:r>
      <w:r w:rsidRPr="00B10810">
        <w:t xml:space="preserve"> </w:t>
      </w:r>
      <w:r w:rsidRPr="00B10810">
        <w:rPr>
          <w:rStyle w:val="StyleUnderline"/>
        </w:rPr>
        <w:t>since the 1980s</w:t>
      </w:r>
      <w:r w:rsidRPr="00B10810">
        <w:t>. And that’s, you know, that’s really not part of our narrative and that’s something that is a structural consequence of the way that the economy was organized during those decades.</w:t>
      </w:r>
    </w:p>
    <w:p w14:paraId="1F744135" w14:textId="77777777" w:rsidR="00D27568" w:rsidRPr="00B10810" w:rsidRDefault="00D27568" w:rsidP="00D27568">
      <w:r w:rsidRPr="00B10810">
        <w:t xml:space="preserve">Nima: Yeah. I think that actually leads into something that I’ve been so fascinated about while reading your work, which is that the </w:t>
      </w:r>
      <w:r w:rsidRPr="00B10810">
        <w:rPr>
          <w:rStyle w:val="StyleUnderline"/>
        </w:rPr>
        <w:t>conception that wealthy countries, countries that have historically colonized most of the world are now in a position to give back, right?</w:t>
      </w:r>
      <w:r w:rsidRPr="00B10810">
        <w:t xml:space="preserve"> To, to help out through aid or debt relief or whatever poorer countries in the Global South. So can you tell us how that view of things, that colonialism is a thing of the past that there’s no more extraction or exploitation, but now rather </w:t>
      </w:r>
      <w:r w:rsidRPr="00B10810">
        <w:lastRenderedPageBreak/>
        <w:t>resources are flowing North to South from rich to poor, can you tell us how that might not exactly be true?</w:t>
      </w:r>
    </w:p>
    <w:p w14:paraId="49F65B0E" w14:textId="77777777" w:rsidR="00D27568" w:rsidRPr="00B10810" w:rsidRDefault="00D27568" w:rsidP="00D27568">
      <w:r w:rsidRPr="00B10810">
        <w:t xml:space="preserve">Jason Hickel: The dominant narrative development is that rich countries became rich kind of by their own hard work, their good institutions, their scientific inventions and so on, and poor countries are poor and remain poor because they have whatever bad governance or corruption, or maybe they’re lazy or have backwards cultural values in the more racist sense of the narrative, etcetera. But the idea is that rich countries, because they have this surplus, they’re able to sort of reach across the divide and give generously of their surplus to help poor countries up the development ladder. What I argue is that this narrative gets virtually everything about the story wrong, right? First of all, the determinants of success and failure in various countries around the world can’t be entirely attributed to only internal conditions, right? We live in a global economic system. We have done since at least the past 500 years since the onset of colonialism, and so we have to think about how the rules of that economy, of that global economic system affect the outcomes that we see around the world, right? You know, of course, that’s very easy to see during the colonial period, during the structural adjustment period in the 1980s and 1990s as well. And we can see it very clearly now in the way that capital flows around the world, right? And so if we look at total flows of money around the world right now, between the Global North and the Global South, we see something quite remarkable. This is using 2012 data, which is the last data that we have on this. But in 2012, </w:t>
      </w:r>
      <w:r w:rsidRPr="00B10810">
        <w:rPr>
          <w:rStyle w:val="StyleUnderline"/>
        </w:rPr>
        <w:t>developing countries received a total of $2 trillion US dollars in total inflows from the Global North</w:t>
      </w:r>
      <w:r w:rsidRPr="00B10810">
        <w:t xml:space="preserve">, right? That includes aid, foreign investments, loans, remittances, everything, every bit of money, which is a lot, but </w:t>
      </w:r>
      <w:r w:rsidRPr="00B10810">
        <w:rPr>
          <w:rStyle w:val="StyleUnderline"/>
        </w:rPr>
        <w:t>in the same year, some $5 trillion flowed the other direction from South to North</w:t>
      </w:r>
      <w:r w:rsidRPr="00B10810">
        <w:t xml:space="preserve">. So </w:t>
      </w:r>
      <w:r w:rsidRPr="003872AC">
        <w:rPr>
          <w:rStyle w:val="StyleUnderline"/>
          <w:highlight w:val="cyan"/>
        </w:rPr>
        <w:t xml:space="preserve">in that year there were </w:t>
      </w:r>
      <w:r w:rsidRPr="003872AC">
        <w:rPr>
          <w:rStyle w:val="Emphasis"/>
          <w:highlight w:val="cyan"/>
        </w:rPr>
        <w:t>$3 trillion in net outflows from South to North</w:t>
      </w:r>
      <w:r w:rsidRPr="003872AC">
        <w:rPr>
          <w:highlight w:val="cyan"/>
        </w:rPr>
        <w:t xml:space="preserve">, </w:t>
      </w:r>
      <w:r w:rsidRPr="003872AC">
        <w:rPr>
          <w:rStyle w:val="StyleUnderline"/>
          <w:highlight w:val="cyan"/>
        </w:rPr>
        <w:t xml:space="preserve">so the South is in fact a </w:t>
      </w:r>
      <w:r w:rsidRPr="003872AC">
        <w:rPr>
          <w:rStyle w:val="Emphasis"/>
          <w:highlight w:val="cyan"/>
        </w:rPr>
        <w:t>net creditor</w:t>
      </w:r>
      <w:r w:rsidRPr="003872AC">
        <w:rPr>
          <w:highlight w:val="cyan"/>
        </w:rPr>
        <w:t xml:space="preserve"> </w:t>
      </w:r>
      <w:r w:rsidRPr="003872AC">
        <w:rPr>
          <w:rStyle w:val="StyleUnderline"/>
          <w:highlight w:val="cyan"/>
        </w:rPr>
        <w:t>to the North</w:t>
      </w:r>
      <w:r w:rsidRPr="00B10810">
        <w:t xml:space="preserve"> rather than the other way around. So we might be able to say that </w:t>
      </w:r>
      <w:r w:rsidRPr="003872AC">
        <w:rPr>
          <w:rStyle w:val="StyleUnderline"/>
          <w:highlight w:val="cyan"/>
        </w:rPr>
        <w:t>it’s</w:t>
      </w:r>
      <w:r w:rsidRPr="00B10810">
        <w:t xml:space="preserve">, in fact, </w:t>
      </w:r>
      <w:r w:rsidRPr="003872AC">
        <w:rPr>
          <w:rStyle w:val="StyleUnderline"/>
          <w:highlight w:val="cyan"/>
        </w:rPr>
        <w:t xml:space="preserve">the </w:t>
      </w:r>
      <w:r w:rsidRPr="003872AC">
        <w:rPr>
          <w:rStyle w:val="Emphasis"/>
          <w:highlight w:val="cyan"/>
        </w:rPr>
        <w:t>Global South that’s developing the North</w:t>
      </w:r>
      <w:r w:rsidRPr="00B10810">
        <w:t xml:space="preserve"> </w:t>
      </w:r>
      <w:r w:rsidRPr="00B10810">
        <w:rPr>
          <w:rStyle w:val="StyleUnderline"/>
        </w:rPr>
        <w:t>rather than the North developing the South</w:t>
      </w:r>
      <w:r w:rsidRPr="00B10810">
        <w:t xml:space="preserve">. And that really does flip the aid narrative on its head. And if we compare those outflows to aid, what we see is that </w:t>
      </w:r>
      <w:r w:rsidRPr="003872AC">
        <w:rPr>
          <w:rStyle w:val="StyleUnderline"/>
          <w:highlight w:val="cyan"/>
        </w:rPr>
        <w:t xml:space="preserve">for every dollar of aid that the South receives from the North, they </w:t>
      </w:r>
      <w:r w:rsidRPr="003872AC">
        <w:rPr>
          <w:rStyle w:val="Emphasis"/>
          <w:highlight w:val="cyan"/>
        </w:rPr>
        <w:t>lose $24 in net outflows</w:t>
      </w:r>
      <w:r w:rsidRPr="00B10810">
        <w:t xml:space="preserve">, </w:t>
      </w:r>
      <w:r w:rsidRPr="00B10810">
        <w:rPr>
          <w:rStyle w:val="StyleUnderline"/>
        </w:rPr>
        <w:t>which is a tremendous reversal</w:t>
      </w:r>
      <w:r w:rsidRPr="00B10810">
        <w:t xml:space="preserve"> of the way we normally think about the situation. There’s lots of ways we can see this kind of reverse flow happening that are important to pay attention to. So one of course is the most obvious one, which is, you know, interest payments on exportable debts, which in and of itself outstrips the global aid budget, you know, almost twice over. But then we also have </w:t>
      </w:r>
      <w:r w:rsidRPr="00B10810">
        <w:rPr>
          <w:rStyle w:val="StyleUnderline"/>
        </w:rPr>
        <w:t>profit repatriation for multinational companies from host countries back to where they’re listed, which is about $500 billion per year</w:t>
      </w:r>
      <w:r w:rsidRPr="00B10810">
        <w:t xml:space="preserve">. Sometimes even outstrips foreign direct investment flows themselves, but probably the biggest single cause of this in that outflow situation is </w:t>
      </w:r>
      <w:r w:rsidRPr="00B10810">
        <w:rPr>
          <w:rStyle w:val="StyleUnderline"/>
        </w:rPr>
        <w:t>illicit financial flows</w:t>
      </w:r>
      <w:r w:rsidRPr="00B10810">
        <w:t xml:space="preserve">, which are largely through, you know, </w:t>
      </w:r>
      <w:r w:rsidRPr="00B10810">
        <w:rPr>
          <w:rStyle w:val="StyleUnderline"/>
        </w:rPr>
        <w:t>for the sake of tax evasion by multinational companies</w:t>
      </w:r>
      <w:r w:rsidRPr="00B10810">
        <w:t xml:space="preserve"> who are using basically tax havens and secrecy jurisdictions which are almost entirely in Global North countries controlled by Global North governments in order to secret money out of developing countries into Western bank accounts.</w:t>
      </w:r>
    </w:p>
    <w:p w14:paraId="5A8E9654" w14:textId="2ABA1225" w:rsidR="001C46CC" w:rsidRDefault="001C46CC" w:rsidP="001C46CC">
      <w:pPr>
        <w:pStyle w:val="Heading3"/>
      </w:pPr>
      <w:r>
        <w:lastRenderedPageBreak/>
        <w:t xml:space="preserve">1ar cap bad-sv </w:t>
      </w:r>
    </w:p>
    <w:p w14:paraId="0B1008E6" w14:textId="44D92C8A" w:rsidR="00D27568" w:rsidRPr="00B10810" w:rsidRDefault="00D27568" w:rsidP="00D27568">
      <w:pPr>
        <w:pStyle w:val="Heading4"/>
        <w:rPr>
          <w:rFonts w:cs="Times New Roman"/>
        </w:rPr>
      </w:pPr>
      <w:r w:rsidRPr="00B10810">
        <w:rPr>
          <w:rFonts w:cs="Times New Roman"/>
        </w:rPr>
        <w:t xml:space="preserve">Poverty is </w:t>
      </w:r>
      <w:r w:rsidRPr="00B10810">
        <w:rPr>
          <w:rFonts w:cs="Times New Roman"/>
          <w:u w:val="single"/>
        </w:rPr>
        <w:t>increasing</w:t>
      </w:r>
      <w:r w:rsidRPr="00B10810">
        <w:rPr>
          <w:rFonts w:cs="Times New Roman"/>
        </w:rPr>
        <w:t xml:space="preserve"> because of capitalism---they put a </w:t>
      </w:r>
      <w:r w:rsidRPr="00B10810">
        <w:rPr>
          <w:rFonts w:cs="Times New Roman"/>
          <w:u w:val="single"/>
        </w:rPr>
        <w:t>happy face on colonialism</w:t>
      </w:r>
      <w:r w:rsidRPr="00B10810">
        <w:rPr>
          <w:rFonts w:cs="Times New Roman"/>
        </w:rPr>
        <w:t>.</w:t>
      </w:r>
    </w:p>
    <w:p w14:paraId="013206BF" w14:textId="77777777" w:rsidR="00D27568" w:rsidRPr="00B10810" w:rsidRDefault="00D27568" w:rsidP="00D27568">
      <w:r w:rsidRPr="00B10810">
        <w:rPr>
          <w:rStyle w:val="Style13ptBold"/>
        </w:rPr>
        <w:t>Hickel 19</w:t>
      </w:r>
      <w:r w:rsidRPr="00B10810">
        <w:t>, An academic at the University of London and a fellow of the Royal Society of Arts (Jason, January 29</w:t>
      </w:r>
      <w:r w:rsidRPr="00B10810">
        <w:rPr>
          <w:vertAlign w:val="superscript"/>
        </w:rPr>
        <w:t>th</w:t>
      </w:r>
      <w:r w:rsidRPr="00B10810">
        <w:t xml:space="preserve">, “Bill Gates says poverty is decreasing. He couldn’t be more wrong,” </w:t>
      </w:r>
      <w:r w:rsidRPr="00B10810">
        <w:rPr>
          <w:i/>
          <w:iCs/>
        </w:rPr>
        <w:t>The Guardian</w:t>
      </w:r>
      <w:r w:rsidRPr="00B10810">
        <w:t xml:space="preserve">, </w:t>
      </w:r>
      <w:hyperlink r:id="rId43" w:history="1">
        <w:r w:rsidRPr="00B10810">
          <w:rPr>
            <w:rStyle w:val="Hyperlink"/>
          </w:rPr>
          <w:t>https://www.theguardian.com/commentisfree/2019/jan/29/bill-gates-davos-global-poverty-infographic-neoliberal</w:t>
        </w:r>
      </w:hyperlink>
      <w:r w:rsidRPr="00B10810">
        <w:t>, Accessed 07-12-2021)</w:t>
      </w:r>
    </w:p>
    <w:p w14:paraId="773980C9" w14:textId="77777777" w:rsidR="00D27568" w:rsidRPr="00B10810" w:rsidRDefault="00D27568" w:rsidP="00D27568">
      <w:r w:rsidRPr="00B10810">
        <w:t xml:space="preserve">There are a number of problems with this graph, though. First of all, </w:t>
      </w:r>
      <w:r w:rsidRPr="00B10810">
        <w:rPr>
          <w:rStyle w:val="StyleUnderline"/>
        </w:rPr>
        <w:t>real data on poverty has only been collected since 1981. Anything before that is extremely sketchy</w:t>
      </w:r>
      <w:r w:rsidRPr="00B10810">
        <w:t>, and to go back as far as 1820 is meaningless. Roser draws on a dataset that was never intended to describe poverty, but rather inequality in the distribution of world GDP – and that for only a limited range of countries. There is no actual research to bolster the claims about long-term poverty. It’s not science; it’s social media.</w:t>
      </w:r>
    </w:p>
    <w:p w14:paraId="740E9016" w14:textId="77777777" w:rsidR="00D27568" w:rsidRPr="00B10810" w:rsidRDefault="00D27568" w:rsidP="00D27568">
      <w:r w:rsidRPr="00B10810">
        <w:rPr>
          <w:rStyle w:val="StyleUnderline"/>
        </w:rPr>
        <w:t xml:space="preserve">What Roser’s numbers actually reveal is that the world went from a situation where most of humanity had no need of money at all to one where </w:t>
      </w:r>
      <w:r w:rsidRPr="003872AC">
        <w:rPr>
          <w:rStyle w:val="StyleUnderline"/>
          <w:highlight w:val="cyan"/>
        </w:rPr>
        <w:t>today most of humanity struggles to survive on</w:t>
      </w:r>
      <w:r w:rsidRPr="00B10810">
        <w:rPr>
          <w:rStyle w:val="StyleUnderline"/>
        </w:rPr>
        <w:t xml:space="preserve"> extremely </w:t>
      </w:r>
      <w:r w:rsidRPr="003872AC">
        <w:rPr>
          <w:rStyle w:val="StyleUnderline"/>
          <w:highlight w:val="cyan"/>
        </w:rPr>
        <w:t>small amounts of money</w:t>
      </w:r>
      <w:r w:rsidRPr="00B10810">
        <w:t xml:space="preserve">. </w:t>
      </w:r>
      <w:r w:rsidRPr="00B10810">
        <w:rPr>
          <w:rStyle w:val="StyleUnderline"/>
        </w:rPr>
        <w:t xml:space="preserve">The graph casts this as a decline in poverty, but in reality </w:t>
      </w:r>
      <w:r w:rsidRPr="003872AC">
        <w:rPr>
          <w:rStyle w:val="StyleUnderline"/>
          <w:highlight w:val="cyan"/>
        </w:rPr>
        <w:t xml:space="preserve">what was going on was a </w:t>
      </w:r>
      <w:r w:rsidRPr="003872AC">
        <w:rPr>
          <w:rStyle w:val="Emphasis"/>
          <w:highlight w:val="cyan"/>
        </w:rPr>
        <w:t>process of dispossession</w:t>
      </w:r>
      <w:r w:rsidRPr="00B10810">
        <w:t xml:space="preserve"> </w:t>
      </w:r>
      <w:r w:rsidRPr="00B10810">
        <w:rPr>
          <w:rStyle w:val="StyleUnderline"/>
        </w:rPr>
        <w:t>that bulldozed people into the capitalist labour system</w:t>
      </w:r>
      <w:r w:rsidRPr="00B10810">
        <w:t xml:space="preserve">, </w:t>
      </w:r>
      <w:r w:rsidRPr="003872AC">
        <w:rPr>
          <w:rStyle w:val="StyleUnderline"/>
          <w:highlight w:val="cyan"/>
        </w:rPr>
        <w:t>during</w:t>
      </w:r>
      <w:r w:rsidRPr="00B10810">
        <w:rPr>
          <w:rStyle w:val="StyleUnderline"/>
        </w:rPr>
        <w:t xml:space="preserve"> the</w:t>
      </w:r>
      <w:r w:rsidRPr="00B10810">
        <w:t xml:space="preserve"> enclosure movements in Europe and the </w:t>
      </w:r>
      <w:r w:rsidRPr="003872AC">
        <w:rPr>
          <w:rStyle w:val="Emphasis"/>
          <w:highlight w:val="cyan"/>
        </w:rPr>
        <w:t>colonisation</w:t>
      </w:r>
      <w:r w:rsidRPr="00B10810">
        <w:rPr>
          <w:rStyle w:val="Emphasis"/>
        </w:rPr>
        <w:t xml:space="preserve"> of the global south</w:t>
      </w:r>
      <w:r w:rsidRPr="00B10810">
        <w:t>.</w:t>
      </w:r>
    </w:p>
    <w:p w14:paraId="6DBA84F7" w14:textId="77777777" w:rsidR="00D27568" w:rsidRPr="00B10810" w:rsidRDefault="00D27568" w:rsidP="00D27568">
      <w:r w:rsidRPr="00B10810">
        <w:rPr>
          <w:rStyle w:val="StyleUnderline"/>
        </w:rPr>
        <w:t>Prior to colonisation, most people lived in subsistence economies where they enjoyed access to abundant commons</w:t>
      </w:r>
      <w:r w:rsidRPr="00B10810">
        <w:t xml:space="preserve"> – land, water, forests, livestock and robust systems of sharing and reciprocity. </w:t>
      </w:r>
      <w:r w:rsidRPr="00B10810">
        <w:rPr>
          <w:rStyle w:val="StyleUnderline"/>
        </w:rPr>
        <w:t>They had little if any money, but then they didn’t need it in order to live well</w:t>
      </w:r>
      <w:r w:rsidRPr="00B10810">
        <w:t xml:space="preserve"> – so it makes little sense to claim that they were poor. </w:t>
      </w:r>
      <w:r w:rsidRPr="00B10810">
        <w:rPr>
          <w:rStyle w:val="StyleUnderline"/>
        </w:rPr>
        <w:t>This way of life was violently destroyed by colonisers who forced people off the land and into European-owned</w:t>
      </w:r>
      <w:r w:rsidRPr="00B10810">
        <w:t xml:space="preserve"> mines, </w:t>
      </w:r>
      <w:r w:rsidRPr="00B10810">
        <w:rPr>
          <w:rStyle w:val="Emphasis"/>
        </w:rPr>
        <w:t>factories</w:t>
      </w:r>
      <w:r w:rsidRPr="00B10810">
        <w:t xml:space="preserve"> and plantations, </w:t>
      </w:r>
      <w:r w:rsidRPr="00B10810">
        <w:rPr>
          <w:rStyle w:val="StyleUnderline"/>
        </w:rPr>
        <w:t>where they were paid paltry wages for work they never wanted to do in the first place</w:t>
      </w:r>
      <w:r w:rsidRPr="00B10810">
        <w:t>.</w:t>
      </w:r>
    </w:p>
    <w:p w14:paraId="278BE401" w14:textId="77777777" w:rsidR="00D27568" w:rsidRPr="00B10810" w:rsidRDefault="00D27568" w:rsidP="00D27568">
      <w:r w:rsidRPr="00B10810">
        <w:t xml:space="preserve">In other words, </w:t>
      </w:r>
      <w:r w:rsidRPr="003872AC">
        <w:rPr>
          <w:rStyle w:val="StyleUnderline"/>
          <w:highlight w:val="cyan"/>
        </w:rPr>
        <w:t>Roser’s graph illustrates</w:t>
      </w:r>
      <w:r w:rsidRPr="00B10810">
        <w:rPr>
          <w:rStyle w:val="StyleUnderline"/>
        </w:rPr>
        <w:t xml:space="preserve"> a story of </w:t>
      </w:r>
      <w:r w:rsidRPr="003872AC">
        <w:rPr>
          <w:rStyle w:val="Emphasis"/>
          <w:highlight w:val="cyan"/>
        </w:rPr>
        <w:t>coerced proletarianisation</w:t>
      </w:r>
      <w:r w:rsidRPr="00B10810">
        <w:t xml:space="preserve">. </w:t>
      </w:r>
      <w:r w:rsidRPr="00B10810">
        <w:rPr>
          <w:rStyle w:val="StyleUnderline"/>
        </w:rPr>
        <w:t>It is not at all clear that this represents an improvement in people’s lives, as in most cases we know that the new income people earned from wages didn’t come anywhere close to compensating for their loss of land and resources</w:t>
      </w:r>
      <w:r w:rsidRPr="00B10810">
        <w:t xml:space="preserve">, which were of course gobbled up by colonisers. </w:t>
      </w:r>
      <w:r w:rsidRPr="003872AC">
        <w:rPr>
          <w:rStyle w:val="StyleUnderline"/>
          <w:highlight w:val="cyan"/>
        </w:rPr>
        <w:t>Gates’s</w:t>
      </w:r>
      <w:r w:rsidRPr="00B10810">
        <w:rPr>
          <w:rStyle w:val="StyleUnderline"/>
        </w:rPr>
        <w:t xml:space="preserve"> favourite </w:t>
      </w:r>
      <w:r w:rsidRPr="003872AC">
        <w:rPr>
          <w:rStyle w:val="StyleUnderline"/>
          <w:highlight w:val="cyan"/>
        </w:rPr>
        <w:t xml:space="preserve">infographic </w:t>
      </w:r>
      <w:r w:rsidRPr="003872AC">
        <w:rPr>
          <w:rStyle w:val="Emphasis"/>
          <w:highlight w:val="cyan"/>
        </w:rPr>
        <w:t>takes</w:t>
      </w:r>
      <w:r w:rsidRPr="00B10810">
        <w:rPr>
          <w:rStyle w:val="Emphasis"/>
        </w:rPr>
        <w:t xml:space="preserve"> the </w:t>
      </w:r>
      <w:r w:rsidRPr="003872AC">
        <w:rPr>
          <w:rStyle w:val="Emphasis"/>
          <w:highlight w:val="cyan"/>
        </w:rPr>
        <w:t>violence of colonisation and repackages it as a happy story</w:t>
      </w:r>
      <w:r w:rsidRPr="00B10810">
        <w:rPr>
          <w:rStyle w:val="Emphasis"/>
        </w:rPr>
        <w:t xml:space="preserve"> of progress</w:t>
      </w:r>
      <w:r w:rsidRPr="00B10810">
        <w:t>.</w:t>
      </w:r>
    </w:p>
    <w:p w14:paraId="3CB6BFF9" w14:textId="77777777" w:rsidR="00D27568" w:rsidRPr="00B10810" w:rsidRDefault="00D27568" w:rsidP="00D27568">
      <w:r w:rsidRPr="00B10810">
        <w:t xml:space="preserve">But that’s not all that’s wrong here. </w:t>
      </w:r>
      <w:r w:rsidRPr="00B10810">
        <w:rPr>
          <w:rStyle w:val="StyleUnderline"/>
        </w:rPr>
        <w:t>The trend that the graph depicts is based on a poverty line of $1.90</w:t>
      </w:r>
      <w:r w:rsidRPr="00B10810">
        <w:t xml:space="preserve"> (£1.44) </w:t>
      </w:r>
      <w:r w:rsidRPr="00B10810">
        <w:rPr>
          <w:rStyle w:val="StyleUnderline"/>
        </w:rPr>
        <w:t>per day</w:t>
      </w:r>
      <w:r w:rsidRPr="00B10810">
        <w:t xml:space="preserve">, which is the equivalent of what $1.90 could buy in the US in 2011. </w:t>
      </w:r>
      <w:r w:rsidRPr="00B10810">
        <w:rPr>
          <w:rStyle w:val="Emphasis"/>
        </w:rPr>
        <w:t>It’s obscenely low</w:t>
      </w:r>
      <w:r w:rsidRPr="00B10810">
        <w:t xml:space="preserve"> </w:t>
      </w:r>
      <w:r w:rsidRPr="00B10810">
        <w:rPr>
          <w:rStyle w:val="StyleUnderline"/>
        </w:rPr>
        <w:t xml:space="preserve">by any standard, and we now have piles of evidence that </w:t>
      </w:r>
      <w:r w:rsidRPr="003872AC">
        <w:rPr>
          <w:rStyle w:val="StyleUnderline"/>
          <w:highlight w:val="cyan"/>
        </w:rPr>
        <w:t>people</w:t>
      </w:r>
      <w:r w:rsidRPr="00B10810">
        <w:rPr>
          <w:rStyle w:val="StyleUnderline"/>
        </w:rPr>
        <w:t xml:space="preserve"> living just above this line </w:t>
      </w:r>
      <w:r w:rsidRPr="003872AC">
        <w:rPr>
          <w:rStyle w:val="StyleUnderline"/>
          <w:highlight w:val="cyan"/>
        </w:rPr>
        <w:t xml:space="preserve">have </w:t>
      </w:r>
      <w:r w:rsidRPr="003872AC">
        <w:rPr>
          <w:rStyle w:val="Emphasis"/>
          <w:highlight w:val="cyan"/>
        </w:rPr>
        <w:t>terrible levels of malnutrition and mortality</w:t>
      </w:r>
      <w:r w:rsidRPr="00B10810">
        <w:t xml:space="preserve">. </w:t>
      </w:r>
      <w:r w:rsidRPr="00B10810">
        <w:rPr>
          <w:rStyle w:val="StyleUnderline"/>
        </w:rPr>
        <w:t>Earning $2 per day doesn’t mean that you’re somehow suddenly free of extreme poverty. Not by a long shot</w:t>
      </w:r>
      <w:r w:rsidRPr="00B10810">
        <w:t>.</w:t>
      </w:r>
    </w:p>
    <w:p w14:paraId="49EF837B" w14:textId="77777777" w:rsidR="00D27568" w:rsidRPr="00B10810" w:rsidRDefault="00D27568" w:rsidP="00D27568">
      <w:r w:rsidRPr="00B10810">
        <w:t>Scholars have been calling for a more reasonable poverty line for many years. Most agree that people need a minimum of about $7.40 per day to achieve basic nutrition and normal human life expectancy, plus a half-decent chance of seeing their kids survive their fifth birthday. And many scholars, including Harvard economist Lant Pritchett, insist that the poverty line should be set even higher, at $10 to $15 per day.</w:t>
      </w:r>
    </w:p>
    <w:p w14:paraId="0493DF3A" w14:textId="77777777" w:rsidR="00D27568" w:rsidRPr="00B10810" w:rsidRDefault="00D27568" w:rsidP="00D27568">
      <w:r w:rsidRPr="00B10810">
        <w:rPr>
          <w:rStyle w:val="StyleUnderline"/>
        </w:rPr>
        <w:t>So what happens if we measure global poverty at</w:t>
      </w:r>
      <w:r w:rsidRPr="00B10810">
        <w:t xml:space="preserve"> the low end of this more realistic spectrum – </w:t>
      </w:r>
      <w:r w:rsidRPr="00B10810">
        <w:rPr>
          <w:rStyle w:val="StyleUnderline"/>
        </w:rPr>
        <w:t xml:space="preserve">$7.40 per day, to be extra conservative? Well, we see that </w:t>
      </w:r>
      <w:r w:rsidRPr="003872AC">
        <w:rPr>
          <w:rStyle w:val="StyleUnderline"/>
          <w:highlight w:val="cyan"/>
        </w:rPr>
        <w:t xml:space="preserve">the </w:t>
      </w:r>
      <w:r w:rsidRPr="003872AC">
        <w:rPr>
          <w:rStyle w:val="Emphasis"/>
          <w:highlight w:val="cyan"/>
        </w:rPr>
        <w:t xml:space="preserve">number of people living under this line has </w:t>
      </w:r>
      <w:r w:rsidRPr="003872AC">
        <w:rPr>
          <w:rStyle w:val="Emphasis"/>
          <w:highlight w:val="cyan"/>
        </w:rPr>
        <w:lastRenderedPageBreak/>
        <w:t>increased dramatically</w:t>
      </w:r>
      <w:r w:rsidRPr="00B10810">
        <w:t xml:space="preserve"> </w:t>
      </w:r>
      <w:r w:rsidRPr="00B10810">
        <w:rPr>
          <w:rStyle w:val="StyleUnderline"/>
        </w:rPr>
        <w:t>since</w:t>
      </w:r>
      <w:r w:rsidRPr="00B10810">
        <w:t xml:space="preserve"> measurements began in </w:t>
      </w:r>
      <w:r w:rsidRPr="00B10810">
        <w:rPr>
          <w:rStyle w:val="StyleUnderline"/>
        </w:rPr>
        <w:t xml:space="preserve">1981, </w:t>
      </w:r>
      <w:r w:rsidRPr="003872AC">
        <w:rPr>
          <w:rStyle w:val="StyleUnderline"/>
          <w:highlight w:val="cyan"/>
        </w:rPr>
        <w:t>reaching</w:t>
      </w:r>
      <w:r w:rsidRPr="00B10810">
        <w:rPr>
          <w:rStyle w:val="StyleUnderline"/>
        </w:rPr>
        <w:t xml:space="preserve"> some </w:t>
      </w:r>
      <w:r w:rsidRPr="003872AC">
        <w:rPr>
          <w:rStyle w:val="Emphasis"/>
          <w:highlight w:val="cyan"/>
        </w:rPr>
        <w:t>4.2 billion people</w:t>
      </w:r>
      <w:r w:rsidRPr="00B10810">
        <w:t xml:space="preserve"> </w:t>
      </w:r>
      <w:r w:rsidRPr="00B10810">
        <w:rPr>
          <w:rStyle w:val="StyleUnderline"/>
        </w:rPr>
        <w:t>today.</w:t>
      </w:r>
      <w:r w:rsidRPr="00B10810">
        <w:t xml:space="preserve"> </w:t>
      </w:r>
      <w:r w:rsidRPr="00B10810">
        <w:rPr>
          <w:rStyle w:val="StyleUnderline"/>
        </w:rPr>
        <w:t>Suddenly the happy</w:t>
      </w:r>
      <w:r w:rsidRPr="00B10810">
        <w:t xml:space="preserve"> Davos </w:t>
      </w:r>
      <w:r w:rsidRPr="00B10810">
        <w:rPr>
          <w:rStyle w:val="StyleUnderline"/>
        </w:rPr>
        <w:t>narrative melts away</w:t>
      </w:r>
      <w:r w:rsidRPr="00B10810">
        <w:t>.</w:t>
      </w:r>
    </w:p>
    <w:p w14:paraId="37E769DF" w14:textId="77777777" w:rsidR="00D27568" w:rsidRPr="00B10810" w:rsidRDefault="00D27568" w:rsidP="00D27568">
      <w:r w:rsidRPr="00B10810">
        <w:rPr>
          <w:rStyle w:val="StyleUnderline"/>
        </w:rPr>
        <w:t>Moreover, the few gains that have been made have virtually all happened in one place: China. It is disingenuous, then</w:t>
      </w:r>
      <w:r w:rsidRPr="00B10810">
        <w:t xml:space="preserve">, for the likes of Gates and Pinker </w:t>
      </w:r>
      <w:r w:rsidRPr="00B10810">
        <w:rPr>
          <w:rStyle w:val="StyleUnderline"/>
        </w:rPr>
        <w:t>to claim these gains as victories for Washington-consensus neoliberalism</w:t>
      </w:r>
      <w:r w:rsidRPr="00B10810">
        <w:t xml:space="preserve">. </w:t>
      </w:r>
      <w:r w:rsidRPr="00B10810">
        <w:rPr>
          <w:rStyle w:val="StyleUnderline"/>
        </w:rPr>
        <w:t>Take China out of the equation, and the numbers look even worse</w:t>
      </w:r>
      <w:r w:rsidRPr="00B10810">
        <w:t xml:space="preserve">. Over the four decades since 1981, not only has the number of people in poverty gone up, </w:t>
      </w:r>
      <w:r w:rsidRPr="00B10810">
        <w:rPr>
          <w:rStyle w:val="StyleUnderline"/>
        </w:rPr>
        <w:t>the proportion of people in poverty has remained stagnant at about 60%.</w:t>
      </w:r>
      <w:r w:rsidRPr="00B10810">
        <w:t xml:space="preserve"> It would be difficult to overstate the suffering that these numbers represent.</w:t>
      </w:r>
    </w:p>
    <w:p w14:paraId="43D55386" w14:textId="77777777" w:rsidR="00D27568" w:rsidRPr="00B10810" w:rsidRDefault="00D27568" w:rsidP="00D27568">
      <w:r w:rsidRPr="00B10810">
        <w:rPr>
          <w:rStyle w:val="StyleUnderline"/>
        </w:rPr>
        <w:t xml:space="preserve">This is a ringing indictment of </w:t>
      </w:r>
      <w:r w:rsidRPr="003872AC">
        <w:rPr>
          <w:rStyle w:val="StyleUnderline"/>
          <w:highlight w:val="cyan"/>
        </w:rPr>
        <w:t>our</w:t>
      </w:r>
      <w:r w:rsidRPr="00B10810">
        <w:rPr>
          <w:rStyle w:val="StyleUnderline"/>
        </w:rPr>
        <w:t xml:space="preserve"> global economic </w:t>
      </w:r>
      <w:r w:rsidRPr="003872AC">
        <w:rPr>
          <w:rStyle w:val="StyleUnderline"/>
          <w:highlight w:val="cyan"/>
        </w:rPr>
        <w:t>system</w:t>
      </w:r>
      <w:r w:rsidRPr="00B10810">
        <w:rPr>
          <w:rStyle w:val="StyleUnderline"/>
        </w:rPr>
        <w:t xml:space="preserve">, which </w:t>
      </w:r>
      <w:r w:rsidRPr="003872AC">
        <w:rPr>
          <w:rStyle w:val="StyleUnderline"/>
          <w:highlight w:val="cyan"/>
        </w:rPr>
        <w:t xml:space="preserve">is </w:t>
      </w:r>
      <w:r w:rsidRPr="003872AC">
        <w:rPr>
          <w:rStyle w:val="Emphasis"/>
          <w:highlight w:val="cyan"/>
        </w:rPr>
        <w:t>failing</w:t>
      </w:r>
      <w:r w:rsidRPr="00B10810">
        <w:rPr>
          <w:rStyle w:val="Emphasis"/>
        </w:rPr>
        <w:t xml:space="preserve"> the vast majority of </w:t>
      </w:r>
      <w:r w:rsidRPr="003872AC">
        <w:rPr>
          <w:rStyle w:val="Emphasis"/>
          <w:highlight w:val="cyan"/>
        </w:rPr>
        <w:t>humanity</w:t>
      </w:r>
      <w:r w:rsidRPr="00B10810">
        <w:t xml:space="preserve">. </w:t>
      </w:r>
      <w:r w:rsidRPr="00B10810">
        <w:rPr>
          <w:rStyle w:val="StyleUnderline"/>
        </w:rPr>
        <w:t>Our world is richer than ever before, but virtually all of it is being captured by a small elite</w:t>
      </w:r>
      <w:r w:rsidRPr="00B10810">
        <w:t xml:space="preserve">. Only 5% of all new income from global growth trickles down to the poorest 60% – and yet they are the people who produce most of the food and goods that the world consumes, toiling away in those factories, plantations and mines to which they were condemned 200 years ago. </w:t>
      </w:r>
      <w:r w:rsidRPr="00B10810">
        <w:rPr>
          <w:rStyle w:val="StyleUnderline"/>
        </w:rPr>
        <w:t>It is madness – and no amount of mansplaining from billionaires will be adequate to justify it</w:t>
      </w:r>
      <w:r w:rsidRPr="00B10810">
        <w:t>.</w:t>
      </w:r>
    </w:p>
    <w:p w14:paraId="69F20867" w14:textId="77777777" w:rsidR="00D27568" w:rsidRPr="00B10810" w:rsidRDefault="00D27568" w:rsidP="00D27568"/>
    <w:p w14:paraId="27C7878E" w14:textId="77777777" w:rsidR="00D27568" w:rsidRPr="00B10810" w:rsidRDefault="00D27568" w:rsidP="00D27568">
      <w:pPr>
        <w:pStyle w:val="Heading4"/>
        <w:rPr>
          <w:rFonts w:cs="Times New Roman"/>
        </w:rPr>
      </w:pPr>
      <w:r w:rsidRPr="00B10810">
        <w:rPr>
          <w:rFonts w:cs="Times New Roman"/>
        </w:rPr>
        <w:t xml:space="preserve">Patents produce an </w:t>
      </w:r>
      <w:r w:rsidRPr="00B10810">
        <w:rPr>
          <w:rFonts w:cs="Times New Roman"/>
          <w:u w:val="single"/>
        </w:rPr>
        <w:t>unequal exchange</w:t>
      </w:r>
      <w:r w:rsidRPr="00B10810">
        <w:rPr>
          <w:rFonts w:cs="Times New Roman"/>
        </w:rPr>
        <w:t xml:space="preserve"> that allow the Global North maintain inequality through resource and labor expropriation </w:t>
      </w:r>
    </w:p>
    <w:p w14:paraId="2CA82CF3" w14:textId="77777777" w:rsidR="00D27568" w:rsidRPr="00B10810" w:rsidRDefault="00D27568" w:rsidP="00D27568">
      <w:r w:rsidRPr="00B10810">
        <w:rPr>
          <w:rStyle w:val="Style13ptBold"/>
        </w:rPr>
        <w:t>Hickel 22</w:t>
      </w:r>
      <w:r w:rsidRPr="00B10810">
        <w:t xml:space="preserve">, PhD, professor at the Autonomous University of Barcelona, et al, (Jason, “Imperialist appropriation in the world economy: Drain from the global South through unequal exchange, 1990–2015,” </w:t>
      </w:r>
      <w:r w:rsidRPr="00B10810">
        <w:rPr>
          <w:i/>
          <w:iCs/>
        </w:rPr>
        <w:t>Global Environmental Change</w:t>
      </w:r>
      <w:r w:rsidRPr="00B10810">
        <w:t>, 73, https://www.sciencedirect.com/science/article/pii/S095937802200005X)//BB</w:t>
      </w:r>
    </w:p>
    <w:p w14:paraId="4AD1425D" w14:textId="77777777" w:rsidR="00D27568" w:rsidRPr="00B10810" w:rsidRDefault="00D27568" w:rsidP="00D27568"/>
    <w:p w14:paraId="58EBCCB0" w14:textId="77777777" w:rsidR="00D27568" w:rsidRDefault="00D27568" w:rsidP="00D27568">
      <w:r w:rsidRPr="00B10810">
        <w:t xml:space="preserve">In previous research, Dorninger et al. (2021) found that the main predictor of high export prices (and therefore the capacity for net appropriation) was economic power, as measured by GDP. In other words, </w:t>
      </w:r>
      <w:r w:rsidRPr="003872AC">
        <w:rPr>
          <w:rStyle w:val="StyleUnderline"/>
          <w:highlight w:val="cyan"/>
        </w:rPr>
        <w:t>rich countries</w:t>
      </w:r>
      <w:r w:rsidRPr="00B10810">
        <w:rPr>
          <w:rStyle w:val="StyleUnderline"/>
        </w:rPr>
        <w:t xml:space="preserve"> are able to </w:t>
      </w:r>
      <w:r w:rsidRPr="003872AC">
        <w:rPr>
          <w:rStyle w:val="StyleUnderline"/>
          <w:highlight w:val="cyan"/>
        </w:rPr>
        <w:t>maintain</w:t>
      </w:r>
      <w:r w:rsidRPr="00B10810">
        <w:rPr>
          <w:rStyle w:val="StyleUnderline"/>
        </w:rPr>
        <w:t xml:space="preserve"> </w:t>
      </w:r>
      <w:r w:rsidRPr="003872AC">
        <w:rPr>
          <w:rStyle w:val="StyleUnderline"/>
          <w:highlight w:val="cyan"/>
        </w:rPr>
        <w:t>price inequalities</w:t>
      </w:r>
      <w:r w:rsidRPr="00B10810">
        <w:rPr>
          <w:rStyle w:val="StyleUnderline"/>
        </w:rPr>
        <w:t xml:space="preserve"> simply by virtue of being rich</w:t>
      </w:r>
      <w:r w:rsidRPr="00B10810">
        <w:t xml:space="preserve">. This finding supports longstanding claims by political economists that, all else being equal, price inequalities are an artefact of power. Just as in a national economy wage rates are an artefact of the relative bargaining power of labour vis-à-vis capital, so too in international trade prices are an artefact of the relative bargaining power of national economies and corporate actors vis-à-vis their trading partners and suppliers. </w:t>
      </w:r>
      <w:r w:rsidRPr="003872AC">
        <w:rPr>
          <w:rStyle w:val="StyleUnderline"/>
          <w:highlight w:val="cyan"/>
        </w:rPr>
        <w:t>Countries that grew rich during the colonial period</w:t>
      </w:r>
      <w:r w:rsidRPr="00B10810">
        <w:rPr>
          <w:rStyle w:val="StyleUnderline"/>
        </w:rPr>
        <w:t xml:space="preserve"> are </w:t>
      </w:r>
      <w:r w:rsidRPr="003872AC">
        <w:rPr>
          <w:rStyle w:val="StyleUnderline"/>
          <w:highlight w:val="cyan"/>
        </w:rPr>
        <w:t>now</w:t>
      </w:r>
      <w:r w:rsidRPr="00B10810">
        <w:rPr>
          <w:rStyle w:val="StyleUnderline"/>
        </w:rPr>
        <w:t xml:space="preserve"> able to </w:t>
      </w:r>
      <w:r w:rsidRPr="003872AC">
        <w:rPr>
          <w:rStyle w:val="StyleUnderline"/>
          <w:highlight w:val="cyan"/>
        </w:rPr>
        <w:t>leverage</w:t>
      </w:r>
      <w:r w:rsidRPr="00B10810">
        <w:rPr>
          <w:rStyle w:val="StyleUnderline"/>
        </w:rPr>
        <w:t xml:space="preserve"> their </w:t>
      </w:r>
      <w:r w:rsidRPr="003872AC">
        <w:rPr>
          <w:rStyle w:val="StyleUnderline"/>
          <w:highlight w:val="cyan"/>
        </w:rPr>
        <w:t>economic</w:t>
      </w:r>
      <w:r w:rsidRPr="00B10810">
        <w:rPr>
          <w:rStyle w:val="StyleUnderline"/>
        </w:rPr>
        <w:t xml:space="preserve"> </w:t>
      </w:r>
      <w:r w:rsidRPr="003872AC">
        <w:rPr>
          <w:rStyle w:val="StyleUnderline"/>
          <w:highlight w:val="cyan"/>
        </w:rPr>
        <w:t>dominance to depress</w:t>
      </w:r>
      <w:r w:rsidRPr="00B10810">
        <w:rPr>
          <w:rStyle w:val="StyleUnderline"/>
        </w:rPr>
        <w:t xml:space="preserve"> the costs of </w:t>
      </w:r>
      <w:r w:rsidRPr="003872AC">
        <w:rPr>
          <w:rStyle w:val="StyleUnderline"/>
          <w:highlight w:val="cyan"/>
        </w:rPr>
        <w:t>labour and resources extracted from the South</w:t>
      </w:r>
      <w:r w:rsidRPr="00B10810">
        <w:t xml:space="preserve">. In other words, </w:t>
      </w:r>
      <w:r w:rsidRPr="003872AC">
        <w:rPr>
          <w:rStyle w:val="StyleUnderline"/>
          <w:highlight w:val="cyan"/>
        </w:rPr>
        <w:t>the</w:t>
      </w:r>
      <w:r w:rsidRPr="00B10810">
        <w:rPr>
          <w:rStyle w:val="StyleUnderline"/>
        </w:rPr>
        <w:t xml:space="preserve"> </w:t>
      </w:r>
      <w:r w:rsidRPr="003872AC">
        <w:rPr>
          <w:rStyle w:val="StyleUnderline"/>
          <w:highlight w:val="cyan"/>
        </w:rPr>
        <w:t>North “finances” net appropriation</w:t>
      </w:r>
      <w:r w:rsidRPr="00B10810">
        <w:rPr>
          <w:rStyle w:val="StyleUnderline"/>
        </w:rPr>
        <w:t xml:space="preserve"> from the South not with money, but rather </w:t>
      </w:r>
      <w:r w:rsidRPr="003872AC">
        <w:rPr>
          <w:rStyle w:val="StyleUnderline"/>
          <w:highlight w:val="cyan"/>
        </w:rPr>
        <w:t>by maintaining</w:t>
      </w:r>
      <w:r w:rsidRPr="00B10810">
        <w:rPr>
          <w:rStyle w:val="StyleUnderline"/>
        </w:rPr>
        <w:t xml:space="preserve"> the </w:t>
      </w:r>
      <w:r w:rsidRPr="003872AC">
        <w:rPr>
          <w:rStyle w:val="StyleUnderline"/>
          <w:highlight w:val="cyan"/>
        </w:rPr>
        <w:t>prices of Southern resources and labour below the global average level</w:t>
      </w:r>
      <w:r w:rsidRPr="00B10810">
        <w:t xml:space="preserve">. There are a number of mechanisms that enable this pattern. In section 1 we mentioned that Northern firms leverage monopsony and monopoly power to depress Southern suppliers’ prices while setting final prices artificially high. </w:t>
      </w:r>
      <w:r w:rsidRPr="003872AC">
        <w:rPr>
          <w:rStyle w:val="Emphasis"/>
          <w:highlight w:val="cyan"/>
        </w:rPr>
        <w:t>Patents play a key role here</w:t>
      </w:r>
      <w:r w:rsidRPr="00B10810">
        <w:rPr>
          <w:rStyle w:val="StyleUnderline"/>
        </w:rPr>
        <w:t xml:space="preserve">: </w:t>
      </w:r>
      <w:r w:rsidRPr="003872AC">
        <w:rPr>
          <w:rStyle w:val="StyleUnderline"/>
          <w:highlight w:val="cyan"/>
        </w:rPr>
        <w:t>97% of all patents are held by corporations in high-income countries</w:t>
      </w:r>
      <w:r w:rsidRPr="00B10810">
        <w:t xml:space="preserve"> (Chang, 2008:141). </w:t>
      </w:r>
      <w:r w:rsidRPr="00B10810">
        <w:rPr>
          <w:rStyle w:val="StyleUnderline"/>
        </w:rPr>
        <w:t xml:space="preserve">We can see how this plays out in the case of major products like iPhones. </w:t>
      </w:r>
      <w:r w:rsidRPr="003872AC">
        <w:rPr>
          <w:rStyle w:val="StyleUnderline"/>
          <w:highlight w:val="cyan"/>
        </w:rPr>
        <w:t>The iPhone is produced</w:t>
      </w:r>
      <w:r w:rsidRPr="00B10810">
        <w:rPr>
          <w:rStyle w:val="StyleUnderline"/>
        </w:rPr>
        <w:t xml:space="preserve"> almost entirely </w:t>
      </w:r>
      <w:r w:rsidRPr="003872AC">
        <w:rPr>
          <w:rStyle w:val="StyleUnderline"/>
          <w:highlight w:val="cyan"/>
        </w:rPr>
        <w:t>in the</w:t>
      </w:r>
      <w:r w:rsidRPr="00B10810">
        <w:rPr>
          <w:rStyle w:val="StyleUnderline"/>
        </w:rPr>
        <w:t xml:space="preserve"> global </w:t>
      </w:r>
      <w:r w:rsidRPr="003872AC">
        <w:rPr>
          <w:rStyle w:val="StyleUnderline"/>
          <w:highlight w:val="cyan"/>
        </w:rPr>
        <w:t>South, by arms-length suppliers</w:t>
      </w:r>
      <w:r w:rsidRPr="00B10810">
        <w:rPr>
          <w:rStyle w:val="StyleUnderline"/>
        </w:rPr>
        <w:t xml:space="preserve">. </w:t>
      </w:r>
      <w:r w:rsidRPr="003872AC">
        <w:rPr>
          <w:rStyle w:val="StyleUnderline"/>
          <w:highlight w:val="cyan"/>
        </w:rPr>
        <w:t>Apple</w:t>
      </w:r>
      <w:r w:rsidRPr="00B10810">
        <w:rPr>
          <w:rStyle w:val="StyleUnderline"/>
        </w:rPr>
        <w:t xml:space="preserve">, headquartered </w:t>
      </w:r>
      <w:r w:rsidRPr="003872AC">
        <w:rPr>
          <w:rStyle w:val="StyleUnderline"/>
          <w:highlight w:val="cyan"/>
        </w:rPr>
        <w:t>in the North</w:t>
      </w:r>
      <w:r w:rsidRPr="00B10810">
        <w:rPr>
          <w:rStyle w:val="StyleUnderline"/>
        </w:rPr>
        <w:t xml:space="preserve">, </w:t>
      </w:r>
      <w:r w:rsidRPr="003872AC">
        <w:rPr>
          <w:rStyle w:val="StyleUnderline"/>
          <w:highlight w:val="cyan"/>
        </w:rPr>
        <w:t>forces</w:t>
      </w:r>
      <w:r w:rsidRPr="00B10810">
        <w:rPr>
          <w:rStyle w:val="StyleUnderline"/>
        </w:rPr>
        <w:t xml:space="preserve"> its </w:t>
      </w:r>
      <w:r w:rsidRPr="003872AC">
        <w:rPr>
          <w:rStyle w:val="StyleUnderline"/>
          <w:highlight w:val="cyan"/>
        </w:rPr>
        <w:t>suppliers to compete</w:t>
      </w:r>
      <w:r w:rsidRPr="00B10810">
        <w:rPr>
          <w:rStyle w:val="StyleUnderline"/>
        </w:rPr>
        <w:t xml:space="preserve"> to drive prices down to cost, </w:t>
      </w:r>
      <w:r w:rsidRPr="003872AC">
        <w:rPr>
          <w:rStyle w:val="StyleUnderline"/>
          <w:highlight w:val="cyan"/>
        </w:rPr>
        <w:t>with wages depressed</w:t>
      </w:r>
      <w:r w:rsidRPr="00B10810">
        <w:rPr>
          <w:rStyle w:val="StyleUnderline"/>
        </w:rPr>
        <w:t xml:space="preserve"> </w:t>
      </w:r>
      <w:r w:rsidRPr="003872AC">
        <w:rPr>
          <w:rStyle w:val="StyleUnderline"/>
          <w:highlight w:val="cyan"/>
        </w:rPr>
        <w:t>to</w:t>
      </w:r>
      <w:r w:rsidRPr="00B10810">
        <w:rPr>
          <w:rStyle w:val="StyleUnderline"/>
        </w:rPr>
        <w:t xml:space="preserve"> the level of </w:t>
      </w:r>
      <w:r w:rsidRPr="003872AC">
        <w:rPr>
          <w:rStyle w:val="StyleUnderline"/>
          <w:highlight w:val="cyan"/>
        </w:rPr>
        <w:t>subsistence. This allows Apple to obtain the iPhone for cheap, and then, leveraging its patent monopoly</w:t>
      </w:r>
      <w:r w:rsidRPr="00B10810">
        <w:t xml:space="preserve"> (a privilege </w:t>
      </w:r>
      <w:r w:rsidRPr="00B10810">
        <w:lastRenderedPageBreak/>
        <w:t xml:space="preserve">granted and enforced not by the market but by the state), </w:t>
      </w:r>
      <w:r w:rsidRPr="00B10810">
        <w:rPr>
          <w:rStyle w:val="StyleUnderline"/>
        </w:rPr>
        <w:t xml:space="preserve">mark </w:t>
      </w:r>
      <w:r w:rsidRPr="003872AC">
        <w:rPr>
          <w:rStyle w:val="StyleUnderline"/>
          <w:highlight w:val="cyan"/>
        </w:rPr>
        <w:t>up the final price by over 100%</w:t>
      </w:r>
      <w:r w:rsidRPr="00B10810">
        <w:t xml:space="preserve"> (see Smith, 2016). In some cases, </w:t>
      </w:r>
      <w:r w:rsidRPr="003872AC">
        <w:rPr>
          <w:rStyle w:val="StyleUnderline"/>
          <w:highlight w:val="cyan"/>
        </w:rPr>
        <w:t>patents</w:t>
      </w:r>
      <w:r w:rsidRPr="00B10810">
        <w:rPr>
          <w:rStyle w:val="StyleUnderline"/>
        </w:rPr>
        <w:t xml:space="preserve"> involve </w:t>
      </w:r>
      <w:r w:rsidRPr="003872AC">
        <w:rPr>
          <w:rStyle w:val="Emphasis"/>
          <w:highlight w:val="cyan"/>
        </w:rPr>
        <w:t>forc</w:t>
      </w:r>
      <w:r w:rsidRPr="00B10810">
        <w:rPr>
          <w:rStyle w:val="StyleUnderline"/>
        </w:rPr>
        <w:t xml:space="preserve">ing </w:t>
      </w:r>
      <w:r w:rsidRPr="003872AC">
        <w:rPr>
          <w:rStyle w:val="StyleUnderline"/>
          <w:highlight w:val="cyan"/>
        </w:rPr>
        <w:t>people in the South to pay for access to resources</w:t>
      </w:r>
      <w:r w:rsidRPr="00B10810">
        <w:rPr>
          <w:rStyle w:val="StyleUnderline"/>
        </w:rPr>
        <w:t xml:space="preserve"> they </w:t>
      </w:r>
      <w:r w:rsidRPr="003872AC">
        <w:rPr>
          <w:rStyle w:val="StyleUnderline"/>
          <w:highlight w:val="cyan"/>
        </w:rPr>
        <w:t xml:space="preserve">might otherwise have obtained much more </w:t>
      </w:r>
      <w:r w:rsidRPr="003872AC">
        <w:rPr>
          <w:rStyle w:val="Emphasis"/>
          <w:highlight w:val="cyan"/>
        </w:rPr>
        <w:t>affordably</w:t>
      </w:r>
      <w:r w:rsidRPr="003872AC">
        <w:rPr>
          <w:rStyle w:val="StyleUnderline"/>
          <w:highlight w:val="cyan"/>
        </w:rPr>
        <w:t xml:space="preserve">, or even for </w:t>
      </w:r>
      <w:r w:rsidRPr="003872AC">
        <w:rPr>
          <w:rStyle w:val="Emphasis"/>
          <w:highlight w:val="cyan"/>
        </w:rPr>
        <w:t>free</w:t>
      </w:r>
      <w:r w:rsidRPr="00B10810">
        <w:t xml:space="preserve"> (Shiva, 2001, Shiva, 2016).</w:t>
      </w:r>
    </w:p>
    <w:p w14:paraId="75AB0CCB" w14:textId="77777777" w:rsidR="00D27568" w:rsidRPr="00B10810" w:rsidRDefault="00D27568" w:rsidP="00D27568">
      <w:pPr>
        <w:pStyle w:val="Heading4"/>
        <w:rPr>
          <w:rFonts w:cs="Times New Roman"/>
        </w:rPr>
      </w:pPr>
      <w:r>
        <w:rPr>
          <w:rFonts w:cs="Times New Roman"/>
        </w:rPr>
        <w:t>Every ‘advantage’ under neoliberalism is built on</w:t>
      </w:r>
      <w:r w:rsidRPr="00B10810">
        <w:rPr>
          <w:rFonts w:cs="Times New Roman"/>
        </w:rPr>
        <w:t xml:space="preserve"> imperialism, violent austerity and white supremacy. </w:t>
      </w:r>
    </w:p>
    <w:p w14:paraId="3E16C3AE" w14:textId="77777777" w:rsidR="00D27568" w:rsidRPr="00B10810" w:rsidRDefault="00D27568" w:rsidP="00D27568">
      <w:r w:rsidRPr="00B10810">
        <w:rPr>
          <w:rStyle w:val="Style13ptBold"/>
        </w:rPr>
        <w:t>Hickel 21</w:t>
      </w:r>
      <w:r w:rsidRPr="00B10810">
        <w:t>, Economic anthropologist, Professor at the Institute for Environmental Science and Technology at the Autonomous University of Barcelona and Visiting Senior Fellow at the International Inequalities Institute at the London School of Economics,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B10810">
        <w:rPr>
          <w:vertAlign w:val="superscript"/>
        </w:rPr>
        <w:t>th</w:t>
      </w:r>
      <w:r w:rsidRPr="00B10810">
        <w:t xml:space="preserve">, “The Age of Imperialism is Not Over—But We Can End It,” </w:t>
      </w:r>
      <w:r w:rsidRPr="00B10810">
        <w:rPr>
          <w:i/>
          <w:iCs/>
        </w:rPr>
        <w:t>Current Affairs</w:t>
      </w:r>
      <w:r w:rsidRPr="00B10810">
        <w:t>, https://www.currentaffairs.org/2021/12/the-age-of-imperialism-is-not-over-but-we-can-end-it)</w:t>
      </w:r>
    </w:p>
    <w:p w14:paraId="0A5DAE53" w14:textId="77777777" w:rsidR="00D27568" w:rsidRPr="00B10810" w:rsidRDefault="00D27568" w:rsidP="00D27568"/>
    <w:p w14:paraId="46F55DE6" w14:textId="77777777" w:rsidR="00D27568" w:rsidRPr="00B10810" w:rsidRDefault="00D27568" w:rsidP="00D27568">
      <w:r w:rsidRPr="00B10810">
        <w:t xml:space="preserve">To answer these questions, we must come to grips with a </w:t>
      </w:r>
      <w:r w:rsidRPr="00B10810">
        <w:rPr>
          <w:rStyle w:val="StyleUnderline"/>
        </w:rPr>
        <w:t>key feature of the world economy</w:t>
      </w:r>
      <w:r w:rsidRPr="00B10810">
        <w:t xml:space="preserve">—one that pundits in the global North tend either to ignore or wish away—namely, the fact that </w:t>
      </w:r>
      <w:r w:rsidRPr="003872AC">
        <w:rPr>
          <w:rStyle w:val="Emphasis"/>
          <w:highlight w:val="cyan"/>
        </w:rPr>
        <w:t>capitalist growth is fundamentally dependent on imperialism</w:t>
      </w:r>
      <w:r w:rsidRPr="00B10810">
        <w:t xml:space="preserve">. </w:t>
      </w:r>
      <w:r w:rsidRPr="00B10810">
        <w:rPr>
          <w:rStyle w:val="StyleUnderline"/>
        </w:rPr>
        <w:t>This arrangement, which has persisted now for 500 years</w:t>
      </w:r>
      <w:r w:rsidRPr="00B10810">
        <w:t xml:space="preserve"> in various forms, </w:t>
      </w:r>
      <w:r w:rsidRPr="00B10810">
        <w:rPr>
          <w:rStyle w:val="StyleUnderline"/>
        </w:rPr>
        <w:t>is beginning to come under significant strain, and climate breakdown is likely to widen the cracks</w:t>
      </w:r>
      <w:r w:rsidRPr="00B10810">
        <w:t>. This opens up opportunities for change, but also poses significant dangers. Everything depends on how governments and social movements choose to respond.</w:t>
      </w:r>
    </w:p>
    <w:p w14:paraId="4E201FCA" w14:textId="77777777" w:rsidR="00D27568" w:rsidRPr="00B10810" w:rsidRDefault="00D27568" w:rsidP="00D27568">
      <w:r w:rsidRPr="00B10810">
        <w:t xml:space="preserve">The key thing to grasp is that, </w:t>
      </w:r>
      <w:r w:rsidRPr="00B10810">
        <w:rPr>
          <w:rStyle w:val="StyleUnderline"/>
        </w:rPr>
        <w:t xml:space="preserve">under </w:t>
      </w:r>
      <w:r w:rsidRPr="003872AC">
        <w:rPr>
          <w:rStyle w:val="StyleUnderline"/>
          <w:highlight w:val="cyan"/>
        </w:rPr>
        <w:t>capitalism</w:t>
      </w:r>
      <w:r w:rsidRPr="00B10810">
        <w:rPr>
          <w:rStyle w:val="StyleUnderline"/>
        </w:rPr>
        <w:t>, “growth” is not about increasing production in order to meet human needs</w:t>
      </w:r>
      <w:r w:rsidRPr="00B10810">
        <w:t xml:space="preserve">. </w:t>
      </w:r>
      <w:r w:rsidRPr="00B10810">
        <w:rPr>
          <w:rStyle w:val="StyleUnderline"/>
        </w:rPr>
        <w:t xml:space="preserve">It </w:t>
      </w:r>
      <w:r w:rsidRPr="003872AC">
        <w:rPr>
          <w:rStyle w:val="StyleUnderline"/>
          <w:highlight w:val="cyan"/>
        </w:rPr>
        <w:t>is about increasing production in order to</w:t>
      </w:r>
      <w:r w:rsidRPr="003872AC">
        <w:rPr>
          <w:highlight w:val="cyan"/>
        </w:rPr>
        <w:t xml:space="preserve"> </w:t>
      </w:r>
      <w:r w:rsidRPr="003872AC">
        <w:rPr>
          <w:rStyle w:val="Emphasis"/>
          <w:highlight w:val="cyan"/>
        </w:rPr>
        <w:t>extract and accumulate profit</w:t>
      </w:r>
      <w:r w:rsidRPr="00B10810">
        <w:t xml:space="preserve">. </w:t>
      </w:r>
      <w:r w:rsidRPr="00B10810">
        <w:rPr>
          <w:rStyle w:val="StyleUnderline"/>
        </w:rPr>
        <w:t>That is the overriding objective</w:t>
      </w:r>
      <w:r w:rsidRPr="00B10810">
        <w:t xml:space="preserve">. </w:t>
      </w:r>
      <w:r w:rsidRPr="00B10810">
        <w:rPr>
          <w:rStyle w:val="StyleUnderline"/>
        </w:rPr>
        <w:t>To keep such a system going requires</w:t>
      </w:r>
      <w:r w:rsidRPr="00B10810">
        <w:t xml:space="preserve"> several interventions. First, you have to </w:t>
      </w:r>
      <w:r w:rsidRPr="00B10810">
        <w:rPr>
          <w:rStyle w:val="Emphasis"/>
        </w:rPr>
        <w:t>cheapen</w:t>
      </w:r>
      <w:r w:rsidRPr="00B10810">
        <w:rPr>
          <w:rStyle w:val="StyleUnderline"/>
        </w:rPr>
        <w:t xml:space="preserve"> the prices of inputs</w:t>
      </w:r>
      <w:r w:rsidRPr="00B10810">
        <w:t xml:space="preserve"> (labor, land, materials, energy, suppliers, etc.) as much as possible, and maintain those prices at a low level. Second, you have to ensure </w:t>
      </w:r>
      <w:r w:rsidRPr="00B10810">
        <w:rPr>
          <w:rStyle w:val="StyleUnderline"/>
        </w:rPr>
        <w:t>a constantly increasing supply of those cheap inputs</w:t>
      </w:r>
      <w:r w:rsidRPr="00B10810">
        <w:t xml:space="preserve">. And third, you need to </w:t>
      </w:r>
      <w:r w:rsidRPr="00B10810">
        <w:rPr>
          <w:rStyle w:val="StyleUnderline"/>
        </w:rPr>
        <w:t>establish control over captive markets that will absorb your output</w:t>
      </w:r>
      <w:r w:rsidRPr="00B10810">
        <w:t xml:space="preserve">. </w:t>
      </w:r>
    </w:p>
    <w:p w14:paraId="41705D0D" w14:textId="77777777" w:rsidR="00D27568" w:rsidRPr="00B10810" w:rsidRDefault="00D27568" w:rsidP="00D27568">
      <w:r w:rsidRPr="003872AC">
        <w:rPr>
          <w:rStyle w:val="StyleUnderline"/>
          <w:highlight w:val="cyan"/>
        </w:rPr>
        <w:t>Growth</w:t>
      </w:r>
      <w:r w:rsidRPr="00B10810">
        <w:rPr>
          <w:rStyle w:val="StyleUnderline"/>
        </w:rPr>
        <w:t xml:space="preserve"> along these lines </w:t>
      </w:r>
      <w:r w:rsidRPr="003872AC">
        <w:rPr>
          <w:rStyle w:val="StyleUnderline"/>
          <w:highlight w:val="cyan"/>
        </w:rPr>
        <w:t xml:space="preserve">cannot occur within an </w:t>
      </w:r>
      <w:r w:rsidRPr="003872AC">
        <w:rPr>
          <w:rStyle w:val="Emphasis"/>
          <w:highlight w:val="cyan"/>
        </w:rPr>
        <w:t>isolated</w:t>
      </w:r>
      <w:r w:rsidRPr="003872AC">
        <w:rPr>
          <w:rStyle w:val="StyleUnderline"/>
          <w:highlight w:val="cyan"/>
        </w:rPr>
        <w:t xml:space="preserve"> system</w:t>
      </w:r>
      <w:r w:rsidRPr="00B10810">
        <w:t xml:space="preserve">. If you place too much pressure on your domestic resource base or your domestic working class, sooner or later you are likely to face a revolution. </w:t>
      </w:r>
      <w:r w:rsidRPr="00B10810">
        <w:rPr>
          <w:rStyle w:val="StyleUnderline"/>
        </w:rPr>
        <w:t>To avoid such an outcome,</w:t>
      </w:r>
      <w:r w:rsidRPr="00B10810">
        <w:t xml:space="preserve"> </w:t>
      </w:r>
      <w:r w:rsidRPr="003872AC">
        <w:rPr>
          <w:rStyle w:val="Emphasis"/>
          <w:highlight w:val="cyan"/>
        </w:rPr>
        <w:t>capitalism always requires an “outside,”</w:t>
      </w:r>
      <w:r w:rsidRPr="00B10810">
        <w:t xml:space="preserve"> external to itself, </w:t>
      </w:r>
      <w:r w:rsidRPr="00B10810">
        <w:rPr>
          <w:rStyle w:val="StyleUnderline"/>
        </w:rPr>
        <w:t>where it can cheapen labor and nature with impunity and appropriate them on a vast scale</w:t>
      </w:r>
      <w:r w:rsidRPr="00B10810">
        <w:t xml:space="preserve">; an outside </w:t>
      </w:r>
      <w:r w:rsidRPr="003872AC">
        <w:rPr>
          <w:rStyle w:val="StyleUnderline"/>
          <w:highlight w:val="cyan"/>
        </w:rPr>
        <w:t>where it can</w:t>
      </w:r>
      <w:r w:rsidRPr="003872AC">
        <w:rPr>
          <w:highlight w:val="cyan"/>
        </w:rPr>
        <w:t xml:space="preserve"> </w:t>
      </w:r>
      <w:r w:rsidRPr="003872AC">
        <w:rPr>
          <w:rStyle w:val="Emphasis"/>
          <w:highlight w:val="cyan"/>
        </w:rPr>
        <w:t>“externalize”</w:t>
      </w:r>
      <w:r w:rsidRPr="003872AC">
        <w:rPr>
          <w:highlight w:val="cyan"/>
        </w:rPr>
        <w:t xml:space="preserve"> </w:t>
      </w:r>
      <w:r w:rsidRPr="003872AC">
        <w:rPr>
          <w:rStyle w:val="StyleUnderline"/>
          <w:highlight w:val="cyan"/>
        </w:rPr>
        <w:t>social and ecological damages</w:t>
      </w:r>
      <w:r w:rsidRPr="00B10810">
        <w:t xml:space="preserve">, where rebellions can be contained, and where it does not have to negotiate with local grievances or demands. </w:t>
      </w:r>
    </w:p>
    <w:p w14:paraId="0EAE9F4E" w14:textId="77777777" w:rsidR="00D27568" w:rsidRPr="00B10810" w:rsidRDefault="00D27568" w:rsidP="00D27568">
      <w:r w:rsidRPr="00B10810">
        <w:rPr>
          <w:rStyle w:val="StyleUnderline"/>
        </w:rPr>
        <w:t>This is where the colonies come in</w:t>
      </w:r>
      <w:r w:rsidRPr="00B10810">
        <w:t xml:space="preserve">. From the origins of capitalism in the late 15th century, </w:t>
      </w:r>
      <w:r w:rsidRPr="003872AC">
        <w:rPr>
          <w:rStyle w:val="StyleUnderline"/>
          <w:highlight w:val="cyan"/>
        </w:rPr>
        <w:t>growth in the “core”</w:t>
      </w:r>
      <w:r w:rsidRPr="00B10810">
        <w:rPr>
          <w:rStyle w:val="StyleUnderline"/>
        </w:rPr>
        <w:t xml:space="preserve"> of the world economy</w:t>
      </w:r>
      <w:r w:rsidRPr="00B10810">
        <w:t xml:space="preserve"> (Western Europe, the United States, Canada, Australia, New Zealand and Japan) </w:t>
      </w:r>
      <w:r w:rsidRPr="003872AC">
        <w:rPr>
          <w:rStyle w:val="StyleUnderline"/>
          <w:highlight w:val="cyan"/>
        </w:rPr>
        <w:t>has always depended on the</w:t>
      </w:r>
      <w:r w:rsidRPr="003872AC">
        <w:rPr>
          <w:highlight w:val="cyan"/>
        </w:rPr>
        <w:t xml:space="preserve"> </w:t>
      </w:r>
      <w:r w:rsidRPr="003872AC">
        <w:rPr>
          <w:rStyle w:val="Emphasis"/>
          <w:highlight w:val="cyan"/>
        </w:rPr>
        <w:t>sabotage of labor and resources in the “periphery”</w:t>
      </w:r>
      <w:r w:rsidRPr="00B10810">
        <w:t xml:space="preserve">. </w:t>
      </w:r>
      <w:r w:rsidRPr="003872AC">
        <w:rPr>
          <w:rStyle w:val="StyleUnderline"/>
          <w:highlight w:val="cyan"/>
        </w:rPr>
        <w:t>Consider the silver plundered from the Andes</w:t>
      </w:r>
      <w:r w:rsidRPr="00B10810">
        <w:t xml:space="preserve">, </w:t>
      </w:r>
      <w:r w:rsidRPr="00B10810">
        <w:rPr>
          <w:rStyle w:val="StyleUnderline"/>
        </w:rPr>
        <w:t xml:space="preserve">the sugar and cotton extracted from land </w:t>
      </w:r>
      <w:r w:rsidRPr="003872AC">
        <w:rPr>
          <w:rStyle w:val="StyleUnderline"/>
          <w:highlight w:val="cyan"/>
        </w:rPr>
        <w:t>appropriated from Indigenous Americans</w:t>
      </w:r>
      <w:r w:rsidRPr="00B10810">
        <w:t xml:space="preserve">, the grain, rubber, gold </w:t>
      </w:r>
      <w:r w:rsidRPr="00B10810">
        <w:rPr>
          <w:rStyle w:val="StyleUnderline"/>
        </w:rPr>
        <w:t>and countless other resources appropriated from Asia and Africa</w:t>
      </w:r>
      <w:r w:rsidRPr="00B10810">
        <w:t xml:space="preserve">, </w:t>
      </w:r>
      <w:r w:rsidRPr="003872AC">
        <w:rPr>
          <w:rStyle w:val="StyleUnderline"/>
          <w:highlight w:val="cyan"/>
        </w:rPr>
        <w:t>and</w:t>
      </w:r>
      <w:r w:rsidRPr="00B10810">
        <w:rPr>
          <w:rStyle w:val="StyleUnderline"/>
        </w:rPr>
        <w:t xml:space="preserve"> the </w:t>
      </w:r>
      <w:r w:rsidRPr="003872AC">
        <w:rPr>
          <w:rStyle w:val="StyleUnderline"/>
          <w:highlight w:val="cyan"/>
        </w:rPr>
        <w:t>mass enslavement</w:t>
      </w:r>
      <w:r w:rsidRPr="00B10810">
        <w:rPr>
          <w:rStyle w:val="StyleUnderline"/>
        </w:rPr>
        <w:t xml:space="preserve"> and indenture of African and Indigenous people</w:t>
      </w:r>
      <w:r w:rsidRPr="00B10810">
        <w:t xml:space="preserve">—all of which exacted a staggering human and ecological toll. On top of this, </w:t>
      </w:r>
      <w:r w:rsidRPr="00B10810">
        <w:rPr>
          <w:rStyle w:val="StyleUnderline"/>
        </w:rPr>
        <w:t>colonizers destroyed local industries and self-sufficient economies wherever they went, in order to establish captive markets</w:t>
      </w:r>
      <w:r w:rsidRPr="00B10810">
        <w:t xml:space="preserve">. There was no lag </w:t>
      </w:r>
      <w:r w:rsidRPr="00B10810">
        <w:lastRenderedPageBreak/>
        <w:t xml:space="preserve">between the rise of capitalism and the imperial project. </w:t>
      </w:r>
      <w:r w:rsidRPr="003872AC">
        <w:rPr>
          <w:rStyle w:val="Emphasis"/>
          <w:highlight w:val="cyan"/>
        </w:rPr>
        <w:t xml:space="preserve">Imperialism was the </w:t>
      </w:r>
      <w:r w:rsidRPr="003872AC">
        <w:rPr>
          <w:rStyle w:val="Emphasis"/>
          <w:i/>
          <w:highlight w:val="cyan"/>
        </w:rPr>
        <w:t>mechanism</w:t>
      </w:r>
      <w:r w:rsidRPr="003872AC">
        <w:rPr>
          <w:rStyle w:val="Emphasis"/>
          <w:highlight w:val="cyan"/>
        </w:rPr>
        <w:t xml:space="preserve"> of capitalist expansion</w:t>
      </w:r>
      <w:r w:rsidRPr="00B10810">
        <w:t>.</w:t>
      </w:r>
    </w:p>
    <w:p w14:paraId="5C22362C" w14:textId="77777777" w:rsidR="00D27568" w:rsidRPr="00B10810" w:rsidRDefault="00D27568" w:rsidP="00D27568">
      <w:r w:rsidRPr="00B10810">
        <w:t xml:space="preserve">As the Indian economists Utsa Patnaik and Prabhat Patnaik put it, </w:t>
      </w:r>
      <w:r w:rsidRPr="003872AC">
        <w:rPr>
          <w:rStyle w:val="StyleUnderline"/>
          <w:highlight w:val="cyan"/>
        </w:rPr>
        <w:t>capitalist growth requires an imperial arrangement</w:t>
      </w:r>
      <w:r w:rsidRPr="00B10810">
        <w:t xml:space="preserve">—not as a side gig but </w:t>
      </w:r>
      <w:r w:rsidRPr="003872AC">
        <w:rPr>
          <w:rStyle w:val="StyleUnderline"/>
          <w:highlight w:val="cyan"/>
        </w:rPr>
        <w:t>as a</w:t>
      </w:r>
      <w:r w:rsidRPr="003872AC">
        <w:rPr>
          <w:highlight w:val="cyan"/>
        </w:rPr>
        <w:t xml:space="preserve"> </w:t>
      </w:r>
      <w:r w:rsidRPr="003872AC">
        <w:rPr>
          <w:rStyle w:val="Emphasis"/>
          <w:i/>
          <w:highlight w:val="cyan"/>
        </w:rPr>
        <w:t>structurally necessary feature</w:t>
      </w:r>
      <w:r w:rsidRPr="003872AC">
        <w:rPr>
          <w:highlight w:val="cyan"/>
        </w:rPr>
        <w:t xml:space="preserve">. </w:t>
      </w:r>
      <w:r w:rsidRPr="003872AC">
        <w:rPr>
          <w:rStyle w:val="StyleUnderline"/>
          <w:highlight w:val="cyan"/>
        </w:rPr>
        <w:t>Imperialism ensures that inputs remain cheap</w:t>
      </w:r>
      <w:r w:rsidRPr="00B10810">
        <w:rPr>
          <w:rStyle w:val="StyleUnderline"/>
        </w:rPr>
        <w:t>, and thus maintains the conditions for capital accumulation</w:t>
      </w:r>
      <w:r w:rsidRPr="00B10810">
        <w:t xml:space="preserve">. But it </w:t>
      </w:r>
      <w:r w:rsidRPr="00B10810">
        <w:rPr>
          <w:rStyle w:val="StyleUnderline"/>
        </w:rPr>
        <w:t>also underpins the fragile inter-class truce that prevails in the core states</w:t>
      </w:r>
      <w:r w:rsidRPr="00B10810">
        <w:t xml:space="preserve">. If you’re going to raise the real wages of the working classes in the core, or take steps to protect the local ecology, then in order to maintain capital accumulation you have to compensate for this by depressing the costs of labor and nature elsewhere, namely, among workers and producers in the global South. Ever since the rise of the labor movement in the late 19th century, </w:t>
      </w:r>
      <w:r w:rsidRPr="00B10810">
        <w:rPr>
          <w:rStyle w:val="StyleUnderline"/>
        </w:rPr>
        <w:t>capital’s concessions to the working classes in Europe and the United States have been possible</w:t>
      </w:r>
      <w:r w:rsidRPr="00B10810">
        <w:t xml:space="preserve"> in large part</w:t>
      </w:r>
      <w:r w:rsidRPr="00B10810">
        <w:rPr>
          <w:rStyle w:val="StyleUnderline"/>
        </w:rPr>
        <w:t xml:space="preserve"> because of imperialism</w:t>
      </w:r>
      <w:r w:rsidRPr="00B10810">
        <w:t>.</w:t>
      </w:r>
    </w:p>
    <w:p w14:paraId="278510B9" w14:textId="77777777" w:rsidR="00D27568" w:rsidRPr="00B10810" w:rsidRDefault="00D27568" w:rsidP="00D27568">
      <w:r w:rsidRPr="00B10810">
        <w:rPr>
          <w:rStyle w:val="StyleUnderline"/>
        </w:rPr>
        <w:t>This arrangement came under strain in the middle of the 20th century</w:t>
      </w:r>
      <w:r w:rsidRPr="00B10810">
        <w:t>,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nature, and reduced their control over Southern markets.</w:t>
      </w:r>
    </w:p>
    <w:p w14:paraId="36DF61C6" w14:textId="77777777" w:rsidR="00D27568" w:rsidRPr="00B10810" w:rsidRDefault="00D27568" w:rsidP="00D27568">
      <w:r w:rsidRPr="00B10810">
        <w:rPr>
          <w:rStyle w:val="StyleUnderline"/>
        </w:rPr>
        <w:t>The collapse of the imperial arrangement posed a significant threat to Northern capital accumulation</w:t>
      </w:r>
      <w:r w:rsidRPr="00B10810">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B10810">
        <w:rPr>
          <w:rStyle w:val="StyleUnderline"/>
        </w:rPr>
        <w:t>this fix could only hold for so long</w:t>
      </w:r>
      <w:r w:rsidRPr="00B10810">
        <w:t xml:space="preserve">. As wages rose in the core and the supply price rose in the periphery, growth ground to a halt, capital accumulation became increasingly untenable, and </w:t>
      </w:r>
      <w:r w:rsidRPr="00B10810">
        <w:rPr>
          <w:rStyle w:val="StyleUnderline"/>
        </w:rPr>
        <w:t>by the mid-1970s the economies of the global North were overcome by a full-blown crisis of stagflation</w:t>
      </w:r>
      <w:r w:rsidRPr="00B10810">
        <w:t xml:space="preserve">. As it turns out, </w:t>
      </w:r>
      <w:r w:rsidRPr="003872AC">
        <w:rPr>
          <w:rStyle w:val="Emphasis"/>
          <w:highlight w:val="cyan"/>
        </w:rPr>
        <w:t>capitalism cannot function</w:t>
      </w:r>
      <w:r w:rsidRPr="00B10810">
        <w:t xml:space="preserve"> for long </w:t>
      </w:r>
      <w:r w:rsidRPr="003872AC">
        <w:rPr>
          <w:rStyle w:val="Emphasis"/>
          <w:highlight w:val="cyan"/>
        </w:rPr>
        <w:t>under conditions of global justice</w:t>
      </w:r>
      <w:r w:rsidRPr="003872AC">
        <w:rPr>
          <w:highlight w:val="cyan"/>
        </w:rPr>
        <w:t xml:space="preserve">. </w:t>
      </w:r>
      <w:r w:rsidRPr="003872AC">
        <w:rPr>
          <w:rStyle w:val="StyleUnderline"/>
          <w:highlight w:val="cyan"/>
        </w:rPr>
        <w:t>Fair wages and decolonization</w:t>
      </w:r>
      <w:r w:rsidRPr="00B10810">
        <w:t xml:space="preserve"> are compatible with a functioning economy, but they </w:t>
      </w:r>
      <w:r w:rsidRPr="003872AC">
        <w:rPr>
          <w:rStyle w:val="StyleUnderline"/>
          <w:highlight w:val="cyan"/>
        </w:rPr>
        <w:t>are not compatible with a functioning capitalist economy, because they limit the possibility of capital accumulation</w:t>
      </w:r>
      <w:r w:rsidRPr="00B10810">
        <w:t>.</w:t>
      </w:r>
    </w:p>
    <w:p w14:paraId="32B6B73B" w14:textId="77777777" w:rsidR="00D27568" w:rsidRPr="00B10810" w:rsidRDefault="00D27568" w:rsidP="00D27568">
      <w:r w:rsidRPr="003872AC">
        <w:rPr>
          <w:rStyle w:val="StyleUnderline"/>
          <w:highlight w:val="cyan"/>
        </w:rPr>
        <w:t>To deal with</w:t>
      </w:r>
      <w:r w:rsidRPr="00B10810">
        <w:rPr>
          <w:rStyle w:val="StyleUnderline"/>
        </w:rPr>
        <w:t xml:space="preserve"> the </w:t>
      </w:r>
      <w:r w:rsidRPr="003872AC">
        <w:rPr>
          <w:rStyle w:val="StyleUnderline"/>
          <w:highlight w:val="cyan"/>
        </w:rPr>
        <w:t>crisis</w:t>
      </w:r>
      <w:r w:rsidRPr="00B10810">
        <w:rPr>
          <w:rStyle w:val="StyleUnderline"/>
        </w:rPr>
        <w:t xml:space="preserve"> of the 1970s, capital needed a way to restore the imperial arrangement</w:t>
      </w:r>
      <w:r w:rsidRPr="00B10810">
        <w:t xml:space="preserve">, to once again depress Southern prices and regain access to Southern markets. </w:t>
      </w:r>
      <w:r w:rsidRPr="00B10810">
        <w:rPr>
          <w:rStyle w:val="StyleUnderline"/>
        </w:rPr>
        <w:t xml:space="preserve">To achieve this, the </w:t>
      </w:r>
      <w:r w:rsidRPr="003872AC">
        <w:rPr>
          <w:rStyle w:val="StyleUnderline"/>
          <w:highlight w:val="cyan"/>
        </w:rPr>
        <w:t>core states</w:t>
      </w:r>
      <w:r w:rsidRPr="003872AC">
        <w:rPr>
          <w:highlight w:val="cyan"/>
        </w:rPr>
        <w:t xml:space="preserve"> </w:t>
      </w:r>
      <w:r w:rsidRPr="003872AC">
        <w:rPr>
          <w:rStyle w:val="Emphasis"/>
          <w:highlight w:val="cyan"/>
        </w:rPr>
        <w:t>intervened</w:t>
      </w:r>
      <w:r w:rsidRPr="003872AC">
        <w:rPr>
          <w:highlight w:val="cyan"/>
        </w:rPr>
        <w:t xml:space="preserve"> </w:t>
      </w:r>
      <w:r w:rsidRPr="003872AC">
        <w:rPr>
          <w:rStyle w:val="StyleUnderline"/>
          <w:highlight w:val="cyan"/>
        </w:rPr>
        <w:t>to depose progressive leaders in the global South</w:t>
      </w:r>
      <w:r w:rsidRPr="00B10810">
        <w:t>—including, most prominently, Mossadegh in Iran, Arbenz in Guatemala, Sukarno in Indonesia, Nkrumah in Ghana, and Allende in Chile—</w:t>
      </w:r>
      <w:r w:rsidRPr="00B10810">
        <w:rPr>
          <w:rStyle w:val="StyleUnderline"/>
        </w:rPr>
        <w:t>replacing them with regimes more amenable to Northern economic interests</w:t>
      </w:r>
      <w:r w:rsidRPr="00B10810">
        <w:t xml:space="preserve">. But </w:t>
      </w:r>
      <w:r w:rsidRPr="003872AC">
        <w:rPr>
          <w:rStyle w:val="StyleUnderline"/>
          <w:highlight w:val="cyan"/>
        </w:rPr>
        <w:t>the final blow was delivered by</w:t>
      </w:r>
      <w:r w:rsidRPr="00B10810">
        <w:rPr>
          <w:rStyle w:val="StyleUnderline"/>
        </w:rPr>
        <w:t xml:space="preserve"> </w:t>
      </w:r>
      <w:r w:rsidRPr="00B10810">
        <w:t>the World Bank and the IMF, which during the 1980s and 1990s imposed neoliberal structural adjustment programs (</w:t>
      </w:r>
      <w:r w:rsidRPr="003872AC">
        <w:rPr>
          <w:rStyle w:val="Emphasis"/>
          <w:highlight w:val="cyan"/>
        </w:rPr>
        <w:t>SAPs</w:t>
      </w:r>
      <w:r w:rsidRPr="00B10810">
        <w:t xml:space="preserve">) across the region. </w:t>
      </w:r>
      <w:r w:rsidRPr="00B10810">
        <w:rPr>
          <w:rStyle w:val="StyleUnderline"/>
        </w:rPr>
        <w:t>This move shifted control over economic policy from the national parliaments of the South to technocrats in Washington and bankers in New York</w:t>
      </w:r>
      <w:r w:rsidRPr="00B10810">
        <w:t xml:space="preserve"> and London, ending the brief era of economic sovereignty. SAPs dismantled protections on labor and the environment, privatized public goods and cut public spending, reversing the reforms of the anti-colonial movement in one fell swoop. </w:t>
      </w:r>
    </w:p>
    <w:p w14:paraId="26A02528" w14:textId="77777777" w:rsidR="00D27568" w:rsidRPr="00B10810" w:rsidRDefault="00D27568" w:rsidP="00D27568">
      <w:r w:rsidRPr="00B10810">
        <w:rPr>
          <w:rStyle w:val="StyleUnderline"/>
        </w:rPr>
        <w:lastRenderedPageBreak/>
        <w:t xml:space="preserve">It worked: wages and prices in the South collapsed under structural adjustment, and </w:t>
      </w:r>
      <w:r w:rsidRPr="003872AC">
        <w:rPr>
          <w:rStyle w:val="StyleUnderline"/>
          <w:highlight w:val="cyan"/>
        </w:rPr>
        <w:t>the new</w:t>
      </w:r>
      <w:r w:rsidRPr="00B10810">
        <w:rPr>
          <w:rStyle w:val="StyleUnderline"/>
        </w:rPr>
        <w:t xml:space="preserve"> “free trade” </w:t>
      </w:r>
      <w:r w:rsidRPr="003872AC">
        <w:rPr>
          <w:rStyle w:val="StyleUnderline"/>
          <w:highlight w:val="cyan"/>
        </w:rPr>
        <w:t>regime allowed Northern capital to shift production abroad</w:t>
      </w:r>
      <w:r w:rsidRPr="00B10810">
        <w:t xml:space="preserve"> in order to take direct advantage of cheap labor and inputs. </w:t>
      </w:r>
      <w:r w:rsidRPr="00B10810">
        <w:rPr>
          <w:rStyle w:val="StyleUnderline"/>
        </w:rPr>
        <w:t>This enabled a massive increase in the scale and intensity of appropriation from the global South during the 1980s and 1990s, restoring the imperial arrangement and resolving the crisis of capitalism</w:t>
      </w:r>
      <w:r w:rsidRPr="00B10810">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68BE3763" w14:textId="77777777" w:rsidR="00D27568" w:rsidRPr="00B10810" w:rsidRDefault="00D27568" w:rsidP="00D27568">
      <w:r w:rsidRPr="003872AC">
        <w:rPr>
          <w:rStyle w:val="StyleUnderline"/>
          <w:highlight w:val="cyan"/>
        </w:rPr>
        <w:t>But now</w:t>
      </w:r>
      <w:r w:rsidRPr="00B10810">
        <w:t xml:space="preserve">, as the 21st century wears on, </w:t>
      </w:r>
      <w:r w:rsidRPr="00B10810">
        <w:rPr>
          <w:rStyle w:val="StyleUnderline"/>
        </w:rPr>
        <w:t>the engines of imperial appropriation are slowing down again</w:t>
      </w:r>
      <w:r w:rsidRPr="00B10810">
        <w:t xml:space="preserve">. </w:t>
      </w:r>
      <w:r w:rsidRPr="00B10810">
        <w:rPr>
          <w:rStyle w:val="StyleUnderline"/>
        </w:rPr>
        <w:t>This reality is evident in the declining rate of economic growth in the core states</w:t>
      </w:r>
      <w:r w:rsidRPr="00B10810">
        <w:t xml:space="preserve">, which economists have come to refer to as “secular stagnation.” This is happening for several reasons. </w:t>
      </w:r>
    </w:p>
    <w:p w14:paraId="645FB238" w14:textId="77777777" w:rsidR="00D27568" w:rsidRPr="00B10810" w:rsidRDefault="00D27568" w:rsidP="00D27568">
      <w:r w:rsidRPr="00B10810">
        <w:rPr>
          <w:rStyle w:val="StyleUnderline"/>
        </w:rPr>
        <w:t>First</w:t>
      </w:r>
      <w:r w:rsidRPr="00B10810">
        <w:t xml:space="preserve">, in the wake of structural adjustment, the collapse of the USSR, and the semi-integration of China, </w:t>
      </w:r>
      <w:r w:rsidRPr="00B10810">
        <w:rPr>
          <w:rStyle w:val="StyleUnderline"/>
        </w:rPr>
        <w:t>there are few nation-states and territories left that have not been brought into the remit of the capitalist world system</w:t>
      </w:r>
      <w:r w:rsidRPr="00B10810">
        <w:t xml:space="preserve">. </w:t>
      </w:r>
      <w:r w:rsidRPr="003872AC">
        <w:rPr>
          <w:rStyle w:val="Emphasis"/>
          <w:highlight w:val="cyan"/>
        </w:rPr>
        <w:t>Imperialist expansion has</w:t>
      </w:r>
      <w:r w:rsidRPr="00B10810">
        <w:t xml:space="preserve"> effectively </w:t>
      </w:r>
      <w:r w:rsidRPr="003872AC">
        <w:rPr>
          <w:rStyle w:val="Emphasis"/>
          <w:highlight w:val="cyan"/>
        </w:rPr>
        <w:t>reached</w:t>
      </w:r>
      <w:r w:rsidRPr="00B10810">
        <w:t xml:space="preserve"> the </w:t>
      </w:r>
      <w:r w:rsidRPr="003872AC">
        <w:rPr>
          <w:rStyle w:val="Emphasis"/>
          <w:highlight w:val="cyan"/>
        </w:rPr>
        <w:t>limits</w:t>
      </w:r>
      <w:r w:rsidRPr="00B10810">
        <w:t xml:space="preserve"> of the planet. Now, instead of shifting production to new pools of cheap labor, capital has to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B10810">
        <w:rPr>
          <w:rStyle w:val="StyleUnderline"/>
        </w:rPr>
        <w:t>this is leading to a rising supply price, which spells trouble for capital accumulation — and growth — in the core</w:t>
      </w:r>
      <w:r w:rsidRPr="00B10810">
        <w:t>.</w:t>
      </w:r>
    </w:p>
    <w:p w14:paraId="464505B4" w14:textId="77777777" w:rsidR="00D27568" w:rsidRPr="00B10810" w:rsidRDefault="00D27568" w:rsidP="00D27568">
      <w:r w:rsidRPr="00B10810">
        <w:t>But perhaps most importantly — and this is the clincher — </w:t>
      </w:r>
      <w:r w:rsidRPr="00B10810">
        <w:rPr>
          <w:rStyle w:val="StyleUnderline"/>
        </w:rPr>
        <w:t xml:space="preserve">climate change and </w:t>
      </w:r>
      <w:r w:rsidRPr="003872AC">
        <w:rPr>
          <w:rStyle w:val="StyleUnderline"/>
          <w:highlight w:val="cyan"/>
        </w:rPr>
        <w:t>ecological breakdown</w:t>
      </w:r>
      <w:r w:rsidRPr="00B10810">
        <w:rPr>
          <w:rStyle w:val="StyleUnderline"/>
        </w:rPr>
        <w:t xml:space="preserve"> are </w:t>
      </w:r>
      <w:r w:rsidRPr="003872AC">
        <w:rPr>
          <w:rStyle w:val="StyleUnderline"/>
          <w:highlight w:val="cyan"/>
        </w:rPr>
        <w:t>beginning to</w:t>
      </w:r>
      <w:r w:rsidRPr="003872AC">
        <w:rPr>
          <w:highlight w:val="cyan"/>
        </w:rPr>
        <w:t xml:space="preserve"> </w:t>
      </w:r>
      <w:r w:rsidRPr="003872AC">
        <w:rPr>
          <w:rStyle w:val="Emphasis"/>
          <w:highlight w:val="cyan"/>
        </w:rPr>
        <w:t>undermine the conditions of production</w:t>
      </w:r>
      <w:r w:rsidRPr="00B10810">
        <w:t xml:space="preserve"> </w:t>
      </w:r>
      <w:r w:rsidRPr="00B10810">
        <w:rPr>
          <w:rStyle w:val="StyleUnderline"/>
        </w:rPr>
        <w:t>on the tropical landmass</w:t>
      </w:r>
      <w:r w:rsidRPr="00B10810">
        <w:t xml:space="preserve">. This is beginning to manifest already, </w:t>
      </w:r>
      <w:r w:rsidRPr="00B10810">
        <w:rPr>
          <w:rStyle w:val="StyleUnderline"/>
        </w:rPr>
        <w:t>with climate chaos ravaging parts of Central America, the Middle East and North Africa</w:t>
      </w:r>
      <w:r w:rsidRPr="00B10810">
        <w:t xml:space="preserve">, driving social dislocation and human displacement. Without some kind of dramatic change in direction it will get much worse. With </w:t>
      </w:r>
      <w:r w:rsidRPr="00B10810">
        <w:rPr>
          <w:rStyle w:val="StyleUnderline"/>
        </w:rPr>
        <w:t>existing policies</w:t>
      </w:r>
      <w:r w:rsidRPr="00B10810">
        <w:t xml:space="preserve">, we are headed for 2.7 degrees of heating this century, which is </w:t>
      </w:r>
      <w:r w:rsidRPr="00B10810">
        <w:rPr>
          <w:rStyle w:val="StyleUnderline"/>
        </w:rPr>
        <w:t>likely to trigger multi-breadbasket failure and sustained food supply disruptions across large parts of the global South</w:t>
      </w:r>
      <w:r w:rsidRPr="00B10810">
        <w:t>, displace more than 1.5 billion people, wipe out 30–50% of species, and render much of the tropics uninhabitable for humans.</w:t>
      </w:r>
    </w:p>
    <w:p w14:paraId="60F8B1CA" w14:textId="77777777" w:rsidR="00D27568" w:rsidRPr="00B10810" w:rsidRDefault="00D27568" w:rsidP="00D27568">
      <w:r w:rsidRPr="003872AC">
        <w:rPr>
          <w:rStyle w:val="StyleUnderline"/>
          <w:highlight w:val="cyan"/>
        </w:rPr>
        <w:t>This is a problem</w:t>
      </w:r>
      <w:r w:rsidRPr="00B10810">
        <w:rPr>
          <w:rStyle w:val="StyleUnderline"/>
        </w:rPr>
        <w:t xml:space="preserve"> for capital, </w:t>
      </w:r>
      <w:r w:rsidRPr="003872AC">
        <w:rPr>
          <w:rStyle w:val="StyleUnderline"/>
          <w:highlight w:val="cyan"/>
        </w:rPr>
        <w:t xml:space="preserve">because </w:t>
      </w:r>
      <w:r w:rsidRPr="003872AC">
        <w:rPr>
          <w:rStyle w:val="Emphasis"/>
          <w:highlight w:val="cyan"/>
        </w:rPr>
        <w:t>growth</w:t>
      </w:r>
      <w:r w:rsidRPr="00B10810">
        <w:rPr>
          <w:rStyle w:val="Emphasis"/>
        </w:rPr>
        <w:t xml:space="preserve"> in the global North </w:t>
      </w:r>
      <w:r w:rsidRPr="003872AC">
        <w:rPr>
          <w:rStyle w:val="Emphasis"/>
          <w:highlight w:val="cyan"/>
        </w:rPr>
        <w:t>depends</w:t>
      </w:r>
      <w:r w:rsidRPr="00B10810">
        <w:t xml:space="preserve"> utterly </w:t>
      </w:r>
      <w:r w:rsidRPr="003872AC">
        <w:rPr>
          <w:rStyle w:val="Emphasis"/>
          <w:highlight w:val="cyan"/>
        </w:rPr>
        <w:t xml:space="preserve">on </w:t>
      </w:r>
      <w:r w:rsidRPr="00B10810">
        <w:rPr>
          <w:rStyle w:val="Emphasis"/>
        </w:rPr>
        <w:t>production in the global South</w:t>
      </w:r>
      <w:r w:rsidRPr="00B10810">
        <w:t xml:space="preserve"> and depends utterly on </w:t>
      </w:r>
      <w:r w:rsidRPr="003872AC">
        <w:rPr>
          <w:rStyle w:val="Emphasis"/>
          <w:highlight w:val="cyan"/>
        </w:rPr>
        <w:t>Southern land and resources</w:t>
      </w:r>
      <w:r w:rsidRPr="00B10810">
        <w:t>—</w:t>
      </w:r>
      <w:r w:rsidRPr="00B10810">
        <w:rPr>
          <w:rStyle w:val="StyleUnderline"/>
        </w:rPr>
        <w:t>today just as much as during the colonial period</w:t>
      </w:r>
      <w:r w:rsidRPr="00B10810">
        <w:t xml:space="preserve">. Recent research finds that </w:t>
      </w:r>
      <w:r w:rsidRPr="00B10810">
        <w:rPr>
          <w:rStyle w:val="StyleUnderline"/>
        </w:rPr>
        <w:t>rich countries rely on</w:t>
      </w:r>
      <w:r w:rsidRPr="00B10810">
        <w:t xml:space="preserve"> a net appropriation of land equal to twice the size of India, a net appropriation of </w:t>
      </w:r>
      <w:r w:rsidRPr="003872AC">
        <w:rPr>
          <w:rStyle w:val="Emphasis"/>
          <w:highlight w:val="cyan"/>
        </w:rPr>
        <w:t>10 billion tons</w:t>
      </w:r>
      <w:r w:rsidRPr="00B10810">
        <w:t xml:space="preserve"> </w:t>
      </w:r>
      <w:r w:rsidRPr="00B10810">
        <w:rPr>
          <w:rStyle w:val="StyleUnderline"/>
        </w:rPr>
        <w:t xml:space="preserve">of material resources per year, </w:t>
      </w:r>
      <w:r w:rsidRPr="003872AC">
        <w:rPr>
          <w:rStyle w:val="StyleUnderline"/>
          <w:highlight w:val="cyan"/>
        </w:rPr>
        <w:t>and</w:t>
      </w:r>
      <w:r w:rsidRPr="00B10810">
        <w:rPr>
          <w:rStyle w:val="StyleUnderline"/>
        </w:rPr>
        <w:t xml:space="preserve"> a net appropriation of embodied labor equivalent to</w:t>
      </w:r>
      <w:r w:rsidRPr="00B10810">
        <w:t xml:space="preserve"> a standing army of </w:t>
      </w:r>
      <w:r w:rsidRPr="003872AC">
        <w:rPr>
          <w:rStyle w:val="Emphasis"/>
          <w:highlight w:val="cyan"/>
        </w:rPr>
        <w:t>180 million workers</w:t>
      </w:r>
      <w:r w:rsidRPr="00B10810">
        <w:t xml:space="preserve">. This means that </w:t>
      </w:r>
      <w:r w:rsidRPr="00B10810">
        <w:rPr>
          <w:rStyle w:val="StyleUnderline"/>
        </w:rPr>
        <w:t>as labor is displaced and disrupted, and as the productive capacity of land is constrained</w:t>
      </w:r>
      <w:r w:rsidRPr="00B10810">
        <w:t xml:space="preserve"> by heatwaves, wildfires, storms and desertification, </w:t>
      </w:r>
      <w:r w:rsidRPr="003872AC">
        <w:rPr>
          <w:rStyle w:val="StyleUnderline"/>
          <w:highlight w:val="cyan"/>
        </w:rPr>
        <w:t xml:space="preserve">this will lead to a rising supply price in the core that will trigger a </w:t>
      </w:r>
      <w:r w:rsidRPr="003872AC">
        <w:rPr>
          <w:rStyle w:val="Emphasis"/>
          <w:highlight w:val="cyan"/>
        </w:rPr>
        <w:t>severe crisis for capital</w:t>
      </w:r>
      <w:r w:rsidRPr="00B10810">
        <w:t>—</w:t>
      </w:r>
      <w:r w:rsidRPr="00B10810">
        <w:rPr>
          <w:rStyle w:val="StyleUnderline"/>
        </w:rPr>
        <w:t>more serious than anything it has yet encountered</w:t>
      </w:r>
      <w:r w:rsidRPr="00B10810">
        <w:t>.</w:t>
      </w:r>
    </w:p>
    <w:p w14:paraId="3FC985B3" w14:textId="77777777" w:rsidR="00D27568" w:rsidRPr="00B10810" w:rsidRDefault="00D27568" w:rsidP="00D27568">
      <w:r w:rsidRPr="00B10810">
        <w:rPr>
          <w:rStyle w:val="StyleUnderline"/>
        </w:rPr>
        <w:t xml:space="preserve">The question is, </w:t>
      </w:r>
      <w:r w:rsidRPr="003872AC">
        <w:rPr>
          <w:rStyle w:val="StyleUnderline"/>
          <w:highlight w:val="cyan"/>
        </w:rPr>
        <w:t>how will the core states respond?</w:t>
      </w:r>
      <w:r w:rsidRPr="00B10810">
        <w:t xml:space="preserve"> To maintain the rate of growth and capital accumulation in the face of this crisis, they will have to find a way to cut the supply price once again.</w:t>
      </w:r>
    </w:p>
    <w:p w14:paraId="311AEC69" w14:textId="77777777" w:rsidR="00D27568" w:rsidRPr="00B10810" w:rsidRDefault="00D27568" w:rsidP="00D27568">
      <w:r w:rsidRPr="00B10810">
        <w:rPr>
          <w:rStyle w:val="StyleUnderline"/>
        </w:rPr>
        <w:t>There are two obvious possibilities</w:t>
      </w:r>
      <w:r w:rsidRPr="00B10810">
        <w:t xml:space="preserve">. </w:t>
      </w:r>
      <w:r w:rsidRPr="003872AC">
        <w:rPr>
          <w:rStyle w:val="StyleUnderline"/>
          <w:highlight w:val="cyan"/>
        </w:rPr>
        <w:t>One option is</w:t>
      </w:r>
      <w:r w:rsidRPr="00B10810">
        <w:rPr>
          <w:rStyle w:val="StyleUnderline"/>
        </w:rPr>
        <w:t xml:space="preserve"> to cut wages</w:t>
      </w:r>
      <w:r w:rsidRPr="00B10810">
        <w:t xml:space="preserve"> in the core states, </w:t>
      </w:r>
      <w:r w:rsidRPr="00B10810">
        <w:rPr>
          <w:rStyle w:val="StyleUnderline"/>
        </w:rPr>
        <w:t>shred the welfare system and privatize public services</w:t>
      </w:r>
      <w:r w:rsidRPr="00B10810">
        <w:t>, all of which would help cheapen inputs and open up new frontiers for accumulation, giving some reprieve to capital. This option — </w:t>
      </w:r>
      <w:r w:rsidRPr="003872AC">
        <w:rPr>
          <w:rStyle w:val="Emphasis"/>
          <w:highlight w:val="cyan"/>
        </w:rPr>
        <w:t>domestic neoliberal austerity</w:t>
      </w:r>
      <w:r w:rsidRPr="00B10810">
        <w:t xml:space="preserve"> — was </w:t>
      </w:r>
      <w:r w:rsidRPr="00B10810">
        <w:lastRenderedPageBreak/>
        <w:t xml:space="preserve">deployed in the US and Britain during the 1980s as part of the response to the initial collapse of the imperial arrangement. Now it </w:t>
      </w:r>
      <w:r w:rsidRPr="00B10810">
        <w:rPr>
          <w:rStyle w:val="StyleUnderline"/>
        </w:rPr>
        <w:t>is being increasingly taken up by the European social democracies</w:t>
      </w:r>
      <w:r w:rsidRPr="00B10810">
        <w:t xml:space="preserve"> themselves, including the Nordics. </w:t>
      </w:r>
    </w:p>
    <w:p w14:paraId="70EC3D73" w14:textId="77777777" w:rsidR="00D27568" w:rsidRPr="00B10810" w:rsidRDefault="00D27568" w:rsidP="00D27568">
      <w:r w:rsidRPr="00B10810">
        <w:t xml:space="preserve">Of course, the risk of </w:t>
      </w:r>
      <w:r w:rsidRPr="00B10810">
        <w:rPr>
          <w:rStyle w:val="StyleUnderline"/>
        </w:rPr>
        <w:t>this approach</w:t>
      </w:r>
      <w:r w:rsidRPr="00B10810">
        <w:t xml:space="preserve"> is that it </w:t>
      </w:r>
      <w:r w:rsidRPr="00B10810">
        <w:rPr>
          <w:rStyle w:val="StyleUnderline"/>
        </w:rPr>
        <w:t>could trigger a backlash from the domestic working class</w:t>
      </w:r>
      <w:r w:rsidRPr="00B10810">
        <w:t xml:space="preserve">, which could coalesce into a socialist revolution. </w:t>
      </w:r>
      <w:r w:rsidRPr="00B10810">
        <w:rPr>
          <w:rStyle w:val="StyleUnderline"/>
        </w:rPr>
        <w:t xml:space="preserve">Aware of this danger, </w:t>
      </w:r>
      <w:r w:rsidRPr="003872AC">
        <w:rPr>
          <w:rStyle w:val="StyleUnderline"/>
          <w:highlight w:val="cyan"/>
        </w:rPr>
        <w:t>politicians will seek to promote</w:t>
      </w:r>
      <w:r w:rsidRPr="00B10810">
        <w:rPr>
          <w:rStyle w:val="StyleUnderline"/>
        </w:rPr>
        <w:t xml:space="preserve"> anti-immigrant and</w:t>
      </w:r>
      <w:r w:rsidRPr="00B10810">
        <w:t xml:space="preserve"> </w:t>
      </w:r>
      <w:r w:rsidRPr="003872AC">
        <w:rPr>
          <w:rStyle w:val="Emphasis"/>
          <w:highlight w:val="cyan"/>
        </w:rPr>
        <w:t>white nationalist</w:t>
      </w:r>
      <w:r w:rsidRPr="003872AC">
        <w:rPr>
          <w:highlight w:val="cyan"/>
        </w:rPr>
        <w:t xml:space="preserve"> </w:t>
      </w:r>
      <w:r w:rsidRPr="003872AC">
        <w:rPr>
          <w:rStyle w:val="StyleUnderline"/>
          <w:highlight w:val="cyan"/>
        </w:rPr>
        <w:t>narratives</w:t>
      </w:r>
      <w:r w:rsidRPr="00B10810">
        <w:t xml:space="preserve">. By directing working-class grievance toward an “other,” </w:t>
      </w:r>
      <w:r w:rsidRPr="00B10810">
        <w:rPr>
          <w:rStyle w:val="StyleUnderline"/>
        </w:rPr>
        <w:t>this approach gets people to accept their own immiseration, so long as they can feel an affinity with the ruling class on the basis of race</w:t>
      </w:r>
      <w:r w:rsidRPr="00B10810">
        <w:t>, and feel superior to people of colour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31FE65A8" w14:textId="77777777" w:rsidR="00D27568" w:rsidRPr="00B10810" w:rsidRDefault="00D27568" w:rsidP="00D27568">
      <w:r w:rsidRPr="003872AC">
        <w:rPr>
          <w:rStyle w:val="StyleUnderline"/>
          <w:highlight w:val="cyan"/>
        </w:rPr>
        <w:t xml:space="preserve">The second option is that the core states could </w:t>
      </w:r>
      <w:r w:rsidRPr="003872AC">
        <w:rPr>
          <w:rStyle w:val="Emphasis"/>
          <w:highlight w:val="cyan"/>
        </w:rPr>
        <w:t>double down on imperialism</w:t>
      </w:r>
      <w:r w:rsidRPr="00B10810">
        <w:t xml:space="preserve">. </w:t>
      </w:r>
      <w:r w:rsidRPr="00B10810">
        <w:rPr>
          <w:rStyle w:val="StyleUnderline"/>
        </w:rPr>
        <w:t>It is not difficult to imagine</w:t>
      </w:r>
      <w:r w:rsidRPr="00B10810">
        <w:t xml:space="preserve"> </w:t>
      </w:r>
      <w:r w:rsidRPr="003872AC">
        <w:rPr>
          <w:rStyle w:val="Emphasis"/>
          <w:highlight w:val="cyan"/>
        </w:rPr>
        <w:t>new rounds of invasion</w:t>
      </w:r>
      <w:r w:rsidRPr="003872AC">
        <w:rPr>
          <w:highlight w:val="cyan"/>
        </w:rPr>
        <w:t xml:space="preserve"> </w:t>
      </w:r>
      <w:r w:rsidRPr="003872AC">
        <w:rPr>
          <w:rStyle w:val="StyleUnderline"/>
          <w:highlight w:val="cyan"/>
        </w:rPr>
        <w:t>and</w:t>
      </w:r>
      <w:r w:rsidRPr="003872AC">
        <w:rPr>
          <w:highlight w:val="cyan"/>
        </w:rPr>
        <w:t xml:space="preserve"> </w:t>
      </w:r>
      <w:r w:rsidRPr="003872AC">
        <w:rPr>
          <w:rStyle w:val="Emphasis"/>
          <w:highlight w:val="cyan"/>
        </w:rPr>
        <w:t>occupation</w:t>
      </w:r>
      <w:r w:rsidRPr="00B10810">
        <w:t xml:space="preserve"> </w:t>
      </w:r>
      <w:r w:rsidRPr="00B10810">
        <w:rPr>
          <w:rStyle w:val="StyleUnderline"/>
        </w:rPr>
        <w:t>intended to force Southern prices back down</w:t>
      </w:r>
      <w:r w:rsidRPr="00B10810">
        <w:t xml:space="preserve">. </w:t>
      </w:r>
      <w:r w:rsidRPr="003872AC">
        <w:rPr>
          <w:rStyle w:val="StyleUnderline"/>
          <w:highlight w:val="cyan"/>
        </w:rPr>
        <w:t>The recent coup in</w:t>
      </w:r>
      <w:r w:rsidRPr="003872AC">
        <w:rPr>
          <w:highlight w:val="cyan"/>
        </w:rPr>
        <w:t xml:space="preserve"> </w:t>
      </w:r>
      <w:r w:rsidRPr="003872AC">
        <w:rPr>
          <w:rStyle w:val="Emphasis"/>
          <w:highlight w:val="cyan"/>
        </w:rPr>
        <w:t>Bolivia</w:t>
      </w:r>
      <w:r w:rsidRPr="00B10810">
        <w:t xml:space="preserve">, </w:t>
      </w:r>
      <w:r w:rsidRPr="00B10810">
        <w:rPr>
          <w:rStyle w:val="StyleUnderline"/>
        </w:rPr>
        <w:t xml:space="preserve">backed by the U.S. with its rising appetite for cheap lithium, </w:t>
      </w:r>
      <w:r w:rsidRPr="003872AC">
        <w:rPr>
          <w:rStyle w:val="StyleUnderline"/>
          <w:highlight w:val="cyan"/>
        </w:rPr>
        <w:t>offers hints</w:t>
      </w:r>
      <w:r w:rsidRPr="00B10810">
        <w:rPr>
          <w:rStyle w:val="StyleUnderline"/>
        </w:rPr>
        <w:t xml:space="preserve"> of what might come</w:t>
      </w:r>
      <w:r w:rsidRPr="00B10810">
        <w:t xml:space="preserve">. And it is clear that the </w:t>
      </w:r>
      <w:r w:rsidRPr="00B10810">
        <w:rPr>
          <w:rStyle w:val="StyleUnderline"/>
        </w:rPr>
        <w:t>Biden</w:t>
      </w:r>
      <w:r w:rsidRPr="00B10810">
        <w:t xml:space="preserve"> administration, just as under Trump before him , </w:t>
      </w:r>
      <w:r w:rsidRPr="00B10810">
        <w:rPr>
          <w:rStyle w:val="StyleUnderline"/>
        </w:rPr>
        <w:t>is</w:t>
      </w:r>
      <w:r w:rsidRPr="00B10810">
        <w:t xml:space="preserve"> already </w:t>
      </w:r>
      <w:r w:rsidRPr="00B10810">
        <w:rPr>
          <w:rStyle w:val="StyleUnderline"/>
        </w:rPr>
        <w:t>preparing the grounds for aggression against China</w:t>
      </w:r>
      <w:r w:rsidRPr="00B10810">
        <w:t xml:space="preserve">, among other things </w:t>
      </w:r>
      <w:r w:rsidRPr="00B10810">
        <w:rPr>
          <w:rStyle w:val="StyleUnderline"/>
        </w:rPr>
        <w:t>to constrain China’s domestic demand for resources</w:t>
      </w:r>
      <w:r w:rsidRPr="00B10810">
        <w:t>. Imperialist interventions that cheapen the supply price would allow capitalists in the global North to maintain accumulation and sustain their truce with the working classes of the core for a little while longer, even as the world crumbles around them.</w:t>
      </w:r>
    </w:p>
    <w:p w14:paraId="078EA1B2" w14:textId="77777777" w:rsidR="00D27568" w:rsidRPr="00B10810" w:rsidRDefault="00D27568" w:rsidP="00D27568">
      <w:r w:rsidRPr="00B10810">
        <w:rPr>
          <w:rStyle w:val="StyleUnderline"/>
        </w:rPr>
        <w:t xml:space="preserve">If left to itself, </w:t>
      </w:r>
      <w:r w:rsidRPr="003872AC">
        <w:rPr>
          <w:rStyle w:val="Emphasis"/>
          <w:sz w:val="32"/>
          <w:highlight w:val="cyan"/>
        </w:rPr>
        <w:t>this is how the capitalist story will play out in the 21st century: neoliberal austerity, white supremacist ideology, and violent imperialist interventions—all for the sake of maintaining growth and capital accumulation in the core</w:t>
      </w:r>
      <w:r w:rsidRPr="00B10810">
        <w:t xml:space="preserve">. </w:t>
      </w:r>
      <w:r w:rsidRPr="00B10810">
        <w:rPr>
          <w:rStyle w:val="StyleUnderline"/>
        </w:rPr>
        <w:t>Indeed, this</w:t>
      </w:r>
      <w:r w:rsidRPr="00B10810">
        <w:t xml:space="preserve"> barbarism </w:t>
      </w:r>
      <w:r w:rsidRPr="00B10810">
        <w:rPr>
          <w:rStyle w:val="StyleUnderline"/>
        </w:rPr>
        <w:t>is already well underway</w:t>
      </w:r>
      <w:r w:rsidRPr="00B10810">
        <w:t xml:space="preserve">. </w:t>
      </w:r>
      <w:r w:rsidRPr="00B10810">
        <w:rPr>
          <w:rStyle w:val="StyleUnderline"/>
        </w:rPr>
        <w:t>Liberal politicians</w:t>
      </w:r>
      <w:r w:rsidRPr="00B10810">
        <w:t xml:space="preserve"> denounce the barbarism at every opportunity, and yet they </w:t>
      </w:r>
      <w:r w:rsidRPr="00B10810">
        <w:rPr>
          <w:rStyle w:val="StyleUnderline"/>
        </w:rPr>
        <w:t>cannot bring themselves to address its underlying causes because they remain fundamentally committed to capitalist growth</w:t>
      </w:r>
      <w:r w:rsidRPr="00B10810">
        <w:t>. The solution that the liberals offer—capital accumulation without barbarism— is a chimera.</w:t>
      </w:r>
    </w:p>
    <w:p w14:paraId="05DDDDF8" w14:textId="77777777" w:rsidR="00D27568" w:rsidRPr="00B10810" w:rsidRDefault="00D27568" w:rsidP="00D27568">
      <w:r w:rsidRPr="003872AC">
        <w:rPr>
          <w:rStyle w:val="StyleUnderline"/>
          <w:highlight w:val="cyan"/>
        </w:rPr>
        <w:t>There is an alternative ending to this story</w:t>
      </w:r>
      <w:r w:rsidRPr="00B10810">
        <w:t xml:space="preserve">, </w:t>
      </w:r>
      <w:r w:rsidRPr="00CA0A57">
        <w:t xml:space="preserve">however. </w:t>
      </w:r>
      <w:r w:rsidRPr="00C62A3F">
        <w:rPr>
          <w:rStyle w:val="StyleUnderline"/>
          <w:highlight w:val="cyan"/>
        </w:rPr>
        <w:t>If</w:t>
      </w:r>
      <w:r w:rsidRPr="00CA0A57">
        <w:t xml:space="preserve"> the core </w:t>
      </w:r>
      <w:r w:rsidRPr="00C62A3F">
        <w:rPr>
          <w:rStyle w:val="StyleUnderline"/>
          <w:highlight w:val="cyan"/>
        </w:rPr>
        <w:t>states shift to a</w:t>
      </w:r>
      <w:r w:rsidRPr="00CA0A57">
        <w:t xml:space="preserve"> post-growth, </w:t>
      </w:r>
      <w:r w:rsidRPr="00C62A3F">
        <w:rPr>
          <w:rStyle w:val="StyleUnderline"/>
          <w:highlight w:val="cyan"/>
        </w:rPr>
        <w:t>post-capitalist economic model</w:t>
      </w:r>
      <w:r w:rsidRPr="00CA0A57">
        <w:t>—in other words, if they abandon the growth</w:t>
      </w:r>
      <w:r w:rsidRPr="00B10810">
        <w:t xml:space="preserve"> imperative and curtail capital accumulation—</w:t>
      </w:r>
      <w:r w:rsidRPr="00C62A3F">
        <w:rPr>
          <w:rStyle w:val="StyleUnderline"/>
          <w:highlight w:val="cyan"/>
        </w:rPr>
        <w:t>this would obviate the need for austerity and imperialist interventions</w:t>
      </w:r>
      <w:r w:rsidRPr="00B10810">
        <w:t xml:space="preserve">. This is the power of post-growth transition: </w:t>
      </w:r>
      <w:r w:rsidRPr="00C62A3F">
        <w:rPr>
          <w:rStyle w:val="StyleUnderline"/>
          <w:highlight w:val="cyan"/>
        </w:rPr>
        <w:t>it would liberate all of us</w:t>
      </w:r>
      <w:r w:rsidRPr="00B10810">
        <w:rPr>
          <w:rStyle w:val="StyleUnderline"/>
        </w:rPr>
        <w:t xml:space="preserve">, in North and South alike, </w:t>
      </w:r>
      <w:r w:rsidRPr="00C62A3F">
        <w:rPr>
          <w:rStyle w:val="StyleUnderline"/>
          <w:highlight w:val="cyan"/>
        </w:rPr>
        <w:t>from the predatory interventions that are required to sustain capital accumulation</w:t>
      </w:r>
      <w:r w:rsidRPr="00B10810">
        <w:t>.</w:t>
      </w:r>
    </w:p>
    <w:p w14:paraId="749004E1" w14:textId="6452ABBF" w:rsidR="00D27568" w:rsidRDefault="003A0A9B" w:rsidP="00C818A5">
      <w:pPr>
        <w:pStyle w:val="Heading2"/>
      </w:pPr>
      <w:r>
        <w:lastRenderedPageBreak/>
        <w:t>Cap bad-</w:t>
      </w:r>
      <w:r w:rsidR="006359BE">
        <w:t>Warming</w:t>
      </w:r>
    </w:p>
    <w:p w14:paraId="476ED900" w14:textId="63AFD2F6" w:rsidR="001C46CC" w:rsidRPr="001C46CC" w:rsidRDefault="001C46CC" w:rsidP="001C46CC">
      <w:pPr>
        <w:pStyle w:val="Heading3"/>
      </w:pPr>
      <w:r>
        <w:lastRenderedPageBreak/>
        <w:t>2ac- cap causes warming</w:t>
      </w:r>
    </w:p>
    <w:p w14:paraId="5E558746" w14:textId="77777777" w:rsidR="003A6A8E" w:rsidRPr="00B10810" w:rsidRDefault="003A6A8E" w:rsidP="003A6A8E">
      <w:pPr>
        <w:pStyle w:val="Heading4"/>
        <w:rPr>
          <w:rFonts w:cs="Times New Roman"/>
        </w:rPr>
      </w:pPr>
      <w:bookmarkStart w:id="3" w:name="_Hlk97381198"/>
      <w:r w:rsidRPr="00B10810">
        <w:rPr>
          <w:rFonts w:cs="Times New Roman"/>
        </w:rPr>
        <w:t xml:space="preserve">1---Green capitalism </w:t>
      </w:r>
      <w:r w:rsidRPr="00B10810">
        <w:rPr>
          <w:rFonts w:cs="Times New Roman"/>
          <w:u w:val="single"/>
        </w:rPr>
        <w:t>fails</w:t>
      </w:r>
      <w:r w:rsidRPr="00B10810">
        <w:rPr>
          <w:rFonts w:cs="Times New Roman"/>
        </w:rPr>
        <w:t xml:space="preserve">, reinforces </w:t>
      </w:r>
      <w:r w:rsidRPr="00B10810">
        <w:rPr>
          <w:rFonts w:cs="Times New Roman"/>
          <w:u w:val="single"/>
        </w:rPr>
        <w:t>imperialism</w:t>
      </w:r>
      <w:r w:rsidRPr="00B10810">
        <w:rPr>
          <w:rFonts w:cs="Times New Roman"/>
        </w:rPr>
        <w:t xml:space="preserve">, and </w:t>
      </w:r>
      <w:r w:rsidRPr="00B10810">
        <w:rPr>
          <w:rFonts w:cs="Times New Roman"/>
          <w:u w:val="single"/>
        </w:rPr>
        <w:t>linearly increases</w:t>
      </w:r>
      <w:r w:rsidRPr="00B10810">
        <w:rPr>
          <w:rFonts w:cs="Times New Roman"/>
        </w:rPr>
        <w:t xml:space="preserve"> extractive violence.</w:t>
      </w:r>
    </w:p>
    <w:p w14:paraId="12338138" w14:textId="77777777" w:rsidR="003A6A8E" w:rsidRPr="00B10810" w:rsidRDefault="003A6A8E" w:rsidP="003A6A8E">
      <w:r w:rsidRPr="00B10810">
        <w:rPr>
          <w:rStyle w:val="Style13ptBold"/>
        </w:rPr>
        <w:t>Brand</w:t>
      </w:r>
      <w:r w:rsidRPr="00B10810">
        <w:t xml:space="preserve"> &amp; Wissen </w:t>
      </w:r>
      <w:r w:rsidRPr="00B10810">
        <w:rPr>
          <w:rStyle w:val="Style13ptBold"/>
        </w:rPr>
        <w:t>21</w:t>
      </w:r>
      <w:r w:rsidRPr="00B10810">
        <w:t xml:space="preserve">, Ulrich Brand: Professor for International Politics @ University of Vienna. Markus Wissen: Professor of Social Sciences at the Berlin School of Economics and Law. Translated by Zachary King (The Imperial Mode of Living: Everyday Life and the Ecological Crisis of Capitalism, </w:t>
      </w:r>
      <w:r w:rsidRPr="00B10810">
        <w:rPr>
          <w:i/>
          <w:iCs/>
        </w:rPr>
        <w:t>Verso Books</w:t>
      </w:r>
      <w:r w:rsidRPr="00B10810">
        <w:t>)</w:t>
      </w:r>
    </w:p>
    <w:p w14:paraId="5CF0ED53" w14:textId="77777777" w:rsidR="003A6A8E" w:rsidRPr="00B10810" w:rsidRDefault="003A6A8E" w:rsidP="003A6A8E">
      <w:r w:rsidRPr="00B10810">
        <w:t>EXTERNALIZATION AND RESISTANCE</w:t>
      </w:r>
    </w:p>
    <w:p w14:paraId="21CD7AE5" w14:textId="77777777" w:rsidR="003A6A8E" w:rsidRPr="00B10810" w:rsidRDefault="003A6A8E" w:rsidP="003A6A8E">
      <w:r w:rsidRPr="003872AC">
        <w:rPr>
          <w:rStyle w:val="StyleUnderline"/>
          <w:highlight w:val="cyan"/>
        </w:rPr>
        <w:t>Green capitalism is</w:t>
      </w:r>
      <w:r w:rsidRPr="003872AC">
        <w:rPr>
          <w:highlight w:val="cyan"/>
        </w:rPr>
        <w:t xml:space="preserve"> </w:t>
      </w:r>
      <w:r w:rsidRPr="003872AC">
        <w:rPr>
          <w:rStyle w:val="Emphasis"/>
          <w:highlight w:val="cyan"/>
        </w:rPr>
        <w:t>anything but inevitable</w:t>
      </w:r>
      <w:r w:rsidRPr="00B10810">
        <w:t xml:space="preserve">. In many places, </w:t>
      </w:r>
      <w:r w:rsidRPr="00B10810">
        <w:rPr>
          <w:rStyle w:val="StyleUnderline"/>
        </w:rPr>
        <w:t xml:space="preserve">the creation of a green economy </w:t>
      </w:r>
      <w:r w:rsidRPr="003872AC">
        <w:rPr>
          <w:rStyle w:val="StyleUnderline"/>
          <w:highlight w:val="cyan"/>
        </w:rPr>
        <w:t>has encountered</w:t>
      </w:r>
      <w:r w:rsidRPr="003872AC">
        <w:rPr>
          <w:highlight w:val="cyan"/>
        </w:rPr>
        <w:t xml:space="preserve"> </w:t>
      </w:r>
      <w:r w:rsidRPr="003872AC">
        <w:rPr>
          <w:rStyle w:val="Emphasis"/>
          <w:highlight w:val="cyan"/>
        </w:rPr>
        <w:t>resistance</w:t>
      </w:r>
      <w:r w:rsidRPr="003872AC">
        <w:rPr>
          <w:highlight w:val="cyan"/>
        </w:rPr>
        <w:t xml:space="preserve"> </w:t>
      </w:r>
      <w:r w:rsidRPr="003872AC">
        <w:rPr>
          <w:rStyle w:val="StyleUnderline"/>
          <w:highlight w:val="cyan"/>
        </w:rPr>
        <w:t>from the fossil factions of capital</w:t>
      </w:r>
      <w:r w:rsidRPr="00B10810">
        <w:rPr>
          <w:rStyle w:val="StyleUnderline"/>
        </w:rPr>
        <w:t xml:space="preserve"> and</w:t>
      </w:r>
      <w:r w:rsidRPr="00B10810">
        <w:t xml:space="preserve"> from people’s </w:t>
      </w:r>
      <w:r w:rsidRPr="00B10810">
        <w:rPr>
          <w:rStyle w:val="StyleUnderline"/>
        </w:rPr>
        <w:t>everyday practices</w:t>
      </w:r>
      <w:r w:rsidRPr="00B10810">
        <w:t xml:space="preserve">. </w:t>
      </w:r>
      <w:r w:rsidRPr="003872AC">
        <w:rPr>
          <w:rStyle w:val="StyleUnderline"/>
          <w:highlight w:val="cyan"/>
        </w:rPr>
        <w:t>In the</w:t>
      </w:r>
      <w:r w:rsidRPr="003872AC">
        <w:rPr>
          <w:highlight w:val="cyan"/>
        </w:rPr>
        <w:t xml:space="preserve"> </w:t>
      </w:r>
      <w:r w:rsidRPr="003872AC">
        <w:rPr>
          <w:rStyle w:val="Emphasis"/>
          <w:highlight w:val="cyan"/>
        </w:rPr>
        <w:t>US especially</w:t>
      </w:r>
      <w:r w:rsidRPr="00B10810">
        <w:t xml:space="preserve">, these </w:t>
      </w:r>
      <w:r w:rsidRPr="00B10810">
        <w:rPr>
          <w:rStyle w:val="StyleUnderline"/>
        </w:rPr>
        <w:t>forces</w:t>
      </w:r>
      <w:r w:rsidRPr="00B10810">
        <w:t xml:space="preserve"> have </w:t>
      </w:r>
      <w:r w:rsidRPr="00B10810">
        <w:rPr>
          <w:rStyle w:val="StyleUnderline"/>
        </w:rPr>
        <w:t>received an additional boost with</w:t>
      </w:r>
      <w:r w:rsidRPr="00B10810">
        <w:t xml:space="preserve"> the presidency of Donald </w:t>
      </w:r>
      <w:r w:rsidRPr="00B10810">
        <w:rPr>
          <w:rStyle w:val="StyleUnderline"/>
        </w:rPr>
        <w:t>Trump</w:t>
      </w:r>
      <w:r w:rsidRPr="00B10810">
        <w:t xml:space="preserve">. </w:t>
      </w:r>
      <w:r w:rsidRPr="003872AC">
        <w:rPr>
          <w:rStyle w:val="StyleUnderline"/>
          <w:highlight w:val="cyan"/>
        </w:rPr>
        <w:t xml:space="preserve">There is a </w:t>
      </w:r>
      <w:r w:rsidRPr="003872AC">
        <w:rPr>
          <w:rStyle w:val="Emphasis"/>
          <w:highlight w:val="cyan"/>
        </w:rPr>
        <w:t>boom</w:t>
      </w:r>
      <w:r w:rsidRPr="003872AC">
        <w:rPr>
          <w:rStyle w:val="StyleUnderline"/>
          <w:highlight w:val="cyan"/>
        </w:rPr>
        <w:t xml:space="preserve"> in</w:t>
      </w:r>
      <w:r w:rsidRPr="00B10810">
        <w:rPr>
          <w:rStyle w:val="StyleUnderline"/>
        </w:rPr>
        <w:t xml:space="preserve"> the </w:t>
      </w:r>
      <w:r w:rsidRPr="003872AC">
        <w:rPr>
          <w:rStyle w:val="StyleUnderline"/>
          <w:highlight w:val="cyan"/>
        </w:rPr>
        <w:t>extraction of oil</w:t>
      </w:r>
      <w:r w:rsidRPr="00B10810">
        <w:rPr>
          <w:rStyle w:val="StyleUnderline"/>
        </w:rPr>
        <w:t xml:space="preserve"> and gas </w:t>
      </w:r>
      <w:r w:rsidRPr="003872AC">
        <w:rPr>
          <w:rStyle w:val="StyleUnderline"/>
          <w:highlight w:val="cyan"/>
        </w:rPr>
        <w:t>through fracking</w:t>
      </w:r>
      <w:r w:rsidRPr="00B10810">
        <w:t xml:space="preserve">, in </w:t>
      </w:r>
      <w:r w:rsidRPr="003872AC">
        <w:rPr>
          <w:rStyle w:val="StyleUnderline"/>
          <w:highlight w:val="cyan"/>
        </w:rPr>
        <w:t>tar sand</w:t>
      </w:r>
      <w:r w:rsidRPr="00B10810">
        <w:rPr>
          <w:rStyle w:val="StyleUnderline"/>
        </w:rPr>
        <w:t xml:space="preserve"> oil extraction </w:t>
      </w:r>
      <w:r w:rsidRPr="003872AC">
        <w:rPr>
          <w:rStyle w:val="StyleUnderline"/>
          <w:highlight w:val="cyan"/>
        </w:rPr>
        <w:t>and</w:t>
      </w:r>
      <w:r w:rsidRPr="00B10810">
        <w:t xml:space="preserve"> in the </w:t>
      </w:r>
      <w:r w:rsidRPr="00B10810">
        <w:rPr>
          <w:rStyle w:val="StyleUnderline"/>
        </w:rPr>
        <w:t>exploration</w:t>
      </w:r>
      <w:r w:rsidRPr="00B10810">
        <w:t xml:space="preserve"> and exploitation </w:t>
      </w:r>
      <w:r w:rsidRPr="00B10810">
        <w:rPr>
          <w:rStyle w:val="StyleUnderline"/>
        </w:rPr>
        <w:t xml:space="preserve">of </w:t>
      </w:r>
      <w:r w:rsidRPr="003872AC">
        <w:rPr>
          <w:rStyle w:val="StyleUnderline"/>
          <w:highlight w:val="cyan"/>
        </w:rPr>
        <w:t>deep sea</w:t>
      </w:r>
      <w:r w:rsidRPr="00B10810">
        <w:rPr>
          <w:rStyle w:val="StyleUnderline"/>
        </w:rPr>
        <w:t xml:space="preserve"> fossil energy </w:t>
      </w:r>
      <w:r w:rsidRPr="003872AC">
        <w:rPr>
          <w:rStyle w:val="StyleUnderline"/>
          <w:highlight w:val="cyan"/>
        </w:rPr>
        <w:t>sources</w:t>
      </w:r>
      <w:r w:rsidRPr="00B10810">
        <w:t xml:space="preserve">. 42 </w:t>
      </w:r>
      <w:r w:rsidRPr="003872AC">
        <w:rPr>
          <w:rStyle w:val="StyleUnderline"/>
          <w:highlight w:val="cyan"/>
        </w:rPr>
        <w:t>In the EU</w:t>
      </w:r>
      <w:r w:rsidRPr="00B10810">
        <w:rPr>
          <w:rStyle w:val="StyleUnderline"/>
        </w:rPr>
        <w:t xml:space="preserve">, the </w:t>
      </w:r>
      <w:r w:rsidRPr="003872AC">
        <w:rPr>
          <w:rStyle w:val="StyleUnderline"/>
          <w:highlight w:val="cyan"/>
        </w:rPr>
        <w:t>transition</w:t>
      </w:r>
      <w:r w:rsidRPr="00B10810">
        <w:rPr>
          <w:rStyle w:val="StyleUnderline"/>
        </w:rPr>
        <w:t xml:space="preserve"> to a renewable energy regime </w:t>
      </w:r>
      <w:r w:rsidRPr="003872AC">
        <w:rPr>
          <w:rStyle w:val="StyleUnderline"/>
          <w:highlight w:val="cyan"/>
        </w:rPr>
        <w:t>is slowed</w:t>
      </w:r>
      <w:r w:rsidRPr="00B10810">
        <w:rPr>
          <w:rStyle w:val="StyleUnderline"/>
        </w:rPr>
        <w:t xml:space="preserve"> down </w:t>
      </w:r>
      <w:r w:rsidRPr="003872AC">
        <w:rPr>
          <w:rStyle w:val="StyleUnderline"/>
          <w:highlight w:val="cyan"/>
        </w:rPr>
        <w:t>by the</w:t>
      </w:r>
      <w:r w:rsidRPr="003872AC">
        <w:rPr>
          <w:highlight w:val="cyan"/>
        </w:rPr>
        <w:t xml:space="preserve"> </w:t>
      </w:r>
      <w:r w:rsidRPr="003872AC">
        <w:rPr>
          <w:rStyle w:val="Emphasis"/>
          <w:highlight w:val="cyan"/>
        </w:rPr>
        <w:t>Visegrád Group</w:t>
      </w:r>
      <w:r w:rsidRPr="00B10810">
        <w:t xml:space="preserve"> (</w:t>
      </w:r>
      <w:r w:rsidRPr="00B10810">
        <w:rPr>
          <w:rStyle w:val="StyleUnderline"/>
        </w:rPr>
        <w:t>Poland, the Czech Republic, Slovakia and Hungary</w:t>
      </w:r>
      <w:r w:rsidRPr="00B10810">
        <w:t xml:space="preserve">). And even in places where green capital factions and practices are becoming socially relevant, they are in constant conflict with retrograde social forces. This description </w:t>
      </w:r>
      <w:r w:rsidRPr="00B10810">
        <w:rPr>
          <w:rStyle w:val="StyleUnderline"/>
        </w:rPr>
        <w:t>even</w:t>
      </w:r>
      <w:r w:rsidRPr="00B10810">
        <w:t xml:space="preserve"> applies to the ‘pioneer’ </w:t>
      </w:r>
      <w:r w:rsidRPr="00B10810">
        <w:rPr>
          <w:rStyle w:val="StyleUnderline"/>
        </w:rPr>
        <w:t>in</w:t>
      </w:r>
      <w:r w:rsidRPr="00B10810">
        <w:t xml:space="preserve"> renewable energies, </w:t>
      </w:r>
      <w:r w:rsidRPr="00B10810">
        <w:rPr>
          <w:rStyle w:val="StyleUnderline"/>
        </w:rPr>
        <w:t>Germany</w:t>
      </w:r>
      <w:r w:rsidRPr="00B10810">
        <w:t xml:space="preserve">, where </w:t>
      </w:r>
      <w:r w:rsidRPr="00B10810">
        <w:rPr>
          <w:rStyle w:val="StyleUnderline"/>
        </w:rPr>
        <w:t>powerful social forces from industry, energy suppliers and trade unions are increasingly aggressive in articulating their resistance to the energy transition</w:t>
      </w:r>
      <w:r w:rsidRPr="00B10810">
        <w:t xml:space="preserve"> and find political advocates in state apparatus such as the German Federal Ministry for Economic Affairs and Energy. 43</w:t>
      </w:r>
    </w:p>
    <w:p w14:paraId="62F072B0" w14:textId="77777777" w:rsidR="003A6A8E" w:rsidRPr="00B10810" w:rsidRDefault="003A6A8E" w:rsidP="003A6A8E">
      <w:r w:rsidRPr="00B10810">
        <w:t xml:space="preserve">Eventually, </w:t>
      </w:r>
      <w:r w:rsidRPr="003872AC">
        <w:rPr>
          <w:rStyle w:val="StyleUnderline"/>
          <w:highlight w:val="cyan"/>
        </w:rPr>
        <w:t>green capitalism</w:t>
      </w:r>
      <w:r w:rsidRPr="00B10810">
        <w:rPr>
          <w:rStyle w:val="StyleUnderline"/>
        </w:rPr>
        <w:t xml:space="preserve"> will neither effectively manage the ecological crisis nor reduce inequality</w:t>
      </w:r>
      <w:r w:rsidRPr="00B10810">
        <w:t xml:space="preserve">, let alone create good living conditions for all; </w:t>
      </w:r>
      <w:r w:rsidRPr="00B10810">
        <w:rPr>
          <w:rStyle w:val="StyleUnderline"/>
        </w:rPr>
        <w:t xml:space="preserve">instead, it </w:t>
      </w:r>
      <w:r w:rsidRPr="003872AC">
        <w:rPr>
          <w:rStyle w:val="StyleUnderline"/>
          <w:highlight w:val="cyan"/>
        </w:rPr>
        <w:t>will</w:t>
      </w:r>
      <w:r w:rsidRPr="00B10810">
        <w:rPr>
          <w:rStyle w:val="StyleUnderline"/>
        </w:rPr>
        <w:t xml:space="preserve"> generate and </w:t>
      </w:r>
      <w:r w:rsidRPr="003872AC">
        <w:rPr>
          <w:rStyle w:val="Emphasis"/>
          <w:highlight w:val="cyan"/>
        </w:rPr>
        <w:t>externalize new socioecological costs</w:t>
      </w:r>
      <w:r w:rsidRPr="00B10810">
        <w:t xml:space="preserve">. </w:t>
      </w:r>
      <w:r w:rsidRPr="00B10810">
        <w:rPr>
          <w:rStyle w:val="StyleUnderline"/>
        </w:rPr>
        <w:t xml:space="preserve">It will impose these costs </w:t>
      </w:r>
      <w:r w:rsidRPr="003872AC">
        <w:rPr>
          <w:rStyle w:val="StyleUnderline"/>
          <w:highlight w:val="cyan"/>
        </w:rPr>
        <w:t>on</w:t>
      </w:r>
      <w:r w:rsidRPr="00B10810">
        <w:rPr>
          <w:rStyle w:val="StyleUnderline"/>
        </w:rPr>
        <w:t xml:space="preserve"> the</w:t>
      </w:r>
      <w:r w:rsidRPr="00B10810">
        <w:t xml:space="preserve"> </w:t>
      </w:r>
      <w:r w:rsidRPr="003872AC">
        <w:rPr>
          <w:rStyle w:val="Emphasis"/>
          <w:highlight w:val="cyan"/>
        </w:rPr>
        <w:t>workers in China</w:t>
      </w:r>
      <w:r w:rsidRPr="00B10810">
        <w:t xml:space="preserve">, </w:t>
      </w:r>
      <w:r w:rsidRPr="003872AC">
        <w:rPr>
          <w:rStyle w:val="Emphasis"/>
          <w:highlight w:val="cyan"/>
        </w:rPr>
        <w:t>Africa</w:t>
      </w:r>
      <w:r w:rsidRPr="00B10810">
        <w:t xml:space="preserve"> </w:t>
      </w:r>
      <w:r w:rsidRPr="00B10810">
        <w:rPr>
          <w:rStyle w:val="StyleUnderline"/>
        </w:rPr>
        <w:t xml:space="preserve">or elsewhere </w:t>
      </w:r>
      <w:r w:rsidRPr="003872AC">
        <w:rPr>
          <w:rStyle w:val="StyleUnderline"/>
          <w:highlight w:val="cyan"/>
        </w:rPr>
        <w:t>who</w:t>
      </w:r>
      <w:r w:rsidRPr="00B10810">
        <w:rPr>
          <w:rStyle w:val="StyleUnderline"/>
        </w:rPr>
        <w:t xml:space="preserve"> under miserable conditions</w:t>
      </w:r>
      <w:r w:rsidRPr="00B10810">
        <w:t xml:space="preserve"> </w:t>
      </w:r>
      <w:r w:rsidRPr="003872AC">
        <w:rPr>
          <w:rStyle w:val="Emphasis"/>
          <w:highlight w:val="cyan"/>
        </w:rPr>
        <w:t>extract rare earth metals</w:t>
      </w:r>
      <w:r w:rsidRPr="00B10810">
        <w:t xml:space="preserve"> and other raw materials </w:t>
      </w:r>
      <w:r w:rsidRPr="003872AC">
        <w:rPr>
          <w:rStyle w:val="StyleUnderline"/>
          <w:highlight w:val="cyan"/>
        </w:rPr>
        <w:t xml:space="preserve">that are indispensable for </w:t>
      </w:r>
      <w:r w:rsidRPr="003872AC">
        <w:rPr>
          <w:rStyle w:val="Emphasis"/>
          <w:highlight w:val="cyan"/>
        </w:rPr>
        <w:t>‘green’ tech</w:t>
      </w:r>
      <w:r w:rsidRPr="00B10810">
        <w:t xml:space="preserve">nologies; </w:t>
      </w:r>
      <w:r w:rsidRPr="003872AC">
        <w:rPr>
          <w:rStyle w:val="StyleUnderline"/>
          <w:highlight w:val="cyan"/>
        </w:rPr>
        <w:t xml:space="preserve">on the sugar cane workers on </w:t>
      </w:r>
      <w:r w:rsidRPr="003872AC">
        <w:rPr>
          <w:rStyle w:val="Emphasis"/>
          <w:highlight w:val="cyan"/>
        </w:rPr>
        <w:t>Brazilian plantations</w:t>
      </w:r>
      <w:r w:rsidRPr="00B10810">
        <w:rPr>
          <w:rStyle w:val="StyleUnderline"/>
        </w:rPr>
        <w:t xml:space="preserve"> who risk life and limb </w:t>
      </w:r>
      <w:r w:rsidRPr="003872AC">
        <w:rPr>
          <w:rStyle w:val="StyleUnderline"/>
          <w:highlight w:val="cyan"/>
        </w:rPr>
        <w:t>to supply</w:t>
      </w:r>
      <w:r w:rsidRPr="00B10810">
        <w:rPr>
          <w:rStyle w:val="StyleUnderline"/>
        </w:rPr>
        <w:t xml:space="preserve"> the US and European </w:t>
      </w:r>
      <w:r w:rsidRPr="003872AC">
        <w:rPr>
          <w:rStyle w:val="StyleUnderline"/>
          <w:highlight w:val="cyan"/>
        </w:rPr>
        <w:t xml:space="preserve">markets with </w:t>
      </w:r>
      <w:r w:rsidRPr="003872AC">
        <w:rPr>
          <w:rStyle w:val="Emphasis"/>
          <w:highlight w:val="cyan"/>
        </w:rPr>
        <w:t>‘biofuels’</w:t>
      </w:r>
      <w:r w:rsidRPr="00B10810">
        <w:t xml:space="preserve">; </w:t>
      </w:r>
      <w:r w:rsidRPr="003872AC">
        <w:rPr>
          <w:rStyle w:val="StyleUnderline"/>
          <w:highlight w:val="cyan"/>
        </w:rPr>
        <w:t>on</w:t>
      </w:r>
      <w:r w:rsidRPr="00B10810">
        <w:rPr>
          <w:rStyle w:val="StyleUnderline"/>
        </w:rPr>
        <w:t xml:space="preserve"> the </w:t>
      </w:r>
      <w:r w:rsidRPr="003872AC">
        <w:rPr>
          <w:rStyle w:val="StyleUnderline"/>
          <w:highlight w:val="cyan"/>
        </w:rPr>
        <w:t>peasants</w:t>
      </w:r>
      <w:r w:rsidRPr="00B10810">
        <w:rPr>
          <w:rStyle w:val="StyleUnderline"/>
        </w:rPr>
        <w:t xml:space="preserve"> who are </w:t>
      </w:r>
      <w:r w:rsidRPr="003872AC">
        <w:rPr>
          <w:rStyle w:val="StyleUnderline"/>
          <w:highlight w:val="cyan"/>
        </w:rPr>
        <w:t>evicted</w:t>
      </w:r>
      <w:r w:rsidRPr="00B10810">
        <w:rPr>
          <w:rStyle w:val="StyleUnderline"/>
        </w:rPr>
        <w:t xml:space="preserve"> from their farms and villages </w:t>
      </w:r>
      <w:r w:rsidRPr="003872AC">
        <w:rPr>
          <w:rStyle w:val="StyleUnderline"/>
          <w:highlight w:val="cyan"/>
        </w:rPr>
        <w:t>because of</w:t>
      </w:r>
      <w:r w:rsidRPr="003872AC">
        <w:rPr>
          <w:highlight w:val="cyan"/>
        </w:rPr>
        <w:t xml:space="preserve"> </w:t>
      </w:r>
      <w:r w:rsidRPr="003872AC">
        <w:rPr>
          <w:rStyle w:val="Emphasis"/>
          <w:highlight w:val="cyan"/>
        </w:rPr>
        <w:t>land grabbing</w:t>
      </w:r>
      <w:r w:rsidRPr="00B10810">
        <w:t xml:space="preserve">; </w:t>
      </w:r>
      <w:r w:rsidRPr="003872AC">
        <w:rPr>
          <w:rStyle w:val="StyleUnderline"/>
          <w:highlight w:val="cyan"/>
        </w:rPr>
        <w:t>on Kenyan women</w:t>
      </w:r>
      <w:r w:rsidRPr="00B10810">
        <w:t xml:space="preserve"> as they are </w:t>
      </w:r>
      <w:r w:rsidRPr="00B10810">
        <w:rPr>
          <w:rStyle w:val="StyleUnderline"/>
        </w:rPr>
        <w:t>‘rewarded’ for reforestation activities</w:t>
      </w:r>
      <w:r w:rsidRPr="00B10810">
        <w:t xml:space="preserve"> with certificates of dubious value </w:t>
      </w:r>
      <w:r w:rsidRPr="00B10810">
        <w:rPr>
          <w:rStyle w:val="StyleUnderline"/>
        </w:rPr>
        <w:t xml:space="preserve">while they </w:t>
      </w:r>
      <w:r w:rsidRPr="003872AC">
        <w:rPr>
          <w:rStyle w:val="StyleUnderline"/>
          <w:highlight w:val="cyan"/>
        </w:rPr>
        <w:t>sacrifice food security</w:t>
      </w:r>
      <w:r w:rsidRPr="00B10810">
        <w:rPr>
          <w:rStyle w:val="StyleUnderline"/>
        </w:rPr>
        <w:t xml:space="preserve"> to protect the climate</w:t>
      </w:r>
      <w:r w:rsidRPr="00B10810">
        <w:t xml:space="preserve">; </w:t>
      </w:r>
      <w:r w:rsidRPr="003872AC">
        <w:rPr>
          <w:rStyle w:val="StyleUnderline"/>
          <w:highlight w:val="cyan"/>
        </w:rPr>
        <w:t>and on unpaid care work</w:t>
      </w:r>
      <w:r w:rsidRPr="00B10810">
        <w:t xml:space="preserve"> and poorly paid personalized services </w:t>
      </w:r>
      <w:r w:rsidRPr="00B10810">
        <w:rPr>
          <w:rStyle w:val="StyleUnderline"/>
        </w:rPr>
        <w:t>that are not considered in green economy concepts</w:t>
      </w:r>
      <w:r w:rsidRPr="00B10810">
        <w:t>. 44</w:t>
      </w:r>
    </w:p>
    <w:p w14:paraId="3D6CBF6D" w14:textId="77777777" w:rsidR="003A6A8E" w:rsidRPr="00B10810" w:rsidRDefault="003A6A8E" w:rsidP="003A6A8E">
      <w:r w:rsidRPr="00B10810">
        <w:rPr>
          <w:rStyle w:val="StyleUnderline"/>
        </w:rPr>
        <w:t xml:space="preserve">The </w:t>
      </w:r>
      <w:r w:rsidRPr="003872AC">
        <w:rPr>
          <w:rStyle w:val="StyleUnderline"/>
          <w:highlight w:val="cyan"/>
        </w:rPr>
        <w:t>power relationships</w:t>
      </w:r>
      <w:r w:rsidRPr="00B10810">
        <w:rPr>
          <w:rStyle w:val="StyleUnderline"/>
        </w:rPr>
        <w:t xml:space="preserve"> between</w:t>
      </w:r>
      <w:r w:rsidRPr="00B10810">
        <w:t xml:space="preserve"> different factions of capital, as well as between </w:t>
      </w:r>
      <w:r w:rsidRPr="00B10810">
        <w:rPr>
          <w:rStyle w:val="StyleUnderline"/>
        </w:rPr>
        <w:t>the developed capitalist world and the emerging economies of the global South</w:t>
      </w:r>
      <w:r w:rsidRPr="00B10810">
        <w:t xml:space="preserve">, </w:t>
      </w:r>
      <w:r w:rsidRPr="003872AC">
        <w:rPr>
          <w:rStyle w:val="StyleUnderline"/>
          <w:highlight w:val="cyan"/>
        </w:rPr>
        <w:t>will be</w:t>
      </w:r>
      <w:r w:rsidRPr="003872AC">
        <w:rPr>
          <w:highlight w:val="cyan"/>
        </w:rPr>
        <w:t xml:space="preserve"> </w:t>
      </w:r>
      <w:r w:rsidRPr="003872AC">
        <w:rPr>
          <w:rStyle w:val="Emphasis"/>
          <w:highlight w:val="cyan"/>
        </w:rPr>
        <w:t>readjusted</w:t>
      </w:r>
      <w:r w:rsidRPr="00B10810">
        <w:t xml:space="preserve">; </w:t>
      </w:r>
      <w:r w:rsidRPr="003872AC">
        <w:rPr>
          <w:rStyle w:val="Emphasis"/>
          <w:highlight w:val="cyan"/>
        </w:rPr>
        <w:t>inequality will increase</w:t>
      </w:r>
      <w:r w:rsidRPr="00B10810">
        <w:t xml:space="preserve"> </w:t>
      </w:r>
      <w:r w:rsidRPr="00B10810">
        <w:rPr>
          <w:rStyle w:val="StyleUnderline"/>
        </w:rPr>
        <w:t>within industrialized and industrializing countries</w:t>
      </w:r>
      <w:r w:rsidRPr="00B10810">
        <w:t xml:space="preserve">; </w:t>
      </w:r>
      <w:r w:rsidRPr="00B10810">
        <w:rPr>
          <w:rStyle w:val="StyleUnderline"/>
        </w:rPr>
        <w:t xml:space="preserve">relations with other parts of the world will be </w:t>
      </w:r>
      <w:r w:rsidRPr="003872AC">
        <w:rPr>
          <w:rStyle w:val="StyleUnderline"/>
          <w:highlight w:val="cyan"/>
        </w:rPr>
        <w:t>reorganized on the basis of</w:t>
      </w:r>
      <w:r w:rsidRPr="003872AC">
        <w:rPr>
          <w:highlight w:val="cyan"/>
        </w:rPr>
        <w:t xml:space="preserve"> </w:t>
      </w:r>
      <w:r w:rsidRPr="003872AC">
        <w:rPr>
          <w:rStyle w:val="Emphasis"/>
          <w:highlight w:val="cyan"/>
        </w:rPr>
        <w:t>military coercion</w:t>
      </w:r>
      <w:r w:rsidRPr="00B10810">
        <w:t xml:space="preserve"> </w:t>
      </w:r>
      <w:r w:rsidRPr="00B10810">
        <w:rPr>
          <w:rStyle w:val="StyleUnderline"/>
        </w:rPr>
        <w:t xml:space="preserve">and by actively </w:t>
      </w:r>
      <w:r w:rsidRPr="003872AC">
        <w:rPr>
          <w:rStyle w:val="StyleUnderline"/>
          <w:highlight w:val="cyan"/>
        </w:rPr>
        <w:t>pursuing</w:t>
      </w:r>
      <w:r w:rsidRPr="00B10810">
        <w:t xml:space="preserve"> ‘</w:t>
      </w:r>
      <w:r w:rsidRPr="003872AC">
        <w:rPr>
          <w:rStyle w:val="StyleUnderline"/>
          <w:highlight w:val="cyan"/>
        </w:rPr>
        <w:t>a</w:t>
      </w:r>
      <w:r w:rsidRPr="00B10810">
        <w:t xml:space="preserve"> </w:t>
      </w:r>
      <w:r w:rsidRPr="003872AC">
        <w:rPr>
          <w:rStyle w:val="Emphasis"/>
          <w:highlight w:val="cyan"/>
        </w:rPr>
        <w:t>raw materials diplomacy</w:t>
      </w:r>
      <w:r w:rsidRPr="00B10810">
        <w:t xml:space="preserve">’. 45 </w:t>
      </w:r>
      <w:r w:rsidRPr="00B10810">
        <w:rPr>
          <w:rStyle w:val="StyleUnderline"/>
        </w:rPr>
        <w:t xml:space="preserve">The </w:t>
      </w:r>
      <w:r w:rsidRPr="003872AC">
        <w:rPr>
          <w:rStyle w:val="StyleUnderline"/>
          <w:highlight w:val="cyan"/>
        </w:rPr>
        <w:t>green capitalism</w:t>
      </w:r>
      <w:r w:rsidRPr="00B10810">
        <w:rPr>
          <w:rStyle w:val="StyleUnderline"/>
        </w:rPr>
        <w:t xml:space="preserve"> project</w:t>
      </w:r>
      <w:r w:rsidRPr="00B10810">
        <w:t xml:space="preserve"> will therefore necessarily represent a spatially ‘fragmented hegemony’ with a highly unclear temporal perspective; it </w:t>
      </w:r>
      <w:r w:rsidRPr="00B10810">
        <w:rPr>
          <w:rStyle w:val="StyleUnderline"/>
        </w:rPr>
        <w:t>is characterized by exclusion and exploitation</w:t>
      </w:r>
      <w:r w:rsidRPr="00B10810">
        <w:t xml:space="preserve">, </w:t>
      </w:r>
      <w:r w:rsidRPr="00B10810">
        <w:rPr>
          <w:rStyle w:val="StyleUnderline"/>
        </w:rPr>
        <w:t>and</w:t>
      </w:r>
      <w:r w:rsidRPr="00B10810">
        <w:t xml:space="preserve"> yet </w:t>
      </w:r>
      <w:r w:rsidRPr="003872AC">
        <w:rPr>
          <w:rStyle w:val="Emphasis"/>
          <w:sz w:val="32"/>
          <w:highlight w:val="cyan"/>
        </w:rPr>
        <w:t>ensures the continuation of the imperial mode of living</w:t>
      </w:r>
      <w:r w:rsidRPr="00B10810">
        <w:t>. 46</w:t>
      </w:r>
    </w:p>
    <w:bookmarkEnd w:id="3"/>
    <w:p w14:paraId="0FF88B3F" w14:textId="77777777" w:rsidR="003A6A8E" w:rsidRPr="00B10810" w:rsidRDefault="003A6A8E" w:rsidP="003A6A8E">
      <w:pPr>
        <w:pStyle w:val="Heading4"/>
        <w:rPr>
          <w:rFonts w:cs="Times New Roman"/>
        </w:rPr>
      </w:pPr>
      <w:r w:rsidRPr="00B10810">
        <w:rPr>
          <w:rFonts w:cs="Times New Roman"/>
        </w:rPr>
        <w:t>2---</w:t>
      </w:r>
      <w:bookmarkStart w:id="4" w:name="_Hlk99731154"/>
      <w:r w:rsidRPr="00B10810">
        <w:rPr>
          <w:rFonts w:cs="Times New Roman"/>
        </w:rPr>
        <w:t xml:space="preserve">Growth and emissions are </w:t>
      </w:r>
      <w:r w:rsidRPr="00B10810">
        <w:rPr>
          <w:rFonts w:cs="Times New Roman"/>
          <w:u w:val="single"/>
        </w:rPr>
        <w:t>recoupling</w:t>
      </w:r>
      <w:r w:rsidRPr="00B10810">
        <w:rPr>
          <w:rFonts w:cs="Times New Roman"/>
        </w:rPr>
        <w:t xml:space="preserve">. Past decoupling was </w:t>
      </w:r>
      <w:r w:rsidRPr="00B10810">
        <w:rPr>
          <w:rFonts w:cs="Times New Roman"/>
          <w:u w:val="single"/>
        </w:rPr>
        <w:t>insufficient</w:t>
      </w:r>
      <w:r w:rsidRPr="00B10810">
        <w:rPr>
          <w:rFonts w:cs="Times New Roman"/>
        </w:rPr>
        <w:t xml:space="preserve"> and </w:t>
      </w:r>
      <w:r w:rsidRPr="00B10810">
        <w:rPr>
          <w:rFonts w:cs="Times New Roman"/>
          <w:u w:val="single"/>
        </w:rPr>
        <w:t>temporary</w:t>
      </w:r>
      <w:r w:rsidRPr="00B10810">
        <w:rPr>
          <w:rFonts w:cs="Times New Roman"/>
        </w:rPr>
        <w:t>.</w:t>
      </w:r>
    </w:p>
    <w:p w14:paraId="4D02B0C6" w14:textId="77777777" w:rsidR="003A6A8E" w:rsidRPr="00B10810" w:rsidRDefault="003A6A8E" w:rsidP="003A6A8E">
      <w:bookmarkStart w:id="5" w:name="_Hlk97381173"/>
      <w:r w:rsidRPr="00B10810">
        <w:rPr>
          <w:rStyle w:val="Style13ptBold"/>
        </w:rPr>
        <w:t>Parrique 21</w:t>
      </w:r>
      <w:r w:rsidRPr="00B10810">
        <w:t xml:space="preserve">, PhD in economics from the Centre d’Études et de Recherches sur le Développement—University of Clermont Auvergne, France and the Stockholm Resilience Centre—Stockholm University, </w:t>
      </w:r>
      <w:r w:rsidRPr="00B10810">
        <w:lastRenderedPageBreak/>
        <w:t>Sweden (Timothée, April 29</w:t>
      </w:r>
      <w:r w:rsidRPr="00B10810">
        <w:rPr>
          <w:vertAlign w:val="superscript"/>
        </w:rPr>
        <w:t>th</w:t>
      </w:r>
      <w:r w:rsidRPr="00B10810">
        <w:t xml:space="preserve">, “Is green growth happening?” </w:t>
      </w:r>
      <w:r w:rsidRPr="00B10810">
        <w:rPr>
          <w:i/>
          <w:iCs/>
        </w:rPr>
        <w:t>Uneven Earth</w:t>
      </w:r>
      <w:r w:rsidRPr="00B10810">
        <w:t xml:space="preserve">, </w:t>
      </w:r>
      <w:hyperlink r:id="rId44" w:history="1">
        <w:r w:rsidRPr="00B10810">
          <w:rPr>
            <w:rStyle w:val="Hyperlink"/>
          </w:rPr>
          <w:t>https://unevenearth.org/2021/04/is-green-growth-happening/</w:t>
        </w:r>
      </w:hyperlink>
      <w:r w:rsidRPr="00B10810">
        <w:t>, Accessed 02-23-2022)</w:t>
      </w:r>
    </w:p>
    <w:p w14:paraId="7B44814E" w14:textId="77777777" w:rsidR="003A6A8E" w:rsidRPr="00B10810" w:rsidRDefault="003A6A8E" w:rsidP="003A6A8E">
      <w:r w:rsidRPr="00B10810">
        <w:rPr>
          <w:rStyle w:val="StyleUnderline"/>
        </w:rPr>
        <w:t>The</w:t>
      </w:r>
      <w:r w:rsidRPr="00B10810">
        <w:t xml:space="preserve"> </w:t>
      </w:r>
      <w:r w:rsidRPr="003872AC">
        <w:rPr>
          <w:rStyle w:val="Emphasis"/>
          <w:highlight w:val="cyan"/>
        </w:rPr>
        <w:t>decoupling rates are minuscule</w:t>
      </w:r>
    </w:p>
    <w:p w14:paraId="0E218453" w14:textId="77777777" w:rsidR="003A6A8E" w:rsidRPr="00B10810" w:rsidRDefault="003A6A8E" w:rsidP="003A6A8E">
      <w:r w:rsidRPr="00B10810">
        <w:rPr>
          <w:rStyle w:val="StyleUnderline"/>
        </w:rPr>
        <w:t>The study analyses 18 developed economies</w:t>
      </w:r>
      <w:r w:rsidRPr="00B10810">
        <w:t xml:space="preserve"> (Sweden, Romania, France, Ireland, Spain, UK, Bulgaria, The Netherlands, Italy, United States, Germany, Denmark, Portugal, Austria, Hungary, Belgium, Finland, and Croatia) </w:t>
      </w:r>
      <w:r w:rsidRPr="00B10810">
        <w:rPr>
          <w:rStyle w:val="StyleUnderline"/>
        </w:rPr>
        <w:t>between 2005 and 2015, finding that emissions decreased by a median -2.4% per year</w:t>
      </w:r>
      <w:r w:rsidRPr="00B10810">
        <w:t xml:space="preserve"> during that decade. </w:t>
      </w:r>
    </w:p>
    <w:p w14:paraId="36DE28B6" w14:textId="77777777" w:rsidR="003A6A8E" w:rsidRPr="00B10810" w:rsidRDefault="003A6A8E" w:rsidP="003A6A8E">
      <w:r w:rsidRPr="00B10810">
        <w:rPr>
          <w:rStyle w:val="StyleUnderline"/>
        </w:rPr>
        <w:t>This is tiny</w:t>
      </w:r>
      <w:r w:rsidRPr="00B10810">
        <w:t xml:space="preserve"> – </w:t>
      </w:r>
      <w:r w:rsidRPr="003872AC">
        <w:rPr>
          <w:rStyle w:val="Emphasis"/>
          <w:highlight w:val="cyan"/>
        </w:rPr>
        <w:t>three times smaller</w:t>
      </w:r>
      <w:r w:rsidRPr="003872AC">
        <w:rPr>
          <w:highlight w:val="cyan"/>
        </w:rPr>
        <w:t xml:space="preserve"> </w:t>
      </w:r>
      <w:r w:rsidRPr="003872AC">
        <w:rPr>
          <w:rStyle w:val="StyleUnderline"/>
          <w:highlight w:val="cyan"/>
        </w:rPr>
        <w:t>than</w:t>
      </w:r>
      <w:r w:rsidRPr="00B10810">
        <w:rPr>
          <w:rStyle w:val="StyleUnderline"/>
        </w:rPr>
        <w:t xml:space="preserve"> the yearly 7.6% </w:t>
      </w:r>
      <w:r w:rsidRPr="003872AC">
        <w:rPr>
          <w:rStyle w:val="StyleUnderline"/>
          <w:highlight w:val="cyan"/>
        </w:rPr>
        <w:t>cut</w:t>
      </w:r>
      <w:r w:rsidRPr="00B10810">
        <w:rPr>
          <w:rStyle w:val="StyleUnderline"/>
        </w:rPr>
        <w:t xml:space="preserve"> of global emissions that would be </w:t>
      </w:r>
      <w:r w:rsidRPr="003872AC">
        <w:rPr>
          <w:rStyle w:val="StyleUnderline"/>
          <w:highlight w:val="cyan"/>
        </w:rPr>
        <w:t>necessary to meet 1.5°</w:t>
      </w:r>
      <w:r w:rsidRPr="00B10810">
        <w:rPr>
          <w:rStyle w:val="StyleUnderline"/>
        </w:rPr>
        <w:t>C Paris target</w:t>
      </w:r>
      <w:r w:rsidRPr="00B10810">
        <w:t xml:space="preserve"> (and this number is from 2019; the cuts would need to be even larger today). One striking example is France. The study indicates that France decreased its consumption-based emissions by a yearly -1.9% over the period with barely any GDP growth (+0.9%). Now compare this to the French climate target, which is to reach 80 MtCO2 by 2050, an 80% reduction compared to 2019 levels of emissions.   </w:t>
      </w:r>
    </w:p>
    <w:p w14:paraId="03CCAFAE" w14:textId="77777777" w:rsidR="003A6A8E" w:rsidRPr="00B10810" w:rsidRDefault="003A6A8E" w:rsidP="003A6A8E">
      <w:r w:rsidRPr="00B10810">
        <w:t xml:space="preserve">The UK is another case in point. The country is often lauded to have achieved the fastest experience of decoupling on Earth. In the Le Quéré study, its consumption-based emissions decreased by -2.1% per year between 2005 and 2015 with positive GDP rates of around 1.1%. This is not much in the way of decoupling; the country has pledged to reduce emissions by twice that amount (5.1% per year). To actually comply with the Paris Agreement, the UK must achieve a yearly 13% cut in emissions, starting now and for the decades to come. This is much – much – more than what green growth can provide.  </w:t>
      </w:r>
    </w:p>
    <w:p w14:paraId="5E7C465B" w14:textId="77777777" w:rsidR="003A6A8E" w:rsidRPr="00B10810" w:rsidRDefault="003A6A8E" w:rsidP="003A6A8E">
      <w:r w:rsidRPr="00B10810">
        <w:rPr>
          <w:rStyle w:val="StyleUnderline"/>
        </w:rPr>
        <w:t>The authors themselves err on the side of caution</w:t>
      </w:r>
      <w:r w:rsidRPr="00B10810">
        <w:t xml:space="preserve">: “as significant as they have been, </w:t>
      </w:r>
      <w:r w:rsidRPr="00B10810">
        <w:rPr>
          <w:rStyle w:val="StyleUnderline"/>
        </w:rPr>
        <w:t>the emissions reductions observed</w:t>
      </w:r>
      <w:r w:rsidRPr="00B10810">
        <w:t xml:space="preserve"> […] </w:t>
      </w:r>
      <w:r w:rsidRPr="003872AC">
        <w:rPr>
          <w:rStyle w:val="StyleUnderline"/>
          <w:highlight w:val="cyan"/>
        </w:rPr>
        <w:t xml:space="preserve">fall a </w:t>
      </w:r>
      <w:r w:rsidRPr="003872AC">
        <w:rPr>
          <w:rStyle w:val="Emphasis"/>
          <w:highlight w:val="cyan"/>
        </w:rPr>
        <w:t>long way short</w:t>
      </w:r>
      <w:r w:rsidRPr="00B10810">
        <w:t xml:space="preserve"> </w:t>
      </w:r>
      <w:r w:rsidRPr="00B10810">
        <w:rPr>
          <w:rStyle w:val="StyleUnderline"/>
        </w:rPr>
        <w:t xml:space="preserve">of the deep </w:t>
      </w:r>
      <w:r w:rsidRPr="003872AC">
        <w:rPr>
          <w:rStyle w:val="StyleUnderline"/>
          <w:highlight w:val="cyan"/>
        </w:rPr>
        <w:t>and</w:t>
      </w:r>
      <w:r w:rsidRPr="00B10810">
        <w:rPr>
          <w:rStyle w:val="StyleUnderline"/>
        </w:rPr>
        <w:t xml:space="preserve"> rapid global decarbonization of the energy system implied by the Paris Agreement temperature goals</w:t>
      </w:r>
      <w:r w:rsidRPr="00B10810">
        <w:t xml:space="preserve">, especially given the increases in global CO2 emissions in 2017 and 2018, and the slowdown of decarbonization in Europe since 2014.” Data from this year supports the authors’ precaution: </w:t>
      </w:r>
      <w:r w:rsidRPr="00B10810">
        <w:rPr>
          <w:rStyle w:val="StyleUnderline"/>
        </w:rPr>
        <w:t>de-carbonisation in many high-income economies has</w:t>
      </w:r>
      <w:r w:rsidRPr="00B10810">
        <w:t xml:space="preserve"> </w:t>
      </w:r>
      <w:r w:rsidRPr="003872AC">
        <w:rPr>
          <w:rStyle w:val="Emphasis"/>
          <w:highlight w:val="cyan"/>
        </w:rPr>
        <w:t>slowed down</w:t>
      </w:r>
      <w:r w:rsidRPr="003872AC">
        <w:rPr>
          <w:highlight w:val="cyan"/>
        </w:rPr>
        <w:t xml:space="preserve"> </w:t>
      </w:r>
      <w:r w:rsidRPr="003872AC">
        <w:rPr>
          <w:rStyle w:val="StyleUnderline"/>
          <w:highlight w:val="cyan"/>
        </w:rPr>
        <w:t>after 2015</w:t>
      </w:r>
      <w:r w:rsidRPr="00B10810">
        <w:t xml:space="preserve">. </w:t>
      </w:r>
    </w:p>
    <w:p w14:paraId="60A3E7F9" w14:textId="77777777" w:rsidR="003A6A8E" w:rsidRPr="00B10810" w:rsidRDefault="003A6A8E" w:rsidP="003A6A8E">
      <w:r w:rsidRPr="00B10810">
        <w:rPr>
          <w:rStyle w:val="StyleUnderline"/>
        </w:rPr>
        <w:t>The fact that these rates are so small is worrying because we’re dealing here with the supposedly best country cases of decoupling</w:t>
      </w:r>
      <w:r w:rsidRPr="00B10810">
        <w:t xml:space="preserve">. Assuming these rates can now suddenly accelerate would be like expecting Usain Bolt to triple his running speed. Even more unlikely, </w:t>
      </w:r>
      <w:r w:rsidRPr="003872AC">
        <w:rPr>
          <w:rStyle w:val="StyleUnderline"/>
          <w:highlight w:val="cyan"/>
        </w:rPr>
        <w:t>we would need</w:t>
      </w:r>
      <w:r w:rsidRPr="003872AC">
        <w:rPr>
          <w:highlight w:val="cyan"/>
        </w:rPr>
        <w:t xml:space="preserve"> </w:t>
      </w:r>
      <w:r w:rsidRPr="003872AC">
        <w:rPr>
          <w:rStyle w:val="Emphasis"/>
          <w:highlight w:val="cyan"/>
        </w:rPr>
        <w:t>all countries</w:t>
      </w:r>
      <w:r w:rsidRPr="00B10810">
        <w:t xml:space="preserve"> </w:t>
      </w:r>
      <w:r w:rsidRPr="00B10810">
        <w:rPr>
          <w:rStyle w:val="StyleUnderline"/>
        </w:rPr>
        <w:t xml:space="preserve">in the world </w:t>
      </w:r>
      <w:r w:rsidRPr="003872AC">
        <w:rPr>
          <w:rStyle w:val="StyleUnderline"/>
          <w:highlight w:val="cyan"/>
        </w:rPr>
        <w:t>to match</w:t>
      </w:r>
      <w:r w:rsidRPr="00B10810">
        <w:rPr>
          <w:rStyle w:val="StyleUnderline"/>
        </w:rPr>
        <w:t xml:space="preserve"> the </w:t>
      </w:r>
      <w:r w:rsidRPr="003872AC">
        <w:rPr>
          <w:rStyle w:val="Emphasis"/>
          <w:highlight w:val="cyan"/>
        </w:rPr>
        <w:t>triple</w:t>
      </w:r>
      <w:r w:rsidRPr="00B10810">
        <w:rPr>
          <w:rStyle w:val="StyleUnderline"/>
        </w:rPr>
        <w:t xml:space="preserve"> of </w:t>
      </w:r>
      <w:r w:rsidRPr="003872AC">
        <w:rPr>
          <w:rStyle w:val="StyleUnderline"/>
          <w:highlight w:val="cyan"/>
        </w:rPr>
        <w:t>these record levels</w:t>
      </w:r>
      <w:r w:rsidRPr="00B10810">
        <w:t xml:space="preserve">. </w:t>
      </w:r>
    </w:p>
    <w:p w14:paraId="0B073046" w14:textId="77777777" w:rsidR="003A6A8E" w:rsidRPr="00B10810" w:rsidRDefault="003A6A8E" w:rsidP="003A6A8E">
      <w:r w:rsidRPr="00B10810">
        <w:t>A “sustainable” economy in any meaningful understanding of the term must consider all the complex interactions it has with ecosystems, and not only carbon</w:t>
      </w:r>
    </w:p>
    <w:p w14:paraId="2DD3A7BA" w14:textId="77777777" w:rsidR="003A6A8E" w:rsidRPr="00B10810" w:rsidRDefault="003A6A8E" w:rsidP="003A6A8E">
      <w:r w:rsidRPr="00B10810">
        <w:t xml:space="preserve">Minuscule is a long way from enough  </w:t>
      </w:r>
    </w:p>
    <w:p w14:paraId="2BD64A30" w14:textId="77777777" w:rsidR="003A6A8E" w:rsidRPr="00B10810" w:rsidRDefault="003A6A8E" w:rsidP="003A6A8E">
      <w:r w:rsidRPr="00B10810">
        <w:t xml:space="preserve">In March 2021, the authors published a new study showing that 64 countries managed to cut their CO2 emissions by 0.16 GtCO2 every year </w:t>
      </w:r>
      <w:r w:rsidRPr="003872AC">
        <w:rPr>
          <w:rStyle w:val="StyleUnderline"/>
          <w:highlight w:val="cyan"/>
        </w:rPr>
        <w:t>between 2016 and 2019</w:t>
      </w:r>
      <w:r w:rsidRPr="00B10810">
        <w:t xml:space="preserve">. This is good, but again, not good enough. And not good enough has dire consequences. To be precise, this </w:t>
      </w:r>
      <w:r w:rsidRPr="00B10810">
        <w:rPr>
          <w:rStyle w:val="StyleUnderline"/>
        </w:rPr>
        <w:t xml:space="preserve">is </w:t>
      </w:r>
      <w:r w:rsidRPr="003872AC">
        <w:rPr>
          <w:rStyle w:val="Emphasis"/>
          <w:highlight w:val="cyan"/>
        </w:rPr>
        <w:t>one tenth</w:t>
      </w:r>
      <w:r w:rsidRPr="003872AC">
        <w:rPr>
          <w:highlight w:val="cyan"/>
        </w:rPr>
        <w:t xml:space="preserve"> </w:t>
      </w:r>
      <w:r w:rsidRPr="003872AC">
        <w:rPr>
          <w:rStyle w:val="StyleUnderline"/>
          <w:highlight w:val="cyan"/>
        </w:rPr>
        <w:t>of what would be needed</w:t>
      </w:r>
      <w:r w:rsidRPr="00B10810">
        <w:rPr>
          <w:rStyle w:val="StyleUnderline"/>
        </w:rPr>
        <w:t xml:space="preserve"> at the global level to meet the Paris climate goals</w:t>
      </w:r>
      <w:r w:rsidRPr="00B10810">
        <w:t xml:space="preserve">; and </w:t>
      </w:r>
      <w:r w:rsidRPr="003872AC">
        <w:rPr>
          <w:rStyle w:val="StyleUnderline"/>
          <w:highlight w:val="cyan"/>
        </w:rPr>
        <w:t>if 64 countries</w:t>
      </w:r>
      <w:r w:rsidRPr="00B10810">
        <w:rPr>
          <w:rStyle w:val="StyleUnderline"/>
        </w:rPr>
        <w:t xml:space="preserve"> managed to </w:t>
      </w:r>
      <w:r w:rsidRPr="003872AC">
        <w:rPr>
          <w:rStyle w:val="StyleUnderline"/>
          <w:highlight w:val="cyan"/>
        </w:rPr>
        <w:t>reduce emissions,</w:t>
      </w:r>
      <w:r w:rsidRPr="003872AC">
        <w:rPr>
          <w:highlight w:val="cyan"/>
        </w:rPr>
        <w:t xml:space="preserve"> </w:t>
      </w:r>
      <w:r w:rsidRPr="003872AC">
        <w:rPr>
          <w:rStyle w:val="Emphasis"/>
          <w:highlight w:val="cyan"/>
        </w:rPr>
        <w:t>150 others did not</w:t>
      </w:r>
      <w:r w:rsidRPr="00B10810">
        <w:t xml:space="preserve">. The latter increased their emissions by 0.37 GtCO2 each year. </w:t>
      </w:r>
      <w:r w:rsidRPr="00B10810">
        <w:rPr>
          <w:rStyle w:val="StyleUnderline"/>
        </w:rPr>
        <w:t>Put the two numbers together and you realise that</w:t>
      </w:r>
      <w:r w:rsidRPr="00B10810">
        <w:t xml:space="preserve"> </w:t>
      </w:r>
      <w:r w:rsidRPr="003872AC">
        <w:rPr>
          <w:rStyle w:val="Emphasis"/>
          <w:highlight w:val="cyan"/>
        </w:rPr>
        <w:t>global emissions have actually been growing</w:t>
      </w:r>
      <w:r w:rsidRPr="00B10810">
        <w:t xml:space="preserve"> by 0.21 billion tonnes per year. </w:t>
      </w:r>
    </w:p>
    <w:p w14:paraId="56E8CF14" w14:textId="77777777" w:rsidR="003A6A8E" w:rsidRPr="00B10810" w:rsidRDefault="003A6A8E" w:rsidP="003A6A8E">
      <w:r w:rsidRPr="00B10810">
        <w:lastRenderedPageBreak/>
        <w:t xml:space="preserve">This puts pressure on high-income economies. </w:t>
      </w:r>
      <w:r w:rsidRPr="00B10810">
        <w:rPr>
          <w:rStyle w:val="StyleUnderline"/>
        </w:rPr>
        <w:t>For developing countries to be able to increase their ecological footprint, affluent nations must reduce theirs as much as possible</w:t>
      </w:r>
      <w:r w:rsidRPr="00B10810">
        <w:t>. Climate-neutrality at the national level by 2050 is not enough if we want today’s poorest to have the option of increasing their material consumption. And rates of reduction in rich nations of 1-3% are far from enough to compensate for the surge in resource use currently taking place in the global South.</w:t>
      </w:r>
    </w:p>
    <w:p w14:paraId="3C5D2295" w14:textId="77777777" w:rsidR="003A6A8E" w:rsidRPr="00B10810" w:rsidRDefault="003A6A8E" w:rsidP="003A6A8E">
      <w:r w:rsidRPr="00B10810">
        <w:rPr>
          <w:rStyle w:val="StyleUnderline"/>
        </w:rPr>
        <w:t>This is only fair considering historical emissions</w:t>
      </w:r>
      <w:r w:rsidRPr="00B10810">
        <w:t xml:space="preserve">. The global North is responsible for 92% of excess global CO2 emissions (the ones past the 350ppm threshold). For example, France has already overshot its fair share of the climate budget by 29.4 GtCO2. The Le Quéré study shows that it has decreased its emissions by 10 MtCO2 every year between 2005 and 2015. At that pace, and assuming carbon neutrality, it would take almost three millennia for France to resorb its climate debt. </w:t>
      </w:r>
    </w:p>
    <w:p w14:paraId="5C0492AE" w14:textId="77777777" w:rsidR="003A6A8E" w:rsidRPr="00B10810" w:rsidRDefault="003A6A8E" w:rsidP="003A6A8E">
      <w:r w:rsidRPr="00B10810">
        <w:t xml:space="preserve">Green growth without growth </w:t>
      </w:r>
    </w:p>
    <w:p w14:paraId="367C1446" w14:textId="77777777" w:rsidR="003A6A8E" w:rsidRPr="00B10810" w:rsidRDefault="003A6A8E" w:rsidP="003A6A8E">
      <w:r w:rsidRPr="00B10810">
        <w:t xml:space="preserve">Emissions in the 18 studied countries decreased by -2.4% each year, but </w:t>
      </w:r>
      <w:r w:rsidRPr="003872AC">
        <w:rPr>
          <w:rStyle w:val="StyleUnderline"/>
          <w:highlight w:val="cyan"/>
        </w:rPr>
        <w:t>how big was GDP growth</w:t>
      </w:r>
      <w:r w:rsidRPr="00B10810">
        <w:rPr>
          <w:rStyle w:val="StyleUnderline"/>
        </w:rPr>
        <w:t xml:space="preserve"> during that period?</w:t>
      </w:r>
      <w:r w:rsidRPr="00B10810">
        <w:t xml:space="preserve"> The answer: </w:t>
      </w:r>
      <w:r w:rsidRPr="003872AC">
        <w:rPr>
          <w:rStyle w:val="Emphasis"/>
          <w:highlight w:val="cyan"/>
        </w:rPr>
        <w:t>small</w:t>
      </w:r>
      <w:r w:rsidRPr="00B10810">
        <w:t xml:space="preserve">. </w:t>
      </w:r>
      <w:r w:rsidRPr="00B10810">
        <w:rPr>
          <w:rStyle w:val="StyleUnderline"/>
        </w:rPr>
        <w:t>These economies grew by a median +1.1%.</w:t>
      </w:r>
      <w:r w:rsidRPr="00B10810">
        <w:t xml:space="preserve"> Denmark, Italy, and Spain are leading the decoupling pack with yearly carbon reductions of -3.7%, -3.3%, and -3.2% respectively. </w:t>
      </w:r>
      <w:r w:rsidRPr="00B10810">
        <w:rPr>
          <w:rStyle w:val="StyleUnderline"/>
        </w:rPr>
        <w:t xml:space="preserve">This, however, </w:t>
      </w:r>
      <w:r w:rsidRPr="003872AC">
        <w:rPr>
          <w:rStyle w:val="StyleUnderline"/>
          <w:highlight w:val="cyan"/>
        </w:rPr>
        <w:t xml:space="preserve">can hardly be called green growth because these </w:t>
      </w:r>
      <w:r w:rsidRPr="003872AC">
        <w:rPr>
          <w:rStyle w:val="Emphasis"/>
          <w:highlight w:val="cyan"/>
        </w:rPr>
        <w:t>economies barely grew</w:t>
      </w:r>
      <w:r w:rsidRPr="00B10810">
        <w:t xml:space="preserve"> – or actually receded (+0.6% of GDP in the case of Denmark, -3.3% for Italy, and -3.2% for Spain). </w:t>
      </w:r>
    </w:p>
    <w:p w14:paraId="51228CF5" w14:textId="77777777" w:rsidR="003A6A8E" w:rsidRPr="00B10810" w:rsidRDefault="003A6A8E" w:rsidP="003A6A8E">
      <w:pPr>
        <w:rPr>
          <w:sz w:val="10"/>
          <w:szCs w:val="10"/>
        </w:rPr>
      </w:pPr>
      <w:r w:rsidRPr="00B10810">
        <w:rPr>
          <w:sz w:val="10"/>
          <w:szCs w:val="10"/>
        </w:rPr>
        <w:t xml:space="preserve">The authors acknowledge that this period is nothing extraordinary: “These reductions in the energy intensity of GDP in 2005-2015 do no stand out compared to similar reductions observed since the 1970s, indicating that decreases in energy use in the peak-and-decline group could be explained at least in part by the lower growth in GDP.” </w:t>
      </w:r>
    </w:p>
    <w:p w14:paraId="35867071" w14:textId="77777777" w:rsidR="003A6A8E" w:rsidRPr="00B10810" w:rsidRDefault="003A6A8E" w:rsidP="003A6A8E">
      <w:pPr>
        <w:rPr>
          <w:sz w:val="10"/>
          <w:szCs w:val="10"/>
        </w:rPr>
      </w:pPr>
      <w:r w:rsidRPr="00B10810">
        <w:rPr>
          <w:sz w:val="10"/>
          <w:szCs w:val="10"/>
        </w:rPr>
        <w:t xml:space="preserve">So, the paper most popularly cited to assert that carbon-free economic growth is possible also shows that part of the decarbonisation is due to the fact that there was little or no growth. It comes as no surprise then that, using simulations, the authors estimate that “if GDP returns to strong growth in the peak-and-decline group, reductions in energy use may weaken or be reversed unless strong climate and energy policies are implemented.” </w:t>
      </w:r>
    </w:p>
    <w:p w14:paraId="019465F0" w14:textId="77777777" w:rsidR="003A6A8E" w:rsidRPr="00B10810" w:rsidRDefault="003A6A8E" w:rsidP="003A6A8E">
      <w:pPr>
        <w:rPr>
          <w:sz w:val="10"/>
          <w:szCs w:val="10"/>
        </w:rPr>
      </w:pPr>
      <w:r w:rsidRPr="00B10810">
        <w:rPr>
          <w:sz w:val="10"/>
          <w:szCs w:val="10"/>
        </w:rPr>
        <w:t xml:space="preserve">Sustainability is more than just carbon </w:t>
      </w:r>
    </w:p>
    <w:p w14:paraId="35175538" w14:textId="77777777" w:rsidR="003A6A8E" w:rsidRPr="00B10810" w:rsidRDefault="003A6A8E" w:rsidP="003A6A8E">
      <w:pPr>
        <w:rPr>
          <w:sz w:val="10"/>
          <w:szCs w:val="10"/>
        </w:rPr>
      </w:pPr>
      <w:r w:rsidRPr="00B10810">
        <w:rPr>
          <w:sz w:val="10"/>
          <w:szCs w:val="10"/>
        </w:rPr>
        <w:t xml:space="preserve">The authors’ study is about carbon, but carbon is one environmental problem among many others. Unfortunately, it is the only one that is adequately researched, with 80% of decoupling studies focusing on primary energy and greenhouse gases. This leaves only a few studies that have been conducted on other aspects of ecological breakdown, including material use, water use, land change, water pollution, waste, and biodiversity loss. </w:t>
      </w:r>
    </w:p>
    <w:p w14:paraId="5B2D258D" w14:textId="77777777" w:rsidR="003A6A8E" w:rsidRPr="00B10810" w:rsidRDefault="003A6A8E" w:rsidP="003A6A8E">
      <w:pPr>
        <w:rPr>
          <w:sz w:val="10"/>
          <w:szCs w:val="10"/>
        </w:rPr>
      </w:pPr>
      <w:r w:rsidRPr="00B10810">
        <w:rPr>
          <w:sz w:val="10"/>
          <w:szCs w:val="10"/>
        </w:rPr>
        <w:t>While there are a few inspiring stories of decoupling concerning carbon emissions, studies that track other indicators tell us a different story, one in which the economy is still strongly coupled with biophysical throughput. Materials are a good case in point. If the world economy was gradually de-materializing in the 20th century, this trend has since been reversing in the last two decades. This alone should temper optimism concerning an assumption of endless supplies of renewable energy, which after all, are dependent on the mining of finite quantities of minerals.</w:t>
      </w:r>
    </w:p>
    <w:p w14:paraId="6E068041" w14:textId="77777777" w:rsidR="003A6A8E" w:rsidRPr="00B10810" w:rsidRDefault="003A6A8E" w:rsidP="003A6A8E">
      <w:pPr>
        <w:rPr>
          <w:sz w:val="10"/>
          <w:szCs w:val="10"/>
        </w:rPr>
      </w:pPr>
      <w:r w:rsidRPr="00B10810">
        <w:rPr>
          <w:sz w:val="10"/>
          <w:szCs w:val="10"/>
        </w:rPr>
        <w:t xml:space="preserve">My point is that a “sustainable” economy in any meaningful understanding of the term must consider all the complex interactions it has with ecosystems, and not only carbon. A genuinely sustainable economy should not only be carbon neutral, but also remains within the regenerative capacities of all renewable resources, within the acceptable stocks of non-renewable resources, and within the assimilative capacities of ecosystems. Although sustainability ought to be understood as being about much more than only the condition of the biophysical environment, it seems evident that living within planetary boundaries is a minimum, non-negotiable condition for any kind of long-lasting prosperity. </w:t>
      </w:r>
    </w:p>
    <w:p w14:paraId="0A7320AC" w14:textId="77777777" w:rsidR="003A6A8E" w:rsidRPr="00B10810" w:rsidRDefault="003A6A8E" w:rsidP="003A6A8E">
      <w:pPr>
        <w:rPr>
          <w:sz w:val="10"/>
          <w:szCs w:val="10"/>
        </w:rPr>
      </w:pPr>
      <w:r w:rsidRPr="00B10810">
        <w:rPr>
          <w:sz w:val="10"/>
          <w:szCs w:val="10"/>
        </w:rPr>
        <w:t>Since GDP remains significantly coupled with carbon emissions and other environmental pressures, a good way of limiting ecological wreckage is to put limits on the scale of the economy</w:t>
      </w:r>
    </w:p>
    <w:p w14:paraId="7DB91EE7" w14:textId="77777777" w:rsidR="003A6A8E" w:rsidRPr="00B10810" w:rsidRDefault="003A6A8E" w:rsidP="003A6A8E">
      <w:r w:rsidRPr="00B10810">
        <w:t>Temporary decoupling</w:t>
      </w:r>
    </w:p>
    <w:p w14:paraId="41E37B81" w14:textId="77777777" w:rsidR="003A6A8E" w:rsidRPr="00B10810" w:rsidRDefault="003A6A8E" w:rsidP="003A6A8E">
      <w:r w:rsidRPr="003872AC">
        <w:rPr>
          <w:rStyle w:val="StyleUnderline"/>
          <w:highlight w:val="cyan"/>
        </w:rPr>
        <w:t>Mitigating environmental pressures</w:t>
      </w:r>
      <w:r w:rsidRPr="00B10810">
        <w:t xml:space="preserve"> in a growing economy not only implies achieving absolute decoupling from GDP, but also </w:t>
      </w:r>
      <w:r w:rsidRPr="003872AC">
        <w:rPr>
          <w:rStyle w:val="StyleUnderline"/>
          <w:highlight w:val="cyan"/>
        </w:rPr>
        <w:t>requires</w:t>
      </w:r>
      <w:r w:rsidRPr="00B10810">
        <w:rPr>
          <w:rStyle w:val="StyleUnderline"/>
        </w:rPr>
        <w:t xml:space="preserve"> maintaining such decoupling in time for as long as the economy grows</w:t>
      </w:r>
      <w:r w:rsidRPr="00B10810">
        <w:t xml:space="preserve"> (recalling that emissions must be reduced by at least 7.6% every year from now on). Said differently, </w:t>
      </w:r>
      <w:r w:rsidRPr="00B10810">
        <w:rPr>
          <w:rStyle w:val="StyleUnderline"/>
        </w:rPr>
        <w:t xml:space="preserve">continuous economic growth requires a </w:t>
      </w:r>
      <w:r w:rsidRPr="003872AC">
        <w:rPr>
          <w:rStyle w:val="StyleUnderline"/>
          <w:highlight w:val="cyan"/>
        </w:rPr>
        <w:t>permanent absolute decoupling</w:t>
      </w:r>
      <w:r w:rsidRPr="00B10810">
        <w:t xml:space="preserve"> between GDP growth and environmental pressures. Yet, in the same way that economic growth and environmental pressures can decouple at one point in time, </w:t>
      </w:r>
      <w:r w:rsidRPr="003872AC">
        <w:rPr>
          <w:rStyle w:val="StyleUnderline"/>
          <w:highlight w:val="cyan"/>
        </w:rPr>
        <w:t>they can</w:t>
      </w:r>
      <w:r w:rsidRPr="00B10810">
        <w:t xml:space="preserve"> just as </w:t>
      </w:r>
      <w:r w:rsidRPr="003872AC">
        <w:rPr>
          <w:rStyle w:val="Emphasis"/>
          <w:highlight w:val="cyan"/>
        </w:rPr>
        <w:t>easily recouple</w:t>
      </w:r>
      <w:r w:rsidRPr="00B10810">
        <w:t xml:space="preserve"> later on. </w:t>
      </w:r>
    </w:p>
    <w:p w14:paraId="4F05D9CE" w14:textId="77777777" w:rsidR="003A6A8E" w:rsidRPr="00B10810" w:rsidRDefault="003A6A8E" w:rsidP="003A6A8E">
      <w:r w:rsidRPr="003872AC">
        <w:rPr>
          <w:rStyle w:val="StyleUnderline"/>
          <w:highlight w:val="cyan"/>
        </w:rPr>
        <w:t>This happens</w:t>
      </w:r>
      <w:r w:rsidRPr="00B10810">
        <w:rPr>
          <w:rStyle w:val="StyleUnderline"/>
        </w:rPr>
        <w:t xml:space="preserve"> more </w:t>
      </w:r>
      <w:r w:rsidRPr="003872AC">
        <w:rPr>
          <w:rStyle w:val="StyleUnderline"/>
          <w:highlight w:val="cyan"/>
        </w:rPr>
        <w:t>often</w:t>
      </w:r>
      <w:r w:rsidRPr="00B10810">
        <w:rPr>
          <w:rStyle w:val="StyleUnderline"/>
        </w:rPr>
        <w:t xml:space="preserve"> than we think</w:t>
      </w:r>
      <w:r w:rsidRPr="00B10810">
        <w:t>. Let’s reflect upon the time when the International Energy Agency declared that decoupling was “confirmed” after observing a levelling of global emissions in 2015 and 2016. Yet, this decoupling was short-lived. In fact, it was mainly due to China moving from coal to oil and gas at the same time that the United States was shifting to shale gas. The shift was temporary. After that, economic growth recoupled with carbon emissions.</w:t>
      </w:r>
    </w:p>
    <w:p w14:paraId="2E819ACA" w14:textId="77777777" w:rsidR="003A6A8E" w:rsidRPr="00B10810" w:rsidRDefault="003A6A8E" w:rsidP="003A6A8E">
      <w:r w:rsidRPr="00B10810">
        <w:t xml:space="preserve">Situations of recoupling can also happen with renewables. In the decade between 2005 and 2015, Austria, Finland, and Sweden greened their energy mix and, as a result, lowered their emissions. But </w:t>
      </w:r>
      <w:r w:rsidRPr="00B10810">
        <w:lastRenderedPageBreak/>
        <w:t>once this shift is complete, further growth will require an expansion of the energy infrastructure, which will imply additional environmental pressures. In fact, this is what happened after the studied period. Austria decreased its emissions by -0.6% in 2006-2010 and -1.6% in 2011-2015, but emissions returned positive by +0.3% in 2016-2019. A similar story took place in Finland and Sweden; the rates of reduction accelerated between 2006 and 2015 but slowed down after that.</w:t>
      </w:r>
    </w:p>
    <w:p w14:paraId="3D1C00E3" w14:textId="77777777" w:rsidR="003A6A8E" w:rsidRPr="00B10810" w:rsidRDefault="003A6A8E" w:rsidP="003A6A8E">
      <w:r w:rsidRPr="00B10810">
        <w:t xml:space="preserve">Some commentators hypothesized that the return of economic growth after the pandemic would be green, or at least, greener. Yet, </w:t>
      </w:r>
      <w:r w:rsidRPr="003872AC">
        <w:rPr>
          <w:rStyle w:val="StyleUnderline"/>
          <w:highlight w:val="cyan"/>
        </w:rPr>
        <w:t>global</w:t>
      </w:r>
      <w:r w:rsidRPr="00B10810">
        <w:rPr>
          <w:rStyle w:val="StyleUnderline"/>
        </w:rPr>
        <w:t xml:space="preserve"> energy-related carbon dioxide </w:t>
      </w:r>
      <w:r w:rsidRPr="003872AC">
        <w:rPr>
          <w:rStyle w:val="StyleUnderline"/>
          <w:highlight w:val="cyan"/>
        </w:rPr>
        <w:t>emissions</w:t>
      </w:r>
      <w:r w:rsidRPr="00B10810">
        <w:rPr>
          <w:rStyle w:val="StyleUnderline"/>
        </w:rPr>
        <w:t xml:space="preserve"> are on course to </w:t>
      </w:r>
      <w:r w:rsidRPr="003872AC">
        <w:rPr>
          <w:rStyle w:val="Emphasis"/>
          <w:highlight w:val="cyan"/>
        </w:rPr>
        <w:t>surge by 1.5 billion tons in 2021</w:t>
      </w:r>
      <w:r w:rsidRPr="00B10810">
        <w:t xml:space="preserve"> – </w:t>
      </w:r>
      <w:r w:rsidRPr="003872AC">
        <w:rPr>
          <w:rStyle w:val="Emphasis"/>
          <w:highlight w:val="cyan"/>
        </w:rPr>
        <w:t>the second-largest increase in history</w:t>
      </w:r>
      <w:r w:rsidRPr="00B10810">
        <w:t xml:space="preserve"> – </w:t>
      </w:r>
      <w:r w:rsidRPr="00B10810">
        <w:rPr>
          <w:rStyle w:val="StyleUnderline"/>
        </w:rPr>
        <w:t>reversing most of the decline caused by the pandemic</w:t>
      </w:r>
      <w:r w:rsidRPr="00B10810">
        <w:t xml:space="preserve">. The lesson from the corona crisis is this: slight oscillations from light to heavy ecological beating are not enough – we need to radically and immediately transform the economy. </w:t>
      </w:r>
    </w:p>
    <w:bookmarkEnd w:id="5"/>
    <w:p w14:paraId="765AE592" w14:textId="77777777" w:rsidR="003A6A8E" w:rsidRPr="00B10810" w:rsidRDefault="003A6A8E" w:rsidP="003A6A8E">
      <w:pPr>
        <w:pStyle w:val="Heading4"/>
        <w:rPr>
          <w:rFonts w:cs="Times New Roman"/>
        </w:rPr>
      </w:pPr>
      <w:r w:rsidRPr="00B10810">
        <w:rPr>
          <w:rFonts w:cs="Times New Roman"/>
        </w:rPr>
        <w:t>3---</w:t>
      </w:r>
      <w:bookmarkStart w:id="6" w:name="_Hlk99735054"/>
      <w:r w:rsidRPr="00B10810">
        <w:rPr>
          <w:rFonts w:cs="Times New Roman"/>
        </w:rPr>
        <w:t xml:space="preserve">Capitalist renewables </w:t>
      </w:r>
      <w:r w:rsidRPr="00B10810">
        <w:rPr>
          <w:rFonts w:cs="Times New Roman"/>
          <w:u w:val="single"/>
        </w:rPr>
        <w:t>increase emissions</w:t>
      </w:r>
      <w:r w:rsidRPr="00B10810">
        <w:rPr>
          <w:rFonts w:cs="Times New Roman"/>
        </w:rPr>
        <w:t>.</w:t>
      </w:r>
    </w:p>
    <w:p w14:paraId="1825FB77" w14:textId="77777777" w:rsidR="003A6A8E" w:rsidRPr="00B10810" w:rsidRDefault="003A6A8E" w:rsidP="003A6A8E">
      <w:r w:rsidRPr="00B10810">
        <w:rPr>
          <w:rStyle w:val="Style13ptBold"/>
        </w:rPr>
        <w:t xml:space="preserve">Parrique </w:t>
      </w:r>
      <w:r w:rsidRPr="00B10810">
        <w:t>et al.</w:t>
      </w:r>
      <w:r w:rsidRPr="00B10810">
        <w:rPr>
          <w:rStyle w:val="Style13ptBold"/>
        </w:rPr>
        <w:t xml:space="preserve"> 19</w:t>
      </w:r>
      <w:r w:rsidRPr="00B10810">
        <w:rPr>
          <w:rStyle w:val="Hyperlink"/>
        </w:rPr>
        <w:t>,</w:t>
      </w:r>
      <w:r w:rsidRPr="00B10810">
        <w:t xml:space="preserve"> Centre for Studies and Research in International Development (CERDI), University of Clermont Auvergne, France; Stockholm Resilience Centre (SRC), Stockholm University, Sweden, Barth J., Briens F., C. Kerschner, Kraus-Polk A., Kuokkanen A., Spangenberg J.H. (Timothee, July, Decoupling Debunked: Evidence and arguments against green growth as a sole strategy for sustainability, European Environmental Bureau, https://mk0eeborgicuypctuf7e.kinstacdn.com/wp-content/uploads/2019/07/Decoupling-Debunked.pdf)</w:t>
      </w:r>
    </w:p>
    <w:p w14:paraId="042CCD97" w14:textId="77777777" w:rsidR="003A6A8E" w:rsidRPr="00B10810" w:rsidRDefault="003A6A8E" w:rsidP="003A6A8E">
      <w:r w:rsidRPr="00B10810">
        <w:t>Not leading to relevant innovations</w:t>
      </w:r>
    </w:p>
    <w:p w14:paraId="45D7C6AA" w14:textId="77777777" w:rsidR="003A6A8E" w:rsidRPr="00B10810" w:rsidRDefault="003A6A8E" w:rsidP="003A6A8E">
      <w:r w:rsidRPr="00B10810">
        <w:rPr>
          <w:rStyle w:val="StyleUnderline"/>
        </w:rPr>
        <w:t>Innovation is not in and of itself a good thing for ecological sustainability</w:t>
      </w:r>
      <w:r w:rsidRPr="00B10810">
        <w:t xml:space="preserve">. The desirable type of innovation is eco-innovation or one that results “in a reduction of environmental risk, pollution and other negative impacts of resources use compared to relevant alternatives” (Kemp and Pearson, 2008, p.5). But this is only one type among several. In general, </w:t>
      </w:r>
      <w:r w:rsidRPr="003872AC">
        <w:rPr>
          <w:rStyle w:val="StyleUnderline"/>
          <w:highlight w:val="cyan"/>
        </w:rPr>
        <w:t>firms</w:t>
      </w:r>
      <w:r w:rsidRPr="00B10810">
        <w:rPr>
          <w:rStyle w:val="StyleUnderline"/>
        </w:rPr>
        <w:t xml:space="preserve"> have an incentive to </w:t>
      </w:r>
      <w:r w:rsidRPr="003872AC">
        <w:rPr>
          <w:rStyle w:val="StyleUnderline"/>
          <w:highlight w:val="cyan"/>
        </w:rPr>
        <w:t>innovate to</w:t>
      </w:r>
      <w:r w:rsidRPr="00B10810">
        <w:t xml:space="preserve"> economise on the most expensive factors of production to </w:t>
      </w:r>
      <w:r w:rsidRPr="003872AC">
        <w:rPr>
          <w:rStyle w:val="Emphasis"/>
          <w:highlight w:val="cyan"/>
        </w:rPr>
        <w:t>maximise profits</w:t>
      </w:r>
      <w:r w:rsidRPr="00B10810">
        <w:t xml:space="preserve">. Because labour and capital are usually relatively more expensive than natural resources, </w:t>
      </w:r>
      <w:r w:rsidRPr="00B10810">
        <w:rPr>
          <w:rStyle w:val="StyleUnderline"/>
        </w:rPr>
        <w:t xml:space="preserve">more </w:t>
      </w:r>
      <w:r w:rsidRPr="003872AC">
        <w:rPr>
          <w:rStyle w:val="StyleUnderline"/>
          <w:highlight w:val="cyan"/>
        </w:rPr>
        <w:t>tech</w:t>
      </w:r>
      <w:r w:rsidRPr="00B10810">
        <w:rPr>
          <w:rStyle w:val="StyleUnderline"/>
        </w:rPr>
        <w:t xml:space="preserve">nological progress </w:t>
      </w:r>
      <w:r w:rsidRPr="003872AC">
        <w:rPr>
          <w:rStyle w:val="StyleUnderline"/>
          <w:highlight w:val="cyan"/>
        </w:rPr>
        <w:t>will</w:t>
      </w:r>
      <w:r w:rsidRPr="00B10810">
        <w:rPr>
          <w:rStyle w:val="StyleUnderline"/>
        </w:rPr>
        <w:t xml:space="preserve"> likely continue to </w:t>
      </w:r>
      <w:r w:rsidRPr="003872AC">
        <w:rPr>
          <w:rStyle w:val="StyleUnderline"/>
          <w:highlight w:val="cyan"/>
        </w:rPr>
        <w:t>be directed towards</w:t>
      </w:r>
      <w:r w:rsidRPr="00B10810">
        <w:rPr>
          <w:rStyle w:val="StyleUnderline"/>
        </w:rPr>
        <w:t xml:space="preserve"> labour- and </w:t>
      </w:r>
      <w:r w:rsidRPr="003872AC">
        <w:rPr>
          <w:rStyle w:val="Emphasis"/>
          <w:highlight w:val="cyan"/>
        </w:rPr>
        <w:t>capital-saving innovations</w:t>
      </w:r>
      <w:r w:rsidRPr="00B10810">
        <w:t xml:space="preserve">, </w:t>
      </w:r>
      <w:r w:rsidRPr="003872AC">
        <w:rPr>
          <w:rStyle w:val="StyleUnderline"/>
          <w:highlight w:val="cyan"/>
        </w:rPr>
        <w:t>with limited benefits</w:t>
      </w:r>
      <w:r w:rsidRPr="00B10810">
        <w:t xml:space="preserve">, if any, </w:t>
      </w:r>
      <w:r w:rsidRPr="00B10810">
        <w:rPr>
          <w:rStyle w:val="StyleUnderline"/>
        </w:rPr>
        <w:t xml:space="preserve">for resource productivity </w:t>
      </w:r>
      <w:r w:rsidRPr="003872AC">
        <w:rPr>
          <w:rStyle w:val="StyleUnderline"/>
          <w:highlight w:val="cyan"/>
        </w:rPr>
        <w:t>and a</w:t>
      </w:r>
      <w:r w:rsidRPr="00B10810">
        <w:t xml:space="preserve"> potential </w:t>
      </w:r>
      <w:r w:rsidRPr="003872AC">
        <w:rPr>
          <w:rStyle w:val="Emphasis"/>
          <w:highlight w:val="cyan"/>
        </w:rPr>
        <w:t>rise in absolute impacts</w:t>
      </w:r>
      <w:r w:rsidRPr="003872AC">
        <w:rPr>
          <w:highlight w:val="cyan"/>
        </w:rPr>
        <w:t xml:space="preserve"> </w:t>
      </w:r>
      <w:r w:rsidRPr="003872AC">
        <w:rPr>
          <w:rStyle w:val="StyleUnderline"/>
          <w:highlight w:val="cyan"/>
        </w:rPr>
        <w:t>due to</w:t>
      </w:r>
      <w:r w:rsidRPr="003872AC">
        <w:rPr>
          <w:highlight w:val="cyan"/>
        </w:rPr>
        <w:t xml:space="preserve"> </w:t>
      </w:r>
      <w:r w:rsidRPr="003872AC">
        <w:rPr>
          <w:rStyle w:val="Emphasis"/>
          <w:highlight w:val="cyan"/>
        </w:rPr>
        <w:t>more production</w:t>
      </w:r>
      <w:r w:rsidRPr="00B10810">
        <w:t xml:space="preserve">. But decoupling will not occur if technological innovations contribute to saving labour and capital while </w:t>
      </w:r>
      <w:r w:rsidRPr="003872AC">
        <w:rPr>
          <w:rStyle w:val="StyleUnderline"/>
          <w:highlight w:val="cyan"/>
        </w:rPr>
        <w:t xml:space="preserve">leaving resource use and environmental degradation </w:t>
      </w:r>
      <w:r w:rsidRPr="003872AC">
        <w:rPr>
          <w:rStyle w:val="Emphasis"/>
          <w:highlight w:val="cyan"/>
        </w:rPr>
        <w:t>unchanged</w:t>
      </w:r>
      <w:r w:rsidRPr="00B10810">
        <w:t>.</w:t>
      </w:r>
    </w:p>
    <w:p w14:paraId="01ED3311" w14:textId="77777777" w:rsidR="003A6A8E" w:rsidRPr="00B10810" w:rsidRDefault="003A6A8E" w:rsidP="003A6A8E">
      <w:pPr>
        <w:rPr>
          <w:sz w:val="10"/>
          <w:szCs w:val="10"/>
        </w:rPr>
      </w:pPr>
      <w:r w:rsidRPr="00B10810">
        <w:rPr>
          <w:sz w:val="10"/>
          <w:szCs w:val="10"/>
        </w:rPr>
        <w:t>Another issue is that technologies do not only solve environmental problems but also tend to create new ones. Assuming that resource productivity becomes a priority over labour and capital productivity, there is still nothing preventing technological innovations from creating more damage. For example, research into processes of extractions can lead to better ways to locate resources (imaging technologies and data analytics), to extract them (horizontal drilling, hydraulic fracturing, and automated drilling operations), and to transport them (Arctic shipping routes). These innovations may target resource use but with a result opposite to the objective of decoupling, that is more extraction. And this is not even considering unintended side-effects, which often accompany the development of new technologies (Grunwald, 2018).</w:t>
      </w:r>
    </w:p>
    <w:p w14:paraId="03CCB559" w14:textId="77777777" w:rsidR="003A6A8E" w:rsidRPr="00B10810" w:rsidRDefault="003A6A8E" w:rsidP="003A6A8E">
      <w:pPr>
        <w:rPr>
          <w:sz w:val="10"/>
          <w:szCs w:val="10"/>
        </w:rPr>
      </w:pPr>
      <w:r w:rsidRPr="00B10810">
        <w:rPr>
          <w:sz w:val="10"/>
          <w:szCs w:val="10"/>
        </w:rPr>
        <w:t>Not disruptive enough</w:t>
      </w:r>
    </w:p>
    <w:p w14:paraId="5F55C437" w14:textId="77777777" w:rsidR="003A6A8E" w:rsidRPr="00B10810" w:rsidRDefault="003A6A8E" w:rsidP="003A6A8E">
      <w:pPr>
        <w:rPr>
          <w:sz w:val="10"/>
          <w:szCs w:val="10"/>
        </w:rPr>
      </w:pPr>
      <w:r w:rsidRPr="00B10810">
        <w:rPr>
          <w:sz w:val="10"/>
          <w:szCs w:val="10"/>
        </w:rPr>
        <w:t>Another problem has to do with the replacement of harmful technologies. Indeed, it is not enough for new technologies to emerge (innovation), they must also come to replace the old ones in a process of “exnovation” (Kimberly, 1981). What is required is a “push and pull strategy” (Rockström et al., 2017): pushing environmentally-friendly technologies into society and pulling harmful ones, like fossil-based infrastructure, out of it.</w:t>
      </w:r>
    </w:p>
    <w:p w14:paraId="78555B3F" w14:textId="77777777" w:rsidR="003A6A8E" w:rsidRPr="00B10810" w:rsidRDefault="003A6A8E" w:rsidP="003A6A8E">
      <w:pPr>
        <w:rPr>
          <w:sz w:val="10"/>
          <w:szCs w:val="10"/>
        </w:rPr>
      </w:pPr>
      <w:r w:rsidRPr="00B10810">
        <w:rPr>
          <w:sz w:val="10"/>
          <w:szCs w:val="10"/>
        </w:rPr>
        <w:t>First, in reality, such a process is slow and difficult to trigger. Most polluting infrastructures (power plants, buildings and city structures, transport systems) require large investments, which then creates inertia and lock-in (Antal and van den Bergh, 2014, p. 3). Let us, for instance, consider the energy, buildings, and transport sectors, which account for the large majority of world energy consumption and greenhouse gas emissions. Initial lifetime for a nuclear or a coal power plant is about 40 years. Buildings can last at least as much. The average lifetime for a car is 12-15 years, and this is about what it takes for an innovation to spread in the vehicle fleet. The wide availability of petrol refuelling stations gives an infrastructural advantage to petrol-based cars, whereas this is the opposite situation for electric, gas, or hydrogen vehicles that would require different and new supporting infrastructures. Building a highway or a nuclear plant is a commitment to emit for at least as long as these infrastructures will last – Davis and Socolow (2014) speak of “committed emissions.”</w:t>
      </w:r>
    </w:p>
    <w:p w14:paraId="7D9A804F" w14:textId="77777777" w:rsidR="003A6A8E" w:rsidRPr="00B10810" w:rsidRDefault="003A6A8E" w:rsidP="003A6A8E">
      <w:r w:rsidRPr="00B10810">
        <w:t xml:space="preserve">Energy is a good case in point: </w:t>
      </w:r>
      <w:r w:rsidRPr="00B10810">
        <w:rPr>
          <w:rStyle w:val="StyleUnderline"/>
        </w:rPr>
        <w:t xml:space="preserve">using </w:t>
      </w:r>
      <w:r w:rsidRPr="003872AC">
        <w:rPr>
          <w:rStyle w:val="StyleUnderline"/>
          <w:highlight w:val="cyan"/>
        </w:rPr>
        <w:t xml:space="preserve">more renewable energy is </w:t>
      </w:r>
      <w:r w:rsidRPr="003872AC">
        <w:rPr>
          <w:rStyle w:val="Emphasis"/>
          <w:highlight w:val="cyan"/>
        </w:rPr>
        <w:t>not the same</w:t>
      </w:r>
      <w:r w:rsidRPr="003872AC">
        <w:rPr>
          <w:rStyle w:val="StyleUnderline"/>
          <w:highlight w:val="cyan"/>
        </w:rPr>
        <w:t xml:space="preserve"> as</w:t>
      </w:r>
      <w:r w:rsidRPr="00B10810">
        <w:rPr>
          <w:rStyle w:val="StyleUnderline"/>
        </w:rPr>
        <w:t xml:space="preserve"> using </w:t>
      </w:r>
      <w:r w:rsidRPr="003872AC">
        <w:rPr>
          <w:rStyle w:val="StyleUnderline"/>
          <w:highlight w:val="cyan"/>
        </w:rPr>
        <w:t>less fossil fuels</w:t>
      </w:r>
      <w:r w:rsidRPr="00B10810">
        <w:t xml:space="preserve">. The history of energy use is not one of substitutions but rather of successive additions of new sources of energy. </w:t>
      </w:r>
      <w:r w:rsidRPr="00B10810">
        <w:rPr>
          <w:rStyle w:val="StyleUnderline"/>
        </w:rPr>
        <w:t>As new energy sources are discovered</w:t>
      </w:r>
      <w:r w:rsidRPr="00B10810">
        <w:t xml:space="preserve">, developed, and deployed, </w:t>
      </w:r>
      <w:r w:rsidRPr="00B10810">
        <w:rPr>
          <w:rStyle w:val="StyleUnderline"/>
        </w:rPr>
        <w:t xml:space="preserve">the old sources do not decline, instead, </w:t>
      </w:r>
      <w:r w:rsidRPr="003872AC">
        <w:rPr>
          <w:rStyle w:val="Emphasis"/>
          <w:highlight w:val="cyan"/>
        </w:rPr>
        <w:t>total energy use grows</w:t>
      </w:r>
      <w:r w:rsidRPr="00B10810">
        <w:t xml:space="preserve"> </w:t>
      </w:r>
      <w:r w:rsidRPr="00B10810">
        <w:rPr>
          <w:rStyle w:val="StyleUnderline"/>
        </w:rPr>
        <w:t>with additional layers</w:t>
      </w:r>
      <w:r w:rsidRPr="00B10810">
        <w:t xml:space="preserve"> on the energy mix cake. York (2012) finds that eac</w:t>
      </w:r>
      <w:r w:rsidRPr="00B10810">
        <w:rPr>
          <w:rStyle w:val="StyleUnderline"/>
        </w:rPr>
        <w:t xml:space="preserve">h unit of </w:t>
      </w:r>
      <w:r w:rsidRPr="003872AC">
        <w:rPr>
          <w:rStyle w:val="StyleUnderline"/>
          <w:highlight w:val="cyan"/>
        </w:rPr>
        <w:t>energy</w:t>
      </w:r>
      <w:r w:rsidRPr="00B10810">
        <w:rPr>
          <w:rStyle w:val="StyleUnderline"/>
        </w:rPr>
        <w:t xml:space="preserve"> use from non-fossil fuel sources </w:t>
      </w:r>
      <w:r w:rsidRPr="003872AC">
        <w:rPr>
          <w:rStyle w:val="StyleUnderline"/>
          <w:highlight w:val="cyan"/>
        </w:rPr>
        <w:t>displaced</w:t>
      </w:r>
      <w:r w:rsidRPr="003872AC">
        <w:rPr>
          <w:highlight w:val="cyan"/>
        </w:rPr>
        <w:t xml:space="preserve"> </w:t>
      </w:r>
      <w:r w:rsidRPr="003872AC">
        <w:rPr>
          <w:rStyle w:val="Emphasis"/>
          <w:highlight w:val="cyan"/>
        </w:rPr>
        <w:t>less than one-quarter</w:t>
      </w:r>
      <w:r w:rsidRPr="003872AC">
        <w:rPr>
          <w:highlight w:val="cyan"/>
        </w:rPr>
        <w:t xml:space="preserve"> </w:t>
      </w:r>
      <w:r w:rsidRPr="003872AC">
        <w:rPr>
          <w:rStyle w:val="StyleUnderline"/>
          <w:highlight w:val="cyan"/>
        </w:rPr>
        <w:t>of</w:t>
      </w:r>
      <w:r w:rsidRPr="00B10810">
        <w:rPr>
          <w:rStyle w:val="StyleUnderline"/>
        </w:rPr>
        <w:t xml:space="preserve"> a unit of its </w:t>
      </w:r>
      <w:r w:rsidRPr="003872AC">
        <w:rPr>
          <w:rStyle w:val="StyleUnderline"/>
          <w:highlight w:val="cyan"/>
        </w:rPr>
        <w:t>fossil-fuel</w:t>
      </w:r>
      <w:r w:rsidRPr="00B10810">
        <w:rPr>
          <w:rStyle w:val="StyleUnderline"/>
        </w:rPr>
        <w:t xml:space="preserve"> counterpart</w:t>
      </w:r>
      <w:r w:rsidRPr="00B10810">
        <w:t xml:space="preserve">, showing empirical support for the claim that </w:t>
      </w:r>
      <w:r w:rsidRPr="003872AC">
        <w:rPr>
          <w:rStyle w:val="StyleUnderline"/>
          <w:highlight w:val="cyan"/>
        </w:rPr>
        <w:t xml:space="preserve">expanding renewable energies is </w:t>
      </w:r>
      <w:r w:rsidRPr="003872AC">
        <w:rPr>
          <w:rStyle w:val="Emphasis"/>
          <w:highlight w:val="cyan"/>
        </w:rPr>
        <w:t xml:space="preserve">far </w:t>
      </w:r>
      <w:r w:rsidRPr="003872AC">
        <w:rPr>
          <w:rStyle w:val="Emphasis"/>
          <w:highlight w:val="cyan"/>
        </w:rPr>
        <w:lastRenderedPageBreak/>
        <w:t>from enough</w:t>
      </w:r>
      <w:r w:rsidRPr="003872AC">
        <w:rPr>
          <w:rStyle w:val="StyleUnderline"/>
          <w:highlight w:val="cyan"/>
        </w:rPr>
        <w:t xml:space="preserve"> to curb fossil fuel consumption</w:t>
      </w:r>
      <w:r w:rsidRPr="00B10810">
        <w:t>. The relative part of coal in the global energy mix has been reduced since the advent of petroleum but this occurred in spite of absolute growth in the use of coal (Krausmann et al., 2009).</w:t>
      </w:r>
    </w:p>
    <w:bookmarkEnd w:id="4"/>
    <w:bookmarkEnd w:id="6"/>
    <w:p w14:paraId="2B3963A4" w14:textId="77777777" w:rsidR="003A6A8E" w:rsidRPr="00B10810" w:rsidRDefault="003A6A8E" w:rsidP="003A6A8E">
      <w:pPr>
        <w:pStyle w:val="Heading4"/>
        <w:rPr>
          <w:rFonts w:cs="Times New Roman"/>
        </w:rPr>
      </w:pPr>
      <w:r w:rsidRPr="00B10810">
        <w:rPr>
          <w:rFonts w:cs="Times New Roman"/>
        </w:rPr>
        <w:t xml:space="preserve">4---Absolute decoupling is </w:t>
      </w:r>
      <w:r w:rsidRPr="00B10810">
        <w:rPr>
          <w:rFonts w:cs="Times New Roman"/>
          <w:u w:val="single"/>
        </w:rPr>
        <w:t>not enough</w:t>
      </w:r>
      <w:r w:rsidRPr="00B10810">
        <w:rPr>
          <w:rFonts w:cs="Times New Roman"/>
        </w:rPr>
        <w:t>---</w:t>
      </w:r>
      <w:r w:rsidRPr="00B10810">
        <w:rPr>
          <w:rFonts w:cs="Times New Roman"/>
          <w:u w:val="single"/>
        </w:rPr>
        <w:t>only degrowth</w:t>
      </w:r>
      <w:r w:rsidRPr="00B10810">
        <w:rPr>
          <w:rFonts w:cs="Times New Roman"/>
        </w:rPr>
        <w:t xml:space="preserve"> keeps warming </w:t>
      </w:r>
      <w:r w:rsidRPr="00B10810">
        <w:rPr>
          <w:rFonts w:cs="Times New Roman"/>
          <w:u w:val="single"/>
        </w:rPr>
        <w:t>below 2°</w:t>
      </w:r>
      <w:r w:rsidRPr="00B10810">
        <w:rPr>
          <w:rFonts w:cs="Times New Roman"/>
        </w:rPr>
        <w:t>.</w:t>
      </w:r>
    </w:p>
    <w:p w14:paraId="53B057AE" w14:textId="77777777" w:rsidR="003A6A8E" w:rsidRPr="00B10810" w:rsidRDefault="003A6A8E" w:rsidP="003A6A8E">
      <w:r w:rsidRPr="00B10810">
        <w:rPr>
          <w:rStyle w:val="Style13ptBold"/>
        </w:rPr>
        <w:t>Hubacek et al. 21</w:t>
      </w:r>
      <w:r w:rsidRPr="00B10810">
        <w:t xml:space="preserve">, Integrated Research on Energy, Environment and Society (IREES), Energy and Sustainability Research Institute Groningen (ESIRG), University of Groningen. Xiangjie Chen, Kuishuang Feng, Thomas Wiedmann, Yuli Shana (Evidence of decoupling consumption-based CO2 emissions from economic growth, </w:t>
      </w:r>
      <w:r w:rsidRPr="00B10810">
        <w:rPr>
          <w:i/>
          <w:iCs/>
        </w:rPr>
        <w:t>Advances in Applied Energy</w:t>
      </w:r>
      <w:r w:rsidRPr="00B10810">
        <w:t>, Volume 4, 19 November 2021, DOI: 10.1016/j.adapen.2021.100074)</w:t>
      </w:r>
    </w:p>
    <w:p w14:paraId="2F208488" w14:textId="77777777" w:rsidR="003A6A8E" w:rsidRPr="00B10810" w:rsidRDefault="003A6A8E" w:rsidP="003A6A8E">
      <w:r w:rsidRPr="003872AC">
        <w:rPr>
          <w:rStyle w:val="Emphasis"/>
          <w:highlight w:val="cyan"/>
        </w:rPr>
        <w:t>Although</w:t>
      </w:r>
      <w:r w:rsidRPr="00B10810">
        <w:t xml:space="preserve"> </w:t>
      </w:r>
      <w:r w:rsidRPr="00B10810">
        <w:rPr>
          <w:rStyle w:val="StyleUnderline"/>
        </w:rPr>
        <w:t xml:space="preserve">a number of </w:t>
      </w:r>
      <w:r w:rsidRPr="003872AC">
        <w:rPr>
          <w:rStyle w:val="StyleUnderline"/>
          <w:highlight w:val="cyan"/>
        </w:rPr>
        <w:t xml:space="preserve">countries have achieved </w:t>
      </w:r>
      <w:r w:rsidRPr="003872AC">
        <w:rPr>
          <w:rStyle w:val="Emphasis"/>
          <w:highlight w:val="cyan"/>
        </w:rPr>
        <w:t>absolutely decoupled</w:t>
      </w:r>
      <w:r w:rsidRPr="00B10810">
        <w:t xml:space="preserve"> </w:t>
      </w:r>
      <w:r w:rsidRPr="00B10810">
        <w:rPr>
          <w:rStyle w:val="StyleUnderline"/>
        </w:rPr>
        <w:t xml:space="preserve">economic </w:t>
      </w:r>
      <w:r w:rsidRPr="003872AC">
        <w:rPr>
          <w:rStyle w:val="StyleUnderline"/>
          <w:highlight w:val="cyan"/>
        </w:rPr>
        <w:t>growth</w:t>
      </w:r>
      <w:r w:rsidRPr="00B10810">
        <w:rPr>
          <w:rStyle w:val="StyleUnderline"/>
        </w:rPr>
        <w:t xml:space="preserve"> from consumption-based emissions or production-based emissions, </w:t>
      </w:r>
      <w:r w:rsidRPr="003872AC">
        <w:rPr>
          <w:rStyle w:val="StyleUnderline"/>
          <w:highlight w:val="cyan"/>
        </w:rPr>
        <w:t xml:space="preserve">this </w:t>
      </w:r>
      <w:r w:rsidRPr="003872AC">
        <w:rPr>
          <w:rStyle w:val="Emphasis"/>
          <w:highlight w:val="cyan"/>
        </w:rPr>
        <w:t>did not stop the concentration of CO2 in the atmosphere</w:t>
      </w:r>
      <w:r w:rsidRPr="003872AC">
        <w:rPr>
          <w:highlight w:val="cyan"/>
        </w:rPr>
        <w:t xml:space="preserve"> </w:t>
      </w:r>
      <w:r w:rsidRPr="003872AC">
        <w:rPr>
          <w:rStyle w:val="StyleUnderline"/>
          <w:highlight w:val="cyan"/>
        </w:rPr>
        <w:t>from</w:t>
      </w:r>
      <w:r w:rsidRPr="00B10810">
        <w:rPr>
          <w:rStyle w:val="StyleUnderline"/>
        </w:rPr>
        <w:t xml:space="preserve"> continually </w:t>
      </w:r>
      <w:r w:rsidRPr="003872AC">
        <w:rPr>
          <w:rStyle w:val="StyleUnderline"/>
          <w:highlight w:val="cyan"/>
        </w:rPr>
        <w:t>rising to</w:t>
      </w:r>
      <w:r w:rsidRPr="00B10810">
        <w:t xml:space="preserve"> about </w:t>
      </w:r>
      <w:r w:rsidRPr="003872AC">
        <w:rPr>
          <w:rStyle w:val="Emphasis"/>
          <w:highlight w:val="cyan"/>
        </w:rPr>
        <w:t>420 ppm</w:t>
      </w:r>
      <w:r w:rsidRPr="00B10810">
        <w:t xml:space="preserve"> </w:t>
      </w:r>
      <w:r w:rsidRPr="00B10810">
        <w:rPr>
          <w:rStyle w:val="StyleUnderline"/>
        </w:rPr>
        <w:t>in 2021</w:t>
      </w:r>
      <w:r w:rsidRPr="00B10810">
        <w:t xml:space="preserve"> as measured at the Mauna Loa Observatory. </w:t>
      </w:r>
      <w:r w:rsidRPr="003872AC">
        <w:rPr>
          <w:rStyle w:val="Emphasis"/>
          <w:highlight w:val="cyan"/>
        </w:rPr>
        <w:t>Absolute decoupling is insufficient</w:t>
      </w:r>
      <w:r w:rsidRPr="003872AC">
        <w:rPr>
          <w:highlight w:val="cyan"/>
        </w:rPr>
        <w:t xml:space="preserve"> </w:t>
      </w:r>
      <w:r w:rsidRPr="003872AC">
        <w:rPr>
          <w:rStyle w:val="StyleUnderline"/>
          <w:highlight w:val="cyan"/>
        </w:rPr>
        <w:t>to avoid</w:t>
      </w:r>
      <w:r w:rsidRPr="00B10810">
        <w:rPr>
          <w:rStyle w:val="StyleUnderline"/>
        </w:rPr>
        <w:t xml:space="preserve"> consuming the remaining CO2 emission budget under the global warming limit of</w:t>
      </w:r>
      <w:r w:rsidRPr="00B10810">
        <w:t xml:space="preserve"> 1.5 °C or even </w:t>
      </w:r>
      <w:r w:rsidRPr="003872AC">
        <w:rPr>
          <w:rStyle w:val="Emphasis"/>
          <w:highlight w:val="cyan"/>
        </w:rPr>
        <w:t>2 °C</w:t>
      </w:r>
      <w:r w:rsidRPr="003872AC">
        <w:rPr>
          <w:highlight w:val="cyan"/>
        </w:rPr>
        <w:t xml:space="preserve"> </w:t>
      </w:r>
      <w:r w:rsidRPr="003872AC">
        <w:rPr>
          <w:rStyle w:val="StyleUnderline"/>
          <w:highlight w:val="cyan"/>
        </w:rPr>
        <w:t>and</w:t>
      </w:r>
      <w:r w:rsidRPr="00B10810">
        <w:rPr>
          <w:rStyle w:val="StyleUnderline"/>
        </w:rPr>
        <w:t xml:space="preserve"> avoid potential </w:t>
      </w:r>
      <w:r w:rsidRPr="003872AC">
        <w:rPr>
          <w:rStyle w:val="StyleUnderline"/>
          <w:highlight w:val="cyan"/>
        </w:rPr>
        <w:t>climate breakdown</w:t>
      </w:r>
      <w:r w:rsidRPr="00B10810">
        <w:t xml:space="preserve"> [3]. Overwhelming efforts are needed to reduce global emissions in line with Paris Agreement targets, and </w:t>
      </w:r>
      <w:r w:rsidRPr="00B10810">
        <w:rPr>
          <w:rStyle w:val="StyleUnderline"/>
        </w:rPr>
        <w:t xml:space="preserve">the </w:t>
      </w:r>
      <w:r w:rsidRPr="003872AC">
        <w:rPr>
          <w:rStyle w:val="StyleUnderline"/>
          <w:highlight w:val="cyan"/>
        </w:rPr>
        <w:t>evidence</w:t>
      </w:r>
      <w:r w:rsidRPr="00B10810">
        <w:rPr>
          <w:rStyle w:val="StyleUnderline"/>
        </w:rPr>
        <w:t xml:space="preserve"> seems to be </w:t>
      </w:r>
      <w:r w:rsidRPr="003872AC">
        <w:rPr>
          <w:rStyle w:val="StyleUnderline"/>
          <w:highlight w:val="cyan"/>
        </w:rPr>
        <w:t xml:space="preserve">mounting that </w:t>
      </w:r>
      <w:r w:rsidRPr="003872AC">
        <w:rPr>
          <w:rStyle w:val="Emphasis"/>
          <w:highlight w:val="cyan"/>
        </w:rPr>
        <w:t>even widespread and rapid absolute decoupling alone might not suffice</w:t>
      </w:r>
      <w:r w:rsidRPr="00B10810">
        <w:t xml:space="preserve"> </w:t>
      </w:r>
      <w:r w:rsidRPr="00B10810">
        <w:rPr>
          <w:rStyle w:val="StyleUnderline"/>
        </w:rPr>
        <w:t xml:space="preserve">to achieve these goals </w:t>
      </w:r>
      <w:r w:rsidRPr="003872AC">
        <w:rPr>
          <w:rStyle w:val="StyleUnderline"/>
          <w:highlight w:val="cyan"/>
        </w:rPr>
        <w:t>without</w:t>
      </w:r>
      <w:r w:rsidRPr="00B10810">
        <w:rPr>
          <w:rStyle w:val="StyleUnderline"/>
        </w:rPr>
        <w:t xml:space="preserve"> some form of economic </w:t>
      </w:r>
      <w:r w:rsidRPr="003872AC">
        <w:rPr>
          <w:rStyle w:val="Emphasis"/>
          <w:highlight w:val="cyan"/>
        </w:rPr>
        <w:t>degrowth</w:t>
      </w:r>
      <w:r w:rsidRPr="00B10810">
        <w:t xml:space="preserve"> [11,87,88].</w:t>
      </w:r>
    </w:p>
    <w:p w14:paraId="0D89127A" w14:textId="77777777" w:rsidR="003A6A8E" w:rsidRPr="00B10810" w:rsidRDefault="003A6A8E" w:rsidP="003A6A8E"/>
    <w:p w14:paraId="5E968738" w14:textId="77777777" w:rsidR="003A6A8E" w:rsidRPr="00B10810" w:rsidRDefault="003A6A8E" w:rsidP="003A6A8E">
      <w:pPr>
        <w:pStyle w:val="Heading3"/>
        <w:rPr>
          <w:rFonts w:cs="Times New Roman"/>
        </w:rPr>
      </w:pPr>
      <w:r w:rsidRPr="00B10810">
        <w:rPr>
          <w:rFonts w:cs="Times New Roman"/>
        </w:rPr>
        <w:lastRenderedPageBreak/>
        <w:t>AT Cap Good---Warming---AT CCS</w:t>
      </w:r>
    </w:p>
    <w:p w14:paraId="4FCE5253" w14:textId="77777777" w:rsidR="003A6A8E" w:rsidRPr="00B10810" w:rsidRDefault="003A6A8E" w:rsidP="003A6A8E">
      <w:pPr>
        <w:pStyle w:val="Heading4"/>
        <w:rPr>
          <w:rFonts w:cs="Times New Roman"/>
        </w:rPr>
      </w:pPr>
      <w:r w:rsidRPr="00B10810">
        <w:rPr>
          <w:rFonts w:cs="Times New Roman"/>
        </w:rPr>
        <w:t xml:space="preserve">CCS </w:t>
      </w:r>
      <w:r w:rsidRPr="00B10810">
        <w:rPr>
          <w:rFonts w:cs="Times New Roman"/>
          <w:u w:val="single"/>
        </w:rPr>
        <w:t>fails</w:t>
      </w:r>
      <w:r w:rsidRPr="00B10810">
        <w:rPr>
          <w:rFonts w:cs="Times New Roman"/>
        </w:rPr>
        <w:t xml:space="preserve"> and </w:t>
      </w:r>
      <w:r w:rsidRPr="00B10810">
        <w:rPr>
          <w:rFonts w:cs="Times New Roman"/>
          <w:u w:val="single"/>
        </w:rPr>
        <w:t>erodes biodiversity</w:t>
      </w:r>
      <w:r w:rsidRPr="00B10810">
        <w:rPr>
          <w:rFonts w:cs="Times New Roman"/>
        </w:rPr>
        <w:t xml:space="preserve">. Winning this </w:t>
      </w:r>
      <w:r w:rsidRPr="00B10810">
        <w:rPr>
          <w:rFonts w:cs="Times New Roman"/>
          <w:u w:val="single"/>
        </w:rPr>
        <w:t>takes out all their evidence</w:t>
      </w:r>
      <w:r w:rsidRPr="00B10810">
        <w:rPr>
          <w:rFonts w:cs="Times New Roman"/>
        </w:rPr>
        <w:t xml:space="preserve">, since </w:t>
      </w:r>
      <w:r w:rsidRPr="00B10810">
        <w:rPr>
          <w:rFonts w:cs="Times New Roman"/>
          <w:u w:val="single"/>
        </w:rPr>
        <w:t>their models rely on CCS</w:t>
      </w:r>
      <w:r w:rsidRPr="00B10810">
        <w:rPr>
          <w:rFonts w:cs="Times New Roman"/>
        </w:rPr>
        <w:t xml:space="preserve"> effectively scaling up.</w:t>
      </w:r>
    </w:p>
    <w:p w14:paraId="393911F8" w14:textId="77777777" w:rsidR="003A6A8E" w:rsidRPr="00B10810" w:rsidRDefault="003A6A8E" w:rsidP="003A6A8E">
      <w:r w:rsidRPr="00B10810">
        <w:rPr>
          <w:rStyle w:val="Style13ptBold"/>
        </w:rPr>
        <w:t>Hickel et al. 21</w:t>
      </w:r>
      <w:r w:rsidRPr="00B10810">
        <w:t xml:space="preserve">, Jason Hickel, Paul Brockway, Giorgos Kallis, Lorenz Keyßer, Manfred Lenzen, Aljoša Slameršak, Julia Steinberger and Diana Ürge-Vorsatz (Urgent need for post-growth climate mitigation Scenarios, </w:t>
      </w:r>
      <w:r w:rsidRPr="00B10810">
        <w:rPr>
          <w:i/>
          <w:iCs/>
        </w:rPr>
        <w:t>Nat Energy</w:t>
      </w:r>
      <w:r w:rsidRPr="00B10810">
        <w:t xml:space="preserve"> 6, 766–768, https://doi.org/10.1038/s41560-021-00884-9)</w:t>
      </w:r>
    </w:p>
    <w:p w14:paraId="5D732C70" w14:textId="77777777" w:rsidR="003A6A8E" w:rsidRPr="00B10810" w:rsidRDefault="003A6A8E" w:rsidP="003A6A8E">
      <w:r w:rsidRPr="00B10810">
        <w:t xml:space="preserve">To reconcile growth with the Paris Agreement goals, </w:t>
      </w:r>
      <w:r w:rsidRPr="003872AC">
        <w:rPr>
          <w:rStyle w:val="StyleUnderline"/>
          <w:highlight w:val="cyan"/>
        </w:rPr>
        <w:t xml:space="preserve">the </w:t>
      </w:r>
      <w:r w:rsidRPr="003872AC">
        <w:rPr>
          <w:rStyle w:val="Emphasis"/>
          <w:highlight w:val="cyan"/>
        </w:rPr>
        <w:t>majority of scenarios</w:t>
      </w:r>
      <w:r w:rsidRPr="00B10810">
        <w:rPr>
          <w:rStyle w:val="StyleUnderline"/>
        </w:rPr>
        <w:t xml:space="preserve"> reviewed by the</w:t>
      </w:r>
      <w:r w:rsidRPr="00B10810">
        <w:t xml:space="preserve"> Intergovernmental Panel on Climate Change (</w:t>
      </w:r>
      <w:r w:rsidRPr="00B10810">
        <w:rPr>
          <w:rStyle w:val="StyleUnderline"/>
        </w:rPr>
        <w:t>IPCC</w:t>
      </w:r>
      <w:r w:rsidRPr="00B10810">
        <w:t xml:space="preserve">) </w:t>
      </w:r>
      <w:r w:rsidRPr="003872AC">
        <w:rPr>
          <w:rStyle w:val="Emphasis"/>
          <w:highlight w:val="cyan"/>
        </w:rPr>
        <w:t>rely heavily on the assumption</w:t>
      </w:r>
      <w:r w:rsidRPr="003872AC">
        <w:rPr>
          <w:rStyle w:val="StyleUnderline"/>
          <w:highlight w:val="cyan"/>
        </w:rPr>
        <w:t xml:space="preserve"> that</w:t>
      </w:r>
      <w:r w:rsidRPr="00B10810">
        <w:t xml:space="preserve"> negative emissions technologies — mostly bioenergy with carbon capture and storage (BE</w:t>
      </w:r>
      <w:r w:rsidRPr="003872AC">
        <w:rPr>
          <w:rStyle w:val="Emphasis"/>
          <w:highlight w:val="cyan"/>
        </w:rPr>
        <w:t>CCS</w:t>
      </w:r>
      <w:r w:rsidRPr="00B10810">
        <w:t xml:space="preserve">) — </w:t>
      </w:r>
      <w:r w:rsidRPr="003872AC">
        <w:rPr>
          <w:rStyle w:val="StyleUnderline"/>
          <w:highlight w:val="cyan"/>
        </w:rPr>
        <w:t>will be scaled up</w:t>
      </w:r>
      <w:r w:rsidRPr="00B10810">
        <w:rPr>
          <w:rStyle w:val="StyleUnderline"/>
        </w:rPr>
        <w:t xml:space="preserve"> later this century to remove excess carbon from the atmosphere</w:t>
      </w:r>
      <w:r w:rsidRPr="00B10810">
        <w:t xml:space="preserve">. This assumption has come under significant criticism in recent years, </w:t>
      </w:r>
      <w:r w:rsidRPr="003872AC">
        <w:rPr>
          <w:rStyle w:val="Emphasis"/>
          <w:highlight w:val="cyan"/>
        </w:rPr>
        <w:t>however</w:t>
      </w:r>
      <w:r w:rsidRPr="003872AC">
        <w:rPr>
          <w:highlight w:val="cyan"/>
        </w:rPr>
        <w:t xml:space="preserve">. </w:t>
      </w:r>
      <w:r w:rsidRPr="003872AC">
        <w:rPr>
          <w:rStyle w:val="StyleUnderline"/>
          <w:highlight w:val="cyan"/>
        </w:rPr>
        <w:t>Scaling</w:t>
      </w:r>
      <w:r w:rsidRPr="00B10810">
        <w:rPr>
          <w:rStyle w:val="StyleUnderline"/>
        </w:rPr>
        <w:t xml:space="preserve"> BECCS would </w:t>
      </w:r>
      <w:r w:rsidRPr="003872AC">
        <w:rPr>
          <w:rStyle w:val="StyleUnderline"/>
          <w:highlight w:val="cyan"/>
        </w:rPr>
        <w:t xml:space="preserve">require </w:t>
      </w:r>
      <w:r w:rsidRPr="003872AC">
        <w:rPr>
          <w:rStyle w:val="Emphasis"/>
          <w:highlight w:val="cyan"/>
        </w:rPr>
        <w:t>massive amounts of</w:t>
      </w:r>
      <w:r w:rsidRPr="00B10810">
        <w:t xml:space="preserve"> agricultural </w:t>
      </w:r>
      <w:r w:rsidRPr="003872AC">
        <w:rPr>
          <w:rStyle w:val="Emphasis"/>
          <w:highlight w:val="cyan"/>
        </w:rPr>
        <w:t>land and water</w:t>
      </w:r>
      <w:r w:rsidRPr="00B10810">
        <w:t xml:space="preserve"> for biofuels, </w:t>
      </w:r>
      <w:r w:rsidRPr="003872AC">
        <w:rPr>
          <w:rStyle w:val="StyleUnderline"/>
          <w:highlight w:val="cyan"/>
        </w:rPr>
        <w:t>which raises</w:t>
      </w:r>
      <w:r w:rsidRPr="00B10810">
        <w:rPr>
          <w:rStyle w:val="StyleUnderline"/>
        </w:rPr>
        <w:t xml:space="preserve"> questions about</w:t>
      </w:r>
      <w:r w:rsidRPr="00B10810">
        <w:t xml:space="preserve"> land and water </w:t>
      </w:r>
      <w:r w:rsidRPr="00B10810">
        <w:rPr>
          <w:rStyle w:val="Emphasis"/>
        </w:rPr>
        <w:t>availability</w:t>
      </w:r>
      <w:r w:rsidRPr="00B10810">
        <w:t xml:space="preserve">, </w:t>
      </w:r>
      <w:r w:rsidRPr="00B10810">
        <w:rPr>
          <w:rStyle w:val="StyleUnderline"/>
        </w:rPr>
        <w:t>competition with food production</w:t>
      </w:r>
      <w:r w:rsidRPr="00B10810">
        <w:t xml:space="preserve">, </w:t>
      </w:r>
      <w:r w:rsidRPr="003872AC">
        <w:rPr>
          <w:rStyle w:val="Emphasis"/>
          <w:highlight w:val="cyan"/>
        </w:rPr>
        <w:t>emissions from land-use</w:t>
      </w:r>
      <w:r w:rsidRPr="00B10810">
        <w:t xml:space="preserve"> change, </w:t>
      </w:r>
      <w:r w:rsidRPr="003872AC">
        <w:rPr>
          <w:rStyle w:val="StyleUnderline"/>
          <w:highlight w:val="cyan"/>
        </w:rPr>
        <w:t xml:space="preserve">water depletion and </w:t>
      </w:r>
      <w:r w:rsidRPr="003872AC">
        <w:rPr>
          <w:rStyle w:val="Emphasis"/>
          <w:highlight w:val="cyan"/>
        </w:rPr>
        <w:t>biodiversity loss</w:t>
      </w:r>
      <w:r w:rsidRPr="00B10810">
        <w:t xml:space="preserve">10. Alternative </w:t>
      </w:r>
      <w:r w:rsidRPr="00B10810">
        <w:rPr>
          <w:rStyle w:val="StyleUnderline"/>
        </w:rPr>
        <w:t>carbon removal</w:t>
      </w:r>
      <w:r w:rsidRPr="00B10810">
        <w:t xml:space="preserve"> strategies such as direct air carbon capture and storage (DACCS) may avoid some of these problems but </w:t>
      </w:r>
      <w:r w:rsidRPr="003872AC">
        <w:rPr>
          <w:rStyle w:val="StyleUnderline"/>
          <w:highlight w:val="cyan"/>
        </w:rPr>
        <w:t xml:space="preserve">could </w:t>
      </w:r>
      <w:r w:rsidRPr="003872AC">
        <w:rPr>
          <w:rStyle w:val="Emphasis"/>
          <w:highlight w:val="cyan"/>
        </w:rPr>
        <w:t>use</w:t>
      </w:r>
      <w:r w:rsidRPr="00B10810">
        <w:rPr>
          <w:rStyle w:val="Emphasis"/>
        </w:rPr>
        <w:t xml:space="preserve"> up to </w:t>
      </w:r>
      <w:r w:rsidRPr="003872AC">
        <w:rPr>
          <w:rStyle w:val="Emphasis"/>
          <w:highlight w:val="cyan"/>
        </w:rPr>
        <w:t>50% of the world’s current electricity generation</w:t>
      </w:r>
      <w:r w:rsidRPr="00B10810">
        <w:rPr>
          <w:rStyle w:val="StyleUnderline"/>
        </w:rPr>
        <w:t xml:space="preserve"> to achieve the carbon removal rates assumed in existing scenarios</w:t>
      </w:r>
      <w:r w:rsidRPr="00B10810">
        <w:t xml:space="preserve">, </w:t>
      </w:r>
      <w:r w:rsidRPr="003872AC">
        <w:rPr>
          <w:rStyle w:val="StyleUnderline"/>
          <w:highlight w:val="cyan"/>
        </w:rPr>
        <w:t xml:space="preserve">making it </w:t>
      </w:r>
      <w:r w:rsidRPr="003872AC">
        <w:rPr>
          <w:rStyle w:val="Emphasis"/>
          <w:highlight w:val="cyan"/>
        </w:rPr>
        <w:t>more difficult to decarbonize</w:t>
      </w:r>
      <w:r w:rsidRPr="00B10810">
        <w:t xml:space="preserve"> global </w:t>
      </w:r>
      <w:r w:rsidRPr="003872AC">
        <w:rPr>
          <w:rStyle w:val="Emphasis"/>
          <w:highlight w:val="cyan"/>
        </w:rPr>
        <w:t>energy</w:t>
      </w:r>
      <w:r w:rsidRPr="00B10810">
        <w:t xml:space="preserve"> supply11. In both cases, </w:t>
      </w:r>
      <w:r w:rsidRPr="00B10810">
        <w:rPr>
          <w:rStyle w:val="StyleUnderline"/>
        </w:rPr>
        <w:t xml:space="preserve">there are </w:t>
      </w:r>
      <w:r w:rsidRPr="003872AC">
        <w:rPr>
          <w:rStyle w:val="StyleUnderline"/>
          <w:highlight w:val="cyan"/>
        </w:rPr>
        <w:t xml:space="preserve">questions about the availability of </w:t>
      </w:r>
      <w:r w:rsidRPr="003872AC">
        <w:rPr>
          <w:rStyle w:val="Emphasis"/>
          <w:highlight w:val="cyan"/>
        </w:rPr>
        <w:t>sufficient storage capacity</w:t>
      </w:r>
      <w:r w:rsidRPr="00B10810">
        <w:rPr>
          <w:rStyle w:val="StyleUnderline"/>
        </w:rPr>
        <w:t xml:space="preserve"> for captured carbon</w:t>
      </w:r>
      <w:r w:rsidRPr="00B10810">
        <w:t xml:space="preserve">12 </w:t>
      </w:r>
    </w:p>
    <w:p w14:paraId="267C9A42" w14:textId="77777777" w:rsidR="003A6A8E" w:rsidRPr="00B10810" w:rsidRDefault="003A6A8E" w:rsidP="003A6A8E">
      <w:r w:rsidRPr="00B10810">
        <w:rPr>
          <w:rStyle w:val="StyleUnderline"/>
        </w:rPr>
        <w:t xml:space="preserve">In light of these uncertainties, </w:t>
      </w:r>
      <w:r w:rsidRPr="003872AC">
        <w:rPr>
          <w:rStyle w:val="StyleUnderline"/>
          <w:highlight w:val="cyan"/>
        </w:rPr>
        <w:t>scientists</w:t>
      </w:r>
      <w:r w:rsidRPr="00B10810">
        <w:rPr>
          <w:rStyle w:val="StyleUnderline"/>
        </w:rPr>
        <w:t xml:space="preserve"> increasingly </w:t>
      </w:r>
      <w:r w:rsidRPr="003872AC">
        <w:rPr>
          <w:rStyle w:val="StyleUnderline"/>
          <w:highlight w:val="cyan"/>
        </w:rPr>
        <w:t>regard</w:t>
      </w:r>
      <w:r w:rsidRPr="00B10810">
        <w:rPr>
          <w:rStyle w:val="StyleUnderline"/>
        </w:rPr>
        <w:t xml:space="preserve"> reliance on negative emissions </w:t>
      </w:r>
      <w:r w:rsidRPr="003872AC">
        <w:rPr>
          <w:rStyle w:val="StyleUnderline"/>
          <w:highlight w:val="cyan"/>
        </w:rPr>
        <w:t xml:space="preserve">technologies to be </w:t>
      </w:r>
      <w:r w:rsidRPr="003872AC">
        <w:rPr>
          <w:rStyle w:val="Emphasis"/>
          <w:highlight w:val="cyan"/>
        </w:rPr>
        <w:t>speculative and risky</w:t>
      </w:r>
      <w:r w:rsidRPr="00B10810">
        <w:t xml:space="preserve">8,13–15. </w:t>
      </w:r>
      <w:r w:rsidRPr="003872AC">
        <w:rPr>
          <w:rStyle w:val="Emphasis"/>
          <w:highlight w:val="cyan"/>
        </w:rPr>
        <w:t>If this approach fails, we will be locked into a high-temperature trajectory from which it would be impossible to escape</w:t>
      </w:r>
      <w:r w:rsidRPr="00B10810">
        <w:t xml:space="preserve">. It is also worth noting that </w:t>
      </w:r>
      <w:r w:rsidRPr="00B10810">
        <w:rPr>
          <w:rStyle w:val="StyleUnderline"/>
        </w:rPr>
        <w:t>even if BECCS or DACCS were to succeed at scale, this might address emissions, but it would do nothing to address overshoot of other planetary boundaries, such as land-use change, biodiversity loss and biogeochemical flows</w:t>
      </w:r>
      <w:r w:rsidRPr="00B10810">
        <w:t>, all of which are being exacerbated by rising resource use. Relying on negative emissions technologies is not an ecologically coherent approach to the crisis we face.</w:t>
      </w:r>
    </w:p>
    <w:p w14:paraId="15369A17" w14:textId="1E06014C" w:rsidR="003A6A8E" w:rsidRPr="00B10810" w:rsidRDefault="003A6A8E" w:rsidP="003A6A8E">
      <w:pPr>
        <w:pStyle w:val="Heading4"/>
        <w:rPr>
          <w:rFonts w:cs="Times New Roman"/>
        </w:rPr>
      </w:pPr>
      <w:bookmarkStart w:id="7" w:name="_Hlk99658908"/>
      <w:r w:rsidRPr="00B10810">
        <w:rPr>
          <w:rFonts w:cs="Times New Roman"/>
        </w:rPr>
        <w:t xml:space="preserve">Commercially viable CCS </w:t>
      </w:r>
      <w:r w:rsidRPr="00B10810">
        <w:rPr>
          <w:rFonts w:cs="Times New Roman"/>
          <w:u w:val="single"/>
        </w:rPr>
        <w:t>doesn’t exist</w:t>
      </w:r>
      <w:r w:rsidRPr="00B10810">
        <w:rPr>
          <w:rFonts w:cs="Times New Roman"/>
        </w:rPr>
        <w:t>.</w:t>
      </w:r>
    </w:p>
    <w:p w14:paraId="6AC21C1A" w14:textId="77777777" w:rsidR="003A6A8E" w:rsidRPr="00B10810" w:rsidRDefault="003A6A8E" w:rsidP="003A6A8E">
      <w:r w:rsidRPr="00B10810">
        <w:rPr>
          <w:rStyle w:val="Style13ptBold"/>
        </w:rPr>
        <w:t>Magrini 21</w:t>
      </w:r>
      <w:r w:rsidRPr="00B10810">
        <w:t>, Climate Watch Columnist for Geographical (Marco, September 15</w:t>
      </w:r>
      <w:r w:rsidRPr="00B10810">
        <w:rPr>
          <w:vertAlign w:val="superscript"/>
        </w:rPr>
        <w:t>th</w:t>
      </w:r>
      <w:r w:rsidRPr="00B10810">
        <w:t xml:space="preserve">, “With just 20 facilities operating commercially, carbon capture and storage has failed, says Marco Magrini,” </w:t>
      </w:r>
      <w:r w:rsidRPr="00B10810">
        <w:rPr>
          <w:i/>
          <w:iCs/>
        </w:rPr>
        <w:t>Geographical</w:t>
      </w:r>
      <w:r w:rsidRPr="00B10810">
        <w:t xml:space="preserve">, </w:t>
      </w:r>
      <w:hyperlink r:id="rId45" w:history="1">
        <w:r w:rsidRPr="00B10810">
          <w:rPr>
            <w:rStyle w:val="Hyperlink"/>
          </w:rPr>
          <w:t>https://geographical.co.uk/opinion/item/4145-with-just-20-facilities-operating-commercially-carbon-capture-and-storage-has-failed-says-marco-magrini</w:t>
        </w:r>
      </w:hyperlink>
      <w:r w:rsidRPr="00B10810">
        <w:t>, Accessed 11-07-2021)</w:t>
      </w:r>
    </w:p>
    <w:p w14:paraId="33BCF0AE" w14:textId="77777777" w:rsidR="003A6A8E" w:rsidRPr="00B10810" w:rsidRDefault="003A6A8E" w:rsidP="003A6A8E">
      <w:r w:rsidRPr="00B10810">
        <w:rPr>
          <w:rStyle w:val="StyleUnderline"/>
        </w:rPr>
        <w:t>It sounded so promising</w:t>
      </w:r>
      <w:r w:rsidRPr="00B10810">
        <w:t xml:space="preserve">. </w:t>
      </w:r>
      <w:r w:rsidRPr="00B10810">
        <w:rPr>
          <w:rStyle w:val="StyleUnderline"/>
        </w:rPr>
        <w:t>Five years ago, the US multinational energy corporation Chevron committed to capturing and storing</w:t>
      </w:r>
      <w:r w:rsidRPr="00B10810">
        <w:t xml:space="preserve"> at least 80 per cent of the </w:t>
      </w:r>
      <w:r w:rsidRPr="00B10810">
        <w:rPr>
          <w:rStyle w:val="StyleUnderline"/>
        </w:rPr>
        <w:t>carbon dioxide emissions</w:t>
      </w:r>
      <w:r w:rsidRPr="00B10810">
        <w:t xml:space="preserve"> generated at its Gorgon liquefied natural gas project in Western Australia over its first five years. It would amount to around four million tonnes of CO2 per year, which would be injected beneath a small island. </w:t>
      </w:r>
      <w:r w:rsidRPr="00B10810">
        <w:rPr>
          <w:rStyle w:val="StyleUnderline"/>
        </w:rPr>
        <w:t xml:space="preserve">However, the five years are up and </w:t>
      </w:r>
      <w:r w:rsidRPr="003872AC">
        <w:rPr>
          <w:rStyle w:val="Emphasis"/>
          <w:highlight w:val="cyan"/>
        </w:rPr>
        <w:t>the plan has failed</w:t>
      </w:r>
      <w:r w:rsidRPr="00B10810">
        <w:t>. Just four million tonnes of the greenhouse gas have been buried underground, instead of 20. A hefty fine will ensue.</w:t>
      </w:r>
    </w:p>
    <w:p w14:paraId="726A17E1" w14:textId="77777777" w:rsidR="003A6A8E" w:rsidRPr="00B10810" w:rsidRDefault="003A6A8E" w:rsidP="003A6A8E">
      <w:r w:rsidRPr="00B10810">
        <w:t xml:space="preserve">Carbon capture and storage technology, or </w:t>
      </w:r>
      <w:r w:rsidRPr="003872AC">
        <w:rPr>
          <w:rStyle w:val="Emphasis"/>
          <w:highlight w:val="cyan"/>
        </w:rPr>
        <w:t>CCS</w:t>
      </w:r>
      <w:r w:rsidRPr="003872AC">
        <w:rPr>
          <w:highlight w:val="cyan"/>
        </w:rPr>
        <w:t xml:space="preserve">, </w:t>
      </w:r>
      <w:r w:rsidRPr="003872AC">
        <w:rPr>
          <w:rStyle w:val="StyleUnderline"/>
          <w:highlight w:val="cyan"/>
        </w:rPr>
        <w:t xml:space="preserve">has a </w:t>
      </w:r>
      <w:r w:rsidRPr="003872AC">
        <w:rPr>
          <w:rStyle w:val="Emphasis"/>
          <w:highlight w:val="cyan"/>
        </w:rPr>
        <w:t>long string of fiascoes</w:t>
      </w:r>
      <w:r w:rsidRPr="00B10810">
        <w:t xml:space="preserve"> </w:t>
      </w:r>
      <w:r w:rsidRPr="00B10810">
        <w:rPr>
          <w:rStyle w:val="StyleUnderline"/>
        </w:rPr>
        <w:t>under its belt since it was hailed by George W Bush 20 years ago as a magic way to keep on burning fossil fuels</w:t>
      </w:r>
      <w:r w:rsidRPr="00B10810">
        <w:t xml:space="preserve">. The basic idea is to extract CO2 from the smokestacks of coal plants or steel factories, compress it, transport it and finally </w:t>
      </w:r>
      <w:r w:rsidRPr="00B10810">
        <w:lastRenderedPageBreak/>
        <w:t xml:space="preserve">inject it into some sort of underground reservoir, where (in theory) it will abide forever. </w:t>
      </w:r>
      <w:r w:rsidRPr="00B10810">
        <w:rPr>
          <w:rStyle w:val="StyleUnderline"/>
        </w:rPr>
        <w:t xml:space="preserve">But not only is the technology enormously expensive, </w:t>
      </w:r>
      <w:r w:rsidRPr="003872AC">
        <w:rPr>
          <w:rStyle w:val="StyleUnderline"/>
          <w:highlight w:val="cyan"/>
        </w:rPr>
        <w:t>it’s</w:t>
      </w:r>
      <w:r w:rsidRPr="00B10810">
        <w:rPr>
          <w:rStyle w:val="StyleUnderline"/>
        </w:rPr>
        <w:t xml:space="preserve"> also </w:t>
      </w:r>
      <w:r w:rsidRPr="003872AC">
        <w:rPr>
          <w:rStyle w:val="Emphasis"/>
          <w:highlight w:val="cyan"/>
        </w:rPr>
        <w:t>largely unproven</w:t>
      </w:r>
      <w:r w:rsidRPr="00B10810">
        <w:t xml:space="preserve"> at scale.</w:t>
      </w:r>
    </w:p>
    <w:p w14:paraId="6B22F651" w14:textId="77777777" w:rsidR="003A6A8E" w:rsidRPr="00B10810" w:rsidRDefault="003A6A8E" w:rsidP="003A6A8E">
      <w:r w:rsidRPr="00B10810">
        <w:t xml:space="preserve">Bush’s US$1.65 billion FutureGen CCS project folded in 2015. Numerous trial projects have been shut down since then. Environmentalists argue that </w:t>
      </w:r>
      <w:r w:rsidRPr="003872AC">
        <w:rPr>
          <w:rStyle w:val="StyleUnderline"/>
          <w:highlight w:val="cyan"/>
        </w:rPr>
        <w:t>CCS is</w:t>
      </w:r>
      <w:r w:rsidRPr="00B10810">
        <w:rPr>
          <w:rStyle w:val="StyleUnderline"/>
        </w:rPr>
        <w:t xml:space="preserve"> a fig leaf, </w:t>
      </w:r>
      <w:r w:rsidRPr="003872AC">
        <w:rPr>
          <w:rStyle w:val="StyleUnderline"/>
          <w:highlight w:val="cyan"/>
        </w:rPr>
        <w:t xml:space="preserve">just another way to </w:t>
      </w:r>
      <w:r w:rsidRPr="003872AC">
        <w:rPr>
          <w:rStyle w:val="Emphasis"/>
          <w:highlight w:val="cyan"/>
        </w:rPr>
        <w:t>extend the fossil fuel industry’s life</w:t>
      </w:r>
      <w:r w:rsidRPr="00B10810">
        <w:t xml:space="preserve">, and rightly so. </w:t>
      </w:r>
      <w:r w:rsidRPr="00B10810">
        <w:rPr>
          <w:rStyle w:val="StyleUnderline"/>
        </w:rPr>
        <w:t>Every oil and gas company has some flavour of ‘carbon capture’ included within its corporate plans and net-zero goals</w:t>
      </w:r>
      <w:r w:rsidRPr="00B10810">
        <w:t>.</w:t>
      </w:r>
    </w:p>
    <w:p w14:paraId="37506AB3" w14:textId="77777777" w:rsidR="003A6A8E" w:rsidRPr="00B10810" w:rsidRDefault="003A6A8E" w:rsidP="003A6A8E">
      <w:r w:rsidRPr="003872AC">
        <w:rPr>
          <w:rStyle w:val="Emphasis"/>
          <w:sz w:val="32"/>
          <w:highlight w:val="cyan"/>
        </w:rPr>
        <w:t>After 20 years of trial and error, a mere 20 commercial CCS projects are currently operating globally</w:t>
      </w:r>
      <w:r w:rsidRPr="003872AC">
        <w:rPr>
          <w:highlight w:val="cyan"/>
        </w:rPr>
        <w:t xml:space="preserve">. </w:t>
      </w:r>
      <w:r w:rsidRPr="003872AC">
        <w:rPr>
          <w:rStyle w:val="StyleUnderline"/>
          <w:highlight w:val="cyan"/>
        </w:rPr>
        <w:t>They jointly capture</w:t>
      </w:r>
      <w:r w:rsidRPr="00B10810">
        <w:rPr>
          <w:rStyle w:val="StyleUnderline"/>
        </w:rPr>
        <w:t xml:space="preserve"> about 40 million tonnes of CO2 a year, or</w:t>
      </w:r>
      <w:r w:rsidRPr="00B10810">
        <w:t xml:space="preserve"> </w:t>
      </w:r>
      <w:r w:rsidRPr="003872AC">
        <w:rPr>
          <w:rStyle w:val="Emphasis"/>
          <w:highlight w:val="cyan"/>
        </w:rPr>
        <w:t>one thousandth of current carbon emissions</w:t>
      </w:r>
      <w:r w:rsidRPr="00B10810">
        <w:t xml:space="preserve">. According to the Global CCS Institute, a lobby group, </w:t>
      </w:r>
      <w:r w:rsidRPr="00B10810">
        <w:rPr>
          <w:rStyle w:val="StyleUnderline"/>
        </w:rPr>
        <w:t xml:space="preserve">2.8 billion tonnes of CO2 must be sequestered annually by 2050 if we’re to reach the goals set in the Paris Agreement. </w:t>
      </w:r>
      <w:r w:rsidRPr="003872AC">
        <w:rPr>
          <w:rStyle w:val="StyleUnderline"/>
          <w:highlight w:val="cyan"/>
        </w:rPr>
        <w:t xml:space="preserve">This would mean </w:t>
      </w:r>
      <w:r w:rsidRPr="003872AC">
        <w:rPr>
          <w:rStyle w:val="Emphasis"/>
          <w:highlight w:val="cyan"/>
        </w:rPr>
        <w:t>scaling up</w:t>
      </w:r>
      <w:r w:rsidRPr="00B10810">
        <w:rPr>
          <w:rStyle w:val="StyleUnderline"/>
        </w:rPr>
        <w:t xml:space="preserve"> </w:t>
      </w:r>
      <w:r w:rsidRPr="00B10810">
        <w:t xml:space="preserve">carbon capture operations </w:t>
      </w:r>
      <w:r w:rsidRPr="003872AC">
        <w:rPr>
          <w:rStyle w:val="Emphasis"/>
          <w:highlight w:val="cyan"/>
        </w:rPr>
        <w:t>70-fold</w:t>
      </w:r>
      <w:r w:rsidRPr="00B10810">
        <w:t xml:space="preserve"> in the next three decades. How many hundreds of miles of pipelines would be needed to accomplish that? How many subterranean aquifers with the right geology in the right location would need to be placed at our disposal?</w:t>
      </w:r>
    </w:p>
    <w:p w14:paraId="231A36D0" w14:textId="77777777" w:rsidR="003A6A8E" w:rsidRPr="00B10810" w:rsidRDefault="003A6A8E" w:rsidP="003A6A8E">
      <w:r w:rsidRPr="00B10810">
        <w:rPr>
          <w:rStyle w:val="StyleUnderline"/>
        </w:rPr>
        <w:t>Nevertheless, CCS enthusiasts keep on touting the idea</w:t>
      </w:r>
      <w:r w:rsidRPr="00B10810">
        <w:t>. In October, Downing Street is expected to pick two or three hugely expensive CCS projects and provide them with financial support. Meanwhile, Chevron has already pledged to invest another US$3 billion just trying to fix its Gorgon CCS plant.</w:t>
      </w:r>
    </w:p>
    <w:p w14:paraId="3FB57E9D" w14:textId="77777777" w:rsidR="003A6A8E" w:rsidRPr="00B10810" w:rsidRDefault="003A6A8E" w:rsidP="003A6A8E">
      <w:r w:rsidRPr="00B10810">
        <w:rPr>
          <w:rStyle w:val="StyleUnderline"/>
        </w:rPr>
        <w:t xml:space="preserve">The </w:t>
      </w:r>
      <w:r w:rsidRPr="003872AC">
        <w:rPr>
          <w:rStyle w:val="StyleUnderline"/>
          <w:highlight w:val="cyan"/>
        </w:rPr>
        <w:t>technology</w:t>
      </w:r>
      <w:r w:rsidRPr="00B10810">
        <w:rPr>
          <w:rStyle w:val="StyleUnderline"/>
        </w:rPr>
        <w:t xml:space="preserve"> that was supposed to buy us some time </w:t>
      </w:r>
      <w:r w:rsidRPr="003872AC">
        <w:rPr>
          <w:rStyle w:val="StyleUnderline"/>
          <w:highlight w:val="cyan"/>
        </w:rPr>
        <w:t>is now just</w:t>
      </w:r>
      <w:r w:rsidRPr="003872AC">
        <w:rPr>
          <w:highlight w:val="cyan"/>
        </w:rPr>
        <w:t xml:space="preserve"> </w:t>
      </w:r>
      <w:r w:rsidRPr="003872AC">
        <w:rPr>
          <w:rStyle w:val="Emphasis"/>
          <w:highlight w:val="cyan"/>
        </w:rPr>
        <w:t>wasting our time</w:t>
      </w:r>
      <w:r w:rsidRPr="00B10810">
        <w:t>.</w:t>
      </w:r>
    </w:p>
    <w:bookmarkEnd w:id="7"/>
    <w:p w14:paraId="415B1586" w14:textId="77777777" w:rsidR="003A6A8E" w:rsidRPr="003A6A8E" w:rsidRDefault="003A6A8E" w:rsidP="003A6A8E"/>
    <w:p w14:paraId="5959979A" w14:textId="7EB24DE4" w:rsidR="003A6A8E" w:rsidRDefault="003A0A9B" w:rsidP="006359BE">
      <w:pPr>
        <w:pStyle w:val="Heading2"/>
      </w:pPr>
      <w:r>
        <w:lastRenderedPageBreak/>
        <w:t>Cap bad-</w:t>
      </w:r>
      <w:r w:rsidR="006359BE">
        <w:t xml:space="preserve">War </w:t>
      </w:r>
    </w:p>
    <w:p w14:paraId="66B2F845" w14:textId="28595AA1" w:rsidR="003A6A8E" w:rsidRPr="003A6A8E" w:rsidRDefault="003A6A8E" w:rsidP="003A6A8E">
      <w:pPr>
        <w:pStyle w:val="Heading3"/>
      </w:pPr>
      <w:r>
        <w:lastRenderedPageBreak/>
        <w:t xml:space="preserve">2ac cap bad-war </w:t>
      </w:r>
    </w:p>
    <w:p w14:paraId="4D0EDC2F" w14:textId="77777777" w:rsidR="003A6A8E" w:rsidRPr="00B10810" w:rsidRDefault="003A6A8E" w:rsidP="003A6A8E">
      <w:pPr>
        <w:pStyle w:val="Heading4"/>
        <w:rPr>
          <w:rFonts w:cs="Times New Roman"/>
        </w:rPr>
      </w:pPr>
      <w:r w:rsidRPr="00B10810">
        <w:rPr>
          <w:rFonts w:cs="Times New Roman"/>
        </w:rPr>
        <w:t xml:space="preserve">The neoliberal order is </w:t>
      </w:r>
      <w:r w:rsidRPr="00B10810">
        <w:rPr>
          <w:rFonts w:cs="Times New Roman"/>
          <w:u w:val="single"/>
        </w:rPr>
        <w:t>unsustainable</w:t>
      </w:r>
      <w:r w:rsidRPr="00B10810">
        <w:rPr>
          <w:rFonts w:cs="Times New Roman"/>
        </w:rPr>
        <w:t>---</w:t>
      </w:r>
      <w:r w:rsidRPr="00B10810">
        <w:rPr>
          <w:rFonts w:cs="Times New Roman"/>
          <w:u w:val="single"/>
        </w:rPr>
        <w:t>populist backlash</w:t>
      </w:r>
      <w:r w:rsidRPr="00B10810">
        <w:rPr>
          <w:rFonts w:cs="Times New Roman"/>
        </w:rPr>
        <w:t xml:space="preserve"> ensures instability and </w:t>
      </w:r>
      <w:r w:rsidRPr="00B10810">
        <w:rPr>
          <w:rFonts w:cs="Times New Roman"/>
          <w:u w:val="single"/>
        </w:rPr>
        <w:t>conflict</w:t>
      </w:r>
      <w:r w:rsidRPr="00B10810">
        <w:rPr>
          <w:rFonts w:cs="Times New Roman"/>
        </w:rPr>
        <w:t xml:space="preserve"> that </w:t>
      </w:r>
      <w:r w:rsidRPr="00B10810">
        <w:rPr>
          <w:rFonts w:cs="Times New Roman"/>
          <w:u w:val="single"/>
        </w:rPr>
        <w:t>flips any benefit</w:t>
      </w:r>
      <w:r w:rsidRPr="00B10810">
        <w:rPr>
          <w:rFonts w:cs="Times New Roman"/>
        </w:rPr>
        <w:t xml:space="preserve"> to globalization.</w:t>
      </w:r>
    </w:p>
    <w:p w14:paraId="4E21CBBE" w14:textId="77777777" w:rsidR="003A6A8E" w:rsidRPr="00B10810" w:rsidRDefault="003A6A8E" w:rsidP="003A6A8E">
      <w:r w:rsidRPr="00B10810">
        <w:t>---Specifically indicts interdependence theory.</w:t>
      </w:r>
    </w:p>
    <w:p w14:paraId="01921B9B" w14:textId="77777777" w:rsidR="003A6A8E" w:rsidRPr="00B10810" w:rsidRDefault="003A6A8E" w:rsidP="003A6A8E">
      <w:r w:rsidRPr="00B10810">
        <w:rPr>
          <w:rStyle w:val="Style13ptBold"/>
        </w:rPr>
        <w:t>Gonzalez</w:t>
      </w:r>
      <w:r w:rsidRPr="00B10810">
        <w:t xml:space="preserve">-Vicente </w:t>
      </w:r>
      <w:r w:rsidRPr="00B10810">
        <w:rPr>
          <w:rStyle w:val="Style13ptBold"/>
        </w:rPr>
        <w:t>18</w:t>
      </w:r>
      <w:r w:rsidRPr="00B10810">
        <w:t xml:space="preserve">, University Lecturer in Global Political Economy @ U Leiden (Ruben, “The liberal peace fallacy: violent neoliberalism and the temporal and spatial traps of state-based approaches to peace,” </w:t>
      </w:r>
      <w:r w:rsidRPr="00B10810">
        <w:rPr>
          <w:i/>
          <w:iCs/>
        </w:rPr>
        <w:t>Territoriality, Politics, Governance</w:t>
      </w:r>
      <w:r w:rsidRPr="00B10810">
        <w:t>, 8.1)</w:t>
      </w:r>
    </w:p>
    <w:p w14:paraId="5D39CC25" w14:textId="77777777" w:rsidR="003A6A8E" w:rsidRPr="00B10810" w:rsidRDefault="003A6A8E" w:rsidP="003A6A8E">
      <w:r w:rsidRPr="00B10810">
        <w:t xml:space="preserve">Yet, the contemporary </w:t>
      </w:r>
      <w:r w:rsidRPr="00B10810">
        <w:rPr>
          <w:rStyle w:val="StyleUnderline"/>
        </w:rPr>
        <w:t xml:space="preserve">ascension of nationalist and </w:t>
      </w:r>
      <w:r w:rsidRPr="003872AC">
        <w:rPr>
          <w:rStyle w:val="Emphasis"/>
          <w:highlight w:val="cyan"/>
        </w:rPr>
        <w:t>populist movements</w:t>
      </w:r>
      <w:r w:rsidRPr="00B10810">
        <w:rPr>
          <w:rStyle w:val="StyleUnderline"/>
        </w:rPr>
        <w:t xml:space="preserve"> and leaders that herald deeply illiberal views</w:t>
      </w:r>
      <w:r w:rsidRPr="00B10810">
        <w:t xml:space="preserve"> (Xi included) </w:t>
      </w:r>
      <w:r w:rsidRPr="003872AC">
        <w:rPr>
          <w:rStyle w:val="StyleUnderline"/>
          <w:highlight w:val="cyan"/>
        </w:rPr>
        <w:t xml:space="preserve">must come as </w:t>
      </w:r>
      <w:r w:rsidRPr="003872AC">
        <w:rPr>
          <w:rStyle w:val="Emphasis"/>
          <w:highlight w:val="cyan"/>
        </w:rPr>
        <w:t>no surprise</w:t>
      </w:r>
      <w:r w:rsidRPr="003872AC">
        <w:rPr>
          <w:rStyle w:val="StyleUnderline"/>
          <w:highlight w:val="cyan"/>
        </w:rPr>
        <w:t xml:space="preserve"> after decades of </w:t>
      </w:r>
      <w:r w:rsidRPr="003872AC">
        <w:rPr>
          <w:rStyle w:val="Emphasis"/>
          <w:highlight w:val="cyan"/>
        </w:rPr>
        <w:t>neoliberal triumphalism</w:t>
      </w:r>
      <w:r w:rsidRPr="00B10810">
        <w:rPr>
          <w:rStyle w:val="StyleUnderline"/>
        </w:rPr>
        <w:t xml:space="preserve"> and the promotion of a transnational order </w:t>
      </w:r>
      <w:r w:rsidRPr="003872AC">
        <w:rPr>
          <w:rStyle w:val="StyleUnderline"/>
          <w:highlight w:val="cyan"/>
        </w:rPr>
        <w:t xml:space="preserve">that </w:t>
      </w:r>
      <w:r w:rsidRPr="003872AC">
        <w:rPr>
          <w:rStyle w:val="Emphasis"/>
          <w:highlight w:val="cyan"/>
        </w:rPr>
        <w:t>placed the crafting of a world market above the needs of societies</w:t>
      </w:r>
      <w:r w:rsidRPr="00B10810">
        <w:t xml:space="preserve"> themselves. In such a context, the contemporary rise of </w:t>
      </w:r>
      <w:r w:rsidRPr="00B10810">
        <w:rPr>
          <w:rStyle w:val="StyleUnderline"/>
        </w:rPr>
        <w:t>nationalism and populisms</w:t>
      </w:r>
      <w:r w:rsidRPr="00B10810">
        <w:t xml:space="preserve"> across the world is</w:t>
      </w:r>
      <w:r w:rsidRPr="00B10810">
        <w:rPr>
          <w:rStyle w:val="StyleUnderline"/>
        </w:rPr>
        <w:t xml:space="preserve"> not some liberal order antithesis</w:t>
      </w:r>
      <w:r w:rsidRPr="00B10810">
        <w:t xml:space="preserve"> emerging from a vacuum, </w:t>
      </w:r>
      <w:r w:rsidRPr="00B10810">
        <w:rPr>
          <w:rStyle w:val="Emphasis"/>
        </w:rPr>
        <w:t>but</w:t>
      </w:r>
      <w:r w:rsidRPr="00B10810">
        <w:t xml:space="preserve"> rather </w:t>
      </w:r>
      <w:r w:rsidRPr="00B10810">
        <w:rPr>
          <w:rStyle w:val="Emphasis"/>
        </w:rPr>
        <w:t>a</w:t>
      </w:r>
      <w:r w:rsidRPr="00B10810">
        <w:t xml:space="preserve"> logical </w:t>
      </w:r>
      <w:r w:rsidRPr="00B10810">
        <w:rPr>
          <w:rStyle w:val="Emphasis"/>
        </w:rPr>
        <w:t>consequence of this liberal order</w:t>
      </w:r>
      <w:r w:rsidRPr="00B10810">
        <w:t xml:space="preserve">, </w:t>
      </w:r>
      <w:r w:rsidRPr="00B10810">
        <w:rPr>
          <w:rStyle w:val="StyleUnderline"/>
        </w:rPr>
        <w:t xml:space="preserve">constituting an often reactionary ‘counter movement’ that </w:t>
      </w:r>
      <w:r w:rsidRPr="00B10810">
        <w:rPr>
          <w:rStyle w:val="Emphasis"/>
        </w:rPr>
        <w:t>cannot be tackled</w:t>
      </w:r>
      <w:r w:rsidRPr="00B10810">
        <w:rPr>
          <w:rStyle w:val="StyleUnderline"/>
        </w:rPr>
        <w:t xml:space="preserve"> with liberal prescriptions for increased market globalization</w:t>
      </w:r>
      <w:r w:rsidRPr="00B10810">
        <w:t xml:space="preserve"> (Polanyi, 2001). This paper takes aim at the now long-held and recently revitalized argument for a liberal peace. While not attempting to predict any specific outcome regarding the future of global peace, it argues that the rise of illiberal and reactionary discourses that we now observe, and their potential corollaries, must be understood in a dialectical sense as the result of </w:t>
      </w:r>
      <w:r w:rsidRPr="00B10810">
        <w:rPr>
          <w:rStyle w:val="StyleUnderline"/>
        </w:rPr>
        <w:t xml:space="preserve">a </w:t>
      </w:r>
      <w:r w:rsidRPr="003872AC">
        <w:rPr>
          <w:rStyle w:val="StyleUnderline"/>
          <w:highlight w:val="cyan"/>
        </w:rPr>
        <w:t>liberal</w:t>
      </w:r>
      <w:r w:rsidRPr="00B10810">
        <w:rPr>
          <w:rStyle w:val="StyleUnderline"/>
        </w:rPr>
        <w:t xml:space="preserve"> market-oriented</w:t>
      </w:r>
      <w:r w:rsidRPr="00B10810">
        <w:t xml:space="preserve"> inter-state </w:t>
      </w:r>
      <w:r w:rsidRPr="003872AC">
        <w:rPr>
          <w:rStyle w:val="StyleUnderline"/>
          <w:highlight w:val="cyan"/>
        </w:rPr>
        <w:t>order</w:t>
      </w:r>
      <w:r w:rsidRPr="00B10810">
        <w:t xml:space="preserve"> that </w:t>
      </w:r>
      <w:r w:rsidRPr="003872AC">
        <w:rPr>
          <w:rStyle w:val="StyleUnderline"/>
          <w:highlight w:val="cyan"/>
        </w:rPr>
        <w:t xml:space="preserve">failed to tackle the </w:t>
      </w:r>
      <w:r w:rsidRPr="003872AC">
        <w:rPr>
          <w:rStyle w:val="Emphasis"/>
          <w:highlight w:val="cyan"/>
        </w:rPr>
        <w:t>great social dislocation</w:t>
      </w:r>
      <w:r w:rsidRPr="003872AC">
        <w:rPr>
          <w:rStyle w:val="StyleUnderline"/>
          <w:highlight w:val="cyan"/>
        </w:rPr>
        <w:t xml:space="preserve"> that it</w:t>
      </w:r>
      <w:r w:rsidRPr="00B10810">
        <w:rPr>
          <w:rStyle w:val="StyleUnderline"/>
        </w:rPr>
        <w:t xml:space="preserve"> played a </w:t>
      </w:r>
      <w:r w:rsidRPr="00B10810">
        <w:rPr>
          <w:rStyle w:val="Emphasis"/>
        </w:rPr>
        <w:t xml:space="preserve">fundamental role in </w:t>
      </w:r>
      <w:r w:rsidRPr="003872AC">
        <w:rPr>
          <w:rStyle w:val="Emphasis"/>
          <w:highlight w:val="cyan"/>
        </w:rPr>
        <w:t>foment</w:t>
      </w:r>
      <w:r w:rsidRPr="00B10810">
        <w:rPr>
          <w:rStyle w:val="Emphasis"/>
        </w:rPr>
        <w:t>ing</w:t>
      </w:r>
      <w:r w:rsidRPr="00B10810">
        <w:t>.</w:t>
      </w:r>
    </w:p>
    <w:p w14:paraId="0D59822F" w14:textId="77777777" w:rsidR="003A6A8E" w:rsidRPr="00B10810" w:rsidRDefault="003A6A8E" w:rsidP="003A6A8E">
      <w:r w:rsidRPr="00B10810">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the </w:t>
      </w:r>
      <w:r w:rsidRPr="00B10810">
        <w:rPr>
          <w:rStyle w:val="StyleUnderline"/>
        </w:rPr>
        <w:t>methodological nationalism of the disciplines of economics and international relations</w:t>
      </w:r>
      <w:r w:rsidRPr="00B10810">
        <w:t xml:space="preserve"> – in which much of the liberal view is based – </w:t>
      </w:r>
      <w:r w:rsidRPr="00B10810">
        <w:rPr>
          <w:rStyle w:val="StyleUnderline"/>
        </w:rPr>
        <w:t>has left them in a sorry state</w:t>
      </w:r>
      <w:r w:rsidRPr="00B10810">
        <w:t xml:space="preserve"> in making sense of recent political development throughout the world, specifically </w:t>
      </w:r>
      <w:r w:rsidRPr="00B10810">
        <w:rPr>
          <w:rStyle w:val="StyleUnderline"/>
        </w:rPr>
        <w:t>when addressing the contemporary rise of</w:t>
      </w:r>
      <w:r w:rsidRPr="00B10810">
        <w:t xml:space="preserve"> reactionary forms of </w:t>
      </w:r>
      <w:r w:rsidRPr="00B10810">
        <w:rPr>
          <w:rStyle w:val="Emphasis"/>
        </w:rPr>
        <w:t>populism</w:t>
      </w:r>
      <w:r w:rsidRPr="00B10810">
        <w:t>.</w:t>
      </w:r>
    </w:p>
    <w:p w14:paraId="3DE402BE" w14:textId="77777777" w:rsidR="003A6A8E" w:rsidRPr="00B10810" w:rsidRDefault="003A6A8E" w:rsidP="003A6A8E">
      <w:r w:rsidRPr="00B10810">
        <w:t xml:space="preserve">In this sense, </w:t>
      </w:r>
      <w:r w:rsidRPr="003872AC">
        <w:rPr>
          <w:rStyle w:val="StyleUnderline"/>
          <w:highlight w:val="cyan"/>
        </w:rPr>
        <w:t xml:space="preserve">the </w:t>
      </w:r>
      <w:r w:rsidRPr="003872AC">
        <w:rPr>
          <w:rStyle w:val="Emphasis"/>
          <w:highlight w:val="cyan"/>
        </w:rPr>
        <w:t>high degrees of violence</w:t>
      </w:r>
      <w:r w:rsidRPr="00B10810">
        <w:t xml:space="preserve"> and vulnerability </w:t>
      </w:r>
      <w:r w:rsidRPr="003872AC">
        <w:rPr>
          <w:rStyle w:val="StyleUnderline"/>
          <w:highlight w:val="cyan"/>
        </w:rPr>
        <w:t xml:space="preserve">associated with processes of </w:t>
      </w:r>
      <w:r w:rsidRPr="003872AC">
        <w:rPr>
          <w:rStyle w:val="Emphasis"/>
          <w:highlight w:val="cyan"/>
        </w:rPr>
        <w:t>market integration</w:t>
      </w:r>
      <w:r w:rsidRPr="003872AC">
        <w:rPr>
          <w:rStyle w:val="StyleUnderline"/>
          <w:highlight w:val="cyan"/>
        </w:rPr>
        <w:t xml:space="preserve"> have often escaped</w:t>
      </w:r>
      <w:r w:rsidRPr="00B10810">
        <w:rPr>
          <w:rStyle w:val="StyleUnderline"/>
        </w:rPr>
        <w:t xml:space="preserve"> the radars of economics and </w:t>
      </w:r>
      <w:r w:rsidRPr="003872AC">
        <w:rPr>
          <w:rStyle w:val="StyleUnderline"/>
          <w:highlight w:val="cyan"/>
        </w:rPr>
        <w:t>IR</w:t>
      </w:r>
      <w:r w:rsidRPr="00B10810">
        <w:rPr>
          <w:rStyle w:val="StyleUnderline"/>
        </w:rPr>
        <w:t xml:space="preserve"> analyses, fixated as they are with mono-scale scrutiny of national economies and state-to-state relations</w:t>
      </w:r>
      <w:r w:rsidRPr="00B10810">
        <w:t xml:space="preserve">. Although some </w:t>
      </w:r>
      <w:r w:rsidRPr="00B10810">
        <w:rPr>
          <w:rStyle w:val="StyleUnderline"/>
        </w:rPr>
        <w:t>liberal IR scholars have laid the grounds for a less normative paradigm</w:t>
      </w:r>
      <w:r w:rsidRPr="00B10810">
        <w:t xml:space="preserve"> that incorporates domestic variables and bottom-up societal processes into the understanding of state action, </w:t>
      </w:r>
      <w:r w:rsidRPr="00B10810">
        <w:rPr>
          <w:rStyle w:val="StyleUnderline"/>
        </w:rPr>
        <w:t>the assumption remains that policy interdependence and compatibility between states</w:t>
      </w:r>
      <w:r w:rsidRPr="00B10810">
        <w:t>, combined with the Pareto-efficient outcomes of globally integrated production and trade, result in ‘</w:t>
      </w:r>
      <w:r w:rsidRPr="00B10810">
        <w:rPr>
          <w:rStyle w:val="StyleUnderline"/>
        </w:rPr>
        <w:t>strong incentives for coexistence with low conflict’</w:t>
      </w:r>
      <w:r w:rsidRPr="00B10810">
        <w:t xml:space="preserve"> (Moravcsik, 1997, p. 521; see also Oneal &amp; Russett, 1997; McDonald &amp; Sweeney, 2007). </w:t>
      </w:r>
      <w:r w:rsidRPr="00B10810">
        <w:rPr>
          <w:rStyle w:val="StyleUnderline"/>
        </w:rPr>
        <w:t xml:space="preserve">Recent developments suggest there are </w:t>
      </w:r>
      <w:r w:rsidRPr="00B10810">
        <w:rPr>
          <w:rStyle w:val="Emphasis"/>
        </w:rPr>
        <w:t>fundamental flaws</w:t>
      </w:r>
      <w:r w:rsidRPr="00B10810">
        <w:rPr>
          <w:rStyle w:val="StyleUnderline"/>
        </w:rPr>
        <w:t xml:space="preserve"> with this largely deductive hypothesis</w:t>
      </w:r>
      <w:r w:rsidRPr="00B10810">
        <w:t xml:space="preserve">. Whereas on aggregate terms, and according to some measurements, nation-states may have benefitted more or less from globalization, </w:t>
      </w:r>
      <w:r w:rsidRPr="00B10810">
        <w:rPr>
          <w:rStyle w:val="StyleUnderline"/>
        </w:rPr>
        <w:t>social conflict occurring at multiple scales</w:t>
      </w:r>
      <w:r w:rsidRPr="00B10810">
        <w:t xml:space="preserve"> – and indeed </w:t>
      </w:r>
      <w:r w:rsidRPr="00B10810">
        <w:rPr>
          <w:rStyle w:val="Emphasis"/>
        </w:rPr>
        <w:t>in a class-based dimension</w:t>
      </w:r>
      <w:r w:rsidRPr="00B10810">
        <w:t xml:space="preserve"> – </w:t>
      </w:r>
      <w:r w:rsidRPr="00B10810">
        <w:rPr>
          <w:rStyle w:val="StyleUnderline"/>
        </w:rPr>
        <w:lastRenderedPageBreak/>
        <w:t xml:space="preserve">is an </w:t>
      </w:r>
      <w:r w:rsidRPr="00B10810">
        <w:rPr>
          <w:rStyle w:val="Emphasis"/>
        </w:rPr>
        <w:t>undeniable constitutive element</w:t>
      </w:r>
      <w:r w:rsidRPr="00B10810">
        <w:rPr>
          <w:rStyle w:val="StyleUnderline"/>
        </w:rPr>
        <w:t xml:space="preserve"> of state action</w:t>
      </w:r>
      <w:r w:rsidRPr="00B10810">
        <w:t xml:space="preserve">, the latter reflecting and/or attempting to contain particular constellations of social forces and their interests. In this way, the damage inflicted upon many by increasingly disembedded markets and post-political states that shield policy from popular deliberation (both the </w:t>
      </w:r>
      <w:r w:rsidRPr="003872AC">
        <w:rPr>
          <w:rStyle w:val="Emphasis"/>
          <w:highlight w:val="cyan"/>
        </w:rPr>
        <w:t>products of the liberal agenda</w:t>
      </w:r>
      <w:r w:rsidRPr="003872AC">
        <w:rPr>
          <w:highlight w:val="cyan"/>
        </w:rPr>
        <w:t xml:space="preserve">) </w:t>
      </w:r>
      <w:r w:rsidRPr="003872AC">
        <w:rPr>
          <w:rStyle w:val="Emphasis"/>
          <w:highlight w:val="cyan"/>
        </w:rPr>
        <w:t>are at the very root of the current crisis</w:t>
      </w:r>
      <w:r w:rsidRPr="00B10810">
        <w:t xml:space="preserve"> of liberal hegemony (Gonzalez-Vicente &amp; Carroll, 2017).</w:t>
      </w:r>
    </w:p>
    <w:p w14:paraId="6F49F94E" w14:textId="77777777" w:rsidR="003A6A8E" w:rsidRPr="00B10810" w:rsidRDefault="003A6A8E" w:rsidP="003A6A8E">
      <w:pPr>
        <w:rPr>
          <w:sz w:val="10"/>
          <w:szCs w:val="10"/>
        </w:rPr>
      </w:pPr>
      <w:r w:rsidRPr="00B10810">
        <w:rPr>
          <w:sz w:val="10"/>
          <w:szCs w:val="10"/>
        </w:rPr>
        <w:t>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liberal international relations scholarship. The aim is instead to argue that these calculations tell very little about the nature of peace and conflict as historically bounded processes that need to be studied in relation to broader transformations in the global political economy, the latter affecting state behaviour in terms of both economic policy and inter-state rivalry. In this way, and crucially, I also wish to refute the liberal argument that the pursuit of economic integration at any (social) cost will unequivocally lower the prospects for international conflict or, indeed, structural violence more broadly understood as a multi-scalar phenomenon.</w:t>
      </w:r>
    </w:p>
    <w:p w14:paraId="03EE0DB7" w14:textId="77777777" w:rsidR="003A6A8E" w:rsidRPr="00B10810" w:rsidRDefault="003A6A8E" w:rsidP="003A6A8E">
      <w:pPr>
        <w:rPr>
          <w:sz w:val="10"/>
          <w:szCs w:val="10"/>
        </w:rPr>
      </w:pPr>
      <w:r w:rsidRPr="00B10810">
        <w:rPr>
          <w:sz w:val="10"/>
          <w:szCs w:val="10"/>
        </w:rPr>
        <w:t>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w:t>
      </w:r>
    </w:p>
    <w:p w14:paraId="5E90DA01" w14:textId="77777777" w:rsidR="003A6A8E" w:rsidRPr="00B10810" w:rsidRDefault="003A6A8E" w:rsidP="003A6A8E">
      <w:pPr>
        <w:rPr>
          <w:sz w:val="10"/>
          <w:szCs w:val="10"/>
        </w:rPr>
      </w:pPr>
      <w:r w:rsidRPr="00B10810">
        <w:rPr>
          <w:sz w:val="10"/>
          <w:szCs w:val="10"/>
        </w:rPr>
        <w:t>INTERNATIONAL RELATIONS AND THE LIBERAL PEACE</w:t>
      </w:r>
    </w:p>
    <w:p w14:paraId="76083EDD" w14:textId="77777777" w:rsidR="003A6A8E" w:rsidRPr="00B10810" w:rsidRDefault="003A6A8E" w:rsidP="003A6A8E">
      <w:pPr>
        <w:rPr>
          <w:sz w:val="10"/>
          <w:szCs w:val="10"/>
        </w:rPr>
      </w:pPr>
      <w:r w:rsidRPr="00B10810">
        <w:rPr>
          <w:sz w:val="10"/>
          <w:szCs w:val="10"/>
        </w:rPr>
        <w:t>While the pursuit of peace is a central preoccupation for progressive IR scholarship, peace as a concept and as an actual manifestation is rarely discussed in the IR literature. Instead, peace often appears as a negative occurrence, intuitively understood as the avoidance of war or an absence of overt inter-state violence (Galtung, 1969; Richmond, 2016, p. 57). Thereby, most IR literature focuses on the challenges to state-based peace, with commentary typically dominated by the two main competing schools, realism and liberalism, both subdivided into further dissenting subcamps. Conventional realist approaches take the ‘anarchic’ or violent nature of international politics as a given and place their focus on states’ survival strategies.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14:paraId="356090B5" w14:textId="77777777" w:rsidR="003A6A8E" w:rsidRPr="00B10810" w:rsidRDefault="003A6A8E" w:rsidP="003A6A8E">
      <w:pPr>
        <w:rPr>
          <w:sz w:val="10"/>
          <w:szCs w:val="10"/>
        </w:rPr>
      </w:pPr>
      <w:r w:rsidRPr="00B10810">
        <w:rPr>
          <w:sz w:val="10"/>
          <w:szCs w:val="10"/>
        </w:rPr>
        <w:t>Liberal theorists dispute these interpretations and reject that competition alone guides state behaviour. Elaborating on the Kantian ideal of ‘perpetual peace’, and drawing upon Adam Smith, David Ricardo or John Stuart Mill, liberal theories contend that economic integration and institutional enmeshment or socialization exercise a constraining force on conflict and are conductive to peaceful scenarios (Doyle, 1986; Howard, 1981; Johnston, 2008; Keohane &amp; Nye, 1977). While there is no absolute agreement on the exact shape that such ‘interdependence’ should take (Mansfield &amp; Pollins, 2001), liberal IR scholars often hold that large-scale conflict in the 21st century can be avoided if the liberal world order survives the relative decline of the United States and manages to assimilate rising powers such as China. The emphasis is placed both on institutions and norms of reciprocity, on the one hand, and on economic integration, on the other. Regarding the latter, and evoking Smithian language, the agenda for a ‘capitalist peace’ assumes that free markets represent ‘“a hidden hand” that  …  build(s) up irrevocable and peaceful connections between states’ (Gartzke, 2007; Richmond, 2008, p. 23), and that ‘put simply, globalisation promotes peace’ (Gartzke &amp; Li, 2003, p. 562). The theory is in many ways deductive, but relies also on the statistical data that on aggregate tends partially to support the liberal peace argument (except for the period leading to the First World War; see also Barbieri, 1996) and on the ‘logic’ that national leaders are not expected to act irrationally or be insensitive ‘to economic loss and the preferences of powerful domestic actors’ (Hegre, Oneal, &amp; Russett, 2010, p. 772).</w:t>
      </w:r>
    </w:p>
    <w:p w14:paraId="549C434C" w14:textId="77777777" w:rsidR="003A6A8E" w:rsidRPr="00B10810" w:rsidRDefault="003A6A8E" w:rsidP="003A6A8E">
      <w:pPr>
        <w:rPr>
          <w:sz w:val="10"/>
          <w:szCs w:val="10"/>
        </w:rPr>
      </w:pPr>
      <w:r w:rsidRPr="00B10810">
        <w:rPr>
          <w:sz w:val="10"/>
          <w:szCs w:val="10"/>
        </w:rPr>
        <w:t>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From this perspective, not only is violence avoidable but also peace may indeed be engineered with the creation of a world market society being key to this endeavour as well as to the broader goal of crafting a liberal hegemony able to deliver a veritable ‘end of history’ where markets and functioning liberal democracies prevail (Fukuyama, 1992). The engineering of market-orientated democracies has indeed often been the main task of liberal peace- and state-building operatives in post-conflict areas (Campbell, Chandler, &amp; Sabaratnam, 2011).</w:t>
      </w:r>
    </w:p>
    <w:p w14:paraId="09CEA8C2" w14:textId="77777777" w:rsidR="003A6A8E" w:rsidRPr="00B10810" w:rsidRDefault="003A6A8E" w:rsidP="003A6A8E">
      <w:r w:rsidRPr="00B10810">
        <w:rPr>
          <w:rStyle w:val="StyleUnderline"/>
        </w:rPr>
        <w:t>Yet, decades of neoliberal integration have not brought Fukuyama’s prophecy closer to its realization</w:t>
      </w:r>
      <w:r w:rsidRPr="00B10810">
        <w:t xml:space="preserve">. Across the world, </w:t>
      </w:r>
      <w:r w:rsidRPr="003872AC">
        <w:rPr>
          <w:rStyle w:val="StyleUnderline"/>
          <w:highlight w:val="cyan"/>
        </w:rPr>
        <w:t>liberal market integration</w:t>
      </w:r>
      <w:r w:rsidRPr="00B10810">
        <w:rPr>
          <w:rStyle w:val="StyleUnderline"/>
        </w:rPr>
        <w:t xml:space="preserve"> has facilitated convivial relations among key countries and paid important dividends to elites, yet it has also </w:t>
      </w:r>
      <w:r w:rsidRPr="003872AC">
        <w:rPr>
          <w:rStyle w:val="StyleUnderline"/>
          <w:highlight w:val="cyan"/>
        </w:rPr>
        <w:t>resulted in the</w:t>
      </w:r>
      <w:r w:rsidRPr="003872AC">
        <w:rPr>
          <w:highlight w:val="cyan"/>
        </w:rPr>
        <w:t xml:space="preserve"> </w:t>
      </w:r>
      <w:r w:rsidRPr="003872AC">
        <w:rPr>
          <w:rStyle w:val="Emphasis"/>
          <w:highlight w:val="cyan"/>
        </w:rPr>
        <w:t>concentration of wealth</w:t>
      </w:r>
      <w:r w:rsidRPr="00B10810">
        <w:t xml:space="preserve"> </w:t>
      </w:r>
      <w:r w:rsidRPr="00B10810">
        <w:rPr>
          <w:rStyle w:val="StyleUnderline"/>
        </w:rPr>
        <w:t xml:space="preserve">in ever fewer hands, </w:t>
      </w:r>
      <w:r w:rsidRPr="003872AC">
        <w:rPr>
          <w:rStyle w:val="StyleUnderline"/>
          <w:highlight w:val="cyan"/>
        </w:rPr>
        <w:t>rising inequalities</w:t>
      </w:r>
      <w:r w:rsidRPr="00B10810">
        <w:rPr>
          <w:rStyle w:val="StyleUnderline"/>
        </w:rPr>
        <w:t xml:space="preserve"> within countries</w:t>
      </w:r>
      <w:r w:rsidRPr="00B10810">
        <w:t xml:space="preserve"> (although not between them) </w:t>
      </w:r>
      <w:r w:rsidRPr="00B10810">
        <w:rPr>
          <w:rStyle w:val="StyleUnderline"/>
        </w:rPr>
        <w:t>and higher concentration of wealth at the top</w:t>
      </w:r>
      <w:r w:rsidRPr="00B10810">
        <w:t xml:space="preserve">, and increased risks and vulnerability as the logic of market competitiveness takes hold of many aspects of our lives (Anand &amp; Segal, 2015; Lynch, 2006). The relation between the United States and China or the processes of economic integration in the European Union are clear examples of these trends. In these places as well as others, </w:t>
      </w:r>
      <w:r w:rsidRPr="00B10810">
        <w:rPr>
          <w:rStyle w:val="StyleUnderline"/>
        </w:rPr>
        <w:t xml:space="preserve">inequalities, precarization and economic insecurity have </w:t>
      </w:r>
      <w:r w:rsidRPr="003872AC">
        <w:rPr>
          <w:rStyle w:val="StyleUnderline"/>
          <w:highlight w:val="cyan"/>
        </w:rPr>
        <w:t xml:space="preserve">given way to a </w:t>
      </w:r>
      <w:r w:rsidRPr="003872AC">
        <w:rPr>
          <w:rStyle w:val="Emphasis"/>
          <w:highlight w:val="cyan"/>
        </w:rPr>
        <w:t>populist</w:t>
      </w:r>
      <w:r w:rsidRPr="00B10810">
        <w:t xml:space="preserve"> and nationalist </w:t>
      </w:r>
      <w:r w:rsidRPr="003872AC">
        <w:rPr>
          <w:rStyle w:val="Emphasis"/>
          <w:highlight w:val="cyan"/>
        </w:rPr>
        <w:t>momentum</w:t>
      </w:r>
      <w:r w:rsidRPr="00B10810">
        <w:t xml:space="preserve"> </w:t>
      </w:r>
      <w:r w:rsidRPr="00B10810">
        <w:rPr>
          <w:rStyle w:val="StyleUnderline"/>
        </w:rPr>
        <w:t>that can be interpreted both as a popular response to the extreme and diverse forms of violence engendered by processes of market integration, or as a manoeuvre to channel discontent towards the ‘other’ in order to protect elite interests</w:t>
      </w:r>
      <w:r w:rsidRPr="00B10810">
        <w:t xml:space="preserve"> (Gonzalez-Vicente &amp; Carroll, 2017). By prescribing ever more market globalization to counter populist politics and avoid conflict, </w:t>
      </w:r>
      <w:r w:rsidRPr="003872AC">
        <w:rPr>
          <w:rStyle w:val="StyleUnderline"/>
          <w:highlight w:val="cyan"/>
        </w:rPr>
        <w:t xml:space="preserve">liberal elites </w:t>
      </w:r>
      <w:r w:rsidRPr="003872AC">
        <w:rPr>
          <w:rStyle w:val="Emphasis"/>
          <w:highlight w:val="cyan"/>
        </w:rPr>
        <w:t>add fuel to the fire</w:t>
      </w:r>
      <w:r w:rsidRPr="00B10810">
        <w:t xml:space="preserve"> </w:t>
      </w:r>
      <w:r w:rsidRPr="00B10810">
        <w:rPr>
          <w:rStyle w:val="StyleUnderline"/>
        </w:rPr>
        <w:t>as they sever the very conditions that led to the disfranchisement of significant segments of the population in the first place</w:t>
      </w:r>
      <w:r w:rsidRPr="00B10810">
        <w:t xml:space="preserve">. Thereby, </w:t>
      </w:r>
      <w:r w:rsidRPr="00B10810">
        <w:rPr>
          <w:rStyle w:val="StyleUnderline"/>
        </w:rPr>
        <w:t xml:space="preserve">it is crucial to understand how </w:t>
      </w:r>
      <w:r w:rsidRPr="003872AC">
        <w:rPr>
          <w:rStyle w:val="StyleUnderline"/>
          <w:highlight w:val="cyan"/>
        </w:rPr>
        <w:t xml:space="preserve">the argument for capitalist peace fails to factor in the </w:t>
      </w:r>
      <w:r w:rsidRPr="003872AC">
        <w:rPr>
          <w:rStyle w:val="Emphasis"/>
          <w:highlight w:val="cyan"/>
        </w:rPr>
        <w:t>crisis-prone and socially destructive tendencies of capitalism</w:t>
      </w:r>
      <w:r w:rsidRPr="00B10810">
        <w:t xml:space="preserve">, </w:t>
      </w:r>
      <w:r w:rsidRPr="00B10810">
        <w:rPr>
          <w:rStyle w:val="StyleUnderline"/>
        </w:rPr>
        <w:t>particularly in a context of unfenced global competitiveness along market lines</w:t>
      </w:r>
      <w:r w:rsidRPr="00B10810">
        <w:t>.2</w:t>
      </w:r>
    </w:p>
    <w:p w14:paraId="582CCE67" w14:textId="77777777" w:rsidR="003A6A8E" w:rsidRPr="00B10810" w:rsidRDefault="003A6A8E" w:rsidP="003A6A8E">
      <w:r w:rsidRPr="00B10810">
        <w:t xml:space="preserve">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w:t>
      </w:r>
      <w:r w:rsidRPr="00B10810">
        <w:lastRenderedPageBreak/>
        <w:t>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w:t>
      </w:r>
    </w:p>
    <w:p w14:paraId="49F71A89" w14:textId="77777777" w:rsidR="003A6A8E" w:rsidRPr="00B10810" w:rsidRDefault="003A6A8E" w:rsidP="003A6A8E">
      <w:r w:rsidRPr="00B10810">
        <w:t>NEOLIBERALISM’S ILLIBERAL MOMENT AS COUNTER MOVEMENT</w:t>
      </w:r>
    </w:p>
    <w:p w14:paraId="27C1E0CC" w14:textId="77777777" w:rsidR="003A6A8E" w:rsidRPr="00B10810" w:rsidRDefault="003A6A8E" w:rsidP="003A6A8E">
      <w:r w:rsidRPr="00B10810">
        <w:t>On paper, the two intertwined arguments for liberal peace would seem to make sense: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In the real world, competition between jurisdictions and social groups implies often that the development and prosperity of some is based on the exploitation and vulnerability of others, as typically emphasized by the extensive literature on bifurcated economies, temporally constrained and contradictory growth patterns, and uneven and destructive forms of development. In this way, it is not that economic interdependence, when removed from its social context and put under the microscope, does not raise the costs of conflict. However, the political choices and social transformations needed to achieve interdependence are a key variable to understanding a state’s behaviour and predisposition to conflict. And while governments may in many junctures align with the interests of capital, they are not immune to crises of legitimacy,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w:t>
      </w:r>
    </w:p>
    <w:p w14:paraId="53D9C295" w14:textId="77777777" w:rsidR="003A6A8E" w:rsidRPr="00B10810" w:rsidRDefault="003A6A8E" w:rsidP="003A6A8E">
      <w:r w:rsidRPr="00B10810">
        <w:rPr>
          <w:rStyle w:val="StyleUnderline"/>
        </w:rPr>
        <w:t xml:space="preserve">A key problem with the argument for liberal peace lies in its </w:t>
      </w:r>
      <w:r w:rsidRPr="003872AC">
        <w:rPr>
          <w:rStyle w:val="Emphasis"/>
          <w:highlight w:val="cyan"/>
        </w:rPr>
        <w:t>emphasis on narrow temporal correlations</w:t>
      </w:r>
      <w:r w:rsidRPr="003872AC">
        <w:rPr>
          <w:highlight w:val="cyan"/>
        </w:rPr>
        <w:t xml:space="preserve"> </w:t>
      </w:r>
      <w:r w:rsidRPr="003872AC">
        <w:rPr>
          <w:rStyle w:val="StyleUnderline"/>
          <w:highlight w:val="cyan"/>
        </w:rPr>
        <w:t>between trade and</w:t>
      </w:r>
      <w:r w:rsidRPr="00B10810">
        <w:rPr>
          <w:rStyle w:val="StyleUnderline"/>
        </w:rPr>
        <w:t xml:space="preserve"> (lack of) </w:t>
      </w:r>
      <w:r w:rsidRPr="003872AC">
        <w:rPr>
          <w:rStyle w:val="StyleUnderline"/>
          <w:highlight w:val="cyan"/>
        </w:rPr>
        <w:t>conflict</w:t>
      </w:r>
      <w:r w:rsidRPr="00B10810">
        <w:rPr>
          <w:rStyle w:val="StyleUnderline"/>
        </w:rPr>
        <w:t xml:space="preserve">, which </w:t>
      </w:r>
      <w:r w:rsidRPr="003872AC">
        <w:rPr>
          <w:rStyle w:val="StyleUnderline"/>
          <w:highlight w:val="cyan"/>
        </w:rPr>
        <w:t>removes</w:t>
      </w:r>
      <w:r w:rsidRPr="00B10810">
        <w:rPr>
          <w:rStyle w:val="StyleUnderline"/>
        </w:rPr>
        <w:t xml:space="preserve"> interdependence from its broader </w:t>
      </w:r>
      <w:r w:rsidRPr="003872AC">
        <w:rPr>
          <w:rStyle w:val="StyleUnderline"/>
          <w:highlight w:val="cyan"/>
        </w:rPr>
        <w:t>political</w:t>
      </w:r>
      <w:r w:rsidRPr="00B10810">
        <w:rPr>
          <w:rStyle w:val="StyleUnderline"/>
        </w:rPr>
        <w:t xml:space="preserve"> economic </w:t>
      </w:r>
      <w:r w:rsidRPr="003872AC">
        <w:rPr>
          <w:rStyle w:val="StyleUnderline"/>
          <w:highlight w:val="cyan"/>
        </w:rPr>
        <w:t>context</w:t>
      </w:r>
      <w:r w:rsidRPr="00B10810">
        <w:t xml:space="preserve">, disembedding peace and conflict from the broader set of historically bounded and politically contingent social relations that underpin them. </w:t>
      </w:r>
      <w:r w:rsidRPr="00B10810">
        <w:rPr>
          <w:rStyle w:val="StyleUnderline"/>
        </w:rPr>
        <w:t>A widened analytical timeframe renders clear the dialectical relationship between (neo)liberal social projects and their social responses</w:t>
      </w:r>
      <w:r w:rsidRPr="00B10810">
        <w:t xml:space="preserve">, both progressive and reactionary. </w:t>
      </w:r>
      <w:r w:rsidRPr="00B10810">
        <w:rPr>
          <w:rStyle w:val="StyleUnderline"/>
        </w:rPr>
        <w:t xml:space="preserve">Whereas high volumes of </w:t>
      </w:r>
      <w:r w:rsidRPr="003872AC">
        <w:rPr>
          <w:rStyle w:val="StyleUnderline"/>
          <w:highlight w:val="cyan"/>
        </w:rPr>
        <w:t>trade may</w:t>
      </w:r>
      <w:r w:rsidRPr="00B10810">
        <w:rPr>
          <w:rStyle w:val="StyleUnderline"/>
        </w:rPr>
        <w:t xml:space="preserve"> coincide at a particular ‘optimal’ period of liberal expansionism with interstate peace, they may also transform societies in ways that </w:t>
      </w:r>
      <w:r w:rsidRPr="003872AC">
        <w:rPr>
          <w:rStyle w:val="Emphasis"/>
          <w:highlight w:val="cyan"/>
        </w:rPr>
        <w:t>engender the conditions for a potential ‘illiberal’ turn</w:t>
      </w:r>
      <w:r w:rsidRPr="00B10810">
        <w:t xml:space="preserve"> </w:t>
      </w:r>
      <w:r w:rsidRPr="00B10810">
        <w:rPr>
          <w:rStyle w:val="StyleUnderline"/>
        </w:rPr>
        <w:t xml:space="preserve">or counter movement </w:t>
      </w:r>
      <w:r w:rsidRPr="003872AC">
        <w:rPr>
          <w:rStyle w:val="StyleUnderline"/>
          <w:highlight w:val="cyan"/>
        </w:rPr>
        <w:t xml:space="preserve">resulting in a </w:t>
      </w:r>
      <w:r w:rsidRPr="003872AC">
        <w:rPr>
          <w:rStyle w:val="Emphasis"/>
          <w:highlight w:val="cyan"/>
        </w:rPr>
        <w:t>higher risk of conflict</w:t>
      </w:r>
      <w:r w:rsidRPr="003872AC">
        <w:rPr>
          <w:highlight w:val="cyan"/>
        </w:rPr>
        <w:t xml:space="preserve"> </w:t>
      </w:r>
      <w:r w:rsidRPr="003872AC">
        <w:rPr>
          <w:rStyle w:val="StyleUnderline"/>
          <w:highlight w:val="cyan"/>
        </w:rPr>
        <w:t>as</w:t>
      </w:r>
      <w:r w:rsidRPr="00B10810">
        <w:t xml:space="preserve"> beggar-thy-neighbour positions emerge and </w:t>
      </w:r>
      <w:r w:rsidRPr="003872AC">
        <w:rPr>
          <w:rStyle w:val="StyleUnderline"/>
          <w:highlight w:val="cyan"/>
        </w:rPr>
        <w:t xml:space="preserve">new </w:t>
      </w:r>
      <w:r w:rsidRPr="003872AC">
        <w:rPr>
          <w:rStyle w:val="Emphasis"/>
          <w:highlight w:val="cyan"/>
        </w:rPr>
        <w:t>enemies need to be sought</w:t>
      </w:r>
      <w:r w:rsidRPr="003872AC">
        <w:rPr>
          <w:rStyle w:val="StyleUnderline"/>
          <w:highlight w:val="cyan"/>
        </w:rPr>
        <w:t xml:space="preserve"> by political elites</w:t>
      </w:r>
      <w:r w:rsidRPr="00B10810">
        <w:rPr>
          <w:rStyle w:val="StyleUnderline"/>
        </w:rPr>
        <w:t xml:space="preserve"> to bind national-constrained constituencies to their agendas to maintain power</w:t>
      </w:r>
      <w:r w:rsidRPr="00B10810">
        <w:t>.</w:t>
      </w:r>
    </w:p>
    <w:p w14:paraId="640AAB1D" w14:textId="77777777" w:rsidR="003A6A8E" w:rsidRPr="00B10810" w:rsidRDefault="003A6A8E" w:rsidP="003A6A8E">
      <w:r w:rsidRPr="00B10810">
        <w:t xml:space="preserve">We can observe this temporal incongruity in the work of some of the key proponents of the capitalist peace. For example, Oneal and Russett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approach to the data (modelling, for example, to avoid ‘false negatives’ by factoring in geographic contiguity, or controlling for alliances) and the attention paid to statistical rejections of the liberal peace argument, trade interdependence and the occurrence of conflict are analyzed on a year-by-year basis (Oneal &amp; Russett, 1999, p. 428). This is also the case with </w:t>
      </w:r>
      <w:r w:rsidRPr="00B10810">
        <w:lastRenderedPageBreak/>
        <w:t xml:space="preserve">other comparable studies (Hegre, 2000; Oneal &amp; Russett, 2001; Souva &amp; Prins, 2006). </w:t>
      </w:r>
      <w:r w:rsidRPr="00B10810">
        <w:rPr>
          <w:rStyle w:val="StyleUnderline"/>
        </w:rPr>
        <w:t>This temporal frame is problematic, as inter-national conflict tends to build up over prolonged periods of time</w:t>
      </w:r>
      <w:r w:rsidRPr="00B10810">
        <w:t>, and the adverse impacts of interdependence and liberal integration are more likely to result first in crisis and social dislocation, followed by some sort of economic distancing (perhaps under a new administration that replaces the one that embraced liberalization) and a wide range of policy measures, before leading to military conflict – underpinned either by the state that perceives that liberal integration is having negative impacts on socioeconomic development, or more often than not by the one which wants to prevent the deterioration of important trade and investment links.</w:t>
      </w:r>
    </w:p>
    <w:p w14:paraId="08536156" w14:textId="77777777" w:rsidR="003A6A8E" w:rsidRDefault="003A6A8E" w:rsidP="003A6A8E">
      <w:r w:rsidRPr="00B10810">
        <w:t xml:space="preserve">Here, </w:t>
      </w:r>
      <w:r w:rsidRPr="00B10810">
        <w:rPr>
          <w:rStyle w:val="StyleUnderline"/>
        </w:rPr>
        <w:t xml:space="preserve">one vital issue often left out of the liberal peace equations is the fact that </w:t>
      </w:r>
      <w:r w:rsidRPr="003872AC">
        <w:rPr>
          <w:rStyle w:val="StyleUnderline"/>
          <w:highlight w:val="cyan"/>
        </w:rPr>
        <w:t>most military interventions</w:t>
      </w:r>
      <w:r w:rsidRPr="00B10810">
        <w:rPr>
          <w:rStyle w:val="StyleUnderline"/>
        </w:rPr>
        <w:t xml:space="preserve"> in the post-Second World War period </w:t>
      </w:r>
      <w:r w:rsidRPr="003872AC">
        <w:rPr>
          <w:rStyle w:val="StyleUnderline"/>
          <w:highlight w:val="cyan"/>
        </w:rPr>
        <w:t xml:space="preserve">were aimed at </w:t>
      </w:r>
      <w:r w:rsidRPr="003872AC">
        <w:rPr>
          <w:rStyle w:val="Emphasis"/>
          <w:highlight w:val="cyan"/>
        </w:rPr>
        <w:t>disciplining countries that opted out of the U</w:t>
      </w:r>
      <w:r w:rsidRPr="00B10810">
        <w:t xml:space="preserve">nited </w:t>
      </w:r>
      <w:r w:rsidRPr="003872AC">
        <w:rPr>
          <w:rStyle w:val="Emphasis"/>
          <w:highlight w:val="cyan"/>
        </w:rPr>
        <w:t>S</w:t>
      </w:r>
      <w:r w:rsidRPr="00B10810">
        <w:t xml:space="preserve">tates’ global </w:t>
      </w:r>
      <w:r w:rsidRPr="003872AC">
        <w:rPr>
          <w:rStyle w:val="Emphasis"/>
          <w:highlight w:val="cyan"/>
        </w:rPr>
        <w:t>liberalizing project</w:t>
      </w:r>
      <w:r w:rsidRPr="00B10810">
        <w:t xml:space="preserve"> </w:t>
      </w:r>
      <w:r w:rsidRPr="00B10810">
        <w:rPr>
          <w:rStyle w:val="StyleUnderline"/>
        </w:rPr>
        <w:t>and sought to pursue a variety of indigenous pathways to modernity</w:t>
      </w:r>
      <w:r w:rsidRPr="00B10810">
        <w:t xml:space="preserve">, often including many that did so under the rubric of socialism, democratically achieved or otherwise. The reverse is also true, as countries that chose to ally with the United States during the Cold War were shielded from attacks, and in some cases given preferential trade access, technology transfer and allowed to engage in market protection. In this context, </w:t>
      </w:r>
      <w:r w:rsidRPr="00B10810">
        <w:rPr>
          <w:rStyle w:val="StyleUnderline"/>
        </w:rPr>
        <w:t>associating conflict with the lack of strong trade links, rather than to the meticulous unfolding of a market-based imperial agenda, would be tantamount to concluding that low opium consumption was responsible for British military expeditions in 19th-century China</w:t>
      </w:r>
      <w:r w:rsidRPr="00B10810">
        <w:t xml:space="preserve">. While there is certainly a correlation between China’s ban on opium and British intervention, nobody could seriously suggest that opium consumption reduces interstate conflict. Similarly, in many of these cases, </w:t>
      </w:r>
      <w:r w:rsidRPr="00B10810">
        <w:rPr>
          <w:rStyle w:val="StyleUnderline"/>
        </w:rPr>
        <w:t xml:space="preserve">it is not that the absence of trade results in conflict, but on the contrary, that </w:t>
      </w:r>
      <w:r w:rsidRPr="003872AC">
        <w:rPr>
          <w:rStyle w:val="Emphasis"/>
          <w:highlight w:val="cyan"/>
        </w:rPr>
        <w:t>military intervention has often been aimed at expanding markets</w:t>
      </w:r>
      <w:r w:rsidRPr="00B10810">
        <w:t xml:space="preserve"> and protecting investment.</w:t>
      </w:r>
    </w:p>
    <w:p w14:paraId="19630F94" w14:textId="2DD7DB90" w:rsidR="003A6A8E" w:rsidRDefault="003A6A8E">
      <w:pPr>
        <w:spacing w:after="0" w:line="240" w:lineRule="auto"/>
        <w:rPr>
          <w:rFonts w:eastAsiaTheme="majorEastAsia" w:cstheme="majorBidi"/>
          <w:b/>
          <w:sz w:val="44"/>
          <w:szCs w:val="26"/>
          <w:u w:val="double"/>
        </w:rPr>
      </w:pPr>
    </w:p>
    <w:p w14:paraId="3009B702" w14:textId="38AFDB2A" w:rsidR="003A6A8E" w:rsidRDefault="003A6A8E" w:rsidP="003A6A8E">
      <w:pPr>
        <w:pStyle w:val="Heading3"/>
      </w:pPr>
      <w:r>
        <w:lastRenderedPageBreak/>
        <w:t xml:space="preserve">1ar cap causes war </w:t>
      </w:r>
    </w:p>
    <w:p w14:paraId="08595BE3" w14:textId="2516BA8E" w:rsidR="003A6A8E" w:rsidRPr="00BF4F19" w:rsidRDefault="003A6A8E" w:rsidP="003A6A8E">
      <w:pPr>
        <w:pStyle w:val="Heading4"/>
      </w:pPr>
      <w:r w:rsidRPr="00BF4F19">
        <w:t xml:space="preserve">Capitalist accumulation is </w:t>
      </w:r>
      <w:r w:rsidRPr="00BF4F19">
        <w:rPr>
          <w:u w:val="single"/>
        </w:rPr>
        <w:t>causally linked</w:t>
      </w:r>
      <w:r w:rsidRPr="00BF4F19">
        <w:t xml:space="preserve"> to war.</w:t>
      </w:r>
    </w:p>
    <w:p w14:paraId="6726D301" w14:textId="77777777" w:rsidR="003A6A8E" w:rsidRPr="00BF4F19" w:rsidRDefault="003A6A8E" w:rsidP="003A6A8E">
      <w:r w:rsidRPr="00BF4F19">
        <w:rPr>
          <w:rStyle w:val="Style13ptBold"/>
        </w:rPr>
        <w:t>Hererra, 22</w:t>
      </w:r>
      <w:r w:rsidRPr="00BF4F19">
        <w:t xml:space="preserve">—researcher at the French National Centre for Scientific Research (CNRS), Professor at the University of Paris Panthéon-Sobonne, former consultant at the OECD and the World Bank (Rémy, “Global Crises and Wars: On their Systemic Relationships,” </w:t>
      </w:r>
      <w:r w:rsidRPr="00BF4F19">
        <w:rPr>
          <w:i/>
          <w:iCs/>
        </w:rPr>
        <w:t>BANDUNG-BELGRADE-HAVANA IN GLOBAL HISTORY AND PERSPECTIVE: The Deployment of Bandung Constellation towards a Global Future</w:t>
      </w:r>
      <w:r w:rsidRPr="00BF4F19">
        <w:t>, pp. 338-343, dml)</w:t>
      </w:r>
    </w:p>
    <w:p w14:paraId="5779A866" w14:textId="77777777" w:rsidR="003A6A8E" w:rsidRPr="00BF4F19" w:rsidRDefault="003A6A8E" w:rsidP="003A6A8E">
      <w:pPr>
        <w:rPr>
          <w:sz w:val="14"/>
        </w:rPr>
      </w:pPr>
      <w:r w:rsidRPr="00BF4F19">
        <w:rPr>
          <w:sz w:val="14"/>
        </w:rPr>
        <w:t xml:space="preserve">Conversely, other </w:t>
      </w:r>
      <w:r w:rsidRPr="00BF4F19">
        <w:rPr>
          <w:rStyle w:val="Emphasis"/>
        </w:rPr>
        <w:t>causal links</w:t>
      </w:r>
      <w:r w:rsidRPr="00BF4F19">
        <w:rPr>
          <w:rStyle w:val="StyleUnderline"/>
        </w:rPr>
        <w:t xml:space="preserve"> act in the direction of crisis towards war</w:t>
      </w:r>
      <w:r w:rsidRPr="00BF4F19">
        <w:rPr>
          <w:sz w:val="14"/>
        </w:rPr>
        <w:t xml:space="preserve">. On the one hand, economically, </w:t>
      </w:r>
      <w:r w:rsidRPr="00BF4F19">
        <w:rPr>
          <w:rStyle w:val="StyleUnderline"/>
        </w:rPr>
        <w:t xml:space="preserve">war happens to be </w:t>
      </w:r>
      <w:r w:rsidRPr="00BF4F19">
        <w:rPr>
          <w:rStyle w:val="Emphasis"/>
        </w:rPr>
        <w:t>integrated</w:t>
      </w:r>
      <w:r w:rsidRPr="00BF4F19">
        <w:rPr>
          <w:rStyle w:val="StyleUnderline"/>
        </w:rPr>
        <w:t xml:space="preserve"> into the capital cycle</w:t>
      </w:r>
      <w:r w:rsidRPr="00BF4F19">
        <w:rPr>
          <w:sz w:val="14"/>
        </w:rPr>
        <w:t xml:space="preserve">, </w:t>
      </w:r>
      <w:r w:rsidRPr="00BF4F19">
        <w:rPr>
          <w:rStyle w:val="StyleUnderline"/>
        </w:rPr>
        <w:t>as the destruction of capital</w:t>
      </w:r>
      <w:r w:rsidRPr="00BF4F19">
        <w:rPr>
          <w:sz w:val="14"/>
        </w:rPr>
        <w:t xml:space="preserve">. According to the capitalist point of view, the expenditure on armaments being considered unproductive, would they not be a means of destroying surplus capital? </w:t>
      </w:r>
      <w:r w:rsidRPr="00BF4F19">
        <w:rPr>
          <w:rStyle w:val="StyleUnderline"/>
        </w:rPr>
        <w:t>We are dealing</w:t>
      </w:r>
      <w:r w:rsidRPr="00BF4F19">
        <w:rPr>
          <w:sz w:val="14"/>
        </w:rPr>
        <w:t xml:space="preserve"> today, within the very power of finance, </w:t>
      </w:r>
      <w:r w:rsidRPr="00BF4F19">
        <w:rPr>
          <w:rStyle w:val="StyleUnderline"/>
        </w:rPr>
        <w:t xml:space="preserve">with a </w:t>
      </w:r>
      <w:r w:rsidRPr="00BF4F19">
        <w:rPr>
          <w:rStyle w:val="Emphasis"/>
        </w:rPr>
        <w:t>systemic crisis</w:t>
      </w:r>
      <w:r w:rsidRPr="00BF4F19">
        <w:rPr>
          <w:sz w:val="14"/>
        </w:rPr>
        <w:t xml:space="preserve">—which means that </w:t>
      </w:r>
      <w:r w:rsidRPr="00BF4F19">
        <w:rPr>
          <w:rStyle w:val="StyleUnderline"/>
        </w:rPr>
        <w:t xml:space="preserve">capital is </w:t>
      </w:r>
      <w:r w:rsidRPr="00BF4F19">
        <w:rPr>
          <w:rStyle w:val="Emphasis"/>
        </w:rPr>
        <w:t>not finding internal solutions</w:t>
      </w:r>
      <w:r w:rsidRPr="00BF4F19">
        <w:rPr>
          <w:rStyle w:val="StyleUnderline"/>
        </w:rPr>
        <w:t xml:space="preserve"> to the contradictory dynamics it is deploying</w:t>
      </w:r>
      <w:r w:rsidRPr="00BF4F19">
        <w:rPr>
          <w:sz w:val="14"/>
        </w:rPr>
        <w:t xml:space="preserve">. This is the reason why </w:t>
      </w:r>
      <w:r w:rsidRPr="00BF4F19">
        <w:rPr>
          <w:rStyle w:val="StyleUnderline"/>
        </w:rPr>
        <w:t>the extreme form of devalorization of capital</w:t>
      </w:r>
      <w:r w:rsidRPr="00BF4F19">
        <w:rPr>
          <w:sz w:val="14"/>
        </w:rPr>
        <w:t xml:space="preserve">, i.e., </w:t>
      </w:r>
      <w:r w:rsidRPr="00BF4F19">
        <w:rPr>
          <w:rStyle w:val="Emphasis"/>
        </w:rPr>
        <w:t>military war</w:t>
      </w:r>
      <w:r w:rsidRPr="00BF4F19">
        <w:rPr>
          <w:sz w:val="14"/>
        </w:rPr>
        <w:t xml:space="preserve">, </w:t>
      </w:r>
      <w:r w:rsidRPr="00BF4F19">
        <w:rPr>
          <w:rStyle w:val="StyleUnderline"/>
        </w:rPr>
        <w:t xml:space="preserve">is </w:t>
      </w:r>
      <w:r w:rsidRPr="00BF4F19">
        <w:rPr>
          <w:rStyle w:val="Emphasis"/>
        </w:rPr>
        <w:t>more</w:t>
      </w:r>
      <w:r w:rsidRPr="00BF4F19">
        <w:rPr>
          <w:rStyle w:val="StyleUnderline"/>
        </w:rPr>
        <w:t xml:space="preserve"> and </w:t>
      </w:r>
      <w:r w:rsidRPr="00BF4F19">
        <w:rPr>
          <w:rStyle w:val="Emphasis"/>
        </w:rPr>
        <w:t>more frequently</w:t>
      </w:r>
      <w:r w:rsidRPr="00BF4F19">
        <w:rPr>
          <w:rStyle w:val="StyleUnderline"/>
        </w:rPr>
        <w:t xml:space="preserve"> used</w:t>
      </w:r>
      <w:r w:rsidRPr="00BF4F19">
        <w:rPr>
          <w:sz w:val="14"/>
        </w:rPr>
        <w:t xml:space="preserve"> by the dominant financial fractions of capital. Instead of having, in the United States, an economic growth driven by an active strategy oriented towards production, these fractions of the dominant classes, at least as far as the “Globalists” are concerned, have on the contrary made the choice to promote an accumulation of fictitious financial and military capital. And on the other hand, politically, because it is the State that goes to war on behalf of capital, </w:t>
      </w:r>
      <w:r w:rsidRPr="00BF4F19">
        <w:rPr>
          <w:rStyle w:val="StyleUnderline"/>
        </w:rPr>
        <w:t xml:space="preserve">imperialist war is there to </w:t>
      </w:r>
      <w:r w:rsidRPr="00BF4F19">
        <w:rPr>
          <w:rStyle w:val="Emphasis"/>
        </w:rPr>
        <w:t>reproduce</w:t>
      </w:r>
      <w:r w:rsidRPr="00BF4F19">
        <w:rPr>
          <w:rStyle w:val="StyleUnderline"/>
        </w:rPr>
        <w:t xml:space="preserve"> the conditions for </w:t>
      </w:r>
      <w:r w:rsidRPr="00BF4F19">
        <w:rPr>
          <w:rStyle w:val="Emphasis"/>
        </w:rPr>
        <w:t>maintaining the command</w:t>
      </w:r>
      <w:r w:rsidRPr="00BF4F19">
        <w:rPr>
          <w:rStyle w:val="StyleUnderline"/>
        </w:rPr>
        <w:t xml:space="preserve"> of finance over the entire global capitalist system</w:t>
      </w:r>
      <w:r w:rsidRPr="00BF4F19">
        <w:rPr>
          <w:sz w:val="14"/>
        </w:rPr>
        <w:t xml:space="preserve">. These </w:t>
      </w:r>
      <w:r w:rsidRPr="00BF4F19">
        <w:rPr>
          <w:rStyle w:val="StyleUnderline"/>
        </w:rPr>
        <w:t>factions</w:t>
      </w:r>
      <w:r w:rsidRPr="00BF4F19">
        <w:rPr>
          <w:sz w:val="14"/>
        </w:rPr>
        <w:t xml:space="preserve"> now </w:t>
      </w:r>
      <w:r w:rsidRPr="00BF4F19">
        <w:rPr>
          <w:rStyle w:val="StyleUnderline"/>
        </w:rPr>
        <w:t xml:space="preserve">retain their power </w:t>
      </w:r>
      <w:r w:rsidRPr="00BF4F19">
        <w:rPr>
          <w:rStyle w:val="Emphasis"/>
        </w:rPr>
        <w:t>only</w:t>
      </w:r>
      <w:r w:rsidRPr="00BF4F19">
        <w:rPr>
          <w:rStyle w:val="StyleUnderline"/>
        </w:rPr>
        <w:t xml:space="preserve"> through their investments in the </w:t>
      </w:r>
      <w:r w:rsidRPr="00BF4F19">
        <w:rPr>
          <w:rStyle w:val="Emphasis"/>
        </w:rPr>
        <w:t>military-industrial complex</w:t>
      </w:r>
      <w:r w:rsidRPr="00BF4F19">
        <w:rPr>
          <w:sz w:val="14"/>
        </w:rPr>
        <w:t xml:space="preserve">, </w:t>
      </w:r>
      <w:r w:rsidRPr="00BF4F19">
        <w:rPr>
          <w:rStyle w:val="StyleUnderline"/>
        </w:rPr>
        <w:t>in order to offer capital new outlets and opportunities for speculation</w:t>
      </w:r>
      <w:r w:rsidRPr="00BF4F19">
        <w:rPr>
          <w:sz w:val="14"/>
        </w:rPr>
        <w:t xml:space="preserve">. </w:t>
      </w:r>
      <w:r w:rsidRPr="00BF4F19">
        <w:rPr>
          <w:rStyle w:val="StyleUnderline"/>
        </w:rPr>
        <w:t xml:space="preserve">The global system seems to function </w:t>
      </w:r>
      <w:r w:rsidRPr="00BF4F19">
        <w:rPr>
          <w:rStyle w:val="Emphasis"/>
        </w:rPr>
        <w:t>more</w:t>
      </w:r>
      <w:r w:rsidRPr="00BF4F19">
        <w:rPr>
          <w:rStyle w:val="StyleUnderline"/>
        </w:rPr>
        <w:t xml:space="preserve"> and </w:t>
      </w:r>
      <w:r w:rsidRPr="00BF4F19">
        <w:rPr>
          <w:rStyle w:val="Emphasis"/>
        </w:rPr>
        <w:t>more directly</w:t>
      </w:r>
      <w:r w:rsidRPr="00BF4F19">
        <w:rPr>
          <w:rStyle w:val="StyleUnderline"/>
        </w:rPr>
        <w:t xml:space="preserve"> through recourse to</w:t>
      </w:r>
      <w:r w:rsidRPr="00BF4F19">
        <w:rPr>
          <w:sz w:val="14"/>
        </w:rPr>
        <w:t xml:space="preserve"> the </w:t>
      </w:r>
      <w:r w:rsidRPr="00BF4F19">
        <w:rPr>
          <w:rStyle w:val="Emphasis"/>
        </w:rPr>
        <w:t>armed forces</w:t>
      </w:r>
      <w:r w:rsidRPr="00BF4F19">
        <w:rPr>
          <w:sz w:val="14"/>
        </w:rPr>
        <w:t xml:space="preserve"> of the United States </w:t>
      </w:r>
      <w:r w:rsidRPr="00BF4F19">
        <w:rPr>
          <w:rStyle w:val="StyleUnderline"/>
        </w:rPr>
        <w:t>or</w:t>
      </w:r>
      <w:r w:rsidRPr="00BF4F19">
        <w:rPr>
          <w:sz w:val="14"/>
        </w:rPr>
        <w:t xml:space="preserve"> the </w:t>
      </w:r>
      <w:r w:rsidRPr="00BF4F19">
        <w:rPr>
          <w:rStyle w:val="Emphasis"/>
        </w:rPr>
        <w:t>military threat</w:t>
      </w:r>
      <w:r w:rsidRPr="00BF4F19">
        <w:rPr>
          <w:sz w:val="14"/>
        </w:rPr>
        <w:t xml:space="preserve"> agitated by Washington—</w:t>
      </w:r>
      <w:r w:rsidRPr="00BF4F19">
        <w:rPr>
          <w:rStyle w:val="StyleUnderline"/>
        </w:rPr>
        <w:t xml:space="preserve">the </w:t>
      </w:r>
      <w:r w:rsidRPr="00BF4F19">
        <w:rPr>
          <w:rStyle w:val="Emphasis"/>
        </w:rPr>
        <w:t>basis</w:t>
      </w:r>
      <w:r w:rsidRPr="00BF4F19">
        <w:rPr>
          <w:rStyle w:val="StyleUnderline"/>
        </w:rPr>
        <w:t xml:space="preserve"> of this visible violence being</w:t>
      </w:r>
      <w:r w:rsidRPr="00BF4F19">
        <w:rPr>
          <w:sz w:val="14"/>
        </w:rPr>
        <w:t xml:space="preserve"> that, invisible, of </w:t>
      </w:r>
      <w:r w:rsidRPr="00BF4F19">
        <w:rPr>
          <w:rStyle w:val="Emphasis"/>
        </w:rPr>
        <w:t>capitalist relations of production</w:t>
      </w:r>
      <w:r w:rsidRPr="00BF4F19">
        <w:rPr>
          <w:sz w:val="14"/>
        </w:rPr>
        <w:t xml:space="preserve">. </w:t>
      </w:r>
      <w:r w:rsidRPr="00BF4F19">
        <w:rPr>
          <w:rStyle w:val="StyleUnderline"/>
        </w:rPr>
        <w:t xml:space="preserve">Militarization is the </w:t>
      </w:r>
      <w:r w:rsidRPr="00BF4F19">
        <w:rPr>
          <w:rStyle w:val="Emphasis"/>
        </w:rPr>
        <w:t>mode of existence</w:t>
      </w:r>
      <w:r w:rsidRPr="00BF4F19">
        <w:rPr>
          <w:rStyle w:val="StyleUnderline"/>
        </w:rPr>
        <w:t xml:space="preserve"> of financial oligopolies</w:t>
      </w:r>
      <w:r w:rsidRPr="00BF4F19">
        <w:rPr>
          <w:sz w:val="14"/>
        </w:rPr>
        <w:t xml:space="preserve">. Backed by the U.S. military, </w:t>
      </w:r>
      <w:r w:rsidRPr="00BF4F19">
        <w:rPr>
          <w:rStyle w:val="StyleUnderline"/>
        </w:rPr>
        <w:t xml:space="preserve">finance capital is trying to keep control of the </w:t>
      </w:r>
      <w:r w:rsidRPr="00BF4F19">
        <w:rPr>
          <w:rStyle w:val="Emphasis"/>
        </w:rPr>
        <w:t>petrodollar</w:t>
      </w:r>
      <w:r w:rsidRPr="00BF4F19">
        <w:rPr>
          <w:sz w:val="14"/>
        </w:rPr>
        <w:t>—</w:t>
      </w:r>
      <w:r w:rsidRPr="00BF4F19">
        <w:rPr>
          <w:rStyle w:val="StyleUnderline"/>
        </w:rPr>
        <w:t xml:space="preserve">even if that means </w:t>
      </w:r>
      <w:r w:rsidRPr="00BF4F19">
        <w:rPr>
          <w:rStyle w:val="Emphasis"/>
        </w:rPr>
        <w:t>new wars</w:t>
      </w:r>
      <w:r w:rsidRPr="00BF4F19">
        <w:rPr>
          <w:rStyle w:val="StyleUnderline"/>
        </w:rPr>
        <w:t xml:space="preserve"> or </w:t>
      </w:r>
      <w:r w:rsidRPr="00BF4F19">
        <w:rPr>
          <w:rStyle w:val="Emphasis"/>
        </w:rPr>
        <w:t>threats</w:t>
      </w:r>
      <w:r w:rsidRPr="00BF4F19">
        <w:rPr>
          <w:sz w:val="14"/>
        </w:rPr>
        <w:t>. Hence the armed conflicts maintained in the Middle East, an oil, de facto dollarized, and thus coveted region.</w:t>
      </w:r>
    </w:p>
    <w:p w14:paraId="713E457E" w14:textId="77777777" w:rsidR="003A6A8E" w:rsidRPr="00BF4F19" w:rsidRDefault="003A6A8E" w:rsidP="003A6A8E">
      <w:pPr>
        <w:rPr>
          <w:sz w:val="14"/>
        </w:rPr>
      </w:pPr>
      <w:r w:rsidRPr="00BF4F19">
        <w:rPr>
          <w:sz w:val="14"/>
        </w:rPr>
        <w:t>War and crisis are embedded phenomena. The 2000s began with the attack of September 11 (2001) and ended with the “subprime” crisis. In both cases, there was an intensification of wars in the Middle East (Afghanistan, then Iraq). After a decline observed during the post-Soviet or “peace dividend” era, military spending was on the rise again. The U.S. interest rate remained low to fight the crisis until 2004, before rising in mid-2005 to finance these wars. But it gave a boost to the real estate market. The mechanisms of the “subprime” crisis were put in place, with perilous risk-taking. A few months after the military engagement in Iraq and the raising of its interest rates by the Fed, mortgage loan installments began to be interrupted by debtors in default. The Fed kept rates high until mid-2007, when the crisis was already here. It was only late, after the summer of 2007, that it granted the banks huge amounts of interest-free credit, without managing to avoid the panic. Meanwhile, the economy had entered a depression. The 2008 crisis arose as the external and internal imbalances in the United States worsened: the first identifiable in the balance of payments, due in part to industrial relocations (to Mexico, China, etc.); the second (budget deficits and public debt) can be explained by several causes, the most decisive of which is the pressure exerted by increased financing needs to wage the imperialist wars that Washington is undertaking in an attempt to prolong its military control of the planet.</w:t>
      </w:r>
    </w:p>
    <w:p w14:paraId="7CFCD6F3" w14:textId="77777777" w:rsidR="003A6A8E" w:rsidRPr="00BF4F19" w:rsidRDefault="003A6A8E" w:rsidP="003A6A8E">
      <w:pPr>
        <w:rPr>
          <w:sz w:val="14"/>
        </w:rPr>
      </w:pPr>
      <w:r w:rsidRPr="00BF4F19">
        <w:rPr>
          <w:sz w:val="14"/>
        </w:rPr>
        <w:t xml:space="preserve">What about capital accumulation? </w:t>
      </w:r>
      <w:r w:rsidRPr="00BF4F19">
        <w:rPr>
          <w:rStyle w:val="StyleUnderline"/>
        </w:rPr>
        <w:t>If a high interest rate tends to inhibit credit and growth</w:t>
      </w:r>
      <w:r w:rsidRPr="00BF4F19">
        <w:rPr>
          <w:sz w:val="14"/>
        </w:rPr>
        <w:t xml:space="preserve">, </w:t>
      </w:r>
      <w:r w:rsidRPr="00BF4F19">
        <w:rPr>
          <w:rStyle w:val="StyleUnderline"/>
        </w:rPr>
        <w:t xml:space="preserve">one solution is to create </w:t>
      </w:r>
      <w:r w:rsidRPr="00BF4F19">
        <w:rPr>
          <w:rStyle w:val="Emphasis"/>
        </w:rPr>
        <w:t>billions</w:t>
      </w:r>
      <w:r w:rsidRPr="00BF4F19">
        <w:rPr>
          <w:sz w:val="14"/>
        </w:rPr>
        <w:t xml:space="preserve"> of dollars of new money </w:t>
      </w:r>
      <w:r w:rsidRPr="00BF4F19">
        <w:rPr>
          <w:rStyle w:val="StyleUnderline"/>
        </w:rPr>
        <w:t xml:space="preserve">out of </w:t>
      </w:r>
      <w:r w:rsidRPr="00BF4F19">
        <w:rPr>
          <w:rStyle w:val="Emphasis"/>
        </w:rPr>
        <w:t>thin air</w:t>
      </w:r>
      <w:r w:rsidRPr="00BF4F19">
        <w:rPr>
          <w:sz w:val="14"/>
        </w:rPr>
        <w:t xml:space="preserve"> </w:t>
      </w:r>
      <w:r w:rsidRPr="00BF4F19">
        <w:rPr>
          <w:rStyle w:val="StyleUnderline"/>
        </w:rPr>
        <w:t>and buy sovereign securities to reduce that rate to zero</w:t>
      </w:r>
      <w:r w:rsidRPr="00BF4F19">
        <w:rPr>
          <w:sz w:val="14"/>
        </w:rPr>
        <w:t xml:space="preserve">. </w:t>
      </w:r>
      <w:r w:rsidRPr="00BF4F19">
        <w:rPr>
          <w:rStyle w:val="StyleUnderline"/>
        </w:rPr>
        <w:t>If the contraction in demand threatens to lead to deflation</w:t>
      </w:r>
      <w:r w:rsidRPr="00BF4F19">
        <w:rPr>
          <w:sz w:val="14"/>
        </w:rPr>
        <w:t xml:space="preserve">, </w:t>
      </w:r>
      <w:r w:rsidRPr="00BF4F19">
        <w:rPr>
          <w:rStyle w:val="StyleUnderline"/>
        </w:rPr>
        <w:t xml:space="preserve">money will be issued in the form of government securities with which to finance </w:t>
      </w:r>
      <w:r w:rsidRPr="00BF4F19">
        <w:rPr>
          <w:rStyle w:val="Emphasis"/>
        </w:rPr>
        <w:t>mega-armament projects</w:t>
      </w:r>
      <w:r w:rsidRPr="00BF4F19">
        <w:rPr>
          <w:sz w:val="14"/>
        </w:rPr>
        <w:t xml:space="preserve">. </w:t>
      </w:r>
      <w:r w:rsidRPr="00BF4F19">
        <w:rPr>
          <w:rStyle w:val="StyleUnderline"/>
        </w:rPr>
        <w:t>But the ripple effect</w:t>
      </w:r>
      <w:r w:rsidRPr="00BF4F19">
        <w:rPr>
          <w:sz w:val="14"/>
        </w:rPr>
        <w:t xml:space="preserve"> on the domestic economy </w:t>
      </w:r>
      <w:r w:rsidRPr="00BF4F19">
        <w:rPr>
          <w:rStyle w:val="StyleUnderline"/>
        </w:rPr>
        <w:t xml:space="preserve">will only be guaranteed if there are </w:t>
      </w:r>
      <w:r w:rsidRPr="00BF4F19">
        <w:rPr>
          <w:rStyle w:val="Emphasis"/>
        </w:rPr>
        <w:t>more wars</w:t>
      </w:r>
      <w:r w:rsidRPr="00BF4F19">
        <w:rPr>
          <w:rStyle w:val="StyleUnderline"/>
        </w:rPr>
        <w:t xml:space="preserve"> and/or </w:t>
      </w:r>
      <w:r w:rsidRPr="00BF4F19">
        <w:rPr>
          <w:rStyle w:val="Emphasis"/>
        </w:rPr>
        <w:t>arms sales</w:t>
      </w:r>
      <w:r w:rsidRPr="00BF4F19">
        <w:rPr>
          <w:rStyle w:val="StyleUnderline"/>
        </w:rPr>
        <w:t xml:space="preserve"> made to customers abroad</w:t>
      </w:r>
      <w:r w:rsidRPr="00BF4F19">
        <w:rPr>
          <w:sz w:val="14"/>
        </w:rPr>
        <w:t xml:space="preserve">. Since the fall of the USSR, </w:t>
      </w:r>
      <w:r w:rsidRPr="00BF4F19">
        <w:rPr>
          <w:rStyle w:val="StyleUnderline"/>
        </w:rPr>
        <w:t xml:space="preserve">the greater part of U.S. military spending has been carried out by </w:t>
      </w:r>
      <w:r w:rsidRPr="00BF4F19">
        <w:rPr>
          <w:rStyle w:val="Emphasis"/>
        </w:rPr>
        <w:t>indebtedness</w:t>
      </w:r>
      <w:r w:rsidRPr="00BF4F19">
        <w:rPr>
          <w:rStyle w:val="StyleUnderline"/>
        </w:rPr>
        <w:t xml:space="preserve"> in dollars</w:t>
      </w:r>
      <w:r w:rsidRPr="00BF4F19">
        <w:rPr>
          <w:sz w:val="14"/>
        </w:rPr>
        <w:t xml:space="preserve">, which materializes through issuing Treasury bonds, therefore by resorting to fictitious capital, transferred to third countries. </w:t>
      </w:r>
      <w:r w:rsidRPr="00BF4F19">
        <w:rPr>
          <w:rStyle w:val="StyleUnderline"/>
        </w:rPr>
        <w:t>This type of expenditure</w:t>
      </w:r>
      <w:r w:rsidRPr="00BF4F19">
        <w:rPr>
          <w:sz w:val="14"/>
        </w:rPr>
        <w:t xml:space="preserve"> thus </w:t>
      </w:r>
      <w:r w:rsidRPr="00BF4F19">
        <w:rPr>
          <w:rStyle w:val="StyleUnderline"/>
        </w:rPr>
        <w:t xml:space="preserve">becomes a source of </w:t>
      </w:r>
      <w:r w:rsidRPr="00BF4F19">
        <w:rPr>
          <w:rStyle w:val="Emphasis"/>
        </w:rPr>
        <w:t>profitability</w:t>
      </w:r>
      <w:r w:rsidRPr="00BF4F19">
        <w:rPr>
          <w:rStyle w:val="StyleUnderline"/>
        </w:rPr>
        <w:t xml:space="preserve"> for capital because it can </w:t>
      </w:r>
      <w:r w:rsidRPr="00BF4F19">
        <w:rPr>
          <w:rStyle w:val="Emphasis"/>
        </w:rPr>
        <w:t>transform</w:t>
      </w:r>
      <w:r w:rsidRPr="00BF4F19">
        <w:rPr>
          <w:rStyle w:val="StyleUnderline"/>
        </w:rPr>
        <w:t xml:space="preserve"> unproductive capital</w:t>
      </w:r>
      <w:r w:rsidRPr="00BF4F19">
        <w:rPr>
          <w:sz w:val="14"/>
        </w:rPr>
        <w:t xml:space="preserve">, financed by public debt, </w:t>
      </w:r>
      <w:r w:rsidRPr="00BF4F19">
        <w:rPr>
          <w:rStyle w:val="StyleUnderline"/>
        </w:rPr>
        <w:t>into additional fictitious capital</w:t>
      </w:r>
      <w:r w:rsidRPr="00BF4F19">
        <w:rPr>
          <w:sz w:val="14"/>
        </w:rPr>
        <w:t xml:space="preserve">. </w:t>
      </w:r>
      <w:r w:rsidRPr="00BF4F19">
        <w:rPr>
          <w:rStyle w:val="StyleUnderline"/>
        </w:rPr>
        <w:t>Faced with the profit rate’s downward trend in civilian production</w:t>
      </w:r>
      <w:r w:rsidRPr="00BF4F19">
        <w:rPr>
          <w:sz w:val="14"/>
        </w:rPr>
        <w:t xml:space="preserve">, </w:t>
      </w:r>
      <w:r w:rsidRPr="00BF4F19">
        <w:rPr>
          <w:rStyle w:val="StyleUnderline"/>
        </w:rPr>
        <w:t>the war economy constitutes the</w:t>
      </w:r>
      <w:r w:rsidRPr="00BF4F19">
        <w:rPr>
          <w:sz w:val="14"/>
        </w:rPr>
        <w:t xml:space="preserve"> “</w:t>
      </w:r>
      <w:r w:rsidRPr="00BF4F19">
        <w:rPr>
          <w:rStyle w:val="Emphasis"/>
        </w:rPr>
        <w:t>alternative</w:t>
      </w:r>
      <w:r w:rsidRPr="00BF4F19">
        <w:rPr>
          <w:sz w:val="14"/>
        </w:rPr>
        <w:t xml:space="preserve">”— always from the point of view of the capitalists. The work carried out in this sector, which plans neither more nor less than the destruction of human lives, but also of material and natural wealth, is unproductive by its content. Weapons are unproductive in the sense that they do not favor the expansive cycle of capital. As military goods count as real wealth, </w:t>
      </w:r>
      <w:r w:rsidRPr="00BF4F19">
        <w:rPr>
          <w:rStyle w:val="StyleUnderline"/>
        </w:rPr>
        <w:t>the sale of the means of destruction</w:t>
      </w:r>
      <w:r w:rsidRPr="00BF4F19">
        <w:rPr>
          <w:sz w:val="14"/>
        </w:rPr>
        <w:t xml:space="preserve"> nevertheless </w:t>
      </w:r>
      <w:r w:rsidRPr="00BF4F19">
        <w:rPr>
          <w:rStyle w:val="StyleUnderline"/>
        </w:rPr>
        <w:t xml:space="preserve">makes it possible to </w:t>
      </w:r>
      <w:r w:rsidRPr="00BF4F19">
        <w:rPr>
          <w:rStyle w:val="Emphasis"/>
        </w:rPr>
        <w:t>make additional profits</w:t>
      </w:r>
      <w:r w:rsidRPr="00BF4F19">
        <w:rPr>
          <w:rStyle w:val="StyleUnderline"/>
        </w:rPr>
        <w:t xml:space="preserve"> in a cycle</w:t>
      </w:r>
      <w:r w:rsidRPr="00BF4F19">
        <w:rPr>
          <w:sz w:val="14"/>
        </w:rPr>
        <w:t xml:space="preserve">. Yet even when sold without being “consumed” or causing destruction in a war, they are retained in the cycle, but do not contribute to the expanded reproduction of total capital, nor do they appear in the next cycle as </w:t>
      </w:r>
      <w:r w:rsidRPr="00BF4F19">
        <w:rPr>
          <w:sz w:val="14"/>
        </w:rPr>
        <w:lastRenderedPageBreak/>
        <w:t xml:space="preserve">means of production to increase capital and hire labor force. </w:t>
      </w:r>
      <w:r w:rsidRPr="00BF4F19">
        <w:rPr>
          <w:rStyle w:val="StyleUnderline"/>
        </w:rPr>
        <w:t>The capital generated</w:t>
      </w:r>
      <w:r w:rsidRPr="00BF4F19">
        <w:rPr>
          <w:sz w:val="14"/>
        </w:rPr>
        <w:t xml:space="preserve"> then becomes an obstacle to the next cycle. The rise of military capital therefore </w:t>
      </w:r>
      <w:r w:rsidRPr="00BF4F19">
        <w:rPr>
          <w:rStyle w:val="Emphasis"/>
        </w:rPr>
        <w:t>limits</w:t>
      </w:r>
      <w:r w:rsidRPr="00BF4F19">
        <w:rPr>
          <w:rStyle w:val="StyleUnderline"/>
        </w:rPr>
        <w:t xml:space="preserve"> the reproduction of total capital and affects economic growth</w:t>
      </w:r>
      <w:r w:rsidRPr="00BF4F19">
        <w:rPr>
          <w:sz w:val="14"/>
        </w:rPr>
        <w:t xml:space="preserve">. </w:t>
      </w:r>
      <w:r w:rsidRPr="00BF4F19">
        <w:rPr>
          <w:rStyle w:val="StyleUnderline"/>
        </w:rPr>
        <w:t>Thus</w:t>
      </w:r>
      <w:r w:rsidRPr="00BF4F19">
        <w:rPr>
          <w:sz w:val="14"/>
        </w:rPr>
        <w:t xml:space="preserve">, to transfer the weight of this expenditure, </w:t>
      </w:r>
      <w:r w:rsidRPr="00BF4F19">
        <w:rPr>
          <w:rStyle w:val="StyleUnderline"/>
        </w:rPr>
        <w:t xml:space="preserve">it will be necessary to utter </w:t>
      </w:r>
      <w:r w:rsidRPr="00BF4F19">
        <w:rPr>
          <w:rStyle w:val="Emphasis"/>
        </w:rPr>
        <w:t>ever more threats</w:t>
      </w:r>
      <w:r w:rsidRPr="00BF4F19">
        <w:rPr>
          <w:sz w:val="14"/>
        </w:rPr>
        <w:t xml:space="preserve">, based on real or invented arguments, </w:t>
      </w:r>
      <w:r w:rsidRPr="00BF4F19">
        <w:rPr>
          <w:rStyle w:val="StyleUnderline"/>
        </w:rPr>
        <w:t>and</w:t>
      </w:r>
      <w:r w:rsidRPr="00BF4F19">
        <w:rPr>
          <w:sz w:val="14"/>
        </w:rPr>
        <w:t xml:space="preserve"> even to </w:t>
      </w:r>
      <w:r w:rsidRPr="00BF4F19">
        <w:rPr>
          <w:rStyle w:val="StyleUnderline"/>
        </w:rPr>
        <w:t xml:space="preserve">launch </w:t>
      </w:r>
      <w:r w:rsidRPr="00BF4F19">
        <w:rPr>
          <w:rStyle w:val="Emphasis"/>
        </w:rPr>
        <w:t>new wars</w:t>
      </w:r>
      <w:r w:rsidRPr="00BF4F19">
        <w:rPr>
          <w:sz w:val="14"/>
        </w:rPr>
        <w:t>.</w:t>
      </w:r>
    </w:p>
    <w:p w14:paraId="0ACF22F0" w14:textId="77777777" w:rsidR="003A6A8E" w:rsidRPr="00BF4F19" w:rsidRDefault="003A6A8E" w:rsidP="003A6A8E">
      <w:pPr>
        <w:rPr>
          <w:sz w:val="14"/>
        </w:rPr>
      </w:pPr>
      <w:r w:rsidRPr="00BF4F19">
        <w:rPr>
          <w:sz w:val="14"/>
        </w:rPr>
        <w:t>THE GLOBAL SYSTEM FACED WITH ITS CONTRADICTIONS: NEW RISKS OF CRISES AND WARS</w:t>
      </w:r>
    </w:p>
    <w:p w14:paraId="477C1200" w14:textId="77777777" w:rsidR="003A6A8E" w:rsidRPr="00BF4F19" w:rsidRDefault="003A6A8E" w:rsidP="003A6A8E">
      <w:pPr>
        <w:rPr>
          <w:sz w:val="14"/>
        </w:rPr>
      </w:pPr>
      <w:r w:rsidRPr="00BF4F19">
        <w:rPr>
          <w:sz w:val="14"/>
        </w:rPr>
        <w:t xml:space="preserve">The U.S. government will not be able to revitalize the accumulation at the center of the capitalist world system through war because the destructions of (constant and variable) capital caused by these armed conflicts, obviously considerable for the countries undergoing them, would be insufficient to stimulate a long cycle of renewed expansion, like what the Marshall Plan was able to produce in the past. But they would also be insufficient to revive growth if we take into account the effects of effective demand associated with such wars, which act mainly in the short term, or even the technological fallout, which is positive for the military sector alone. Unless </w:t>
      </w:r>
      <w:r w:rsidRPr="00BF4F19">
        <w:rPr>
          <w:rStyle w:val="StyleUnderline"/>
        </w:rPr>
        <w:t xml:space="preserve">these imperialist wars </w:t>
      </w:r>
      <w:r w:rsidRPr="00BF4F19">
        <w:rPr>
          <w:rStyle w:val="Emphasis"/>
        </w:rPr>
        <w:t>expand</w:t>
      </w:r>
      <w:r w:rsidRPr="00BF4F19">
        <w:rPr>
          <w:rStyle w:val="StyleUnderline"/>
        </w:rPr>
        <w:t xml:space="preserve"> and become </w:t>
      </w:r>
      <w:r w:rsidRPr="00BF4F19">
        <w:rPr>
          <w:rStyle w:val="Emphasis"/>
        </w:rPr>
        <w:t>permanent</w:t>
      </w:r>
      <w:r w:rsidRPr="00BF4F19">
        <w:rPr>
          <w:rStyle w:val="StyleUnderline"/>
        </w:rPr>
        <w:t xml:space="preserve"> in a context of </w:t>
      </w:r>
      <w:r w:rsidRPr="00BF4F19">
        <w:rPr>
          <w:rStyle w:val="Emphasis"/>
        </w:rPr>
        <w:t>systemic crisis</w:t>
      </w:r>
      <w:r w:rsidRPr="00BF4F19">
        <w:rPr>
          <w:sz w:val="14"/>
        </w:rPr>
        <w:t>, accompanied by a drain of capital towards the USA and an aggravation of the North-South confrontation.</w:t>
      </w:r>
    </w:p>
    <w:p w14:paraId="7DCB6868" w14:textId="77777777" w:rsidR="003A6A8E" w:rsidRPr="00BF4F19" w:rsidRDefault="003A6A8E" w:rsidP="003A6A8E">
      <w:pPr>
        <w:rPr>
          <w:sz w:val="14"/>
        </w:rPr>
      </w:pPr>
      <w:r w:rsidRPr="00BF4F19">
        <w:rPr>
          <w:rStyle w:val="StyleUnderline"/>
        </w:rPr>
        <w:t xml:space="preserve">Defense is now being </w:t>
      </w:r>
      <w:r w:rsidRPr="00BF4F19">
        <w:rPr>
          <w:rStyle w:val="Emphasis"/>
        </w:rPr>
        <w:t>outsourced</w:t>
      </w:r>
      <w:r w:rsidRPr="00BF4F19">
        <w:rPr>
          <w:rStyle w:val="StyleUnderline"/>
        </w:rPr>
        <w:t xml:space="preserve"> by the State</w:t>
      </w:r>
      <w:r w:rsidRPr="00BF4F19">
        <w:rPr>
          <w:sz w:val="14"/>
        </w:rPr>
        <w:t xml:space="preserve">, </w:t>
      </w:r>
      <w:r w:rsidRPr="00BF4F19">
        <w:rPr>
          <w:rStyle w:val="StyleUnderline"/>
        </w:rPr>
        <w:t>which is waging war</w:t>
      </w:r>
      <w:r w:rsidRPr="00BF4F19">
        <w:rPr>
          <w:sz w:val="14"/>
        </w:rPr>
        <w:t xml:space="preserve"> “</w:t>
      </w:r>
      <w:r w:rsidRPr="00BF4F19">
        <w:rPr>
          <w:rStyle w:val="StyleUnderline"/>
        </w:rPr>
        <w:t xml:space="preserve">by </w:t>
      </w:r>
      <w:r w:rsidRPr="00BF4F19">
        <w:rPr>
          <w:rStyle w:val="Emphasis"/>
        </w:rPr>
        <w:t>proxy</w:t>
      </w:r>
      <w:r w:rsidRPr="00BF4F19">
        <w:rPr>
          <w:sz w:val="14"/>
        </w:rPr>
        <w:t xml:space="preserve">”. Nonetheless, </w:t>
      </w:r>
      <w:r w:rsidRPr="00BF4F19">
        <w:rPr>
          <w:rStyle w:val="StyleUnderline"/>
        </w:rPr>
        <w:t xml:space="preserve">the contradictions of the system are then </w:t>
      </w:r>
      <w:r w:rsidRPr="00BF4F19">
        <w:rPr>
          <w:rStyle w:val="Emphasis"/>
        </w:rPr>
        <w:t>exacerbated</w:t>
      </w:r>
      <w:r w:rsidRPr="00BF4F19">
        <w:rPr>
          <w:rStyle w:val="StyleUnderline"/>
        </w:rPr>
        <w:t xml:space="preserve"> and taken to a </w:t>
      </w:r>
      <w:r w:rsidRPr="00BF4F19">
        <w:rPr>
          <w:rStyle w:val="Emphasis"/>
        </w:rPr>
        <w:t>higher level</w:t>
      </w:r>
      <w:r w:rsidRPr="00BF4F19">
        <w:rPr>
          <w:sz w:val="14"/>
        </w:rPr>
        <w:t xml:space="preserve">. By 2008, the numbers of the U.S. military in Iraq had exceeded those of private military companies. The paramilitary troops (i.e., 75,000 men employed by some 300 firms with cumulative turnover of more than 100 billion dollars per year, integrated into the “total force”) formed the second contingent in 2007, exceeding the combined Allied troops. Their main client is the State, which has turned Afghanistan and Iraq into a market in the “War on Terror” crusade. Result: </w:t>
      </w:r>
      <w:r w:rsidRPr="00BF4F19">
        <w:rPr>
          <w:rStyle w:val="StyleUnderline"/>
        </w:rPr>
        <w:t xml:space="preserve">this </w:t>
      </w:r>
      <w:r w:rsidRPr="00BF4F19">
        <w:rPr>
          <w:rStyle w:val="Emphasis"/>
        </w:rPr>
        <w:t>privatization</w:t>
      </w:r>
      <w:r w:rsidRPr="00BF4F19">
        <w:rPr>
          <w:rStyle w:val="StyleUnderline"/>
        </w:rPr>
        <w:t xml:space="preserve"> of war</w:t>
      </w:r>
      <w:r w:rsidRPr="00BF4F19">
        <w:rPr>
          <w:sz w:val="14"/>
        </w:rPr>
        <w:t xml:space="preserve"> proves to be a failure, which </w:t>
      </w:r>
      <w:r w:rsidRPr="00BF4F19">
        <w:rPr>
          <w:rStyle w:val="StyleUnderline"/>
        </w:rPr>
        <w:t>brings multiple contradictions and its share of scandals</w:t>
      </w:r>
      <w:r w:rsidRPr="00BF4F19">
        <w:rPr>
          <w:sz w:val="14"/>
        </w:rPr>
        <w:t xml:space="preserve">... </w:t>
      </w:r>
      <w:r w:rsidRPr="00BF4F19">
        <w:rPr>
          <w:rStyle w:val="StyleUnderline"/>
        </w:rPr>
        <w:t xml:space="preserve">The militarization of finance neoliberalism is a </w:t>
      </w:r>
      <w:r w:rsidRPr="00BF4F19">
        <w:rPr>
          <w:rStyle w:val="Emphasis"/>
        </w:rPr>
        <w:t>dead end</w:t>
      </w:r>
      <w:r w:rsidRPr="00BF4F19">
        <w:rPr>
          <w:sz w:val="14"/>
        </w:rPr>
        <w:t>. Its strategy of total war is at an impasse.</w:t>
      </w:r>
    </w:p>
    <w:p w14:paraId="7F7158E3" w14:textId="77777777" w:rsidR="003A6A8E" w:rsidRPr="00BF4F19" w:rsidRDefault="003A6A8E" w:rsidP="003A6A8E">
      <w:pPr>
        <w:rPr>
          <w:sz w:val="14"/>
        </w:rPr>
      </w:pPr>
      <w:r w:rsidRPr="00BF4F19">
        <w:rPr>
          <w:rStyle w:val="StyleUnderline"/>
        </w:rPr>
        <w:t xml:space="preserve">Current U.S. military spending is around </w:t>
      </w:r>
      <w:r w:rsidRPr="00BF4F19">
        <w:rPr>
          <w:rStyle w:val="Emphasis"/>
        </w:rPr>
        <w:t>1 trillion dollars</w:t>
      </w:r>
      <w:r w:rsidRPr="00BF4F19">
        <w:rPr>
          <w:sz w:val="14"/>
        </w:rPr>
        <w:t xml:space="preserve">, </w:t>
      </w:r>
      <w:r w:rsidRPr="00BF4F19">
        <w:rPr>
          <w:rStyle w:val="StyleUnderline"/>
        </w:rPr>
        <w:t>but if we include the amortization and interest of the associated debts</w:t>
      </w:r>
      <w:r w:rsidRPr="00BF4F19">
        <w:rPr>
          <w:sz w:val="14"/>
        </w:rPr>
        <w:t xml:space="preserve"> (a form of fictitious capital), </w:t>
      </w:r>
      <w:r w:rsidRPr="00BF4F19">
        <w:rPr>
          <w:rStyle w:val="StyleUnderline"/>
        </w:rPr>
        <w:t xml:space="preserve">the burden is </w:t>
      </w:r>
      <w:r w:rsidRPr="00BF4F19">
        <w:rPr>
          <w:rStyle w:val="Emphasis"/>
        </w:rPr>
        <w:t>much heavier</w:t>
      </w:r>
      <w:r w:rsidRPr="00BF4F19">
        <w:rPr>
          <w:sz w:val="14"/>
        </w:rPr>
        <w:t xml:space="preserve">. In the early 2010s, including private paramilitaries paid by the Pentagon in the calculations, there would have been 935,700 U.S. military personnel abroad, more than the post-WWII historical record (927,851); troops dispersed over some 1,150 bases. The reflection is to be carried out in terms of the balance of forces and striking powers, but in all cases, it shows a military superiority of the USA vis-à-vis its Northern allies as well as its rivals (Russia, China). Yet the </w:t>
      </w:r>
      <w:r w:rsidRPr="00BF4F19">
        <w:rPr>
          <w:rStyle w:val="StyleUnderline"/>
        </w:rPr>
        <w:t xml:space="preserve">U.S. hegemony is in </w:t>
      </w:r>
      <w:r w:rsidRPr="00BF4F19">
        <w:rPr>
          <w:rStyle w:val="Emphasis"/>
        </w:rPr>
        <w:t>crisis</w:t>
      </w:r>
      <w:r w:rsidRPr="00BF4F19">
        <w:rPr>
          <w:rStyle w:val="StyleUnderline"/>
        </w:rPr>
        <w:t xml:space="preserve"> and its difficulties seem </w:t>
      </w:r>
      <w:r w:rsidRPr="00BF4F19">
        <w:rPr>
          <w:rStyle w:val="Emphasis"/>
        </w:rPr>
        <w:t>insurmountable</w:t>
      </w:r>
      <w:r w:rsidRPr="00BF4F19">
        <w:rPr>
          <w:sz w:val="14"/>
        </w:rPr>
        <w:t xml:space="preserve">. </w:t>
      </w:r>
      <w:r w:rsidRPr="00BF4F19">
        <w:rPr>
          <w:rStyle w:val="StyleUnderline"/>
        </w:rPr>
        <w:t xml:space="preserve">Its ability to support its armies is </w:t>
      </w:r>
      <w:r w:rsidRPr="00BF4F19">
        <w:rPr>
          <w:rStyle w:val="Emphasis"/>
        </w:rPr>
        <w:t>running out</w:t>
      </w:r>
      <w:r w:rsidRPr="00BF4F19">
        <w:rPr>
          <w:sz w:val="14"/>
        </w:rPr>
        <w:t xml:space="preserve">. </w:t>
      </w:r>
      <w:r w:rsidRPr="00BF4F19">
        <w:rPr>
          <w:rStyle w:val="StyleUnderline"/>
        </w:rPr>
        <w:t xml:space="preserve">And it would be </w:t>
      </w:r>
      <w:r w:rsidRPr="00BF4F19">
        <w:rPr>
          <w:rStyle w:val="Emphasis"/>
        </w:rPr>
        <w:t>even worse</w:t>
      </w:r>
      <w:r w:rsidRPr="00BF4F19">
        <w:rPr>
          <w:rStyle w:val="StyleUnderline"/>
        </w:rPr>
        <w:t xml:space="preserve"> if the </w:t>
      </w:r>
      <w:r w:rsidRPr="00BF4F19">
        <w:rPr>
          <w:rStyle w:val="Emphasis"/>
        </w:rPr>
        <w:t>petrodollar peg</w:t>
      </w:r>
      <w:r w:rsidRPr="00BF4F19">
        <w:rPr>
          <w:rStyle w:val="StyleUnderline"/>
        </w:rPr>
        <w:t xml:space="preserve"> got away from it</w:t>
      </w:r>
      <w:r w:rsidRPr="00BF4F19">
        <w:rPr>
          <w:sz w:val="14"/>
        </w:rPr>
        <w:t xml:space="preserve">. </w:t>
      </w:r>
      <w:r w:rsidRPr="00BF4F19">
        <w:rPr>
          <w:rStyle w:val="StyleUnderline"/>
        </w:rPr>
        <w:t>The destabilization of the dollar</w:t>
      </w:r>
      <w:r w:rsidRPr="00BF4F19">
        <w:rPr>
          <w:sz w:val="14"/>
        </w:rPr>
        <w:t xml:space="preserve">, a pillar of this hegemony, </w:t>
      </w:r>
      <w:r w:rsidRPr="00BF4F19">
        <w:rPr>
          <w:rStyle w:val="StyleUnderline"/>
        </w:rPr>
        <w:t xml:space="preserve">could </w:t>
      </w:r>
      <w:r w:rsidRPr="00BF4F19">
        <w:rPr>
          <w:rStyle w:val="Emphasis"/>
        </w:rPr>
        <w:t>unbalance</w:t>
      </w:r>
      <w:r w:rsidRPr="00BF4F19">
        <w:rPr>
          <w:sz w:val="14"/>
        </w:rPr>
        <w:t xml:space="preserve"> the other, </w:t>
      </w:r>
      <w:r w:rsidRPr="00BF4F19">
        <w:rPr>
          <w:rStyle w:val="StyleUnderline"/>
        </w:rPr>
        <w:t>the military pillar</w:t>
      </w:r>
      <w:r w:rsidRPr="00BF4F19">
        <w:rPr>
          <w:sz w:val="14"/>
        </w:rPr>
        <w:t xml:space="preserve">, </w:t>
      </w:r>
      <w:r w:rsidRPr="00BF4F19">
        <w:rPr>
          <w:rStyle w:val="StyleUnderline"/>
        </w:rPr>
        <w:t>which depends on the country's debt capacity</w:t>
      </w:r>
      <w:r w:rsidRPr="00BF4F19">
        <w:rPr>
          <w:sz w:val="14"/>
        </w:rPr>
        <w:t xml:space="preserve">. </w:t>
      </w:r>
      <w:r w:rsidRPr="00BF4F19">
        <w:rPr>
          <w:rStyle w:val="StyleUnderline"/>
        </w:rPr>
        <w:t>As soon as Treasury bonds are no longer in demand</w:t>
      </w:r>
      <w:r w:rsidRPr="00BF4F19">
        <w:rPr>
          <w:sz w:val="14"/>
        </w:rPr>
        <w:t xml:space="preserve">, </w:t>
      </w:r>
      <w:r w:rsidRPr="00BF4F19">
        <w:rPr>
          <w:rStyle w:val="StyleUnderline"/>
        </w:rPr>
        <w:t xml:space="preserve">the source of funding for the giant military-industrial complex will </w:t>
      </w:r>
      <w:r w:rsidRPr="00BF4F19">
        <w:rPr>
          <w:rStyle w:val="Emphasis"/>
        </w:rPr>
        <w:t>dry up</w:t>
      </w:r>
      <w:r w:rsidRPr="00BF4F19">
        <w:rPr>
          <w:sz w:val="14"/>
        </w:rPr>
        <w:t xml:space="preserve">, revealing its unproductive, fictitious, character. And if the United States could no longer maintain its network of military bases, its unipolar world would be called into question. In the </w:t>
      </w:r>
      <w:r w:rsidRPr="00BF4F19">
        <w:rPr>
          <w:rStyle w:val="StyleUnderline"/>
        </w:rPr>
        <w:t>capitalist logic</w:t>
      </w:r>
      <w:r w:rsidRPr="00BF4F19">
        <w:rPr>
          <w:sz w:val="14"/>
        </w:rPr>
        <w:t xml:space="preserve"> of valorization for valorization, the climate crisis </w:t>
      </w:r>
      <w:r w:rsidRPr="00BF4F19">
        <w:rPr>
          <w:rStyle w:val="Emphasis"/>
        </w:rPr>
        <w:t>multiplies</w:t>
      </w:r>
      <w:r w:rsidRPr="00BF4F19">
        <w:rPr>
          <w:rStyle w:val="StyleUnderline"/>
        </w:rPr>
        <w:t xml:space="preserve"> the risks</w:t>
      </w:r>
      <w:r w:rsidRPr="00BF4F19">
        <w:rPr>
          <w:sz w:val="14"/>
        </w:rPr>
        <w:t xml:space="preserve"> of ecological disasters, but also </w:t>
      </w:r>
      <w:r w:rsidRPr="00BF4F19">
        <w:rPr>
          <w:rStyle w:val="StyleUnderline"/>
        </w:rPr>
        <w:t xml:space="preserve">of </w:t>
      </w:r>
      <w:r w:rsidRPr="00BF4F19">
        <w:rPr>
          <w:rStyle w:val="Emphasis"/>
        </w:rPr>
        <w:t>wars for access</w:t>
      </w:r>
      <w:r w:rsidRPr="00BF4F19">
        <w:rPr>
          <w:rStyle w:val="StyleUnderline"/>
        </w:rPr>
        <w:t xml:space="preserve"> to </w:t>
      </w:r>
      <w:r w:rsidRPr="00BF4F19">
        <w:rPr>
          <w:rStyle w:val="Emphasis"/>
        </w:rPr>
        <w:t>water</w:t>
      </w:r>
      <w:r w:rsidRPr="00BF4F19">
        <w:rPr>
          <w:sz w:val="14"/>
        </w:rPr>
        <w:t xml:space="preserve">, </w:t>
      </w:r>
      <w:r w:rsidRPr="00BF4F19">
        <w:rPr>
          <w:rStyle w:val="Emphasis"/>
        </w:rPr>
        <w:t>natural resources</w:t>
      </w:r>
      <w:r w:rsidRPr="00BF4F19">
        <w:rPr>
          <w:sz w:val="14"/>
        </w:rPr>
        <w:t xml:space="preserve">, </w:t>
      </w:r>
      <w:r w:rsidRPr="00BF4F19">
        <w:rPr>
          <w:rStyle w:val="Emphasis"/>
        </w:rPr>
        <w:t>hydrocarbons</w:t>
      </w:r>
      <w:r w:rsidRPr="00BF4F19">
        <w:rPr>
          <w:sz w:val="14"/>
        </w:rPr>
        <w:t xml:space="preserve">, </w:t>
      </w:r>
      <w:r w:rsidRPr="00BF4F19">
        <w:rPr>
          <w:rStyle w:val="StyleUnderline"/>
        </w:rPr>
        <w:t xml:space="preserve">with tragic and massive </w:t>
      </w:r>
      <w:r w:rsidRPr="00BF4F19">
        <w:rPr>
          <w:rStyle w:val="Emphasis"/>
        </w:rPr>
        <w:t>forced migrations</w:t>
      </w:r>
      <w:r w:rsidRPr="00BF4F19">
        <w:rPr>
          <w:rStyle w:val="StyleUnderline"/>
        </w:rPr>
        <w:t xml:space="preserve"> to be expected</w:t>
      </w:r>
      <w:r w:rsidRPr="00BF4F19">
        <w:rPr>
          <w:sz w:val="14"/>
        </w:rPr>
        <w:t>.</w:t>
      </w:r>
    </w:p>
    <w:p w14:paraId="3A6BE717" w14:textId="77777777" w:rsidR="003A6A8E" w:rsidRPr="00BF4F19" w:rsidRDefault="003A6A8E" w:rsidP="003A6A8E">
      <w:pPr>
        <w:pStyle w:val="Heading4"/>
      </w:pPr>
      <w:r w:rsidRPr="00BF4F19">
        <w:t xml:space="preserve">Capitalist wars of aggression threaten </w:t>
      </w:r>
      <w:r w:rsidRPr="00BF4F19">
        <w:rPr>
          <w:u w:val="single"/>
        </w:rPr>
        <w:t>nuclear use</w:t>
      </w:r>
      <w:r w:rsidRPr="00BF4F19">
        <w:t>. Only the alt can solve.</w:t>
      </w:r>
    </w:p>
    <w:p w14:paraId="588D231D" w14:textId="77777777" w:rsidR="003A6A8E" w:rsidRPr="00BF4F19" w:rsidRDefault="003A6A8E" w:rsidP="003A6A8E">
      <w:r w:rsidRPr="00BF4F19">
        <w:rPr>
          <w:rStyle w:val="Style13ptBold"/>
        </w:rPr>
        <w:t>Desai, 22</w:t>
      </w:r>
      <w:r w:rsidRPr="00BF4F19">
        <w:t>—Professor in the Department of Political Studies and Director of the Geopolitical Economy Research Group at the University of Manitoba (Radhika, “The Long Shadow of Hiroshima: Capitalism and Nuclear Weapons,” International Critical Thought, 12:3, 349-369, dml)</w:t>
      </w:r>
    </w:p>
    <w:p w14:paraId="3988ED7F" w14:textId="77777777" w:rsidR="003A6A8E" w:rsidRPr="00BF4F19" w:rsidRDefault="003A6A8E" w:rsidP="003A6A8E">
      <w:pPr>
        <w:rPr>
          <w:sz w:val="14"/>
        </w:rPr>
      </w:pPr>
      <w:r w:rsidRPr="00BF4F19">
        <w:rPr>
          <w:rStyle w:val="StyleUnderline"/>
        </w:rPr>
        <w:t xml:space="preserve">Nuclear weapons early on became </w:t>
      </w:r>
      <w:r w:rsidRPr="00BF4F19">
        <w:rPr>
          <w:rStyle w:val="Emphasis"/>
        </w:rPr>
        <w:t>entwined</w:t>
      </w:r>
      <w:r w:rsidRPr="00BF4F19">
        <w:rPr>
          <w:rStyle w:val="StyleUnderline"/>
        </w:rPr>
        <w:t xml:space="preserve"> with the pursuit of US imperial policy and </w:t>
      </w:r>
      <w:r w:rsidRPr="00BF4F19">
        <w:rPr>
          <w:rStyle w:val="Emphasis"/>
        </w:rPr>
        <w:t>remain</w:t>
      </w:r>
      <w:r w:rsidRPr="00BF4F19">
        <w:rPr>
          <w:rStyle w:val="StyleUnderline"/>
        </w:rPr>
        <w:t xml:space="preserve"> there</w:t>
      </w:r>
      <w:r w:rsidRPr="00BF4F19">
        <w:rPr>
          <w:sz w:val="14"/>
        </w:rPr>
        <w:t>. US presidents have routinely expressed moral abhorrence of nuclear weapons privately. Eisenhower told a naval aide that “overkill</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frighten[ed] the devil out of me</w:t>
      </w:r>
      <w:r w:rsidRPr="00BF4F19">
        <w:rPr>
          <w:rFonts w:cs="Georgia"/>
          <w:sz w:val="14"/>
        </w:rPr>
        <w:t>”</w:t>
      </w:r>
      <w:r w:rsidRPr="00BF4F19">
        <w:rPr>
          <w:sz w:val="14"/>
        </w:rPr>
        <w:t xml:space="preserve">; Kennedy muttered to Dean Rusk, </w:t>
      </w:r>
      <w:r w:rsidRPr="00BF4F19">
        <w:rPr>
          <w:rFonts w:cs="Georgia"/>
          <w:sz w:val="14"/>
        </w:rPr>
        <w:t>“</w:t>
      </w:r>
      <w:r w:rsidRPr="00BF4F19">
        <w:rPr>
          <w:sz w:val="14"/>
        </w:rPr>
        <w:t>and we call ourselves the human race</w:t>
      </w:r>
      <w:r w:rsidRPr="00BF4F19">
        <w:rPr>
          <w:rFonts w:cs="Georgia"/>
          <w:sz w:val="14"/>
        </w:rPr>
        <w:t>”</w:t>
      </w:r>
      <w:r w:rsidRPr="00BF4F19">
        <w:rPr>
          <w:sz w:val="14"/>
        </w:rPr>
        <w:t xml:space="preserve"> after a particularly nightmarish briefing; and Reagan even agreed with Soviet leader Mikhail Gorbachev in 1985 that, </w:t>
      </w:r>
      <w:r w:rsidRPr="00BF4F19">
        <w:rPr>
          <w:rFonts w:cs="Georgia"/>
          <w:sz w:val="14"/>
        </w:rPr>
        <w:t>“</w:t>
      </w:r>
      <w:r w:rsidRPr="00BF4F19">
        <w:rPr>
          <w:sz w:val="14"/>
        </w:rPr>
        <w:t xml:space="preserve">A nuclear war cannot be won and must never be fought.” However, they never publicly renounced the “all-out” option or stopped planning for it. None said “A nuclear war must never be threatened, or prepared for.” Such preparation continued because </w:t>
      </w:r>
      <w:r w:rsidRPr="00BF4F19">
        <w:rPr>
          <w:rStyle w:val="StyleUnderline"/>
        </w:rPr>
        <w:t xml:space="preserve">nuclear weapons became </w:t>
      </w:r>
      <w:r w:rsidRPr="00BF4F19">
        <w:rPr>
          <w:rStyle w:val="Emphasis"/>
        </w:rPr>
        <w:t>central</w:t>
      </w:r>
      <w:r w:rsidRPr="00BF4F19">
        <w:rPr>
          <w:rStyle w:val="StyleUnderline"/>
        </w:rPr>
        <w:t xml:space="preserve"> to imperialism</w:t>
      </w:r>
      <w:r w:rsidRPr="00BF4F19">
        <w:rPr>
          <w:sz w:val="14"/>
        </w:rPr>
        <w:t xml:space="preserve"> from the mid-twentieth century onwards. That </w:t>
      </w:r>
      <w:r w:rsidRPr="00BF4F19">
        <w:rPr>
          <w:rStyle w:val="StyleUnderline"/>
        </w:rPr>
        <w:t>they</w:t>
      </w:r>
      <w:r w:rsidRPr="00BF4F19">
        <w:rPr>
          <w:sz w:val="14"/>
        </w:rPr>
        <w:t xml:space="preserve"> “</w:t>
      </w:r>
      <w:r w:rsidRPr="00BF4F19">
        <w:rPr>
          <w:rStyle w:val="Emphasis"/>
        </w:rPr>
        <w:t>continuously benefitted</w:t>
      </w:r>
      <w:r w:rsidRPr="00BF4F19">
        <w:rPr>
          <w:rStyle w:val="StyleUnderline"/>
        </w:rPr>
        <w:t xml:space="preserve"> our military-industrial-congressional complex</w:t>
      </w:r>
      <w:r w:rsidRPr="00BF4F19">
        <w:rPr>
          <w:sz w:val="14"/>
        </w:rPr>
        <w:t>” (Ellsberg Citation2017, 271, 324</w:t>
      </w:r>
      <w:r w:rsidRPr="00BF4F19">
        <w:rPr>
          <w:rStyle w:val="StyleUnderline"/>
        </w:rPr>
        <w:t xml:space="preserve">), not to mention a declining US economy </w:t>
      </w:r>
      <w:r w:rsidRPr="00BF4F19">
        <w:rPr>
          <w:rStyle w:val="Emphasis"/>
        </w:rPr>
        <w:t>ever more reliant</w:t>
      </w:r>
      <w:r w:rsidRPr="00BF4F19">
        <w:rPr>
          <w:rStyle w:val="StyleUnderline"/>
        </w:rPr>
        <w:t xml:space="preserve"> on it</w:t>
      </w:r>
      <w:r w:rsidRPr="00BF4F19">
        <w:rPr>
          <w:sz w:val="14"/>
        </w:rPr>
        <w:t>, also helped.</w:t>
      </w:r>
    </w:p>
    <w:p w14:paraId="550BF26F" w14:textId="77777777" w:rsidR="003A6A8E" w:rsidRPr="00BF4F19" w:rsidRDefault="003A6A8E" w:rsidP="003A6A8E">
      <w:pPr>
        <w:rPr>
          <w:sz w:val="14"/>
        </w:rPr>
      </w:pPr>
      <w:r w:rsidRPr="00BF4F19">
        <w:rPr>
          <w:sz w:val="14"/>
        </w:rPr>
        <w:t xml:space="preserve">Since US imperial policy predated the Cold War and survived it, </w:t>
      </w:r>
      <w:r w:rsidRPr="00BF4F19">
        <w:rPr>
          <w:rStyle w:val="StyleUnderline"/>
        </w:rPr>
        <w:t>the world did not march toward liberal capitalist prosperity</w:t>
      </w:r>
      <w:r w:rsidRPr="00BF4F19">
        <w:rPr>
          <w:sz w:val="14"/>
        </w:rPr>
        <w:t xml:space="preserve"> under benign US “hegemony” </w:t>
      </w:r>
      <w:r w:rsidRPr="00BF4F19">
        <w:rPr>
          <w:rStyle w:val="StyleUnderline"/>
        </w:rPr>
        <w:t>with a peace dividend in its bank account</w:t>
      </w:r>
      <w:r w:rsidRPr="00BF4F19">
        <w:rPr>
          <w:sz w:val="14"/>
        </w:rPr>
        <w:t xml:space="preserve"> after the Cold War. Rather, </w:t>
      </w:r>
      <w:r w:rsidRPr="00BF4F19">
        <w:rPr>
          <w:rStyle w:val="StyleUnderline"/>
        </w:rPr>
        <w:t xml:space="preserve">it entered an </w:t>
      </w:r>
      <w:r w:rsidRPr="00BF4F19">
        <w:rPr>
          <w:rStyle w:val="Emphasis"/>
        </w:rPr>
        <w:t xml:space="preserve">increasingly </w:t>
      </w:r>
      <w:r w:rsidRPr="00BF4F19">
        <w:rPr>
          <w:rStyle w:val="Emphasis"/>
        </w:rPr>
        <w:lastRenderedPageBreak/>
        <w:t>tense space</w:t>
      </w:r>
      <w:r w:rsidRPr="00BF4F19">
        <w:rPr>
          <w:rStyle w:val="StyleUnderline"/>
        </w:rPr>
        <w:t xml:space="preserve"> bounded by growing pluripolarity thanks to US economic decline and rapid growth in China and some developing countries and increasing US military aggression in response</w:t>
      </w:r>
      <w:r w:rsidRPr="00BF4F19">
        <w:rPr>
          <w:sz w:val="14"/>
        </w:rPr>
        <w:t xml:space="preserve">. Beginning by bombing retreating soldiers and civilians in violation of international law and the Soviet-brokered peace in the Gulf war (Hudson Citation2018, 158–159; citing the Committee to Stop War in the Gulf), </w:t>
      </w:r>
      <w:r w:rsidRPr="00BF4F19">
        <w:rPr>
          <w:rStyle w:val="StyleUnderline"/>
        </w:rPr>
        <w:t xml:space="preserve">the US went on to wage a </w:t>
      </w:r>
      <w:r w:rsidRPr="00BF4F19">
        <w:rPr>
          <w:rStyle w:val="Emphasis"/>
        </w:rPr>
        <w:t>string of illegal wars</w:t>
      </w:r>
      <w:r w:rsidRPr="00BF4F19">
        <w:rPr>
          <w:rStyle w:val="StyleUnderline"/>
        </w:rPr>
        <w:t xml:space="preserve"> in Yugoslavia</w:t>
      </w:r>
      <w:r w:rsidRPr="00BF4F19">
        <w:rPr>
          <w:sz w:val="14"/>
        </w:rPr>
        <w:t xml:space="preserve">, </w:t>
      </w:r>
      <w:r w:rsidRPr="00BF4F19">
        <w:rPr>
          <w:rStyle w:val="StyleUnderline"/>
        </w:rPr>
        <w:t>Afghanistan</w:t>
      </w:r>
      <w:r w:rsidRPr="00BF4F19">
        <w:rPr>
          <w:sz w:val="14"/>
        </w:rPr>
        <w:t xml:space="preserve">, </w:t>
      </w:r>
      <w:r w:rsidRPr="00BF4F19">
        <w:rPr>
          <w:rStyle w:val="StyleUnderline"/>
        </w:rPr>
        <w:t>Iraq</w:t>
      </w:r>
      <w:r w:rsidRPr="00BF4F19">
        <w:rPr>
          <w:sz w:val="14"/>
        </w:rPr>
        <w:t xml:space="preserve">, </w:t>
      </w:r>
      <w:r w:rsidRPr="00BF4F19">
        <w:rPr>
          <w:rStyle w:val="StyleUnderline"/>
        </w:rPr>
        <w:t>Libya and Syria and hybrid wars against other countries that sought autonomous forms of development unsuited to the interests of</w:t>
      </w:r>
      <w:r w:rsidRPr="00BF4F19">
        <w:rPr>
          <w:sz w:val="14"/>
        </w:rPr>
        <w:t xml:space="preserve"> US and </w:t>
      </w:r>
      <w:r w:rsidRPr="00BF4F19">
        <w:rPr>
          <w:rStyle w:val="Emphasis"/>
        </w:rPr>
        <w:t>Western corporations</w:t>
      </w:r>
      <w:r w:rsidRPr="00BF4F19">
        <w:rPr>
          <w:sz w:val="14"/>
        </w:rPr>
        <w:t xml:space="preserve">. Today, </w:t>
      </w:r>
      <w:r w:rsidRPr="00BF4F19">
        <w:rPr>
          <w:rStyle w:val="StyleUnderline"/>
        </w:rPr>
        <w:t xml:space="preserve">this aggression has culminated in the </w:t>
      </w:r>
      <w:r w:rsidRPr="00BF4F19">
        <w:rPr>
          <w:rStyle w:val="Emphasis"/>
        </w:rPr>
        <w:t>New Cold Wars</w:t>
      </w:r>
      <w:r w:rsidRPr="00BF4F19">
        <w:rPr>
          <w:rStyle w:val="StyleUnderline"/>
        </w:rPr>
        <w:t xml:space="preserve"> against Russia and China and has set off a </w:t>
      </w:r>
      <w:r w:rsidRPr="00BF4F19">
        <w:rPr>
          <w:rStyle w:val="Emphasis"/>
        </w:rPr>
        <w:t>new nuclear arms race</w:t>
      </w:r>
      <w:r w:rsidRPr="00BF4F19">
        <w:rPr>
          <w:sz w:val="14"/>
        </w:rPr>
        <w:t xml:space="preserve"> even as declining US capacities become clear in Afghanistan and are about to become clear once again in the hybrid war against Russia over Ukraine.</w:t>
      </w:r>
    </w:p>
    <w:p w14:paraId="4660693C" w14:textId="77777777" w:rsidR="003A6A8E" w:rsidRPr="00BF4F19" w:rsidRDefault="003A6A8E" w:rsidP="003A6A8E">
      <w:pPr>
        <w:rPr>
          <w:sz w:val="14"/>
        </w:rPr>
      </w:pPr>
      <w:r w:rsidRPr="00BF4F19">
        <w:rPr>
          <w:rStyle w:val="StyleUnderline"/>
        </w:rPr>
        <w:t>It is</w:t>
      </w:r>
      <w:r w:rsidRPr="00BF4F19">
        <w:rPr>
          <w:sz w:val="14"/>
        </w:rPr>
        <w:t xml:space="preserve">, therefore, </w:t>
      </w:r>
      <w:r w:rsidRPr="00BF4F19">
        <w:rPr>
          <w:rStyle w:val="Emphasis"/>
        </w:rPr>
        <w:t>difficult to overstate</w:t>
      </w:r>
      <w:r w:rsidRPr="00BF4F19">
        <w:rPr>
          <w:rStyle w:val="StyleUnderline"/>
        </w:rPr>
        <w:t xml:space="preserve"> the dangers of the current situation</w:t>
      </w:r>
      <w:r w:rsidRPr="00BF4F19">
        <w:rPr>
          <w:sz w:val="14"/>
        </w:rPr>
        <w:t xml:space="preserve">. In the original Cold War, the US and the USSR were comparatively stable and prosperous countries. </w:t>
      </w:r>
      <w:r w:rsidRPr="00BF4F19">
        <w:rPr>
          <w:rStyle w:val="StyleUnderline"/>
        </w:rPr>
        <w:t xml:space="preserve">Today US economic decline appears </w:t>
      </w:r>
      <w:r w:rsidRPr="00BF4F19">
        <w:rPr>
          <w:rStyle w:val="Emphasis"/>
        </w:rPr>
        <w:t>unstoppable</w:t>
      </w:r>
      <w:r w:rsidRPr="00BF4F19">
        <w:rPr>
          <w:rStyle w:val="StyleUnderline"/>
        </w:rPr>
        <w:t xml:space="preserve"> and its drive to compensate for it militarily can only be </w:t>
      </w:r>
      <w:r w:rsidRPr="00BF4F19">
        <w:rPr>
          <w:rStyle w:val="Emphasis"/>
        </w:rPr>
        <w:t>more</w:t>
      </w:r>
      <w:r w:rsidRPr="00BF4F19">
        <w:rPr>
          <w:rStyle w:val="StyleUnderline"/>
        </w:rPr>
        <w:t xml:space="preserve"> and </w:t>
      </w:r>
      <w:r w:rsidRPr="00BF4F19">
        <w:rPr>
          <w:rStyle w:val="Emphasis"/>
        </w:rPr>
        <w:t>more volatile</w:t>
      </w:r>
      <w:r w:rsidRPr="00BF4F19">
        <w:rPr>
          <w:rStyle w:val="StyleUnderline"/>
        </w:rPr>
        <w:t xml:space="preserve"> and </w:t>
      </w:r>
      <w:r w:rsidRPr="00BF4F19">
        <w:rPr>
          <w:rStyle w:val="Emphasis"/>
        </w:rPr>
        <w:t>unstable</w:t>
      </w:r>
      <w:r w:rsidRPr="00BF4F19">
        <w:rPr>
          <w:sz w:val="14"/>
        </w:rPr>
        <w:t xml:space="preserve">, as the ignominious drawdown from Afghanistan and impending debacle over Ukraine show. In recent years, </w:t>
      </w:r>
      <w:r w:rsidRPr="00BF4F19">
        <w:rPr>
          <w:rStyle w:val="StyleUnderline"/>
        </w:rPr>
        <w:t>the US has also lost its historic technological lead as Russian and Chinese</w:t>
      </w:r>
      <w:r w:rsidRPr="00BF4F19">
        <w:rPr>
          <w:sz w:val="14"/>
        </w:rPr>
        <w:t xml:space="preserve"> military modernisation </w:t>
      </w:r>
      <w:r w:rsidRPr="00BF4F19">
        <w:rPr>
          <w:rStyle w:val="StyleUnderline"/>
        </w:rPr>
        <w:t xml:space="preserve">programmes develop </w:t>
      </w:r>
      <w:r w:rsidRPr="00BF4F19">
        <w:rPr>
          <w:rStyle w:val="Emphasis"/>
        </w:rPr>
        <w:t>hypersonic missiles</w:t>
      </w:r>
      <w:r w:rsidRPr="00BF4F19">
        <w:rPr>
          <w:sz w:val="14"/>
        </w:rPr>
        <w:t>, some capable of delivering bombs at 27 times the speed of sound and evading US anti-ballistic missile systems (The Economist Citation2020; The Guardian Citation2019). On the other hand, China, though considerably less prosperous (per capita US GDP remains over 5 times higher than China’s), is vastly more stable. It is also on the rise, increasingly influential over more and more US victims and even allies and determined to ensure its own defence and aid allies amid ever-louder US sabre-rattling. This only unsettles the US more. The pandemic and the war over Ukraine have only exacerbated this divergence, with the US’s shambolic and economically destructive responses and deepening economic and political disarray contrasting ever more sharply with China’s competence, resumption of economic growth and adherence to international norms making it a far superior model and partner to other countries (Desai Citation2020b). For the first time in the history of capitalism, a non-capitalist country will be the leading state in the world, powering its growth and increasingly providing leadership (Desai Citation2020a, Citation2020b, Citation2020c).</w:t>
      </w:r>
    </w:p>
    <w:p w14:paraId="7BB205A0" w14:textId="77777777" w:rsidR="003A6A8E" w:rsidRPr="00BF4F19" w:rsidRDefault="003A6A8E" w:rsidP="003A6A8E">
      <w:pPr>
        <w:rPr>
          <w:sz w:val="14"/>
        </w:rPr>
      </w:pPr>
      <w:r w:rsidRPr="00BF4F19">
        <w:rPr>
          <w:rStyle w:val="StyleUnderline"/>
        </w:rPr>
        <w:t xml:space="preserve">The economically declining US is losing influence in </w:t>
      </w:r>
      <w:r w:rsidRPr="00BF4F19">
        <w:rPr>
          <w:rStyle w:val="Emphasis"/>
        </w:rPr>
        <w:t>strategically important zones</w:t>
      </w:r>
      <w:r w:rsidRPr="00BF4F19">
        <w:rPr>
          <w:rStyle w:val="StyleUnderline"/>
        </w:rPr>
        <w:t xml:space="preserve"> such as the Middle East</w:t>
      </w:r>
      <w:r w:rsidRPr="00BF4F19">
        <w:rPr>
          <w:sz w:val="14"/>
        </w:rPr>
        <w:t xml:space="preserve">, </w:t>
      </w:r>
      <w:r w:rsidRPr="00BF4F19">
        <w:rPr>
          <w:rStyle w:val="StyleUnderline"/>
        </w:rPr>
        <w:t>the South China Sea</w:t>
      </w:r>
      <w:r w:rsidRPr="00BF4F19">
        <w:rPr>
          <w:sz w:val="14"/>
        </w:rPr>
        <w:t xml:space="preserve">, </w:t>
      </w:r>
      <w:r w:rsidRPr="00BF4F19">
        <w:rPr>
          <w:rStyle w:val="StyleUnderline"/>
        </w:rPr>
        <w:t>South Asia</w:t>
      </w:r>
      <w:r w:rsidRPr="00BF4F19">
        <w:rPr>
          <w:sz w:val="14"/>
        </w:rPr>
        <w:t xml:space="preserve">, </w:t>
      </w:r>
      <w:r w:rsidRPr="00BF4F19">
        <w:rPr>
          <w:rStyle w:val="StyleUnderline"/>
        </w:rPr>
        <w:t>the Korean Peninsula and even Central and Latin America</w:t>
      </w:r>
      <w:r w:rsidRPr="00BF4F19">
        <w:rPr>
          <w:sz w:val="14"/>
        </w:rPr>
        <w:t xml:space="preserve">. </w:t>
      </w:r>
      <w:r w:rsidRPr="00BF4F19">
        <w:rPr>
          <w:rStyle w:val="StyleUnderline"/>
        </w:rPr>
        <w:t xml:space="preserve">It is also </w:t>
      </w:r>
      <w:r w:rsidRPr="00BF4F19">
        <w:rPr>
          <w:rStyle w:val="Emphasis"/>
        </w:rPr>
        <w:t>eroding</w:t>
      </w:r>
      <w:r w:rsidRPr="00BF4F19">
        <w:rPr>
          <w:rStyle w:val="StyleUnderline"/>
        </w:rPr>
        <w:t xml:space="preserve"> the relative post-war unity of the core capitalist powers and </w:t>
      </w:r>
      <w:r w:rsidRPr="00BF4F19">
        <w:rPr>
          <w:rStyle w:val="Emphasis"/>
        </w:rPr>
        <w:t>reducing</w:t>
      </w:r>
      <w:r w:rsidRPr="00BF4F19">
        <w:rPr>
          <w:rStyle w:val="StyleUnderline"/>
        </w:rPr>
        <w:t xml:space="preserve"> US and Western capacity for domination</w:t>
      </w:r>
      <w:r w:rsidRPr="00BF4F19">
        <w:rPr>
          <w:sz w:val="14"/>
        </w:rPr>
        <w:t xml:space="preserve">. With Iran and Russia, for instance, Continental Western European countries wish to take a more cooperative stance than the US. Japan and South Korea as well as the European Union (EU) have recently concluded important trade and investment treaties with China much to US chagrin. Moreover, </w:t>
      </w:r>
      <w:r w:rsidRPr="00BF4F19">
        <w:rPr>
          <w:rStyle w:val="StyleUnderline"/>
        </w:rPr>
        <w:t xml:space="preserve">while other core capitalist powers are increasingly acting independently to </w:t>
      </w:r>
      <w:r w:rsidRPr="00BF4F19">
        <w:rPr>
          <w:rStyle w:val="Emphasis"/>
        </w:rPr>
        <w:t>subordinate</w:t>
      </w:r>
      <w:r w:rsidRPr="00BF4F19">
        <w:rPr>
          <w:sz w:val="14"/>
        </w:rPr>
        <w:t xml:space="preserve"> certain parts of </w:t>
      </w:r>
      <w:r w:rsidRPr="00BF4F19">
        <w:rPr>
          <w:rStyle w:val="StyleUnderline"/>
        </w:rPr>
        <w:t>the Third World</w:t>
      </w:r>
      <w:r w:rsidRPr="00BF4F19">
        <w:rPr>
          <w:sz w:val="14"/>
        </w:rPr>
        <w:t>—such as Canada in Latin America and France in Africa—</w:t>
      </w:r>
      <w:r w:rsidRPr="00BF4F19">
        <w:rPr>
          <w:rStyle w:val="StyleUnderline"/>
        </w:rPr>
        <w:t xml:space="preserve">their options are </w:t>
      </w:r>
      <w:r w:rsidRPr="00BF4F19">
        <w:rPr>
          <w:rStyle w:val="Emphasis"/>
        </w:rPr>
        <w:t>narrower</w:t>
      </w:r>
      <w:r w:rsidRPr="00BF4F19">
        <w:rPr>
          <w:rStyle w:val="StyleUnderline"/>
        </w:rPr>
        <w:t xml:space="preserve"> as productive power spreads and they face </w:t>
      </w:r>
      <w:r w:rsidRPr="00BF4F19">
        <w:rPr>
          <w:rStyle w:val="Emphasis"/>
        </w:rPr>
        <w:t>rival powers</w:t>
      </w:r>
      <w:r w:rsidRPr="00BF4F19">
        <w:rPr>
          <w:sz w:val="14"/>
        </w:rPr>
        <w:t xml:space="preserve">. Finally, </w:t>
      </w:r>
      <w:r w:rsidRPr="00BF4F19">
        <w:rPr>
          <w:rStyle w:val="StyleUnderline"/>
        </w:rPr>
        <w:t>with China’s superior economic performance increasing its attractiveness</w:t>
      </w:r>
      <w:r w:rsidRPr="00BF4F19">
        <w:rPr>
          <w:sz w:val="14"/>
        </w:rPr>
        <w:t xml:space="preserve"> as a model and partner for other countries </w:t>
      </w:r>
      <w:r w:rsidRPr="00BF4F19">
        <w:rPr>
          <w:rStyle w:val="StyleUnderline"/>
        </w:rPr>
        <w:t xml:space="preserve">and continuing US economic decline forcing the US to operate with </w:t>
      </w:r>
      <w:r w:rsidRPr="00BF4F19">
        <w:rPr>
          <w:rStyle w:val="Emphasis"/>
        </w:rPr>
        <w:t>ever fewer economic carrots</w:t>
      </w:r>
      <w:r w:rsidRPr="00BF4F19">
        <w:rPr>
          <w:rStyle w:val="StyleUnderline"/>
        </w:rPr>
        <w:t xml:space="preserve"> and </w:t>
      </w:r>
      <w:r w:rsidRPr="00BF4F19">
        <w:rPr>
          <w:rStyle w:val="Emphasis"/>
        </w:rPr>
        <w:t>ever more military</w:t>
      </w:r>
      <w:r w:rsidRPr="00BF4F19">
        <w:rPr>
          <w:rStyle w:val="StyleUnderline"/>
        </w:rPr>
        <w:t xml:space="preserve"> and </w:t>
      </w:r>
      <w:r w:rsidRPr="00BF4F19">
        <w:rPr>
          <w:rStyle w:val="Emphasis"/>
        </w:rPr>
        <w:t>financial sticks</w:t>
      </w:r>
      <w:r w:rsidRPr="00BF4F19">
        <w:rPr>
          <w:sz w:val="14"/>
        </w:rPr>
        <w:t xml:space="preserve">, </w:t>
      </w:r>
      <w:r w:rsidRPr="00BF4F19">
        <w:rPr>
          <w:rStyle w:val="Emphasis"/>
        </w:rPr>
        <w:t>more</w:t>
      </w:r>
      <w:r w:rsidRPr="00BF4F19">
        <w:rPr>
          <w:rStyle w:val="StyleUnderline"/>
        </w:rPr>
        <w:t xml:space="preserve"> and </w:t>
      </w:r>
      <w:r w:rsidRPr="00BF4F19">
        <w:rPr>
          <w:rStyle w:val="Emphasis"/>
        </w:rPr>
        <w:t>more countries</w:t>
      </w:r>
      <w:r w:rsidRPr="00BF4F19">
        <w:rPr>
          <w:rStyle w:val="StyleUnderline"/>
        </w:rPr>
        <w:t xml:space="preserve"> will be able and willing to </w:t>
      </w:r>
      <w:r w:rsidRPr="00BF4F19">
        <w:rPr>
          <w:rStyle w:val="Emphasis"/>
        </w:rPr>
        <w:t>defy</w:t>
      </w:r>
      <w:r w:rsidRPr="00BF4F19">
        <w:rPr>
          <w:rStyle w:val="StyleUnderline"/>
        </w:rPr>
        <w:t xml:space="preserve"> the US and its corporations</w:t>
      </w:r>
      <w:r w:rsidRPr="00BF4F19">
        <w:rPr>
          <w:sz w:val="14"/>
        </w:rPr>
        <w:t xml:space="preserve">. </w:t>
      </w:r>
      <w:r w:rsidRPr="00BF4F19">
        <w:rPr>
          <w:rStyle w:val="StyleUnderline"/>
        </w:rPr>
        <w:t xml:space="preserve">The dangers of not accepting the peaceful co-existence of pluripolarity </w:t>
      </w:r>
      <w:r w:rsidRPr="00BF4F19">
        <w:rPr>
          <w:rStyle w:val="Emphasis"/>
        </w:rPr>
        <w:t>can only grow</w:t>
      </w:r>
      <w:r w:rsidRPr="00BF4F19">
        <w:rPr>
          <w:sz w:val="14"/>
        </w:rPr>
        <w:t>.</w:t>
      </w:r>
    </w:p>
    <w:p w14:paraId="778EBB5D" w14:textId="77777777" w:rsidR="003A6A8E" w:rsidRPr="00BF4F19" w:rsidRDefault="003A6A8E" w:rsidP="003A6A8E">
      <w:pPr>
        <w:rPr>
          <w:sz w:val="14"/>
        </w:rPr>
      </w:pPr>
      <w:r w:rsidRPr="00BF4F19">
        <w:rPr>
          <w:rStyle w:val="StyleUnderline"/>
        </w:rPr>
        <w:t xml:space="preserve">The </w:t>
      </w:r>
      <w:r w:rsidRPr="00BF4F19">
        <w:rPr>
          <w:rStyle w:val="Emphasis"/>
        </w:rPr>
        <w:t>threat of nuclear weapons</w:t>
      </w:r>
      <w:r w:rsidRPr="00BF4F19">
        <w:rPr>
          <w:rStyle w:val="StyleUnderline"/>
        </w:rPr>
        <w:t xml:space="preserve"> will only fade</w:t>
      </w:r>
      <w:r w:rsidRPr="00BF4F19">
        <w:rPr>
          <w:sz w:val="14"/>
        </w:rPr>
        <w:t xml:space="preserve">, </w:t>
      </w:r>
      <w:r w:rsidRPr="00BF4F19">
        <w:rPr>
          <w:rStyle w:val="StyleUnderline"/>
        </w:rPr>
        <w:t xml:space="preserve">and a true dawn of </w:t>
      </w:r>
      <w:r w:rsidRPr="00BF4F19">
        <w:rPr>
          <w:rStyle w:val="Emphasis"/>
        </w:rPr>
        <w:t>nuclear arms control</w:t>
      </w:r>
      <w:r w:rsidRPr="00BF4F19">
        <w:rPr>
          <w:rStyle w:val="StyleUnderline"/>
        </w:rPr>
        <w:t xml:space="preserve"> and </w:t>
      </w:r>
      <w:r w:rsidRPr="00BF4F19">
        <w:rPr>
          <w:rStyle w:val="Emphasis"/>
        </w:rPr>
        <w:t>elimination</w:t>
      </w:r>
      <w:r w:rsidRPr="00BF4F19">
        <w:rPr>
          <w:rStyle w:val="StyleUnderline"/>
        </w:rPr>
        <w:t xml:space="preserve"> will only lighten the horizon</w:t>
      </w:r>
      <w:r w:rsidRPr="00BF4F19">
        <w:rPr>
          <w:sz w:val="14"/>
        </w:rPr>
        <w:t xml:space="preserve">, </w:t>
      </w:r>
      <w:r w:rsidRPr="00BF4F19">
        <w:rPr>
          <w:rStyle w:val="StyleUnderline"/>
        </w:rPr>
        <w:t>if</w:t>
      </w:r>
      <w:r w:rsidRPr="00BF4F19">
        <w:rPr>
          <w:sz w:val="14"/>
        </w:rPr>
        <w:t xml:space="preserve"> one or both of two possibilities are realised. Either </w:t>
      </w:r>
      <w:r w:rsidRPr="00BF4F19">
        <w:rPr>
          <w:rStyle w:val="StyleUnderline"/>
        </w:rPr>
        <w:t>transformation</w:t>
      </w:r>
      <w:r w:rsidRPr="00BF4F19">
        <w:rPr>
          <w:sz w:val="14"/>
        </w:rPr>
        <w:t xml:space="preserve"> in US politics </w:t>
      </w:r>
      <w:r w:rsidRPr="00BF4F19">
        <w:rPr>
          <w:rStyle w:val="StyleUnderline"/>
        </w:rPr>
        <w:t xml:space="preserve">leads the US to </w:t>
      </w:r>
      <w:r w:rsidRPr="00BF4F19">
        <w:rPr>
          <w:rStyle w:val="Emphasis"/>
        </w:rPr>
        <w:t>forsake</w:t>
      </w:r>
      <w:r w:rsidRPr="00BF4F19">
        <w:rPr>
          <w:sz w:val="14"/>
        </w:rPr>
        <w:t xml:space="preserve">, </w:t>
      </w:r>
      <w:r w:rsidRPr="00BF4F19">
        <w:rPr>
          <w:rStyle w:val="StyleUnderline"/>
        </w:rPr>
        <w:t>or</w:t>
      </w:r>
      <w:r w:rsidRPr="00BF4F19">
        <w:rPr>
          <w:sz w:val="14"/>
        </w:rPr>
        <w:t xml:space="preserve"> the diminution of its power on the world stage </w:t>
      </w:r>
      <w:r w:rsidRPr="00BF4F19">
        <w:rPr>
          <w:rStyle w:val="StyleUnderline"/>
        </w:rPr>
        <w:t xml:space="preserve">forces it to </w:t>
      </w:r>
      <w:r w:rsidRPr="00BF4F19">
        <w:rPr>
          <w:rStyle w:val="Emphasis"/>
        </w:rPr>
        <w:t>relinquish</w:t>
      </w:r>
      <w:r w:rsidRPr="00BF4F19">
        <w:rPr>
          <w:sz w:val="14"/>
        </w:rPr>
        <w:t xml:space="preserve">, </w:t>
      </w:r>
      <w:r w:rsidRPr="00BF4F19">
        <w:rPr>
          <w:rStyle w:val="StyleUnderline"/>
        </w:rPr>
        <w:t>its obsession for exercising</w:t>
      </w:r>
      <w:r w:rsidRPr="00BF4F19">
        <w:rPr>
          <w:sz w:val="14"/>
        </w:rPr>
        <w:t xml:space="preserve"> an </w:t>
      </w:r>
      <w:r w:rsidRPr="00BF4F19">
        <w:rPr>
          <w:rStyle w:val="Emphasis"/>
        </w:rPr>
        <w:t>impossible domination</w:t>
      </w:r>
      <w:r w:rsidRPr="00BF4F19">
        <w:rPr>
          <w:rStyle w:val="StyleUnderline"/>
        </w:rPr>
        <w:t xml:space="preserve"> over the</w:t>
      </w:r>
      <w:r w:rsidRPr="00BF4F19">
        <w:rPr>
          <w:sz w:val="14"/>
        </w:rPr>
        <w:t xml:space="preserve"> ever more pluripolar </w:t>
      </w:r>
      <w:r w:rsidRPr="00BF4F19">
        <w:rPr>
          <w:rStyle w:val="StyleUnderline"/>
        </w:rPr>
        <w:t xml:space="preserve">world and for keeping it </w:t>
      </w:r>
      <w:r w:rsidRPr="00BF4F19">
        <w:rPr>
          <w:rStyle w:val="Emphasis"/>
        </w:rPr>
        <w:t>capitalist</w:t>
      </w:r>
      <w:r w:rsidRPr="00BF4F19">
        <w:rPr>
          <w:sz w:val="14"/>
        </w:rPr>
        <w:t xml:space="preserve"> against the currents of history. In effect, </w:t>
      </w:r>
      <w:r w:rsidRPr="00BF4F19">
        <w:rPr>
          <w:rStyle w:val="StyleUnderline"/>
        </w:rPr>
        <w:t>the real question is whether the US</w:t>
      </w:r>
      <w:r w:rsidRPr="00BF4F19">
        <w:rPr>
          <w:sz w:val="14"/>
        </w:rPr>
        <w:t xml:space="preserve">, </w:t>
      </w:r>
      <w:r w:rsidRPr="00BF4F19">
        <w:rPr>
          <w:rStyle w:val="StyleUnderline"/>
        </w:rPr>
        <w:t>and the West</w:t>
      </w:r>
      <w:r w:rsidRPr="00BF4F19">
        <w:rPr>
          <w:sz w:val="14"/>
        </w:rPr>
        <w:t xml:space="preserve">, </w:t>
      </w:r>
      <w:r w:rsidRPr="00BF4F19">
        <w:rPr>
          <w:rStyle w:val="StyleUnderline"/>
        </w:rPr>
        <w:t xml:space="preserve">are willing to </w:t>
      </w:r>
      <w:r w:rsidRPr="00BF4F19">
        <w:rPr>
          <w:rStyle w:val="Emphasis"/>
        </w:rPr>
        <w:t>accept</w:t>
      </w:r>
      <w:r w:rsidRPr="00BF4F19">
        <w:rPr>
          <w:sz w:val="14"/>
        </w:rPr>
        <w:t xml:space="preserve"> with equanimity, if not enthusiasm, the co-existence of </w:t>
      </w:r>
      <w:r w:rsidRPr="00BF4F19">
        <w:rPr>
          <w:rStyle w:val="Emphasis"/>
        </w:rPr>
        <w:t>different socio-economic systems</w:t>
      </w:r>
      <w:r w:rsidRPr="00BF4F19">
        <w:rPr>
          <w:sz w:val="14"/>
        </w:rPr>
        <w:t xml:space="preserve">, that is, the world’s growing pluripolarity. Will the ongoing turmoil in US politics, of which Trump and the Black Lives Matter demonstrations were both equal and opposite symptoms, issue in a political force capable of giving up that drive for world primacy based on a more realistic assessment of US interests and capabilities, not to mention a commitment to popular rather than corporate well-being? Will the acceleration of US relative decline amid the pandemic administer a dose of geopolitical economic reality to US leaders? Can secondary capitalist powers, such as Germany and Japan, ally with those that have acquired nuclear weapons defensively, chiefly China, and NNWSs, to demand that the weapon states adopt serious disarmament measures—above all the US but also Israel? Equally importantly, </w:t>
      </w:r>
      <w:r w:rsidRPr="00BF4F19">
        <w:rPr>
          <w:rStyle w:val="StyleUnderline"/>
        </w:rPr>
        <w:t>can a popular movement</w:t>
      </w:r>
      <w:r w:rsidRPr="00BF4F19">
        <w:rPr>
          <w:sz w:val="14"/>
        </w:rPr>
        <w:t xml:space="preserve"> for disarmament </w:t>
      </w:r>
      <w:r w:rsidRPr="00BF4F19">
        <w:rPr>
          <w:rStyle w:val="StyleUnderline"/>
        </w:rPr>
        <w:t xml:space="preserve">arise with a sophisticated understanding of the </w:t>
      </w:r>
      <w:r w:rsidRPr="00BF4F19">
        <w:rPr>
          <w:rStyle w:val="Emphasis"/>
        </w:rPr>
        <w:t>real drivers</w:t>
      </w:r>
      <w:r w:rsidRPr="00BF4F19">
        <w:rPr>
          <w:rStyle w:val="StyleUnderline"/>
        </w:rPr>
        <w:t xml:space="preserve"> of the nuclear arms race</w:t>
      </w:r>
      <w:r w:rsidRPr="00BF4F19">
        <w:rPr>
          <w:sz w:val="14"/>
        </w:rPr>
        <w:t xml:space="preserve">, those </w:t>
      </w:r>
      <w:r w:rsidRPr="00BF4F19">
        <w:rPr>
          <w:rStyle w:val="StyleUnderline"/>
        </w:rPr>
        <w:t xml:space="preserve">rooted in </w:t>
      </w:r>
      <w:r w:rsidRPr="00BF4F19">
        <w:rPr>
          <w:rStyle w:val="Emphasis"/>
        </w:rPr>
        <w:t>capitalist imperialism</w:t>
      </w:r>
      <w:r w:rsidRPr="00BF4F19">
        <w:rPr>
          <w:sz w:val="14"/>
        </w:rPr>
        <w:t xml:space="preserve"> and the US drive for domination? These are the questions we are left with.</w:t>
      </w:r>
    </w:p>
    <w:p w14:paraId="35F7CE4E" w14:textId="77777777" w:rsidR="006359BE" w:rsidRPr="006359BE" w:rsidRDefault="006359BE" w:rsidP="006359BE">
      <w:pPr>
        <w:pStyle w:val="Heading2"/>
      </w:pPr>
    </w:p>
    <w:p w14:paraId="1A09E2AB" w14:textId="03DFF681" w:rsidR="00C818A5" w:rsidRPr="00196065" w:rsidRDefault="003A0A9B" w:rsidP="00C818A5">
      <w:pPr>
        <w:pStyle w:val="Heading2"/>
      </w:pPr>
      <w:r>
        <w:lastRenderedPageBreak/>
        <w:t>Cap bad-</w:t>
      </w:r>
      <w:r w:rsidR="00C818A5">
        <w:t>Space col</w:t>
      </w:r>
    </w:p>
    <w:p w14:paraId="08496F40" w14:textId="77777777" w:rsidR="00C818A5" w:rsidRPr="000E29A7" w:rsidRDefault="00C818A5" w:rsidP="00C818A5">
      <w:pPr>
        <w:pStyle w:val="Heading3"/>
      </w:pPr>
      <w:r>
        <w:lastRenderedPageBreak/>
        <w:t>Impact---Space War</w:t>
      </w:r>
    </w:p>
    <w:p w14:paraId="043D956A" w14:textId="77777777" w:rsidR="00C818A5" w:rsidRDefault="00C818A5" w:rsidP="00C818A5">
      <w:pPr>
        <w:pStyle w:val="Heading4"/>
      </w:pPr>
      <w:r>
        <w:t xml:space="preserve">Growth leads to </w:t>
      </w:r>
      <w:r w:rsidRPr="00DB64B8">
        <w:rPr>
          <w:u w:val="single"/>
        </w:rPr>
        <w:t xml:space="preserve">existential </w:t>
      </w:r>
      <w:r>
        <w:t xml:space="preserve">space colonization – we’re in a privatized </w:t>
      </w:r>
      <w:r w:rsidRPr="00DB64B8">
        <w:rPr>
          <w:u w:val="single"/>
        </w:rPr>
        <w:t>space race</w:t>
      </w:r>
    </w:p>
    <w:p w14:paraId="4999A899" w14:textId="77777777" w:rsidR="00C818A5" w:rsidRDefault="00C818A5" w:rsidP="00C818A5">
      <w:r w:rsidRPr="0064122B">
        <w:rPr>
          <w:rStyle w:val="Style13ptBold"/>
        </w:rPr>
        <w:t>Jackson ’21</w:t>
      </w:r>
      <w:r>
        <w:t xml:space="preserve"> [Tim; 07/20/21; Professor of Sustainable Development and Director of the Centre for the Understanding of Sustainable Prosperity (CUSP), University of Surrey; "Billionaire space race: the ultimate symbol of capitalism’s flawed obsession with growth," Conversation, </w:t>
      </w:r>
      <w:r w:rsidRPr="0064122B">
        <w:t>https://theconversation.com/billionaire-space-race-the-ultimate-symbol-of-capitalisms-flawed-obsession-with-growth-164511//</w:t>
      </w:r>
      <w:r>
        <w:t>The St. Mark’s School of Texas, Anish Guddati–Class of 2024]</w:t>
      </w:r>
    </w:p>
    <w:p w14:paraId="26E5CC0D" w14:textId="77777777" w:rsidR="00C818A5" w:rsidRDefault="00C818A5" w:rsidP="00C818A5">
      <w:pPr>
        <w:rPr>
          <w:rStyle w:val="StyleUnderline"/>
        </w:rPr>
      </w:pPr>
      <w:r w:rsidRPr="0064122B">
        <w:rPr>
          <w:rStyle w:val="StyleUnderline"/>
        </w:rPr>
        <w:t>Mars</w:t>
      </w:r>
      <w:r>
        <w:t xml:space="preserve"> ain’t the kind of place to raise your kids, laments the Rocket Man in Elton John’s timeless classic. In fact, </w:t>
      </w:r>
      <w:r w:rsidRPr="00C818A5">
        <w:rPr>
          <w:rStyle w:val="StyleUnderline"/>
          <w:highlight w:val="cyan"/>
        </w:rPr>
        <w:t>it’s</w:t>
      </w:r>
      <w:r w:rsidRPr="00C818A5">
        <w:rPr>
          <w:highlight w:val="cyan"/>
        </w:rPr>
        <w:t xml:space="preserve"> </w:t>
      </w:r>
      <w:r w:rsidRPr="00C818A5">
        <w:rPr>
          <w:rStyle w:val="Emphasis"/>
          <w:highlight w:val="cyan"/>
        </w:rPr>
        <w:t>cold as hell</w:t>
      </w:r>
      <w:r>
        <w:t xml:space="preserve">. But </w:t>
      </w:r>
      <w:r w:rsidRPr="0064122B">
        <w:rPr>
          <w:rStyle w:val="StyleUnderline"/>
        </w:rPr>
        <w:t>that doesn’t seem to worry a new generation of</w:t>
      </w:r>
      <w:r>
        <w:t xml:space="preserve"> </w:t>
      </w:r>
      <w:r w:rsidRPr="0064122B">
        <w:rPr>
          <w:rStyle w:val="Emphasis"/>
        </w:rPr>
        <w:t>space entrepreneurs</w:t>
      </w:r>
      <w:r>
        <w:t xml:space="preserve"> </w:t>
      </w:r>
      <w:r w:rsidRPr="0064122B">
        <w:rPr>
          <w:rStyle w:val="StyleUnderline"/>
        </w:rPr>
        <w:t>intent on colonising the “final frontier” as fast as possible.</w:t>
      </w:r>
    </w:p>
    <w:p w14:paraId="58D1D9BA" w14:textId="77777777" w:rsidR="00C818A5" w:rsidRDefault="00C818A5" w:rsidP="00C818A5">
      <w:r>
        <w:t>Don’t get me wrong. I’m no sullen technophobe. As lockdown projects go, Nasa’s landing of the Perseverance rover on the surface of the red planet earlier this year was a hell of a blast. Watching it reminded me that I once led a high school debate defending the motion: this house believes that humanity should reach for the stars.</w:t>
      </w:r>
    </w:p>
    <w:p w14:paraId="059A8798" w14:textId="77777777" w:rsidR="00C818A5" w:rsidRDefault="00C818A5" w:rsidP="00C818A5">
      <w:r>
        <w:t>It must have been around the time that Caspar Weinberger was trying to persuade President Nixon not to cancel the Apollo space programme. My brothers and I had watched the monochrome triumph of the Apollo 11 landing avidly in 1969. We’d witnessed the near disaster of Apollo 13 – immortalised in a 1995 Hollywood film – when Jim Lovell (played by Tom Hanks) and two rookie astronauts narrowly escaped with their lives by using the Lunar Module as an emergency life raft. We knew it was exciting up there.</w:t>
      </w:r>
    </w:p>
    <w:p w14:paraId="14508F97" w14:textId="77777777" w:rsidR="00C818A5" w:rsidRDefault="00C818A5" w:rsidP="00C818A5">
      <w:r>
        <w:t>I remember later going to see Apollo 13 (the film) with a friend who wasn’t born when the mission itself took place. “What did you think?” I asked as we came out of the cinema. “It was OK,” said my friend. “Just not very believable.”</w:t>
      </w:r>
    </w:p>
    <w:p w14:paraId="71A13E43" w14:textId="77777777" w:rsidR="00C818A5" w:rsidRDefault="00C818A5" w:rsidP="00C818A5">
      <w:r>
        <w:t>But we kids were glued to our black-and-white TV sets the entire week of the original mission. We watched in horror as CO₂ levels rose in the Lunar Module. We endured the endless blackout as the returning astronauts plunged perilously back to Earth. We held our breath with the rest of the world as the expected four minutes stretched to five and hope began to fade. It was a full six minutes before the camera finally came into focus on the command module’s parachutes – safely deployed above the Pacific Ocean. We felt the endorphin rush. We knew it was believable.</w:t>
      </w:r>
    </w:p>
    <w:p w14:paraId="51DE8933" w14:textId="77777777" w:rsidR="00C818A5" w:rsidRDefault="00C818A5" w:rsidP="00C818A5">
      <w:r>
        <w:t xml:space="preserve">That was 1970. This is now. And here I am again on the edge of another sofa, in the lingering uncertainty of the time of COVID-19, waiting for signs of arrival from another re-entry blackout on </w:t>
      </w:r>
      <w:r w:rsidRPr="0064122B">
        <w:rPr>
          <w:rStyle w:val="StyleUnderline"/>
        </w:rPr>
        <w:t>another barren rock</w:t>
      </w:r>
      <w:r>
        <w:t xml:space="preserve">, </w:t>
      </w:r>
      <w:r w:rsidRPr="00C818A5">
        <w:rPr>
          <w:rStyle w:val="Emphasis"/>
          <w:highlight w:val="cyan"/>
        </w:rPr>
        <w:t>devoid of breathable atmosphere,</w:t>
      </w:r>
      <w:r w:rsidRPr="00C818A5">
        <w:rPr>
          <w:highlight w:val="cyan"/>
        </w:rPr>
        <w:t xml:space="preserve"> </w:t>
      </w:r>
      <w:r w:rsidRPr="00C818A5">
        <w:rPr>
          <w:rStyle w:val="StyleUnderline"/>
          <w:highlight w:val="cyan"/>
        </w:rPr>
        <w:t>200 million miles away</w:t>
      </w:r>
      <w:r>
        <w:t>. And when the Perseverance Rover finally touches down on the surface of Mars: that same exhilaration. That same endorphin rush. Quite difficult to witness the jubilation behind the masks at Nasa’s mission control without feeling a glimmer of vicarious joy. Hope, even.</w:t>
      </w:r>
    </w:p>
    <w:p w14:paraId="614242EA" w14:textId="77777777" w:rsidR="00C818A5" w:rsidRDefault="00C818A5" w:rsidP="00C818A5">
      <w:r>
        <w:t>But Nasa’s clever science experiment is just the tip of an expansionary iceberg. A teaser, if you will, for an ambitious dream that is being driven faster and faster by huge commercial interests. A curious twist in a debate that has been raging now for almost half a century.</w:t>
      </w:r>
    </w:p>
    <w:p w14:paraId="460DFF99" w14:textId="77777777" w:rsidR="00C818A5" w:rsidRDefault="00C818A5" w:rsidP="00C818A5">
      <w:r>
        <w:t>Growth wars</w:t>
      </w:r>
    </w:p>
    <w:p w14:paraId="22135C56" w14:textId="77777777" w:rsidR="00C818A5" w:rsidRDefault="00C818A5" w:rsidP="00C818A5">
      <w:r>
        <w:lastRenderedPageBreak/>
        <w:t>Ever since 1972, when a team of MIT scientists published a massively influential report on the Limits to Growth, economists have been fighting about whether it’s possible for the economy to expand forever. Those who believe it can, appeal to the power of technology to “decouple” economic activity from its effects on the planet. Those (like me) who believe it can’t point to the limited evidence for decoupling at anything like the pace that’s needed to avoid a climate emergency or prevent a catastrophic decline in biodiversity.</w:t>
      </w:r>
    </w:p>
    <w:p w14:paraId="5BCA1B38" w14:textId="77777777" w:rsidR="00C818A5" w:rsidRDefault="00C818A5" w:rsidP="00C818A5">
      <w:r w:rsidRPr="0064122B">
        <w:rPr>
          <w:rStyle w:val="StyleUnderline"/>
        </w:rPr>
        <w:t>The growth debate often hangs on the power you attribute to technology to save us</w:t>
      </w:r>
      <w:r>
        <w:t>. Usually it’s the technophiles arguing for infinite growth on a finite planet – sometimes putting their hopes in speculative technologies such as direct air capture or dangerous ones like nuclear power. And usually it’s the sceptics arguing for a post-growth economy. But the simple division between technophiles and technophobes has never been particularly helpful. Very few growth sceptics reject technology completely. No one at all is asking humanity to return to the cave.</w:t>
      </w:r>
    </w:p>
    <w:p w14:paraId="73831439" w14:textId="77777777" w:rsidR="00C818A5" w:rsidRDefault="00C818A5" w:rsidP="00C818A5">
      <w:r>
        <w:t>My own research teams at the University of Surrey have been exploring the vital role of sustainable technology in transforming the economy for almost three decades now. But we’ve also shown how the dynamics of capitalism – in particular its relentless pursuit of productivity growth – continually push society towards materialistic goals, and undermine those parts of the economy such as care, craft and creativity, which are essential to our quality of life.</w:t>
      </w:r>
    </w:p>
    <w:p w14:paraId="06ABC998" w14:textId="77777777" w:rsidR="00C818A5" w:rsidRDefault="00C818A5" w:rsidP="00C818A5">
      <w:r>
        <w:t xml:space="preserve">And now </w:t>
      </w:r>
      <w:r w:rsidRPr="0064122B">
        <w:rPr>
          <w:rStyle w:val="StyleUnderline"/>
        </w:rPr>
        <w:t>suddenly</w:t>
      </w:r>
      <w:r>
        <w:t xml:space="preserve">, </w:t>
      </w:r>
      <w:r w:rsidRPr="0064122B">
        <w:rPr>
          <w:rStyle w:val="StyleUnderline"/>
        </w:rPr>
        <w:t>along comes a group of</w:t>
      </w:r>
      <w:r>
        <w:t xml:space="preserve"> self-confessed </w:t>
      </w:r>
      <w:r w:rsidRPr="0064122B">
        <w:rPr>
          <w:rStyle w:val="StyleUnderline"/>
        </w:rPr>
        <w:t>technology lovers finally admitting that the planet is</w:t>
      </w:r>
      <w:r>
        <w:t xml:space="preserve"> </w:t>
      </w:r>
      <w:r w:rsidRPr="0064122B">
        <w:rPr>
          <w:rStyle w:val="Emphasis"/>
        </w:rPr>
        <w:t>too small for us</w:t>
      </w:r>
      <w:r>
        <w:t xml:space="preserve">. Yes, you were right, they imply: </w:t>
      </w:r>
      <w:r w:rsidRPr="0064122B">
        <w:rPr>
          <w:rStyle w:val="StyleUnderline"/>
        </w:rPr>
        <w:t xml:space="preserve">the </w:t>
      </w:r>
      <w:r w:rsidRPr="00C818A5">
        <w:rPr>
          <w:rStyle w:val="StyleUnderline"/>
          <w:highlight w:val="cyan"/>
        </w:rPr>
        <w:t>Earth cannot sustain infinite growth.</w:t>
      </w:r>
      <w:r>
        <w:t xml:space="preserve"> </w:t>
      </w:r>
      <w:r w:rsidRPr="0064122B">
        <w:rPr>
          <w:rStyle w:val="StyleUnderline"/>
        </w:rPr>
        <w:t>That’s why we</w:t>
      </w:r>
      <w:r>
        <w:t xml:space="preserve"> have to </w:t>
      </w:r>
      <w:r w:rsidRPr="0064122B">
        <w:rPr>
          <w:rStyle w:val="StyleUnderline"/>
        </w:rPr>
        <w:t>expand into space.</w:t>
      </w:r>
    </w:p>
    <w:p w14:paraId="07617B81" w14:textId="77777777" w:rsidR="00C818A5" w:rsidRDefault="00C818A5" w:rsidP="00C818A5">
      <w:r>
        <w:t>Wait. What just happened? Did somebody move the goalposts? Something is wrong. Maybe it’s me. One thing I know for sure. I’m no longer the same kid I was – the one from the debating society. This house believes that humanity should grow the fuck up.</w:t>
      </w:r>
    </w:p>
    <w:p w14:paraId="41CBA894" w14:textId="77777777" w:rsidR="00C818A5" w:rsidRDefault="00C818A5" w:rsidP="00C818A5">
      <w:r>
        <w:t xml:space="preserve">Before it spends trillions of dollars littering its techno-junk around the solar system, this house believes that </w:t>
      </w:r>
      <w:r w:rsidRPr="00C818A5">
        <w:rPr>
          <w:rStyle w:val="StyleUnderline"/>
          <w:highlight w:val="cyan"/>
        </w:rPr>
        <w:t>humanity should pay a little more attention to what’s happening right here</w:t>
      </w:r>
      <w:r w:rsidRPr="0064122B">
        <w:rPr>
          <w:rStyle w:val="StyleUnderline"/>
        </w:rPr>
        <w:t xml:space="preserve"> and now</w:t>
      </w:r>
      <w:r>
        <w:t xml:space="preserve">. </w:t>
      </w:r>
      <w:r w:rsidRPr="0064122B">
        <w:rPr>
          <w:rStyle w:val="StyleUnderline"/>
        </w:rPr>
        <w:t>On this planet</w:t>
      </w:r>
      <w:r>
        <w:t>.</w:t>
      </w:r>
    </w:p>
    <w:p w14:paraId="3D0F0FC1" w14:textId="77777777" w:rsidR="00C818A5" w:rsidRDefault="00C818A5" w:rsidP="00C818A5">
      <w:r>
        <w:t>The human condition</w:t>
      </w:r>
    </w:p>
    <w:p w14:paraId="05DC3EBA" w14:textId="77777777" w:rsidR="00C818A5" w:rsidRDefault="00C818A5" w:rsidP="00C818A5">
      <w:r>
        <w:t>Perhaps ironically, it was from space that we saw it first. In October 1957, the Soviets sent an unmanned orbital satellite called Sputnik into space. It was one of those odd moments in history (like the coronavirus) that dramatically reshapes our social world. Sputnik kicked off the space race, intensified the arms race and heightened the cold war. It was a huge blow to US self-esteem not to be the first nation to reach space and it was the jolt it used to kickstart the Apollo Moon shot. No one likes coming second. Least of all the most powerful people on the planet.</w:t>
      </w:r>
    </w:p>
    <w:p w14:paraId="6D5F105A" w14:textId="77777777" w:rsidR="00C818A5" w:rsidRDefault="00C818A5" w:rsidP="00C818A5">
      <w:r>
        <w:t xml:space="preserve">But Sputnik also signalled the beginning of a new relationship between humanity and its earthly home. As the political philosopher Hannah Arendt remarked in the prologue to her 1958 masterpiece, The Human Condition, going into space allowed us to grasp our planetary predicament for the first time in history. It was a reminder that “the </w:t>
      </w:r>
      <w:r w:rsidRPr="00C818A5">
        <w:rPr>
          <w:rStyle w:val="StyleUnderline"/>
          <w:highlight w:val="cyan"/>
        </w:rPr>
        <w:t>Earth</w:t>
      </w:r>
      <w:r w:rsidRPr="0064122B">
        <w:rPr>
          <w:rStyle w:val="StyleUnderline"/>
        </w:rPr>
        <w:t xml:space="preserve"> is the quintessence of the human condition”.</w:t>
      </w:r>
      <w:r>
        <w:t xml:space="preserve"> </w:t>
      </w:r>
      <w:r w:rsidRPr="0064122B">
        <w:rPr>
          <w:rStyle w:val="StyleUnderline"/>
        </w:rPr>
        <w:t>And</w:t>
      </w:r>
      <w:r>
        <w:t xml:space="preserve"> nature itself, “for all we know, </w:t>
      </w:r>
      <w:r w:rsidRPr="0064122B">
        <w:rPr>
          <w:rStyle w:val="StyleUnderline"/>
        </w:rPr>
        <w:t xml:space="preserve">may be </w:t>
      </w:r>
      <w:r w:rsidRPr="00757A48">
        <w:rPr>
          <w:rStyle w:val="StyleUnderline"/>
          <w:highlight w:val="cyan"/>
        </w:rPr>
        <w:t>unique in providing human beings</w:t>
      </w:r>
      <w:r w:rsidRPr="0064122B">
        <w:rPr>
          <w:rStyle w:val="StyleUnderline"/>
        </w:rPr>
        <w:t xml:space="preserve"> with a </w:t>
      </w:r>
      <w:r w:rsidRPr="00757A48">
        <w:rPr>
          <w:rStyle w:val="StyleUnderline"/>
          <w:highlight w:val="cyan"/>
        </w:rPr>
        <w:t>habitat</w:t>
      </w:r>
      <w:r w:rsidRPr="0064122B">
        <w:rPr>
          <w:rStyle w:val="StyleUnderline"/>
        </w:rPr>
        <w:t xml:space="preserve"> in which they can move and breathe</w:t>
      </w:r>
      <w:r>
        <w:t xml:space="preserve"> </w:t>
      </w:r>
      <w:r w:rsidRPr="0064122B">
        <w:rPr>
          <w:rStyle w:val="Emphasis"/>
        </w:rPr>
        <w:t>without effort</w:t>
      </w:r>
      <w:r>
        <w:t xml:space="preserve"> </w:t>
      </w:r>
      <w:r w:rsidRPr="0064122B">
        <w:rPr>
          <w:rStyle w:val="StyleUnderline"/>
        </w:rPr>
        <w:t>and without artifice”.</w:t>
      </w:r>
    </w:p>
    <w:p w14:paraId="73034208" w14:textId="77777777" w:rsidR="00C818A5" w:rsidRDefault="00C818A5" w:rsidP="00C818A5">
      <w:r>
        <w:lastRenderedPageBreak/>
        <w:t>Fair point. And nothing we’ve learned in the intervening years has changed that prognosis. Mars may be the most habitable planet in the solar system, outside our own. But it’s still a very far cry from the beauty of home – whose fragility we only truly learned to appreciate fully from the images sent back to us from space.</w:t>
      </w:r>
    </w:p>
    <w:p w14:paraId="5F0917FA" w14:textId="77777777" w:rsidR="00C818A5" w:rsidRDefault="00C818A5" w:rsidP="00C818A5">
      <w:r>
        <w:t>Nature photographer Galen Rowell once called William Anders’ iconic photo Earthrise – taken from the Apollo 8 module in lunar orbit – “the most influential environmental photograph ever taken”. Earthrise brought home to us, in one astonishing image, the stark reality that this shining orb was – and still is – humanity’s best chance for anything that might meaningfully be called the “good life”.</w:t>
      </w:r>
    </w:p>
    <w:p w14:paraId="7AE9C163" w14:textId="77777777" w:rsidR="00C818A5" w:rsidRDefault="00C818A5" w:rsidP="00C818A5">
      <w:r>
        <w:t>Its beauty is our beauty. Its fragility is our fragility. And its peril is our peril.</w:t>
      </w:r>
    </w:p>
    <w:p w14:paraId="74ACDE8F" w14:textId="77777777" w:rsidR="00C818A5" w:rsidRDefault="00C818A5" w:rsidP="00C818A5">
      <w:r>
        <w:t>An inconvenient truth</w:t>
      </w:r>
    </w:p>
    <w:p w14:paraId="26E30DDC" w14:textId="77777777" w:rsidR="00C818A5" w:rsidRDefault="00C818A5" w:rsidP="00C818A5">
      <w:r>
        <w:t>In the very same year that Arendt published The Human Condition, a Shell executive named Charles Jones presented a paper to the fossil fuel industry’s trade group, the American Petroleum Institute, warning of the impact of carbon emissions from fossil fuel combustion on the atmosphere. It was early evidence of climate change.</w:t>
      </w:r>
    </w:p>
    <w:p w14:paraId="6F9778C7" w14:textId="77777777" w:rsidR="00C818A5" w:rsidRDefault="00C818A5" w:rsidP="00C818A5">
      <w:r>
        <w:t>It was also evidence, according to lawsuits now being filed by cities and states in the US, that companies like Shell knew it was happening more than 60 years ago – three decades before James Hansen’s scientific testimony to Congress in 1988 brought global warming to public attention. And they did nothing about it. Worse, argue plaintiffs like the state of Delaware, they lied over and again to cover up this “inconvenient truth”.</w:t>
      </w:r>
    </w:p>
    <w:p w14:paraId="21014B8D" w14:textId="77777777" w:rsidR="00C818A5" w:rsidRDefault="00C818A5" w:rsidP="00C818A5">
      <w:r>
        <w:t xml:space="preserve">Why such a thing could happen is now clear. Evidence of their impact was a direct threat to the profits of some of the most powerful corporations on the planet. </w:t>
      </w:r>
      <w:r w:rsidRPr="00757A48">
        <w:rPr>
          <w:rStyle w:val="Emphasis"/>
          <w:highlight w:val="cyan"/>
        </w:rPr>
        <w:t>Profit is the bedrock of capitalism</w:t>
      </w:r>
      <w:r w:rsidRPr="0064122B">
        <w:rPr>
          <w:rStyle w:val="Emphasis"/>
        </w:rPr>
        <w:t>.</w:t>
      </w:r>
      <w:r>
        <w:t xml:space="preserve"> And as I argue in my new book, </w:t>
      </w:r>
      <w:r w:rsidRPr="0064122B">
        <w:rPr>
          <w:rStyle w:val="StyleUnderline"/>
        </w:rPr>
        <w:t xml:space="preserve">we have </w:t>
      </w:r>
      <w:r w:rsidRPr="00757A48">
        <w:rPr>
          <w:rStyle w:val="StyleUnderline"/>
          <w:highlight w:val="cyan"/>
        </w:rPr>
        <w:t xml:space="preserve">allowed </w:t>
      </w:r>
      <w:r w:rsidRPr="00757A48">
        <w:rPr>
          <w:rStyle w:val="Emphasis"/>
          <w:highlight w:val="cyan"/>
        </w:rPr>
        <w:t>c</w:t>
      </w:r>
      <w:r w:rsidRPr="00757A48">
        <w:rPr>
          <w:rStyle w:val="Emphasis"/>
        </w:rPr>
        <w:t>api</w:t>
      </w:r>
      <w:r w:rsidRPr="0064122B">
        <w:rPr>
          <w:rStyle w:val="StyleUnderline"/>
        </w:rPr>
        <w:t xml:space="preserve">talism </w:t>
      </w:r>
      <w:r w:rsidRPr="00757A48">
        <w:rPr>
          <w:rStyle w:val="StyleUnderline"/>
          <w:highlight w:val="cyan"/>
        </w:rPr>
        <w:t xml:space="preserve">to </w:t>
      </w:r>
      <w:r w:rsidRPr="00757A48">
        <w:rPr>
          <w:rStyle w:val="Emphasis"/>
          <w:highlight w:val="cyan"/>
        </w:rPr>
        <w:t>trump everything</w:t>
      </w:r>
      <w:r w:rsidRPr="00757A48">
        <w:rPr>
          <w:highlight w:val="cyan"/>
        </w:rPr>
        <w:t xml:space="preserve">: </w:t>
      </w:r>
      <w:r w:rsidRPr="00757A48">
        <w:rPr>
          <w:rStyle w:val="StyleUnderline"/>
          <w:highlight w:val="cyan"/>
        </w:rPr>
        <w:t>work, life, hope</w:t>
      </w:r>
      <w:r w:rsidRPr="00757A48">
        <w:rPr>
          <w:highlight w:val="cyan"/>
        </w:rPr>
        <w:t xml:space="preserve"> – </w:t>
      </w:r>
      <w:r w:rsidRPr="00757A48">
        <w:rPr>
          <w:rStyle w:val="StyleUnderline"/>
          <w:highlight w:val="cyan"/>
        </w:rPr>
        <w:t>even good governance</w:t>
      </w:r>
      <w:r>
        <w:t xml:space="preserve">. The most </w:t>
      </w:r>
      <w:r w:rsidRPr="0064122B">
        <w:rPr>
          <w:rStyle w:val="StyleUnderline"/>
        </w:rPr>
        <w:t xml:space="preserve">enlightened </w:t>
      </w:r>
      <w:r w:rsidRPr="00757A48">
        <w:rPr>
          <w:rStyle w:val="StyleUnderline"/>
          <w:highlight w:val="cyan"/>
        </w:rPr>
        <w:t>governments</w:t>
      </w:r>
      <w:r w:rsidRPr="00757A48">
        <w:rPr>
          <w:highlight w:val="cyan"/>
        </w:rPr>
        <w:t xml:space="preserve"> i</w:t>
      </w:r>
      <w:r>
        <w:t xml:space="preserve">n the world have </w:t>
      </w:r>
      <w:r w:rsidRPr="00757A48">
        <w:rPr>
          <w:rStyle w:val="StyleUnderline"/>
          <w:highlight w:val="cyan"/>
        </w:rPr>
        <w:t>turned a blind eye to</w:t>
      </w:r>
      <w:r w:rsidRPr="0064122B">
        <w:rPr>
          <w:rStyle w:val="StyleUnderline"/>
        </w:rPr>
        <w:t xml:space="preserve"> the need for urgent </w:t>
      </w:r>
      <w:r w:rsidRPr="00757A48">
        <w:rPr>
          <w:rStyle w:val="StyleUnderline"/>
          <w:highlight w:val="cyan"/>
        </w:rPr>
        <w:t>action</w:t>
      </w:r>
      <w:r>
        <w:t>. Now we’re on the verge of being too late to fix it. Achieving net zero by 2050 is no longer enough. We need much more, much faster to avoid ending up in an unliveable hothouse.</w:t>
      </w:r>
    </w:p>
    <w:p w14:paraId="49BC3138" w14:textId="77777777" w:rsidR="00C818A5" w:rsidRDefault="00C818A5" w:rsidP="00C818A5">
      <w:r>
        <w:t>Even as I write, record-breaking temperatures, 10-20</w:t>
      </w:r>
      <w:r>
        <w:rPr>
          <w:rFonts w:ascii="Cambria Math" w:hAnsi="Cambria Math" w:cs="Cambria Math"/>
        </w:rPr>
        <w:t>℃</w:t>
      </w:r>
      <w:r>
        <w:t xml:space="preserve"> above the seasonal average, have forced citizens on the west coast of North America into underground shelters to avoid the searing heat. Wildfires are raging in California’s Death Valley, where temperatures have reached an astonishing 54</w:t>
      </w:r>
      <w:r>
        <w:rPr>
          <w:rFonts w:ascii="Cambria Math" w:hAnsi="Cambria Math" w:cs="Cambria Math"/>
        </w:rPr>
        <w:t>℃</w:t>
      </w:r>
      <w:r>
        <w:t>. On the storm-struck east coast, flood waters have inundated the New York subway system. Thousands remain homeless and hundreds are still missing, meanwhile, as historic flooding across central Europe has left almost 200 people dead.</w:t>
      </w:r>
    </w:p>
    <w:p w14:paraId="53B918BE" w14:textId="77777777" w:rsidR="00C818A5" w:rsidRDefault="00C818A5" w:rsidP="00C818A5">
      <w:r>
        <w:t>In the face of the blindingly obvious, even recalcitrant presidents and politicians are at last beginning to acknowledge the scale of the peril in which our relentless pursuit of economic growth has placed the planet. And in principle they still have time to do something about it.</w:t>
      </w:r>
    </w:p>
    <w:p w14:paraId="7EF72456" w14:textId="77777777" w:rsidR="00C818A5" w:rsidRDefault="00C818A5" w:rsidP="00C818A5">
      <w:r>
        <w:t>As I and many colleagues have argued, the pandemic offers us a unique opportunity to fashion a different kind of economy. The 26th Conference of the Parties to the UN Climate Change Convention (COP26) in Glasgow in November 2021 could well be the place to do that. Whether that happens or not will depend as much on vision as it does on science. And on our courage to confront the inequalities of power that led us to this point.</w:t>
      </w:r>
    </w:p>
    <w:p w14:paraId="6A39E5FC" w14:textId="77777777" w:rsidR="00C818A5" w:rsidRDefault="00C818A5" w:rsidP="00C818A5">
      <w:r>
        <w:lastRenderedPageBreak/>
        <w:t>It will also depend on us going back to first principles and asking ourselves: how exactly should we aim to live in the only habitable world in the known universe? What is the nature of the good life available to us here? What can prosperity possibly mean for a promiscuous species on a finite planet?</w:t>
      </w:r>
    </w:p>
    <w:p w14:paraId="4A38E038" w14:textId="77777777" w:rsidR="00C818A5" w:rsidRDefault="00C818A5" w:rsidP="00C818A5">
      <w:r>
        <w:t>The question is almost as old as the hills. But the contemporary answer to it is paralysingly narrow. Cast in the garb of late capitalism, prosperity has been captured by the ideology of “growth at all costs”: an insistence that more is always better. Despite overwhelming evidence that relentless expansion is undermining nature and driving us towards a devastating climate emergency, the “fairytales of eternal growth” still reign supreme.</w:t>
      </w:r>
    </w:p>
    <w:p w14:paraId="02FE9EDC" w14:textId="77777777" w:rsidR="00C818A5" w:rsidRDefault="00C818A5" w:rsidP="00C818A5">
      <w:r>
        <w:t>Zero gravity</w:t>
      </w:r>
    </w:p>
    <w:p w14:paraId="7D212194" w14:textId="77777777" w:rsidR="00C818A5" w:rsidRDefault="00C818A5" w:rsidP="00C818A5">
      <w:r>
        <w:t>It’s an ironic twist in the tale of the debate society kid I used to be that I’ve spent most of my professional life confronting those fairytales of growth. Don’t ask me how that happened. By accident mostly.</w:t>
      </w:r>
    </w:p>
    <w:p w14:paraId="7B122BCB" w14:textId="77777777" w:rsidR="00C818A5" w:rsidRDefault="00C818A5" w:rsidP="00C818A5">
      <w:r>
        <w:t>I toyed with the idea of studying astrophysics. But I ended up studying Maths at Cambridge, where I confess to being baffled by the complexity of it all, until I realised that even math is just a trick. Quite literally a formula. Believe in it and you can travel to the stars and back. In your mind, at least.</w:t>
      </w:r>
    </w:p>
    <w:p w14:paraId="0326F346" w14:textId="77777777" w:rsidR="00C818A5" w:rsidRDefault="00C818A5" w:rsidP="00C818A5">
      <w:r>
        <w:t>And there I was wandering around in zero G, when I woke up one day (in April 1986) to find that the Number four reactor at the Chernobyl nuclear power plant in Ukraine had suffered a catastrophic meltdown. I suddenly realised that the very same skills I’d spent my life developing were leading humanity not towards the stars but away from the paradise we already inhabit.</w:t>
      </w:r>
    </w:p>
    <w:p w14:paraId="084F86E5" w14:textId="77777777" w:rsidR="00C818A5" w:rsidRDefault="00C818A5" w:rsidP="00C818A5">
      <w:r>
        <w:t xml:space="preserve">So yes. I changed my mind. The next day I walked into the Greenpeace office in London and asked what I could do to help. They set me working on the economics of renewable energy I became, accidentally, an economist. (Economics needs more accidental economists.) And that’s when it began to dawn on me that </w:t>
      </w:r>
      <w:r w:rsidRPr="00757A48">
        <w:rPr>
          <w:rStyle w:val="StyleUnderline"/>
          <w:highlight w:val="cyan"/>
        </w:rPr>
        <w:t>learning how to live</w:t>
      </w:r>
      <w:r w:rsidRPr="0064122B">
        <w:rPr>
          <w:rStyle w:val="StyleUnderline"/>
        </w:rPr>
        <w:t xml:space="preserve"> well on </w:t>
      </w:r>
      <w:r w:rsidRPr="00757A48">
        <w:rPr>
          <w:rStyle w:val="StyleUnderline"/>
          <w:highlight w:val="cyan"/>
        </w:rPr>
        <w:t>this</w:t>
      </w:r>
      <w:r w:rsidRPr="00757A48">
        <w:rPr>
          <w:highlight w:val="cyan"/>
        </w:rPr>
        <w:t xml:space="preserve"> </w:t>
      </w:r>
      <w:r w:rsidRPr="00757A48">
        <w:rPr>
          <w:rStyle w:val="Emphasis"/>
          <w:highlight w:val="cyan"/>
        </w:rPr>
        <w:t>fragile planet</w:t>
      </w:r>
      <w:r w:rsidRPr="00757A48">
        <w:rPr>
          <w:highlight w:val="cyan"/>
        </w:rPr>
        <w:t xml:space="preserve"> </w:t>
      </w:r>
      <w:r w:rsidRPr="00757A48">
        <w:rPr>
          <w:rStyle w:val="StyleUnderline"/>
          <w:highlight w:val="cyan"/>
        </w:rPr>
        <w:t>is far more important than dreaming about the next one.</w:t>
      </w:r>
    </w:p>
    <w:p w14:paraId="6DF6B716" w14:textId="77777777" w:rsidR="00C818A5" w:rsidRDefault="00C818A5" w:rsidP="00C818A5">
      <w:r>
        <w:t>Mine is bigger than yours</w:t>
      </w:r>
    </w:p>
    <w:p w14:paraId="2CDACB28" w14:textId="77777777" w:rsidR="00C818A5" w:rsidRDefault="00C818A5" w:rsidP="00C818A5">
      <w:r w:rsidRPr="0064122B">
        <w:rPr>
          <w:rStyle w:val="StyleUnderline"/>
        </w:rPr>
        <w:t>Not so the</w:t>
      </w:r>
      <w:r>
        <w:t xml:space="preserve"> </w:t>
      </w:r>
      <w:r w:rsidRPr="0064122B">
        <w:rPr>
          <w:rStyle w:val="Emphasis"/>
        </w:rPr>
        <w:t xml:space="preserve">space race </w:t>
      </w:r>
      <w:r w:rsidRPr="00757A48">
        <w:rPr>
          <w:rStyle w:val="Emphasis"/>
          <w:highlight w:val="cyan"/>
        </w:rPr>
        <w:t>billionaires</w:t>
      </w:r>
      <w:r w:rsidRPr="00757A48">
        <w:rPr>
          <w:highlight w:val="cyan"/>
        </w:rPr>
        <w:t>.</w:t>
      </w:r>
      <w:r>
        <w:t xml:space="preserve"> A handful of </w:t>
      </w:r>
      <w:r w:rsidRPr="0064122B">
        <w:rPr>
          <w:rStyle w:val="StyleUnderline"/>
        </w:rPr>
        <w:t>unbelievably powerful men</w:t>
      </w:r>
      <w:r>
        <w:t xml:space="preserve">, </w:t>
      </w:r>
      <w:r w:rsidRPr="0064122B">
        <w:rPr>
          <w:rStyle w:val="StyleUnderline"/>
        </w:rPr>
        <w:t>whose wealth has exploded massively throughout the pandemic</w:t>
      </w:r>
      <w:r>
        <w:t xml:space="preserve">, </w:t>
      </w:r>
      <w:r w:rsidRPr="0064122B">
        <w:rPr>
          <w:rStyle w:val="StyleUnderline"/>
        </w:rPr>
        <w:t>are</w:t>
      </w:r>
      <w:r>
        <w:t xml:space="preserve"> now busy </w:t>
      </w:r>
      <w:r w:rsidRPr="0064122B">
        <w:rPr>
          <w:rStyle w:val="StyleUnderline"/>
        </w:rPr>
        <w:t>trying to persuade us that the future lies not here on Earth but out there among the stars.</w:t>
      </w:r>
    </w:p>
    <w:p w14:paraId="60B097F8" w14:textId="77777777" w:rsidR="00C818A5" w:rsidRDefault="00C818A5" w:rsidP="00C818A5">
      <w:r>
        <w:t xml:space="preserve">Tesla founder and serial entrepreneur, Elon Musk is one of these new rocket men. “Those who attack space,” he tweeted recently, “maybe don’t realise that space represents hope for so many people”. That may be true of course in a world where huge inequalities of wealth and privilege strip hope from the lives of billions of people. But, as the spouse of a Nasa flight controller pointed out, </w:t>
      </w:r>
      <w:r w:rsidRPr="0064122B">
        <w:rPr>
          <w:rStyle w:val="StyleUnderline"/>
        </w:rPr>
        <w:t xml:space="preserve">it </w:t>
      </w:r>
      <w:r w:rsidRPr="00757A48">
        <w:rPr>
          <w:rStyle w:val="StyleUnderline"/>
          <w:highlight w:val="cyan"/>
        </w:rPr>
        <w:t>obscures the</w:t>
      </w:r>
      <w:r w:rsidRPr="00757A48">
        <w:rPr>
          <w:highlight w:val="cyan"/>
        </w:rPr>
        <w:t xml:space="preserve"> </w:t>
      </w:r>
      <w:r w:rsidRPr="00757A48">
        <w:rPr>
          <w:rStyle w:val="Emphasis"/>
          <w:highlight w:val="cyan"/>
        </w:rPr>
        <w:t>extraordinary demands</w:t>
      </w:r>
      <w:r w:rsidRPr="00757A48">
        <w:rPr>
          <w:highlight w:val="cyan"/>
        </w:rPr>
        <w:t xml:space="preserve"> </w:t>
      </w:r>
      <w:r w:rsidRPr="00757A48">
        <w:rPr>
          <w:rStyle w:val="StyleUnderline"/>
          <w:highlight w:val="cyan"/>
        </w:rPr>
        <w:t>of escaping from Mother Earth</w:t>
      </w:r>
      <w:r w:rsidRPr="00757A48">
        <w:rPr>
          <w:highlight w:val="cyan"/>
        </w:rPr>
        <w:t xml:space="preserve">, </w:t>
      </w:r>
      <w:r w:rsidRPr="00757A48">
        <w:rPr>
          <w:rStyle w:val="StyleUnderline"/>
          <w:highlight w:val="cyan"/>
        </w:rPr>
        <w:t>in terms of energy materials</w:t>
      </w:r>
      <w:r w:rsidRPr="00757A48">
        <w:rPr>
          <w:highlight w:val="cyan"/>
        </w:rPr>
        <w:t xml:space="preserve">, </w:t>
      </w:r>
      <w:r w:rsidRPr="00757A48">
        <w:rPr>
          <w:rStyle w:val="StyleUnderline"/>
          <w:highlight w:val="cyan"/>
        </w:rPr>
        <w:t>people</w:t>
      </w:r>
      <w:r w:rsidRPr="00757A48">
        <w:rPr>
          <w:highlight w:val="cyan"/>
        </w:rPr>
        <w:t xml:space="preserve"> </w:t>
      </w:r>
      <w:r w:rsidRPr="00757A48">
        <w:rPr>
          <w:rStyle w:val="StyleUnderline"/>
          <w:highlight w:val="cyan"/>
        </w:rPr>
        <w:t>and</w:t>
      </w:r>
      <w:r w:rsidRPr="00757A48">
        <w:rPr>
          <w:highlight w:val="cyan"/>
        </w:rPr>
        <w:t xml:space="preserve"> </w:t>
      </w:r>
      <w:r w:rsidRPr="00757A48">
        <w:rPr>
          <w:rStyle w:val="StyleUnderline"/>
          <w:highlight w:val="cyan"/>
        </w:rPr>
        <w:t>time.</w:t>
      </w:r>
    </w:p>
    <w:p w14:paraId="71C2E825" w14:textId="77777777" w:rsidR="00C818A5" w:rsidRDefault="00C818A5" w:rsidP="00C818A5">
      <w:r>
        <w:t>Undeterred, the rocket men gaze starward. If resources are the problem, then space must be the answer. Amazon founder Jeff Bezos is pretty explicit about his own expansionary vision. “We can have a trillion humans in the solar system,” he once declared. “Which means we’d have a thousand Mozarts and a thousand Einsteins. This would be an incredible civilisation.”</w:t>
      </w:r>
    </w:p>
    <w:p w14:paraId="5D50D896" w14:textId="77777777" w:rsidR="00C818A5" w:rsidRDefault="00C818A5" w:rsidP="00C818A5">
      <w:r>
        <w:lastRenderedPageBreak/>
        <w:t>Bezos and Musk have spent their lockdown contesting the top two places on the Forbes rich list. T</w:t>
      </w:r>
      <w:r w:rsidRPr="00DB64B8">
        <w:rPr>
          <w:rStyle w:val="StyleUnderline"/>
        </w:rPr>
        <w:t>hey’ve</w:t>
      </w:r>
      <w:r>
        <w:t xml:space="preserve"> also </w:t>
      </w:r>
      <w:r w:rsidRPr="00DB64B8">
        <w:rPr>
          <w:rStyle w:val="StyleUnderline"/>
        </w:rPr>
        <w:t>been playing “mine is bigger than yours” in their own</w:t>
      </w:r>
      <w:r>
        <w:t xml:space="preserve"> </w:t>
      </w:r>
      <w:r w:rsidRPr="00DB64B8">
        <w:rPr>
          <w:rStyle w:val="Emphasis"/>
        </w:rPr>
        <w:t>private space race</w:t>
      </w:r>
      <w:r>
        <w:t xml:space="preserve"> </w:t>
      </w:r>
      <w:r w:rsidRPr="00DB64B8">
        <w:rPr>
          <w:rStyle w:val="StyleUnderline"/>
        </w:rPr>
        <w:t>for a couple of decades</w:t>
      </w:r>
      <w:r>
        <w:t xml:space="preserve"> now. Bezos’s personal wealth almost doubled during the course of a pandemic that destroyed the lives and livelihoods of millions. He’s now stepping down to spend more time on </w:t>
      </w:r>
      <w:r w:rsidRPr="00DB64B8">
        <w:rPr>
          <w:rStyle w:val="StyleUnderline"/>
        </w:rPr>
        <w:t>Blue Origin</w:t>
      </w:r>
      <w:r>
        <w:t xml:space="preserve">, the company he </w:t>
      </w:r>
      <w:r w:rsidRPr="00DB64B8">
        <w:rPr>
          <w:rStyle w:val="StyleUnderline"/>
        </w:rPr>
        <w:t>hopes will deliver vast human colonies across the solar system</w:t>
      </w:r>
      <w:r>
        <w:t>.</w:t>
      </w:r>
    </w:p>
    <w:p w14:paraId="0191EA28" w14:textId="77777777" w:rsidR="00C818A5" w:rsidRDefault="00C818A5" w:rsidP="00C818A5">
      <w:r>
        <w:t xml:space="preserve">The declared aim of Musk’s rival company, </w:t>
      </w:r>
      <w:r w:rsidRPr="00DB64B8">
        <w:rPr>
          <w:rStyle w:val="StyleUnderline"/>
        </w:rPr>
        <w:t>SpaceX</w:t>
      </w:r>
      <w:r>
        <w:t xml:space="preserve">, </w:t>
      </w:r>
      <w:r w:rsidRPr="00DB64B8">
        <w:rPr>
          <w:rStyle w:val="StyleUnderline"/>
        </w:rPr>
        <w:t xml:space="preserve">is “to make humanity </w:t>
      </w:r>
      <w:r w:rsidRPr="00DB64B8">
        <w:rPr>
          <w:rStyle w:val="Emphasis"/>
        </w:rPr>
        <w:t>multiplanetary”.</w:t>
      </w:r>
      <w:r>
        <w:t xml:space="preserve"> Just like Kim Stanley Robinson’s science fiction trilogy back in the 1990s, </w:t>
      </w:r>
      <w:r w:rsidRPr="00DB64B8">
        <w:rPr>
          <w:rStyle w:val="StyleUnderline"/>
        </w:rPr>
        <w:t>Musk aims to establish a permanent human colony on Mars</w:t>
      </w:r>
      <w:r>
        <w:t>. To get there, he reasons, we need very big rockets – or, in the original terminology of SpaceX, Big Fucking Rockets (BFRs) – eventually capable of transporting scores of people and hundreds of tonnes of equipment millions of miles across the solar system.</w:t>
      </w:r>
    </w:p>
    <w:p w14:paraId="55D0B714" w14:textId="77777777" w:rsidR="00C818A5" w:rsidRDefault="00C818A5" w:rsidP="00C818A5">
      <w:r>
        <w:t>The BFRs have now given way to a series of (more sedately named) Starships. And to prove his green credentials Musk desperately wants these starships to be reusable. So much so that SpaceX conspired to blow up four consecutive Starship prototypes in quick succession during the first four months of 2021 trying unsuccessfully to re-land them.</w:t>
      </w:r>
    </w:p>
    <w:p w14:paraId="430C5D19" w14:textId="77777777" w:rsidR="00C818A5" w:rsidRDefault="00C818A5" w:rsidP="00C818A5">
      <w:r>
        <w:t>Move fast and break things is the Silicon Valley motto of course. But eventually you’ve got to bring the goods home. Starship SN15 finally achieved that on May 5 – three weeks after SpaceX had landed a massive US$2.9 billion contract from Nasa, nudging Blue Origin into the space race shadows.</w:t>
      </w:r>
    </w:p>
    <w:p w14:paraId="4C5C5D6D" w14:textId="77777777" w:rsidR="00C818A5" w:rsidRDefault="00C818A5" w:rsidP="00C818A5">
      <w:r>
        <w:t>Not wanting to be outdone, Bezos came up with what he must have hoped was the ultimate comeback. When Blue Origin’s New Shepard rocket – which is also reusable – made its first manned space flight on July 20, he and his brother Mark would be two of the first few passengers on board. Wow, Jeff! Kudos man! Now you really show us your cojones! Nobody likes coming second. Least of all the most powerful people on the planet.</w:t>
      </w:r>
    </w:p>
    <w:p w14:paraId="0E78F42B" w14:textId="77777777" w:rsidR="00C818A5" w:rsidRDefault="00C818A5" w:rsidP="00C818A5">
      <w:r>
        <w:t>But sometimes you get no choice. Out of the blue, without so much as a by-your-leave, Virgin boss, Richard Branson swooped in to steal everyone’s thunder. On July 11, nine days before Bezos’s big day, Branson became the first ever billionaire to launch himself into space.</w:t>
      </w:r>
    </w:p>
    <w:p w14:paraId="513BD9BB" w14:textId="77777777" w:rsidR="00C818A5" w:rsidRDefault="00C818A5" w:rsidP="00C818A5">
      <w:r>
        <w:t>And for a cool US$250,000, he promised us, you too can be one of Virgin Galactic’s 600 or so breathless customers, waiting to enjoy three or four weightless minutes gazing back in rapture at the planet you’ve left behind. Apparently, Musk has already signed up. Bezos doesn’t need to. He’s made his own virgin space flight now.</w:t>
      </w:r>
    </w:p>
    <w:p w14:paraId="001CB90C" w14:textId="77777777" w:rsidR="00C818A5" w:rsidRDefault="00C818A5" w:rsidP="00C818A5">
      <w:r>
        <w:t>Prosperity as health</w:t>
      </w:r>
    </w:p>
    <w:p w14:paraId="68F3BA3A" w14:textId="77777777" w:rsidR="00C818A5" w:rsidRDefault="00C818A5" w:rsidP="00C818A5">
      <w:r>
        <w:t>T</w:t>
      </w:r>
      <w:r w:rsidRPr="00DB64B8">
        <w:rPr>
          <w:rStyle w:val="StyleUnderline"/>
        </w:rPr>
        <w:t>he space rhetoric of the super-rich betrays a mentality that may once have served humanity well</w:t>
      </w:r>
      <w:r>
        <w:t xml:space="preserve">. </w:t>
      </w:r>
      <w:r w:rsidRPr="00DB64B8">
        <w:rPr>
          <w:rStyle w:val="StyleUnderline"/>
        </w:rPr>
        <w:t>Some</w:t>
      </w:r>
      <w:r>
        <w:t xml:space="preserve"> would </w:t>
      </w:r>
      <w:r w:rsidRPr="00DB64B8">
        <w:rPr>
          <w:rStyle w:val="StyleUnderline"/>
        </w:rPr>
        <w:t>say it’s a quintessential feature of</w:t>
      </w:r>
      <w:r>
        <w:t xml:space="preserve"> </w:t>
      </w:r>
      <w:r w:rsidRPr="00DB64B8">
        <w:rPr>
          <w:rStyle w:val="StyleUnderline"/>
        </w:rPr>
        <w:t>capitalism</w:t>
      </w:r>
      <w:r>
        <w:t xml:space="preserve">. </w:t>
      </w:r>
      <w:r w:rsidRPr="00DB64B8">
        <w:rPr>
          <w:rStyle w:val="StyleUnderline"/>
        </w:rPr>
        <w:t>Innovation upon innovation</w:t>
      </w:r>
      <w:r>
        <w:t xml:space="preserve">. </w:t>
      </w:r>
      <w:r w:rsidRPr="00DB64B8">
        <w:rPr>
          <w:rStyle w:val="StyleUnderline"/>
        </w:rPr>
        <w:t>A driving ambition to</w:t>
      </w:r>
      <w:r>
        <w:t xml:space="preserve"> </w:t>
      </w:r>
      <w:r w:rsidRPr="00DB64B8">
        <w:rPr>
          <w:rStyle w:val="StyleUnderline"/>
        </w:rPr>
        <w:t>expand and explore</w:t>
      </w:r>
      <w:r>
        <w:t xml:space="preserve">. </w:t>
      </w:r>
      <w:r w:rsidRPr="00DB64B8">
        <w:rPr>
          <w:rStyle w:val="StyleUnderline"/>
        </w:rPr>
        <w:t>A primal urge to escape our origins and reach for the next horizon</w:t>
      </w:r>
      <w:r>
        <w:t xml:space="preserve">. </w:t>
      </w:r>
      <w:r w:rsidRPr="00DB64B8">
        <w:rPr>
          <w:rStyle w:val="Emphasis"/>
          <w:sz w:val="26"/>
          <w:szCs w:val="26"/>
        </w:rPr>
        <w:t>Space travel is a natural extension of our obsession with economic growth</w:t>
      </w:r>
      <w:r>
        <w:t xml:space="preserve">. </w:t>
      </w:r>
      <w:r w:rsidRPr="00DB64B8">
        <w:rPr>
          <w:rStyle w:val="StyleUnderline"/>
        </w:rPr>
        <w:t>It’s the</w:t>
      </w:r>
      <w:r>
        <w:t xml:space="preserve"> </w:t>
      </w:r>
      <w:r w:rsidRPr="00DB64B8">
        <w:rPr>
          <w:rStyle w:val="Emphasis"/>
        </w:rPr>
        <w:t>crowning jewel</w:t>
      </w:r>
      <w:r>
        <w:t xml:space="preserve"> </w:t>
      </w:r>
      <w:r w:rsidRPr="00DB64B8">
        <w:rPr>
          <w:rStyle w:val="StyleUnderline"/>
        </w:rPr>
        <w:t>of capitalism</w:t>
      </w:r>
      <w:r>
        <w:t xml:space="preserve">. </w:t>
      </w:r>
      <w:r w:rsidRPr="00DB64B8">
        <w:rPr>
          <w:rStyle w:val="StyleUnderline"/>
        </w:rPr>
        <w:t>Further and faster is its frontier creed</w:t>
      </w:r>
      <w:r>
        <w:t>.</w:t>
      </w:r>
    </w:p>
    <w:p w14:paraId="693C3E1A" w14:textId="77777777" w:rsidR="00C818A5" w:rsidRDefault="00C818A5" w:rsidP="00C818A5">
      <w:r>
        <w:t xml:space="preserve">I’ve spent much of my professional life as a critic of that creed, not just for environmental reasons but on social grounds as well. The seven years I spent as economics commissioner on the UK’s Sustainable Development Commission and my subsequent research at the Centre for the Understanding of </w:t>
      </w:r>
      <w:r>
        <w:lastRenderedPageBreak/>
        <w:t>Sustainable Prosperity revealed something fundamental about our aspirations for the good life. Something that has been underlined by the experience of the pandemic.</w:t>
      </w:r>
    </w:p>
    <w:p w14:paraId="47275D69" w14:textId="77777777" w:rsidR="00C818A5" w:rsidRDefault="00C818A5" w:rsidP="00C818A5">
      <w:r>
        <w:t>Prosperity is as much about health as it is about wealth. Ask people what matters most in their lives and the chances are that this will come out somewhere near the top of the list. Health for themselves. Health for their friends and their families. Health too – sometimes – for the fragile planet on which we live and on whose health we ourselves depend.</w:t>
      </w:r>
    </w:p>
    <w:p w14:paraId="4C37698C" w14:textId="77777777" w:rsidR="00C818A5" w:rsidRDefault="00C818A5" w:rsidP="00C818A5">
      <w:r>
        <w:t>There’s something fascinating in this idea. Because it confronts the obsession with growth head on. As Aristotle pointed out in Nicomachean Ethics (a book named after his physician father), the good life is not a relentless search for more, but a continual process of finding a “virtuous” balance between too little and too much.</w:t>
      </w:r>
    </w:p>
    <w:p w14:paraId="04D908FD" w14:textId="77777777" w:rsidR="00C818A5" w:rsidRDefault="00C818A5" w:rsidP="00C818A5">
      <w:r>
        <w:t>Population health provides an obvious example of this idea. Too little food and we’re struggling with diseases of malnutrition. Too much and we’re tipped into the “diseases of affluence” that now kill more people than under-nutrition does. Good health depends on us finding and nurturing this balance.</w:t>
      </w:r>
    </w:p>
    <w:p w14:paraId="153A7F52" w14:textId="77777777" w:rsidR="00C818A5" w:rsidRDefault="00C818A5" w:rsidP="00C818A5">
      <w:r>
        <w:t xml:space="preserve">This task is always tricky of course, even at the individual level. Just think about the challenge of keeping your exercise, your diet and your appetites in line with the outcome of a healthy body weight. But as I’ve argued, living inside a system that has its sights continually focused on more makes the task near impossible. Obesity has tripled since 1975. Almost two-fifths of adults over 18 are overweight. </w:t>
      </w:r>
      <w:r w:rsidRPr="00DB64B8">
        <w:rPr>
          <w:rStyle w:val="StyleUnderline"/>
        </w:rPr>
        <w:t>Capitalism not only fails to recognise the point where balance lies</w:t>
      </w:r>
      <w:r>
        <w:t xml:space="preserve">. </w:t>
      </w:r>
      <w:r w:rsidRPr="00DB64B8">
        <w:rPr>
          <w:rStyle w:val="StyleUnderline"/>
        </w:rPr>
        <w:t>It has absolutely no idea how to stop when it gets there</w:t>
      </w:r>
      <w:r>
        <w:t>.</w:t>
      </w:r>
    </w:p>
    <w:p w14:paraId="0033231E" w14:textId="77777777" w:rsidR="00C818A5" w:rsidRDefault="00C818A5" w:rsidP="00C818A5">
      <w:pPr>
        <w:pStyle w:val="Heading4"/>
      </w:pPr>
      <w:r>
        <w:t xml:space="preserve">That causes </w:t>
      </w:r>
      <w:r w:rsidRPr="005B3B76">
        <w:rPr>
          <w:u w:val="single"/>
        </w:rPr>
        <w:t>extinction</w:t>
      </w:r>
      <w:r>
        <w:t>. Couple impacts.</w:t>
      </w:r>
    </w:p>
    <w:p w14:paraId="44D6DD76" w14:textId="77777777" w:rsidR="00C818A5" w:rsidRDefault="00C818A5" w:rsidP="00C818A5">
      <w:pPr>
        <w:pStyle w:val="Heading4"/>
      </w:pPr>
      <w:r>
        <w:t>1---NUCLEAR WAR</w:t>
      </w:r>
    </w:p>
    <w:p w14:paraId="01FACE1D" w14:textId="77777777" w:rsidR="00C818A5" w:rsidRDefault="00C818A5" w:rsidP="00C818A5">
      <w:r w:rsidRPr="00B47CDC">
        <w:rPr>
          <w:rStyle w:val="Style13ptBold"/>
        </w:rPr>
        <w:t xml:space="preserve">Morton ’18 </w:t>
      </w:r>
      <w:r>
        <w:t xml:space="preserve">[Adam; 11/22/2018; retired philosopher attached to the University of British Columbia; "Colonizing Other Planets Could Cause Disaster on Earth," Newsweek, </w:t>
      </w:r>
      <w:r w:rsidRPr="00B47CDC">
        <w:t>https://www.newsweek.com/colonizing-other-planets-could-trigger-war-earth-and-ecological-disaster-1226630</w:t>
      </w:r>
      <w:r>
        <w:t xml:space="preserve"> //The St. Mark’s School of Texas, Anish Guddati–Class of 2024]</w:t>
      </w:r>
    </w:p>
    <w:p w14:paraId="0DC1F306" w14:textId="77777777" w:rsidR="00C818A5" w:rsidRDefault="00C818A5" w:rsidP="00C818A5">
      <w:pPr>
        <w:rPr>
          <w:rStyle w:val="StyleUnderline"/>
        </w:rPr>
      </w:pPr>
      <w:r w:rsidRPr="002C75EB">
        <w:rPr>
          <w:rStyle w:val="StyleUnderline"/>
        </w:rPr>
        <w:t>One danger is</w:t>
      </w:r>
      <w:r>
        <w:t xml:space="preserve"> </w:t>
      </w:r>
      <w:r w:rsidRPr="002C75EB">
        <w:rPr>
          <w:rStyle w:val="Emphasis"/>
        </w:rPr>
        <w:t>nuclear and biological war</w:t>
      </w:r>
      <w:r>
        <w:t xml:space="preserve">: </w:t>
      </w:r>
      <w:r w:rsidRPr="002C75EB">
        <w:rPr>
          <w:rStyle w:val="StyleUnderline"/>
        </w:rPr>
        <w:t>One nation</w:t>
      </w:r>
      <w:r>
        <w:t xml:space="preserve"> or ethnic group </w:t>
      </w:r>
      <w:r w:rsidRPr="002C75EB">
        <w:rPr>
          <w:rStyle w:val="StyleUnderline"/>
        </w:rPr>
        <w:t>fears or hates another enough to</w:t>
      </w:r>
      <w:r>
        <w:t xml:space="preserve"> </w:t>
      </w:r>
      <w:r w:rsidRPr="002C75EB">
        <w:rPr>
          <w:rStyle w:val="Emphasis"/>
        </w:rPr>
        <w:t>unleash bombs</w:t>
      </w:r>
      <w:r>
        <w:t xml:space="preserve"> </w:t>
      </w:r>
      <w:r w:rsidRPr="002C75EB">
        <w:rPr>
          <w:rStyle w:val="StyleUnderline"/>
        </w:rPr>
        <w:t>or</w:t>
      </w:r>
      <w:r>
        <w:t xml:space="preserve"> </w:t>
      </w:r>
      <w:r w:rsidRPr="002C75EB">
        <w:rPr>
          <w:rStyle w:val="Emphasis"/>
        </w:rPr>
        <w:t>viruses</w:t>
      </w:r>
      <w:r>
        <w:t xml:space="preserve">. In a bad scenario they succeed. Millions die, and </w:t>
      </w:r>
      <w:r w:rsidRPr="005B3B76">
        <w:rPr>
          <w:rStyle w:val="StyleUnderline"/>
        </w:rPr>
        <w:t>their territory becomes</w:t>
      </w:r>
      <w:r>
        <w:t xml:space="preserve"> </w:t>
      </w:r>
      <w:r w:rsidRPr="005B3B76">
        <w:rPr>
          <w:rStyle w:val="Emphasis"/>
        </w:rPr>
        <w:t>uninhabitable</w:t>
      </w:r>
      <w:r>
        <w:t xml:space="preserve">. </w:t>
      </w:r>
      <w:r w:rsidRPr="005B3B76">
        <w:rPr>
          <w:rStyle w:val="StyleUnderline"/>
        </w:rPr>
        <w:t>In the worst scenario</w:t>
      </w:r>
      <w:r>
        <w:t xml:space="preserve">, </w:t>
      </w:r>
      <w:r w:rsidRPr="005B3B76">
        <w:rPr>
          <w:rStyle w:val="StyleUnderline"/>
        </w:rPr>
        <w:t>the other side retaliates or the affliction spreads and</w:t>
      </w:r>
      <w:r>
        <w:t xml:space="preserve"> </w:t>
      </w:r>
      <w:r w:rsidRPr="005B3B76">
        <w:rPr>
          <w:rStyle w:val="StyleUnderline"/>
        </w:rPr>
        <w:t>eventually</w:t>
      </w:r>
      <w:r>
        <w:t xml:space="preserve"> </w:t>
      </w:r>
      <w:r w:rsidRPr="005B3B76">
        <w:rPr>
          <w:rStyle w:val="Emphasis"/>
        </w:rPr>
        <w:t>everyone is dead</w:t>
      </w:r>
      <w:r>
        <w:t xml:space="preserve">. But people survive on Mars. Which people? They will include members of one group or their opponents, so </w:t>
      </w:r>
      <w:r w:rsidRPr="005B3B76">
        <w:rPr>
          <w:rStyle w:val="StyleUnderline"/>
        </w:rPr>
        <w:t>if the aim really is to wipe out this group it will be directed at the colonists as well</w:t>
      </w:r>
      <w:r>
        <w:t xml:space="preserve">. </w:t>
      </w:r>
      <w:r w:rsidRPr="005B3B76">
        <w:rPr>
          <w:rStyle w:val="StyleUnderline"/>
        </w:rPr>
        <w:t>They are hated</w:t>
      </w:r>
      <w:r>
        <w:t xml:space="preserve">, </w:t>
      </w:r>
      <w:r w:rsidRPr="005B3B76">
        <w:rPr>
          <w:rStyle w:val="StyleUnderline"/>
        </w:rPr>
        <w:t>and</w:t>
      </w:r>
      <w:r>
        <w:t xml:space="preserve"> they </w:t>
      </w:r>
      <w:r w:rsidRPr="005B3B76">
        <w:rPr>
          <w:rStyle w:val="StyleUnderline"/>
        </w:rPr>
        <w:t>are capable of retaliation.</w:t>
      </w:r>
      <w:r>
        <w:t xml:space="preserve"> </w:t>
      </w:r>
      <w:r w:rsidRPr="005B3B76">
        <w:rPr>
          <w:rStyle w:val="StyleUnderline"/>
        </w:rPr>
        <w:t>Bomb-bearing rockets are much simpler to make than people-bearing rockets</w:t>
      </w:r>
      <w:r>
        <w:t xml:space="preserve">. And </w:t>
      </w:r>
      <w:r w:rsidRPr="005B3B76">
        <w:rPr>
          <w:rStyle w:val="StyleUnderline"/>
        </w:rPr>
        <w:t xml:space="preserve">someone crazy </w:t>
      </w:r>
      <w:r>
        <w:t xml:space="preserve">enough to push the button </w:t>
      </w:r>
      <w:r w:rsidRPr="005B3B76">
        <w:rPr>
          <w:rStyle w:val="StyleUnderline"/>
        </w:rPr>
        <w:t>would</w:t>
      </w:r>
      <w:r>
        <w:t xml:space="preserve"> be crazy enough to </w:t>
      </w:r>
      <w:r w:rsidRPr="005B3B76">
        <w:rPr>
          <w:rStyle w:val="StyleUnderline"/>
        </w:rPr>
        <w:t>direct them at the hated enemy</w:t>
      </w:r>
      <w:r>
        <w:t xml:space="preserve"> wherever they are found. So, </w:t>
      </w:r>
      <w:r w:rsidRPr="005B3B76">
        <w:rPr>
          <w:rStyle w:val="StyleUnderline"/>
        </w:rPr>
        <w:t>the colony would not be</w:t>
      </w:r>
      <w:r>
        <w:t xml:space="preserve"> safe. At any rate, </w:t>
      </w:r>
      <w:r w:rsidRPr="005B3B76">
        <w:rPr>
          <w:rStyle w:val="StyleUnderline"/>
        </w:rPr>
        <w:t>it will not be not safe enough that founding it is a better bet</w:t>
      </w:r>
      <w:r>
        <w:t xml:space="preserve"> than making war less likely on Earth. Worse, any nation party to </w:t>
      </w:r>
      <w:r w:rsidRPr="005B3B76">
        <w:rPr>
          <w:rStyle w:val="StyleUnderline"/>
        </w:rPr>
        <w:t>founding a colony will arouse suspicion in</w:t>
      </w:r>
      <w:r>
        <w:t xml:space="preserve"> its </w:t>
      </w:r>
      <w:r w:rsidRPr="005B3B76">
        <w:rPr>
          <w:rStyle w:val="StyleUnderline"/>
        </w:rPr>
        <w:t>enemies that it is scheming to start</w:t>
      </w:r>
      <w:r>
        <w:t xml:space="preserve"> and survive </w:t>
      </w:r>
      <w:r w:rsidRPr="005B3B76">
        <w:rPr>
          <w:rStyle w:val="StyleUnderline"/>
        </w:rPr>
        <w:t>a war</w:t>
      </w:r>
      <w:r>
        <w:t xml:space="preserve">. And </w:t>
      </w:r>
      <w:r w:rsidRPr="005B3B76">
        <w:rPr>
          <w:rStyle w:val="StyleUnderline"/>
        </w:rPr>
        <w:t>this makes war more</w:t>
      </w:r>
      <w:r>
        <w:t xml:space="preserve"> rather than less </w:t>
      </w:r>
      <w:r w:rsidRPr="005B3B76">
        <w:rPr>
          <w:rStyle w:val="StyleUnderline"/>
        </w:rPr>
        <w:t>likely.</w:t>
      </w:r>
    </w:p>
    <w:p w14:paraId="6494E168" w14:textId="77777777" w:rsidR="00C818A5" w:rsidRPr="000E29A7" w:rsidRDefault="00C818A5" w:rsidP="00C818A5">
      <w:pPr>
        <w:pStyle w:val="Heading4"/>
        <w:rPr>
          <w:rStyle w:val="StyleUnderline"/>
          <w:sz w:val="26"/>
        </w:rPr>
      </w:pPr>
      <w:r w:rsidRPr="000E29A7">
        <w:rPr>
          <w:rStyle w:val="StyleUnderline"/>
          <w:sz w:val="26"/>
        </w:rPr>
        <w:t>2---SMART ROBOTS</w:t>
      </w:r>
    </w:p>
    <w:p w14:paraId="3E98346A" w14:textId="77777777" w:rsidR="00C818A5" w:rsidRDefault="00C818A5" w:rsidP="00C818A5">
      <w:r w:rsidRPr="00B47CDC">
        <w:rPr>
          <w:rStyle w:val="Style13ptBold"/>
        </w:rPr>
        <w:t xml:space="preserve">Morton ’18 </w:t>
      </w:r>
      <w:r>
        <w:t xml:space="preserve">[Adam; 11/22/2018; retired philosopher attached to the University of British Columbia; "Colonizing Other Planets Could Cause Disaster on Earth," Newsweek, </w:t>
      </w:r>
      <w:r w:rsidRPr="00B47CDC">
        <w:lastRenderedPageBreak/>
        <w:t>https://www.newsweek.com/colonizing-other-planets-could-trigger-war-earth-and-ecological-disaster-1226630</w:t>
      </w:r>
      <w:r>
        <w:t xml:space="preserve"> //The St. Mark’s School of Texas, Anish Guddati–Class of 2024]</w:t>
      </w:r>
    </w:p>
    <w:p w14:paraId="701F93FB" w14:textId="77777777" w:rsidR="00C818A5" w:rsidRDefault="00C818A5" w:rsidP="00C818A5">
      <w:r>
        <w:t xml:space="preserve">Another danger is the rise of </w:t>
      </w:r>
      <w:r w:rsidRPr="005B3B76">
        <w:rPr>
          <w:rStyle w:val="Emphasis"/>
        </w:rPr>
        <w:t>smart robots</w:t>
      </w:r>
      <w:r>
        <w:t xml:space="preserve">. But again, </w:t>
      </w:r>
      <w:r w:rsidRPr="005B3B76">
        <w:rPr>
          <w:rStyle w:val="StyleUnderline"/>
        </w:rPr>
        <w:t>there is no escape in space</w:t>
      </w:r>
      <w:r>
        <w:t xml:space="preserve">. Space travel and running </w:t>
      </w:r>
      <w:r w:rsidRPr="005B3B76">
        <w:rPr>
          <w:rStyle w:val="StyleUnderline"/>
        </w:rPr>
        <w:t>a colony use as much computation as they can get</w:t>
      </w:r>
      <w:r>
        <w:t xml:space="preserve">. This was true of the moon landings and it is even truer now. Human beings have an essential role in plans and design, but on the trip itself they are mostly just going along for the ride. So, </w:t>
      </w:r>
      <w:r w:rsidRPr="000E29A7">
        <w:rPr>
          <w:rStyle w:val="StyleUnderline"/>
        </w:rPr>
        <w:t>imagine</w:t>
      </w:r>
      <w:r>
        <w:t xml:space="preserve">, just for the sake of argument, that </w:t>
      </w:r>
      <w:r w:rsidRPr="000E29A7">
        <w:rPr>
          <w:rStyle w:val="StyleUnderline"/>
        </w:rPr>
        <w:t>hyper-calculating artificial intelligences are in a position to</w:t>
      </w:r>
      <w:r>
        <w:t xml:space="preserve"> </w:t>
      </w:r>
      <w:r w:rsidRPr="000E29A7">
        <w:rPr>
          <w:rStyle w:val="Emphasis"/>
        </w:rPr>
        <w:t>threaten human civilization</w:t>
      </w:r>
      <w:r>
        <w:t xml:space="preserve">. </w:t>
      </w:r>
      <w:r w:rsidRPr="000E29A7">
        <w:rPr>
          <w:rStyle w:val="StyleUnderline"/>
        </w:rPr>
        <w:t>The extension of that civilization on another planet relies even more on those very powers</w:t>
      </w:r>
      <w:r>
        <w:t xml:space="preserve">, </w:t>
      </w:r>
      <w:r w:rsidRPr="000E29A7">
        <w:rPr>
          <w:rStyle w:val="StyleUnderline"/>
        </w:rPr>
        <w:t>which will have to be networked to earthly computation</w:t>
      </w:r>
      <w:r>
        <w:t xml:space="preserve">. </w:t>
      </w:r>
      <w:r w:rsidRPr="000E29A7">
        <w:rPr>
          <w:rStyle w:val="StyleUnderline"/>
        </w:rPr>
        <w:t xml:space="preserve">If mere humans can </w:t>
      </w:r>
      <w:r w:rsidRPr="000E29A7">
        <w:rPr>
          <w:rStyle w:val="Emphasis"/>
        </w:rPr>
        <w:t>hack</w:t>
      </w:r>
      <w:r w:rsidRPr="000E29A7">
        <w:rPr>
          <w:rStyle w:val="StyleUnderline"/>
        </w:rPr>
        <w:t xml:space="preserve"> into machinery in targeted countries to disrupt them</w:t>
      </w:r>
      <w:r>
        <w:t xml:space="preserve">, </w:t>
      </w:r>
      <w:r w:rsidRPr="000E29A7">
        <w:rPr>
          <w:rStyle w:val="StyleUnderline"/>
        </w:rPr>
        <w:t>then</w:t>
      </w:r>
      <w:r>
        <w:t xml:space="preserve"> these super-capable but </w:t>
      </w:r>
      <w:r w:rsidRPr="000E29A7">
        <w:rPr>
          <w:rStyle w:val="StyleUnderline"/>
        </w:rPr>
        <w:t>malevolent AIs will have no problem</w:t>
      </w:r>
      <w:r>
        <w:t>. Whatever their "motives," these will be the same elsewhere as on earth, and</w:t>
      </w:r>
      <w:r w:rsidRPr="000E29A7">
        <w:rPr>
          <w:rStyle w:val="StyleUnderline"/>
        </w:rPr>
        <w:t xml:space="preserve"> space is less of an obstacle to the flow of (mis)information</w:t>
      </w:r>
      <w:r>
        <w:t xml:space="preserve"> and commands than to the flow of people and physical objects. </w:t>
      </w:r>
      <w:r w:rsidRPr="000E29A7">
        <w:rPr>
          <w:rStyle w:val="Emphasis"/>
        </w:rPr>
        <w:t>No safety there</w:t>
      </w:r>
      <w:r>
        <w:t>.</w:t>
      </w:r>
    </w:p>
    <w:p w14:paraId="067CFD59" w14:textId="77777777" w:rsidR="00C818A5" w:rsidRPr="00401557" w:rsidRDefault="00C818A5" w:rsidP="00C818A5">
      <w:pPr>
        <w:pStyle w:val="Heading4"/>
      </w:pPr>
      <w:r w:rsidRPr="00401557">
        <w:t>Economic growth’s next frontier is outer space – the profit-motive sustains capitalism’s inherent expansionary actions</w:t>
      </w:r>
    </w:p>
    <w:p w14:paraId="040FE7DF" w14:textId="77777777" w:rsidR="00C818A5" w:rsidRPr="003419DB" w:rsidRDefault="00C818A5" w:rsidP="00C818A5">
      <w:pPr>
        <w:rPr>
          <w:rStyle w:val="StyleUnderline"/>
        </w:rPr>
      </w:pPr>
      <w:r w:rsidRPr="003419DB">
        <w:rPr>
          <w:rStyle w:val="Style13ptBold"/>
        </w:rPr>
        <w:t>Shammas ’19</w:t>
      </w:r>
      <w:r w:rsidRPr="003419DB">
        <w:rPr>
          <w:rStyle w:val="StyleUnderline"/>
        </w:rPr>
        <w:t xml:space="preserve"> [Victor L.; 01/29/2019; PhD in Sociology from the University of Oslo, former Senior Researcher at the Work Research Institute (AFI), Oslo Metropolitan University; Tomas B. Holen, independent scholar; "One giant leap for capitalistkind: private enterprise in outer space," Nature, https://www.nature.com/articles/s41599-019-0218-9 //</w:t>
      </w:r>
      <w:r w:rsidRPr="003419DB">
        <w:t>The St. Mark’s School of Texas, Anish Guddati–Class of 2024]</w:t>
      </w:r>
    </w:p>
    <w:p w14:paraId="713F13C0" w14:textId="77777777" w:rsidR="00C818A5" w:rsidRPr="00196065" w:rsidRDefault="00C818A5" w:rsidP="00C818A5">
      <w:r w:rsidRPr="00196065">
        <w:rPr>
          <w:rStyle w:val="StyleUnderline"/>
        </w:rPr>
        <w:t>As Earth’s</w:t>
      </w:r>
      <w:r w:rsidRPr="00196065">
        <w:t xml:space="preserve"> </w:t>
      </w:r>
      <w:r w:rsidRPr="00196065">
        <w:rPr>
          <w:rStyle w:val="Emphasis"/>
        </w:rPr>
        <w:t>empty spaces</w:t>
      </w:r>
      <w:r w:rsidRPr="00196065">
        <w:t xml:space="preserve"> </w:t>
      </w:r>
      <w:r w:rsidRPr="00196065">
        <w:rPr>
          <w:rStyle w:val="StyleUnderline"/>
        </w:rPr>
        <w:t>are filled</w:t>
      </w:r>
      <w:r w:rsidRPr="00196065">
        <w:t xml:space="preserve">, </w:t>
      </w:r>
      <w:r w:rsidRPr="00196065">
        <w:rPr>
          <w:rStyle w:val="StyleUnderline"/>
        </w:rPr>
        <w:t>as our planet comes to be shorn of blank places</w:t>
      </w:r>
      <w:r w:rsidRPr="00196065">
        <w:t xml:space="preserve">, </w:t>
      </w:r>
      <w:r w:rsidRPr="00196065">
        <w:rPr>
          <w:rStyle w:val="StyleUnderline"/>
        </w:rPr>
        <w:t>capitalistkind emerges to</w:t>
      </w:r>
      <w:r w:rsidRPr="00196065">
        <w:t xml:space="preserve"> </w:t>
      </w:r>
      <w:r w:rsidRPr="00196065">
        <w:rPr>
          <w:rStyle w:val="Emphasis"/>
        </w:rPr>
        <w:t>rescue capitalism</w:t>
      </w:r>
      <w:r w:rsidRPr="00196065">
        <w:t xml:space="preserve"> </w:t>
      </w:r>
      <w:r w:rsidRPr="00196065">
        <w:rPr>
          <w:rStyle w:val="StyleUnderline"/>
        </w:rPr>
        <w:t>from its terrestrial limitations</w:t>
      </w:r>
      <w:r w:rsidRPr="00196065">
        <w:t xml:space="preserve">, launching space rockets, placing satellites into orbit, appropriating extraterrestrial resources, and, perhaps one day, </w:t>
      </w:r>
      <w:r w:rsidRPr="00196065">
        <w:rPr>
          <w:rStyle w:val="StyleUnderline"/>
        </w:rPr>
        <w:t>building colonies on distant planets like Mars</w:t>
      </w:r>
      <w:r w:rsidRPr="00196065">
        <w:t xml:space="preserve">. But why limit ourselves to Mars? As of mid-2017, NASA’s Kepler observatory had discovered more than 5000 exoplanets—planets that seem like promising alternatives to Earth, located at an appropriate distance from their respective suns in the famed ‘Goldilocks zone'. These ‘planetary candidates', as they are known—that is, candidates for the replacement of Earth, capable of supporting human life with only minimal technological augmentation or cybernetic re-engineering—are above all viable candidates for selection by </w:t>
      </w:r>
      <w:r w:rsidRPr="00196065">
        <w:rPr>
          <w:rStyle w:val="StyleUnderline"/>
        </w:rPr>
        <w:t>specific capitalists seeking to discover new</w:t>
      </w:r>
      <w:r w:rsidRPr="00196065">
        <w:t xml:space="preserve"> </w:t>
      </w:r>
      <w:r w:rsidRPr="00196065">
        <w:rPr>
          <w:rStyle w:val="Emphasis"/>
        </w:rPr>
        <w:t>profitable ventures</w:t>
      </w:r>
      <w:r w:rsidRPr="00196065">
        <w:t xml:space="preserve"> </w:t>
      </w:r>
      <w:r w:rsidRPr="00196065">
        <w:rPr>
          <w:rStyle w:val="StyleUnderline"/>
        </w:rPr>
        <w:t>beyond the limits of an Earth-bound capitalism.</w:t>
      </w:r>
      <w:r w:rsidRPr="00196065">
        <w:t xml:space="preserve"> </w:t>
      </w:r>
      <w:r w:rsidRPr="00196065">
        <w:rPr>
          <w:rStyle w:val="StyleUnderline"/>
        </w:rPr>
        <w:t>Space reveals the impotence of the neoliberal</w:t>
      </w:r>
      <w:r w:rsidRPr="00196065">
        <w:t xml:space="preserve">, </w:t>
      </w:r>
      <w:r w:rsidRPr="00196065">
        <w:rPr>
          <w:rStyle w:val="StyleUnderline"/>
        </w:rPr>
        <w:t>post-Fordist state</w:t>
      </w:r>
      <w:r w:rsidRPr="00196065">
        <w:t xml:space="preserve">, its incapacity and unwillingness to embark on gigantic infrastructural projects, to project itself outwards, and to fire the imagination of (actual) humankind. Capitalistkind steps in to fill the vacuum left behind by a state that lacks what Mann (2012, p. 170) calls ‘infrastructural power'. The old question, the question of Old Space, was quite simply: is this planet a viable site for humankind, a suitable homeland for the reproduction of human life away from Earth? But </w:t>
      </w:r>
      <w:r w:rsidRPr="00196065">
        <w:rPr>
          <w:rStyle w:val="StyleUnderline"/>
        </w:rPr>
        <w:t>the new question</w:t>
      </w:r>
      <w:r w:rsidRPr="00196065">
        <w:t xml:space="preserve">, the question for NewSpace, </w:t>
      </w:r>
      <w:r w:rsidRPr="00196065">
        <w:rPr>
          <w:rStyle w:val="StyleUnderline"/>
        </w:rPr>
        <w:t>will be</w:t>
      </w:r>
      <w:r w:rsidRPr="00196065">
        <w:t xml:space="preserve">: </w:t>
      </w:r>
      <w:r w:rsidRPr="00196065">
        <w:rPr>
          <w:rStyle w:val="StyleUnderline"/>
        </w:rPr>
        <w:t>can this celestial body support capitalistkind?</w:t>
      </w:r>
      <w:r w:rsidRPr="00196065">
        <w:t xml:space="preserve"> Will it support the interests of capitalist entrepreneurs, answering to the capitalist desire for continued accumulation?</w:t>
      </w:r>
    </w:p>
    <w:p w14:paraId="1BE5A05E" w14:textId="77777777" w:rsidR="00C818A5" w:rsidRPr="00196065" w:rsidRDefault="00C818A5" w:rsidP="00C818A5">
      <w:r w:rsidRPr="00196065">
        <w:t xml:space="preserve">While some elements of the astrosociological community, such as the Astrosociology Research Institute (ARI),Footnote14 insist on elucidating the “human dimension” in outer space, Dickens and Ormrod recognize that </w:t>
      </w:r>
      <w:r w:rsidRPr="00196065">
        <w:rPr>
          <w:rStyle w:val="StyleUnderline"/>
        </w:rPr>
        <w:t>this humanization-through-capitalism</w:t>
      </w:r>
      <w:r w:rsidRPr="00196065">
        <w:t xml:space="preserve"> really </w:t>
      </w:r>
      <w:r w:rsidRPr="00196065">
        <w:rPr>
          <w:rStyle w:val="StyleUnderline"/>
        </w:rPr>
        <w:t>involves the</w:t>
      </w:r>
      <w:r w:rsidRPr="00196065">
        <w:t xml:space="preserve"> </w:t>
      </w:r>
      <w:r w:rsidRPr="00196065">
        <w:rPr>
          <w:rStyle w:val="Emphasis"/>
        </w:rPr>
        <w:t>‘commodification of the universe'</w:t>
      </w:r>
      <w:r w:rsidRPr="00196065">
        <w:t xml:space="preserve"> (2007b, p. 2). While Dickens and Ormrod develop similar arguments to those sketched here—from their concept of an </w:t>
      </w:r>
      <w:r w:rsidRPr="00196065">
        <w:rPr>
          <w:rStyle w:val="StyleUnderline"/>
        </w:rPr>
        <w:t>‘outer spatial fix'</w:t>
      </w:r>
      <w:r w:rsidRPr="00196065">
        <w:t xml:space="preserve"> to their </w:t>
      </w:r>
      <w:r w:rsidRPr="00196065">
        <w:rPr>
          <w:rStyle w:val="StyleUnderline"/>
        </w:rPr>
        <w:t>argument about outer space becoming woven into circuits of</w:t>
      </w:r>
      <w:r w:rsidRPr="00196065">
        <w:t xml:space="preserve"> </w:t>
      </w:r>
      <w:r w:rsidRPr="00196065">
        <w:rPr>
          <w:rStyle w:val="StyleUnderline"/>
        </w:rPr>
        <w:t>capital accumulation</w:t>
      </w:r>
      <w:r w:rsidRPr="00196065">
        <w:t xml:space="preserve">—they were writing at a time when their remarks necessarily remained </w:t>
      </w:r>
      <w:r w:rsidRPr="00196065">
        <w:lastRenderedPageBreak/>
        <w:t xml:space="preserve">speculative: the commercialization of space was still in its infancy. In an inversion of Hegel’s owl of Minerva, </w:t>
      </w:r>
      <w:r w:rsidRPr="00196065">
        <w:rPr>
          <w:rStyle w:val="StyleUnderline"/>
        </w:rPr>
        <w:t>reality</w:t>
      </w:r>
      <w:r w:rsidRPr="00196065">
        <w:t xml:space="preserve"> </w:t>
      </w:r>
      <w:r w:rsidRPr="00196065">
        <w:rPr>
          <w:rStyle w:val="StyleUnderline"/>
        </w:rPr>
        <w:t>has</w:t>
      </w:r>
      <w:r w:rsidRPr="00196065">
        <w:t xml:space="preserve"> since </w:t>
      </w:r>
      <w:r w:rsidRPr="00196065">
        <w:rPr>
          <w:rStyle w:val="StyleUnderline"/>
        </w:rPr>
        <w:t>largely confirmed their ideas</w:t>
      </w:r>
      <w:r w:rsidRPr="00196065">
        <w:t xml:space="preserve"> and caught up with theory. Above all, when considering the various ventures ongoing in space today, </w:t>
      </w:r>
      <w:r w:rsidRPr="00196065">
        <w:rPr>
          <w:rStyle w:val="StyleUnderline"/>
        </w:rPr>
        <w:t>it is not so much the universalizing human dimension as the specifically</w:t>
      </w:r>
      <w:r w:rsidRPr="00196065">
        <w:t xml:space="preserve"> </w:t>
      </w:r>
      <w:r w:rsidRPr="00196065">
        <w:rPr>
          <w:rStyle w:val="Emphasis"/>
        </w:rPr>
        <w:t>capitalist dimension</w:t>
      </w:r>
      <w:r w:rsidRPr="00196065">
        <w:t xml:space="preserve"> </w:t>
      </w:r>
      <w:r w:rsidRPr="00196065">
        <w:rPr>
          <w:rStyle w:val="StyleUnderline"/>
        </w:rPr>
        <w:t>that is</w:t>
      </w:r>
      <w:r w:rsidRPr="00196065">
        <w:t xml:space="preserve"> </w:t>
      </w:r>
      <w:r w:rsidRPr="00196065">
        <w:rPr>
          <w:rStyle w:val="StyleUnderline"/>
        </w:rPr>
        <w:t>striking</w:t>
      </w:r>
      <w:r w:rsidRPr="00196065">
        <w:t xml:space="preserve">. With the advent of NewSpace, </w:t>
      </w:r>
      <w:r w:rsidRPr="00196065">
        <w:rPr>
          <w:rStyle w:val="StyleUnderline"/>
        </w:rPr>
        <w:t>outer space is becoming not the domain of a common humanity but of</w:t>
      </w:r>
      <w:r w:rsidRPr="00196065">
        <w:t xml:space="preserve"> </w:t>
      </w:r>
      <w:r w:rsidRPr="00196065">
        <w:rPr>
          <w:rStyle w:val="StyleUnderline"/>
        </w:rPr>
        <w:t>private capital</w:t>
      </w:r>
      <w:r w:rsidRPr="00196065">
        <w:t>.</w:t>
      </w:r>
    </w:p>
    <w:p w14:paraId="5345F41D" w14:textId="77777777" w:rsidR="00C818A5" w:rsidRPr="00196065" w:rsidRDefault="00C818A5" w:rsidP="00C818A5">
      <w:pPr>
        <w:rPr>
          <w:rStyle w:val="StyleUnderline"/>
        </w:rPr>
      </w:pPr>
      <w:r w:rsidRPr="00196065">
        <w:t xml:space="preserve">The arguments laid out above mirror an ongoing turn in critical scholarship away from the notion of the Anthropocene towards a more rigorously political-economic concept of Capitalocene, premised on the ‘claim that capitalism is the pivot of today’s biospheric crisis' (Moore, 2016, p. xi). Just as the exponents of the concept of Capitalocene emphasize that it is capitalism, and not humanity as such, that is the driving force behind environmental transformation, so too does the notion of capitalistkind emphasize that it is not humankind tout court but rather a set of specific capitalist entrepreneurs who are acting as the central transformative agents of and in outer space, with the ‘ever-increasing infiltration of capital' into what was formerly the domain of the state (Dickens and Ormrod, 2007a, p. 6). We can also think about these issues in terms of what Philippopoulos-Mihalopoulos (2015) terms ‘spatial justice'. This concept captures the fact that struggles over justice are often struggles to occupy space, as the term is more conventionally understood, as with urban battles over the ‘right to the city' (Harvey, 2008), to provide just one example. But the same also holds true for outer space: </w:t>
      </w:r>
      <w:r w:rsidRPr="00196065">
        <w:rPr>
          <w:rStyle w:val="StyleUnderline"/>
        </w:rPr>
        <w:t>there is an</w:t>
      </w:r>
      <w:r w:rsidRPr="00196065">
        <w:t xml:space="preserve"> </w:t>
      </w:r>
      <w:r w:rsidRPr="00196065">
        <w:rPr>
          <w:rStyle w:val="Emphasis"/>
        </w:rPr>
        <w:t>ongoing struggle</w:t>
      </w:r>
      <w:r w:rsidRPr="00196065">
        <w:t xml:space="preserve"> </w:t>
      </w:r>
      <w:r w:rsidRPr="00196065">
        <w:rPr>
          <w:rStyle w:val="StyleUnderline"/>
        </w:rPr>
        <w:t>over the right to take up space in outer space</w:t>
      </w:r>
      <w:r w:rsidRPr="00196065">
        <w:t xml:space="preserve">. So far, </w:t>
      </w:r>
      <w:r w:rsidRPr="00196065">
        <w:rPr>
          <w:rStyle w:val="StyleUnderline"/>
        </w:rPr>
        <w:t>the capitalist side appears to be</w:t>
      </w:r>
      <w:r w:rsidRPr="00196065">
        <w:t xml:space="preserve"> </w:t>
      </w:r>
      <w:r w:rsidRPr="00196065">
        <w:rPr>
          <w:rStyle w:val="Emphasis"/>
        </w:rPr>
        <w:t>winning</w:t>
      </w:r>
      <w:r w:rsidRPr="00196065">
        <w:t xml:space="preserve">. As the proto-communism of the Cold War-era Outer Space Treaty is abandoned—in tandem with the </w:t>
      </w:r>
      <w:r w:rsidRPr="00196065">
        <w:rPr>
          <w:rStyle w:val="StyleUnderline"/>
        </w:rPr>
        <w:t>increased technological feasibility of exploiting resources and accumulating profits in outer</w:t>
      </w:r>
      <w:r w:rsidRPr="00196065">
        <w:t xml:space="preserve"> space—</w:t>
      </w:r>
      <w:r w:rsidRPr="00196065">
        <w:rPr>
          <w:rStyle w:val="StyleUnderline"/>
        </w:rPr>
        <w:t>spatial justice in outer space increasingly comes to mean the</w:t>
      </w:r>
      <w:r w:rsidRPr="00196065">
        <w:t xml:space="preserve"> </w:t>
      </w:r>
      <w:r w:rsidRPr="00196065">
        <w:rPr>
          <w:rStyle w:val="Emphasis"/>
        </w:rPr>
        <w:t>‘justice' of capital</w:t>
      </w:r>
      <w:r w:rsidRPr="00196065">
        <w:t xml:space="preserve">, </w:t>
      </w:r>
      <w:r w:rsidRPr="00196065">
        <w:rPr>
          <w:rStyle w:val="StyleUnderline"/>
        </w:rPr>
        <w:t>capitalistkind taking the place of humankind</w:t>
      </w:r>
      <w:r w:rsidRPr="00196065">
        <w:t xml:space="preserve">. It is comparatively easy to declare that outer space is a commons, as the Outer Space Treaty did in the late 1960s, when that domain is, for all practical purposes, inaccessible to capital; </w:t>
      </w:r>
      <w:r w:rsidRPr="00196065">
        <w:rPr>
          <w:rStyle w:val="StyleUnderline"/>
        </w:rPr>
        <w:t>with the heightened accessibility of outer space</w:t>
      </w:r>
      <w:r w:rsidRPr="00196065">
        <w:t xml:space="preserve">, however, it is unsurprising that central </w:t>
      </w:r>
      <w:r w:rsidRPr="00196065">
        <w:rPr>
          <w:rStyle w:val="StyleUnderline"/>
        </w:rPr>
        <w:t>political agents</w:t>
      </w:r>
      <w:r w:rsidRPr="00196065">
        <w:t xml:space="preserve">, such as President Trump’s administration, </w:t>
      </w:r>
      <w:r w:rsidRPr="00196065">
        <w:rPr>
          <w:rStyle w:val="StyleUnderline"/>
        </w:rPr>
        <w:t>should</w:t>
      </w:r>
      <w:r w:rsidRPr="00196065">
        <w:t xml:space="preserve"> seek to </w:t>
      </w:r>
      <w:r w:rsidRPr="00196065">
        <w:rPr>
          <w:rStyle w:val="StyleUnderline"/>
        </w:rPr>
        <w:t>dismantle this regulatory framework and ensure the smooth functioning of</w:t>
      </w:r>
      <w:r w:rsidRPr="00196065">
        <w:t xml:space="preserve"> </w:t>
      </w:r>
      <w:r w:rsidRPr="00196065">
        <w:rPr>
          <w:rStyle w:val="Emphasis"/>
        </w:rPr>
        <w:t>capital accumulation</w:t>
      </w:r>
      <w:r w:rsidRPr="00196065">
        <w:t xml:space="preserve"> </w:t>
      </w:r>
      <w:r w:rsidRPr="00196065">
        <w:rPr>
          <w:rStyle w:val="StyleUnderline"/>
        </w:rPr>
        <w:t>beyond the terrains of Earth.</w:t>
      </w:r>
    </w:p>
    <w:p w14:paraId="3DB2DEB1" w14:textId="77777777" w:rsidR="00C818A5" w:rsidRPr="00196065" w:rsidRDefault="00C818A5" w:rsidP="00C818A5">
      <w:r w:rsidRPr="00196065">
        <w:t xml:space="preserve">What kind of capitalism is being projected into space? The complexity of state-market relations is sufficient to force us to hedge against a simplified reading of space commercialization: it is not a matter of states against markets, as if the two were mutually exclusive. Instead, as Bratton (2015) suggests, we are witnessing </w:t>
      </w:r>
      <w:r w:rsidRPr="00196065">
        <w:rPr>
          <w:rStyle w:val="StyleUnderline"/>
        </w:rPr>
        <w:t>the emergence of a ‘stack',</w:t>
      </w:r>
      <w:r w:rsidRPr="00196065">
        <w:t xml:space="preserve"> </w:t>
      </w:r>
      <w:r w:rsidRPr="00196065">
        <w:rPr>
          <w:rStyle w:val="StyleUnderline"/>
        </w:rPr>
        <w:t>a complex intertwining of commercial</w:t>
      </w:r>
      <w:r w:rsidRPr="00196065">
        <w:t xml:space="preserve">, </w:t>
      </w:r>
      <w:r w:rsidRPr="00196065">
        <w:rPr>
          <w:rStyle w:val="StyleUnderline"/>
        </w:rPr>
        <w:t>geopolitical</w:t>
      </w:r>
      <w:r w:rsidRPr="00196065">
        <w:t xml:space="preserve">, </w:t>
      </w:r>
      <w:r w:rsidRPr="00196065">
        <w:rPr>
          <w:rStyle w:val="StyleUnderline"/>
        </w:rPr>
        <w:t>and technological concerns</w:t>
      </w:r>
      <w:r w:rsidRPr="00196065">
        <w:t xml:space="preserve">, </w:t>
      </w:r>
      <w:r w:rsidRPr="00196065">
        <w:rPr>
          <w:rStyle w:val="StyleUnderline"/>
        </w:rPr>
        <w:t>which challenges previous notions of state sovereignty.</w:t>
      </w:r>
      <w:r w:rsidRPr="00196065">
        <w:t xml:space="preserve"> This can be seen as </w:t>
      </w:r>
      <w:r w:rsidRPr="00196065">
        <w:rPr>
          <w:rStyle w:val="StyleUnderline"/>
        </w:rPr>
        <w:t>a</w:t>
      </w:r>
      <w:r w:rsidRPr="00196065">
        <w:t xml:space="preserve"> </w:t>
      </w:r>
      <w:r w:rsidRPr="00196065">
        <w:rPr>
          <w:rStyle w:val="Emphasis"/>
        </w:rPr>
        <w:t>hybridized state-market form</w:t>
      </w:r>
      <w:r w:rsidRPr="00196065">
        <w:t xml:space="preserve">, with technology playing a central role in reciprocal processes of political and economic transformation. On the one hand, </w:t>
      </w:r>
      <w:r w:rsidRPr="00196065">
        <w:rPr>
          <w:rStyle w:val="StyleUnderline"/>
        </w:rPr>
        <w:t>outer space was</w:t>
      </w:r>
      <w:r w:rsidRPr="00196065">
        <w:t xml:space="preserve"> in some sense </w:t>
      </w:r>
      <w:r w:rsidRPr="00196065">
        <w:rPr>
          <w:rStyle w:val="Emphasis"/>
        </w:rPr>
        <w:t>always already</w:t>
      </w:r>
      <w:r w:rsidRPr="00196065">
        <w:rPr>
          <w:rStyle w:val="StyleUnderline"/>
        </w:rPr>
        <w:t xml:space="preserve"> the domain of marketization</w:t>
      </w:r>
      <w:r w:rsidRPr="00196065">
        <w:t xml:space="preserve">, albeit to a limited extent, </w:t>
      </w:r>
      <w:r w:rsidRPr="00196065">
        <w:rPr>
          <w:rStyle w:val="StyleUnderline"/>
        </w:rPr>
        <w:t>even during the Cold</w:t>
      </w:r>
      <w:r w:rsidRPr="00196065">
        <w:t xml:space="preserve"> </w:t>
      </w:r>
      <w:r w:rsidRPr="00196065">
        <w:rPr>
          <w:rStyle w:val="StyleUnderline"/>
        </w:rPr>
        <w:t>War</w:t>
      </w:r>
      <w:r w:rsidRPr="00196065">
        <w:t xml:space="preserve">, </w:t>
      </w:r>
      <w:r w:rsidRPr="00196065">
        <w:rPr>
          <w:rStyle w:val="StyleUnderline"/>
        </w:rPr>
        <w:t>from the first commercial satellite launch</w:t>
      </w:r>
      <w:r w:rsidRPr="00196065">
        <w:t xml:space="preserve"> in the early 1960s </w:t>
      </w:r>
      <w:r w:rsidRPr="00196065">
        <w:rPr>
          <w:rStyle w:val="StyleUnderline"/>
        </w:rPr>
        <w:t>to</w:t>
      </w:r>
      <w:r w:rsidRPr="00196065">
        <w:t xml:space="preserve"> President Ronald </w:t>
      </w:r>
      <w:r w:rsidRPr="00196065">
        <w:rPr>
          <w:rStyle w:val="StyleUnderline"/>
        </w:rPr>
        <w:t>Reagan’s implementation of the Commercial Space Launch Act of 1984</w:t>
      </w:r>
      <w:r w:rsidRPr="00196065">
        <w:t xml:space="preserve">, which aimed </w:t>
      </w:r>
      <w:r w:rsidRPr="00196065">
        <w:rPr>
          <w:rStyle w:val="StyleUnderline"/>
        </w:rPr>
        <w:t xml:space="preserve">to </w:t>
      </w:r>
      <w:r w:rsidRPr="00196065">
        <w:rPr>
          <w:rStyle w:val="Emphasis"/>
        </w:rPr>
        <w:t>encourage private enterprise</w:t>
      </w:r>
      <w:r w:rsidRPr="00196065">
        <w:rPr>
          <w:rStyle w:val="StyleUnderline"/>
        </w:rPr>
        <w:t xml:space="preserve"> to take an interest in an emerging launch market</w:t>
      </w:r>
      <w:r w:rsidRPr="00196065">
        <w:t xml:space="preserve">. As Hermann Bondi, the head of the European Space Organization, wrote in the early 1970s, ‘It is clear…that </w:t>
      </w:r>
      <w:r w:rsidRPr="00196065">
        <w:rPr>
          <w:rStyle w:val="StyleUnderline"/>
        </w:rPr>
        <w:t>there must be three partners in</w:t>
      </w:r>
      <w:r w:rsidRPr="00196065">
        <w:t xml:space="preserve"> </w:t>
      </w:r>
      <w:r w:rsidRPr="00196065">
        <w:rPr>
          <w:rStyle w:val="StyleUnderline"/>
        </w:rPr>
        <w:t>space</w:t>
      </w:r>
      <w:r w:rsidRPr="00196065">
        <w:t xml:space="preserve">, </w:t>
      </w:r>
      <w:r w:rsidRPr="00196065">
        <w:rPr>
          <w:rStyle w:val="StyleUnderline"/>
        </w:rPr>
        <w:t>universities</w:t>
      </w:r>
      <w:r w:rsidRPr="00196065">
        <w:t xml:space="preserve"> and </w:t>
      </w:r>
      <w:r w:rsidRPr="00196065">
        <w:rPr>
          <w:rStyle w:val="StyleUnderline"/>
        </w:rPr>
        <w:t>research institutions</w:t>
      </w:r>
      <w:r w:rsidRPr="00196065">
        <w:t xml:space="preserve"> on the one hand, </w:t>
      </w:r>
      <w:r w:rsidRPr="00196065">
        <w:rPr>
          <w:rStyle w:val="StyleUnderline"/>
        </w:rPr>
        <w:t>the government</w:t>
      </w:r>
      <w:r w:rsidRPr="00196065">
        <w:t xml:space="preserve"> on the second </w:t>
      </w:r>
      <w:r w:rsidRPr="00196065">
        <w:rPr>
          <w:rStyle w:val="StyleUnderline"/>
        </w:rPr>
        <w:t>and</w:t>
      </w:r>
      <w:r w:rsidRPr="00196065">
        <w:t xml:space="preserve"> </w:t>
      </w:r>
      <w:r w:rsidRPr="00196065">
        <w:rPr>
          <w:rStyle w:val="StyleUnderline"/>
        </w:rPr>
        <w:t>industry</w:t>
      </w:r>
      <w:r w:rsidRPr="00196065">
        <w:t xml:space="preserve"> on the third' (Bondi, 1971, p. 9).</w:t>
      </w:r>
    </w:p>
    <w:p w14:paraId="12160432" w14:textId="77777777" w:rsidR="00C818A5" w:rsidRPr="00196065" w:rsidRDefault="00C818A5" w:rsidP="00C818A5">
      <w:r w:rsidRPr="00196065">
        <w:t xml:space="preserve">On the other hand, outer space still remains firmly within the domain of the state and is likely to do so for the foreseeable future, with the likely continued importance of military uses of satellite technology and the weaponization of Earth’s orbit—crucially, the Outer Space Treaty only prohibits nuclear arms and other ‘weapons of mass destruction' in space, not conventional weapons, such as ballistic missiles. </w:t>
      </w:r>
      <w:r w:rsidRPr="00196065">
        <w:lastRenderedPageBreak/>
        <w:t xml:space="preserve">One novel element in this phase of capitalism-in-space is the interrelationship between Silicon Valley, NewSpace, and the state (see, e.g., Vance, 2015). </w:t>
      </w:r>
      <w:r w:rsidRPr="00196065">
        <w:rPr>
          <w:rStyle w:val="StyleUnderline"/>
        </w:rPr>
        <w:t>Silicon Valley’s capitalist class</w:t>
      </w:r>
      <w:r w:rsidRPr="00196065">
        <w:t xml:space="preserve">, </w:t>
      </w:r>
      <w:r w:rsidRPr="00196065">
        <w:rPr>
          <w:rStyle w:val="StyleUnderline"/>
        </w:rPr>
        <w:t>including</w:t>
      </w:r>
      <w:r w:rsidRPr="00196065">
        <w:t xml:space="preserve"> Amazon’s Jeff </w:t>
      </w:r>
      <w:r w:rsidRPr="00196065">
        <w:rPr>
          <w:rStyle w:val="StyleUnderline"/>
        </w:rPr>
        <w:t>Bezos</w:t>
      </w:r>
      <w:r w:rsidRPr="00196065">
        <w:t xml:space="preserve">, </w:t>
      </w:r>
      <w:r w:rsidRPr="00196065">
        <w:rPr>
          <w:rStyle w:val="StyleUnderline"/>
        </w:rPr>
        <w:t>play an</w:t>
      </w:r>
      <w:r w:rsidRPr="00196065">
        <w:t xml:space="preserve"> </w:t>
      </w:r>
      <w:r w:rsidRPr="00196065">
        <w:rPr>
          <w:rStyle w:val="Emphasis"/>
        </w:rPr>
        <w:t>outsize role</w:t>
      </w:r>
      <w:r w:rsidRPr="00196065">
        <w:t xml:space="preserve"> </w:t>
      </w:r>
      <w:r w:rsidRPr="00196065">
        <w:rPr>
          <w:rStyle w:val="StyleUnderline"/>
        </w:rPr>
        <w:t>in NewSpace.</w:t>
      </w:r>
      <w:r w:rsidRPr="00196065">
        <w:t xml:space="preserve"> Behind and around these figures, however, remains the state—through its weighty fiscal, regulatory, military, and symbolic investments.Footnote15 To take but one example: In June 2018, SpaceX won a $130 million contract with the U.S. Air Force to launch an ‘Air Force Space Command' satellite onboard a Falcon Heavy rocket (Erwin, 2018).</w:t>
      </w:r>
    </w:p>
    <w:p w14:paraId="71ABA81C" w14:textId="77777777" w:rsidR="00C818A5" w:rsidRPr="00196065" w:rsidRDefault="00C818A5" w:rsidP="00C818A5">
      <w:r w:rsidRPr="00196065">
        <w:t xml:space="preserve">Fredric Jameson’s (2003, p. 76) oft-quoted observation that it is easier to imagine the end of humankind than the end of capitalism, is realized in the ideals and operations of capitalistkind. Elon </w:t>
      </w:r>
      <w:r w:rsidRPr="00196065">
        <w:rPr>
          <w:rStyle w:val="StyleUnderline"/>
        </w:rPr>
        <w:t>Musk</w:t>
      </w:r>
      <w:r w:rsidRPr="00196065">
        <w:t xml:space="preserve"> has </w:t>
      </w:r>
      <w:r w:rsidRPr="00196065">
        <w:rPr>
          <w:rStyle w:val="StyleUnderline"/>
        </w:rPr>
        <w:t>observed</w:t>
      </w:r>
      <w:r w:rsidRPr="00196065">
        <w:t xml:space="preserve"> that </w:t>
      </w:r>
      <w:r w:rsidRPr="00196065">
        <w:rPr>
          <w:rStyle w:val="StyleUnderline"/>
        </w:rPr>
        <w:t>the goal of SpaceX is to establish humankind as a</w:t>
      </w:r>
      <w:r w:rsidRPr="00196065">
        <w:t xml:space="preserve"> </w:t>
      </w:r>
      <w:r w:rsidRPr="00196065">
        <w:rPr>
          <w:rStyle w:val="StyleUnderline"/>
        </w:rPr>
        <w:t>‘multiplanetary species with a self-sustaining civilization on another planet'</w:t>
      </w:r>
      <w:r w:rsidRPr="00196065">
        <w:t xml:space="preserve"> whose purpose is to counteract the possibility of a ‘worst-case scenario happening and extinguishing human consciousness' (Vance, 2015, p. 5). But couldn’t we view this idealistic assertion on behalf of humanity in another way? </w:t>
      </w:r>
      <w:r w:rsidRPr="00196065">
        <w:rPr>
          <w:rStyle w:val="StyleUnderline"/>
        </w:rPr>
        <w:t>It is not human consciousness</w:t>
      </w:r>
      <w:r w:rsidRPr="00196065">
        <w:t xml:space="preserve">, </w:t>
      </w:r>
      <w:r w:rsidRPr="00196065">
        <w:rPr>
          <w:rStyle w:val="StyleUnderline"/>
        </w:rPr>
        <w:t>over and against</w:t>
      </w:r>
      <w:r w:rsidRPr="00196065">
        <w:t xml:space="preserve"> what the writer Kim Stanley Robinson (2017, p. 2) calls </w:t>
      </w:r>
      <w:r w:rsidRPr="00196065">
        <w:rPr>
          <w:rStyle w:val="StyleUnderline"/>
        </w:rPr>
        <w:t xml:space="preserve">‘mineral unconsciousness' </w:t>
      </w:r>
      <w:r w:rsidRPr="00196065">
        <w:t xml:space="preserve">(i.e., the mute, geological reality of the natural universe), </w:t>
      </w:r>
      <w:r w:rsidRPr="00196065">
        <w:rPr>
          <w:rStyle w:val="StyleUnderline"/>
        </w:rPr>
        <w:t>so much as a specifically</w:t>
      </w:r>
      <w:r w:rsidRPr="00196065">
        <w:t xml:space="preserve"> </w:t>
      </w:r>
      <w:r w:rsidRPr="00196065">
        <w:rPr>
          <w:rStyle w:val="Emphasis"/>
        </w:rPr>
        <w:t>capitalist consciousness</w:t>
      </w:r>
      <w:r w:rsidRPr="00196065">
        <w:t xml:space="preserve"> </w:t>
      </w:r>
      <w:r w:rsidRPr="00196065">
        <w:rPr>
          <w:rStyle w:val="StyleUnderline"/>
        </w:rPr>
        <w:t>that is at stake</w:t>
      </w:r>
      <w:r w:rsidRPr="00196065">
        <w:t xml:space="preserve">. While the actions of capitalistkind may primarily be aimed at ensuring the future survival of the human species, an additional result is to ensure that the very idea of capitalism itself will outlive a (distantly) possible extinction event. </w:t>
      </w:r>
      <w:r w:rsidRPr="00196065">
        <w:rPr>
          <w:rStyle w:val="StyleUnderline"/>
        </w:rPr>
        <w:t>Capitalism is a self-replicating system</w:t>
      </w:r>
      <w:r w:rsidRPr="00196065">
        <w:t xml:space="preserve">, </w:t>
      </w:r>
      <w:r w:rsidRPr="00196065">
        <w:rPr>
          <w:rStyle w:val="StyleUnderline"/>
        </w:rPr>
        <w:t>pushing to expand ever outwards</w:t>
      </w:r>
      <w:r w:rsidRPr="00196065">
        <w:t xml:space="preserve">, </w:t>
      </w:r>
      <w:r w:rsidRPr="00196065">
        <w:rPr>
          <w:rStyle w:val="StyleUnderline"/>
        </w:rPr>
        <w:t>using a territorializing strategy of survival</w:t>
      </w:r>
      <w:r w:rsidRPr="00196065">
        <w:t xml:space="preserve">. As David Harvey notes, </w:t>
      </w:r>
      <w:r w:rsidRPr="00196065">
        <w:rPr>
          <w:rStyle w:val="StyleUnderline"/>
        </w:rPr>
        <w:t xml:space="preserve">‘a steady rate of </w:t>
      </w:r>
      <w:r w:rsidRPr="00401557">
        <w:rPr>
          <w:rStyle w:val="Emphasis"/>
        </w:rPr>
        <w:t>growth is essential for the health of a capitalist economic system,</w:t>
      </w:r>
      <w:r w:rsidRPr="00196065">
        <w:t xml:space="preserve"> since </w:t>
      </w:r>
      <w:r w:rsidRPr="00196065">
        <w:rPr>
          <w:rStyle w:val="StyleUnderline"/>
        </w:rPr>
        <w:t xml:space="preserve">it is </w:t>
      </w:r>
      <w:r w:rsidRPr="00196065">
        <w:rPr>
          <w:rStyle w:val="Emphasis"/>
        </w:rPr>
        <w:t>only through growth</w:t>
      </w:r>
      <w:r w:rsidRPr="00196065">
        <w:rPr>
          <w:rStyle w:val="StyleUnderline"/>
        </w:rPr>
        <w:t xml:space="preserve"> that profits can be assured and the accumulation of capital be sustained'</w:t>
      </w:r>
      <w:r w:rsidRPr="00196065">
        <w:t xml:space="preserve"> (1990, p. 180). In this respect, </w:t>
      </w:r>
      <w:r w:rsidRPr="00196065">
        <w:rPr>
          <w:rStyle w:val="StyleUnderline"/>
        </w:rPr>
        <w:t>outer space is ideal</w:t>
      </w:r>
      <w:r w:rsidRPr="00196065">
        <w:t xml:space="preserve">: </w:t>
      </w:r>
      <w:r w:rsidRPr="00196065">
        <w:rPr>
          <w:rStyle w:val="StyleUnderline"/>
        </w:rPr>
        <w:t>it is boundless and infinite</w:t>
      </w:r>
      <w:r w:rsidRPr="00196065">
        <w:t xml:space="preserve">. </w:t>
      </w:r>
      <w:r w:rsidRPr="00196065">
        <w:rPr>
          <w:rStyle w:val="StyleUnderline"/>
        </w:rPr>
        <w:t>As Earth comes to be blanketed by capital</w:t>
      </w:r>
      <w:r w:rsidRPr="00196065">
        <w:t xml:space="preserve">, it is only to be </w:t>
      </w:r>
      <w:r w:rsidRPr="00196065">
        <w:rPr>
          <w:rStyle w:val="StyleUnderline"/>
        </w:rPr>
        <w:t>expected that capital should set its sights on the stars above</w:t>
      </w:r>
      <w:r w:rsidRPr="00196065">
        <w:t xml:space="preserve">. The actions of </w:t>
      </w:r>
      <w:r w:rsidRPr="00196065">
        <w:rPr>
          <w:rStyle w:val="StyleUnderline"/>
        </w:rPr>
        <w:t>capitalistkind serve to bolster the capitalist mode of production and accumulation</w:t>
      </w:r>
      <w:r w:rsidRPr="00196065">
        <w:t xml:space="preserve">: it </w:t>
      </w:r>
      <w:r w:rsidRPr="00196065">
        <w:rPr>
          <w:rStyle w:val="StyleUnderline"/>
        </w:rPr>
        <w:t>is not only life but capital itself that must</w:t>
      </w:r>
      <w:r w:rsidRPr="00196065">
        <w:t xml:space="preserve"> </w:t>
      </w:r>
      <w:r w:rsidRPr="00196065">
        <w:rPr>
          <w:rStyle w:val="Emphasis"/>
        </w:rPr>
        <w:t>outlive Earth</w:t>
      </w:r>
      <w:r w:rsidRPr="00196065">
        <w:t>—</w:t>
      </w:r>
      <w:r w:rsidRPr="00196065">
        <w:rPr>
          <w:rStyle w:val="StyleUnderline"/>
        </w:rPr>
        <w:t>even into the darkness of space</w:t>
      </w:r>
      <w:r w:rsidRPr="00196065">
        <w:t>.</w:t>
      </w:r>
    </w:p>
    <w:p w14:paraId="615D31FB" w14:textId="77777777" w:rsidR="00C818A5" w:rsidRPr="00196065" w:rsidRDefault="00C818A5" w:rsidP="00C818A5"/>
    <w:p w14:paraId="4F53551B" w14:textId="77777777" w:rsidR="00C818A5" w:rsidRPr="00196065" w:rsidRDefault="00C818A5" w:rsidP="00C818A5"/>
    <w:p w14:paraId="4AF4CE5D" w14:textId="77777777" w:rsidR="00C818A5" w:rsidRPr="00196065" w:rsidRDefault="00C818A5" w:rsidP="00C818A5">
      <w:pPr>
        <w:pStyle w:val="Heading4"/>
      </w:pPr>
      <w:r w:rsidRPr="00196065">
        <w:t xml:space="preserve">Russian and Chinese actions in space are </w:t>
      </w:r>
      <w:r w:rsidRPr="00196065">
        <w:rPr>
          <w:u w:val="single"/>
        </w:rPr>
        <w:t>motivated</w:t>
      </w:r>
      <w:r w:rsidRPr="00196065">
        <w:t xml:space="preserve"> by the U.S. </w:t>
      </w:r>
      <w:r w:rsidRPr="00196065">
        <w:rPr>
          <w:b w:val="0"/>
        </w:rPr>
        <w:t xml:space="preserve">– it’s an </w:t>
      </w:r>
      <w:r w:rsidRPr="00196065">
        <w:rPr>
          <w:b w:val="0"/>
          <w:u w:val="single"/>
        </w:rPr>
        <w:t>action-reaction</w:t>
      </w:r>
      <w:r w:rsidRPr="00196065">
        <w:rPr>
          <w:b w:val="0"/>
        </w:rPr>
        <w:t xml:space="preserve"> cycle</w:t>
      </w:r>
    </w:p>
    <w:p w14:paraId="2C9DB2A8" w14:textId="77777777" w:rsidR="00C818A5" w:rsidRPr="00196065" w:rsidRDefault="00C818A5" w:rsidP="00C818A5">
      <w:r w:rsidRPr="003419DB">
        <w:rPr>
          <w:rStyle w:val="Style13ptBold"/>
        </w:rPr>
        <w:t>Blanc et al. ’22</w:t>
      </w:r>
      <w:r w:rsidRPr="00196065">
        <w:t xml:space="preserve"> [Alexis A.; 2022; Ph.D. in political science, George Washington University; Nathan Beauchamp-Mustafaga, M.Sc. in international affairs, London School of Economics and Political Science, M.A. in international affairs, Peking University; Khrystyna Holynska, Ph.D. in political science, Taras Shevchenko National University of Kyiv; M. Scott Bond, M.A. in security policy studies, George Washington University; Stephen J. Flanagan, Ph.D. in international relations, Fletcher School, Tufts University; “Chinese and Russian Perceptions of and Responses to U.S. Military Activities in the Space Domain,” ISBN: 978-1-9774-1026-9//The St. Mark’s School of Texas, Anish Guddati–Class of 2024]</w:t>
      </w:r>
    </w:p>
    <w:p w14:paraId="38DBADF3" w14:textId="77777777" w:rsidR="00C818A5" w:rsidRPr="00196065" w:rsidRDefault="00C818A5" w:rsidP="00C818A5">
      <w:r w:rsidRPr="00196065">
        <w:t xml:space="preserve">To fill this gap, we </w:t>
      </w:r>
      <w:r w:rsidRPr="00196065">
        <w:rPr>
          <w:rStyle w:val="StyleUnderline"/>
        </w:rPr>
        <w:t xml:space="preserve">focused on </w:t>
      </w:r>
      <w:r w:rsidRPr="00196065">
        <w:t xml:space="preserve">native-language </w:t>
      </w:r>
      <w:r w:rsidRPr="00196065">
        <w:rPr>
          <w:rStyle w:val="Emphasis"/>
        </w:rPr>
        <w:t>primary sources</w:t>
      </w:r>
      <w:r w:rsidRPr="00196065">
        <w:t xml:space="preserve">, </w:t>
      </w:r>
      <w:r w:rsidRPr="00196065">
        <w:rPr>
          <w:rStyle w:val="StyleUnderline"/>
        </w:rPr>
        <w:t>such as Chinese and Russian government publications</w:t>
      </w:r>
      <w:r w:rsidRPr="00196065">
        <w:t xml:space="preserve">, </w:t>
      </w:r>
      <w:r w:rsidRPr="00196065">
        <w:rPr>
          <w:rStyle w:val="StyleUnderline"/>
        </w:rPr>
        <w:t>military journals</w:t>
      </w:r>
      <w:r w:rsidRPr="00196065">
        <w:t xml:space="preserve">, </w:t>
      </w:r>
      <w:r w:rsidRPr="00196065">
        <w:rPr>
          <w:rStyle w:val="StyleUnderline"/>
        </w:rPr>
        <w:t>academic reports, and domestic media</w:t>
      </w:r>
      <w:r w:rsidRPr="00196065">
        <w:t xml:space="preserve">. We used </w:t>
      </w:r>
      <w:r w:rsidRPr="00196065">
        <w:rPr>
          <w:rStyle w:val="StyleUnderline"/>
        </w:rPr>
        <w:t>these sources</w:t>
      </w:r>
      <w:r w:rsidRPr="00196065">
        <w:t xml:space="preserve"> as a broadly representative sample of materials that </w:t>
      </w:r>
      <w:r w:rsidRPr="00196065">
        <w:rPr>
          <w:rStyle w:val="StyleUnderline"/>
        </w:rPr>
        <w:t>convey internal perceptions of developments in U.S. space</w:t>
      </w:r>
      <w:r w:rsidRPr="00196065">
        <w:t xml:space="preserve"> and counterspace doctrine, exercises, and military organization. Working with the sponsor, we developed a representative sample of ten U.S. “events” in the space domain to </w:t>
      </w:r>
      <w:r w:rsidRPr="00196065">
        <w:lastRenderedPageBreak/>
        <w:t xml:space="preserve">focus our efforts. We then reviewed the primary sources for discussions of these events to assess how Chinese and Russian reactions to U.S. military activities related to space have evolved over time. </w:t>
      </w:r>
    </w:p>
    <w:p w14:paraId="5EAD11BA" w14:textId="77777777" w:rsidR="00C818A5" w:rsidRPr="00196065" w:rsidRDefault="00C818A5" w:rsidP="00C818A5">
      <w:r w:rsidRPr="00196065">
        <w:t>Findings</w:t>
      </w:r>
    </w:p>
    <w:p w14:paraId="308DED3B" w14:textId="77777777" w:rsidR="00C818A5" w:rsidRPr="00196065" w:rsidRDefault="00C818A5" w:rsidP="00C818A5">
      <w:r w:rsidRPr="00196065">
        <w:t xml:space="preserve">The </w:t>
      </w:r>
      <w:r w:rsidRPr="00196065">
        <w:rPr>
          <w:rStyle w:val="StyleUnderline"/>
        </w:rPr>
        <w:t>Chinese and Russian</w:t>
      </w:r>
      <w:r w:rsidRPr="00196065">
        <w:t xml:space="preserve"> native-language </w:t>
      </w:r>
      <w:r w:rsidRPr="00196065">
        <w:rPr>
          <w:rStyle w:val="StyleUnderline"/>
        </w:rPr>
        <w:t>primary sources</w:t>
      </w:r>
      <w:r w:rsidRPr="00196065">
        <w:t xml:space="preserve"> reviewed for this report </w:t>
      </w:r>
      <w:r w:rsidRPr="00196065">
        <w:rPr>
          <w:rStyle w:val="StyleUnderline"/>
        </w:rPr>
        <w:t>reflect a</w:t>
      </w:r>
      <w:r w:rsidRPr="00196065">
        <w:t xml:space="preserve"> </w:t>
      </w:r>
      <w:r w:rsidRPr="00196065">
        <w:rPr>
          <w:rStyle w:val="Emphasis"/>
        </w:rPr>
        <w:t>sustained</w:t>
      </w:r>
      <w:r w:rsidRPr="00196065">
        <w:t xml:space="preserve"> </w:t>
      </w:r>
      <w:r w:rsidRPr="00196065">
        <w:rPr>
          <w:rStyle w:val="StyleUnderline"/>
        </w:rPr>
        <w:t>perception that U.S. activities related to space are threatening and demonstrate</w:t>
      </w:r>
      <w:r w:rsidRPr="00196065">
        <w:t xml:space="preserve"> </w:t>
      </w:r>
      <w:r w:rsidRPr="00196065">
        <w:rPr>
          <w:rStyle w:val="Emphasis"/>
        </w:rPr>
        <w:t>hostile U.S. intent</w:t>
      </w:r>
      <w:r w:rsidRPr="00196065">
        <w:t xml:space="preserve">. </w:t>
      </w:r>
      <w:r w:rsidRPr="00196065">
        <w:rPr>
          <w:rStyle w:val="StyleUnderline"/>
        </w:rPr>
        <w:t xml:space="preserve">This perception </w:t>
      </w:r>
      <w:r w:rsidRPr="00196065">
        <w:t xml:space="preserve">of hostile U.S. intent partly </w:t>
      </w:r>
      <w:r w:rsidRPr="00196065">
        <w:rPr>
          <w:rStyle w:val="StyleUnderline"/>
        </w:rPr>
        <w:t>encompasses the space-based threat to their respective nuclear deterrents</w:t>
      </w:r>
      <w:r w:rsidRPr="00196065">
        <w:t xml:space="preserve"> (e.g., from SDI), as well as concerns related to U.S. counterspace capabilities (e.g., Operation Burnt Frost) and concerns regarding the ability of U.S. satellites to fly closely (and covertly) to other space objects to inspect them and collect information (e.g., the Geosynchronous Space Situational Awareness Program). </w:t>
      </w:r>
    </w:p>
    <w:p w14:paraId="4FD2B00C" w14:textId="77777777" w:rsidR="00C818A5" w:rsidRPr="00196065" w:rsidRDefault="00C818A5" w:rsidP="00C818A5">
      <w:r w:rsidRPr="00196065">
        <w:rPr>
          <w:rStyle w:val="StyleUnderline"/>
        </w:rPr>
        <w:t>The longer-term military potential of various U.S. activities regarding space</w:t>
      </w:r>
      <w:r w:rsidRPr="00196065">
        <w:t xml:space="preserve">, rather than the immediate impact of a specific activity or policy at that point in time, </w:t>
      </w:r>
      <w:r w:rsidRPr="00196065">
        <w:rPr>
          <w:rStyle w:val="StyleUnderline"/>
        </w:rPr>
        <w:t xml:space="preserve">appears to be the </w:t>
      </w:r>
      <w:r w:rsidRPr="00196065">
        <w:rPr>
          <w:rStyle w:val="Emphasis"/>
        </w:rPr>
        <w:t xml:space="preserve">key overarching factor </w:t>
      </w:r>
      <w:r w:rsidRPr="00196065">
        <w:rPr>
          <w:rStyle w:val="StyleUnderline"/>
        </w:rPr>
        <w:t>shaping Chinese and Russian perceptions of the U.S. threat.</w:t>
      </w:r>
      <w:r w:rsidRPr="00196065">
        <w:t xml:space="preserve"> Moreover, the condition of U.S.-Chinese or U.S.-Russian bilateral relations at a particular moment appears to shape each government’s view of U.S. military space-related activities. Yet both countries tend toward confirmation bias, whereby more </w:t>
      </w:r>
      <w:r w:rsidRPr="00196065">
        <w:rPr>
          <w:rStyle w:val="StyleUnderline"/>
        </w:rPr>
        <w:t>plausibly “aggressive” U.S. activities</w:t>
      </w:r>
      <w:r w:rsidRPr="00196065">
        <w:t xml:space="preserve"> tend to </w:t>
      </w:r>
      <w:r w:rsidRPr="00196065">
        <w:rPr>
          <w:rStyle w:val="StyleUnderline"/>
        </w:rPr>
        <w:t>reinforce the perception that the U.S. military has a</w:t>
      </w:r>
      <w:r w:rsidRPr="00196065">
        <w:t xml:space="preserve"> </w:t>
      </w:r>
      <w:r w:rsidRPr="00196065">
        <w:rPr>
          <w:rStyle w:val="Emphasis"/>
        </w:rPr>
        <w:t>“hostile” intent</w:t>
      </w:r>
      <w:r w:rsidRPr="00196065">
        <w:t xml:space="preserve"> </w:t>
      </w:r>
      <w:r w:rsidRPr="00196065">
        <w:rPr>
          <w:rStyle w:val="StyleUnderline"/>
        </w:rPr>
        <w:t>in the space domain</w:t>
      </w:r>
      <w:r w:rsidRPr="00196065">
        <w:t xml:space="preserve">, while more plausibly </w:t>
      </w:r>
      <w:r w:rsidRPr="00196065">
        <w:rPr>
          <w:rStyle w:val="StyleUnderline"/>
        </w:rPr>
        <w:t xml:space="preserve">“cooperative” U.S. initiatives are </w:t>
      </w:r>
      <w:r w:rsidRPr="00196065">
        <w:rPr>
          <w:rStyle w:val="Emphasis"/>
        </w:rPr>
        <w:t>discounted</w:t>
      </w:r>
      <w:r w:rsidRPr="00196065">
        <w:t xml:space="preserve"> </w:t>
      </w:r>
      <w:r w:rsidRPr="00196065">
        <w:rPr>
          <w:rStyle w:val="StyleUnderline"/>
        </w:rPr>
        <w:t>as</w:t>
      </w:r>
      <w:r w:rsidRPr="00196065">
        <w:t xml:space="preserve"> </w:t>
      </w:r>
      <w:r w:rsidRPr="00196065">
        <w:rPr>
          <w:rStyle w:val="Emphasis"/>
        </w:rPr>
        <w:t>disingenuous</w:t>
      </w:r>
      <w:r w:rsidRPr="00196065">
        <w:rPr>
          <w:rStyle w:val="StyleUnderline"/>
        </w:rPr>
        <w:t>.</w:t>
      </w:r>
      <w:r w:rsidRPr="00196065">
        <w:t xml:space="preserve"> China and Russia generally attempt to strike a nuanced rhetorical balance of characterizing U.S. actions as threatening while characterizing their own, similar actions as nonthreatening. </w:t>
      </w:r>
      <w:r w:rsidRPr="00196065">
        <w:rPr>
          <w:rStyle w:val="StyleUnderline"/>
        </w:rPr>
        <w:t>China and Russia</w:t>
      </w:r>
      <w:r w:rsidRPr="00196065">
        <w:t xml:space="preserve"> also </w:t>
      </w:r>
      <w:r w:rsidRPr="00196065">
        <w:rPr>
          <w:rStyle w:val="StyleUnderline"/>
        </w:rPr>
        <w:t>appear</w:t>
      </w:r>
      <w:r w:rsidRPr="00196065">
        <w:t xml:space="preserve"> to be </w:t>
      </w:r>
      <w:r w:rsidRPr="00196065">
        <w:rPr>
          <w:rStyle w:val="StyleUnderline"/>
        </w:rPr>
        <w:t>concerned</w:t>
      </w:r>
      <w:r w:rsidRPr="00196065">
        <w:t xml:space="preserve"> that </w:t>
      </w:r>
      <w:r w:rsidRPr="00196065">
        <w:rPr>
          <w:rStyle w:val="StyleUnderline"/>
        </w:rPr>
        <w:t>technology might</w:t>
      </w:r>
      <w:r w:rsidRPr="00196065">
        <w:t xml:space="preserve"> eventually </w:t>
      </w:r>
      <w:r w:rsidRPr="00196065">
        <w:rPr>
          <w:rStyle w:val="StyleUnderline"/>
        </w:rPr>
        <w:t>catch up with perceived U.S. intentions to militarize and</w:t>
      </w:r>
      <w:r w:rsidRPr="00196065">
        <w:t xml:space="preserve"> </w:t>
      </w:r>
      <w:r w:rsidRPr="00196065">
        <w:rPr>
          <w:rStyle w:val="StyleUnderline"/>
        </w:rPr>
        <w:t>dominate space</w:t>
      </w:r>
      <w:r w:rsidRPr="00196065">
        <w:t xml:space="preserve">. </w:t>
      </w:r>
    </w:p>
    <w:p w14:paraId="60B89E5D" w14:textId="77777777" w:rsidR="00C818A5" w:rsidRPr="00196065" w:rsidRDefault="00C818A5" w:rsidP="00C818A5">
      <w:pPr>
        <w:rPr>
          <w:rStyle w:val="StyleUnderline"/>
        </w:rPr>
      </w:pPr>
      <w:r w:rsidRPr="00196065">
        <w:t xml:space="preserve">While it is difficult to definitively explain all the drivers of any country’s space activities, it appears that </w:t>
      </w:r>
      <w:r w:rsidRPr="00196065">
        <w:rPr>
          <w:rStyle w:val="StyleUnderline"/>
        </w:rPr>
        <w:t>Washington</w:t>
      </w:r>
      <w:r w:rsidRPr="00196065">
        <w:t xml:space="preserve">, </w:t>
      </w:r>
      <w:r w:rsidRPr="00196065">
        <w:rPr>
          <w:rStyle w:val="StyleUnderline"/>
        </w:rPr>
        <w:t>Beijing</w:t>
      </w:r>
      <w:r w:rsidRPr="00196065">
        <w:t xml:space="preserve">, </w:t>
      </w:r>
      <w:r w:rsidRPr="00196065">
        <w:rPr>
          <w:rStyle w:val="StyleUnderline"/>
        </w:rPr>
        <w:t>and Moscow are caught in an</w:t>
      </w:r>
      <w:r w:rsidRPr="00196065">
        <w:t xml:space="preserve"> </w:t>
      </w:r>
      <w:r w:rsidRPr="00196065">
        <w:rPr>
          <w:rStyle w:val="Emphasis"/>
        </w:rPr>
        <w:t>action-reaction cycle</w:t>
      </w:r>
      <w:r w:rsidRPr="00196065">
        <w:t xml:space="preserve"> </w:t>
      </w:r>
      <w:r w:rsidRPr="00196065">
        <w:rPr>
          <w:rStyle w:val="StyleUnderline"/>
        </w:rPr>
        <w:t xml:space="preserve">that perpetuates </w:t>
      </w:r>
      <w:r w:rsidRPr="00196065">
        <w:rPr>
          <w:rStyle w:val="Emphasis"/>
        </w:rPr>
        <w:t>justifications</w:t>
      </w:r>
      <w:r w:rsidRPr="00196065">
        <w:t xml:space="preserve"> </w:t>
      </w:r>
      <w:r w:rsidRPr="00196065">
        <w:rPr>
          <w:rStyle w:val="StyleUnderline"/>
        </w:rPr>
        <w:t>for continued military actions in space based on previous adversary activities.</w:t>
      </w:r>
    </w:p>
    <w:p w14:paraId="25A0461B" w14:textId="77777777" w:rsidR="00C818A5" w:rsidRPr="00196065" w:rsidRDefault="00C818A5" w:rsidP="00C818A5">
      <w:r w:rsidRPr="00196065">
        <w:t>The following findings from our research are particularly noteworthy:</w:t>
      </w:r>
    </w:p>
    <w:p w14:paraId="10AE3801" w14:textId="77777777" w:rsidR="00C818A5" w:rsidRPr="00196065" w:rsidRDefault="00C818A5" w:rsidP="00C818A5">
      <w:r w:rsidRPr="00196065">
        <w:t xml:space="preserve">• One of the few instances in which a </w:t>
      </w:r>
      <w:r w:rsidRPr="00196065">
        <w:rPr>
          <w:rStyle w:val="StyleUnderline"/>
        </w:rPr>
        <w:t>causal relationship</w:t>
      </w:r>
      <w:r w:rsidRPr="00196065">
        <w:t xml:space="preserve"> can be drawn </w:t>
      </w:r>
      <w:r w:rsidRPr="00196065">
        <w:rPr>
          <w:rStyle w:val="StyleUnderline"/>
        </w:rPr>
        <w:t>between</w:t>
      </w:r>
      <w:r w:rsidRPr="00196065">
        <w:t xml:space="preserve"> a </w:t>
      </w:r>
      <w:r w:rsidRPr="00196065">
        <w:rPr>
          <w:rStyle w:val="StyleUnderline"/>
        </w:rPr>
        <w:t>U.S. action and</w:t>
      </w:r>
      <w:r w:rsidRPr="00196065">
        <w:t xml:space="preserve"> a </w:t>
      </w:r>
      <w:r w:rsidRPr="00196065">
        <w:rPr>
          <w:rStyle w:val="StyleUnderline"/>
        </w:rPr>
        <w:t>Russian counteraction is the U.S. withdrawal from the</w:t>
      </w:r>
      <w:r w:rsidRPr="00196065">
        <w:t xml:space="preserve"> Anti-Ballistic Missile (</w:t>
      </w:r>
      <w:r w:rsidRPr="00196065">
        <w:rPr>
          <w:rStyle w:val="StyleUnderline"/>
        </w:rPr>
        <w:t>ABM</w:t>
      </w:r>
      <w:r w:rsidRPr="00196065">
        <w:t xml:space="preserve">) </w:t>
      </w:r>
      <w:r w:rsidRPr="00196065">
        <w:rPr>
          <w:rStyle w:val="StyleUnderline"/>
        </w:rPr>
        <w:t>Treaty</w:t>
      </w:r>
      <w:r w:rsidRPr="00196065">
        <w:t xml:space="preserve"> in 2002. It appears that Russian leaders pushed scarce resources back into their ballistic missile defense programs; developed requirements for many new types of weapons, including anti-satellite weapons and munitions; and developed a unified aerospace defense system.</w:t>
      </w:r>
    </w:p>
    <w:p w14:paraId="06A728B4" w14:textId="77777777" w:rsidR="00C818A5" w:rsidRPr="00196065" w:rsidRDefault="00C818A5" w:rsidP="00C818A5">
      <w:r w:rsidRPr="00196065">
        <w:t xml:space="preserve">• Both </w:t>
      </w:r>
      <w:r w:rsidRPr="00196065">
        <w:rPr>
          <w:rStyle w:val="StyleUnderline"/>
        </w:rPr>
        <w:t>Chinese and Russian officials</w:t>
      </w:r>
      <w:r w:rsidRPr="00196065">
        <w:t xml:space="preserve"> have </w:t>
      </w:r>
      <w:r w:rsidRPr="00196065">
        <w:rPr>
          <w:rStyle w:val="StyleUnderline"/>
        </w:rPr>
        <w:t>contended</w:t>
      </w:r>
      <w:r w:rsidRPr="00196065">
        <w:t xml:space="preserve"> that </w:t>
      </w:r>
      <w:r w:rsidRPr="00196065">
        <w:rPr>
          <w:rStyle w:val="StyleUnderline"/>
        </w:rPr>
        <w:t>the U</w:t>
      </w:r>
      <w:r w:rsidRPr="00196065">
        <w:t xml:space="preserve">nited </w:t>
      </w:r>
      <w:r w:rsidRPr="00196065">
        <w:rPr>
          <w:rStyle w:val="StyleUnderline"/>
        </w:rPr>
        <w:t>S</w:t>
      </w:r>
      <w:r w:rsidRPr="00196065">
        <w:t xml:space="preserve">tates has </w:t>
      </w:r>
      <w:r w:rsidRPr="00196065">
        <w:rPr>
          <w:rStyle w:val="Emphasis"/>
        </w:rPr>
        <w:t>led the way</w:t>
      </w:r>
      <w:r w:rsidRPr="00196065">
        <w:t xml:space="preserve"> </w:t>
      </w:r>
      <w:r w:rsidRPr="00196065">
        <w:rPr>
          <w:rStyle w:val="StyleUnderline"/>
        </w:rPr>
        <w:t>to militarizing space</w:t>
      </w:r>
      <w:r w:rsidRPr="00196065">
        <w:t xml:space="preserve">, particularly </w:t>
      </w:r>
      <w:r w:rsidRPr="00196065">
        <w:rPr>
          <w:rStyle w:val="StyleUnderline"/>
        </w:rPr>
        <w:t>since 2001</w:t>
      </w:r>
      <w:r w:rsidRPr="00196065">
        <w:t xml:space="preserve">, </w:t>
      </w:r>
      <w:r w:rsidRPr="00196065">
        <w:rPr>
          <w:rStyle w:val="StyleUnderline"/>
        </w:rPr>
        <w:t>leaving them</w:t>
      </w:r>
      <w:r w:rsidRPr="00196065">
        <w:t xml:space="preserve"> </w:t>
      </w:r>
      <w:r w:rsidRPr="00196065">
        <w:rPr>
          <w:rStyle w:val="Emphasis"/>
        </w:rPr>
        <w:t>no choice</w:t>
      </w:r>
      <w:r w:rsidRPr="00196065">
        <w:t xml:space="preserve"> </w:t>
      </w:r>
      <w:r w:rsidRPr="00196065">
        <w:rPr>
          <w:rStyle w:val="StyleUnderline"/>
        </w:rPr>
        <w:t>but to take countervailing measures</w:t>
      </w:r>
      <w:r w:rsidRPr="00196065">
        <w:t xml:space="preserve">. </w:t>
      </w:r>
      <w:r w:rsidRPr="00196065">
        <w:rPr>
          <w:rStyle w:val="StyleUnderline"/>
        </w:rPr>
        <w:t>Both countries point to the U.S. decision to withdraw from the ABM Treaty as</w:t>
      </w:r>
      <w:r w:rsidRPr="00196065">
        <w:t xml:space="preserve"> </w:t>
      </w:r>
      <w:r w:rsidRPr="00196065">
        <w:rPr>
          <w:rStyle w:val="StyleUnderline"/>
        </w:rPr>
        <w:t>a</w:t>
      </w:r>
      <w:r w:rsidRPr="00196065">
        <w:t xml:space="preserve"> </w:t>
      </w:r>
      <w:r w:rsidRPr="00196065">
        <w:rPr>
          <w:rStyle w:val="Emphasis"/>
        </w:rPr>
        <w:t>key inflection point</w:t>
      </w:r>
      <w:r w:rsidRPr="00196065">
        <w:t xml:space="preserve"> </w:t>
      </w:r>
      <w:r w:rsidRPr="00196065">
        <w:rPr>
          <w:rStyle w:val="StyleUnderline"/>
        </w:rPr>
        <w:t>in U.S. efforts to weaponize space.</w:t>
      </w:r>
    </w:p>
    <w:p w14:paraId="55D1268E" w14:textId="77777777" w:rsidR="00C818A5" w:rsidRPr="00196065" w:rsidRDefault="00C818A5" w:rsidP="00C818A5">
      <w:r w:rsidRPr="00196065">
        <w:t xml:space="preserve">• </w:t>
      </w:r>
      <w:r w:rsidRPr="00196065">
        <w:rPr>
          <w:rStyle w:val="StyleUnderline"/>
        </w:rPr>
        <w:t>China and Russia are</w:t>
      </w:r>
      <w:r w:rsidRPr="00196065">
        <w:t xml:space="preserve"> </w:t>
      </w:r>
      <w:r w:rsidRPr="00196065">
        <w:rPr>
          <w:rStyle w:val="Emphasis"/>
        </w:rPr>
        <w:t>highly sensitive</w:t>
      </w:r>
      <w:r w:rsidRPr="00196065">
        <w:t xml:space="preserve"> </w:t>
      </w:r>
      <w:r w:rsidRPr="00196065">
        <w:rPr>
          <w:rStyle w:val="StyleUnderline"/>
        </w:rPr>
        <w:t>to the perception</w:t>
      </w:r>
      <w:r w:rsidRPr="00196065">
        <w:t xml:space="preserve"> that </w:t>
      </w:r>
      <w:r w:rsidRPr="00196065">
        <w:rPr>
          <w:rStyle w:val="StyleUnderline"/>
        </w:rPr>
        <w:t>arms racing is a negative behavior</w:t>
      </w:r>
      <w:r w:rsidRPr="00196065">
        <w:t xml:space="preserve">, </w:t>
      </w:r>
      <w:r w:rsidRPr="00196065">
        <w:rPr>
          <w:rStyle w:val="StyleUnderline"/>
        </w:rPr>
        <w:t>and</w:t>
      </w:r>
      <w:r w:rsidRPr="00196065">
        <w:t xml:space="preserve"> both </w:t>
      </w:r>
      <w:r w:rsidRPr="00196065">
        <w:rPr>
          <w:rStyle w:val="StyleUnderline"/>
        </w:rPr>
        <w:t>emphasize the need to avoid such behavior because it makes the world less safe and carries immense costs</w:t>
      </w:r>
      <w:r w:rsidRPr="00196065">
        <w:t>.</w:t>
      </w:r>
    </w:p>
    <w:p w14:paraId="53C0F305" w14:textId="77777777" w:rsidR="00C818A5" w:rsidRPr="00196065" w:rsidRDefault="00C818A5" w:rsidP="00C818A5">
      <w:pPr>
        <w:rPr>
          <w:sz w:val="16"/>
        </w:rPr>
      </w:pPr>
    </w:p>
    <w:p w14:paraId="2C37F410" w14:textId="77777777" w:rsidR="00C818A5" w:rsidRPr="00196065" w:rsidRDefault="00C818A5" w:rsidP="00C818A5">
      <w:pPr>
        <w:pStyle w:val="Heading4"/>
      </w:pPr>
      <w:r w:rsidRPr="00196065">
        <w:lastRenderedPageBreak/>
        <w:t xml:space="preserve">America is the </w:t>
      </w:r>
      <w:r w:rsidRPr="00196065">
        <w:rPr>
          <w:u w:val="single"/>
        </w:rPr>
        <w:t>driver</w:t>
      </w:r>
      <w:r w:rsidRPr="00196065">
        <w:t xml:space="preserve"> behind the new space </w:t>
      </w:r>
      <w:r w:rsidRPr="00196065">
        <w:rPr>
          <w:u w:val="single"/>
        </w:rPr>
        <w:t>Cold War</w:t>
      </w:r>
      <w:r w:rsidRPr="00196065">
        <w:t xml:space="preserve"> </w:t>
      </w:r>
      <w:r w:rsidRPr="00196065">
        <w:rPr>
          <w:b w:val="0"/>
        </w:rPr>
        <w:t>– Russia and China react to U.S. actions</w:t>
      </w:r>
    </w:p>
    <w:p w14:paraId="799ADD34" w14:textId="77777777" w:rsidR="00C818A5" w:rsidRPr="00196065" w:rsidRDefault="00C818A5" w:rsidP="00C818A5">
      <w:r w:rsidRPr="003419DB">
        <w:rPr>
          <w:rStyle w:val="Style13ptBold"/>
        </w:rPr>
        <w:t>Saah ’22</w:t>
      </w:r>
      <w:r w:rsidRPr="00196065">
        <w:t xml:space="preserve"> [Jasper; 11/22/2022; "U.S. commits to reignite space race during new Cold War vs. China, Russia," Liberation News, https://www.liberationnews.org/us-commits-to-reignite-space-race-during-new-cold-war-vs-china-russia/ The St. Mark’s School of Texas, Anish Guddati–Class of 2024]</w:t>
      </w:r>
    </w:p>
    <w:p w14:paraId="45251A76" w14:textId="77777777" w:rsidR="00C818A5" w:rsidRPr="00196065" w:rsidRDefault="00C818A5" w:rsidP="00C818A5">
      <w:r w:rsidRPr="00196065">
        <w:t xml:space="preserve">On Nov. 16, </w:t>
      </w:r>
      <w:r w:rsidRPr="00196065">
        <w:rPr>
          <w:rStyle w:val="StyleUnderline"/>
        </w:rPr>
        <w:t>NASA launched the first mission in the Artemis Program</w:t>
      </w:r>
      <w:r w:rsidRPr="00196065">
        <w:t xml:space="preserve">, the long delayed and over-budget program </w:t>
      </w:r>
      <w:r w:rsidRPr="00196065">
        <w:rPr>
          <w:rStyle w:val="StyleUnderline"/>
        </w:rPr>
        <w:t>to return humans to</w:t>
      </w:r>
      <w:r w:rsidRPr="00196065">
        <w:t xml:space="preserve"> the surface of </w:t>
      </w:r>
      <w:r w:rsidRPr="00196065">
        <w:rPr>
          <w:rStyle w:val="StyleUnderline"/>
        </w:rPr>
        <w:t>the moon</w:t>
      </w:r>
      <w:r w:rsidRPr="00196065">
        <w:t xml:space="preserve"> this decade. Artemis I is a dry run for the return to the moon, a test of the new Space Launch System rocket and Orion capsule that will bring astronauts into lunar orbit on Artemis II and onto the surface on Artemis III. </w:t>
      </w:r>
      <w:r w:rsidRPr="00196065">
        <w:rPr>
          <w:rStyle w:val="StyleUnderline"/>
        </w:rPr>
        <w:t>The program is</w:t>
      </w:r>
      <w:r w:rsidRPr="00196065">
        <w:t xml:space="preserve"> not simply scientific, as NASA presents, but also </w:t>
      </w:r>
      <w:r w:rsidRPr="00196065">
        <w:rPr>
          <w:rStyle w:val="StyleUnderline"/>
        </w:rPr>
        <w:t>the basis for immense wealth transfer to military contractors</w:t>
      </w:r>
      <w:r w:rsidRPr="00196065">
        <w:t xml:space="preserve">, </w:t>
      </w:r>
      <w:r w:rsidRPr="00196065">
        <w:rPr>
          <w:rStyle w:val="Emphasis"/>
        </w:rPr>
        <w:t>precedent setting issues</w:t>
      </w:r>
      <w:r w:rsidRPr="00196065">
        <w:t xml:space="preserve"> for international space law </w:t>
      </w:r>
      <w:r w:rsidRPr="00196065">
        <w:rPr>
          <w:rStyle w:val="StyleUnderline"/>
        </w:rPr>
        <w:t>and the opening of</w:t>
      </w:r>
      <w:r w:rsidRPr="00196065">
        <w:t xml:space="preserve"> </w:t>
      </w:r>
      <w:r w:rsidRPr="00196065">
        <w:rPr>
          <w:rStyle w:val="StyleUnderline"/>
        </w:rPr>
        <w:t>a</w:t>
      </w:r>
      <w:r w:rsidRPr="00196065">
        <w:t xml:space="preserve"> </w:t>
      </w:r>
      <w:r w:rsidRPr="00196065">
        <w:rPr>
          <w:rStyle w:val="Emphasis"/>
        </w:rPr>
        <w:t>new front</w:t>
      </w:r>
      <w:r w:rsidRPr="00196065">
        <w:t xml:space="preserve"> </w:t>
      </w:r>
      <w:r w:rsidRPr="00196065">
        <w:rPr>
          <w:rStyle w:val="StyleUnderline"/>
        </w:rPr>
        <w:t>in the new Cold War pursued by Washington against China and Russia</w:t>
      </w:r>
      <w:r w:rsidRPr="00196065">
        <w:t>.</w:t>
      </w:r>
    </w:p>
    <w:p w14:paraId="3B750366" w14:textId="77777777" w:rsidR="00C818A5" w:rsidRPr="00196065" w:rsidRDefault="00C818A5" w:rsidP="00C818A5">
      <w:r w:rsidRPr="00196065">
        <w:t>The rocket only a military contractor could love</w:t>
      </w:r>
    </w:p>
    <w:p w14:paraId="1310346D" w14:textId="77777777" w:rsidR="00C818A5" w:rsidRPr="00196065" w:rsidRDefault="00C818A5" w:rsidP="00C818A5">
      <w:r w:rsidRPr="00196065">
        <w:t>A single launch of the SLS rocket costs more than $4 billion while the original estimate was that each launch would cost 1/8th of that: $500 million. The total current estimated cost for Artemis is $93 billion, the vast majority of which has gone to military contractors like Boeing and Bechtel through a labyrinthine process of back room congressional deals and pork-barrel legislation. As the cost has ballooned, the launch date has been consistently delayed. The first announced launch date was in December 2017, then rescheduled to July 2018, then November 2018, June 2020, June 2021 … In 2022, the launch was scheduled for August 29 before an engine issue caused it to be scrubbed. Finally on Nov 16, the rocket successfully took off.</w:t>
      </w:r>
    </w:p>
    <w:p w14:paraId="6FB8014D" w14:textId="77777777" w:rsidR="00C818A5" w:rsidRPr="00196065" w:rsidRDefault="00C818A5" w:rsidP="00C818A5">
      <w:r w:rsidRPr="00196065">
        <w:t>The development of the SLS has been widely criticized by scientists and engineers as a terrible investment. The exorbitant costs and widespread delays have “created a rocket that only a military contractor could love.” From the perspective of the aerospace industry, it has been the perfect slush fund right alongside the $1 trillion military budget. These issues, clearly the fault of the U.S. system of legalized corruption and the military-industrial complex, have turned many scientists, engineers, and casual observers against state-run space exploration and into the arms of the private sector.</w:t>
      </w:r>
    </w:p>
    <w:p w14:paraId="0116E0A9" w14:textId="77777777" w:rsidR="00C818A5" w:rsidRPr="00196065" w:rsidRDefault="00C818A5" w:rsidP="00C818A5">
      <w:r w:rsidRPr="00196065">
        <w:t>The men positioned to win big in the push to privatize space are the widely hated billionaires Elon Musk and Jeff Bezos whose companies, SpaceX and Blue Origin respectively, have been battling each other in the courts over Artemis contracts for years. Boasting lower costs and pursuing novel technologies like reusable rockets, SpaceX is positioning itself to take the “first movers advantage” on the moon and beyond. SpaceX also has extensive ties to the Pentagon and has signed contracts to provide various space-based services to the U.S. military, including using rockets to deploy “quick reaction forces” to any point on the planet in mere hours, in addition to being in the news in recent months for providing communications coverage to the Ukrainian army. The turn to “private launch solutions” simply means a transfer to a new generation of military contractors.</w:t>
      </w:r>
    </w:p>
    <w:p w14:paraId="65B56645" w14:textId="77777777" w:rsidR="00C818A5" w:rsidRPr="00196065" w:rsidRDefault="00C818A5" w:rsidP="00C818A5">
      <w:r w:rsidRPr="00196065">
        <w:t>International law</w:t>
      </w:r>
    </w:p>
    <w:p w14:paraId="7B214BB7" w14:textId="77777777" w:rsidR="00C818A5" w:rsidRPr="00196065" w:rsidRDefault="00C818A5" w:rsidP="00C818A5">
      <w:r w:rsidRPr="00196065">
        <w:t xml:space="preserve">The Artemis Accords, which have currently been signed by 21 nations, are a set of bilateral agreements countries can enter into with the United States to agree to standards for practices on the moon and beyond. Like the so-called “Rules Based International Order” often parroted by State Department </w:t>
      </w:r>
      <w:r w:rsidRPr="00196065">
        <w:lastRenderedPageBreak/>
        <w:t>officials, the Artemis Accords also have little basis in existing international space law. International space law, most notably in the Outer Space Treaty of 1967, includes provisions that space and planetary surfaces are the “province of all mankind” and cannot be “subject to national appropriation by claim of sovereignty, by means of use or occupation, or by any other means.”</w:t>
      </w:r>
    </w:p>
    <w:p w14:paraId="4762B14D" w14:textId="77777777" w:rsidR="00C818A5" w:rsidRPr="00196065" w:rsidRDefault="00C818A5" w:rsidP="00C818A5">
      <w:r w:rsidRPr="00196065">
        <w:t>The Artemis Accords are able to skirt these provisions by setting what amount to corporate exclusion zones on the moon and other planetary bodies for resource extraction and profit. This is the other major angle to the push for privatization. While state-owned space agencies like NASA, Roscosmos, and the China National Space Agency are explicitly bound by the Outer Space Treaty, the existing canon of space law only tangentially addresses private sector actors. It is the explicit goal of successive NASA administrators to view the agency’s exploration and innovation to be in the service of opening new markets and resources for private capital to exploit.</w:t>
      </w:r>
    </w:p>
    <w:p w14:paraId="3038C08C" w14:textId="77777777" w:rsidR="00C818A5" w:rsidRPr="00196065" w:rsidRDefault="00C818A5" w:rsidP="00C818A5">
      <w:pPr>
        <w:rPr>
          <w:rStyle w:val="Emphasis"/>
        </w:rPr>
      </w:pPr>
      <w:r w:rsidRPr="00196065">
        <w:rPr>
          <w:rStyle w:val="Emphasis"/>
        </w:rPr>
        <w:t>The new Cold War</w:t>
      </w:r>
    </w:p>
    <w:p w14:paraId="0C3F9214" w14:textId="77777777" w:rsidR="00C818A5" w:rsidRPr="00196065" w:rsidRDefault="00C818A5" w:rsidP="00C818A5">
      <w:r w:rsidRPr="00196065">
        <w:rPr>
          <w:rStyle w:val="StyleUnderline"/>
        </w:rPr>
        <w:t>The 2011 Wolf Amendment bans</w:t>
      </w:r>
      <w:r w:rsidRPr="00196065">
        <w:t xml:space="preserve"> any </w:t>
      </w:r>
      <w:r w:rsidRPr="00196065">
        <w:rPr>
          <w:rStyle w:val="StyleUnderline"/>
        </w:rPr>
        <w:t>cooperation between NASA and the China National Space Administration</w:t>
      </w:r>
      <w:r w:rsidRPr="00196065">
        <w:t xml:space="preserve"> without the explicit approval of both the U.S. Congress and the FBI. Because of this, </w:t>
      </w:r>
      <w:r w:rsidRPr="00196065">
        <w:rPr>
          <w:rStyle w:val="StyleUnderline"/>
        </w:rPr>
        <w:t>China has been</w:t>
      </w:r>
      <w:r w:rsidRPr="00196065">
        <w:t xml:space="preserve"> </w:t>
      </w:r>
      <w:r w:rsidRPr="00196065">
        <w:rPr>
          <w:rStyle w:val="Emphasis"/>
        </w:rPr>
        <w:t>barred</w:t>
      </w:r>
      <w:r w:rsidRPr="00196065">
        <w:t xml:space="preserve"> </w:t>
      </w:r>
      <w:r w:rsidRPr="00196065">
        <w:rPr>
          <w:rStyle w:val="StyleUnderline"/>
        </w:rPr>
        <w:t>from participation in the</w:t>
      </w:r>
      <w:r w:rsidRPr="00196065">
        <w:t xml:space="preserve"> </w:t>
      </w:r>
      <w:r w:rsidRPr="00196065">
        <w:rPr>
          <w:rStyle w:val="Emphasis"/>
        </w:rPr>
        <w:t>I</w:t>
      </w:r>
      <w:r w:rsidRPr="00196065">
        <w:t xml:space="preserve">nternational </w:t>
      </w:r>
      <w:r w:rsidRPr="00196065">
        <w:rPr>
          <w:rStyle w:val="Emphasis"/>
        </w:rPr>
        <w:t>S</w:t>
      </w:r>
      <w:r w:rsidRPr="00196065">
        <w:t xml:space="preserve">pace </w:t>
      </w:r>
      <w:r w:rsidRPr="00196065">
        <w:rPr>
          <w:rStyle w:val="Emphasis"/>
        </w:rPr>
        <w:t>S</w:t>
      </w:r>
      <w:r w:rsidRPr="00196065">
        <w:t xml:space="preserve">tation program, </w:t>
      </w:r>
      <w:r w:rsidRPr="00196065">
        <w:rPr>
          <w:rStyle w:val="StyleUnderline"/>
        </w:rPr>
        <w:t>spurring the development of</w:t>
      </w:r>
      <w:r w:rsidRPr="00196065">
        <w:t xml:space="preserve"> Tiangong, </w:t>
      </w:r>
      <w:r w:rsidRPr="00196065">
        <w:rPr>
          <w:rStyle w:val="StyleUnderline"/>
        </w:rPr>
        <w:t>a space station fully developed by China</w:t>
      </w:r>
      <w:r w:rsidRPr="00196065">
        <w:t xml:space="preserve"> that as of this year is fully operational and crewed. </w:t>
      </w:r>
    </w:p>
    <w:p w14:paraId="7DD3CD39" w14:textId="77777777" w:rsidR="00C818A5" w:rsidRPr="00196065" w:rsidRDefault="00C818A5" w:rsidP="00C818A5">
      <w:r w:rsidRPr="00196065">
        <w:rPr>
          <w:rStyle w:val="StyleUnderline"/>
        </w:rPr>
        <w:t>Since the intensified sanctions on Russia</w:t>
      </w:r>
      <w:r w:rsidRPr="00196065">
        <w:t xml:space="preserve"> after the outbreak of war in Ukraine, </w:t>
      </w:r>
      <w:r w:rsidRPr="00196065">
        <w:rPr>
          <w:rStyle w:val="StyleUnderline"/>
        </w:rPr>
        <w:t>the</w:t>
      </w:r>
      <w:r w:rsidRPr="00196065">
        <w:t xml:space="preserve"> </w:t>
      </w:r>
      <w:r w:rsidRPr="00196065">
        <w:rPr>
          <w:rStyle w:val="StyleUnderline"/>
        </w:rPr>
        <w:t>already</w:t>
      </w:r>
      <w:r w:rsidRPr="00196065">
        <w:t xml:space="preserve"> </w:t>
      </w:r>
      <w:r w:rsidRPr="00196065">
        <w:rPr>
          <w:rStyle w:val="Emphasis"/>
        </w:rPr>
        <w:t>shaky collaboration</w:t>
      </w:r>
      <w:r w:rsidRPr="00196065">
        <w:t xml:space="preserve"> on the nearly 30-year-old International Space Station </w:t>
      </w:r>
      <w:r w:rsidRPr="00196065">
        <w:rPr>
          <w:rStyle w:val="StyleUnderline"/>
        </w:rPr>
        <w:t>has become even more uncertain</w:t>
      </w:r>
      <w:r w:rsidRPr="00196065">
        <w:t xml:space="preserve">, </w:t>
      </w:r>
      <w:r w:rsidRPr="00196065">
        <w:rPr>
          <w:rStyle w:val="StyleUnderline"/>
        </w:rPr>
        <w:t>with decommissioning</w:t>
      </w:r>
      <w:r w:rsidRPr="00196065">
        <w:t xml:space="preserve"> of the jointly operated station </w:t>
      </w:r>
      <w:r w:rsidRPr="00196065">
        <w:rPr>
          <w:rStyle w:val="StyleUnderline"/>
        </w:rPr>
        <w:t>certain to occur</w:t>
      </w:r>
      <w:r w:rsidRPr="00196065">
        <w:t xml:space="preserve"> before the end of this decade. </w:t>
      </w:r>
      <w:r w:rsidRPr="00196065">
        <w:rPr>
          <w:rStyle w:val="StyleUnderline"/>
        </w:rPr>
        <w:t>In the current climate of</w:t>
      </w:r>
      <w:r w:rsidRPr="00196065">
        <w:t xml:space="preserve"> </w:t>
      </w:r>
      <w:r w:rsidRPr="00196065">
        <w:rPr>
          <w:rStyle w:val="Emphasis"/>
        </w:rPr>
        <w:t>Washington’s Cold War drive</w:t>
      </w:r>
      <w:r w:rsidRPr="00196065">
        <w:t xml:space="preserve">, </w:t>
      </w:r>
      <w:r w:rsidRPr="00196065">
        <w:rPr>
          <w:rStyle w:val="StyleUnderline"/>
        </w:rPr>
        <w:t>there is every reason for Moscow to deepen its collaboration in space with Beijing</w:t>
      </w:r>
      <w:r w:rsidRPr="00196065">
        <w:t xml:space="preserve">. </w:t>
      </w:r>
    </w:p>
    <w:p w14:paraId="4174FA3E" w14:textId="77777777" w:rsidR="00C818A5" w:rsidRPr="00196065" w:rsidRDefault="00C818A5" w:rsidP="00C818A5">
      <w:r w:rsidRPr="00196065">
        <w:t xml:space="preserve">There are detailed plans and proposals to just that end — parallel with the Artemis Program, China and Russia have committed to collaborating on an International Lunar Research Station over the next two decades. </w:t>
      </w:r>
      <w:r w:rsidRPr="00196065">
        <w:rPr>
          <w:rStyle w:val="StyleUnderline"/>
        </w:rPr>
        <w:t>China</w:t>
      </w:r>
      <w:r w:rsidRPr="00196065">
        <w:t xml:space="preserve"> has </w:t>
      </w:r>
      <w:r w:rsidRPr="00196065">
        <w:rPr>
          <w:rStyle w:val="StyleUnderline"/>
        </w:rPr>
        <w:t>greatly increased its</w:t>
      </w:r>
      <w:r w:rsidRPr="00196065">
        <w:t xml:space="preserve"> </w:t>
      </w:r>
      <w:r w:rsidRPr="00196065">
        <w:rPr>
          <w:rStyle w:val="Emphasis"/>
        </w:rPr>
        <w:t>domestic capacity</w:t>
      </w:r>
      <w:r w:rsidRPr="00196065">
        <w:t xml:space="preserve"> </w:t>
      </w:r>
      <w:r w:rsidRPr="00196065">
        <w:rPr>
          <w:rStyle w:val="StyleUnderline"/>
        </w:rPr>
        <w:t>for operating in space as demonstrated by</w:t>
      </w:r>
      <w:r w:rsidRPr="00196065">
        <w:t xml:space="preserve"> the successful construction of </w:t>
      </w:r>
      <w:r w:rsidRPr="00196065">
        <w:rPr>
          <w:rStyle w:val="StyleUnderline"/>
        </w:rPr>
        <w:t>Tiangong</w:t>
      </w:r>
      <w:r w:rsidRPr="00196065">
        <w:t xml:space="preserve">. Over a </w:t>
      </w:r>
      <w:r w:rsidRPr="00196065">
        <w:rPr>
          <w:rStyle w:val="StyleUnderline"/>
        </w:rPr>
        <w:t>dozen nations are slated to participate in collaborative research with international crews aboard Tiangong</w:t>
      </w:r>
      <w:r w:rsidRPr="00196065">
        <w:t xml:space="preserve"> in the coming years, </w:t>
      </w:r>
      <w:r w:rsidRPr="00196065">
        <w:rPr>
          <w:rStyle w:val="StyleUnderline"/>
        </w:rPr>
        <w:t>including many African nations.</w:t>
      </w:r>
    </w:p>
    <w:p w14:paraId="3FB10400" w14:textId="77777777" w:rsidR="00C818A5" w:rsidRPr="00196065" w:rsidRDefault="00C818A5" w:rsidP="00C818A5">
      <w:r w:rsidRPr="00196065">
        <w:t xml:space="preserve">In September, the three taikonauts (Chinese astronauts) aboard the station met virtually with students from eight African countries, including Ethiopia, Algeria, Tunisia, Egypt and Namibia. Like in so many fields, collaboration between China and Africa in space is a breath of fresh air for African nations. This is especially noted in the </w:t>
      </w:r>
      <w:r w:rsidRPr="00196065">
        <w:rPr>
          <w:rStyle w:val="StyleUnderline"/>
        </w:rPr>
        <w:t>building up of satellite infrastructure</w:t>
      </w:r>
      <w:r w:rsidRPr="00196065">
        <w:t xml:space="preserve"> that </w:t>
      </w:r>
      <w:r w:rsidRPr="00196065">
        <w:rPr>
          <w:rStyle w:val="StyleUnderline"/>
        </w:rPr>
        <w:t>African nations will</w:t>
      </w:r>
      <w:r w:rsidRPr="00196065">
        <w:t xml:space="preserve"> be able to </w:t>
      </w:r>
      <w:r w:rsidRPr="00196065">
        <w:rPr>
          <w:rStyle w:val="StyleUnderline"/>
        </w:rPr>
        <w:t>use for weather prediction and agricultural modeling</w:t>
      </w:r>
      <w:r w:rsidRPr="00196065">
        <w:t>, discussed at length on a recent episode of The Crane: A China Africa Podcast from Dongsheng News Collective.</w:t>
      </w:r>
    </w:p>
    <w:p w14:paraId="04F347EC" w14:textId="77777777" w:rsidR="00C818A5" w:rsidRPr="00196065" w:rsidRDefault="00C818A5" w:rsidP="00C818A5">
      <w:pPr>
        <w:rPr>
          <w:rStyle w:val="StyleUnderline"/>
        </w:rPr>
      </w:pPr>
      <w:r w:rsidRPr="00196065">
        <w:rPr>
          <w:rStyle w:val="StyleUnderline"/>
        </w:rPr>
        <w:t>Many countries</w:t>
      </w:r>
      <w:r w:rsidRPr="00196065">
        <w:t xml:space="preserve"> around the world </w:t>
      </w:r>
      <w:r w:rsidRPr="00196065">
        <w:rPr>
          <w:rStyle w:val="StyleUnderline"/>
        </w:rPr>
        <w:t>are staking out</w:t>
      </w:r>
      <w:r w:rsidRPr="00196065">
        <w:t xml:space="preserve"> a path of </w:t>
      </w:r>
      <w:r w:rsidRPr="00196065">
        <w:rPr>
          <w:rStyle w:val="Emphasis"/>
        </w:rPr>
        <w:t>non-alignment</w:t>
      </w:r>
      <w:r w:rsidRPr="00196065">
        <w:t xml:space="preserve"> </w:t>
      </w:r>
      <w:r w:rsidRPr="00196065">
        <w:rPr>
          <w:rStyle w:val="StyleUnderline"/>
        </w:rPr>
        <w:t>and</w:t>
      </w:r>
      <w:r w:rsidRPr="00196065">
        <w:t xml:space="preserve"> have </w:t>
      </w:r>
      <w:r w:rsidRPr="00196065">
        <w:rPr>
          <w:rStyle w:val="StyleUnderline"/>
        </w:rPr>
        <w:t>agreed to participate in</w:t>
      </w:r>
      <w:r w:rsidRPr="00196065">
        <w:t xml:space="preserve"> both eastern- and western-led </w:t>
      </w:r>
      <w:r w:rsidRPr="00196065">
        <w:rPr>
          <w:rStyle w:val="StyleUnderline"/>
        </w:rPr>
        <w:t>international space programs. The threat posed by the U.S. drive</w:t>
      </w:r>
      <w:r w:rsidRPr="00196065">
        <w:t xml:space="preserve"> </w:t>
      </w:r>
      <w:r w:rsidRPr="00196065">
        <w:rPr>
          <w:rStyle w:val="StyleUnderline"/>
        </w:rPr>
        <w:t>for a new Cold War is to</w:t>
      </w:r>
      <w:r w:rsidRPr="00196065">
        <w:t xml:space="preserve"> </w:t>
      </w:r>
      <w:r w:rsidRPr="00196065">
        <w:rPr>
          <w:rStyle w:val="Emphasis"/>
        </w:rPr>
        <w:t>divide outer space</w:t>
      </w:r>
      <w:r w:rsidRPr="00196065">
        <w:t xml:space="preserve"> </w:t>
      </w:r>
      <w:r w:rsidRPr="00196065">
        <w:rPr>
          <w:rStyle w:val="StyleUnderline"/>
        </w:rPr>
        <w:t>along the</w:t>
      </w:r>
      <w:r w:rsidRPr="00196065">
        <w:t xml:space="preserve"> </w:t>
      </w:r>
      <w:r w:rsidRPr="00196065">
        <w:rPr>
          <w:rStyle w:val="Emphasis"/>
        </w:rPr>
        <w:t>lines of geopolitical competition</w:t>
      </w:r>
      <w:r w:rsidRPr="00196065">
        <w:t xml:space="preserve">, </w:t>
      </w:r>
      <w:r w:rsidRPr="00196065">
        <w:rPr>
          <w:rStyle w:val="StyleUnderline"/>
        </w:rPr>
        <w:t>setting the stage for</w:t>
      </w:r>
      <w:r w:rsidRPr="00196065">
        <w:t xml:space="preserve"> </w:t>
      </w:r>
      <w:r w:rsidRPr="00196065">
        <w:rPr>
          <w:rStyle w:val="Emphasis"/>
        </w:rPr>
        <w:t>potential conflict</w:t>
      </w:r>
      <w:r w:rsidRPr="00196065">
        <w:t xml:space="preserve"> </w:t>
      </w:r>
      <w:r w:rsidRPr="00196065">
        <w:rPr>
          <w:rStyle w:val="StyleUnderline"/>
        </w:rPr>
        <w:t>at a scale once reserved for science fiction.</w:t>
      </w:r>
    </w:p>
    <w:p w14:paraId="041AECFF" w14:textId="77777777" w:rsidR="00C818A5" w:rsidRPr="00196065" w:rsidRDefault="00C818A5" w:rsidP="00C818A5">
      <w:pPr>
        <w:pStyle w:val="Heading3"/>
      </w:pPr>
      <w:r w:rsidRPr="00196065">
        <w:lastRenderedPageBreak/>
        <w:t>Impact---Space Col</w:t>
      </w:r>
    </w:p>
    <w:p w14:paraId="1802B853" w14:textId="77777777" w:rsidR="00C818A5" w:rsidRPr="00196065" w:rsidRDefault="00C818A5" w:rsidP="00C818A5">
      <w:pPr>
        <w:pStyle w:val="Heading4"/>
        <w:rPr>
          <w:b w:val="0"/>
          <w:bCs w:val="0"/>
        </w:rPr>
      </w:pPr>
      <w:r w:rsidRPr="00196065">
        <w:t xml:space="preserve">Space colonization causes violence a </w:t>
      </w:r>
      <w:r w:rsidRPr="00196065">
        <w:rPr>
          <w:u w:val="single"/>
        </w:rPr>
        <w:t>millions times worse</w:t>
      </w:r>
      <w:r w:rsidRPr="00196065">
        <w:t xml:space="preserve"> than nuclear war – </w:t>
      </w:r>
      <w:r w:rsidRPr="00196065">
        <w:rPr>
          <w:b w:val="0"/>
        </w:rPr>
        <w:t xml:space="preserve">thermonuclear weapon prolif, interstate anarchy, and asteroid mining all cause </w:t>
      </w:r>
      <w:r w:rsidRPr="00196065">
        <w:rPr>
          <w:b w:val="0"/>
          <w:u w:val="single"/>
        </w:rPr>
        <w:t>extinction</w:t>
      </w:r>
      <w:r w:rsidRPr="00196065">
        <w:rPr>
          <w:b w:val="0"/>
        </w:rPr>
        <w:t>.</w:t>
      </w:r>
    </w:p>
    <w:p w14:paraId="3B65F8C8" w14:textId="77777777" w:rsidR="00C818A5" w:rsidRPr="00196065" w:rsidRDefault="00C818A5" w:rsidP="00C818A5">
      <w:r w:rsidRPr="003419DB">
        <w:rPr>
          <w:rStyle w:val="Style13ptBold"/>
        </w:rPr>
        <w:t xml:space="preserve">Pethokoukis interviewing Deudney ’21 </w:t>
      </w:r>
      <w:r w:rsidRPr="00196065">
        <w:t>[06/24/2021; James Pethokoukis, MSJ in journalism from Northwestern Universit, senior fellow and the DeWitt Wallace Chair at the American Enterprise Institute (AEI); Daniel Deudney, PhD in political science from Princeton University, MPA in science, technology, and public policy from George Washington University; "5 Questions for Daniel Deudney on the Geopolitics of Space Exploration," American Enterprise Institute - AEI, https://www.aei.org/economics/5-questions-for-daniel-deudney-on-the-geopolitics-of-space-exploration//The St. Mark’s School of Texas, Anish Guddati–Class of 2024]</w:t>
      </w:r>
    </w:p>
    <w:p w14:paraId="5205E613" w14:textId="77777777" w:rsidR="00C818A5" w:rsidRPr="00196065" w:rsidRDefault="00C818A5" w:rsidP="00C818A5">
      <w:r w:rsidRPr="00196065">
        <w:t>Pethokoukis: Why do you disagree with the “space expansionism” of figures like Elon Musk and Jeff Bezos?</w:t>
      </w:r>
    </w:p>
    <w:p w14:paraId="47584370" w14:textId="77777777" w:rsidR="00C818A5" w:rsidRPr="00196065" w:rsidRDefault="00C818A5" w:rsidP="00C818A5">
      <w:r w:rsidRPr="00196065">
        <w:t xml:space="preserve">Deudney: For one, their </w:t>
      </w:r>
      <w:r w:rsidRPr="00196065">
        <w:rPr>
          <w:rStyle w:val="Emphasis"/>
        </w:rPr>
        <w:t>historical narrative</w:t>
      </w:r>
      <w:r w:rsidRPr="00196065">
        <w:rPr>
          <w:rStyle w:val="StyleUnderline"/>
        </w:rPr>
        <w:t xml:space="preserve"> of space activity is</w:t>
      </w:r>
      <w:r w:rsidRPr="00196065">
        <w:t xml:space="preserve"> </w:t>
      </w:r>
      <w:r w:rsidRPr="00196065">
        <w:rPr>
          <w:rStyle w:val="StyleUnderline"/>
        </w:rPr>
        <w:t>woefully inaccurate</w:t>
      </w:r>
      <w:r w:rsidRPr="00196065">
        <w:t xml:space="preserve">. </w:t>
      </w:r>
      <w:r w:rsidRPr="00196065">
        <w:rPr>
          <w:rStyle w:val="StyleUnderline"/>
        </w:rPr>
        <w:t>It leaves out</w:t>
      </w:r>
      <w:r w:rsidRPr="00196065">
        <w:t xml:space="preserve"> what is arguably </w:t>
      </w:r>
      <w:r w:rsidRPr="00196065">
        <w:rPr>
          <w:rStyle w:val="StyleUnderline"/>
        </w:rPr>
        <w:t>our most consequential space program</w:t>
      </w:r>
      <w:r w:rsidRPr="00196065">
        <w:t xml:space="preserve">: </w:t>
      </w:r>
      <w:r w:rsidRPr="00196065">
        <w:rPr>
          <w:rStyle w:val="StyleUnderline"/>
        </w:rPr>
        <w:t>the use of ballistic missiles to deliver</w:t>
      </w:r>
      <w:r w:rsidRPr="00196065">
        <w:t xml:space="preserve"> </w:t>
      </w:r>
      <w:r w:rsidRPr="00196065">
        <w:rPr>
          <w:rStyle w:val="StyleUnderline"/>
        </w:rPr>
        <w:t>thermonuclear weapons</w:t>
      </w:r>
      <w:r w:rsidRPr="00196065">
        <w:t xml:space="preserve"> </w:t>
      </w:r>
      <w:r w:rsidRPr="00196065">
        <w:rPr>
          <w:rStyle w:val="StyleUnderline"/>
        </w:rPr>
        <w:t>at global distances in very short periods of time</w:t>
      </w:r>
      <w:r w:rsidRPr="00196065">
        <w:t xml:space="preserve">. If we include that in our assessment of space activities to date, I have to conclude that </w:t>
      </w:r>
      <w:r w:rsidRPr="00196065">
        <w:rPr>
          <w:rStyle w:val="StyleUnderline"/>
        </w:rPr>
        <w:t>the impact has been to increase the probability of</w:t>
      </w:r>
      <w:r w:rsidRPr="00196065">
        <w:t xml:space="preserve"> </w:t>
      </w:r>
      <w:r w:rsidRPr="00196065">
        <w:rPr>
          <w:rStyle w:val="Emphasis"/>
        </w:rPr>
        <w:t>nuclear war</w:t>
      </w:r>
      <w:r w:rsidRPr="00196065">
        <w:t xml:space="preserve"> — </w:t>
      </w:r>
      <w:r w:rsidRPr="00196065">
        <w:rPr>
          <w:rStyle w:val="StyleUnderline"/>
        </w:rPr>
        <w:t>a civilizational</w:t>
      </w:r>
      <w:r w:rsidRPr="00196065">
        <w:t xml:space="preserve">, </w:t>
      </w:r>
      <w:r w:rsidRPr="00196065">
        <w:rPr>
          <w:rStyle w:val="StyleUnderline"/>
        </w:rPr>
        <w:t>perhaps</w:t>
      </w:r>
      <w:r w:rsidRPr="00196065">
        <w:t xml:space="preserve"> </w:t>
      </w:r>
      <w:r w:rsidRPr="00196065">
        <w:rPr>
          <w:rStyle w:val="Emphasis"/>
        </w:rPr>
        <w:t>existential</w:t>
      </w:r>
      <w:r w:rsidRPr="00196065">
        <w:t xml:space="preserve">, </w:t>
      </w:r>
      <w:r w:rsidRPr="00196065">
        <w:rPr>
          <w:rStyle w:val="StyleUnderline"/>
        </w:rPr>
        <w:t>catastrophe for humanity</w:t>
      </w:r>
      <w:r w:rsidRPr="00196065">
        <w:t>.</w:t>
      </w:r>
    </w:p>
    <w:p w14:paraId="2020060B" w14:textId="77777777" w:rsidR="00C818A5" w:rsidRPr="00196065" w:rsidRDefault="00C818A5" w:rsidP="00C818A5">
      <w:r w:rsidRPr="00196065">
        <w:t xml:space="preserve">This points to a general fallacy of </w:t>
      </w:r>
      <w:r w:rsidRPr="00196065">
        <w:rPr>
          <w:rStyle w:val="StyleUnderline"/>
        </w:rPr>
        <w:t>space expansion</w:t>
      </w:r>
      <w:r w:rsidRPr="00196065">
        <w:t xml:space="preserve">: It </w:t>
      </w:r>
      <w:r w:rsidRPr="00196065">
        <w:rPr>
          <w:rStyle w:val="StyleUnderline"/>
        </w:rPr>
        <w:t>simply neglects the violence potential to be harnessed</w:t>
      </w:r>
      <w:r w:rsidRPr="00196065">
        <w:t xml:space="preserve">. It’s like they think that space is good, and so things that are not good can’t be involved in space. So the first step for the space expansionist is to be more realistic and accurate about what we’ve actually done and </w:t>
      </w:r>
      <w:r w:rsidRPr="00196065">
        <w:rPr>
          <w:rStyle w:val="StyleUnderline"/>
        </w:rPr>
        <w:t>the enormous potential for violence involved in this domain.</w:t>
      </w:r>
    </w:p>
    <w:p w14:paraId="07948C1F" w14:textId="77777777" w:rsidR="00C818A5" w:rsidRPr="00196065" w:rsidRDefault="00C818A5" w:rsidP="00C818A5">
      <w:r w:rsidRPr="00196065">
        <w:t xml:space="preserve">Is that your primary critique? That </w:t>
      </w:r>
      <w:r w:rsidRPr="00196065">
        <w:rPr>
          <w:rStyle w:val="StyleUnderline"/>
        </w:rPr>
        <w:t>space expansionists</w:t>
      </w:r>
      <w:r w:rsidRPr="00196065">
        <w:t xml:space="preserve"> are </w:t>
      </w:r>
      <w:r w:rsidRPr="00196065">
        <w:rPr>
          <w:rStyle w:val="StyleUnderline"/>
        </w:rPr>
        <w:t>ignoring how these technologies could be used for ill?</w:t>
      </w:r>
    </w:p>
    <w:p w14:paraId="68D0369C" w14:textId="77777777" w:rsidR="00C818A5" w:rsidRPr="00196065" w:rsidRDefault="00C818A5" w:rsidP="00C818A5">
      <w:r w:rsidRPr="00196065">
        <w:t>Yeah. And it applies to their larger agenda of making humanity a multi-planetary species. Their argument is that the Earth is vulnerable to all sorts of disasters, so we need to get all of our eggs out of this one frail basket. At its surface, it seems like a good argument. But let’s look at what humanity becoming a multi-planetary species entails.</w:t>
      </w:r>
    </w:p>
    <w:p w14:paraId="16CBE51A" w14:textId="77777777" w:rsidR="00C818A5" w:rsidRPr="00196065" w:rsidRDefault="00C818A5" w:rsidP="00C818A5">
      <w:r w:rsidRPr="00196065">
        <w:t xml:space="preserve">First, </w:t>
      </w:r>
      <w:r w:rsidRPr="00196065">
        <w:rPr>
          <w:rStyle w:val="StyleUnderline"/>
        </w:rPr>
        <w:t>it would</w:t>
      </w:r>
      <w:r w:rsidRPr="00196065">
        <w:t xml:space="preserve"> almost certainly </w:t>
      </w:r>
      <w:r w:rsidRPr="00196065">
        <w:rPr>
          <w:rStyle w:val="StyleUnderline"/>
        </w:rPr>
        <w:t>produce</w:t>
      </w:r>
      <w:r w:rsidRPr="00196065">
        <w:t xml:space="preserve"> </w:t>
      </w:r>
      <w:r w:rsidRPr="00196065">
        <w:rPr>
          <w:rStyle w:val="Emphasis"/>
        </w:rPr>
        <w:t>interstate anarchy</w:t>
      </w:r>
      <w:r w:rsidRPr="00196065">
        <w:t xml:space="preserve">. </w:t>
      </w:r>
      <w:r w:rsidRPr="00196065">
        <w:rPr>
          <w:rStyle w:val="StyleUnderline"/>
        </w:rPr>
        <w:t>Any colony big enough to provide</w:t>
      </w:r>
      <w:r w:rsidRPr="00196065">
        <w:t xml:space="preserve"> </w:t>
      </w:r>
      <w:r w:rsidRPr="00196065">
        <w:rPr>
          <w:rStyle w:val="StyleUnderline"/>
        </w:rPr>
        <w:t>existential risk insurance will be big enough to become politically independent</w:t>
      </w:r>
      <w:r w:rsidRPr="00196065">
        <w:t xml:space="preserve">, at which point we have to </w:t>
      </w:r>
      <w:r w:rsidRPr="00196065">
        <w:rPr>
          <w:rStyle w:val="StyleUnderline"/>
        </w:rPr>
        <w:t>expect the same dynamics seen in Earth’s history of interstate anarchy</w:t>
      </w:r>
      <w:r w:rsidRPr="00196065">
        <w:t xml:space="preserve">. Plus, </w:t>
      </w:r>
      <w:r w:rsidRPr="00196065">
        <w:rPr>
          <w:rStyle w:val="StyleUnderline"/>
        </w:rPr>
        <w:t>the terrain has</w:t>
      </w:r>
      <w:r w:rsidRPr="00196065">
        <w:t xml:space="preserve"> </w:t>
      </w:r>
      <w:r w:rsidRPr="00196065">
        <w:rPr>
          <w:rStyle w:val="Emphasis"/>
        </w:rPr>
        <w:t>enormous violence potential</w:t>
      </w:r>
      <w:r w:rsidRPr="00196065">
        <w:t xml:space="preserve"> </w:t>
      </w:r>
      <w:r w:rsidRPr="00196065">
        <w:rPr>
          <w:rStyle w:val="StyleUnderline"/>
        </w:rPr>
        <w:t>because</w:t>
      </w:r>
      <w:r w:rsidRPr="00196065">
        <w:t xml:space="preserve"> </w:t>
      </w:r>
      <w:r w:rsidRPr="00196065">
        <w:rPr>
          <w:rStyle w:val="StyleUnderline"/>
        </w:rPr>
        <w:t>asteroids and space debris move so rapidly</w:t>
      </w:r>
      <w:r w:rsidRPr="00196065">
        <w:t xml:space="preserve">, </w:t>
      </w:r>
      <w:r w:rsidRPr="00196065">
        <w:rPr>
          <w:rStyle w:val="StyleUnderline"/>
        </w:rPr>
        <w:t>which</w:t>
      </w:r>
      <w:r w:rsidRPr="00196065">
        <w:t xml:space="preserve"> — </w:t>
      </w:r>
      <w:r w:rsidRPr="00196065">
        <w:rPr>
          <w:rStyle w:val="StyleUnderline"/>
        </w:rPr>
        <w:t>along with their mass</w:t>
      </w:r>
      <w:r w:rsidRPr="00196065">
        <w:t xml:space="preserve"> — </w:t>
      </w:r>
      <w:r w:rsidRPr="00196065">
        <w:rPr>
          <w:rStyle w:val="StyleUnderline"/>
        </w:rPr>
        <w:t>is the reason asteroids are so destructive</w:t>
      </w:r>
      <w:r w:rsidRPr="00196065">
        <w:t xml:space="preserve">. So </w:t>
      </w:r>
      <w:r w:rsidRPr="00196065">
        <w:rPr>
          <w:rStyle w:val="StyleUnderline"/>
        </w:rPr>
        <w:t>this</w:t>
      </w:r>
      <w:r w:rsidRPr="00196065">
        <w:t xml:space="preserve"> is an </w:t>
      </w:r>
      <w:r w:rsidRPr="00196065">
        <w:rPr>
          <w:rStyle w:val="StyleUnderline"/>
        </w:rPr>
        <w:t>environment</w:t>
      </w:r>
      <w:r w:rsidRPr="00196065">
        <w:t xml:space="preserve"> which </w:t>
      </w:r>
      <w:r w:rsidRPr="00196065">
        <w:rPr>
          <w:rStyle w:val="StyleUnderline"/>
        </w:rPr>
        <w:t>is inherently far more violent than any environment</w:t>
      </w:r>
      <w:r w:rsidRPr="00196065">
        <w:t xml:space="preserve"> that we have dealt with </w:t>
      </w:r>
      <w:r w:rsidRPr="00196065">
        <w:rPr>
          <w:rStyle w:val="StyleUnderline"/>
        </w:rPr>
        <w:t>on Earth</w:t>
      </w:r>
      <w:r w:rsidRPr="00196065">
        <w:t>.</w:t>
      </w:r>
    </w:p>
    <w:p w14:paraId="2720D589" w14:textId="77777777" w:rsidR="00C818A5" w:rsidRPr="00196065" w:rsidRDefault="00C818A5" w:rsidP="00C818A5">
      <w:r w:rsidRPr="00196065">
        <w:t xml:space="preserve">What’s the likelihood that we’ll have wars and violent rivalries in this Solar Archipelago? Well, the issues of mutual vulnerability will be extremely high, and the </w:t>
      </w:r>
      <w:r w:rsidRPr="00196065">
        <w:rPr>
          <w:rStyle w:val="Emphasis"/>
        </w:rPr>
        <w:t>destructive capacity</w:t>
      </w:r>
      <w:r w:rsidRPr="00196065">
        <w:t xml:space="preserve"> </w:t>
      </w:r>
      <w:r w:rsidRPr="00196065">
        <w:rPr>
          <w:rStyle w:val="StyleUnderline"/>
        </w:rPr>
        <w:t>is going to greatly exceed</w:t>
      </w:r>
      <w:r w:rsidRPr="00196065">
        <w:t xml:space="preserve"> </w:t>
      </w:r>
      <w:r w:rsidRPr="00196065">
        <w:rPr>
          <w:rStyle w:val="StyleUnderline"/>
        </w:rPr>
        <w:t>the territorial</w:t>
      </w:r>
      <w:r w:rsidRPr="00196065">
        <w:t xml:space="preserve">, </w:t>
      </w:r>
      <w:r w:rsidRPr="00196065">
        <w:rPr>
          <w:rStyle w:val="StyleUnderline"/>
        </w:rPr>
        <w:t>habited locations</w:t>
      </w:r>
      <w:r w:rsidRPr="00196065">
        <w:t xml:space="preserve">. So </w:t>
      </w:r>
      <w:r w:rsidRPr="00196065">
        <w:rPr>
          <w:rStyle w:val="StyleUnderline"/>
        </w:rPr>
        <w:t>saturation of violence capacity will mark solar-orbital space</w:t>
      </w:r>
      <w:r w:rsidRPr="00196065">
        <w:t xml:space="preserve"> (though at least it won’t be so quick, because Mars is tens of millions of miles away). </w:t>
      </w:r>
      <w:r w:rsidRPr="00196065">
        <w:rPr>
          <w:rStyle w:val="StyleUnderline"/>
        </w:rPr>
        <w:t>As for</w:t>
      </w:r>
      <w:r w:rsidRPr="00196065">
        <w:t xml:space="preserve"> </w:t>
      </w:r>
      <w:r w:rsidRPr="00196065">
        <w:rPr>
          <w:rStyle w:val="Emphasis"/>
        </w:rPr>
        <w:t>rivalries over resources</w:t>
      </w:r>
      <w:r w:rsidRPr="00196065">
        <w:t xml:space="preserve">, </w:t>
      </w:r>
      <w:r w:rsidRPr="00196065">
        <w:rPr>
          <w:rStyle w:val="StyleUnderline"/>
        </w:rPr>
        <w:t xml:space="preserve">the historical record on Earth is that frontiers are </w:t>
      </w:r>
      <w:r w:rsidRPr="00196065">
        <w:rPr>
          <w:rStyle w:val="Emphasis"/>
        </w:rPr>
        <w:t>very violent</w:t>
      </w:r>
      <w:r w:rsidRPr="00196065">
        <w:rPr>
          <w:rStyle w:val="StyleUnderline"/>
        </w:rPr>
        <w:t xml:space="preserve"> places</w:t>
      </w:r>
      <w:r w:rsidRPr="00196065">
        <w:t>.</w:t>
      </w:r>
    </w:p>
    <w:p w14:paraId="31ACC05D" w14:textId="77777777" w:rsidR="00C818A5" w:rsidRPr="00196065" w:rsidRDefault="00C818A5" w:rsidP="00C818A5">
      <w:r w:rsidRPr="00196065">
        <w:lastRenderedPageBreak/>
        <w:t xml:space="preserve">Also, colonies in space are likely to become very different from Earth. Most importantly, the human species itself will start branching — slowly through Darwinian evolution or more quickly through genetic engineering. And so </w:t>
      </w:r>
      <w:r w:rsidRPr="00196065">
        <w:rPr>
          <w:rStyle w:val="StyleUnderline"/>
        </w:rPr>
        <w:t>the solar system will be inhabited by species</w:t>
      </w:r>
      <w:r w:rsidRPr="00196065">
        <w:t xml:space="preserve"> at least </w:t>
      </w:r>
      <w:r w:rsidRPr="00196065">
        <w:rPr>
          <w:rStyle w:val="StyleUnderline"/>
        </w:rPr>
        <w:t>as intelligent as us but radically different in</w:t>
      </w:r>
      <w:r w:rsidRPr="00196065">
        <w:t xml:space="preserve"> their </w:t>
      </w:r>
      <w:r w:rsidRPr="00196065">
        <w:rPr>
          <w:rStyle w:val="StyleUnderline"/>
        </w:rPr>
        <w:t>biological character</w:t>
      </w:r>
      <w:r w:rsidRPr="00196065">
        <w:t xml:space="preserve"> from Earthlings. </w:t>
      </w:r>
      <w:r w:rsidRPr="00196065">
        <w:rPr>
          <w:rStyle w:val="StyleUnderline"/>
        </w:rPr>
        <w:t>Look at</w:t>
      </w:r>
      <w:r w:rsidRPr="00196065">
        <w:t xml:space="preserve"> all of </w:t>
      </w:r>
      <w:r w:rsidRPr="00196065">
        <w:rPr>
          <w:rStyle w:val="StyleUnderline"/>
        </w:rPr>
        <w:t>the violence</w:t>
      </w:r>
      <w:r w:rsidRPr="00196065">
        <w:t xml:space="preserve"> which has been </w:t>
      </w:r>
      <w:r w:rsidRPr="00196065">
        <w:rPr>
          <w:rStyle w:val="StyleUnderline"/>
        </w:rPr>
        <w:t>sparked by</w:t>
      </w:r>
      <w:r w:rsidRPr="00196065">
        <w:t xml:space="preserve"> cosmetic </w:t>
      </w:r>
      <w:r w:rsidRPr="00196065">
        <w:rPr>
          <w:rStyle w:val="StyleUnderline"/>
        </w:rPr>
        <w:t>skin-color</w:t>
      </w:r>
      <w:r w:rsidRPr="00196065">
        <w:t xml:space="preserve"> differences </w:t>
      </w:r>
      <w:r w:rsidRPr="00196065">
        <w:rPr>
          <w:rStyle w:val="StyleUnderline"/>
        </w:rPr>
        <w:t>on Earth</w:t>
      </w:r>
      <w:r w:rsidRPr="00196065">
        <w:t xml:space="preserve">, and </w:t>
      </w:r>
      <w:r w:rsidRPr="00196065">
        <w:rPr>
          <w:rStyle w:val="StyleUnderline"/>
        </w:rPr>
        <w:t>think about what would happen</w:t>
      </w:r>
      <w:r w:rsidRPr="00196065">
        <w:t xml:space="preserve"> if we have really different species.</w:t>
      </w:r>
    </w:p>
    <w:p w14:paraId="4B5C7039" w14:textId="77777777" w:rsidR="00C818A5" w:rsidRPr="00196065" w:rsidRDefault="00C818A5" w:rsidP="00C818A5">
      <w:r w:rsidRPr="00196065">
        <w:t>Is that your worst-case scenario? Personally, I’d like a space economy with hotels, manufacturing, and asteroid mining. So do you have a positive space story? Or one that concerns you far less, at least?</w:t>
      </w:r>
    </w:p>
    <w:p w14:paraId="344A1CA4" w14:textId="77777777" w:rsidR="00C818A5" w:rsidRPr="00196065" w:rsidRDefault="00C818A5" w:rsidP="00C818A5">
      <w:r w:rsidRPr="00196065">
        <w:t>Tourism, within the larger scheme of things, is really a trivial pursuit.</w:t>
      </w:r>
    </w:p>
    <w:p w14:paraId="1A398291" w14:textId="77777777" w:rsidR="00C818A5" w:rsidRPr="00196065" w:rsidRDefault="00C818A5" w:rsidP="00C818A5">
      <w:r w:rsidRPr="00196065">
        <w:t xml:space="preserve">Many </w:t>
      </w:r>
      <w:r w:rsidRPr="00196065">
        <w:rPr>
          <w:rStyle w:val="StyleUnderline"/>
        </w:rPr>
        <w:t>scenarios envision giant infrastructures</w:t>
      </w:r>
      <w:r w:rsidRPr="00196065">
        <w:t xml:space="preserve"> in Earth’s orbit to do things like collecting solar energy. But just thinking about that as an economic or ecological proposition is insufficient. We have to also </w:t>
      </w:r>
      <w:r w:rsidRPr="00196065">
        <w:rPr>
          <w:rStyle w:val="StyleUnderline"/>
        </w:rPr>
        <w:t>think about it politically and militarily</w:t>
      </w:r>
      <w:r w:rsidRPr="00196065">
        <w:t xml:space="preserve"> because </w:t>
      </w:r>
      <w:r w:rsidRPr="00196065">
        <w:rPr>
          <w:rStyle w:val="StyleUnderline"/>
        </w:rPr>
        <w:t>it could be readily</w:t>
      </w:r>
      <w:r w:rsidRPr="00196065">
        <w:t xml:space="preserve"> </w:t>
      </w:r>
      <w:r w:rsidRPr="00196065">
        <w:rPr>
          <w:rStyle w:val="Emphasis"/>
        </w:rPr>
        <w:t>weaponized.</w:t>
      </w:r>
    </w:p>
    <w:p w14:paraId="2B52B6FD" w14:textId="77777777" w:rsidR="00C818A5" w:rsidRPr="00196065" w:rsidRDefault="00C818A5" w:rsidP="00C818A5">
      <w:r w:rsidRPr="00196065">
        <w:t xml:space="preserve">And </w:t>
      </w:r>
      <w:r w:rsidRPr="00196065">
        <w:rPr>
          <w:rStyle w:val="StyleUnderline"/>
        </w:rPr>
        <w:t>mining requires the ability to alter the orbits of asteroids and insert them into Earth’s orbit</w:t>
      </w:r>
      <w:r w:rsidRPr="00196065">
        <w:t xml:space="preserve"> with high precision. But </w:t>
      </w:r>
      <w:r w:rsidRPr="00196065">
        <w:rPr>
          <w:rStyle w:val="StyleUnderline"/>
        </w:rPr>
        <w:t>once you have those technologies</w:t>
      </w:r>
      <w:r w:rsidRPr="00196065">
        <w:t xml:space="preserve">, </w:t>
      </w:r>
      <w:r w:rsidRPr="00196065">
        <w:rPr>
          <w:rStyle w:val="StyleUnderline"/>
        </w:rPr>
        <w:t>you have a violence capacity that will be</w:t>
      </w:r>
      <w:r w:rsidRPr="00196065">
        <w:t xml:space="preserve"> </w:t>
      </w:r>
      <w:r w:rsidRPr="00196065">
        <w:rPr>
          <w:rStyle w:val="Emphasis"/>
        </w:rPr>
        <w:t>millions of times greater than nuclear weapons</w:t>
      </w:r>
      <w:r w:rsidRPr="00196065">
        <w:t xml:space="preserve">. So </w:t>
      </w:r>
      <w:r w:rsidRPr="00196065">
        <w:rPr>
          <w:rStyle w:val="StyleUnderline"/>
        </w:rPr>
        <w:t>allowing private enterprise to develop asteroidal mining is like allowing it to have hydrogen bombs.</w:t>
      </w:r>
      <w:r w:rsidRPr="00196065">
        <w:t xml:space="preserve"> It’s just not a good idea. We should develop techniques </w:t>
      </w:r>
      <w:r w:rsidRPr="00196065">
        <w:rPr>
          <w:rStyle w:val="StyleUnderline"/>
        </w:rPr>
        <w:t>to deflect asteroids</w:t>
      </w:r>
      <w:r w:rsidRPr="00196065">
        <w:t xml:space="preserve">, but it </w:t>
      </w:r>
      <w:r w:rsidRPr="00196065">
        <w:rPr>
          <w:rStyle w:val="StyleUnderline"/>
        </w:rPr>
        <w:t>should only be done by a consortium of states and</w:t>
      </w:r>
      <w:r w:rsidRPr="00196065">
        <w:t xml:space="preserve"> should </w:t>
      </w:r>
      <w:r w:rsidRPr="00196065">
        <w:rPr>
          <w:rStyle w:val="StyleUnderline"/>
        </w:rPr>
        <w:t>not</w:t>
      </w:r>
      <w:r w:rsidRPr="00196065">
        <w:t xml:space="preserve"> be </w:t>
      </w:r>
      <w:r w:rsidRPr="00196065">
        <w:rPr>
          <w:rStyle w:val="StyleUnderline"/>
        </w:rPr>
        <w:t>coupled with</w:t>
      </w:r>
      <w:r w:rsidRPr="00196065">
        <w:t xml:space="preserve"> </w:t>
      </w:r>
      <w:r w:rsidRPr="00196065">
        <w:rPr>
          <w:rStyle w:val="StyleUnderline"/>
        </w:rPr>
        <w:t>economic exploitation</w:t>
      </w:r>
      <w:r w:rsidRPr="00196065">
        <w:t>.</w:t>
      </w:r>
    </w:p>
    <w:p w14:paraId="1F42D83C" w14:textId="77777777" w:rsidR="00C818A5" w:rsidRPr="00196065" w:rsidRDefault="00C818A5" w:rsidP="00C818A5">
      <w:r w:rsidRPr="00196065">
        <w:t>But we didn’t use nuclear weapons during the Cold War. In fact, we’ve reached agreements to reduce them. We’ve even over-corrected by abandoning nuclear power. So hasn’t the record shown that we can handle new technologies and that, if anything, we’ve been overly cautious?</w:t>
      </w:r>
    </w:p>
    <w:p w14:paraId="626E44D8" w14:textId="77777777" w:rsidR="00C818A5" w:rsidRPr="00196065" w:rsidRDefault="00C818A5" w:rsidP="00C818A5">
      <w:r w:rsidRPr="00196065">
        <w:t xml:space="preserve">Well, that would be a long conversation. But regarding nuclear weapons, </w:t>
      </w:r>
      <w:r w:rsidRPr="00196065">
        <w:rPr>
          <w:rStyle w:val="StyleUnderline"/>
        </w:rPr>
        <w:t>we have a fundamental epistemological problem</w:t>
      </w:r>
      <w:r w:rsidRPr="00196065">
        <w:t xml:space="preserve">: What’s the probability of nuclear war? During the Cuban Missile Crisis, Kennedy thought it was one-in-three or one-in-two. And knowing what we now know, it was clearly more likely than that. So do we look at the Cuban Missile Crisis and say “No problem here” or “We were really lucky”? </w:t>
      </w:r>
      <w:r w:rsidRPr="00196065">
        <w:rPr>
          <w:rStyle w:val="StyleUnderline"/>
        </w:rPr>
        <w:t>We can’t solve this disagreement by appealing to empirical evidence.</w:t>
      </w:r>
      <w:r w:rsidRPr="00196065">
        <w:t xml:space="preserve"> </w:t>
      </w:r>
      <w:r w:rsidRPr="00196065">
        <w:rPr>
          <w:rStyle w:val="StyleUnderline"/>
        </w:rPr>
        <w:t>That</w:t>
      </w:r>
      <w:r w:rsidRPr="00196065">
        <w:t xml:space="preserve"> alone </w:t>
      </w:r>
      <w:r w:rsidRPr="00196065">
        <w:rPr>
          <w:rStyle w:val="StyleUnderline"/>
        </w:rPr>
        <w:t>should be very sobering</w:t>
      </w:r>
      <w:r w:rsidRPr="00196065">
        <w:t xml:space="preserve"> to us.</w:t>
      </w:r>
    </w:p>
    <w:p w14:paraId="3B540483" w14:textId="77777777" w:rsidR="00C818A5" w:rsidRPr="00196065" w:rsidRDefault="00C818A5" w:rsidP="00C818A5">
      <w:r w:rsidRPr="00196065">
        <w:t xml:space="preserve">But without any theoretical presumptions, </w:t>
      </w:r>
      <w:r w:rsidRPr="00196065">
        <w:rPr>
          <w:rStyle w:val="StyleUnderline"/>
        </w:rPr>
        <w:t>is it really a good idea to</w:t>
      </w:r>
      <w:r w:rsidRPr="00196065">
        <w:t xml:space="preserve"> </w:t>
      </w:r>
      <w:r w:rsidRPr="00196065">
        <w:rPr>
          <w:rStyle w:val="StyleUnderline"/>
        </w:rPr>
        <w:t>have</w:t>
      </w:r>
      <w:r w:rsidRPr="00196065">
        <w:t xml:space="preserve"> </w:t>
      </w:r>
      <w:r w:rsidRPr="00196065">
        <w:rPr>
          <w:rStyle w:val="Emphasis"/>
        </w:rPr>
        <w:t>thousands of thermonuclear weapons</w:t>
      </w:r>
      <w:r w:rsidRPr="00196065">
        <w:t xml:space="preserve"> </w:t>
      </w:r>
      <w:r w:rsidRPr="00196065">
        <w:rPr>
          <w:rStyle w:val="StyleUnderline"/>
        </w:rPr>
        <w:t>prepared for near-instant use?</w:t>
      </w:r>
      <w:r w:rsidRPr="00196065">
        <w:t xml:space="preserve"> </w:t>
      </w:r>
      <w:r w:rsidRPr="00196065">
        <w:rPr>
          <w:rStyle w:val="StyleUnderline"/>
        </w:rPr>
        <w:t>That strikes me as a bad idea</w:t>
      </w:r>
      <w:r w:rsidRPr="00196065">
        <w:t xml:space="preserve"> — and a very limited adjustment.</w:t>
      </w:r>
    </w:p>
    <w:p w14:paraId="213DDA9A" w14:textId="77777777" w:rsidR="00C818A5" w:rsidRPr="00196065" w:rsidRDefault="00C818A5" w:rsidP="00C818A5">
      <w:pPr>
        <w:pStyle w:val="Heading4"/>
      </w:pPr>
      <w:r w:rsidRPr="00196065">
        <w:t xml:space="preserve">Growth leads to </w:t>
      </w:r>
      <w:r w:rsidRPr="00196065">
        <w:rPr>
          <w:u w:val="single"/>
        </w:rPr>
        <w:t xml:space="preserve">existential </w:t>
      </w:r>
      <w:r w:rsidRPr="00196065">
        <w:t xml:space="preserve">space colonization </w:t>
      </w:r>
    </w:p>
    <w:p w14:paraId="5CF80495" w14:textId="77777777" w:rsidR="00C818A5" w:rsidRPr="00196065" w:rsidRDefault="00C818A5" w:rsidP="00C818A5">
      <w:r w:rsidRPr="003419DB">
        <w:rPr>
          <w:rStyle w:val="Style13ptBold"/>
        </w:rPr>
        <w:t>Jackson ’21</w:t>
      </w:r>
      <w:r w:rsidRPr="00196065">
        <w:t xml:space="preserve"> [Tim; 07/20/21; Professor of Sustainable Development and Director of the Centre for the Understanding of Sustainable Prosperity (CUSP), University of Surrey; "Billionaire space race: the ultimate symbol of capitalism’s flawed obsession with growth," Conversation, https://theconversation.com/billionaire-space-race-the-ultimate-symbol-of-capitalisms-flawed-obsession-with-growth-164511//The St. Mark’s School of Texas, Anish Guddati–Class of 2024]</w:t>
      </w:r>
    </w:p>
    <w:p w14:paraId="31D4C2A3" w14:textId="77777777" w:rsidR="00C818A5" w:rsidRPr="00196065" w:rsidRDefault="00C818A5" w:rsidP="00C818A5">
      <w:pPr>
        <w:rPr>
          <w:rStyle w:val="StyleUnderline"/>
        </w:rPr>
      </w:pPr>
      <w:r w:rsidRPr="00196065">
        <w:rPr>
          <w:rStyle w:val="StyleUnderline"/>
        </w:rPr>
        <w:t>Mars</w:t>
      </w:r>
      <w:r w:rsidRPr="00196065">
        <w:t xml:space="preserve"> ain’t the kind of place to raise your kids, laments the Rocket Man in Elton John’s timeless classic. In fact, </w:t>
      </w:r>
      <w:r w:rsidRPr="00196065">
        <w:rPr>
          <w:rStyle w:val="StyleUnderline"/>
        </w:rPr>
        <w:t>it’s</w:t>
      </w:r>
      <w:r w:rsidRPr="00196065">
        <w:t xml:space="preserve"> </w:t>
      </w:r>
      <w:r w:rsidRPr="00196065">
        <w:rPr>
          <w:rStyle w:val="Emphasis"/>
        </w:rPr>
        <w:t>cold as hell</w:t>
      </w:r>
      <w:r w:rsidRPr="00196065">
        <w:t xml:space="preserve">. But </w:t>
      </w:r>
      <w:r w:rsidRPr="00196065">
        <w:rPr>
          <w:rStyle w:val="StyleUnderline"/>
        </w:rPr>
        <w:t>that doesn’t seem to worry a new generation of</w:t>
      </w:r>
      <w:r w:rsidRPr="00196065">
        <w:t xml:space="preserve"> </w:t>
      </w:r>
      <w:r w:rsidRPr="00196065">
        <w:rPr>
          <w:rStyle w:val="Emphasis"/>
        </w:rPr>
        <w:t>space entrepreneurs</w:t>
      </w:r>
      <w:r w:rsidRPr="00196065">
        <w:t xml:space="preserve"> </w:t>
      </w:r>
      <w:r w:rsidRPr="00196065">
        <w:rPr>
          <w:rStyle w:val="StyleUnderline"/>
        </w:rPr>
        <w:t>intent on colonising the “final frontier” as fast as possible.</w:t>
      </w:r>
    </w:p>
    <w:p w14:paraId="4A3BC061" w14:textId="77777777" w:rsidR="00C818A5" w:rsidRPr="00196065" w:rsidRDefault="00C818A5" w:rsidP="00C818A5">
      <w:r w:rsidRPr="00196065">
        <w:lastRenderedPageBreak/>
        <w:t>Don’t get me wrong. I’m no sullen technophobe. As lockdown projects go, Nasa’s landing of the Perseverance rover on the surface of the red planet earlier this year was a hell of a blast. Watching it reminded me that I once led a high school debate defending the motion: this house believes that humanity should reach for the stars.</w:t>
      </w:r>
    </w:p>
    <w:p w14:paraId="715028EB" w14:textId="77777777" w:rsidR="00C818A5" w:rsidRPr="00196065" w:rsidRDefault="00C818A5" w:rsidP="00C818A5">
      <w:r w:rsidRPr="00196065">
        <w:t>It must have been around the time that Caspar Weinberger was trying to persuade President Nixon not to cancel the Apollo space programme. My brothers and I had watched the monochrome triumph of the Apollo 11 landing avidly in 1969. We’d witnessed the near disaster of Apollo 13 – immortalised in a 1995 Hollywood film – when Jim Lovell (played by Tom Hanks) and two rookie astronauts narrowly escaped with their lives by using the Lunar Module as an emergency life raft. We knew it was exciting up there.</w:t>
      </w:r>
    </w:p>
    <w:p w14:paraId="2B3EBDDA" w14:textId="77777777" w:rsidR="00C818A5" w:rsidRPr="00196065" w:rsidRDefault="00C818A5" w:rsidP="00C818A5">
      <w:r w:rsidRPr="00196065">
        <w:t>I remember later going to see Apollo 13 (the film) with a friend who wasn’t born when the mission itself took place. “What did you think?” I asked as we came out of the cinema. “It was OK,” said my friend. “Just not very believable.”</w:t>
      </w:r>
    </w:p>
    <w:p w14:paraId="21061F0D" w14:textId="77777777" w:rsidR="00C818A5" w:rsidRPr="00196065" w:rsidRDefault="00C818A5" w:rsidP="00C818A5">
      <w:r w:rsidRPr="00196065">
        <w:t>But we kids were glued to our black-and-white TV sets the entire week of the original mission. We watched in horror as CO₂ levels rose in the Lunar Module. We endured the endless blackout as the returning astronauts plunged perilously back to Earth. We held our breath with the rest of the world as the expected four minutes stretched to five and hope began to fade. It was a full six minutes before the camera finally came into focus on the command module’s parachutes – safely deployed above the Pacific Ocean. We felt the endorphin rush. We knew it was believable.</w:t>
      </w:r>
    </w:p>
    <w:p w14:paraId="02E1FAD0" w14:textId="77777777" w:rsidR="00C818A5" w:rsidRPr="00196065" w:rsidRDefault="00C818A5" w:rsidP="00C818A5">
      <w:r w:rsidRPr="00196065">
        <w:t xml:space="preserve">That was 1970. This is now. And here I am again on the edge of another sofa, in the lingering uncertainty of the time of COVID-19, waiting for signs of arrival from another re-entry blackout on </w:t>
      </w:r>
      <w:r w:rsidRPr="00196065">
        <w:rPr>
          <w:rStyle w:val="StyleUnderline"/>
        </w:rPr>
        <w:t>another barren rock</w:t>
      </w:r>
      <w:r w:rsidRPr="00196065">
        <w:t xml:space="preserve">, </w:t>
      </w:r>
      <w:r w:rsidRPr="00196065">
        <w:rPr>
          <w:rStyle w:val="Emphasis"/>
        </w:rPr>
        <w:t>devoid of breathable atmosphere,</w:t>
      </w:r>
      <w:r w:rsidRPr="00196065">
        <w:t xml:space="preserve"> </w:t>
      </w:r>
      <w:r w:rsidRPr="00196065">
        <w:rPr>
          <w:rStyle w:val="StyleUnderline"/>
        </w:rPr>
        <w:t>200 million miles away</w:t>
      </w:r>
      <w:r w:rsidRPr="00196065">
        <w:t>. And when the Perseverance Rover finally touches down on the surface of Mars: that same exhilaration. That same endorphin rush. Quite difficult to witness the jubilation behind the masks at Nasa’s mission control without feeling a glimmer of vicarious joy. Hope, even.</w:t>
      </w:r>
    </w:p>
    <w:p w14:paraId="325F9CCF" w14:textId="77777777" w:rsidR="00C818A5" w:rsidRPr="00196065" w:rsidRDefault="00C818A5" w:rsidP="00C818A5">
      <w:r w:rsidRPr="00196065">
        <w:t>But Nasa’s clever science experiment is just the tip of an expansionary iceberg. A teaser, if you will, for an ambitious dream that is being driven faster and faster by huge commercial interests. A curious twist in a debate that has been raging now for almost half a century.</w:t>
      </w:r>
    </w:p>
    <w:p w14:paraId="190F813A" w14:textId="77777777" w:rsidR="00C818A5" w:rsidRPr="00196065" w:rsidRDefault="00C818A5" w:rsidP="00C818A5">
      <w:r w:rsidRPr="00196065">
        <w:t>Growth wars</w:t>
      </w:r>
    </w:p>
    <w:p w14:paraId="02DD5841" w14:textId="77777777" w:rsidR="00C818A5" w:rsidRPr="00196065" w:rsidRDefault="00C818A5" w:rsidP="00C818A5">
      <w:r w:rsidRPr="00196065">
        <w:t>Ever since 1972, when a team of MIT scientists published a massively influential report on the Limits to Growth, economists have been fighting about whether it’s possible for the economy to expand forever. Those who believe it can, appeal to the power of technology to “decouple” economic activity from its effects on the planet. Those (like me) who believe it can’t point to the limited evidence for decoupling at anything like the pace that’s needed to avoid a climate emergency or prevent a catastrophic decline in biodiversity.</w:t>
      </w:r>
    </w:p>
    <w:p w14:paraId="008F625A" w14:textId="77777777" w:rsidR="00C818A5" w:rsidRPr="00196065" w:rsidRDefault="00C818A5" w:rsidP="00C818A5">
      <w:r w:rsidRPr="00196065">
        <w:rPr>
          <w:rStyle w:val="StyleUnderline"/>
        </w:rPr>
        <w:t>The growth debate often hangs on the power you attribute to technology to save us</w:t>
      </w:r>
      <w:r w:rsidRPr="00196065">
        <w:t>. Usually it’s the technophiles arguing for infinite growth on a finite planet – sometimes putting their hopes in speculative technologies such as direct air capture or dangerous ones like nuclear power. And usually it’s the sceptics arguing for a post-growth economy. But the simple division between technophiles and technophobes has never been particularly helpful. Very few growth sceptics reject technology completely. No one at all is asking humanity to return to the cave.</w:t>
      </w:r>
    </w:p>
    <w:p w14:paraId="17BCB4AC" w14:textId="77777777" w:rsidR="00C818A5" w:rsidRPr="00196065" w:rsidRDefault="00C818A5" w:rsidP="00C818A5">
      <w:r w:rsidRPr="00196065">
        <w:lastRenderedPageBreak/>
        <w:t>My own research teams at the University of Surrey have been exploring the vital role of sustainable technology in transforming the economy for almost three decades now. But we’ve also shown how the dynamics of capitalism – in particular its relentless pursuit of productivity growth – continually push society towards materialistic goals, and undermine those parts of the economy such as care, craft and creativity, which are essential to our quality of life.</w:t>
      </w:r>
    </w:p>
    <w:p w14:paraId="3D6BE7C5" w14:textId="77777777" w:rsidR="00C818A5" w:rsidRPr="00196065" w:rsidRDefault="00C818A5" w:rsidP="00C818A5">
      <w:r w:rsidRPr="00196065">
        <w:t xml:space="preserve">And now </w:t>
      </w:r>
      <w:r w:rsidRPr="00196065">
        <w:rPr>
          <w:rStyle w:val="StyleUnderline"/>
        </w:rPr>
        <w:t>suddenly</w:t>
      </w:r>
      <w:r w:rsidRPr="00196065">
        <w:t xml:space="preserve">, </w:t>
      </w:r>
      <w:r w:rsidRPr="00196065">
        <w:rPr>
          <w:rStyle w:val="StyleUnderline"/>
        </w:rPr>
        <w:t>along comes a group of</w:t>
      </w:r>
      <w:r w:rsidRPr="00196065">
        <w:t xml:space="preserve"> self-confessed </w:t>
      </w:r>
      <w:r w:rsidRPr="00196065">
        <w:rPr>
          <w:rStyle w:val="StyleUnderline"/>
        </w:rPr>
        <w:t>technology lovers finally admitting that the planet is</w:t>
      </w:r>
      <w:r w:rsidRPr="00196065">
        <w:t xml:space="preserve"> </w:t>
      </w:r>
      <w:r w:rsidRPr="00196065">
        <w:rPr>
          <w:rStyle w:val="Emphasis"/>
        </w:rPr>
        <w:t>too small for us</w:t>
      </w:r>
      <w:r w:rsidRPr="00196065">
        <w:t xml:space="preserve">. Yes, you were right, they imply: </w:t>
      </w:r>
      <w:r w:rsidRPr="00196065">
        <w:rPr>
          <w:rStyle w:val="StyleUnderline"/>
        </w:rPr>
        <w:t>the Earth cannot sustain infinite growth.</w:t>
      </w:r>
      <w:r w:rsidRPr="00196065">
        <w:t xml:space="preserve"> </w:t>
      </w:r>
      <w:r w:rsidRPr="00196065">
        <w:rPr>
          <w:rStyle w:val="StyleUnderline"/>
        </w:rPr>
        <w:t>That’s why we</w:t>
      </w:r>
      <w:r w:rsidRPr="00196065">
        <w:t xml:space="preserve"> have to </w:t>
      </w:r>
      <w:r w:rsidRPr="00196065">
        <w:rPr>
          <w:rStyle w:val="StyleUnderline"/>
        </w:rPr>
        <w:t>expand into space.</w:t>
      </w:r>
    </w:p>
    <w:p w14:paraId="6FA74D9B" w14:textId="77777777" w:rsidR="00C818A5" w:rsidRPr="00196065" w:rsidRDefault="00C818A5" w:rsidP="00C818A5">
      <w:r w:rsidRPr="00196065">
        <w:t>Wait. What just happened? Did somebody move the goalposts? Something is wrong. Maybe it’s me. One thing I know for sure. I’m no longer the same kid I was – the one from the debating society. This house believes that humanity should grow the fuck up.</w:t>
      </w:r>
    </w:p>
    <w:p w14:paraId="00592BF3" w14:textId="77777777" w:rsidR="00C818A5" w:rsidRPr="00196065" w:rsidRDefault="00C818A5" w:rsidP="00C818A5">
      <w:r w:rsidRPr="00196065">
        <w:t xml:space="preserve">Before it spends trillions of dollars littering its techno-junk around the solar system, this house believes that </w:t>
      </w:r>
      <w:r w:rsidRPr="00196065">
        <w:rPr>
          <w:rStyle w:val="StyleUnderline"/>
        </w:rPr>
        <w:t>humanity should pay a little more attention to what’s happening right here and now</w:t>
      </w:r>
      <w:r w:rsidRPr="00196065">
        <w:t xml:space="preserve">. </w:t>
      </w:r>
      <w:r w:rsidRPr="00196065">
        <w:rPr>
          <w:rStyle w:val="StyleUnderline"/>
        </w:rPr>
        <w:t>On this planet</w:t>
      </w:r>
      <w:r w:rsidRPr="00196065">
        <w:t>.</w:t>
      </w:r>
    </w:p>
    <w:p w14:paraId="77F7A752" w14:textId="77777777" w:rsidR="00C818A5" w:rsidRPr="00196065" w:rsidRDefault="00C818A5" w:rsidP="00C818A5">
      <w:r w:rsidRPr="00196065">
        <w:t>The human condition</w:t>
      </w:r>
    </w:p>
    <w:p w14:paraId="72DAEEC5" w14:textId="77777777" w:rsidR="00C818A5" w:rsidRPr="00196065" w:rsidRDefault="00C818A5" w:rsidP="00C818A5">
      <w:r w:rsidRPr="00196065">
        <w:t>Perhaps ironically, it was from space that we saw it first. In October 1957, the Soviets sent an unmanned orbital satellite called Sputnik into space. It was one of those odd moments in history (like the coronavirus) that dramatically reshapes our social world. Sputnik kicked off the space race, intensified the arms race and heightened the cold war. It was a huge blow to US self-esteem not to be the first nation to reach space and it was the jolt it used to kickstart the Apollo Moon shot. No one likes coming second. Least of all the most powerful people on the planet.</w:t>
      </w:r>
    </w:p>
    <w:p w14:paraId="5406FF11" w14:textId="77777777" w:rsidR="00C818A5" w:rsidRPr="00196065" w:rsidRDefault="00C818A5" w:rsidP="00C818A5">
      <w:r w:rsidRPr="00196065">
        <w:t xml:space="preserve">But Sputnik also signalled the beginning of a new relationship between humanity and its earthly home. As the political philosopher Hannah Arendt remarked in the prologue to her 1958 masterpiece, The Human Condition, going into space allowed us to grasp our planetary predicament for the first time in history. It was a reminder that “the </w:t>
      </w:r>
      <w:r w:rsidRPr="00196065">
        <w:rPr>
          <w:rStyle w:val="StyleUnderline"/>
        </w:rPr>
        <w:t>Earth is the quintessence of the human condition”.</w:t>
      </w:r>
      <w:r w:rsidRPr="00196065">
        <w:t xml:space="preserve"> </w:t>
      </w:r>
      <w:r w:rsidRPr="00196065">
        <w:rPr>
          <w:rStyle w:val="StyleUnderline"/>
        </w:rPr>
        <w:t>And</w:t>
      </w:r>
      <w:r w:rsidRPr="00196065">
        <w:t xml:space="preserve"> nature itself, “for all we know, </w:t>
      </w:r>
      <w:r w:rsidRPr="00196065">
        <w:rPr>
          <w:rStyle w:val="StyleUnderline"/>
        </w:rPr>
        <w:t>may be unique in providing human beings with a habitat in which they can move and breathe</w:t>
      </w:r>
      <w:r w:rsidRPr="00196065">
        <w:t xml:space="preserve"> </w:t>
      </w:r>
      <w:r w:rsidRPr="00196065">
        <w:rPr>
          <w:rStyle w:val="Emphasis"/>
        </w:rPr>
        <w:t>without effort</w:t>
      </w:r>
      <w:r w:rsidRPr="00196065">
        <w:t xml:space="preserve"> </w:t>
      </w:r>
      <w:r w:rsidRPr="00196065">
        <w:rPr>
          <w:rStyle w:val="StyleUnderline"/>
        </w:rPr>
        <w:t>and without artifice”.</w:t>
      </w:r>
    </w:p>
    <w:p w14:paraId="2B7400A0" w14:textId="77777777" w:rsidR="00C818A5" w:rsidRPr="00196065" w:rsidRDefault="00C818A5" w:rsidP="00C818A5">
      <w:r w:rsidRPr="00196065">
        <w:t>Fair point. And nothing we’ve learned in the intervening years has changed that prognosis. Mars may be the most habitable planet in the solar system, outside our own. But it’s still a very far cry from the beauty of home – whose fragility we only truly learned to appreciate fully from the images sent back to us from space.</w:t>
      </w:r>
    </w:p>
    <w:p w14:paraId="1C48BE9D" w14:textId="77777777" w:rsidR="00C818A5" w:rsidRPr="00196065" w:rsidRDefault="00C818A5" w:rsidP="00C818A5">
      <w:r w:rsidRPr="00196065">
        <w:t>Nature photographer Galen Rowell once called William Anders’ iconic photo Earthrise – taken from the Apollo 8 module in lunar orbit – “the most influential environmental photograph ever taken”. Earthrise brought home to us, in one astonishing image, the stark reality that this shining orb was – and still is – humanity’s best chance for anything that might meaningfully be called the “good life”.</w:t>
      </w:r>
    </w:p>
    <w:p w14:paraId="2DC54143" w14:textId="77777777" w:rsidR="00C818A5" w:rsidRPr="00196065" w:rsidRDefault="00C818A5" w:rsidP="00C818A5">
      <w:r w:rsidRPr="00196065">
        <w:t>Its beauty is our beauty. Its fragility is our fragility. And its peril is our peril.</w:t>
      </w:r>
    </w:p>
    <w:p w14:paraId="036571F9" w14:textId="77777777" w:rsidR="00C818A5" w:rsidRPr="00196065" w:rsidRDefault="00C818A5" w:rsidP="00C818A5">
      <w:r w:rsidRPr="00196065">
        <w:t>An inconvenient truth</w:t>
      </w:r>
    </w:p>
    <w:p w14:paraId="65D20DA2" w14:textId="77777777" w:rsidR="00C818A5" w:rsidRPr="00196065" w:rsidRDefault="00C818A5" w:rsidP="00C818A5">
      <w:r w:rsidRPr="00196065">
        <w:lastRenderedPageBreak/>
        <w:t>In the very same year that Arendt published The Human Condition, a Shell executive named Charles Jones presented a paper to the fossil fuel industry’s trade group, the American Petroleum Institute, warning of the impact of carbon emissions from fossil fuel combustion on the atmosphere. It was early evidence of climate change.</w:t>
      </w:r>
    </w:p>
    <w:p w14:paraId="4661F830" w14:textId="77777777" w:rsidR="00C818A5" w:rsidRPr="00196065" w:rsidRDefault="00C818A5" w:rsidP="00C818A5">
      <w:r w:rsidRPr="00196065">
        <w:t>It was also evidence, according to lawsuits now being filed by cities and states in the US, that companies like Shell knew it was happening more than 60 years ago – three decades before James Hansen’s scientific testimony to Congress in 1988 brought global warming to public attention. And they did nothing about it. Worse, argue plaintiffs like the state of Delaware, they lied over and again to cover up this “inconvenient truth”.</w:t>
      </w:r>
    </w:p>
    <w:p w14:paraId="377B1856" w14:textId="77777777" w:rsidR="00C818A5" w:rsidRPr="00196065" w:rsidRDefault="00C818A5" w:rsidP="00C818A5">
      <w:r w:rsidRPr="00196065">
        <w:t xml:space="preserve">Why such a thing could happen is now clear. Evidence of their impact was a direct threat to the profits of some of the most powerful corporations on the planet. </w:t>
      </w:r>
      <w:r w:rsidRPr="00196065">
        <w:rPr>
          <w:rStyle w:val="StyleUnderline"/>
        </w:rPr>
        <w:t>Profit is the</w:t>
      </w:r>
      <w:r w:rsidRPr="00196065">
        <w:t xml:space="preserve"> </w:t>
      </w:r>
      <w:r w:rsidRPr="00196065">
        <w:rPr>
          <w:rStyle w:val="Emphasis"/>
        </w:rPr>
        <w:t>bedrock of capitalism.</w:t>
      </w:r>
      <w:r w:rsidRPr="00196065">
        <w:t xml:space="preserve"> And as I argue in my new book, </w:t>
      </w:r>
      <w:r w:rsidRPr="00196065">
        <w:rPr>
          <w:rStyle w:val="StyleUnderline"/>
        </w:rPr>
        <w:t xml:space="preserve">we have allowed capitalism to </w:t>
      </w:r>
      <w:r w:rsidRPr="00196065">
        <w:rPr>
          <w:rStyle w:val="Emphasis"/>
        </w:rPr>
        <w:t>trump everything</w:t>
      </w:r>
      <w:r w:rsidRPr="00196065">
        <w:t xml:space="preserve">: </w:t>
      </w:r>
      <w:r w:rsidRPr="00196065">
        <w:rPr>
          <w:rStyle w:val="StyleUnderline"/>
        </w:rPr>
        <w:t>work, life, hope</w:t>
      </w:r>
      <w:r w:rsidRPr="00196065">
        <w:t xml:space="preserve"> – </w:t>
      </w:r>
      <w:r w:rsidRPr="00196065">
        <w:rPr>
          <w:rStyle w:val="StyleUnderline"/>
        </w:rPr>
        <w:t>even good governance</w:t>
      </w:r>
      <w:r w:rsidRPr="00196065">
        <w:t xml:space="preserve">. The most </w:t>
      </w:r>
      <w:r w:rsidRPr="00196065">
        <w:rPr>
          <w:rStyle w:val="StyleUnderline"/>
        </w:rPr>
        <w:t>enlightened governments</w:t>
      </w:r>
      <w:r w:rsidRPr="00196065">
        <w:t xml:space="preserve"> in the world have </w:t>
      </w:r>
      <w:r w:rsidRPr="00196065">
        <w:rPr>
          <w:rStyle w:val="StyleUnderline"/>
        </w:rPr>
        <w:t>turned a blind eye to the need for urgent action</w:t>
      </w:r>
      <w:r w:rsidRPr="00196065">
        <w:t>. Now we’re on the verge of being too late to fix it. Achieving net zero by 2050 is no longer enough. We need much more, much faster to avoid ending up in an unliveable hothouse.</w:t>
      </w:r>
    </w:p>
    <w:p w14:paraId="08617F5A" w14:textId="77777777" w:rsidR="00C818A5" w:rsidRPr="00196065" w:rsidRDefault="00C818A5" w:rsidP="00C818A5">
      <w:r w:rsidRPr="00196065">
        <w:t>Even as I write, record-breaking temperatures, 10-20</w:t>
      </w:r>
      <w:r w:rsidRPr="00196065">
        <w:rPr>
          <w:rFonts w:ascii="Times New Roman" w:hAnsi="Times New Roman" w:cs="Times New Roman"/>
        </w:rPr>
        <w:t>℃</w:t>
      </w:r>
      <w:r w:rsidRPr="00196065">
        <w:t xml:space="preserve"> above the seasonal average, have forced citizens on the west coast of North America into underground shelters to avoid the searing heat. Wildfires are raging in California’s Death Valley, where temperatures have reached an astonishing 54</w:t>
      </w:r>
      <w:r w:rsidRPr="00196065">
        <w:rPr>
          <w:rFonts w:ascii="Times New Roman" w:hAnsi="Times New Roman" w:cs="Times New Roman"/>
        </w:rPr>
        <w:t>℃</w:t>
      </w:r>
      <w:r w:rsidRPr="00196065">
        <w:t>. On the storm-struck east coast, flood waters have inundated the New York subway system. Thousands remain homeless and hundreds are still missing, meanwhile, as historic flooding across central Europe has left almost 200 people dead.</w:t>
      </w:r>
    </w:p>
    <w:p w14:paraId="1F5F4696" w14:textId="77777777" w:rsidR="00C818A5" w:rsidRPr="00196065" w:rsidRDefault="00C818A5" w:rsidP="00C818A5">
      <w:r w:rsidRPr="00196065">
        <w:t>In the face of the blindingly obvious, even recalcitrant presidents and politicians are at last beginning to acknowledge the scale of the peril in which our relentless pursuit of economic growth has placed the planet. And in principle they still have time to do something about it.</w:t>
      </w:r>
    </w:p>
    <w:p w14:paraId="2523A663" w14:textId="77777777" w:rsidR="00C818A5" w:rsidRPr="00196065" w:rsidRDefault="00C818A5" w:rsidP="00C818A5">
      <w:r w:rsidRPr="00196065">
        <w:t>As I and many colleagues have argued, the pandemic offers us a unique opportunity to fashion a different kind of economy. The 26th Conference of the Parties to the UN Climate Change Convention (COP26) in Glasgow in November 2021 could well be the place to do that. Whether that happens or not will depend as much on vision as it does on science. And on our courage to confront the inequalities of power that led us to this point.</w:t>
      </w:r>
    </w:p>
    <w:p w14:paraId="63B2D8CA" w14:textId="77777777" w:rsidR="00C818A5" w:rsidRPr="00196065" w:rsidRDefault="00C818A5" w:rsidP="00C818A5">
      <w:r w:rsidRPr="00196065">
        <w:t>It will also depend on us going back to first principles and asking ourselves: how exactly should we aim to live in the only habitable world in the known universe? What is the nature of the good life available to us here? What can prosperity possibly mean for a promiscuous species on a finite planet?</w:t>
      </w:r>
    </w:p>
    <w:p w14:paraId="5F339965" w14:textId="77777777" w:rsidR="00C818A5" w:rsidRPr="00196065" w:rsidRDefault="00C818A5" w:rsidP="00C818A5">
      <w:r w:rsidRPr="00196065">
        <w:t>The question is almost as old as the hills. But the contemporary answer to it is paralysingly narrow. Cast in the garb of late capitalism, prosperity has been captured by the ideology of “growth at all costs”: an insistence that more is always better. Despite overwhelming evidence that relentless expansion is undermining nature and driving us towards a devastating climate emergency, the “fairytales of eternal growth” still reign supreme.</w:t>
      </w:r>
    </w:p>
    <w:p w14:paraId="599093A1" w14:textId="77777777" w:rsidR="00C818A5" w:rsidRPr="00196065" w:rsidRDefault="00C818A5" w:rsidP="00C818A5">
      <w:r w:rsidRPr="00196065">
        <w:t>Zero gravity</w:t>
      </w:r>
    </w:p>
    <w:p w14:paraId="1A7C5C76" w14:textId="77777777" w:rsidR="00C818A5" w:rsidRPr="00196065" w:rsidRDefault="00C818A5" w:rsidP="00C818A5">
      <w:r w:rsidRPr="00196065">
        <w:lastRenderedPageBreak/>
        <w:t>It’s an ironic twist in the tale of the debate society kid I used to be that I’ve spent most of my professional life confronting those fairytales of growth. Don’t ask me how that happened. By accident mostly.</w:t>
      </w:r>
    </w:p>
    <w:p w14:paraId="2FF3CD98" w14:textId="77777777" w:rsidR="00C818A5" w:rsidRPr="00196065" w:rsidRDefault="00C818A5" w:rsidP="00C818A5">
      <w:r w:rsidRPr="00196065">
        <w:t>I toyed with the idea of studying astrophysics. But I ended up studying Maths at Cambridge, where I confess to being baffled by the complexity of it all, until I realised that even math is just a trick. Quite literally a formula. Believe in it and you can travel to the stars and back. In your mind, at least.</w:t>
      </w:r>
    </w:p>
    <w:p w14:paraId="372318EF" w14:textId="77777777" w:rsidR="00C818A5" w:rsidRPr="00196065" w:rsidRDefault="00C818A5" w:rsidP="00C818A5">
      <w:r w:rsidRPr="00196065">
        <w:t>And there I was wandering around in zero G, when I woke up one day (in April 1986) to find that the Number four reactor at the Chernobyl nuclear power plant in Ukraine had suffered a catastrophic meltdown. I suddenly realised that the very same skills I’d spent my life developing were leading humanity not towards the stars but away from the paradise we already inhabit.</w:t>
      </w:r>
    </w:p>
    <w:p w14:paraId="5880650F" w14:textId="77777777" w:rsidR="00C818A5" w:rsidRPr="00196065" w:rsidRDefault="00C818A5" w:rsidP="00C818A5">
      <w:r w:rsidRPr="00196065">
        <w:t xml:space="preserve">So yes. I changed my mind. The next day I walked into the Greenpeace office in London and asked what I could do to help. They set me working on the economics of renewable energy I became, accidentally, an economist. (Economics needs more accidental economists.) And that’s when it began to dawn on me that </w:t>
      </w:r>
      <w:r w:rsidRPr="00196065">
        <w:rPr>
          <w:rStyle w:val="StyleUnderline"/>
        </w:rPr>
        <w:t>learning how to live well on this</w:t>
      </w:r>
      <w:r w:rsidRPr="00196065">
        <w:t xml:space="preserve"> </w:t>
      </w:r>
      <w:r w:rsidRPr="00196065">
        <w:rPr>
          <w:rStyle w:val="Emphasis"/>
        </w:rPr>
        <w:t>fragile planet</w:t>
      </w:r>
      <w:r w:rsidRPr="00196065">
        <w:t xml:space="preserve"> </w:t>
      </w:r>
      <w:r w:rsidRPr="00196065">
        <w:rPr>
          <w:rStyle w:val="StyleUnderline"/>
        </w:rPr>
        <w:t>is far more important than dreaming about the next one.</w:t>
      </w:r>
    </w:p>
    <w:p w14:paraId="50B1E14A" w14:textId="77777777" w:rsidR="00C818A5" w:rsidRPr="00196065" w:rsidRDefault="00C818A5" w:rsidP="00C818A5">
      <w:r w:rsidRPr="00196065">
        <w:t>Mine is bigger than yours</w:t>
      </w:r>
    </w:p>
    <w:p w14:paraId="531CC2DA" w14:textId="77777777" w:rsidR="00C818A5" w:rsidRPr="00196065" w:rsidRDefault="00C818A5" w:rsidP="00C818A5">
      <w:r w:rsidRPr="00196065">
        <w:rPr>
          <w:rStyle w:val="StyleUnderline"/>
        </w:rPr>
        <w:t>Not so the</w:t>
      </w:r>
      <w:r w:rsidRPr="00196065">
        <w:t xml:space="preserve"> </w:t>
      </w:r>
      <w:r w:rsidRPr="00196065">
        <w:rPr>
          <w:rStyle w:val="Emphasis"/>
        </w:rPr>
        <w:t>space race billionaires</w:t>
      </w:r>
      <w:r w:rsidRPr="00196065">
        <w:t xml:space="preserve">. A handful of </w:t>
      </w:r>
      <w:r w:rsidRPr="00196065">
        <w:rPr>
          <w:rStyle w:val="StyleUnderline"/>
        </w:rPr>
        <w:t>unbelievably powerful men</w:t>
      </w:r>
      <w:r w:rsidRPr="00196065">
        <w:t xml:space="preserve">, </w:t>
      </w:r>
      <w:r w:rsidRPr="00196065">
        <w:rPr>
          <w:rStyle w:val="StyleUnderline"/>
        </w:rPr>
        <w:t>whose wealth has exploded massively throughout the pandemic</w:t>
      </w:r>
      <w:r w:rsidRPr="00196065">
        <w:t xml:space="preserve">, </w:t>
      </w:r>
      <w:r w:rsidRPr="00196065">
        <w:rPr>
          <w:rStyle w:val="StyleUnderline"/>
        </w:rPr>
        <w:t>are</w:t>
      </w:r>
      <w:r w:rsidRPr="00196065">
        <w:t xml:space="preserve"> now busy </w:t>
      </w:r>
      <w:r w:rsidRPr="00196065">
        <w:rPr>
          <w:rStyle w:val="StyleUnderline"/>
        </w:rPr>
        <w:t>trying to persuade us that the future lies not here on Earth but out there among the stars.</w:t>
      </w:r>
    </w:p>
    <w:p w14:paraId="116BFF6A" w14:textId="77777777" w:rsidR="00C818A5" w:rsidRPr="00196065" w:rsidRDefault="00C818A5" w:rsidP="00C818A5">
      <w:r w:rsidRPr="00196065">
        <w:t xml:space="preserve">Tesla founder and serial entrepreneur, Elon Musk is one of these new rocket men. “Those who attack space,” he tweeted recently, “maybe don’t realise that space represents hope for so many people”. That may be true of course in a world where huge inequalities of wealth and privilege strip hope from the lives of billions of people. But, as the spouse of a Nasa flight controller pointed out, </w:t>
      </w:r>
      <w:r w:rsidRPr="00196065">
        <w:rPr>
          <w:rStyle w:val="StyleUnderline"/>
        </w:rPr>
        <w:t>it obscures the</w:t>
      </w:r>
      <w:r w:rsidRPr="00196065">
        <w:t xml:space="preserve"> </w:t>
      </w:r>
      <w:r w:rsidRPr="00196065">
        <w:rPr>
          <w:rStyle w:val="Emphasis"/>
        </w:rPr>
        <w:t>extraordinary demands</w:t>
      </w:r>
      <w:r w:rsidRPr="00196065">
        <w:t xml:space="preserve"> </w:t>
      </w:r>
      <w:r w:rsidRPr="00196065">
        <w:rPr>
          <w:rStyle w:val="StyleUnderline"/>
        </w:rPr>
        <w:t>of escaping from Mother Earth</w:t>
      </w:r>
      <w:r w:rsidRPr="00196065">
        <w:t xml:space="preserve">, </w:t>
      </w:r>
      <w:r w:rsidRPr="00196065">
        <w:rPr>
          <w:rStyle w:val="StyleUnderline"/>
        </w:rPr>
        <w:t>in terms of energy materials</w:t>
      </w:r>
      <w:r w:rsidRPr="00196065">
        <w:t xml:space="preserve">, </w:t>
      </w:r>
      <w:r w:rsidRPr="00196065">
        <w:rPr>
          <w:rStyle w:val="StyleUnderline"/>
        </w:rPr>
        <w:t>people</w:t>
      </w:r>
      <w:r w:rsidRPr="00196065">
        <w:t xml:space="preserve"> </w:t>
      </w:r>
      <w:r w:rsidRPr="00196065">
        <w:rPr>
          <w:rStyle w:val="StyleUnderline"/>
        </w:rPr>
        <w:t>and</w:t>
      </w:r>
      <w:r w:rsidRPr="00196065">
        <w:t xml:space="preserve"> </w:t>
      </w:r>
      <w:r w:rsidRPr="00196065">
        <w:rPr>
          <w:rStyle w:val="StyleUnderline"/>
        </w:rPr>
        <w:t>time.</w:t>
      </w:r>
    </w:p>
    <w:p w14:paraId="77322D4B" w14:textId="77777777" w:rsidR="00C818A5" w:rsidRPr="00196065" w:rsidRDefault="00C818A5" w:rsidP="00C818A5">
      <w:r w:rsidRPr="00196065">
        <w:t>Undeterred, the rocket men gaze starward. If resources are the problem, then space must be the answer. Amazon founder Jeff Bezos is pretty explicit about his own expansionary vision. “We can have a trillion humans in the solar system,” he once declared. “Which means we’d have a thousand Mozarts and a thousand Einsteins. This would be an incredible civilisation.”</w:t>
      </w:r>
    </w:p>
    <w:p w14:paraId="5B008164" w14:textId="77777777" w:rsidR="00C818A5" w:rsidRPr="00196065" w:rsidRDefault="00C818A5" w:rsidP="00C818A5">
      <w:r w:rsidRPr="00196065">
        <w:t>Bezos and Musk have spent their lockdown contesting the top two places on the Forbes rich list. T</w:t>
      </w:r>
      <w:r w:rsidRPr="00196065">
        <w:rPr>
          <w:rStyle w:val="StyleUnderline"/>
        </w:rPr>
        <w:t>hey’ve</w:t>
      </w:r>
      <w:r w:rsidRPr="00196065">
        <w:t xml:space="preserve"> also </w:t>
      </w:r>
      <w:r w:rsidRPr="00196065">
        <w:rPr>
          <w:rStyle w:val="StyleUnderline"/>
        </w:rPr>
        <w:t>been playing “mine is bigger than yours” in their own</w:t>
      </w:r>
      <w:r w:rsidRPr="00196065">
        <w:t xml:space="preserve"> </w:t>
      </w:r>
      <w:r w:rsidRPr="00196065">
        <w:rPr>
          <w:rStyle w:val="Emphasis"/>
        </w:rPr>
        <w:t>private space race</w:t>
      </w:r>
      <w:r w:rsidRPr="00196065">
        <w:t xml:space="preserve"> </w:t>
      </w:r>
      <w:r w:rsidRPr="00196065">
        <w:rPr>
          <w:rStyle w:val="StyleUnderline"/>
        </w:rPr>
        <w:t>for a couple of decades</w:t>
      </w:r>
      <w:r w:rsidRPr="00196065">
        <w:t xml:space="preserve"> now. Bezos’s personal wealth almost doubled during the course of a pandemic that destroyed the lives and livelihoods of millions. He’s now stepping down to spend more time on </w:t>
      </w:r>
      <w:r w:rsidRPr="00196065">
        <w:rPr>
          <w:rStyle w:val="StyleUnderline"/>
        </w:rPr>
        <w:t>Blue Origin</w:t>
      </w:r>
      <w:r w:rsidRPr="00196065">
        <w:t xml:space="preserve">, the company he </w:t>
      </w:r>
      <w:r w:rsidRPr="00196065">
        <w:rPr>
          <w:rStyle w:val="StyleUnderline"/>
        </w:rPr>
        <w:t>hopes will deliver vast human colonies across the solar system</w:t>
      </w:r>
      <w:r w:rsidRPr="00196065">
        <w:t>.</w:t>
      </w:r>
    </w:p>
    <w:p w14:paraId="3D70CFCA" w14:textId="77777777" w:rsidR="00C818A5" w:rsidRPr="00196065" w:rsidRDefault="00C818A5" w:rsidP="00C818A5">
      <w:r w:rsidRPr="00196065">
        <w:t xml:space="preserve">The declared aim of Musk’s rival company, </w:t>
      </w:r>
      <w:r w:rsidRPr="00196065">
        <w:rPr>
          <w:rStyle w:val="StyleUnderline"/>
        </w:rPr>
        <w:t>SpaceX</w:t>
      </w:r>
      <w:r w:rsidRPr="00196065">
        <w:t xml:space="preserve">, </w:t>
      </w:r>
      <w:r w:rsidRPr="00196065">
        <w:rPr>
          <w:rStyle w:val="StyleUnderline"/>
        </w:rPr>
        <w:t xml:space="preserve">is “to make humanity </w:t>
      </w:r>
      <w:r w:rsidRPr="00196065">
        <w:rPr>
          <w:rStyle w:val="Emphasis"/>
        </w:rPr>
        <w:t>multiplanetary”.</w:t>
      </w:r>
      <w:r w:rsidRPr="00196065">
        <w:t xml:space="preserve"> Just like Kim Stanley Robinson’s science fiction trilogy back in the 1990s, </w:t>
      </w:r>
      <w:r w:rsidRPr="00196065">
        <w:rPr>
          <w:rStyle w:val="StyleUnderline"/>
        </w:rPr>
        <w:t>Musk aims to establish a permanent human colony on Mars</w:t>
      </w:r>
      <w:r w:rsidRPr="00196065">
        <w:t>. To get there, he reasons, we need very big rockets – or, in the original terminology of SpaceX, Big Fucking Rockets (BFRs) – eventually capable of transporting scores of people and hundreds of tonnes of equipment millions of miles across the solar system.</w:t>
      </w:r>
    </w:p>
    <w:p w14:paraId="2BE058E4" w14:textId="77777777" w:rsidR="00C818A5" w:rsidRPr="00196065" w:rsidRDefault="00C818A5" w:rsidP="00C818A5">
      <w:r w:rsidRPr="00196065">
        <w:lastRenderedPageBreak/>
        <w:t>The BFRs have now given way to a series of (more sedately named) Starships. And to prove his green credentials Musk desperately wants these starships to be reusable. So much so that SpaceX conspired to blow up four consecutive Starship prototypes in quick succession during the first four months of 2021 trying unsuccessfully to re-land them.</w:t>
      </w:r>
    </w:p>
    <w:p w14:paraId="58BEFADE" w14:textId="77777777" w:rsidR="00C818A5" w:rsidRPr="00196065" w:rsidRDefault="00C818A5" w:rsidP="00C818A5">
      <w:r w:rsidRPr="00196065">
        <w:t>Move fast and break things is the Silicon Valley motto of course. But eventually you’ve got to bring the goods home. Starship SN15 finally achieved that on May 5 – three weeks after SpaceX had landed a massive US$2.9 billion contract from Nasa, nudging Blue Origin into the space race shadows.</w:t>
      </w:r>
    </w:p>
    <w:p w14:paraId="31AB00E6" w14:textId="77777777" w:rsidR="00C818A5" w:rsidRPr="00196065" w:rsidRDefault="00C818A5" w:rsidP="00C818A5">
      <w:r w:rsidRPr="00196065">
        <w:t>Not wanting to be outdone, Bezos came up with what he must have hoped was the ultimate comeback. When Blue Origin’s New Shepard rocket – which is also reusable – made its first manned space flight on July 20, he and his brother Mark would be two of the first few passengers on board. Wow, Jeff! Kudos man! Now you really show us your cojones! Nobody likes coming second. Least of all the most powerful people on the planet.</w:t>
      </w:r>
    </w:p>
    <w:p w14:paraId="084E40C3" w14:textId="77777777" w:rsidR="00C818A5" w:rsidRPr="00196065" w:rsidRDefault="00C818A5" w:rsidP="00C818A5">
      <w:r w:rsidRPr="00196065">
        <w:t>But sometimes you get no choice. Out of the blue, without so much as a by-your-leave, Virgin boss, Richard Branson swooped in to steal everyone’s thunder. On July 11, nine days before Bezos’s big day, Branson became the first ever billionaire to launch himself into space.</w:t>
      </w:r>
    </w:p>
    <w:p w14:paraId="3D173E13" w14:textId="77777777" w:rsidR="00C818A5" w:rsidRPr="00196065" w:rsidRDefault="00C818A5" w:rsidP="00C818A5">
      <w:r w:rsidRPr="00196065">
        <w:t>And for a cool US$250,000, he promised us, you too can be one of Virgin Galactic’s 600 or so breathless customers, waiting to enjoy three or four weightless minutes gazing back in rapture at the planet you’ve left behind. Apparently, Musk has already signed up. Bezos doesn’t need to. He’s made his own virgin space flight now.</w:t>
      </w:r>
    </w:p>
    <w:p w14:paraId="3FB53273" w14:textId="77777777" w:rsidR="00C818A5" w:rsidRPr="00196065" w:rsidRDefault="00C818A5" w:rsidP="00C818A5">
      <w:r w:rsidRPr="00196065">
        <w:t>Prosperity as health</w:t>
      </w:r>
    </w:p>
    <w:p w14:paraId="255D2D90" w14:textId="77777777" w:rsidR="00C818A5" w:rsidRPr="00196065" w:rsidRDefault="00C818A5" w:rsidP="00C818A5">
      <w:r w:rsidRPr="00196065">
        <w:t>T</w:t>
      </w:r>
      <w:r w:rsidRPr="00196065">
        <w:rPr>
          <w:rStyle w:val="StyleUnderline"/>
        </w:rPr>
        <w:t>he space rhetoric of the super-rich betrays a mentality that may once have served humanity well</w:t>
      </w:r>
      <w:r w:rsidRPr="00196065">
        <w:t xml:space="preserve">. </w:t>
      </w:r>
      <w:r w:rsidRPr="00196065">
        <w:rPr>
          <w:rStyle w:val="StyleUnderline"/>
        </w:rPr>
        <w:t>Some</w:t>
      </w:r>
      <w:r w:rsidRPr="00196065">
        <w:t xml:space="preserve"> would </w:t>
      </w:r>
      <w:r w:rsidRPr="00196065">
        <w:rPr>
          <w:rStyle w:val="StyleUnderline"/>
        </w:rPr>
        <w:t>say it’s a quintessential feature of</w:t>
      </w:r>
      <w:r w:rsidRPr="00196065">
        <w:t xml:space="preserve"> </w:t>
      </w:r>
      <w:r w:rsidRPr="00196065">
        <w:rPr>
          <w:rStyle w:val="StyleUnderline"/>
        </w:rPr>
        <w:t>capitalism</w:t>
      </w:r>
      <w:r w:rsidRPr="00196065">
        <w:t xml:space="preserve">. </w:t>
      </w:r>
      <w:r w:rsidRPr="00196065">
        <w:rPr>
          <w:rStyle w:val="StyleUnderline"/>
        </w:rPr>
        <w:t>Innovation upon innovation</w:t>
      </w:r>
      <w:r w:rsidRPr="00196065">
        <w:t xml:space="preserve">. </w:t>
      </w:r>
      <w:r w:rsidRPr="00196065">
        <w:rPr>
          <w:rStyle w:val="StyleUnderline"/>
        </w:rPr>
        <w:t>A driving ambition to</w:t>
      </w:r>
      <w:r w:rsidRPr="00196065">
        <w:t xml:space="preserve"> </w:t>
      </w:r>
      <w:r w:rsidRPr="00196065">
        <w:rPr>
          <w:rStyle w:val="StyleUnderline"/>
        </w:rPr>
        <w:t>expand and explore</w:t>
      </w:r>
      <w:r w:rsidRPr="00196065">
        <w:t xml:space="preserve">. </w:t>
      </w:r>
      <w:r w:rsidRPr="00196065">
        <w:rPr>
          <w:rStyle w:val="StyleUnderline"/>
        </w:rPr>
        <w:t>A primal urge to escape our origins and reach for the next horizon</w:t>
      </w:r>
      <w:r w:rsidRPr="00196065">
        <w:t xml:space="preserve">. </w:t>
      </w:r>
      <w:r w:rsidRPr="00196065">
        <w:rPr>
          <w:rStyle w:val="Emphasis"/>
          <w:sz w:val="26"/>
          <w:szCs w:val="26"/>
        </w:rPr>
        <w:t>Space travel is a natural extension of our obsession with economic growth</w:t>
      </w:r>
      <w:r w:rsidRPr="00196065">
        <w:t xml:space="preserve">. </w:t>
      </w:r>
      <w:r w:rsidRPr="00196065">
        <w:rPr>
          <w:rStyle w:val="StyleUnderline"/>
        </w:rPr>
        <w:t>It’s the</w:t>
      </w:r>
      <w:r w:rsidRPr="00196065">
        <w:t xml:space="preserve"> </w:t>
      </w:r>
      <w:r w:rsidRPr="00196065">
        <w:rPr>
          <w:rStyle w:val="Emphasis"/>
        </w:rPr>
        <w:t>crowning jewel</w:t>
      </w:r>
      <w:r w:rsidRPr="00196065">
        <w:t xml:space="preserve"> </w:t>
      </w:r>
      <w:r w:rsidRPr="00196065">
        <w:rPr>
          <w:rStyle w:val="StyleUnderline"/>
        </w:rPr>
        <w:t>of capitalism</w:t>
      </w:r>
      <w:r w:rsidRPr="00196065">
        <w:t xml:space="preserve">. </w:t>
      </w:r>
      <w:r w:rsidRPr="00196065">
        <w:rPr>
          <w:rStyle w:val="StyleUnderline"/>
        </w:rPr>
        <w:t>Further and faster is its frontier creed</w:t>
      </w:r>
      <w:r w:rsidRPr="00196065">
        <w:t>.</w:t>
      </w:r>
    </w:p>
    <w:p w14:paraId="02A9A13E" w14:textId="77777777" w:rsidR="00C818A5" w:rsidRPr="00196065" w:rsidRDefault="00C818A5" w:rsidP="00C818A5">
      <w:r w:rsidRPr="00196065">
        <w:t>I’ve spent much of my professional life as a critic of that creed, not just for environmental reasons but on social grounds as well. The seven years I spent as economics commissioner on the UK’s Sustainable Development Commission and my subsequent research at the Centre for the Understanding of Sustainable Prosperity revealed something fundamental about our aspirations for the good life. Something that has been underlined by the experience of the pandemic.</w:t>
      </w:r>
    </w:p>
    <w:p w14:paraId="409B7647" w14:textId="77777777" w:rsidR="00C818A5" w:rsidRPr="00196065" w:rsidRDefault="00C818A5" w:rsidP="00C818A5">
      <w:r w:rsidRPr="00196065">
        <w:t>Prosperity is as much about health as it is about wealth. Ask people what matters most in their lives and the chances are that this will come out somewhere near the top of the list. Health for themselves. Health for their friends and their families. Health too – sometimes – for the fragile planet on which we live and on whose health we ourselves depend.</w:t>
      </w:r>
    </w:p>
    <w:p w14:paraId="271568D3" w14:textId="77777777" w:rsidR="00C818A5" w:rsidRPr="00196065" w:rsidRDefault="00C818A5" w:rsidP="00C818A5">
      <w:r w:rsidRPr="00196065">
        <w:t>There’s something fascinating in this idea. Because it confronts the obsession with growth head on. As Aristotle pointed out in Nicomachean Ethics (a book named after his physician father), the good life is not a relentless search for more, but a continual process of finding a “virtuous” balance between too little and too much.</w:t>
      </w:r>
    </w:p>
    <w:p w14:paraId="7B6327C3" w14:textId="77777777" w:rsidR="00C818A5" w:rsidRPr="00196065" w:rsidRDefault="00C818A5" w:rsidP="00C818A5">
      <w:r w:rsidRPr="00196065">
        <w:lastRenderedPageBreak/>
        <w:t>Population health provides an obvious example of this idea. Too little food and we’re struggling with diseases of malnutrition. Too much and we’re tipped into the “diseases of affluence” that now kill more people than under-nutrition does. Good health depends on us finding and nurturing this balance.</w:t>
      </w:r>
    </w:p>
    <w:p w14:paraId="25F95E20" w14:textId="77777777" w:rsidR="00C818A5" w:rsidRPr="00196065" w:rsidRDefault="00C818A5" w:rsidP="00C818A5">
      <w:r w:rsidRPr="00196065">
        <w:t xml:space="preserve">This task is always tricky of course, even at the individual level. Just think about the challenge of keeping your exercise, your diet and your appetites in line with the outcome of a healthy body weight. But as I’ve argued, living inside a system that has its sights continually focused on more makes the task near impossible. Obesity has tripled since 1975. Almost two-fifths of adults over 18 are overweight. </w:t>
      </w:r>
      <w:r w:rsidRPr="00196065">
        <w:rPr>
          <w:rStyle w:val="StyleUnderline"/>
        </w:rPr>
        <w:t>Capitalism not only fails to recognise the point where balance lies</w:t>
      </w:r>
      <w:r w:rsidRPr="00196065">
        <w:t xml:space="preserve">. </w:t>
      </w:r>
      <w:r w:rsidRPr="00196065">
        <w:rPr>
          <w:rStyle w:val="StyleUnderline"/>
        </w:rPr>
        <w:t>It has absolutely no idea how to stop when it gets there</w:t>
      </w:r>
      <w:r w:rsidRPr="00196065">
        <w:t>.</w:t>
      </w:r>
    </w:p>
    <w:p w14:paraId="6A9CB5E2" w14:textId="77777777" w:rsidR="00C818A5" w:rsidRPr="00196065" w:rsidRDefault="00C818A5" w:rsidP="00C818A5">
      <w:pPr>
        <w:pStyle w:val="Heading4"/>
      </w:pPr>
      <w:r w:rsidRPr="00196065">
        <w:t xml:space="preserve">That causes </w:t>
      </w:r>
      <w:r w:rsidRPr="00196065">
        <w:rPr>
          <w:u w:val="single"/>
        </w:rPr>
        <w:t>extinction</w:t>
      </w:r>
      <w:r w:rsidRPr="00196065">
        <w:t>. Couple impacts.</w:t>
      </w:r>
    </w:p>
    <w:p w14:paraId="18FA8B27" w14:textId="77777777" w:rsidR="00C818A5" w:rsidRPr="00196065" w:rsidRDefault="00C818A5" w:rsidP="00C818A5">
      <w:pPr>
        <w:pStyle w:val="Heading4"/>
      </w:pPr>
      <w:r w:rsidRPr="00196065">
        <w:t>1---NUCLEAR WAR</w:t>
      </w:r>
    </w:p>
    <w:p w14:paraId="5EB907CB" w14:textId="77777777" w:rsidR="00C818A5" w:rsidRPr="00196065" w:rsidRDefault="00C818A5" w:rsidP="00C818A5">
      <w:r w:rsidRPr="003419DB">
        <w:rPr>
          <w:rStyle w:val="Style13ptBold"/>
        </w:rPr>
        <w:t xml:space="preserve">Morton ’18 </w:t>
      </w:r>
      <w:r w:rsidRPr="00196065">
        <w:t>[Adam; 11/22/2018; retired philosopher attached to the University of British Columbia; "Colonizing Other Planets Could Cause Disaster on Earth," Newsweek, https://www.newsweek.com/colonizing-other-planets-could-trigger-war-earth-and-ecological-disaster-1226630 //The St. Mark’s School of Texas, Anish Guddati–Class of 2024]</w:t>
      </w:r>
    </w:p>
    <w:p w14:paraId="7B6CF286" w14:textId="77777777" w:rsidR="00C818A5" w:rsidRPr="00196065" w:rsidRDefault="00C818A5" w:rsidP="00C818A5">
      <w:pPr>
        <w:rPr>
          <w:rStyle w:val="StyleUnderline"/>
        </w:rPr>
      </w:pPr>
      <w:r w:rsidRPr="00196065">
        <w:rPr>
          <w:rStyle w:val="StyleUnderline"/>
        </w:rPr>
        <w:t>One danger is</w:t>
      </w:r>
      <w:r w:rsidRPr="00196065">
        <w:t xml:space="preserve"> </w:t>
      </w:r>
      <w:r w:rsidRPr="00196065">
        <w:rPr>
          <w:rStyle w:val="Emphasis"/>
        </w:rPr>
        <w:t>nuclear and biological war</w:t>
      </w:r>
      <w:r w:rsidRPr="00196065">
        <w:t xml:space="preserve">: </w:t>
      </w:r>
      <w:r w:rsidRPr="00196065">
        <w:rPr>
          <w:rStyle w:val="StyleUnderline"/>
        </w:rPr>
        <w:t>One nation</w:t>
      </w:r>
      <w:r w:rsidRPr="00196065">
        <w:t xml:space="preserve"> or ethnic group </w:t>
      </w:r>
      <w:r w:rsidRPr="00196065">
        <w:rPr>
          <w:rStyle w:val="StyleUnderline"/>
        </w:rPr>
        <w:t>fears or hates another enough to</w:t>
      </w:r>
      <w:r w:rsidRPr="00196065">
        <w:t xml:space="preserve"> </w:t>
      </w:r>
      <w:r w:rsidRPr="00196065">
        <w:rPr>
          <w:rStyle w:val="Emphasis"/>
        </w:rPr>
        <w:t>unleash bombs</w:t>
      </w:r>
      <w:r w:rsidRPr="00196065">
        <w:t xml:space="preserve"> </w:t>
      </w:r>
      <w:r w:rsidRPr="00196065">
        <w:rPr>
          <w:rStyle w:val="StyleUnderline"/>
        </w:rPr>
        <w:t>or</w:t>
      </w:r>
      <w:r w:rsidRPr="00196065">
        <w:t xml:space="preserve"> </w:t>
      </w:r>
      <w:r w:rsidRPr="00196065">
        <w:rPr>
          <w:rStyle w:val="Emphasis"/>
        </w:rPr>
        <w:t>viruses</w:t>
      </w:r>
      <w:r w:rsidRPr="00196065">
        <w:t xml:space="preserve">. In a bad scenario they succeed. Millions die, and </w:t>
      </w:r>
      <w:r w:rsidRPr="00196065">
        <w:rPr>
          <w:rStyle w:val="StyleUnderline"/>
        </w:rPr>
        <w:t>their territory becomes</w:t>
      </w:r>
      <w:r w:rsidRPr="00196065">
        <w:t xml:space="preserve"> </w:t>
      </w:r>
      <w:r w:rsidRPr="00196065">
        <w:rPr>
          <w:rStyle w:val="Emphasis"/>
        </w:rPr>
        <w:t>uninhabitable</w:t>
      </w:r>
      <w:r w:rsidRPr="00196065">
        <w:t xml:space="preserve">. </w:t>
      </w:r>
      <w:r w:rsidRPr="00196065">
        <w:rPr>
          <w:rStyle w:val="StyleUnderline"/>
        </w:rPr>
        <w:t>In the worst scenario</w:t>
      </w:r>
      <w:r w:rsidRPr="00196065">
        <w:t xml:space="preserve">, </w:t>
      </w:r>
      <w:r w:rsidRPr="00196065">
        <w:rPr>
          <w:rStyle w:val="StyleUnderline"/>
        </w:rPr>
        <w:t>the other side retaliates or the affliction spreads and</w:t>
      </w:r>
      <w:r w:rsidRPr="00196065">
        <w:t xml:space="preserve"> </w:t>
      </w:r>
      <w:r w:rsidRPr="00196065">
        <w:rPr>
          <w:rStyle w:val="StyleUnderline"/>
        </w:rPr>
        <w:t>eventually</w:t>
      </w:r>
      <w:r w:rsidRPr="00196065">
        <w:t xml:space="preserve"> </w:t>
      </w:r>
      <w:r w:rsidRPr="00196065">
        <w:rPr>
          <w:rStyle w:val="Emphasis"/>
        </w:rPr>
        <w:t>everyone is dead</w:t>
      </w:r>
      <w:r w:rsidRPr="00196065">
        <w:t xml:space="preserve">. But people survive on Mars. Which people? They will include members of one group or their opponents, so </w:t>
      </w:r>
      <w:r w:rsidRPr="00196065">
        <w:rPr>
          <w:rStyle w:val="StyleUnderline"/>
        </w:rPr>
        <w:t>if the aim really is to wipe out this group it will be directed at the colonists as well</w:t>
      </w:r>
      <w:r w:rsidRPr="00196065">
        <w:t xml:space="preserve">. </w:t>
      </w:r>
      <w:r w:rsidRPr="00196065">
        <w:rPr>
          <w:rStyle w:val="StyleUnderline"/>
        </w:rPr>
        <w:t>They are hated</w:t>
      </w:r>
      <w:r w:rsidRPr="00196065">
        <w:t xml:space="preserve">, </w:t>
      </w:r>
      <w:r w:rsidRPr="00196065">
        <w:rPr>
          <w:rStyle w:val="StyleUnderline"/>
        </w:rPr>
        <w:t>and</w:t>
      </w:r>
      <w:r w:rsidRPr="00196065">
        <w:t xml:space="preserve"> they </w:t>
      </w:r>
      <w:r w:rsidRPr="00196065">
        <w:rPr>
          <w:rStyle w:val="StyleUnderline"/>
        </w:rPr>
        <w:t>are capable of retaliation.</w:t>
      </w:r>
      <w:r w:rsidRPr="00196065">
        <w:t xml:space="preserve"> </w:t>
      </w:r>
      <w:r w:rsidRPr="00196065">
        <w:rPr>
          <w:rStyle w:val="StyleUnderline"/>
        </w:rPr>
        <w:t>Bomb-bearing rockets are much simpler to make than people-bearing rockets</w:t>
      </w:r>
      <w:r w:rsidRPr="00196065">
        <w:t xml:space="preserve">. And </w:t>
      </w:r>
      <w:r w:rsidRPr="00196065">
        <w:rPr>
          <w:rStyle w:val="StyleUnderline"/>
        </w:rPr>
        <w:t xml:space="preserve">someone crazy </w:t>
      </w:r>
      <w:r w:rsidRPr="00196065">
        <w:t xml:space="preserve">enough to push the button </w:t>
      </w:r>
      <w:r w:rsidRPr="00196065">
        <w:rPr>
          <w:rStyle w:val="StyleUnderline"/>
        </w:rPr>
        <w:t>would</w:t>
      </w:r>
      <w:r w:rsidRPr="00196065">
        <w:t xml:space="preserve"> be crazy enough to </w:t>
      </w:r>
      <w:r w:rsidRPr="00196065">
        <w:rPr>
          <w:rStyle w:val="StyleUnderline"/>
        </w:rPr>
        <w:t>direct them at the hated enemy</w:t>
      </w:r>
      <w:r w:rsidRPr="00196065">
        <w:t xml:space="preserve"> wherever they are found. So, </w:t>
      </w:r>
      <w:r w:rsidRPr="00196065">
        <w:rPr>
          <w:rStyle w:val="StyleUnderline"/>
        </w:rPr>
        <w:t>the colony would not be</w:t>
      </w:r>
      <w:r w:rsidRPr="00196065">
        <w:t xml:space="preserve"> safe. At any rate, </w:t>
      </w:r>
      <w:r w:rsidRPr="00196065">
        <w:rPr>
          <w:rStyle w:val="StyleUnderline"/>
        </w:rPr>
        <w:t>it will not be not safe enough that founding it is a better bet</w:t>
      </w:r>
      <w:r w:rsidRPr="00196065">
        <w:t xml:space="preserve"> than making war less likely on Earth. Worse, any nation party to </w:t>
      </w:r>
      <w:r w:rsidRPr="00196065">
        <w:rPr>
          <w:rStyle w:val="StyleUnderline"/>
        </w:rPr>
        <w:t>founding a colony will arouse suspicion in</w:t>
      </w:r>
      <w:r w:rsidRPr="00196065">
        <w:t xml:space="preserve"> its </w:t>
      </w:r>
      <w:r w:rsidRPr="00196065">
        <w:rPr>
          <w:rStyle w:val="StyleUnderline"/>
        </w:rPr>
        <w:t>enemies that it is scheming to start</w:t>
      </w:r>
      <w:r w:rsidRPr="00196065">
        <w:t xml:space="preserve"> and survive </w:t>
      </w:r>
      <w:r w:rsidRPr="00196065">
        <w:rPr>
          <w:rStyle w:val="StyleUnderline"/>
        </w:rPr>
        <w:t>a war</w:t>
      </w:r>
      <w:r w:rsidRPr="00196065">
        <w:t xml:space="preserve">. And </w:t>
      </w:r>
      <w:r w:rsidRPr="00196065">
        <w:rPr>
          <w:rStyle w:val="StyleUnderline"/>
        </w:rPr>
        <w:t>this makes war more</w:t>
      </w:r>
      <w:r w:rsidRPr="00196065">
        <w:t xml:space="preserve"> rather than less </w:t>
      </w:r>
      <w:r w:rsidRPr="00196065">
        <w:rPr>
          <w:rStyle w:val="StyleUnderline"/>
        </w:rPr>
        <w:t>likely.</w:t>
      </w:r>
    </w:p>
    <w:p w14:paraId="1DA10195" w14:textId="77777777" w:rsidR="00C818A5" w:rsidRPr="00196065" w:rsidRDefault="00C818A5" w:rsidP="00C818A5">
      <w:pPr>
        <w:pStyle w:val="Heading4"/>
        <w:rPr>
          <w:rStyle w:val="StyleUnderline"/>
          <w:sz w:val="26"/>
        </w:rPr>
      </w:pPr>
      <w:r w:rsidRPr="00196065">
        <w:rPr>
          <w:rStyle w:val="StyleUnderline"/>
          <w:sz w:val="26"/>
        </w:rPr>
        <w:t>2---SMART ROBOTS</w:t>
      </w:r>
    </w:p>
    <w:p w14:paraId="44C67131" w14:textId="77777777" w:rsidR="00C818A5" w:rsidRPr="00196065" w:rsidRDefault="00C818A5" w:rsidP="00C818A5">
      <w:r w:rsidRPr="003419DB">
        <w:rPr>
          <w:rStyle w:val="Style13ptBold"/>
        </w:rPr>
        <w:t xml:space="preserve">Morton ’18 </w:t>
      </w:r>
      <w:r w:rsidRPr="00196065">
        <w:t>[Adam; 11/22/2018; retired philosopher attached to the University of British Columbia; "Colonizing Other Planets Could Cause Disaster on Earth," Newsweek, https://www.newsweek.com/colonizing-other-planets-could-trigger-war-earth-and-ecological-disaster-1226630 //The St. Mark’s School of Texas, Anish Guddati–Class of 2024]</w:t>
      </w:r>
    </w:p>
    <w:p w14:paraId="0BF14A42" w14:textId="77777777" w:rsidR="00C818A5" w:rsidRPr="00196065" w:rsidRDefault="00C818A5" w:rsidP="00C818A5">
      <w:r w:rsidRPr="00196065">
        <w:t xml:space="preserve">Another danger is the rise of </w:t>
      </w:r>
      <w:r w:rsidRPr="00196065">
        <w:rPr>
          <w:rStyle w:val="Emphasis"/>
        </w:rPr>
        <w:t>smart robots</w:t>
      </w:r>
      <w:r w:rsidRPr="00196065">
        <w:t xml:space="preserve">. But again, </w:t>
      </w:r>
      <w:r w:rsidRPr="00196065">
        <w:rPr>
          <w:rStyle w:val="StyleUnderline"/>
        </w:rPr>
        <w:t>there is no escape in space</w:t>
      </w:r>
      <w:r w:rsidRPr="00196065">
        <w:t xml:space="preserve">. Space travel and running </w:t>
      </w:r>
      <w:r w:rsidRPr="00196065">
        <w:rPr>
          <w:rStyle w:val="StyleUnderline"/>
        </w:rPr>
        <w:t>a colony use as much computation as they can get</w:t>
      </w:r>
      <w:r w:rsidRPr="00196065">
        <w:t xml:space="preserve">. This was true of the moon landings and it is even truer now. Human beings have an essential role in plans and design, but on the trip itself they are mostly just going along for the ride. So, </w:t>
      </w:r>
      <w:r w:rsidRPr="00196065">
        <w:rPr>
          <w:rStyle w:val="StyleUnderline"/>
        </w:rPr>
        <w:t>imagine</w:t>
      </w:r>
      <w:r w:rsidRPr="00196065">
        <w:t xml:space="preserve">, just for the sake of argument, that </w:t>
      </w:r>
      <w:r w:rsidRPr="00196065">
        <w:rPr>
          <w:rStyle w:val="StyleUnderline"/>
        </w:rPr>
        <w:t>hyper-calculating artificial intelligences are in a position to</w:t>
      </w:r>
      <w:r w:rsidRPr="00196065">
        <w:t xml:space="preserve"> </w:t>
      </w:r>
      <w:r w:rsidRPr="00196065">
        <w:rPr>
          <w:rStyle w:val="Emphasis"/>
        </w:rPr>
        <w:t>threaten human civilization</w:t>
      </w:r>
      <w:r w:rsidRPr="00196065">
        <w:t xml:space="preserve">. </w:t>
      </w:r>
      <w:r w:rsidRPr="00196065">
        <w:rPr>
          <w:rStyle w:val="StyleUnderline"/>
        </w:rPr>
        <w:t>The extension of that civilization on another planet relies even more on those very powers</w:t>
      </w:r>
      <w:r w:rsidRPr="00196065">
        <w:t xml:space="preserve">, </w:t>
      </w:r>
      <w:r w:rsidRPr="00196065">
        <w:rPr>
          <w:rStyle w:val="StyleUnderline"/>
        </w:rPr>
        <w:t>which will have to be networked to earthly computation</w:t>
      </w:r>
      <w:r w:rsidRPr="00196065">
        <w:t xml:space="preserve">. </w:t>
      </w:r>
      <w:r w:rsidRPr="00196065">
        <w:rPr>
          <w:rStyle w:val="StyleUnderline"/>
        </w:rPr>
        <w:t xml:space="preserve">If mere humans can </w:t>
      </w:r>
      <w:r w:rsidRPr="00196065">
        <w:rPr>
          <w:rStyle w:val="Emphasis"/>
        </w:rPr>
        <w:t>hack</w:t>
      </w:r>
      <w:r w:rsidRPr="00196065">
        <w:rPr>
          <w:rStyle w:val="StyleUnderline"/>
        </w:rPr>
        <w:t xml:space="preserve"> into machinery in targeted countries to disrupt them</w:t>
      </w:r>
      <w:r w:rsidRPr="00196065">
        <w:t xml:space="preserve">, </w:t>
      </w:r>
      <w:r w:rsidRPr="00196065">
        <w:rPr>
          <w:rStyle w:val="StyleUnderline"/>
        </w:rPr>
        <w:t>then</w:t>
      </w:r>
      <w:r w:rsidRPr="00196065">
        <w:t xml:space="preserve"> these super-capable but </w:t>
      </w:r>
      <w:r w:rsidRPr="00196065">
        <w:rPr>
          <w:rStyle w:val="StyleUnderline"/>
        </w:rPr>
        <w:t>malevolent AIs will have no problem</w:t>
      </w:r>
      <w:r w:rsidRPr="00196065">
        <w:t xml:space="preserve">. Whatever their "motives," these will be the </w:t>
      </w:r>
      <w:r w:rsidRPr="00196065">
        <w:lastRenderedPageBreak/>
        <w:t>same elsewhere as on earth, and</w:t>
      </w:r>
      <w:r w:rsidRPr="00196065">
        <w:rPr>
          <w:rStyle w:val="StyleUnderline"/>
        </w:rPr>
        <w:t xml:space="preserve"> space is less of an obstacle to the flow of (mis)information</w:t>
      </w:r>
      <w:r w:rsidRPr="00196065">
        <w:t xml:space="preserve"> and commands than to the flow of people and physical objects. </w:t>
      </w:r>
      <w:r w:rsidRPr="00196065">
        <w:rPr>
          <w:rStyle w:val="Emphasis"/>
        </w:rPr>
        <w:t>No safety there</w:t>
      </w:r>
      <w:r w:rsidRPr="00196065">
        <w:t>.</w:t>
      </w:r>
    </w:p>
    <w:p w14:paraId="42BA7734" w14:textId="77777777" w:rsidR="00C818A5" w:rsidRPr="00196065" w:rsidRDefault="00C818A5" w:rsidP="00C818A5">
      <w:pPr>
        <w:pStyle w:val="Heading3"/>
      </w:pPr>
      <w:r w:rsidRPr="00196065">
        <w:lastRenderedPageBreak/>
        <w:t>Space Col Impact---Offense---2AC</w:t>
      </w:r>
    </w:p>
    <w:p w14:paraId="067BECB2" w14:textId="77777777" w:rsidR="00C818A5" w:rsidRPr="00196065" w:rsidRDefault="00C818A5" w:rsidP="00C818A5">
      <w:pPr>
        <w:pStyle w:val="Heading4"/>
      </w:pPr>
      <w:r w:rsidRPr="00196065">
        <w:rPr>
          <w:u w:val="single"/>
        </w:rPr>
        <w:t>ASTEROID DEFLECTION</w:t>
      </w:r>
      <w:r w:rsidRPr="00196065">
        <w:t>.</w:t>
      </w:r>
    </w:p>
    <w:p w14:paraId="5B34243B" w14:textId="77777777" w:rsidR="00C818A5" w:rsidRPr="00196065" w:rsidRDefault="00C818A5" w:rsidP="00C818A5">
      <w:r w:rsidRPr="003419DB">
        <w:rPr>
          <w:rStyle w:val="Style13ptBold"/>
        </w:rPr>
        <w:t>Deudney ’20 [Daniel; December 29; Political Science Professor at Johns Hopkins University in Maryland, “</w:t>
      </w:r>
      <w:r w:rsidRPr="00196065">
        <w:t>Superpower Restraints, Planetary Security, and Earth Identity</w:t>
      </w:r>
      <w:r w:rsidRPr="003419DB">
        <w:rPr>
          <w:rStyle w:val="Style13ptBold"/>
        </w:rPr>
        <w:t xml:space="preserve">,” in </w:t>
      </w:r>
      <w:r w:rsidRPr="003419DB">
        <w:rPr>
          <w:rStyle w:val="Style13ptBold"/>
          <w:i/>
          <w:iCs/>
        </w:rPr>
        <w:t>Dark Skies: Space Expansionism, Planetary Geopolitics, and the Ends of Humanity</w:t>
      </w:r>
      <w:r w:rsidRPr="003419DB">
        <w:rPr>
          <w:rStyle w:val="Style13ptBold"/>
        </w:rPr>
        <w:t xml:space="preserve">, p. 250-251, </w:t>
      </w:r>
      <w:r w:rsidRPr="00196065">
        <w:t>DOI: 10.1093/oso/9780190903343.001.0001]</w:t>
      </w:r>
    </w:p>
    <w:p w14:paraId="7A5ED4C8" w14:textId="77777777" w:rsidR="00C818A5" w:rsidRPr="00196065" w:rsidRDefault="00C818A5" w:rsidP="00C818A5">
      <w:pPr>
        <w:rPr>
          <w:sz w:val="14"/>
        </w:rPr>
      </w:pPr>
      <w:r w:rsidRPr="00196065">
        <w:rPr>
          <w:sz w:val="14"/>
        </w:rPr>
        <w:t xml:space="preserve">The essence of the deflection dilemma is simple: species and civilizational </w:t>
      </w:r>
      <w:r w:rsidRPr="003419DB">
        <w:rPr>
          <w:rStyle w:val="StyleUnderline"/>
          <w:highlight w:val="cyan"/>
        </w:rPr>
        <w:t>survival</w:t>
      </w:r>
      <w:r w:rsidRPr="00196065">
        <w:rPr>
          <w:sz w:val="14"/>
        </w:rPr>
        <w:t xml:space="preserve"> inevitably </w:t>
      </w:r>
      <w:r w:rsidRPr="003419DB">
        <w:rPr>
          <w:rStyle w:val="StyleUnderline"/>
          <w:highlight w:val="cyan"/>
        </w:rPr>
        <w:t>will</w:t>
      </w:r>
      <w:r w:rsidRPr="00196065">
        <w:rPr>
          <w:rStyle w:val="StyleUnderline"/>
        </w:rPr>
        <w:t xml:space="preserve"> </w:t>
      </w:r>
      <w:r w:rsidRPr="00196065">
        <w:rPr>
          <w:rStyle w:val="Emphasis"/>
        </w:rPr>
        <w:t xml:space="preserve">eventually </w:t>
      </w:r>
      <w:r w:rsidRPr="003419DB">
        <w:rPr>
          <w:rStyle w:val="Emphasis"/>
          <w:highlight w:val="cyan"/>
        </w:rPr>
        <w:t>require</w:t>
      </w:r>
      <w:r w:rsidRPr="00196065">
        <w:rPr>
          <w:sz w:val="14"/>
        </w:rPr>
        <w:t xml:space="preserve"> the development of the </w:t>
      </w:r>
      <w:r w:rsidRPr="003419DB">
        <w:rPr>
          <w:rStyle w:val="StyleUnderline"/>
          <w:highlight w:val="cyan"/>
        </w:rPr>
        <w:t xml:space="preserve">ability to </w:t>
      </w:r>
      <w:r w:rsidRPr="003419DB">
        <w:rPr>
          <w:rStyle w:val="Emphasis"/>
          <w:highlight w:val="cyan"/>
        </w:rPr>
        <w:t>deflect asteroids</w:t>
      </w:r>
      <w:r w:rsidRPr="00196065">
        <w:rPr>
          <w:rStyle w:val="StyleUnderline"/>
        </w:rPr>
        <w:t xml:space="preserve"> and comets away from Earth, but this technology</w:t>
      </w:r>
      <w:r w:rsidRPr="00196065">
        <w:rPr>
          <w:sz w:val="14"/>
        </w:rPr>
        <w:t xml:space="preserve"> also inherently </w:t>
      </w:r>
      <w:r w:rsidRPr="00196065">
        <w:rPr>
          <w:rStyle w:val="StyleUnderline"/>
        </w:rPr>
        <w:t xml:space="preserve">creates the </w:t>
      </w:r>
      <w:r w:rsidRPr="00196065">
        <w:rPr>
          <w:rStyle w:val="Emphasis"/>
        </w:rPr>
        <w:t>possibility</w:t>
      </w:r>
      <w:r w:rsidRPr="00196065">
        <w:rPr>
          <w:rStyle w:val="StyleUnderline"/>
        </w:rPr>
        <w:t xml:space="preserve"> that such objects could be </w:t>
      </w:r>
      <w:r w:rsidRPr="00196065">
        <w:rPr>
          <w:rStyle w:val="Emphasis"/>
        </w:rPr>
        <w:t>directed toward the Earth</w:t>
      </w:r>
      <w:r w:rsidRPr="00196065">
        <w:rPr>
          <w:rStyle w:val="StyleUnderline"/>
        </w:rPr>
        <w:t xml:space="preserve">. The </w:t>
      </w:r>
      <w:r w:rsidRPr="003419DB">
        <w:rPr>
          <w:rStyle w:val="Emphasis"/>
          <w:highlight w:val="cyan"/>
        </w:rPr>
        <w:t>existential stakes</w:t>
      </w:r>
      <w:r w:rsidRPr="003419DB">
        <w:rPr>
          <w:rStyle w:val="StyleUnderline"/>
          <w:highlight w:val="cyan"/>
        </w:rPr>
        <w:t xml:space="preserve"> are clear: “the</w:t>
      </w:r>
      <w:r w:rsidRPr="00196065">
        <w:rPr>
          <w:rStyle w:val="StyleUnderline"/>
        </w:rPr>
        <w:t xml:space="preserve"> </w:t>
      </w:r>
      <w:r w:rsidRPr="00196065">
        <w:rPr>
          <w:rStyle w:val="Emphasis"/>
        </w:rPr>
        <w:t xml:space="preserve">destructive </w:t>
      </w:r>
      <w:r w:rsidRPr="003419DB">
        <w:rPr>
          <w:rStyle w:val="Emphasis"/>
          <w:highlight w:val="cyan"/>
        </w:rPr>
        <w:t>energy</w:t>
      </w:r>
      <w:r w:rsidRPr="00196065">
        <w:rPr>
          <w:rStyle w:val="StyleUnderline"/>
        </w:rPr>
        <w:t xml:space="preserve"> latent in a large near-Earth asteroid </w:t>
      </w:r>
      <w:r w:rsidRPr="00196065">
        <w:rPr>
          <w:strike/>
          <w:sz w:val="14"/>
        </w:rPr>
        <w:t xml:space="preserve">dwarfs </w:t>
      </w:r>
      <w:r w:rsidRPr="00196065">
        <w:rPr>
          <w:sz w:val="14"/>
        </w:rPr>
        <w:t xml:space="preserve"> </w:t>
      </w:r>
      <w:r w:rsidRPr="00196065">
        <w:rPr>
          <w:rStyle w:val="StyleUnderline"/>
        </w:rPr>
        <w:t>[</w:t>
      </w:r>
      <w:r w:rsidRPr="003419DB">
        <w:rPr>
          <w:rStyle w:val="StyleUnderline"/>
          <w:highlight w:val="cyan"/>
        </w:rPr>
        <w:t>outclasses] anything else</w:t>
      </w:r>
      <w:r w:rsidRPr="00196065">
        <w:rPr>
          <w:rStyle w:val="StyleUnderline"/>
        </w:rPr>
        <w:t xml:space="preserve"> the human species can get</w:t>
      </w:r>
      <w:r w:rsidRPr="00196065">
        <w:rPr>
          <w:sz w:val="14"/>
        </w:rPr>
        <w:t xml:space="preserve"> its hands on,” </w:t>
      </w:r>
      <w:r w:rsidRPr="003419DB">
        <w:rPr>
          <w:rStyle w:val="StyleUnderline"/>
          <w:highlight w:val="cyan"/>
        </w:rPr>
        <w:t>making them</w:t>
      </w:r>
      <w:r w:rsidRPr="00196065">
        <w:rPr>
          <w:sz w:val="14"/>
        </w:rPr>
        <w:t xml:space="preserve"> potentially “</w:t>
      </w:r>
      <w:r w:rsidRPr="003419DB">
        <w:rPr>
          <w:rStyle w:val="StyleUnderline"/>
          <w:highlight w:val="cyan"/>
        </w:rPr>
        <w:t xml:space="preserve">the </w:t>
      </w:r>
      <w:r w:rsidRPr="003419DB">
        <w:rPr>
          <w:rStyle w:val="Emphasis"/>
          <w:highlight w:val="cyan"/>
        </w:rPr>
        <w:t>most powerful w</w:t>
      </w:r>
      <w:r w:rsidRPr="00196065">
        <w:rPr>
          <w:rStyle w:val="StyleUnderline"/>
        </w:rPr>
        <w:t xml:space="preserve">eapon of </w:t>
      </w:r>
      <w:r w:rsidRPr="003419DB">
        <w:rPr>
          <w:rStyle w:val="Emphasis"/>
          <w:highlight w:val="cyan"/>
        </w:rPr>
        <w:t>m</w:t>
      </w:r>
      <w:r w:rsidRPr="00196065">
        <w:rPr>
          <w:rStyle w:val="StyleUnderline"/>
        </w:rPr>
        <w:t xml:space="preserve">ass </w:t>
      </w:r>
      <w:r w:rsidRPr="003419DB">
        <w:rPr>
          <w:rStyle w:val="Emphasis"/>
          <w:highlight w:val="cyan"/>
        </w:rPr>
        <w:t>d</w:t>
      </w:r>
      <w:r w:rsidRPr="00196065">
        <w:rPr>
          <w:rStyle w:val="StyleUnderline"/>
        </w:rPr>
        <w:t>estruction ever</w:t>
      </w:r>
      <w:r w:rsidRPr="00196065">
        <w:rPr>
          <w:sz w:val="14"/>
        </w:rPr>
        <w:t xml:space="preserve"> devised”71 (see Table 7.4.A and B).72 Once the population of these bodies is fully mapped, and technologies to deflect them are developed, Sagan argues, the </w:t>
      </w:r>
      <w:r w:rsidRPr="00196065">
        <w:rPr>
          <w:rStyle w:val="StyleUnderline"/>
        </w:rPr>
        <w:t xml:space="preserve">prospects for </w:t>
      </w:r>
      <w:r w:rsidRPr="00196065">
        <w:rPr>
          <w:rStyle w:val="Emphasis"/>
        </w:rPr>
        <w:t>collision</w:t>
      </w:r>
      <w:r w:rsidRPr="00196065">
        <w:rPr>
          <w:rStyle w:val="StyleUnderline"/>
        </w:rPr>
        <w:t xml:space="preserve"> increase over the </w:t>
      </w:r>
      <w:r w:rsidRPr="00196065">
        <w:rPr>
          <w:rStyle w:val="Emphasis"/>
        </w:rPr>
        <w:t>natural rate</w:t>
      </w:r>
      <w:r w:rsidRPr="00196065">
        <w:rPr>
          <w:rStyle w:val="StyleUnderline"/>
        </w:rPr>
        <w:t xml:space="preserve"> due to the possibility of </w:t>
      </w:r>
      <w:r w:rsidRPr="00196065">
        <w:rPr>
          <w:rStyle w:val="Emphasis"/>
        </w:rPr>
        <w:t>intentional bombardment</w:t>
      </w:r>
      <w:r w:rsidRPr="00196065">
        <w:rPr>
          <w:rStyle w:val="StyleUnderline"/>
        </w:rPr>
        <w:t xml:space="preserve">. Given these possibilities, </w:t>
      </w:r>
      <w:r w:rsidRPr="003419DB">
        <w:rPr>
          <w:rStyle w:val="Emphasis"/>
          <w:sz w:val="24"/>
          <w:highlight w:val="cyan"/>
        </w:rPr>
        <w:t>perhaps</w:t>
      </w:r>
      <w:r w:rsidRPr="00196065">
        <w:rPr>
          <w:rStyle w:val="Emphasis"/>
          <w:sz w:val="24"/>
        </w:rPr>
        <w:t xml:space="preserve"> the reason </w:t>
      </w:r>
      <w:r w:rsidRPr="003419DB">
        <w:rPr>
          <w:rStyle w:val="Emphasis"/>
          <w:sz w:val="24"/>
          <w:highlight w:val="cyan"/>
        </w:rPr>
        <w:t>the dinosaurs lasted for nearly two hundred million years is because they did not have a space program</w:t>
      </w:r>
      <w:r w:rsidRPr="00196065">
        <w:rPr>
          <w:sz w:val="14"/>
        </w:rPr>
        <w:t>.</w:t>
      </w:r>
    </w:p>
    <w:p w14:paraId="2315E555" w14:textId="77777777" w:rsidR="00C818A5" w:rsidRPr="00196065" w:rsidRDefault="00C818A5" w:rsidP="00C818A5">
      <w:pPr>
        <w:rPr>
          <w:sz w:val="14"/>
        </w:rPr>
      </w:pPr>
      <w:r w:rsidRPr="00196065">
        <w:rPr>
          <w:sz w:val="14"/>
        </w:rPr>
        <w:t xml:space="preserve">In his major book on the human space future, Pale Blue Dot, Sagan lays out several scenarios for intentional collisions. His arguments are essentially the arguments of nuclear arms controllers. Madmen exist, and some “achieve the highest levels of political power in modern industrial nations.”73 Recalling the extreme destruction caused by Hitler and Stalin, Sagan posits the possibility that a “misanthropic psychopath” or </w:t>
      </w:r>
      <w:r w:rsidRPr="003419DB">
        <w:rPr>
          <w:rStyle w:val="StyleUnderline"/>
          <w:highlight w:val="cyan"/>
        </w:rPr>
        <w:t>a “</w:t>
      </w:r>
      <w:r w:rsidRPr="003419DB">
        <w:rPr>
          <w:rStyle w:val="Emphasis"/>
          <w:highlight w:val="cyan"/>
        </w:rPr>
        <w:t>megalomaniac</w:t>
      </w:r>
      <w:r w:rsidRPr="00196065">
        <w:rPr>
          <w:rStyle w:val="Emphasis"/>
        </w:rPr>
        <w:t xml:space="preserve"> lusting</w:t>
      </w:r>
      <w:r w:rsidRPr="00196065">
        <w:rPr>
          <w:rStyle w:val="StyleUnderline"/>
        </w:rPr>
        <w:t xml:space="preserve"> after ‘</w:t>
      </w:r>
      <w:r w:rsidRPr="00196065">
        <w:rPr>
          <w:rStyle w:val="Emphasis"/>
        </w:rPr>
        <w:t>greatness’</w:t>
      </w:r>
      <w:r w:rsidRPr="00196065">
        <w:rPr>
          <w:rStyle w:val="StyleUnderline"/>
        </w:rPr>
        <w:t xml:space="preserve"> or </w:t>
      </w:r>
      <w:r w:rsidRPr="00196065">
        <w:rPr>
          <w:rStyle w:val="Emphasis"/>
        </w:rPr>
        <w:t>glory</w:t>
      </w:r>
      <w:r w:rsidRPr="00196065">
        <w:rPr>
          <w:rStyle w:val="StyleUnderline"/>
        </w:rPr>
        <w:t xml:space="preserve">, a </w:t>
      </w:r>
      <w:r w:rsidRPr="003419DB">
        <w:rPr>
          <w:rStyle w:val="Emphasis"/>
          <w:highlight w:val="cyan"/>
        </w:rPr>
        <w:t>victim</w:t>
      </w:r>
      <w:r w:rsidRPr="003419DB">
        <w:rPr>
          <w:rStyle w:val="StyleUnderline"/>
          <w:highlight w:val="cyan"/>
        </w:rPr>
        <w:t xml:space="preserve"> of</w:t>
      </w:r>
      <w:r w:rsidRPr="00196065">
        <w:rPr>
          <w:rStyle w:val="StyleUnderline"/>
        </w:rPr>
        <w:t xml:space="preserve"> </w:t>
      </w:r>
      <w:r w:rsidRPr="00196065">
        <w:rPr>
          <w:rStyle w:val="Emphasis"/>
        </w:rPr>
        <w:t xml:space="preserve">ethnic </w:t>
      </w:r>
      <w:r w:rsidRPr="003419DB">
        <w:rPr>
          <w:rStyle w:val="Emphasis"/>
          <w:highlight w:val="cyan"/>
        </w:rPr>
        <w:t>violence</w:t>
      </w:r>
      <w:r w:rsidRPr="00196065">
        <w:rPr>
          <w:sz w:val="14"/>
        </w:rPr>
        <w:t xml:space="preserve"> bent on revenge, </w:t>
      </w:r>
      <w:r w:rsidRPr="00196065">
        <w:rPr>
          <w:rStyle w:val="StyleUnderline"/>
        </w:rPr>
        <w:t xml:space="preserve">someone in the grip of </w:t>
      </w:r>
      <w:r w:rsidRPr="00196065">
        <w:rPr>
          <w:rStyle w:val="Emphasis"/>
        </w:rPr>
        <w:t>severe testosterone poisoning</w:t>
      </w:r>
      <w:r w:rsidRPr="00196065">
        <w:rPr>
          <w:rStyle w:val="StyleUnderline"/>
        </w:rPr>
        <w:t xml:space="preserve">, some </w:t>
      </w:r>
      <w:r w:rsidRPr="003419DB">
        <w:rPr>
          <w:rStyle w:val="Emphasis"/>
          <w:highlight w:val="cyan"/>
        </w:rPr>
        <w:t>religious fanatic</w:t>
      </w:r>
      <w:r w:rsidRPr="00196065">
        <w:rPr>
          <w:rStyle w:val="StyleUnderline"/>
        </w:rPr>
        <w:t xml:space="preserve"> hastening the </w:t>
      </w:r>
      <w:r w:rsidRPr="00196065">
        <w:rPr>
          <w:rStyle w:val="Emphasis"/>
        </w:rPr>
        <w:t>Day of Judgment</w:t>
      </w:r>
      <w:r w:rsidRPr="00196065">
        <w:rPr>
          <w:rStyle w:val="StyleUnderline"/>
        </w:rPr>
        <w:t xml:space="preserve">, </w:t>
      </w:r>
      <w:r w:rsidRPr="003419DB">
        <w:rPr>
          <w:rStyle w:val="StyleUnderline"/>
          <w:highlight w:val="cyan"/>
        </w:rPr>
        <w:t>or</w:t>
      </w:r>
      <w:r w:rsidRPr="00196065">
        <w:rPr>
          <w:rStyle w:val="StyleUnderline"/>
        </w:rPr>
        <w:t xml:space="preserve"> just some </w:t>
      </w:r>
      <w:r w:rsidRPr="003419DB">
        <w:rPr>
          <w:rStyle w:val="StyleUnderline"/>
          <w:highlight w:val="cyan"/>
        </w:rPr>
        <w:t xml:space="preserve">technicians </w:t>
      </w:r>
      <w:r w:rsidRPr="003419DB">
        <w:rPr>
          <w:rStyle w:val="Emphasis"/>
          <w:highlight w:val="cyan"/>
        </w:rPr>
        <w:t>incompetent</w:t>
      </w:r>
      <w:r w:rsidRPr="00196065">
        <w:rPr>
          <w:rStyle w:val="StyleUnderline"/>
        </w:rPr>
        <w:t xml:space="preserve"> or </w:t>
      </w:r>
      <w:r w:rsidRPr="00196065">
        <w:rPr>
          <w:rStyle w:val="Emphasis"/>
        </w:rPr>
        <w:t>insufficiently vigilant</w:t>
      </w:r>
      <w:r w:rsidRPr="00196065">
        <w:rPr>
          <w:rStyle w:val="StyleUnderline"/>
        </w:rPr>
        <w:t xml:space="preserve">” </w:t>
      </w:r>
      <w:r w:rsidRPr="003419DB">
        <w:rPr>
          <w:rStyle w:val="StyleUnderline"/>
          <w:highlight w:val="cyan"/>
        </w:rPr>
        <w:t xml:space="preserve">will bring about a </w:t>
      </w:r>
      <w:r w:rsidRPr="003419DB">
        <w:rPr>
          <w:rStyle w:val="Emphasis"/>
          <w:highlight w:val="cyan"/>
        </w:rPr>
        <w:t>catastrophic collision</w:t>
      </w:r>
      <w:r w:rsidRPr="00196065">
        <w:rPr>
          <w:sz w:val="14"/>
        </w:rPr>
        <w:t xml:space="preserve">.74 </w:t>
      </w:r>
      <w:r w:rsidRPr="00196065">
        <w:rPr>
          <w:rStyle w:val="StyleUnderline"/>
        </w:rPr>
        <w:t>Earth-approaching asteroids amount to “</w:t>
      </w:r>
      <w:r w:rsidRPr="00196065">
        <w:rPr>
          <w:rStyle w:val="Emphasis"/>
          <w:sz w:val="24"/>
        </w:rPr>
        <w:t>30,000 swords of Damocles</w:t>
      </w:r>
      <w:r w:rsidRPr="00196065">
        <w:rPr>
          <w:rStyle w:val="StyleUnderline"/>
        </w:rPr>
        <w:t xml:space="preserve"> hanging over our heads,” for which “there is no</w:t>
      </w:r>
      <w:r w:rsidRPr="00196065">
        <w:rPr>
          <w:sz w:val="14"/>
        </w:rPr>
        <w:t xml:space="preserve"> acceptable national </w:t>
      </w:r>
      <w:r w:rsidRPr="00196065">
        <w:rPr>
          <w:rStyle w:val="StyleUnderline"/>
        </w:rPr>
        <w:t>solution</w:t>
      </w:r>
      <w:r w:rsidRPr="00196065">
        <w:rPr>
          <w:sz w:val="14"/>
        </w:rPr>
        <w:t>.”75 And, like Cole and Salkeld (not mentioned), Sagan points to the possibilities of clandestine use of this technology.</w:t>
      </w:r>
    </w:p>
    <w:p w14:paraId="1A0BBE48" w14:textId="77777777" w:rsidR="00C818A5" w:rsidRPr="00196065" w:rsidRDefault="00C818A5" w:rsidP="00C818A5">
      <w:pPr>
        <w:rPr>
          <w:sz w:val="14"/>
        </w:rPr>
      </w:pPr>
      <w:r w:rsidRPr="00196065">
        <w:rPr>
          <w:sz w:val="14"/>
        </w:rPr>
        <w:t xml:space="preserve">Sagan’s </w:t>
      </w:r>
      <w:r w:rsidRPr="00196065">
        <w:rPr>
          <w:rStyle w:val="StyleUnderline"/>
        </w:rPr>
        <w:t>solution</w:t>
      </w:r>
      <w:r w:rsidRPr="00196065">
        <w:rPr>
          <w:sz w:val="14"/>
        </w:rPr>
        <w:t xml:space="preserve"> to the dilemma </w:t>
      </w:r>
      <w:r w:rsidRPr="00196065">
        <w:rPr>
          <w:rStyle w:val="StyleUnderline"/>
        </w:rPr>
        <w:t>is</w:t>
      </w:r>
      <w:r w:rsidRPr="00196065">
        <w:rPr>
          <w:sz w:val="14"/>
        </w:rPr>
        <w:t xml:space="preserve"> to be found in the fact that “the timescales of the two dangers are different.”76 The natural threat is long term, while </w:t>
      </w:r>
      <w:r w:rsidRPr="00196065">
        <w:rPr>
          <w:rStyle w:val="StyleUnderline"/>
        </w:rPr>
        <w:t xml:space="preserve">the </w:t>
      </w:r>
      <w:r w:rsidRPr="00196065">
        <w:rPr>
          <w:rStyle w:val="Emphasis"/>
        </w:rPr>
        <w:t>human-made</w:t>
      </w:r>
      <w:r w:rsidRPr="00196065">
        <w:rPr>
          <w:rStyle w:val="StyleUnderline"/>
        </w:rPr>
        <w:t xml:space="preserve"> threat is potentially </w:t>
      </w:r>
      <w:r w:rsidRPr="00196065">
        <w:rPr>
          <w:rStyle w:val="Emphasis"/>
        </w:rPr>
        <w:t>short term</w:t>
      </w:r>
      <w:r w:rsidRPr="00196065">
        <w:rPr>
          <w:rStyle w:val="StyleUnderline"/>
        </w:rPr>
        <w:t xml:space="preserve">, and so </w:t>
      </w:r>
      <w:r w:rsidRPr="003419DB">
        <w:rPr>
          <w:rStyle w:val="Emphasis"/>
          <w:highlight w:val="cyan"/>
        </w:rPr>
        <w:t>delay</w:t>
      </w:r>
      <w:r w:rsidRPr="00196065">
        <w:rPr>
          <w:sz w:val="14"/>
        </w:rPr>
        <w:t xml:space="preserve"> in both mapping and deflection technology </w:t>
      </w:r>
      <w:r w:rsidRPr="003419DB">
        <w:rPr>
          <w:rStyle w:val="StyleUnderline"/>
          <w:highlight w:val="cyan"/>
        </w:rPr>
        <w:t xml:space="preserve">is </w:t>
      </w:r>
      <w:r w:rsidRPr="003419DB">
        <w:rPr>
          <w:rStyle w:val="Emphasis"/>
          <w:highlight w:val="cyan"/>
        </w:rPr>
        <w:t>prudent</w:t>
      </w:r>
      <w:r w:rsidRPr="00196065">
        <w:rPr>
          <w:sz w:val="14"/>
        </w:rPr>
        <w:t xml:space="preserve">. Delay should occur until “the reliability of world political organizations” and the “confidence they inspire” have made “significant strides,” permitting them to be “trusted to deal with a problem of this seriousness.”77 But because deflection must eventually occur if humanity is to survive, the asteroid threat provides a “potent motivation to create effective transnational institutions and to unify the human species.”78 </w:t>
      </w:r>
    </w:p>
    <w:p w14:paraId="4F8F7FCF" w14:textId="77777777" w:rsidR="00C818A5" w:rsidRPr="00196065" w:rsidRDefault="00C818A5" w:rsidP="00C818A5">
      <w:pPr>
        <w:rPr>
          <w:sz w:val="14"/>
        </w:rPr>
      </w:pPr>
      <w:r w:rsidRPr="00196065">
        <w:rPr>
          <w:sz w:val="14"/>
        </w:rPr>
        <w:t xml:space="preserve">Sagan’s </w:t>
      </w:r>
      <w:r w:rsidRPr="00196065">
        <w:rPr>
          <w:rStyle w:val="StyleUnderline"/>
        </w:rPr>
        <w:t xml:space="preserve">argument for </w:t>
      </w:r>
      <w:r w:rsidRPr="00196065">
        <w:rPr>
          <w:rStyle w:val="Emphasis"/>
        </w:rPr>
        <w:t>delay</w:t>
      </w:r>
      <w:r w:rsidRPr="00196065">
        <w:rPr>
          <w:sz w:val="14"/>
        </w:rPr>
        <w:t xml:space="preserve"> and extreme caution </w:t>
      </w:r>
      <w:r w:rsidRPr="00196065">
        <w:rPr>
          <w:rStyle w:val="StyleUnderline"/>
        </w:rPr>
        <w:t>hinges on</w:t>
      </w:r>
      <w:r w:rsidRPr="00196065">
        <w:rPr>
          <w:sz w:val="14"/>
        </w:rPr>
        <w:t xml:space="preserve"> political claims about </w:t>
      </w:r>
      <w:r w:rsidRPr="00196065">
        <w:rPr>
          <w:rStyle w:val="StyleUnderline"/>
        </w:rPr>
        <w:t xml:space="preserve">the </w:t>
      </w:r>
      <w:r w:rsidRPr="00196065">
        <w:rPr>
          <w:rStyle w:val="Emphasis"/>
        </w:rPr>
        <w:t>limitations</w:t>
      </w:r>
      <w:r w:rsidRPr="00196065">
        <w:rPr>
          <w:rStyle w:val="StyleUnderline"/>
        </w:rPr>
        <w:t xml:space="preserve"> of the </w:t>
      </w:r>
      <w:r w:rsidRPr="00196065">
        <w:rPr>
          <w:rStyle w:val="Emphasis"/>
        </w:rPr>
        <w:t>international system</w:t>
      </w:r>
      <w:r w:rsidRPr="00196065">
        <w:rPr>
          <w:rStyle w:val="StyleUnderline"/>
        </w:rPr>
        <w:t xml:space="preserve"> and of states in </w:t>
      </w:r>
      <w:r w:rsidRPr="00196065">
        <w:rPr>
          <w:rStyle w:val="Emphasis"/>
        </w:rPr>
        <w:t>restraining the use of violence</w:t>
      </w:r>
      <w:r w:rsidRPr="00196065">
        <w:rPr>
          <w:rStyle w:val="StyleUnderline"/>
        </w:rPr>
        <w:t xml:space="preserve">, and </w:t>
      </w:r>
      <w:r w:rsidRPr="00196065">
        <w:rPr>
          <w:sz w:val="14"/>
        </w:rPr>
        <w:t xml:space="preserve">about </w:t>
      </w:r>
      <w:r w:rsidRPr="00196065">
        <w:rPr>
          <w:rStyle w:val="StyleUnderline"/>
        </w:rPr>
        <w:t xml:space="preserve">the </w:t>
      </w:r>
      <w:r w:rsidRPr="00196065">
        <w:rPr>
          <w:rStyle w:val="Emphasis"/>
        </w:rPr>
        <w:t>potential viability</w:t>
      </w:r>
      <w:r w:rsidRPr="00196065">
        <w:rPr>
          <w:rStyle w:val="StyleUnderline"/>
        </w:rPr>
        <w:t xml:space="preserve"> of world institutions. </w:t>
      </w:r>
      <w:r w:rsidRPr="003419DB">
        <w:rPr>
          <w:rStyle w:val="StyleUnderline"/>
          <w:highlight w:val="cyan"/>
        </w:rPr>
        <w:t>Danger</w:t>
      </w:r>
      <w:r w:rsidRPr="00196065">
        <w:rPr>
          <w:sz w:val="14"/>
        </w:rPr>
        <w:t xml:space="preserve"> of use </w:t>
      </w:r>
      <w:r w:rsidRPr="003419DB">
        <w:rPr>
          <w:rStyle w:val="Emphasis"/>
          <w:highlight w:val="cyan"/>
        </w:rPr>
        <w:t>arises</w:t>
      </w:r>
      <w:r w:rsidRPr="003419DB">
        <w:rPr>
          <w:rStyle w:val="StyleUnderline"/>
          <w:highlight w:val="cyan"/>
        </w:rPr>
        <w:t xml:space="preserve"> because </w:t>
      </w:r>
      <w:r w:rsidRPr="003419DB">
        <w:rPr>
          <w:rStyle w:val="Emphasis"/>
          <w:highlight w:val="cyan"/>
        </w:rPr>
        <w:t>rival</w:t>
      </w:r>
      <w:r w:rsidRPr="00196065">
        <w:rPr>
          <w:sz w:val="14"/>
        </w:rPr>
        <w:t>rous state</w:t>
      </w:r>
      <w:r w:rsidRPr="003419DB">
        <w:rPr>
          <w:rStyle w:val="Emphasis"/>
          <w:highlight w:val="cyan"/>
        </w:rPr>
        <w:t>s</w:t>
      </w:r>
      <w:r w:rsidRPr="00196065">
        <w:rPr>
          <w:rStyle w:val="StyleUnderline"/>
        </w:rPr>
        <w:t xml:space="preserve"> are likely to </w:t>
      </w:r>
      <w:r w:rsidRPr="003419DB">
        <w:rPr>
          <w:rStyle w:val="Emphasis"/>
          <w:highlight w:val="cyan"/>
        </w:rPr>
        <w:t>weaponize asteroids</w:t>
      </w:r>
      <w:r w:rsidRPr="00196065">
        <w:rPr>
          <w:sz w:val="14"/>
        </w:rPr>
        <w:t>, as they have done with so many other militarily significant capabilities, and because hierarchical and secretive states are prone to reckless and aggressive behaviors.</w:t>
      </w:r>
    </w:p>
    <w:p w14:paraId="4F27161E" w14:textId="77777777" w:rsidR="00C818A5" w:rsidRPr="00196065" w:rsidRDefault="00C818A5" w:rsidP="00C818A5"/>
    <w:p w14:paraId="298868A6" w14:textId="77777777" w:rsidR="00C818A5" w:rsidRPr="00196065" w:rsidRDefault="00C818A5" w:rsidP="00C818A5">
      <w:pPr>
        <w:pStyle w:val="Heading4"/>
      </w:pPr>
      <w:r w:rsidRPr="00196065">
        <w:rPr>
          <w:u w:val="single"/>
        </w:rPr>
        <w:t>TERRAFORMING</w:t>
      </w:r>
      <w:r w:rsidRPr="00196065">
        <w:t>.</w:t>
      </w:r>
    </w:p>
    <w:p w14:paraId="7123636C" w14:textId="77777777" w:rsidR="00C818A5" w:rsidRPr="003419DB" w:rsidRDefault="00C818A5" w:rsidP="00C818A5">
      <w:pPr>
        <w:rPr>
          <w:rStyle w:val="Style13ptBold"/>
          <w:b w:val="0"/>
          <w:bCs/>
        </w:rPr>
      </w:pPr>
      <w:r w:rsidRPr="003419DB">
        <w:rPr>
          <w:rStyle w:val="Style13ptBold"/>
        </w:rPr>
        <w:t xml:space="preserve">Deudney ’20 [Daniel; December 29; Political Science Professor at Johns Hopkins University in Maryland, “Limitless Frontiers, Spaceship Earths, and Higher Humanities,” in </w:t>
      </w:r>
      <w:r w:rsidRPr="003419DB">
        <w:rPr>
          <w:rStyle w:val="Style13ptBold"/>
          <w:i/>
          <w:iCs/>
        </w:rPr>
        <w:t>Dark Skies: Space Expansionism, Planetary Geopolitics, and the Ends of Humanity</w:t>
      </w:r>
      <w:r w:rsidRPr="003419DB">
        <w:rPr>
          <w:rStyle w:val="Style13ptBold"/>
        </w:rPr>
        <w:t xml:space="preserve">, p. 205-208, </w:t>
      </w:r>
      <w:r w:rsidRPr="00196065">
        <w:t>DOI: 10.1093/oso/9780190903343.001.0001]</w:t>
      </w:r>
    </w:p>
    <w:p w14:paraId="75AA0C22" w14:textId="77777777" w:rsidR="00C818A5" w:rsidRPr="00196065" w:rsidRDefault="00C818A5" w:rsidP="00C818A5">
      <w:pPr>
        <w:rPr>
          <w:sz w:val="14"/>
        </w:rPr>
      </w:pPr>
      <w:r w:rsidRPr="003419DB">
        <w:rPr>
          <w:rStyle w:val="StyleUnderline"/>
          <w:highlight w:val="cyan"/>
        </w:rPr>
        <w:t>Once humans</w:t>
      </w:r>
      <w:r w:rsidRPr="00196065">
        <w:rPr>
          <w:rStyle w:val="StyleUnderline"/>
        </w:rPr>
        <w:t xml:space="preserve"> have </w:t>
      </w:r>
      <w:r w:rsidRPr="003419DB">
        <w:rPr>
          <w:rStyle w:val="StyleUnderline"/>
          <w:highlight w:val="cyan"/>
        </w:rPr>
        <w:t>gain</w:t>
      </w:r>
      <w:r w:rsidRPr="00196065">
        <w:rPr>
          <w:rStyle w:val="StyleUnderline"/>
        </w:rPr>
        <w:t xml:space="preserve">ed </w:t>
      </w:r>
      <w:r w:rsidRPr="003419DB">
        <w:rPr>
          <w:rStyle w:val="StyleUnderline"/>
          <w:highlight w:val="cyan"/>
        </w:rPr>
        <w:t xml:space="preserve">a </w:t>
      </w:r>
      <w:r w:rsidRPr="003419DB">
        <w:rPr>
          <w:rStyle w:val="Emphasis"/>
          <w:highlight w:val="cyan"/>
        </w:rPr>
        <w:t>foothold</w:t>
      </w:r>
      <w:r w:rsidRPr="00196065">
        <w:rPr>
          <w:sz w:val="14"/>
        </w:rPr>
        <w:t xml:space="preserve"> on Mars with a viable self-sustaining colony, </w:t>
      </w:r>
      <w:r w:rsidRPr="003419DB">
        <w:rPr>
          <w:rStyle w:val="StyleUnderline"/>
          <w:highlight w:val="cyan"/>
        </w:rPr>
        <w:t>they will</w:t>
      </w:r>
      <w:r w:rsidRPr="00196065">
        <w:rPr>
          <w:sz w:val="14"/>
        </w:rPr>
        <w:t xml:space="preserve">, according to many space expansionists, </w:t>
      </w:r>
      <w:r w:rsidRPr="00196065">
        <w:rPr>
          <w:rStyle w:val="StyleUnderline"/>
        </w:rPr>
        <w:t xml:space="preserve">want to make their world </w:t>
      </w:r>
      <w:r w:rsidRPr="00196065">
        <w:rPr>
          <w:rStyle w:val="Emphasis"/>
        </w:rPr>
        <w:t>more habitable</w:t>
      </w:r>
      <w:r w:rsidRPr="00196065">
        <w:rPr>
          <w:sz w:val="14"/>
        </w:rPr>
        <w:t xml:space="preserve">, more like the Earth, </w:t>
      </w:r>
      <w:r w:rsidRPr="00196065">
        <w:rPr>
          <w:rStyle w:val="StyleUnderline"/>
        </w:rPr>
        <w:t xml:space="preserve">by beginning to </w:t>
      </w:r>
      <w:r w:rsidRPr="003419DB">
        <w:rPr>
          <w:rStyle w:val="Emphasis"/>
          <w:highlight w:val="cyan"/>
        </w:rPr>
        <w:t>terraform</w:t>
      </w:r>
      <w:r w:rsidRPr="003419DB">
        <w:rPr>
          <w:rStyle w:val="StyleUnderline"/>
          <w:highlight w:val="cyan"/>
        </w:rPr>
        <w:t xml:space="preserve"> the planet</w:t>
      </w:r>
      <w:r w:rsidRPr="00196065">
        <w:rPr>
          <w:sz w:val="14"/>
        </w:rPr>
        <w:t xml:space="preserve">. Zubrin confidently </w:t>
      </w:r>
      <w:r w:rsidRPr="00196065">
        <w:rPr>
          <w:sz w:val="14"/>
        </w:rPr>
        <w:lastRenderedPageBreak/>
        <w:t xml:space="preserve">proclaims, “If Mars is colonized, then it will be terraformed.”114 </w:t>
      </w:r>
      <w:r w:rsidRPr="00196065">
        <w:rPr>
          <w:rStyle w:val="StyleUnderline"/>
        </w:rPr>
        <w:t xml:space="preserve">Terraforming is </w:t>
      </w:r>
      <w:r w:rsidRPr="00196065">
        <w:rPr>
          <w:rStyle w:val="Emphasis"/>
        </w:rPr>
        <w:t>planetary-scale</w:t>
      </w:r>
      <w:r w:rsidRPr="00196065">
        <w:rPr>
          <w:rStyle w:val="StyleUnderline"/>
        </w:rPr>
        <w:t xml:space="preserve"> macro-engineering to alter the </w:t>
      </w:r>
      <w:r w:rsidRPr="00196065">
        <w:rPr>
          <w:rStyle w:val="Emphasis"/>
        </w:rPr>
        <w:t>geophysical features</w:t>
      </w:r>
      <w:r w:rsidRPr="00196065">
        <w:rPr>
          <w:rStyle w:val="StyleUnderline"/>
        </w:rPr>
        <w:t xml:space="preserve"> of other planets</w:t>
      </w:r>
      <w:r w:rsidRPr="00196065">
        <w:rPr>
          <w:sz w:val="14"/>
        </w:rPr>
        <w:t xml:space="preserve">, starting with the supposed easy case of Mars. The idea of terraforming emerged in the middle years of the twentieth century, migrating, like so much else, from science fiction to space futurism, and has been steadily developed by the American engineer James Oberg and a small community of enthusiasts. </w:t>
      </w:r>
      <w:r w:rsidRPr="00196065">
        <w:rPr>
          <w:rStyle w:val="StyleUnderline"/>
        </w:rPr>
        <w:t>Terraforming is essentially</w:t>
      </w:r>
      <w:r w:rsidRPr="00196065">
        <w:rPr>
          <w:sz w:val="14"/>
        </w:rPr>
        <w:t xml:space="preserve"> the application of </w:t>
      </w:r>
      <w:r w:rsidRPr="00196065">
        <w:rPr>
          <w:rStyle w:val="Emphasis"/>
        </w:rPr>
        <w:t>geo-engineering</w:t>
      </w:r>
      <w:r w:rsidRPr="00196065">
        <w:rPr>
          <w:sz w:val="14"/>
        </w:rPr>
        <w:t xml:space="preserve"> techniques </w:t>
      </w:r>
      <w:r w:rsidRPr="00196065">
        <w:rPr>
          <w:rStyle w:val="StyleUnderline"/>
        </w:rPr>
        <w:t>to other planets</w:t>
      </w:r>
      <w:r w:rsidRPr="00196065">
        <w:rPr>
          <w:sz w:val="14"/>
        </w:rPr>
        <w:t xml:space="preserve">, and its advocates point to terrestrial macro-engineering projects and proposals as precedents and inspirations. Because Mars is cold, has a thin atmosphere, and lacks significant water, Martian terraforming would aim to make the planet warmer, thicken its atmosphere, and add water. In envisioning how this might be done, space expansionists think in grand scales and time frames across centuries, as memorably envisioned in Kim Stanley Robinson’s Blue Mars. </w:t>
      </w:r>
      <w:r w:rsidRPr="003419DB">
        <w:rPr>
          <w:rStyle w:val="StyleUnderline"/>
          <w:highlight w:val="cyan"/>
        </w:rPr>
        <w:t>Manufacturing</w:t>
      </w:r>
      <w:r w:rsidRPr="00196065">
        <w:rPr>
          <w:rStyle w:val="StyleUnderline"/>
        </w:rPr>
        <w:t xml:space="preserve"> </w:t>
      </w:r>
      <w:r w:rsidRPr="00196065">
        <w:rPr>
          <w:rStyle w:val="Emphasis"/>
        </w:rPr>
        <w:t xml:space="preserve">extremely </w:t>
      </w:r>
      <w:r w:rsidRPr="003419DB">
        <w:rPr>
          <w:rStyle w:val="Emphasis"/>
          <w:highlight w:val="cyan"/>
        </w:rPr>
        <w:t>potent g</w:t>
      </w:r>
      <w:r w:rsidRPr="00196065">
        <w:rPr>
          <w:rStyle w:val="StyleUnderline"/>
        </w:rPr>
        <w:t>reen</w:t>
      </w:r>
      <w:r w:rsidRPr="003419DB">
        <w:rPr>
          <w:rStyle w:val="Emphasis"/>
          <w:highlight w:val="cyan"/>
        </w:rPr>
        <w:t>h</w:t>
      </w:r>
      <w:r w:rsidRPr="00196065">
        <w:rPr>
          <w:rStyle w:val="StyleUnderline"/>
        </w:rPr>
        <w:t xml:space="preserve">ouse </w:t>
      </w:r>
      <w:r w:rsidRPr="003419DB">
        <w:rPr>
          <w:rStyle w:val="Emphasis"/>
          <w:highlight w:val="cyan"/>
        </w:rPr>
        <w:t>g</w:t>
      </w:r>
      <w:r w:rsidRPr="00196065">
        <w:rPr>
          <w:rStyle w:val="StyleUnderline"/>
        </w:rPr>
        <w:t>ase</w:t>
      </w:r>
      <w:r w:rsidRPr="003419DB">
        <w:rPr>
          <w:rStyle w:val="Emphasis"/>
          <w:highlight w:val="cyan"/>
        </w:rPr>
        <w:t>s</w:t>
      </w:r>
      <w:r w:rsidRPr="00196065">
        <w:rPr>
          <w:rStyle w:val="StyleUnderline"/>
        </w:rPr>
        <w:t xml:space="preserve"> and releasing them into the</w:t>
      </w:r>
      <w:r w:rsidRPr="00196065">
        <w:rPr>
          <w:sz w:val="14"/>
        </w:rPr>
        <w:t xml:space="preserve"> Martian </w:t>
      </w:r>
      <w:r w:rsidRPr="00196065">
        <w:rPr>
          <w:rStyle w:val="StyleUnderline"/>
        </w:rPr>
        <w:t>atmosphere might raise</w:t>
      </w:r>
      <w:r w:rsidRPr="00196065">
        <w:rPr>
          <w:sz w:val="14"/>
        </w:rPr>
        <w:t xml:space="preserve"> the atmospheric temperature enough to vaporize the large qualities of frozen </w:t>
      </w:r>
      <w:r w:rsidRPr="00196065">
        <w:rPr>
          <w:rStyle w:val="StyleUnderline"/>
        </w:rPr>
        <w:t>carbon dioxide</w:t>
      </w:r>
      <w:r w:rsidRPr="00196065">
        <w:rPr>
          <w:sz w:val="14"/>
        </w:rPr>
        <w:t xml:space="preserve"> on the planet’s poles, thus </w:t>
      </w:r>
      <w:r w:rsidRPr="003419DB">
        <w:rPr>
          <w:rStyle w:val="StyleUnderline"/>
          <w:highlight w:val="cyan"/>
        </w:rPr>
        <w:t xml:space="preserve">contributing to </w:t>
      </w:r>
      <w:r w:rsidRPr="003419DB">
        <w:rPr>
          <w:rStyle w:val="Emphasis"/>
          <w:highlight w:val="cyan"/>
        </w:rPr>
        <w:t>further warming</w:t>
      </w:r>
      <w:r w:rsidRPr="00196065">
        <w:rPr>
          <w:rStyle w:val="StyleUnderline"/>
        </w:rPr>
        <w:t xml:space="preserve">. Others envision the </w:t>
      </w:r>
      <w:r w:rsidRPr="003419DB">
        <w:rPr>
          <w:rStyle w:val="StyleUnderline"/>
          <w:highlight w:val="cyan"/>
        </w:rPr>
        <w:t xml:space="preserve">use of </w:t>
      </w:r>
      <w:r w:rsidRPr="003419DB">
        <w:rPr>
          <w:rStyle w:val="Emphasis"/>
          <w:highlight w:val="cyan"/>
        </w:rPr>
        <w:t>thermonuclear weapons</w:t>
      </w:r>
      <w:r w:rsidRPr="00196065">
        <w:rPr>
          <w:rStyle w:val="StyleUnderline"/>
        </w:rPr>
        <w:t xml:space="preserve">, </w:t>
      </w:r>
      <w:r w:rsidRPr="00196065">
        <w:rPr>
          <w:rStyle w:val="Emphasis"/>
        </w:rPr>
        <w:t xml:space="preserve">giant </w:t>
      </w:r>
      <w:r w:rsidRPr="003419DB">
        <w:rPr>
          <w:rStyle w:val="Emphasis"/>
          <w:highlight w:val="cyan"/>
        </w:rPr>
        <w:t>space mirrors</w:t>
      </w:r>
      <w:r w:rsidRPr="003419DB">
        <w:rPr>
          <w:rStyle w:val="StyleUnderline"/>
          <w:highlight w:val="cyan"/>
        </w:rPr>
        <w:t>, and</w:t>
      </w:r>
      <w:r w:rsidRPr="00196065">
        <w:rPr>
          <w:rStyle w:val="StyleUnderline"/>
        </w:rPr>
        <w:t xml:space="preserve"> </w:t>
      </w:r>
      <w:r w:rsidRPr="00196065">
        <w:rPr>
          <w:rStyle w:val="Emphasis"/>
        </w:rPr>
        <w:t xml:space="preserve">directed comet </w:t>
      </w:r>
      <w:r w:rsidRPr="003419DB">
        <w:rPr>
          <w:rStyle w:val="Emphasis"/>
          <w:highlight w:val="cyan"/>
        </w:rPr>
        <w:t>bombardment</w:t>
      </w:r>
      <w:r w:rsidRPr="00196065">
        <w:rPr>
          <w:sz w:val="14"/>
        </w:rPr>
        <w:t>. To provide heat, solar energy would be collected or concentrated in space. To add water, comets could be brought from the outer solar system and directed to collide with Mars, recapitulating the planetary hydration that may have produced the infant Earth’s oceans. While not holding out terraforming as anything but a long-term project, Oberg anticipates that eventually “dwindling wild areas on Earth may have to be replaced with wild areas on other planets.”115 Once terraformed, Mars would be a fully habitable by humans, capable of supporting large human populations.</w:t>
      </w:r>
    </w:p>
    <w:p w14:paraId="17A075C1" w14:textId="77777777" w:rsidR="00C818A5" w:rsidRPr="00196065" w:rsidRDefault="00C818A5" w:rsidP="00C818A5">
      <w:pPr>
        <w:rPr>
          <w:sz w:val="14"/>
        </w:rPr>
      </w:pPr>
      <w:r w:rsidRPr="00196065">
        <w:rPr>
          <w:sz w:val="14"/>
        </w:rPr>
        <w:t xml:space="preserve">Unlike the many habitat space expansionists who ignore the question of potential military applications of the technologies they promote, Oberg candidly acknowledges that </w:t>
      </w:r>
      <w:r w:rsidRPr="00196065">
        <w:rPr>
          <w:rStyle w:val="StyleUnderline"/>
        </w:rPr>
        <w:t xml:space="preserve">the tools of </w:t>
      </w:r>
      <w:r w:rsidRPr="003419DB">
        <w:rPr>
          <w:rStyle w:val="Emphasis"/>
          <w:highlight w:val="cyan"/>
        </w:rPr>
        <w:t>terraforming</w:t>
      </w:r>
      <w:r w:rsidRPr="00196065">
        <w:rPr>
          <w:rStyle w:val="StyleUnderline"/>
        </w:rPr>
        <w:t xml:space="preserve"> “could be </w:t>
      </w:r>
      <w:r w:rsidRPr="003419DB">
        <w:rPr>
          <w:rStyle w:val="StyleUnderline"/>
          <w:highlight w:val="cyan"/>
        </w:rPr>
        <w:t xml:space="preserve">used for </w:t>
      </w:r>
      <w:r w:rsidRPr="003419DB">
        <w:rPr>
          <w:rStyle w:val="Emphasis"/>
          <w:highlight w:val="cyan"/>
        </w:rPr>
        <w:t>military purposes</w:t>
      </w:r>
      <w:r w:rsidRPr="00196065">
        <w:rPr>
          <w:sz w:val="14"/>
        </w:rPr>
        <w:t>.”116 He admits that “</w:t>
      </w:r>
      <w:r w:rsidRPr="00196065">
        <w:rPr>
          <w:rStyle w:val="StyleUnderline"/>
        </w:rPr>
        <w:t xml:space="preserve">the </w:t>
      </w:r>
      <w:r w:rsidRPr="003419DB">
        <w:rPr>
          <w:rStyle w:val="StyleUnderline"/>
          <w:highlight w:val="cyan"/>
        </w:rPr>
        <w:t>ability to rebuild</w:t>
      </w:r>
      <w:r w:rsidRPr="00196065">
        <w:rPr>
          <w:rStyle w:val="StyleUnderline"/>
        </w:rPr>
        <w:t xml:space="preserve"> planets </w:t>
      </w:r>
      <w:r w:rsidRPr="003419DB">
        <w:rPr>
          <w:rStyle w:val="StyleUnderline"/>
          <w:highlight w:val="cyan"/>
        </w:rPr>
        <w:t>can be applied to</w:t>
      </w:r>
      <w:r w:rsidRPr="00196065">
        <w:rPr>
          <w:sz w:val="14"/>
        </w:rPr>
        <w:t xml:space="preserve"> any planet, including earth, and can be used for </w:t>
      </w:r>
      <w:r w:rsidRPr="003419DB">
        <w:rPr>
          <w:rStyle w:val="StyleUnderline"/>
          <w:highlight w:val="cyan"/>
        </w:rPr>
        <w:t xml:space="preserve">any purpose, including </w:t>
      </w:r>
      <w:r w:rsidRPr="003419DB">
        <w:rPr>
          <w:rStyle w:val="Emphasis"/>
          <w:highlight w:val="cyan"/>
        </w:rPr>
        <w:t>destructive ones</w:t>
      </w:r>
      <w:r w:rsidRPr="00196065">
        <w:rPr>
          <w:sz w:val="14"/>
        </w:rPr>
        <w:t>,” and that “</w:t>
      </w:r>
      <w:r w:rsidRPr="00196065">
        <w:rPr>
          <w:rStyle w:val="StyleUnderline"/>
        </w:rPr>
        <w:t xml:space="preserve">making </w:t>
      </w:r>
      <w:r w:rsidRPr="00196065">
        <w:rPr>
          <w:rStyle w:val="Emphasis"/>
        </w:rPr>
        <w:t>sterile planets</w:t>
      </w:r>
      <w:r w:rsidRPr="00196065">
        <w:rPr>
          <w:rStyle w:val="StyleUnderline"/>
        </w:rPr>
        <w:t xml:space="preserve"> habitable</w:t>
      </w:r>
      <w:r w:rsidRPr="00196065">
        <w:rPr>
          <w:sz w:val="14"/>
        </w:rPr>
        <w:t> . . . </w:t>
      </w:r>
      <w:r w:rsidRPr="00196065">
        <w:rPr>
          <w:rStyle w:val="StyleUnderline"/>
        </w:rPr>
        <w:t xml:space="preserve">is just </w:t>
      </w:r>
      <w:r w:rsidRPr="00196065">
        <w:rPr>
          <w:rStyle w:val="Emphasis"/>
        </w:rPr>
        <w:t>another side of the coin</w:t>
      </w:r>
      <w:r w:rsidRPr="00196065">
        <w:rPr>
          <w:rStyle w:val="StyleUnderline"/>
        </w:rPr>
        <w:t xml:space="preserve"> in making habitable planets</w:t>
      </w:r>
      <w:r w:rsidRPr="00196065">
        <w:rPr>
          <w:sz w:val="14"/>
        </w:rPr>
        <w:t xml:space="preserve"> (such as Earth) </w:t>
      </w:r>
      <w:r w:rsidRPr="00196065">
        <w:rPr>
          <w:rStyle w:val="StyleUnderline"/>
        </w:rPr>
        <w:t>sterile</w:t>
      </w:r>
      <w:r w:rsidRPr="00196065">
        <w:rPr>
          <w:sz w:val="14"/>
        </w:rPr>
        <w:t xml:space="preserve">.”117 </w:t>
      </w:r>
      <w:r w:rsidRPr="003419DB">
        <w:rPr>
          <w:rStyle w:val="StyleUnderline"/>
          <w:highlight w:val="cyan"/>
        </w:rPr>
        <w:t>Mirrors</w:t>
      </w:r>
      <w:r w:rsidRPr="00196065">
        <w:rPr>
          <w:sz w:val="14"/>
        </w:rPr>
        <w:t xml:space="preserve"> that </w:t>
      </w:r>
      <w:r w:rsidRPr="00196065">
        <w:rPr>
          <w:rStyle w:val="StyleUnderline"/>
        </w:rPr>
        <w:t>might</w:t>
      </w:r>
      <w:r w:rsidRPr="00196065">
        <w:rPr>
          <w:sz w:val="14"/>
        </w:rPr>
        <w:t xml:space="preserve"> “control hurricanes, illuminate rescues, save crops, and ultimately warm distant planets were first </w:t>
      </w:r>
      <w:r w:rsidRPr="00196065">
        <w:rPr>
          <w:rStyle w:val="StyleUnderline"/>
        </w:rPr>
        <w:t xml:space="preserve">conceived as weapons for </w:t>
      </w:r>
      <w:r w:rsidRPr="003419DB">
        <w:rPr>
          <w:rStyle w:val="Emphasis"/>
          <w:highlight w:val="cyan"/>
        </w:rPr>
        <w:t>burn</w:t>
      </w:r>
      <w:r w:rsidRPr="00196065">
        <w:rPr>
          <w:rStyle w:val="Emphasis"/>
        </w:rPr>
        <w:t xml:space="preserve">ing </w:t>
      </w:r>
      <w:r w:rsidRPr="003419DB">
        <w:rPr>
          <w:rStyle w:val="Emphasis"/>
          <w:highlight w:val="cyan"/>
        </w:rPr>
        <w:t>enemy countries</w:t>
      </w:r>
      <w:r w:rsidRPr="00196065">
        <w:rPr>
          <w:sz w:val="14"/>
        </w:rPr>
        <w:t xml:space="preserve">,” as, of course, were thermonuclear explosives. </w:t>
      </w:r>
      <w:r w:rsidRPr="00196065">
        <w:rPr>
          <w:rStyle w:val="Emphasis"/>
        </w:rPr>
        <w:t>Asteroids</w:t>
      </w:r>
      <w:r w:rsidRPr="00196065">
        <w:rPr>
          <w:rStyle w:val="StyleUnderline"/>
        </w:rPr>
        <w:t xml:space="preserve"> and </w:t>
      </w:r>
      <w:r w:rsidRPr="00196065">
        <w:rPr>
          <w:rStyle w:val="Emphasis"/>
        </w:rPr>
        <w:t>comets</w:t>
      </w:r>
      <w:r w:rsidRPr="00196065">
        <w:rPr>
          <w:rStyle w:val="StyleUnderline"/>
        </w:rPr>
        <w:t xml:space="preserve"> can be directed </w:t>
      </w:r>
      <w:r w:rsidRPr="00196065">
        <w:rPr>
          <w:rStyle w:val="Emphasis"/>
        </w:rPr>
        <w:t>toward</w:t>
      </w:r>
      <w:r w:rsidRPr="00196065">
        <w:rPr>
          <w:rStyle w:val="StyleUnderline"/>
        </w:rPr>
        <w:t xml:space="preserve"> as well as </w:t>
      </w:r>
      <w:r w:rsidRPr="00196065">
        <w:rPr>
          <w:rStyle w:val="Emphasis"/>
        </w:rPr>
        <w:t>away</w:t>
      </w:r>
      <w:r w:rsidRPr="00196065">
        <w:rPr>
          <w:rStyle w:val="StyleUnderline"/>
        </w:rPr>
        <w:t xml:space="preserve"> from the Earth, and manipulations of </w:t>
      </w:r>
      <w:r w:rsidRPr="00196065">
        <w:rPr>
          <w:rStyle w:val="Emphasis"/>
        </w:rPr>
        <w:t>rainfall patterns</w:t>
      </w:r>
      <w:r w:rsidRPr="00196065">
        <w:rPr>
          <w:rStyle w:val="StyleUnderline"/>
        </w:rPr>
        <w:t xml:space="preserve"> and the</w:t>
      </w:r>
      <w:r w:rsidRPr="00196065">
        <w:rPr>
          <w:sz w:val="14"/>
        </w:rPr>
        <w:t xml:space="preserve"> stratospheric </w:t>
      </w:r>
      <w:r w:rsidRPr="00196065">
        <w:rPr>
          <w:rStyle w:val="StyleUnderline"/>
        </w:rPr>
        <w:t>ozone</w:t>
      </w:r>
      <w:r w:rsidRPr="00196065">
        <w:rPr>
          <w:sz w:val="14"/>
        </w:rPr>
        <w:t xml:space="preserve"> layer </w:t>
      </w:r>
      <w:r w:rsidRPr="00196065">
        <w:rPr>
          <w:rStyle w:val="StyleUnderline"/>
        </w:rPr>
        <w:t xml:space="preserve">could </w:t>
      </w:r>
      <w:r w:rsidRPr="003419DB">
        <w:rPr>
          <w:rStyle w:val="StyleUnderline"/>
          <w:highlight w:val="cyan"/>
        </w:rPr>
        <w:t xml:space="preserve">bring “damaging </w:t>
      </w:r>
      <w:r w:rsidRPr="003419DB">
        <w:rPr>
          <w:rStyle w:val="Emphasis"/>
          <w:highlight w:val="cyan"/>
        </w:rPr>
        <w:t>u</w:t>
      </w:r>
      <w:r w:rsidRPr="00196065">
        <w:rPr>
          <w:rStyle w:val="StyleUnderline"/>
        </w:rPr>
        <w:t>ltra</w:t>
      </w:r>
      <w:r w:rsidRPr="003419DB">
        <w:rPr>
          <w:rStyle w:val="Emphasis"/>
          <w:highlight w:val="cyan"/>
        </w:rPr>
        <w:t>v</w:t>
      </w:r>
      <w:r w:rsidRPr="00196065">
        <w:rPr>
          <w:rStyle w:val="StyleUnderline"/>
        </w:rPr>
        <w:t xml:space="preserve">iolet </w:t>
      </w:r>
      <w:r w:rsidRPr="003419DB">
        <w:rPr>
          <w:rStyle w:val="Emphasis"/>
          <w:highlight w:val="cyan"/>
        </w:rPr>
        <w:t>radiation</w:t>
      </w:r>
      <w:r w:rsidRPr="003419DB">
        <w:rPr>
          <w:rStyle w:val="StyleUnderline"/>
          <w:highlight w:val="cyan"/>
        </w:rPr>
        <w:t xml:space="preserve"> onto an enemy</w:t>
      </w:r>
      <w:r w:rsidRPr="00196065">
        <w:rPr>
          <w:sz w:val="14"/>
        </w:rPr>
        <w:t xml:space="preserve">, country, continent, or </w:t>
      </w:r>
      <w:r w:rsidRPr="003419DB">
        <w:rPr>
          <w:rStyle w:val="StyleUnderline"/>
          <w:highlight w:val="cyan"/>
        </w:rPr>
        <w:t>planet</w:t>
      </w:r>
      <w:r w:rsidRPr="00196065">
        <w:rPr>
          <w:sz w:val="14"/>
        </w:rPr>
        <w:t>.”118 Acknowledging that these possibilities are “chilling,” Oberg ominously observes, “</w:t>
      </w:r>
      <w:r w:rsidRPr="00196065">
        <w:rPr>
          <w:rStyle w:val="StyleUnderline"/>
        </w:rPr>
        <w:t xml:space="preserve">Human </w:t>
      </w:r>
      <w:r w:rsidRPr="003419DB">
        <w:rPr>
          <w:rStyle w:val="Emphasis"/>
          <w:highlight w:val="cyan"/>
        </w:rPr>
        <w:t>history</w:t>
      </w:r>
      <w:r w:rsidRPr="003419DB">
        <w:rPr>
          <w:rStyle w:val="StyleUnderline"/>
          <w:highlight w:val="cyan"/>
        </w:rPr>
        <w:t xml:space="preserve"> demonstrates</w:t>
      </w:r>
      <w:r w:rsidRPr="00196065">
        <w:rPr>
          <w:rStyle w:val="StyleUnderline"/>
        </w:rPr>
        <w:t xml:space="preserve"> that </w:t>
      </w:r>
      <w:r w:rsidRPr="003419DB">
        <w:rPr>
          <w:rStyle w:val="Emphasis"/>
          <w:highlight w:val="cyan"/>
        </w:rPr>
        <w:t>people do what suits them</w:t>
      </w:r>
      <w:r w:rsidRPr="00196065">
        <w:rPr>
          <w:sz w:val="14"/>
        </w:rPr>
        <w:t xml:space="preserve"> and seek rationalizations afterwards.”119</w:t>
      </w:r>
    </w:p>
    <w:p w14:paraId="01D23B45" w14:textId="77777777" w:rsidR="00C818A5" w:rsidRPr="00196065" w:rsidRDefault="00C818A5" w:rsidP="00C818A5"/>
    <w:p w14:paraId="7938647C" w14:textId="77777777" w:rsidR="00C818A5" w:rsidRPr="00196065" w:rsidRDefault="00C818A5" w:rsidP="00C818A5">
      <w:pPr>
        <w:pStyle w:val="Heading4"/>
      </w:pPr>
      <w:r w:rsidRPr="00196065">
        <w:rPr>
          <w:u w:val="single"/>
        </w:rPr>
        <w:t>SECESSIONISM</w:t>
      </w:r>
      <w:r w:rsidRPr="00196065">
        <w:t>.</w:t>
      </w:r>
    </w:p>
    <w:p w14:paraId="0373DF84" w14:textId="77777777" w:rsidR="00C818A5" w:rsidRPr="003419DB" w:rsidRDefault="00C818A5" w:rsidP="00C818A5">
      <w:pPr>
        <w:rPr>
          <w:rStyle w:val="Style13ptBold"/>
          <w:b w:val="0"/>
          <w:bCs/>
        </w:rPr>
      </w:pPr>
      <w:r w:rsidRPr="003419DB">
        <w:rPr>
          <w:rStyle w:val="Style13ptBold"/>
        </w:rPr>
        <w:t>Kovic ’21 [Marko; February; independent researcher and cofounder of ZIPAR, co-founder and CEO of Ars Cognitiotis, currently residing in Zurich, Switzerland, “Risks of space colonization,” Science Direct, Vol. 126, https://doi.org/10.1016/j.futures.2020.102638]</w:t>
      </w:r>
    </w:p>
    <w:p w14:paraId="0F5275BE" w14:textId="77777777" w:rsidR="00C818A5" w:rsidRPr="00196065" w:rsidRDefault="00C818A5" w:rsidP="00C818A5">
      <w:pPr>
        <w:rPr>
          <w:u w:val="single"/>
        </w:rPr>
      </w:pPr>
      <w:r w:rsidRPr="00196065">
        <w:rPr>
          <w:u w:val="single"/>
        </w:rPr>
        <w:t xml:space="preserve">Human </w:t>
      </w:r>
      <w:r w:rsidRPr="00196065">
        <w:rPr>
          <w:rStyle w:val="BoxBoxBox"/>
        </w:rPr>
        <w:t>habitats</w:t>
      </w:r>
      <w:r w:rsidRPr="00196065">
        <w:rPr>
          <w:u w:val="single"/>
        </w:rPr>
        <w:t xml:space="preserve"> beyond Earth are likely to remain modest </w:t>
      </w:r>
      <w:r w:rsidRPr="00196065">
        <w:rPr>
          <w:rStyle w:val="REALsmall"/>
        </w:rPr>
        <w:t>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w:t>
      </w:r>
      <w:r w:rsidRPr="00196065">
        <w:rPr>
          <w:u w:val="single"/>
        </w:rPr>
        <w:t xml:space="preserve"> With more </w:t>
      </w:r>
      <w:r w:rsidRPr="00196065">
        <w:rPr>
          <w:rStyle w:val="BoxBoxBox"/>
        </w:rPr>
        <w:t>mature colonies</w:t>
      </w:r>
      <w:r w:rsidRPr="00196065">
        <w:rPr>
          <w:u w:val="single"/>
        </w:rPr>
        <w:t xml:space="preserve">, however, the picture changes. </w:t>
      </w:r>
    </w:p>
    <w:p w14:paraId="697BA2A2" w14:textId="77777777" w:rsidR="00C818A5" w:rsidRPr="00196065" w:rsidRDefault="00C818A5" w:rsidP="00C818A5">
      <w:pPr>
        <w:rPr>
          <w:rStyle w:val="REALsmall"/>
        </w:rPr>
      </w:pPr>
      <w:r w:rsidRPr="00196065">
        <w:rPr>
          <w:rStyle w:val="REALsmall"/>
        </w:rPr>
        <w:t>Imagine, for example,</w:t>
      </w:r>
      <w:r w:rsidRPr="00196065">
        <w:rPr>
          <w:u w:val="single"/>
        </w:rPr>
        <w:t xml:space="preserve"> the large, self-sustaining habitat on </w:t>
      </w:r>
      <w:r w:rsidRPr="00196065">
        <w:rPr>
          <w:rStyle w:val="BoxBoxBox"/>
        </w:rPr>
        <w:t>Venus</w:t>
      </w:r>
      <w:r w:rsidRPr="00196065">
        <w:rPr>
          <w:u w:val="single"/>
        </w:rPr>
        <w:t xml:space="preserve"> </w:t>
      </w:r>
      <w:r w:rsidRPr="00196065">
        <w:rPr>
          <w:rStyle w:val="REALsmall"/>
        </w:rPr>
        <w:t>that consists of 2 billion people that I mentioned in a thought experiment before. That hypothetical habitat</w:t>
      </w:r>
      <w:r w:rsidRPr="00196065">
        <w:rPr>
          <w:u w:val="single"/>
        </w:rPr>
        <w:t xml:space="preserve"> is truly self-sustainable, </w:t>
      </w:r>
      <w:r w:rsidRPr="00196065">
        <w:rPr>
          <w:rStyle w:val="REALsmall"/>
        </w:rPr>
        <w:t>in the sense that survival on Venus is</w:t>
      </w:r>
      <w:r w:rsidRPr="00196065">
        <w:rPr>
          <w:u w:val="single"/>
        </w:rPr>
        <w:t xml:space="preserve"> not contingent in any way on resources or other kinds of support from Earth</w:t>
      </w:r>
      <w:r w:rsidRPr="00196065">
        <w:rPr>
          <w:rStyle w:val="REALsmall"/>
        </w:rPr>
        <w:t>. If prior human history is an indication, it is conceivable that the</w:t>
      </w:r>
      <w:r w:rsidRPr="00196065">
        <w:rPr>
          <w:u w:val="single"/>
        </w:rPr>
        <w:t xml:space="preserve"> Venusians could </w:t>
      </w:r>
      <w:r w:rsidRPr="00196065">
        <w:rPr>
          <w:rStyle w:val="REALsmall"/>
        </w:rPr>
        <w:t>at some point</w:t>
      </w:r>
      <w:r w:rsidRPr="00196065">
        <w:rPr>
          <w:u w:val="single"/>
        </w:rPr>
        <w:t xml:space="preserve"> seek to </w:t>
      </w:r>
      <w:r w:rsidRPr="00196065">
        <w:rPr>
          <w:rStyle w:val="BoxBoxBox"/>
        </w:rPr>
        <w:t>change</w:t>
      </w:r>
      <w:r w:rsidRPr="00196065">
        <w:rPr>
          <w:u w:val="single"/>
        </w:rPr>
        <w:t xml:space="preserve"> their political </w:t>
      </w:r>
      <w:r w:rsidRPr="00196065">
        <w:rPr>
          <w:rStyle w:val="BoxBoxBox"/>
        </w:rPr>
        <w:t>status</w:t>
      </w:r>
      <w:r w:rsidRPr="00196065">
        <w:rPr>
          <w:u w:val="single"/>
        </w:rPr>
        <w:t xml:space="preserve">. </w:t>
      </w:r>
      <w:r w:rsidRPr="00196065">
        <w:rPr>
          <w:rStyle w:val="REALsmall"/>
        </w:rPr>
        <w:t xml:space="preserve">They might want </w:t>
      </w:r>
      <w:r w:rsidRPr="00196065">
        <w:rPr>
          <w:u w:val="single"/>
        </w:rPr>
        <w:t xml:space="preserve">to no longer be </w:t>
      </w:r>
      <w:r w:rsidRPr="00196065">
        <w:rPr>
          <w:rStyle w:val="BoxBoxBox"/>
        </w:rPr>
        <w:t>governed</w:t>
      </w:r>
      <w:r w:rsidRPr="00196065">
        <w:rPr>
          <w:u w:val="single"/>
        </w:rPr>
        <w:t xml:space="preserve"> by Earth or Earth-based governments and instead have </w:t>
      </w:r>
      <w:r w:rsidRPr="00196065">
        <w:rPr>
          <w:rStyle w:val="BoxBoxBox"/>
        </w:rPr>
        <w:t>sovereignty</w:t>
      </w:r>
      <w:r w:rsidRPr="00196065">
        <w:rPr>
          <w:u w:val="single"/>
        </w:rPr>
        <w:t xml:space="preserve"> </w:t>
      </w:r>
      <w:r w:rsidRPr="00196065">
        <w:rPr>
          <w:rStyle w:val="REALsmall"/>
        </w:rPr>
        <w:t xml:space="preserve">to autonomously and freely shape Venus’ future. They might, in other words, seek to secede and become an independent political entity. </w:t>
      </w:r>
    </w:p>
    <w:p w14:paraId="471B0BED" w14:textId="77777777" w:rsidR="00C818A5" w:rsidRPr="00196065" w:rsidRDefault="00C818A5" w:rsidP="00C818A5">
      <w:pPr>
        <w:rPr>
          <w:rStyle w:val="REALsmall"/>
        </w:rPr>
      </w:pPr>
      <w:r w:rsidRPr="00196065">
        <w:rPr>
          <w:u w:val="single"/>
        </w:rPr>
        <w:lastRenderedPageBreak/>
        <w:t xml:space="preserve">Given </w:t>
      </w:r>
      <w:r w:rsidRPr="00196065">
        <w:rPr>
          <w:rStyle w:val="BoxBoxBox"/>
        </w:rPr>
        <w:t>prior</w:t>
      </w:r>
      <w:r w:rsidRPr="00196065">
        <w:rPr>
          <w:u w:val="single"/>
        </w:rPr>
        <w:t xml:space="preserve"> human history of </w:t>
      </w:r>
      <w:r w:rsidRPr="00196065">
        <w:rPr>
          <w:rStyle w:val="BoxBoxBox"/>
        </w:rPr>
        <w:t>secession</w:t>
      </w:r>
      <w:r w:rsidRPr="00196065">
        <w:rPr>
          <w:u w:val="single"/>
        </w:rPr>
        <w:t xml:space="preserve"> </w:t>
      </w:r>
      <w:r w:rsidRPr="00196065">
        <w:rPr>
          <w:rStyle w:val="REALsmall"/>
        </w:rPr>
        <w:t xml:space="preserve">and independence movements, </w:t>
      </w:r>
      <w:r w:rsidRPr="00196065">
        <w:t>such</w:t>
      </w:r>
      <w:r w:rsidRPr="00196065">
        <w:rPr>
          <w:u w:val="single"/>
        </w:rPr>
        <w:t xml:space="preserve"> a </w:t>
      </w:r>
      <w:r w:rsidRPr="00196065">
        <w:rPr>
          <w:rStyle w:val="BoxBoxBox"/>
        </w:rPr>
        <w:t>claim</w:t>
      </w:r>
      <w:r w:rsidRPr="00196065">
        <w:rPr>
          <w:rStyle w:val="REALsmall"/>
        </w:rPr>
        <w:t xml:space="preserve"> to independence in the context of space colonization could</w:t>
      </w:r>
      <w:r w:rsidRPr="00196065">
        <w:rPr>
          <w:u w:val="single"/>
        </w:rPr>
        <w:t xml:space="preserve"> easily result in </w:t>
      </w:r>
      <w:r w:rsidRPr="00196065">
        <w:rPr>
          <w:rStyle w:val="BoxBoxBox"/>
        </w:rPr>
        <w:t>violent conflict</w:t>
      </w:r>
      <w:r w:rsidRPr="00196065">
        <w:rPr>
          <w:u w:val="single"/>
        </w:rPr>
        <w:t xml:space="preserve">, and given the </w:t>
      </w:r>
      <w:r w:rsidRPr="00196065">
        <w:rPr>
          <w:rStyle w:val="BoxBoxBox"/>
        </w:rPr>
        <w:t>scale</w:t>
      </w:r>
      <w:r w:rsidRPr="00196065">
        <w:rPr>
          <w:u w:val="single"/>
        </w:rPr>
        <w:t xml:space="preserve"> of the conflict parties in this scenario, </w:t>
      </w:r>
      <w:r w:rsidRPr="00196065">
        <w:t>the</w:t>
      </w:r>
      <w:r w:rsidRPr="00196065">
        <w:rPr>
          <w:u w:val="single"/>
        </w:rPr>
        <w:t xml:space="preserve"> </w:t>
      </w:r>
      <w:r w:rsidRPr="00196065">
        <w:rPr>
          <w:rStyle w:val="BoxBoxBox"/>
        </w:rPr>
        <w:t>bloodshed</w:t>
      </w:r>
      <w:r w:rsidRPr="00196065">
        <w:rPr>
          <w:u w:val="single"/>
        </w:rPr>
        <w:t xml:space="preserve"> could be much </w:t>
      </w:r>
      <w:r w:rsidRPr="00196065">
        <w:rPr>
          <w:rStyle w:val="BoxBoxBox"/>
        </w:rPr>
        <w:t>greater</w:t>
      </w:r>
      <w:r w:rsidRPr="00196065">
        <w:rPr>
          <w:u w:val="single"/>
        </w:rPr>
        <w:t xml:space="preserve"> than </w:t>
      </w:r>
      <w:r w:rsidRPr="00196065">
        <w:rPr>
          <w:rStyle w:val="BoxBoxBox"/>
        </w:rPr>
        <w:t>all</w:t>
      </w:r>
      <w:r w:rsidRPr="00196065">
        <w:rPr>
          <w:u w:val="single"/>
        </w:rPr>
        <w:t xml:space="preserve"> the </w:t>
      </w:r>
      <w:r w:rsidRPr="00196065">
        <w:rPr>
          <w:rStyle w:val="BoxBoxBox"/>
        </w:rPr>
        <w:t>wars</w:t>
      </w:r>
      <w:r w:rsidRPr="00196065">
        <w:rPr>
          <w:u w:val="single"/>
        </w:rPr>
        <w:t xml:space="preserve"> that happened in Earth’s </w:t>
      </w:r>
      <w:r w:rsidRPr="00196065">
        <w:rPr>
          <w:rStyle w:val="BoxBoxBox"/>
        </w:rPr>
        <w:t>history</w:t>
      </w:r>
      <w:r w:rsidRPr="00196065">
        <w:rPr>
          <w:u w:val="single"/>
        </w:rPr>
        <w:t xml:space="preserve"> so far. </w:t>
      </w:r>
      <w:r w:rsidRPr="00196065">
        <w:rPr>
          <w:rStyle w:val="REALsmall"/>
        </w:rPr>
        <w:t xml:space="preserve">Of course, we do not know what the dominant political philosophy of the future will be. Perhaps popular sovereignty and the wish for autonomy will be fully respected and met with unconditional, enlightened understanding. But that </w:t>
      </w:r>
      <w:r w:rsidRPr="00196065">
        <w:rPr>
          <w:u w:val="single"/>
        </w:rPr>
        <w:t xml:space="preserve">prospect is, at best, </w:t>
      </w:r>
      <w:r w:rsidRPr="00196065">
        <w:rPr>
          <w:rStyle w:val="BoxBoxBox"/>
        </w:rPr>
        <w:t>uncertain</w:t>
      </w:r>
      <w:r w:rsidRPr="00196065">
        <w:rPr>
          <w:rStyle w:val="REALsmall"/>
        </w:rPr>
        <w:t>, and the prospect of</w:t>
      </w:r>
      <w:r w:rsidRPr="00196065">
        <w:rPr>
          <w:u w:val="single"/>
        </w:rPr>
        <w:t xml:space="preserve"> </w:t>
      </w:r>
      <w:r w:rsidRPr="00196065">
        <w:rPr>
          <w:rStyle w:val="BoxBoxBox"/>
        </w:rPr>
        <w:t>catastrophic violent conflicts</w:t>
      </w:r>
      <w:r w:rsidRPr="00196065">
        <w:rPr>
          <w:rStyle w:val="REALsmall"/>
        </w:rPr>
        <w:t xml:space="preserve"> seems at least possible.</w:t>
      </w:r>
    </w:p>
    <w:p w14:paraId="73A54C3A" w14:textId="77777777" w:rsidR="00C818A5" w:rsidRPr="00196065" w:rsidRDefault="00C818A5" w:rsidP="00C818A5">
      <w:pPr>
        <w:pStyle w:val="Heading4"/>
      </w:pPr>
      <w:r w:rsidRPr="00196065">
        <w:rPr>
          <w:u w:val="single"/>
        </w:rPr>
        <w:t>RESTRAINT REVERSAL</w:t>
      </w:r>
      <w:r w:rsidRPr="00196065">
        <w:t>.</w:t>
      </w:r>
    </w:p>
    <w:p w14:paraId="276A31B3" w14:textId="77777777" w:rsidR="00C818A5" w:rsidRPr="00196065" w:rsidRDefault="00C818A5" w:rsidP="00C818A5">
      <w:pPr>
        <w:rPr>
          <w:rStyle w:val="REALsmall"/>
          <w:sz w:val="26"/>
        </w:rPr>
      </w:pPr>
      <w:r w:rsidRPr="003419DB">
        <w:rPr>
          <w:rStyle w:val="Style13ptBold"/>
        </w:rPr>
        <w:t xml:space="preserve">Deudney ’20 [Daniel; December 29; Political Science Professor at Johns Hopkins University in Maryland, “Geography, Geopolitics and Geohistory,” in </w:t>
      </w:r>
      <w:r w:rsidRPr="003419DB">
        <w:rPr>
          <w:rStyle w:val="Style13ptBold"/>
          <w:i/>
          <w:iCs/>
        </w:rPr>
        <w:t>Dark Skies: Space Expansionism, Planetary Geopolitics, and the Ends of Humanity</w:t>
      </w:r>
      <w:r w:rsidRPr="003419DB">
        <w:rPr>
          <w:rStyle w:val="Style13ptBold"/>
        </w:rPr>
        <w:t xml:space="preserve">, p. 359-360, </w:t>
      </w:r>
      <w:r w:rsidRPr="00196065">
        <w:t>DOI: 10.1093/oso/9780190903343.001.0001]</w:t>
      </w:r>
    </w:p>
    <w:p w14:paraId="300177C5" w14:textId="77777777" w:rsidR="00C818A5" w:rsidRPr="00196065" w:rsidRDefault="00C818A5" w:rsidP="00C818A5">
      <w:pPr>
        <w:rPr>
          <w:sz w:val="14"/>
        </w:rPr>
      </w:pPr>
      <w:r w:rsidRPr="00196065">
        <w:rPr>
          <w:sz w:val="14"/>
        </w:rPr>
        <w:t xml:space="preserve">The third way in which ambitious </w:t>
      </w:r>
      <w:r w:rsidRPr="00196065">
        <w:rPr>
          <w:rStyle w:val="Emphasis"/>
        </w:rPr>
        <w:t xml:space="preserve">space </w:t>
      </w:r>
      <w:r w:rsidRPr="003419DB">
        <w:rPr>
          <w:rStyle w:val="Emphasis"/>
          <w:highlight w:val="cyan"/>
        </w:rPr>
        <w:t>expansion</w:t>
      </w:r>
      <w:r w:rsidRPr="00196065">
        <w:rPr>
          <w:rStyle w:val="StyleUnderline"/>
        </w:rPr>
        <w:t xml:space="preserve"> could </w:t>
      </w:r>
      <w:r w:rsidRPr="003419DB">
        <w:rPr>
          <w:rStyle w:val="StyleUnderline"/>
          <w:highlight w:val="cyan"/>
        </w:rPr>
        <w:t>increase</w:t>
      </w:r>
      <w:r w:rsidRPr="00196065">
        <w:rPr>
          <w:sz w:val="14"/>
        </w:rPr>
        <w:t xml:space="preserve"> the catastrophic and </w:t>
      </w:r>
      <w:r w:rsidRPr="003419DB">
        <w:rPr>
          <w:rStyle w:val="StyleUnderline"/>
          <w:highlight w:val="cyan"/>
        </w:rPr>
        <w:t>existential risks</w:t>
      </w:r>
      <w:r w:rsidRPr="00196065">
        <w:rPr>
          <w:sz w:val="14"/>
        </w:rPr>
        <w:t xml:space="preserve"> confronting humanity is </w:t>
      </w:r>
      <w:r w:rsidRPr="003419DB">
        <w:rPr>
          <w:rStyle w:val="StyleUnderline"/>
          <w:highlight w:val="cyan"/>
        </w:rPr>
        <w:t xml:space="preserve">through </w:t>
      </w:r>
      <w:r w:rsidRPr="003419DB">
        <w:rPr>
          <w:rStyle w:val="Emphasis"/>
          <w:highlight w:val="cyan"/>
        </w:rPr>
        <w:t>restraint reversal</w:t>
      </w:r>
      <w:r w:rsidRPr="00196065">
        <w:rPr>
          <w:sz w:val="14"/>
        </w:rPr>
        <w:t xml:space="preserve">. Barring civilizational collapse, </w:t>
      </w:r>
      <w:r w:rsidRPr="00196065">
        <w:rPr>
          <w:rStyle w:val="StyleUnderline"/>
        </w:rPr>
        <w:t xml:space="preserve">the </w:t>
      </w:r>
      <w:r w:rsidRPr="00196065">
        <w:rPr>
          <w:rStyle w:val="Emphasis"/>
        </w:rPr>
        <w:t>cornucopia</w:t>
      </w:r>
      <w:r w:rsidRPr="00196065">
        <w:rPr>
          <w:rStyle w:val="StyleUnderline"/>
        </w:rPr>
        <w:t xml:space="preserve"> of technological innovation will continue to pour forth its prodigies. If </w:t>
      </w:r>
      <w:r w:rsidRPr="003419DB">
        <w:rPr>
          <w:rStyle w:val="StyleUnderline"/>
          <w:highlight w:val="cyan"/>
        </w:rPr>
        <w:t>the</w:t>
      </w:r>
      <w:r w:rsidRPr="00196065">
        <w:rPr>
          <w:rStyle w:val="StyleUnderline"/>
        </w:rPr>
        <w:t xml:space="preserve"> </w:t>
      </w:r>
      <w:r w:rsidRPr="00196065">
        <w:rPr>
          <w:rStyle w:val="Emphasis"/>
        </w:rPr>
        <w:t>monstrosities</w:t>
      </w:r>
      <w:r w:rsidRPr="00196065">
        <w:rPr>
          <w:rStyle w:val="StyleUnderline"/>
        </w:rPr>
        <w:t xml:space="preserve"> and </w:t>
      </w:r>
      <w:r w:rsidRPr="00196065">
        <w:rPr>
          <w:rStyle w:val="Emphasis"/>
        </w:rPr>
        <w:t>menaces</w:t>
      </w:r>
      <w:r w:rsidRPr="00196065">
        <w:rPr>
          <w:rStyle w:val="StyleUnderline"/>
        </w:rPr>
        <w:t xml:space="preserve"> of the ever-widening technological cone</w:t>
      </w:r>
      <w:r w:rsidRPr="00196065">
        <w:rPr>
          <w:sz w:val="14"/>
        </w:rPr>
        <w:t xml:space="preserve"> of possibility </w:t>
      </w:r>
      <w:r w:rsidRPr="00196065">
        <w:rPr>
          <w:rStyle w:val="StyleUnderline"/>
        </w:rPr>
        <w:t xml:space="preserve">can be </w:t>
      </w:r>
      <w:r w:rsidRPr="00196065">
        <w:rPr>
          <w:rStyle w:val="Emphasis"/>
        </w:rPr>
        <w:t>thwarted</w:t>
      </w:r>
      <w:r w:rsidRPr="00196065">
        <w:rPr>
          <w:rStyle w:val="StyleUnderline"/>
        </w:rPr>
        <w:t xml:space="preserve"> only by staying within a </w:t>
      </w:r>
      <w:r w:rsidRPr="00196065">
        <w:rPr>
          <w:rStyle w:val="Emphasis"/>
        </w:rPr>
        <w:t>narrow path</w:t>
      </w:r>
      <w:r w:rsidRPr="00196065">
        <w:rPr>
          <w:rStyle w:val="StyleUnderline"/>
        </w:rPr>
        <w:t xml:space="preserve"> of </w:t>
      </w:r>
      <w:r w:rsidRPr="00196065">
        <w:rPr>
          <w:rStyle w:val="Emphasis"/>
        </w:rPr>
        <w:t>human preservation</w:t>
      </w:r>
      <w:r w:rsidRPr="00196065">
        <w:rPr>
          <w:rStyle w:val="StyleUnderline"/>
        </w:rPr>
        <w:t xml:space="preserve"> and </w:t>
      </w:r>
      <w:r w:rsidRPr="00196065">
        <w:rPr>
          <w:rStyle w:val="Emphasis"/>
        </w:rPr>
        <w:t>enhancement</w:t>
      </w:r>
      <w:r w:rsidRPr="00196065">
        <w:rPr>
          <w:rStyle w:val="StyleUnderline"/>
        </w:rPr>
        <w:t>, then space expansion</w:t>
      </w:r>
      <w:r w:rsidRPr="00196065">
        <w:rPr>
          <w:sz w:val="14"/>
        </w:rPr>
        <w:t xml:space="preserve"> must be </w:t>
      </w:r>
      <w:r w:rsidRPr="00196065">
        <w:rPr>
          <w:rStyle w:val="StyleUnderline"/>
        </w:rPr>
        <w:t xml:space="preserve">assessed for its effects on the </w:t>
      </w:r>
      <w:r w:rsidRPr="00196065">
        <w:rPr>
          <w:rStyle w:val="Emphasis"/>
        </w:rPr>
        <w:t>reversals</w:t>
      </w:r>
      <w:r w:rsidRPr="00196065">
        <w:rPr>
          <w:rStyle w:val="StyleUnderline"/>
        </w:rPr>
        <w:t xml:space="preserve">, </w:t>
      </w:r>
      <w:r w:rsidRPr="00196065">
        <w:rPr>
          <w:rStyle w:val="Emphasis"/>
        </w:rPr>
        <w:t>regulations</w:t>
      </w:r>
      <w:r w:rsidRPr="00196065">
        <w:rPr>
          <w:rStyle w:val="StyleUnderline"/>
        </w:rPr>
        <w:t xml:space="preserve">, and </w:t>
      </w:r>
      <w:r w:rsidRPr="00196065">
        <w:rPr>
          <w:rStyle w:val="Emphasis"/>
        </w:rPr>
        <w:t>relinquishments</w:t>
      </w:r>
      <w:r w:rsidRPr="00196065">
        <w:rPr>
          <w:rStyle w:val="StyleUnderline"/>
        </w:rPr>
        <w:t xml:space="preserve"> constituting the barriers of restraint</w:t>
      </w:r>
      <w:r w:rsidRPr="00196065">
        <w:rPr>
          <w:sz w:val="14"/>
        </w:rPr>
        <w:t xml:space="preserve">. The record with nuclear weapons demonstrates that institutional </w:t>
      </w:r>
      <w:r w:rsidRPr="003419DB">
        <w:rPr>
          <w:rStyle w:val="StyleUnderline"/>
          <w:highlight w:val="cyan"/>
        </w:rPr>
        <w:t>architectures</w:t>
      </w:r>
      <w:r w:rsidRPr="00196065">
        <w:rPr>
          <w:rStyle w:val="StyleUnderline"/>
        </w:rPr>
        <w:t xml:space="preserve"> of restraint </w:t>
      </w:r>
      <w:r w:rsidRPr="003419DB">
        <w:rPr>
          <w:rStyle w:val="StyleUnderline"/>
          <w:highlight w:val="cyan"/>
        </w:rPr>
        <w:t>are not easy to</w:t>
      </w:r>
      <w:r w:rsidRPr="00196065">
        <w:rPr>
          <w:rStyle w:val="StyleUnderline"/>
        </w:rPr>
        <w:t xml:space="preserve"> </w:t>
      </w:r>
      <w:r w:rsidRPr="00196065">
        <w:rPr>
          <w:rStyle w:val="Emphasis"/>
        </w:rPr>
        <w:t>erect</w:t>
      </w:r>
      <w:r w:rsidRPr="00196065">
        <w:rPr>
          <w:rStyle w:val="StyleUnderline"/>
        </w:rPr>
        <w:t xml:space="preserve"> and </w:t>
      </w:r>
      <w:r w:rsidRPr="003419DB">
        <w:rPr>
          <w:rStyle w:val="Emphasis"/>
          <w:highlight w:val="cyan"/>
        </w:rPr>
        <w:t>sustain</w:t>
      </w:r>
      <w:r w:rsidRPr="00196065">
        <w:rPr>
          <w:rStyle w:val="StyleUnderline"/>
        </w:rPr>
        <w:t xml:space="preserve"> on Earth</w:t>
      </w:r>
      <w:r w:rsidRPr="00196065">
        <w:rPr>
          <w:sz w:val="14"/>
        </w:rPr>
        <w:t xml:space="preserve">. If </w:t>
      </w:r>
      <w:r w:rsidRPr="00196065">
        <w:rPr>
          <w:rStyle w:val="StyleUnderline"/>
        </w:rPr>
        <w:t xml:space="preserve">space </w:t>
      </w:r>
      <w:r w:rsidRPr="003419DB">
        <w:rPr>
          <w:rStyle w:val="StyleUnderline"/>
          <w:highlight w:val="cyan"/>
        </w:rPr>
        <w:t>expansion makes</w:t>
      </w:r>
      <w:r w:rsidRPr="00196065">
        <w:rPr>
          <w:sz w:val="14"/>
        </w:rPr>
        <w:t xml:space="preserve"> the creation and </w:t>
      </w:r>
      <w:r w:rsidRPr="003419DB">
        <w:rPr>
          <w:rStyle w:val="Emphasis"/>
          <w:highlight w:val="cyan"/>
        </w:rPr>
        <w:t>preservation</w:t>
      </w:r>
      <w:r w:rsidRPr="00196065">
        <w:rPr>
          <w:rStyle w:val="StyleUnderline"/>
        </w:rPr>
        <w:t xml:space="preserve"> of restraints </w:t>
      </w:r>
      <w:r w:rsidRPr="003419DB">
        <w:rPr>
          <w:rStyle w:val="Emphasis"/>
          <w:highlight w:val="cyan"/>
        </w:rPr>
        <w:t>even more difficult</w:t>
      </w:r>
      <w:r w:rsidRPr="00196065">
        <w:rPr>
          <w:rStyle w:val="StyleUnderline"/>
        </w:rPr>
        <w:t xml:space="preserve">, the </w:t>
      </w:r>
      <w:r w:rsidRPr="00196065">
        <w:rPr>
          <w:rStyle w:val="Emphasis"/>
        </w:rPr>
        <w:t>probability</w:t>
      </w:r>
      <w:r w:rsidRPr="00196065">
        <w:rPr>
          <w:rStyle w:val="StyleUnderline"/>
        </w:rPr>
        <w:t xml:space="preserve"> of</w:t>
      </w:r>
      <w:r w:rsidRPr="00196065">
        <w:rPr>
          <w:sz w:val="14"/>
        </w:rPr>
        <w:t xml:space="preserve"> otherwise unrelated catastrophic and </w:t>
      </w:r>
      <w:r w:rsidRPr="00196065">
        <w:rPr>
          <w:rStyle w:val="Emphasis"/>
        </w:rPr>
        <w:t>existential outcomes</w:t>
      </w:r>
      <w:r w:rsidRPr="00196065">
        <w:rPr>
          <w:rStyle w:val="StyleUnderline"/>
        </w:rPr>
        <w:t xml:space="preserve"> will rise, making it a </w:t>
      </w:r>
      <w:r w:rsidRPr="00196065">
        <w:rPr>
          <w:rStyle w:val="Emphasis"/>
        </w:rPr>
        <w:t>potent catalyst</w:t>
      </w:r>
      <w:r w:rsidRPr="00196065">
        <w:rPr>
          <w:rStyle w:val="StyleUnderline"/>
        </w:rPr>
        <w:t xml:space="preserve"> for </w:t>
      </w:r>
      <w:r w:rsidRPr="00196065">
        <w:rPr>
          <w:rStyle w:val="Emphasis"/>
        </w:rPr>
        <w:t>multisided disaster</w:t>
      </w:r>
      <w:r w:rsidRPr="00196065">
        <w:rPr>
          <w:rStyle w:val="StyleUnderline"/>
        </w:rPr>
        <w:t xml:space="preserve">. </w:t>
      </w:r>
      <w:r w:rsidRPr="003419DB">
        <w:rPr>
          <w:rStyle w:val="StyleUnderline"/>
          <w:highlight w:val="cyan"/>
        </w:rPr>
        <w:t xml:space="preserve">Instead of </w:t>
      </w:r>
      <w:r w:rsidRPr="003419DB">
        <w:rPr>
          <w:rStyle w:val="Emphasis"/>
          <w:highlight w:val="cyan"/>
        </w:rPr>
        <w:t>mitigating</w:t>
      </w:r>
      <w:r w:rsidRPr="00196065">
        <w:rPr>
          <w:sz w:val="14"/>
        </w:rPr>
        <w:t xml:space="preserve"> the effects of multiple catastrophic and </w:t>
      </w:r>
      <w:r w:rsidRPr="003419DB">
        <w:rPr>
          <w:rStyle w:val="StyleUnderline"/>
          <w:highlight w:val="cyan"/>
        </w:rPr>
        <w:t>existential risks</w:t>
      </w:r>
      <w:r w:rsidRPr="00196065">
        <w:rPr>
          <w:sz w:val="14"/>
        </w:rPr>
        <w:t xml:space="preserve">, large-scale </w:t>
      </w:r>
      <w:r w:rsidRPr="00196065">
        <w:rPr>
          <w:rStyle w:val="StyleUnderline"/>
        </w:rPr>
        <w:t xml:space="preserve">space </w:t>
      </w:r>
      <w:r w:rsidRPr="003419DB">
        <w:rPr>
          <w:rStyle w:val="StyleUnderline"/>
          <w:highlight w:val="cyan"/>
        </w:rPr>
        <w:t xml:space="preserve">expansion promises to </w:t>
      </w:r>
      <w:r w:rsidRPr="003419DB">
        <w:rPr>
          <w:rStyle w:val="Emphasis"/>
          <w:highlight w:val="cyan"/>
        </w:rPr>
        <w:t>multiply them</w:t>
      </w:r>
      <w:r w:rsidRPr="00196065">
        <w:rPr>
          <w:sz w:val="14"/>
        </w:rPr>
        <w:t>.</w:t>
      </w:r>
    </w:p>
    <w:p w14:paraId="435C8EF1" w14:textId="77777777" w:rsidR="00C818A5" w:rsidRPr="00196065" w:rsidRDefault="00C818A5" w:rsidP="00C818A5">
      <w:pPr>
        <w:rPr>
          <w:sz w:val="14"/>
        </w:rPr>
      </w:pPr>
      <w:r w:rsidRPr="00196065">
        <w:rPr>
          <w:rStyle w:val="StyleUnderline"/>
        </w:rPr>
        <w:t xml:space="preserve">There are </w:t>
      </w:r>
      <w:r w:rsidRPr="00196065">
        <w:rPr>
          <w:rStyle w:val="Emphasis"/>
        </w:rPr>
        <w:t>many reasons</w:t>
      </w:r>
      <w:r w:rsidRPr="00196065">
        <w:rPr>
          <w:rStyle w:val="StyleUnderline"/>
        </w:rPr>
        <w:t xml:space="preserve"> to anticipate that </w:t>
      </w:r>
      <w:r w:rsidRPr="00196065">
        <w:rPr>
          <w:rStyle w:val="Emphasis"/>
        </w:rPr>
        <w:t>restraints</w:t>
      </w:r>
      <w:r w:rsidRPr="00196065">
        <w:rPr>
          <w:sz w:val="14"/>
        </w:rPr>
        <w:t xml:space="preserve"> established on Earth </w:t>
      </w:r>
      <w:r w:rsidRPr="00196065">
        <w:rPr>
          <w:rStyle w:val="StyleUnderline"/>
        </w:rPr>
        <w:t xml:space="preserve">will be </w:t>
      </w:r>
      <w:r w:rsidRPr="00196065">
        <w:rPr>
          <w:rStyle w:val="Emphasis"/>
        </w:rPr>
        <w:t>reversed</w:t>
      </w:r>
      <w:r w:rsidRPr="00196065">
        <w:rPr>
          <w:rStyle w:val="StyleUnderline"/>
        </w:rPr>
        <w:t xml:space="preserve"> if space colonization occurs. </w:t>
      </w:r>
      <w:r w:rsidRPr="003419DB">
        <w:rPr>
          <w:rStyle w:val="StyleUnderline"/>
          <w:highlight w:val="cyan"/>
        </w:rPr>
        <w:t xml:space="preserve">Restraints are unlikely to survive </w:t>
      </w:r>
      <w:r w:rsidRPr="003419DB">
        <w:rPr>
          <w:rStyle w:val="Emphasis"/>
          <w:highlight w:val="cyan"/>
        </w:rPr>
        <w:t>transplantation</w:t>
      </w:r>
      <w:r w:rsidRPr="00196065">
        <w:rPr>
          <w:rStyle w:val="StyleUnderline"/>
        </w:rPr>
        <w:t xml:space="preserve"> into diverse and demanding </w:t>
      </w:r>
      <w:r w:rsidRPr="00196065">
        <w:rPr>
          <w:rStyle w:val="Emphasis"/>
        </w:rPr>
        <w:t>off-world environments</w:t>
      </w:r>
      <w:r w:rsidRPr="00196065">
        <w:rPr>
          <w:sz w:val="14"/>
        </w:rPr>
        <w:t xml:space="preserve">. If humans are living on multiple worlds subject to different governments, regulation and relinquishment will be more difficult to establish, </w:t>
      </w:r>
      <w:r w:rsidRPr="003419DB">
        <w:rPr>
          <w:rStyle w:val="StyleUnderline"/>
          <w:highlight w:val="cyan"/>
        </w:rPr>
        <w:t>there will be</w:t>
      </w:r>
      <w:r w:rsidRPr="00196065">
        <w:rPr>
          <w:rStyle w:val="StyleUnderline"/>
        </w:rPr>
        <w:t xml:space="preserve"> more places for </w:t>
      </w:r>
      <w:r w:rsidRPr="00196065">
        <w:rPr>
          <w:rStyle w:val="Emphasis"/>
        </w:rPr>
        <w:t xml:space="preserve">potential </w:t>
      </w:r>
      <w:r w:rsidRPr="003419DB">
        <w:rPr>
          <w:rStyle w:val="Emphasis"/>
          <w:highlight w:val="cyan"/>
        </w:rPr>
        <w:t>breakdowns</w:t>
      </w:r>
      <w:r w:rsidRPr="003419DB">
        <w:rPr>
          <w:rStyle w:val="StyleUnderline"/>
          <w:highlight w:val="cyan"/>
        </w:rPr>
        <w:t>, and</w:t>
      </w:r>
      <w:r w:rsidRPr="00196065">
        <w:rPr>
          <w:rStyle w:val="StyleUnderline"/>
        </w:rPr>
        <w:t xml:space="preserve"> </w:t>
      </w:r>
      <w:r w:rsidRPr="00196065">
        <w:rPr>
          <w:rStyle w:val="Emphasis"/>
        </w:rPr>
        <w:t xml:space="preserve">verification of </w:t>
      </w:r>
      <w:r w:rsidRPr="003419DB">
        <w:rPr>
          <w:rStyle w:val="Emphasis"/>
          <w:highlight w:val="cyan"/>
        </w:rPr>
        <w:t>compliance</w:t>
      </w:r>
      <w:r w:rsidRPr="003419DB">
        <w:rPr>
          <w:rStyle w:val="StyleUnderline"/>
          <w:highlight w:val="cyan"/>
        </w:rPr>
        <w:t xml:space="preserve"> will be</w:t>
      </w:r>
      <w:r w:rsidRPr="00196065">
        <w:rPr>
          <w:rStyle w:val="StyleUnderline"/>
        </w:rPr>
        <w:t xml:space="preserve"> vastly more </w:t>
      </w:r>
      <w:r w:rsidRPr="003419DB">
        <w:rPr>
          <w:rStyle w:val="StyleUnderline"/>
          <w:highlight w:val="cyan"/>
        </w:rPr>
        <w:t>difficult</w:t>
      </w:r>
      <w:r w:rsidRPr="00196065">
        <w:rPr>
          <w:sz w:val="14"/>
        </w:rPr>
        <w:t xml:space="preserve">. If, as seems extremely likely, </w:t>
      </w:r>
      <w:r w:rsidRPr="00196065">
        <w:rPr>
          <w:rStyle w:val="StyleUnderline"/>
        </w:rPr>
        <w:t>the many different worlds</w:t>
      </w:r>
      <w:r w:rsidRPr="00196065">
        <w:rPr>
          <w:sz w:val="14"/>
        </w:rPr>
        <w:t xml:space="preserve"> in the Solar Archipelago in systemic anarchy </w:t>
      </w:r>
      <w:r w:rsidRPr="00196065">
        <w:rPr>
          <w:rStyle w:val="StyleUnderline"/>
        </w:rPr>
        <w:t xml:space="preserve">have </w:t>
      </w:r>
      <w:r w:rsidRPr="00196065">
        <w:rPr>
          <w:rStyle w:val="Emphasis"/>
        </w:rPr>
        <w:t>violently hostile relations</w:t>
      </w:r>
      <w:r w:rsidRPr="00196065">
        <w:rPr>
          <w:rStyle w:val="StyleUnderline"/>
        </w:rPr>
        <w:t>, establishing</w:t>
      </w:r>
      <w:r w:rsidRPr="00196065">
        <w:rPr>
          <w:sz w:val="14"/>
        </w:rPr>
        <w:t xml:space="preserve"> and sustaining </w:t>
      </w:r>
      <w:r w:rsidRPr="00196065">
        <w:rPr>
          <w:rStyle w:val="StyleUnderline"/>
        </w:rPr>
        <w:t xml:space="preserve">restraints will become </w:t>
      </w:r>
      <w:r w:rsidRPr="00196065">
        <w:rPr>
          <w:rStyle w:val="Emphasis"/>
        </w:rPr>
        <w:t>nearly impossible</w:t>
      </w:r>
      <w:r w:rsidRPr="00196065">
        <w:rPr>
          <w:sz w:val="14"/>
        </w:rPr>
        <w:t xml:space="preserve">. Surveillance in the vast reaches of solar space will be vastly difficult. And </w:t>
      </w:r>
      <w:r w:rsidRPr="00196065">
        <w:rPr>
          <w:rStyle w:val="StyleUnderline"/>
        </w:rPr>
        <w:t>if the human species radiates into multiple species, the barriers</w:t>
      </w:r>
      <w:r w:rsidRPr="00196065">
        <w:rPr>
          <w:sz w:val="14"/>
        </w:rPr>
        <w:t xml:space="preserve"> to regulation and relinquishment </w:t>
      </w:r>
      <w:r w:rsidRPr="00196065">
        <w:rPr>
          <w:rStyle w:val="StyleUnderline"/>
        </w:rPr>
        <w:t xml:space="preserve">will become </w:t>
      </w:r>
      <w:r w:rsidRPr="00196065">
        <w:rPr>
          <w:rStyle w:val="Emphasis"/>
        </w:rPr>
        <w:t>even more formidable</w:t>
      </w:r>
      <w:r w:rsidRPr="00196065">
        <w:rPr>
          <w:sz w:val="14"/>
        </w:rPr>
        <w:t>.</w:t>
      </w:r>
    </w:p>
    <w:p w14:paraId="50E48D3D" w14:textId="77777777" w:rsidR="00C818A5" w:rsidRPr="00196065" w:rsidRDefault="00C818A5" w:rsidP="00C818A5">
      <w:pPr>
        <w:rPr>
          <w:sz w:val="14"/>
        </w:rPr>
      </w:pPr>
      <w:r w:rsidRPr="00196065">
        <w:rPr>
          <w:rStyle w:val="StyleUnderline"/>
        </w:rPr>
        <w:t xml:space="preserve">A </w:t>
      </w:r>
      <w:r w:rsidRPr="00196065">
        <w:rPr>
          <w:rStyle w:val="Emphasis"/>
        </w:rPr>
        <w:t xml:space="preserve">particularly </w:t>
      </w:r>
      <w:r w:rsidRPr="003419DB">
        <w:rPr>
          <w:rStyle w:val="Emphasis"/>
          <w:highlight w:val="cyan"/>
        </w:rPr>
        <w:t>dangerous</w:t>
      </w:r>
      <w:r w:rsidRPr="003419DB">
        <w:rPr>
          <w:rStyle w:val="StyleUnderline"/>
          <w:highlight w:val="cyan"/>
        </w:rPr>
        <w:t xml:space="preserve"> case of</w:t>
      </w:r>
      <w:r w:rsidRPr="00196065">
        <w:rPr>
          <w:rStyle w:val="StyleUnderline"/>
        </w:rPr>
        <w:t xml:space="preserve"> restraint </w:t>
      </w:r>
      <w:r w:rsidRPr="003419DB">
        <w:rPr>
          <w:rStyle w:val="StyleUnderline"/>
          <w:highlight w:val="cyan"/>
        </w:rPr>
        <w:t>reversal may be</w:t>
      </w:r>
      <w:r w:rsidRPr="00196065">
        <w:rPr>
          <w:rStyle w:val="StyleUnderline"/>
        </w:rPr>
        <w:t xml:space="preserve"> technologies leading to </w:t>
      </w:r>
      <w:r w:rsidRPr="003419DB">
        <w:rPr>
          <w:rStyle w:val="Emphasis"/>
          <w:highlight w:val="cyan"/>
        </w:rPr>
        <w:t>a</w:t>
      </w:r>
      <w:r w:rsidRPr="00196065">
        <w:rPr>
          <w:rStyle w:val="StyleUnderline"/>
        </w:rPr>
        <w:t>rtificial super</w:t>
      </w:r>
      <w:r w:rsidRPr="003419DB">
        <w:rPr>
          <w:rStyle w:val="Emphasis"/>
          <w:highlight w:val="cyan"/>
        </w:rPr>
        <w:t>i</w:t>
      </w:r>
      <w:r w:rsidRPr="00196065">
        <w:rPr>
          <w:rStyle w:val="StyleUnderline"/>
        </w:rPr>
        <w:t>ntelligence</w:t>
      </w:r>
      <w:r w:rsidRPr="00196065">
        <w:rPr>
          <w:sz w:val="14"/>
        </w:rPr>
        <w:t xml:space="preserve">, a particularly potent technogenic threat. Space </w:t>
      </w:r>
      <w:r w:rsidRPr="00196065">
        <w:rPr>
          <w:rStyle w:val="StyleUnderline"/>
        </w:rPr>
        <w:t xml:space="preserve">activities are </w:t>
      </w:r>
      <w:r w:rsidRPr="00196065">
        <w:rPr>
          <w:sz w:val="14"/>
        </w:rPr>
        <w:t xml:space="preserve">already </w:t>
      </w:r>
      <w:r w:rsidRPr="00196065">
        <w:rPr>
          <w:rStyle w:val="Emphasis"/>
        </w:rPr>
        <w:t>heavily dependent</w:t>
      </w:r>
      <w:r w:rsidRPr="00196065">
        <w:rPr>
          <w:rStyle w:val="StyleUnderline"/>
        </w:rPr>
        <w:t xml:space="preserve"> on advanced computing and robotic technologies, and peoples living in space are likely to be far more </w:t>
      </w:r>
      <w:r w:rsidRPr="00196065">
        <w:rPr>
          <w:rStyle w:val="Emphasis"/>
        </w:rPr>
        <w:t>cyberdependent</w:t>
      </w:r>
      <w:r w:rsidRPr="00196065">
        <w:rPr>
          <w:rStyle w:val="StyleUnderline"/>
        </w:rPr>
        <w:t xml:space="preserve"> than those on Earth</w:t>
      </w:r>
      <w:r w:rsidRPr="00196065">
        <w:rPr>
          <w:sz w:val="14"/>
        </w:rPr>
        <w:t xml:space="preserve">. Living in harshly inhospitable environments, </w:t>
      </w:r>
      <w:r w:rsidRPr="00196065">
        <w:rPr>
          <w:rStyle w:val="StyleUnderline"/>
        </w:rPr>
        <w:t xml:space="preserve">spacekind will have </w:t>
      </w:r>
      <w:r w:rsidRPr="00196065">
        <w:rPr>
          <w:rStyle w:val="Emphasis"/>
        </w:rPr>
        <w:t>strong incentives</w:t>
      </w:r>
      <w:r w:rsidRPr="00196065">
        <w:rPr>
          <w:rStyle w:val="StyleUnderline"/>
        </w:rPr>
        <w:t xml:space="preserve"> to push the development of </w:t>
      </w:r>
      <w:r w:rsidRPr="00196065">
        <w:rPr>
          <w:rStyle w:val="Emphasis"/>
        </w:rPr>
        <w:t>cybernetic capabilities</w:t>
      </w:r>
      <w:r w:rsidRPr="00196065">
        <w:rPr>
          <w:rStyle w:val="StyleUnderline"/>
        </w:rPr>
        <w:t xml:space="preserve">. </w:t>
      </w:r>
      <w:r w:rsidRPr="003419DB">
        <w:rPr>
          <w:rStyle w:val="StyleUnderline"/>
          <w:highlight w:val="cyan"/>
        </w:rPr>
        <w:t>If a</w:t>
      </w:r>
      <w:r w:rsidRPr="00196065">
        <w:rPr>
          <w:rStyle w:val="StyleUnderline"/>
        </w:rPr>
        <w:t xml:space="preserve"> </w:t>
      </w:r>
      <w:r w:rsidRPr="00196065">
        <w:rPr>
          <w:rStyle w:val="Emphasis"/>
        </w:rPr>
        <w:t xml:space="preserve">robust </w:t>
      </w:r>
      <w:r w:rsidRPr="003419DB">
        <w:rPr>
          <w:rStyle w:val="Emphasis"/>
          <w:highlight w:val="cyan"/>
        </w:rPr>
        <w:t>regime</w:t>
      </w:r>
      <w:r w:rsidRPr="003419DB">
        <w:rPr>
          <w:rStyle w:val="StyleUnderline"/>
          <w:highlight w:val="cyan"/>
        </w:rPr>
        <w:t xml:space="preserve"> for</w:t>
      </w:r>
      <w:r w:rsidRPr="00196065">
        <w:rPr>
          <w:rStyle w:val="StyleUnderline"/>
        </w:rPr>
        <w:t xml:space="preserve"> the restraint and relinquishment of </w:t>
      </w:r>
      <w:r w:rsidRPr="003419DB">
        <w:rPr>
          <w:rStyle w:val="StyleUnderline"/>
          <w:highlight w:val="cyan"/>
        </w:rPr>
        <w:t>ASI is not established</w:t>
      </w:r>
      <w:r w:rsidRPr="00196065">
        <w:rPr>
          <w:rStyle w:val="StyleUnderline"/>
        </w:rPr>
        <w:t xml:space="preserve">, </w:t>
      </w:r>
      <w:r w:rsidRPr="00196065">
        <w:rPr>
          <w:rStyle w:val="Emphasis"/>
        </w:rPr>
        <w:t xml:space="preserve">human </w:t>
      </w:r>
      <w:r w:rsidRPr="003419DB">
        <w:rPr>
          <w:rStyle w:val="Emphasis"/>
          <w:highlight w:val="cyan"/>
        </w:rPr>
        <w:t>extinction</w:t>
      </w:r>
      <w:r w:rsidRPr="003419DB">
        <w:rPr>
          <w:rStyle w:val="StyleUnderline"/>
          <w:highlight w:val="cyan"/>
        </w:rPr>
        <w:t xml:space="preserve"> might occur </w:t>
      </w:r>
      <w:r w:rsidRPr="003419DB">
        <w:rPr>
          <w:rStyle w:val="Emphasis"/>
          <w:sz w:val="24"/>
          <w:highlight w:val="cyan"/>
        </w:rPr>
        <w:t>before</w:t>
      </w:r>
      <w:r w:rsidRPr="00196065">
        <w:rPr>
          <w:rStyle w:val="Emphasis"/>
          <w:sz w:val="24"/>
        </w:rPr>
        <w:t xml:space="preserve"> significant </w:t>
      </w:r>
      <w:r w:rsidRPr="003419DB">
        <w:rPr>
          <w:rStyle w:val="Emphasis"/>
          <w:sz w:val="24"/>
          <w:highlight w:val="cyan"/>
        </w:rPr>
        <w:t>space colonization</w:t>
      </w:r>
      <w:r w:rsidRPr="00196065">
        <w:rPr>
          <w:rStyle w:val="Emphasis"/>
          <w:sz w:val="24"/>
        </w:rPr>
        <w:t xml:space="preserve"> occurs</w:t>
      </w:r>
      <w:r w:rsidRPr="00196065">
        <w:rPr>
          <w:rStyle w:val="StyleUnderline"/>
        </w:rPr>
        <w:t xml:space="preserve">. If </w:t>
      </w:r>
      <w:r w:rsidRPr="003419DB">
        <w:rPr>
          <w:rStyle w:val="StyleUnderline"/>
          <w:highlight w:val="cyan"/>
        </w:rPr>
        <w:t xml:space="preserve">an </w:t>
      </w:r>
      <w:r w:rsidRPr="003419DB">
        <w:rPr>
          <w:rStyle w:val="Emphasis"/>
          <w:highlight w:val="cyan"/>
        </w:rPr>
        <w:t>effective</w:t>
      </w:r>
      <w:r w:rsidRPr="00196065">
        <w:rPr>
          <w:rStyle w:val="Emphasis"/>
        </w:rPr>
        <w:t xml:space="preserve"> ASI-restraint</w:t>
      </w:r>
      <w:r w:rsidRPr="00196065">
        <w:rPr>
          <w:rStyle w:val="StyleUnderline"/>
        </w:rPr>
        <w:t xml:space="preserve"> </w:t>
      </w:r>
      <w:r w:rsidRPr="003419DB">
        <w:rPr>
          <w:rStyle w:val="StyleUnderline"/>
          <w:highlight w:val="cyan"/>
        </w:rPr>
        <w:t>regime</w:t>
      </w:r>
      <w:r w:rsidRPr="00196065">
        <w:rPr>
          <w:rStyle w:val="StyleUnderline"/>
        </w:rPr>
        <w:t xml:space="preserve"> is developed on Earth before </w:t>
      </w:r>
      <w:r w:rsidRPr="00196065">
        <w:rPr>
          <w:rStyle w:val="Emphasis"/>
        </w:rPr>
        <w:t>extensive</w:t>
      </w:r>
      <w:r w:rsidRPr="00196065">
        <w:rPr>
          <w:rStyle w:val="StyleUnderline"/>
        </w:rPr>
        <w:t xml:space="preserve"> space colonization</w:t>
      </w:r>
      <w:r w:rsidRPr="00196065">
        <w:rPr>
          <w:sz w:val="14"/>
        </w:rPr>
        <w:t xml:space="preserve"> takes place, </w:t>
      </w:r>
      <w:r w:rsidRPr="00196065">
        <w:rPr>
          <w:rStyle w:val="StyleUnderline"/>
        </w:rPr>
        <w:t xml:space="preserve">it </w:t>
      </w:r>
      <w:r w:rsidRPr="003419DB">
        <w:rPr>
          <w:rStyle w:val="StyleUnderline"/>
          <w:highlight w:val="cyan"/>
        </w:rPr>
        <w:t xml:space="preserve">seems </w:t>
      </w:r>
      <w:r w:rsidRPr="003419DB">
        <w:rPr>
          <w:rStyle w:val="Emphasis"/>
          <w:highlight w:val="cyan"/>
        </w:rPr>
        <w:t>unlikely</w:t>
      </w:r>
      <w:r w:rsidRPr="00196065">
        <w:rPr>
          <w:rStyle w:val="StyleUnderline"/>
        </w:rPr>
        <w:t xml:space="preserve"> that</w:t>
      </w:r>
      <w:r w:rsidRPr="00196065">
        <w:rPr>
          <w:sz w:val="14"/>
        </w:rPr>
        <w:t xml:space="preserve"> such </w:t>
      </w:r>
      <w:r w:rsidRPr="00196065">
        <w:rPr>
          <w:rStyle w:val="StyleUnderline"/>
        </w:rPr>
        <w:t xml:space="preserve">restraints </w:t>
      </w:r>
      <w:r w:rsidRPr="003419DB">
        <w:rPr>
          <w:rStyle w:val="StyleUnderline"/>
          <w:highlight w:val="cyan"/>
        </w:rPr>
        <w:t>would survive the expansion of humanity</w:t>
      </w:r>
      <w:r w:rsidRPr="00196065">
        <w:rPr>
          <w:rStyle w:val="StyleUnderline"/>
        </w:rPr>
        <w:t xml:space="preserve"> across the solar system</w:t>
      </w:r>
      <w:r w:rsidRPr="00196065">
        <w:rPr>
          <w:sz w:val="14"/>
        </w:rPr>
        <w:t>.</w:t>
      </w:r>
    </w:p>
    <w:p w14:paraId="6B0B4742" w14:textId="77777777" w:rsidR="00C818A5" w:rsidRPr="00196065" w:rsidRDefault="00C818A5" w:rsidP="00C818A5">
      <w:pPr>
        <w:rPr>
          <w:sz w:val="14"/>
        </w:rPr>
      </w:pPr>
      <w:r w:rsidRPr="00196065">
        <w:rPr>
          <w:rStyle w:val="StyleUnderline"/>
        </w:rPr>
        <w:t xml:space="preserve">It might be objected that the </w:t>
      </w:r>
      <w:r w:rsidRPr="00196065">
        <w:rPr>
          <w:rStyle w:val="Emphasis"/>
        </w:rPr>
        <w:t>breakout</w:t>
      </w:r>
      <w:r w:rsidRPr="00196065">
        <w:rPr>
          <w:rStyle w:val="StyleUnderline"/>
        </w:rPr>
        <w:t xml:space="preserve"> of an </w:t>
      </w:r>
      <w:r w:rsidRPr="00196065">
        <w:rPr>
          <w:rStyle w:val="Emphasis"/>
        </w:rPr>
        <w:t>ASI</w:t>
      </w:r>
      <w:r w:rsidRPr="00196065">
        <w:rPr>
          <w:rStyle w:val="StyleUnderline"/>
        </w:rPr>
        <w:t xml:space="preserve"> in some </w:t>
      </w:r>
      <w:r w:rsidRPr="00196065">
        <w:rPr>
          <w:rStyle w:val="Emphasis"/>
        </w:rPr>
        <w:t>remote world</w:t>
      </w:r>
      <w:r w:rsidRPr="00196065">
        <w:rPr>
          <w:sz w:val="14"/>
        </w:rPr>
        <w:t xml:space="preserve"> in solar space </w:t>
      </w:r>
      <w:r w:rsidRPr="00196065">
        <w:rPr>
          <w:rStyle w:val="StyleUnderline"/>
        </w:rPr>
        <w:t xml:space="preserve">would not pose a general existential threat to humanity once all of humanity’s </w:t>
      </w:r>
      <w:r w:rsidRPr="00196065">
        <w:rPr>
          <w:rStyle w:val="Emphasis"/>
        </w:rPr>
        <w:t>eggs are no longer in one basket</w:t>
      </w:r>
      <w:r w:rsidRPr="00196065">
        <w:rPr>
          <w:rStyle w:val="StyleUnderline"/>
        </w:rPr>
        <w:t>. If</w:t>
      </w:r>
      <w:r w:rsidRPr="00196065">
        <w:rPr>
          <w:sz w:val="14"/>
        </w:rPr>
        <w:t xml:space="preserve">, however, </w:t>
      </w:r>
      <w:r w:rsidRPr="00196065">
        <w:rPr>
          <w:rStyle w:val="StyleUnderline"/>
        </w:rPr>
        <w:lastRenderedPageBreak/>
        <w:t xml:space="preserve">we take </w:t>
      </w:r>
      <w:r w:rsidRPr="00196065">
        <w:rPr>
          <w:rStyle w:val="Emphasis"/>
        </w:rPr>
        <w:t>seriously</w:t>
      </w:r>
      <w:r w:rsidRPr="00196065">
        <w:rPr>
          <w:rStyle w:val="StyleUnderline"/>
        </w:rPr>
        <w:t xml:space="preserve"> the standard scenarios of what an </w:t>
      </w:r>
      <w:r w:rsidRPr="00196065">
        <w:rPr>
          <w:rStyle w:val="Emphasis"/>
        </w:rPr>
        <w:t>ASI would do once</w:t>
      </w:r>
      <w:r w:rsidRPr="00196065">
        <w:rPr>
          <w:rStyle w:val="StyleUnderline"/>
        </w:rPr>
        <w:t xml:space="preserve"> it emerges, </w:t>
      </w:r>
      <w:r w:rsidRPr="003419DB">
        <w:rPr>
          <w:rStyle w:val="StyleUnderline"/>
          <w:highlight w:val="cyan"/>
        </w:rPr>
        <w:t>the dispersion of humanity</w:t>
      </w:r>
      <w:r w:rsidRPr="00196065">
        <w:rPr>
          <w:rStyle w:val="StyleUnderline"/>
        </w:rPr>
        <w:t xml:space="preserve"> across multiple worlds </w:t>
      </w:r>
      <w:r w:rsidRPr="003419DB">
        <w:rPr>
          <w:rStyle w:val="StyleUnderline"/>
          <w:highlight w:val="cyan"/>
        </w:rPr>
        <w:t xml:space="preserve">would afford </w:t>
      </w:r>
      <w:r w:rsidRPr="003419DB">
        <w:rPr>
          <w:rStyle w:val="Emphasis"/>
          <w:sz w:val="24"/>
          <w:highlight w:val="cyan"/>
        </w:rPr>
        <w:t>no protection</w:t>
      </w:r>
      <w:r w:rsidRPr="00196065">
        <w:rPr>
          <w:rStyle w:val="Emphasis"/>
          <w:sz w:val="24"/>
        </w:rPr>
        <w:t xml:space="preserve"> whatsoever</w:t>
      </w:r>
      <w:r w:rsidRPr="00196065">
        <w:rPr>
          <w:rStyle w:val="StyleUnderline"/>
        </w:rPr>
        <w:t xml:space="preserve"> because an uncontrolled ASI, it is widely anticipated</w:t>
      </w:r>
      <w:r w:rsidRPr="00196065">
        <w:rPr>
          <w:sz w:val="14"/>
        </w:rPr>
        <w:t xml:space="preserve">, will </w:t>
      </w:r>
      <w:r w:rsidRPr="00196065">
        <w:rPr>
          <w:rStyle w:val="StyleUnderline"/>
        </w:rPr>
        <w:t xml:space="preserve">in </w:t>
      </w:r>
      <w:r w:rsidRPr="00196065">
        <w:rPr>
          <w:rStyle w:val="Emphasis"/>
        </w:rPr>
        <w:t>short order</w:t>
      </w:r>
      <w:r w:rsidRPr="00196065">
        <w:rPr>
          <w:rStyle w:val="StyleUnderline"/>
        </w:rPr>
        <w:t xml:space="preserve"> expand</w:t>
      </w:r>
      <w:r w:rsidRPr="00196065">
        <w:rPr>
          <w:sz w:val="14"/>
        </w:rPr>
        <w:t xml:space="preserve"> not just on the planet of its origins but </w:t>
      </w:r>
      <w:r w:rsidRPr="00196065">
        <w:rPr>
          <w:rStyle w:val="StyleUnderline"/>
        </w:rPr>
        <w:t>across the</w:t>
      </w:r>
      <w:r w:rsidRPr="00196065">
        <w:rPr>
          <w:sz w:val="14"/>
        </w:rPr>
        <w:t xml:space="preserve"> solar system, indeed the </w:t>
      </w:r>
      <w:r w:rsidRPr="00196065">
        <w:rPr>
          <w:rStyle w:val="StyleUnderline"/>
        </w:rPr>
        <w:t>galaxy</w:t>
      </w:r>
      <w:r w:rsidRPr="00196065">
        <w:rPr>
          <w:sz w:val="14"/>
        </w:rPr>
        <w:t xml:space="preserve">.26 To the extent </w:t>
      </w:r>
      <w:r w:rsidRPr="00196065">
        <w:rPr>
          <w:rStyle w:val="Emphasis"/>
        </w:rPr>
        <w:t>uncontrolled ASI</w:t>
      </w:r>
      <w:r w:rsidRPr="00196065">
        <w:rPr>
          <w:rStyle w:val="StyleUnderline"/>
        </w:rPr>
        <w:t xml:space="preserve"> is deemed something to </w:t>
      </w:r>
      <w:r w:rsidRPr="00196065">
        <w:rPr>
          <w:rStyle w:val="Emphasis"/>
          <w:sz w:val="24"/>
        </w:rPr>
        <w:t>avoid at all costs</w:t>
      </w:r>
      <w:r w:rsidRPr="00196065">
        <w:rPr>
          <w:sz w:val="14"/>
        </w:rPr>
        <w:t xml:space="preserve">, large-scale </w:t>
      </w:r>
      <w:r w:rsidRPr="00196065">
        <w:rPr>
          <w:rStyle w:val="StyleUnderline"/>
        </w:rPr>
        <w:t xml:space="preserve">space expansion must be </w:t>
      </w:r>
      <w:r w:rsidRPr="00196065">
        <w:rPr>
          <w:rStyle w:val="Emphasis"/>
        </w:rPr>
        <w:t>viewed similarly</w:t>
      </w:r>
      <w:r w:rsidRPr="00196065">
        <w:rPr>
          <w:sz w:val="14"/>
        </w:rPr>
        <w:t>.</w:t>
      </w:r>
    </w:p>
    <w:p w14:paraId="2AB9909C" w14:textId="77777777" w:rsidR="00C818A5" w:rsidRPr="00196065" w:rsidRDefault="00C818A5" w:rsidP="00C818A5">
      <w:pPr>
        <w:rPr>
          <w:sz w:val="14"/>
        </w:rPr>
      </w:pPr>
      <w:r w:rsidRPr="003419DB">
        <w:rPr>
          <w:rStyle w:val="StyleUnderline"/>
          <w:highlight w:val="cyan"/>
        </w:rPr>
        <w:t xml:space="preserve">Terrestrial arrangements to restrain </w:t>
      </w:r>
      <w:r w:rsidRPr="003419DB">
        <w:rPr>
          <w:rStyle w:val="Emphasis"/>
          <w:highlight w:val="cyan"/>
        </w:rPr>
        <w:t>nuclear</w:t>
      </w:r>
      <w:r w:rsidRPr="003419DB">
        <w:rPr>
          <w:rStyle w:val="StyleUnderline"/>
          <w:highlight w:val="cyan"/>
        </w:rPr>
        <w:t xml:space="preserve">, </w:t>
      </w:r>
      <w:r w:rsidRPr="003419DB">
        <w:rPr>
          <w:rStyle w:val="Emphasis"/>
          <w:highlight w:val="cyan"/>
        </w:rPr>
        <w:t>genetic</w:t>
      </w:r>
      <w:r w:rsidRPr="003419DB">
        <w:rPr>
          <w:rStyle w:val="StyleUnderline"/>
          <w:highlight w:val="cyan"/>
        </w:rPr>
        <w:t xml:space="preserve">, and </w:t>
      </w:r>
      <w:r w:rsidRPr="003419DB">
        <w:rPr>
          <w:rStyle w:val="Emphasis"/>
          <w:highlight w:val="cyan"/>
        </w:rPr>
        <w:t>nano</w:t>
      </w:r>
      <w:r w:rsidRPr="00196065">
        <w:rPr>
          <w:rStyle w:val="Emphasis"/>
        </w:rPr>
        <w:t>technologies</w:t>
      </w:r>
      <w:r w:rsidRPr="00196065">
        <w:rPr>
          <w:rStyle w:val="StyleUnderline"/>
        </w:rPr>
        <w:t xml:space="preserve"> </w:t>
      </w:r>
      <w:r w:rsidRPr="003419DB">
        <w:rPr>
          <w:rStyle w:val="StyleUnderline"/>
          <w:highlight w:val="cyan"/>
        </w:rPr>
        <w:t>are</w:t>
      </w:r>
      <w:r w:rsidRPr="00196065">
        <w:rPr>
          <w:rStyle w:val="StyleUnderline"/>
        </w:rPr>
        <w:t xml:space="preserve"> also </w:t>
      </w:r>
      <w:r w:rsidRPr="003419DB">
        <w:rPr>
          <w:rStyle w:val="StyleUnderline"/>
          <w:highlight w:val="cyan"/>
        </w:rPr>
        <w:t>likely to be reversed</w:t>
      </w:r>
      <w:r w:rsidRPr="00196065">
        <w:rPr>
          <w:rStyle w:val="StyleUnderline"/>
        </w:rPr>
        <w:t xml:space="preserve"> as </w:t>
      </w:r>
      <w:r w:rsidRPr="00196065">
        <w:rPr>
          <w:rStyle w:val="Emphasis"/>
        </w:rPr>
        <w:t>humanity expands</w:t>
      </w:r>
      <w:r w:rsidRPr="00196065">
        <w:rPr>
          <w:rStyle w:val="StyleUnderline"/>
        </w:rPr>
        <w:t xml:space="preserve"> to other worlds. The </w:t>
      </w:r>
      <w:r w:rsidRPr="003419DB">
        <w:rPr>
          <w:rStyle w:val="StyleUnderline"/>
          <w:highlight w:val="cyan"/>
        </w:rPr>
        <w:t>prospects of</w:t>
      </w:r>
      <w:r w:rsidRPr="00196065">
        <w:rPr>
          <w:rStyle w:val="StyleUnderline"/>
        </w:rPr>
        <w:t xml:space="preserve"> </w:t>
      </w:r>
      <w:r w:rsidRPr="00196065">
        <w:rPr>
          <w:rStyle w:val="Emphasis"/>
        </w:rPr>
        <w:t>interworld</w:t>
      </w:r>
      <w:r w:rsidRPr="00196065">
        <w:rPr>
          <w:rStyle w:val="StyleUnderline"/>
        </w:rPr>
        <w:t xml:space="preserve"> and </w:t>
      </w:r>
      <w:r w:rsidRPr="00196065">
        <w:rPr>
          <w:rStyle w:val="Emphasis"/>
        </w:rPr>
        <w:t xml:space="preserve">interspecies </w:t>
      </w:r>
      <w:r w:rsidRPr="003419DB">
        <w:rPr>
          <w:rStyle w:val="Emphasis"/>
          <w:highlight w:val="cyan"/>
        </w:rPr>
        <w:t>wars</w:t>
      </w:r>
      <w:r w:rsidRPr="003419DB">
        <w:rPr>
          <w:rStyle w:val="StyleUnderline"/>
          <w:highlight w:val="cyan"/>
        </w:rPr>
        <w:t xml:space="preserve"> will</w:t>
      </w:r>
      <w:r w:rsidRPr="00196065">
        <w:rPr>
          <w:rStyle w:val="StyleUnderline"/>
        </w:rPr>
        <w:t xml:space="preserve"> provide large </w:t>
      </w:r>
      <w:r w:rsidRPr="003419DB">
        <w:rPr>
          <w:rStyle w:val="StyleUnderline"/>
          <w:highlight w:val="cyan"/>
        </w:rPr>
        <w:t>incentives for maintaining weaponized</w:t>
      </w:r>
      <w:r w:rsidRPr="00196065">
        <w:rPr>
          <w:rStyle w:val="StyleUnderline"/>
        </w:rPr>
        <w:t xml:space="preserve"> nuclear </w:t>
      </w:r>
      <w:r w:rsidRPr="003419DB">
        <w:rPr>
          <w:rStyle w:val="StyleUnderline"/>
          <w:highlight w:val="cyan"/>
        </w:rPr>
        <w:t>capabilities</w:t>
      </w:r>
      <w:r w:rsidRPr="00196065">
        <w:rPr>
          <w:rStyle w:val="StyleUnderline"/>
        </w:rPr>
        <w:t xml:space="preserve"> and for pursuing research into </w:t>
      </w:r>
      <w:r w:rsidRPr="00196065">
        <w:rPr>
          <w:rStyle w:val="Emphasis"/>
        </w:rPr>
        <w:t>military genetic</w:t>
      </w:r>
      <w:r w:rsidRPr="00196065">
        <w:rPr>
          <w:rStyle w:val="StyleUnderline"/>
        </w:rPr>
        <w:t xml:space="preserve"> and </w:t>
      </w:r>
      <w:r w:rsidRPr="00196065">
        <w:rPr>
          <w:rStyle w:val="Emphasis"/>
        </w:rPr>
        <w:t>nanotechnology</w:t>
      </w:r>
      <w:r w:rsidRPr="00196065">
        <w:rPr>
          <w:rStyle w:val="StyleUnderline"/>
        </w:rPr>
        <w:t xml:space="preserve"> applications. Any restraint regime for genetic technologies is </w:t>
      </w:r>
      <w:r w:rsidRPr="00196065">
        <w:rPr>
          <w:rStyle w:val="Emphasis"/>
        </w:rPr>
        <w:t>unlikely to survive extensive human expansion</w:t>
      </w:r>
      <w:r w:rsidRPr="00196065">
        <w:rPr>
          <w:rStyle w:val="StyleUnderline"/>
        </w:rPr>
        <w:t xml:space="preserve"> into space, given the attractiveness of </w:t>
      </w:r>
      <w:r w:rsidRPr="00196065">
        <w:rPr>
          <w:rStyle w:val="Emphasis"/>
        </w:rPr>
        <w:t>directed</w:t>
      </w:r>
      <w:r w:rsidRPr="00196065">
        <w:rPr>
          <w:rStyle w:val="StyleUnderline"/>
        </w:rPr>
        <w:t xml:space="preserve"> and </w:t>
      </w:r>
      <w:r w:rsidRPr="00196065">
        <w:rPr>
          <w:rStyle w:val="Emphasis"/>
        </w:rPr>
        <w:t>accelerated species alteration</w:t>
      </w:r>
      <w:r w:rsidRPr="00196065">
        <w:rPr>
          <w:rStyle w:val="StyleUnderline"/>
        </w:rPr>
        <w:t xml:space="preserve"> in off-worlds</w:t>
      </w:r>
      <w:r w:rsidRPr="00196065">
        <w:rPr>
          <w:sz w:val="14"/>
        </w:rPr>
        <w:t xml:space="preserve">. Solar space contains a vast number of islands for potential Doctors Moreau to work their alchemy, as memorably envisioned in Robinson’s 2312. </w:t>
      </w:r>
      <w:r w:rsidRPr="003419DB">
        <w:rPr>
          <w:rStyle w:val="StyleUnderline"/>
          <w:highlight w:val="cyan"/>
        </w:rPr>
        <w:t>If</w:t>
      </w:r>
      <w:r w:rsidRPr="00196065">
        <w:rPr>
          <w:rStyle w:val="StyleUnderline"/>
        </w:rPr>
        <w:t xml:space="preserve"> </w:t>
      </w:r>
      <w:r w:rsidRPr="00196065">
        <w:rPr>
          <w:rStyle w:val="Emphasis"/>
        </w:rPr>
        <w:t xml:space="preserve">selfreplicating </w:t>
      </w:r>
      <w:r w:rsidRPr="003419DB">
        <w:rPr>
          <w:rStyle w:val="Emphasis"/>
          <w:highlight w:val="cyan"/>
        </w:rPr>
        <w:t>nanomachines</w:t>
      </w:r>
      <w:r w:rsidRPr="003419DB">
        <w:rPr>
          <w:rStyle w:val="StyleUnderline"/>
          <w:highlight w:val="cyan"/>
        </w:rPr>
        <w:t xml:space="preserve"> are possible</w:t>
      </w:r>
      <w:r w:rsidRPr="00196065">
        <w:rPr>
          <w:rStyle w:val="StyleUnderline"/>
        </w:rPr>
        <w:t xml:space="preserve"> and built on Earth, </w:t>
      </w:r>
      <w:r w:rsidRPr="00196065">
        <w:rPr>
          <w:rStyle w:val="Emphasis"/>
          <w:sz w:val="24"/>
        </w:rPr>
        <w:t xml:space="preserve">human </w:t>
      </w:r>
      <w:r w:rsidRPr="003419DB">
        <w:rPr>
          <w:rStyle w:val="Emphasis"/>
          <w:sz w:val="24"/>
          <w:highlight w:val="cyan"/>
        </w:rPr>
        <w:t>existence will be threatened</w:t>
      </w:r>
      <w:r w:rsidRPr="00196065">
        <w:rPr>
          <w:sz w:val="14"/>
        </w:rPr>
        <w:t xml:space="preserve">. But </w:t>
      </w:r>
      <w:r w:rsidRPr="00196065">
        <w:rPr>
          <w:rStyle w:val="StyleUnderline"/>
        </w:rPr>
        <w:t xml:space="preserve">if a relinquishment regime is established on Earth, it is unlikely to survive in a </w:t>
      </w:r>
      <w:r w:rsidRPr="00196065">
        <w:rPr>
          <w:rStyle w:val="Emphasis"/>
        </w:rPr>
        <w:t>solar diaspora</w:t>
      </w:r>
      <w:r w:rsidRPr="00196065">
        <w:rPr>
          <w:rStyle w:val="StyleUnderline"/>
        </w:rPr>
        <w:t xml:space="preserve">. While interplanetary distances will afford a buffer from runaway replicators on other celestial bodies, this is unlikely to be </w:t>
      </w:r>
      <w:r w:rsidRPr="00196065">
        <w:rPr>
          <w:rStyle w:val="Emphasis"/>
        </w:rPr>
        <w:t>permanently effective</w:t>
      </w:r>
      <w:r w:rsidRPr="00196065">
        <w:rPr>
          <w:sz w:val="14"/>
        </w:rPr>
        <w:t xml:space="preserve">, thus </w:t>
      </w:r>
      <w:r w:rsidRPr="00196065">
        <w:rPr>
          <w:rStyle w:val="Emphasis"/>
        </w:rPr>
        <w:t>delaying</w:t>
      </w:r>
      <w:r w:rsidRPr="00196065">
        <w:rPr>
          <w:rStyle w:val="StyleUnderline"/>
        </w:rPr>
        <w:t xml:space="preserve"> rather than </w:t>
      </w:r>
      <w:r w:rsidRPr="00196065">
        <w:rPr>
          <w:rStyle w:val="Emphasis"/>
        </w:rPr>
        <w:t>foreclosing</w:t>
      </w:r>
      <w:r w:rsidRPr="00196065">
        <w:rPr>
          <w:rStyle w:val="StyleUnderline"/>
        </w:rPr>
        <w:t xml:space="preserve"> the </w:t>
      </w:r>
      <w:r w:rsidRPr="00196065">
        <w:rPr>
          <w:rStyle w:val="Emphasis"/>
        </w:rPr>
        <w:t>gray-gooization</w:t>
      </w:r>
      <w:r w:rsidRPr="00196065">
        <w:rPr>
          <w:rStyle w:val="StyleUnderline"/>
        </w:rPr>
        <w:t xml:space="preserve"> of the Earth</w:t>
      </w:r>
      <w:r w:rsidRPr="00196065">
        <w:rPr>
          <w:sz w:val="14"/>
        </w:rPr>
        <w:t>.</w:t>
      </w:r>
    </w:p>
    <w:p w14:paraId="2BED7E39" w14:textId="77777777" w:rsidR="00C818A5" w:rsidRPr="00196065" w:rsidRDefault="00C818A5" w:rsidP="00C818A5">
      <w:pPr>
        <w:rPr>
          <w:u w:val="single"/>
        </w:rPr>
      </w:pPr>
    </w:p>
    <w:p w14:paraId="51102A78" w14:textId="77777777" w:rsidR="00C818A5" w:rsidRPr="00196065" w:rsidRDefault="00C818A5" w:rsidP="00C818A5">
      <w:pPr>
        <w:pStyle w:val="Heading4"/>
        <w:rPr>
          <w:u w:val="single"/>
        </w:rPr>
      </w:pPr>
      <w:r w:rsidRPr="00196065">
        <w:rPr>
          <w:u w:val="single"/>
        </w:rPr>
        <w:t>REACTIONARY COLONIES.</w:t>
      </w:r>
    </w:p>
    <w:p w14:paraId="743A2EA8" w14:textId="77777777" w:rsidR="00C818A5" w:rsidRPr="003419DB" w:rsidRDefault="00C818A5" w:rsidP="00C818A5">
      <w:r w:rsidRPr="003419DB">
        <w:rPr>
          <w:rStyle w:val="Style13ptBold"/>
        </w:rPr>
        <w:t>Kovic ’21 [Marko; February; independent researcher and cofounder of ZIPAR, co-founder and CEO of Ars Cognitiotis, currently residing in Zurich, Switzerland, “Risks of space colonization,” Science Direct, Vol. 126, https://doi.org/10.1016/j.futures.2020.102638]</w:t>
      </w:r>
    </w:p>
    <w:p w14:paraId="771CE6E7" w14:textId="77777777" w:rsidR="00C818A5" w:rsidRPr="00196065" w:rsidRDefault="00C818A5" w:rsidP="00C818A5">
      <w:pPr>
        <w:rPr>
          <w:rStyle w:val="BoxBoxBox"/>
        </w:rPr>
      </w:pPr>
      <w:r w:rsidRPr="00196065">
        <w:rPr>
          <w:rStyle w:val="REALsmall"/>
        </w:rPr>
        <w:t>Let us assume for the sake of argument that the risks surrounding</w:t>
      </w:r>
      <w:r w:rsidRPr="00196065">
        <w:rPr>
          <w:u w:val="single"/>
        </w:rPr>
        <w:t xml:space="preserve"> </w:t>
      </w:r>
      <w:r w:rsidRPr="00196065">
        <w:rPr>
          <w:rStyle w:val="BoxBoxBox"/>
        </w:rPr>
        <w:t>secessionist claims</w:t>
      </w:r>
      <w:r w:rsidRPr="00196065">
        <w:rPr>
          <w:u w:val="single"/>
        </w:rPr>
        <w:t xml:space="preserve"> </w:t>
      </w:r>
      <w:r w:rsidRPr="00196065">
        <w:rPr>
          <w:rStyle w:val="REALsmall"/>
        </w:rPr>
        <w:t>of extraterrestrial colonies will eventually have been overcome and that there are colonies which have</w:t>
      </w:r>
      <w:r w:rsidRPr="00196065">
        <w:rPr>
          <w:u w:val="single"/>
        </w:rPr>
        <w:t xml:space="preserve"> attained a country-like or world-like </w:t>
      </w:r>
      <w:r w:rsidRPr="00196065">
        <w:rPr>
          <w:rStyle w:val="BoxBoxBox"/>
        </w:rPr>
        <w:t>status</w:t>
      </w:r>
      <w:r w:rsidRPr="00196065">
        <w:rPr>
          <w:u w:val="single"/>
        </w:rPr>
        <w:t xml:space="preserve">. </w:t>
      </w:r>
      <w:r w:rsidRPr="00196065">
        <w:rPr>
          <w:rStyle w:val="REALsmall"/>
        </w:rPr>
        <w:t>What should the political systems in and the moral foundations of those independent colonies look like? Ideally, they would be at least as democratic, liberal, and generally morally progressive as the most democratic, liberal, and morally progressive countries today. More specifically</w:t>
      </w:r>
      <w:r w:rsidRPr="00196065">
        <w:rPr>
          <w:u w:val="single"/>
        </w:rPr>
        <w:t xml:space="preserve">, independent future </w:t>
      </w:r>
      <w:r w:rsidRPr="00196065">
        <w:rPr>
          <w:rStyle w:val="BoxBoxBox"/>
        </w:rPr>
        <w:t>colonies</w:t>
      </w:r>
      <w:r w:rsidRPr="00196065">
        <w:rPr>
          <w:u w:val="single"/>
        </w:rPr>
        <w:t xml:space="preserve"> should have socio-political systems that do not lower average wellbeing or create (disproportionately) </w:t>
      </w:r>
      <w:r w:rsidRPr="00196065">
        <w:rPr>
          <w:rStyle w:val="BoxBoxBox"/>
        </w:rPr>
        <w:t>more suffering</w:t>
      </w:r>
      <w:r w:rsidRPr="00196065">
        <w:rPr>
          <w:rStyle w:val="REALsmall"/>
        </w:rPr>
        <w:t xml:space="preserve"> compared to their pre-existing peers such as Earth-based countries (Or whatever the dominant polity on Earth in that future might be.). However,</w:t>
      </w:r>
      <w:r w:rsidRPr="00196065">
        <w:rPr>
          <w:u w:val="single"/>
        </w:rPr>
        <w:t xml:space="preserve"> there is </w:t>
      </w:r>
      <w:r w:rsidRPr="00196065">
        <w:rPr>
          <w:rStyle w:val="BoxBoxBox"/>
        </w:rPr>
        <w:t>no guarantee</w:t>
      </w:r>
      <w:r w:rsidRPr="00196065">
        <w:rPr>
          <w:u w:val="single"/>
        </w:rPr>
        <w:t xml:space="preserve"> that independent colonies will meet that </w:t>
      </w:r>
      <w:r w:rsidRPr="00196065">
        <w:rPr>
          <w:rStyle w:val="REALsmall"/>
        </w:rPr>
        <w:t>socio-political and moral</w:t>
      </w:r>
      <w:r w:rsidRPr="00196065">
        <w:rPr>
          <w:u w:val="single"/>
        </w:rPr>
        <w:t xml:space="preserve"> bar. </w:t>
      </w:r>
      <w:r w:rsidRPr="00196065">
        <w:rPr>
          <w:rStyle w:val="REALsmall"/>
        </w:rPr>
        <w:t xml:space="preserve">It is possible that </w:t>
      </w:r>
      <w:r w:rsidRPr="00196065">
        <w:rPr>
          <w:u w:val="single"/>
        </w:rPr>
        <w:t xml:space="preserve">there will be </w:t>
      </w:r>
      <w:r w:rsidRPr="00196065">
        <w:rPr>
          <w:rStyle w:val="BoxBoxBox"/>
        </w:rPr>
        <w:t>colonies</w:t>
      </w:r>
      <w:r w:rsidRPr="00196065">
        <w:rPr>
          <w:u w:val="single"/>
        </w:rPr>
        <w:t xml:space="preserve"> whose socio-political systems are </w:t>
      </w:r>
      <w:r w:rsidRPr="00196065">
        <w:rPr>
          <w:rStyle w:val="REALsmall"/>
        </w:rPr>
        <w:t>regressive in one way or another</w:t>
      </w:r>
      <w:r w:rsidRPr="00196065">
        <w:rPr>
          <w:u w:val="single"/>
        </w:rPr>
        <w:t xml:space="preserve">, marked by a relative </w:t>
      </w:r>
      <w:r w:rsidRPr="00196065">
        <w:rPr>
          <w:rStyle w:val="BoxBoxBox"/>
        </w:rPr>
        <w:t>moral decay</w:t>
      </w:r>
      <w:r w:rsidRPr="00196065">
        <w:rPr>
          <w:u w:val="single"/>
        </w:rPr>
        <w:t xml:space="preserve"> compared to </w:t>
      </w:r>
      <w:r w:rsidRPr="00196065">
        <w:rPr>
          <w:rStyle w:val="REALsmall"/>
        </w:rPr>
        <w:t>the baseline of political systems and</w:t>
      </w:r>
      <w:r w:rsidRPr="00196065">
        <w:rPr>
          <w:u w:val="single"/>
        </w:rPr>
        <w:t xml:space="preserve"> moral frameworks</w:t>
      </w:r>
      <w:r w:rsidRPr="00196065">
        <w:rPr>
          <w:rStyle w:val="REALsmall"/>
        </w:rPr>
        <w:t>. I call such potential undesirable entities</w:t>
      </w:r>
      <w:r w:rsidRPr="00196065">
        <w:rPr>
          <w:u w:val="single"/>
        </w:rPr>
        <w:t xml:space="preserve"> </w:t>
      </w:r>
      <w:r w:rsidRPr="00196065">
        <w:rPr>
          <w:rStyle w:val="BoxBoxBox"/>
        </w:rPr>
        <w:t>reactionary colonies.</w:t>
      </w:r>
    </w:p>
    <w:p w14:paraId="2AD32022" w14:textId="77777777" w:rsidR="00C818A5" w:rsidRPr="00196065" w:rsidRDefault="00C818A5" w:rsidP="00C818A5">
      <w:pPr>
        <w:rPr>
          <w:rStyle w:val="REALsmall"/>
        </w:rPr>
      </w:pPr>
      <w:r w:rsidRPr="00196065">
        <w:rPr>
          <w:rStyle w:val="REALsmall"/>
        </w:rPr>
        <w:t>The emergence of reactionary colonies might seem implausible given that humankind has, very roughly speaking, so far morally improved over the course of its history.9 But</w:t>
      </w:r>
      <w:r w:rsidRPr="00196065">
        <w:rPr>
          <w:u w:val="single"/>
        </w:rPr>
        <w:t xml:space="preserve"> reactionary colonies </w:t>
      </w:r>
      <w:r w:rsidRPr="00196065">
        <w:rPr>
          <w:rStyle w:val="REALsmall"/>
        </w:rPr>
        <w:t>might actually be</w:t>
      </w:r>
      <w:r w:rsidRPr="00196065">
        <w:rPr>
          <w:u w:val="single"/>
        </w:rPr>
        <w:t xml:space="preserve"> a fairly </w:t>
      </w:r>
      <w:r w:rsidRPr="00196065">
        <w:rPr>
          <w:rStyle w:val="BoxBoxBox"/>
        </w:rPr>
        <w:t>common</w:t>
      </w:r>
      <w:r w:rsidRPr="00196065">
        <w:rPr>
          <w:u w:val="single"/>
        </w:rPr>
        <w:t xml:space="preserve"> future development. </w:t>
      </w:r>
      <w:r w:rsidRPr="00196065">
        <w:rPr>
          <w:rStyle w:val="REALsmall"/>
        </w:rPr>
        <w:t>If humankind at some point achieves the technological means for</w:t>
      </w:r>
      <w:r w:rsidRPr="00196065">
        <w:rPr>
          <w:u w:val="single"/>
        </w:rPr>
        <w:t xml:space="preserve"> creating colonies with relative ease, creating new colonies might be an attractive option for </w:t>
      </w:r>
      <w:r w:rsidRPr="00196065">
        <w:rPr>
          <w:rStyle w:val="BoxBoxBox"/>
        </w:rPr>
        <w:t>extremist groups</w:t>
      </w:r>
      <w:r w:rsidRPr="00196065">
        <w:rPr>
          <w:u w:val="single"/>
        </w:rPr>
        <w:t xml:space="preserve"> and beliefs. </w:t>
      </w:r>
      <w:r w:rsidRPr="00196065">
        <w:rPr>
          <w:rStyle w:val="REALsmall"/>
        </w:rPr>
        <w:t>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008487B4" w14:textId="77777777" w:rsidR="00C818A5" w:rsidRPr="00196065" w:rsidRDefault="00C818A5" w:rsidP="00C818A5">
      <w:pPr>
        <w:rPr>
          <w:u w:val="single"/>
        </w:rPr>
      </w:pPr>
      <w:r w:rsidRPr="00196065">
        <w:rPr>
          <w:rStyle w:val="REALsmall"/>
        </w:rPr>
        <w:lastRenderedPageBreak/>
        <w:t xml:space="preserve">The specific risk posed by reactionary colonies is twofold. </w:t>
      </w:r>
      <w:r w:rsidRPr="00196065">
        <w:rPr>
          <w:u w:val="single"/>
        </w:rPr>
        <w:t xml:space="preserve">Reactionary colonies would </w:t>
      </w:r>
      <w:r w:rsidRPr="00196065">
        <w:rPr>
          <w:rStyle w:val="REALsmall"/>
        </w:rPr>
        <w:t>by definition</w:t>
      </w:r>
      <w:r w:rsidRPr="00196065">
        <w:rPr>
          <w:u w:val="single"/>
        </w:rPr>
        <w:t xml:space="preserve"> </w:t>
      </w:r>
      <w:r w:rsidRPr="00196065">
        <w:rPr>
          <w:rStyle w:val="BoxBoxBox"/>
        </w:rPr>
        <w:t>lower</w:t>
      </w:r>
      <w:r w:rsidRPr="00196065">
        <w:rPr>
          <w:u w:val="single"/>
        </w:rPr>
        <w:t xml:space="preserve"> the </w:t>
      </w:r>
      <w:r w:rsidRPr="00196065">
        <w:rPr>
          <w:rStyle w:val="REALsmall"/>
        </w:rPr>
        <w:t>average happiness and</w:t>
      </w:r>
      <w:r w:rsidRPr="00196065">
        <w:rPr>
          <w:u w:val="single"/>
        </w:rPr>
        <w:t xml:space="preserve"> </w:t>
      </w:r>
      <w:r w:rsidRPr="00196065">
        <w:rPr>
          <w:rStyle w:val="BoxBoxBox"/>
        </w:rPr>
        <w:t>wellbeing</w:t>
      </w:r>
      <w:r w:rsidRPr="00196065">
        <w:rPr>
          <w:u w:val="single"/>
        </w:rPr>
        <w:t xml:space="preserve"> of humankind and create unnecessary, preventable </w:t>
      </w:r>
      <w:r w:rsidRPr="00196065">
        <w:rPr>
          <w:rStyle w:val="BoxBoxBox"/>
        </w:rPr>
        <w:t>suffering</w:t>
      </w:r>
      <w:r w:rsidRPr="00196065">
        <w:rPr>
          <w:u w:val="single"/>
        </w:rPr>
        <w:t xml:space="preserve">. Reactionary colonies would also represent potential </w:t>
      </w:r>
      <w:r w:rsidRPr="00196065">
        <w:rPr>
          <w:rStyle w:val="BoxBoxBox"/>
        </w:rPr>
        <w:t>rogue actors</w:t>
      </w:r>
      <w:r w:rsidRPr="00196065">
        <w:rPr>
          <w:u w:val="single"/>
        </w:rPr>
        <w:t xml:space="preserve"> that could greatly </w:t>
      </w:r>
      <w:r w:rsidRPr="00196065">
        <w:rPr>
          <w:rStyle w:val="BoxBoxBox"/>
        </w:rPr>
        <w:t>amplify</w:t>
      </w:r>
      <w:r w:rsidRPr="00196065">
        <w:rPr>
          <w:u w:val="single"/>
        </w:rPr>
        <w:t xml:space="preserve"> the aberration </w:t>
      </w:r>
      <w:r w:rsidRPr="00196065">
        <w:rPr>
          <w:rStyle w:val="BoxBoxBox"/>
        </w:rPr>
        <w:t>risks</w:t>
      </w:r>
      <w:r w:rsidRPr="00196065">
        <w:rPr>
          <w:u w:val="single"/>
        </w:rPr>
        <w:t xml:space="preserve"> </w:t>
      </w:r>
      <w:r w:rsidRPr="00196065">
        <w:rPr>
          <w:rStyle w:val="REALsmall"/>
        </w:rPr>
        <w:t>described in Section 4. For example,</w:t>
      </w:r>
      <w:r w:rsidRPr="00196065">
        <w:rPr>
          <w:u w:val="single"/>
        </w:rPr>
        <w:t xml:space="preserve"> a </w:t>
      </w:r>
      <w:r w:rsidRPr="00196065">
        <w:rPr>
          <w:rStyle w:val="BoxBoxBox"/>
        </w:rPr>
        <w:t>dictatorial regime</w:t>
      </w:r>
      <w:r w:rsidRPr="00196065">
        <w:rPr>
          <w:u w:val="single"/>
        </w:rPr>
        <w:t xml:space="preserve"> that causes great suffering </w:t>
      </w:r>
      <w:r w:rsidRPr="00196065">
        <w:rPr>
          <w:rStyle w:val="REALsmall"/>
        </w:rPr>
        <w:t>to its population might be tempted to</w:t>
      </w:r>
      <w:r w:rsidRPr="00196065">
        <w:rPr>
          <w:u w:val="single"/>
        </w:rPr>
        <w:t xml:space="preserve"> </w:t>
      </w:r>
      <w:r w:rsidRPr="00196065">
        <w:rPr>
          <w:rStyle w:val="BoxBoxBox"/>
        </w:rPr>
        <w:t>expand</w:t>
      </w:r>
      <w:r w:rsidRPr="00196065">
        <w:rPr>
          <w:u w:val="single"/>
        </w:rPr>
        <w:t xml:space="preserve"> its dictatorial ideology to </w:t>
      </w:r>
      <w:r w:rsidRPr="00196065">
        <w:rPr>
          <w:rStyle w:val="BoxBoxBox"/>
        </w:rPr>
        <w:t>other colonies</w:t>
      </w:r>
      <w:r w:rsidRPr="00196065">
        <w:rPr>
          <w:u w:val="single"/>
        </w:rPr>
        <w:t xml:space="preserve">. </w:t>
      </w:r>
      <w:r w:rsidRPr="00196065">
        <w:rPr>
          <w:rStyle w:val="REALsmall"/>
        </w:rPr>
        <w:t>Or that dictatorial colony could be</w:t>
      </w:r>
      <w:r w:rsidRPr="00196065">
        <w:rPr>
          <w:u w:val="single"/>
        </w:rPr>
        <w:t xml:space="preserve"> led by a </w:t>
      </w:r>
      <w:r w:rsidRPr="00196065">
        <w:rPr>
          <w:rStyle w:val="BoxBoxBox"/>
        </w:rPr>
        <w:t>psychopathic elite</w:t>
      </w:r>
      <w:r w:rsidRPr="00196065">
        <w:rPr>
          <w:u w:val="single"/>
        </w:rPr>
        <w:t xml:space="preserve"> that enjoys letting sentient simulations suffer </w:t>
      </w:r>
      <w:r w:rsidRPr="00196065">
        <w:rPr>
          <w:rStyle w:val="REALsmall"/>
        </w:rPr>
        <w:t xml:space="preserve">as much as possible. </w:t>
      </w:r>
      <w:r w:rsidRPr="00196065">
        <w:rPr>
          <w:u w:val="single"/>
        </w:rPr>
        <w:t xml:space="preserve">The potential </w:t>
      </w:r>
      <w:r w:rsidRPr="00196065">
        <w:rPr>
          <w:rStyle w:val="BoxBoxBox"/>
        </w:rPr>
        <w:t>catastrophic</w:t>
      </w:r>
      <w:r w:rsidRPr="00196065">
        <w:rPr>
          <w:u w:val="single"/>
        </w:rPr>
        <w:t xml:space="preserve"> and even </w:t>
      </w:r>
      <w:r w:rsidRPr="00196065">
        <w:rPr>
          <w:rStyle w:val="BoxBoxBox"/>
        </w:rPr>
        <w:t>existential</w:t>
      </w:r>
      <w:r w:rsidRPr="00196065">
        <w:rPr>
          <w:u w:val="single"/>
        </w:rPr>
        <w:t xml:space="preserve"> multiplicator </w:t>
      </w:r>
      <w:r w:rsidRPr="00196065">
        <w:rPr>
          <w:rStyle w:val="BoxBoxBox"/>
        </w:rPr>
        <w:t>effects</w:t>
      </w:r>
      <w:r w:rsidRPr="00196065">
        <w:rPr>
          <w:u w:val="single"/>
        </w:rPr>
        <w:t xml:space="preserve"> of reactionary colonies are, unfortunately, </w:t>
      </w:r>
      <w:r w:rsidRPr="00196065">
        <w:rPr>
          <w:rStyle w:val="BoxBoxBox"/>
        </w:rPr>
        <w:t>numerous</w:t>
      </w:r>
      <w:r w:rsidRPr="00196065">
        <w:rPr>
          <w:u w:val="single"/>
        </w:rPr>
        <w:t>.</w:t>
      </w:r>
    </w:p>
    <w:p w14:paraId="7756C593" w14:textId="77777777" w:rsidR="00C818A5" w:rsidRPr="00196065" w:rsidRDefault="00C818A5" w:rsidP="00C818A5">
      <w:pPr>
        <w:rPr>
          <w:u w:val="single"/>
        </w:rPr>
      </w:pPr>
      <w:r w:rsidRPr="00196065">
        <w:rPr>
          <w:rStyle w:val="REALsmall"/>
        </w:rPr>
        <w:t xml:space="preserve">Let us, again for the sake of the argument, assume that the previous problem of reactionary colonies has somehow been solved or avoided. Humankind has continued its path of technological development, and it has established several large clusters of colonies beyond the Solar system. Assuming that the fundamental problem of faster-than-light communication has not been solved yet, </w:t>
      </w:r>
      <w:r w:rsidRPr="00196065">
        <w:rPr>
          <w:rStyle w:val="BoxBoxBox"/>
        </w:rPr>
        <w:t>communication</w:t>
      </w:r>
      <w:r w:rsidRPr="00196065">
        <w:rPr>
          <w:u w:val="single"/>
        </w:rPr>
        <w:t xml:space="preserve"> between the clusters </w:t>
      </w:r>
      <w:r w:rsidRPr="00196065">
        <w:rPr>
          <w:rStyle w:val="BoxBoxBox"/>
        </w:rPr>
        <w:t>lags</w:t>
      </w:r>
      <w:r w:rsidRPr="00196065">
        <w:rPr>
          <w:u w:val="single"/>
        </w:rPr>
        <w:t xml:space="preserve"> </w:t>
      </w:r>
      <w:r w:rsidRPr="00196065">
        <w:rPr>
          <w:rStyle w:val="REALsmall"/>
        </w:rPr>
        <w:t>months or even</w:t>
      </w:r>
      <w:r w:rsidRPr="00196065">
        <w:rPr>
          <w:u w:val="single"/>
        </w:rPr>
        <w:t xml:space="preserve"> years, and physical </w:t>
      </w:r>
      <w:r w:rsidRPr="00196065">
        <w:rPr>
          <w:rStyle w:val="BoxBoxBox"/>
        </w:rPr>
        <w:t>contact</w:t>
      </w:r>
      <w:r w:rsidRPr="00196065">
        <w:rPr>
          <w:u w:val="single"/>
        </w:rPr>
        <w:t xml:space="preserve"> </w:t>
      </w:r>
      <w:r w:rsidRPr="00196065">
        <w:rPr>
          <w:rStyle w:val="REALsmall"/>
        </w:rPr>
        <w:t>between the clusters</w:t>
      </w:r>
      <w:r w:rsidRPr="00196065">
        <w:rPr>
          <w:u w:val="single"/>
        </w:rPr>
        <w:t xml:space="preserve"> is </w:t>
      </w:r>
      <w:r w:rsidRPr="00196065">
        <w:rPr>
          <w:rStyle w:val="BoxBoxBox"/>
        </w:rPr>
        <w:t>rare</w:t>
      </w:r>
      <w:r w:rsidRPr="00196065">
        <w:rPr>
          <w:u w:val="single"/>
        </w:rPr>
        <w:t xml:space="preserve"> since travel takes even longer than communication.</w:t>
      </w:r>
    </w:p>
    <w:p w14:paraId="56E699A7" w14:textId="77777777" w:rsidR="00C818A5" w:rsidRPr="00196065" w:rsidRDefault="00C818A5" w:rsidP="00C818A5">
      <w:pPr>
        <w:rPr>
          <w:u w:val="single"/>
        </w:rPr>
      </w:pPr>
      <w:r w:rsidRPr="00196065">
        <w:rPr>
          <w:rStyle w:val="REALsmall"/>
        </w:rPr>
        <w:t>The inevitable consequence of</w:t>
      </w:r>
      <w:r w:rsidRPr="00196065">
        <w:rPr>
          <w:u w:val="single"/>
        </w:rPr>
        <w:t xml:space="preserve"> such a </w:t>
      </w:r>
      <w:r w:rsidRPr="00196065">
        <w:rPr>
          <w:rStyle w:val="BoxBoxBox"/>
        </w:rPr>
        <w:t>splintering</w:t>
      </w:r>
      <w:r w:rsidRPr="00196065">
        <w:rPr>
          <w:u w:val="single"/>
        </w:rPr>
        <w:t xml:space="preserve"> of human civilization </w:t>
      </w:r>
      <w:r w:rsidRPr="00196065">
        <w:rPr>
          <w:rStyle w:val="REALsmall"/>
        </w:rPr>
        <w:t>is that the different clusters of colonies would over time develop</w:t>
      </w:r>
      <w:r w:rsidRPr="00196065">
        <w:rPr>
          <w:u w:val="single"/>
        </w:rPr>
        <w:t xml:space="preserve"> distinct cultures, and with only scarce and delayed contact with other clusters, a form of </w:t>
      </w:r>
      <w:r w:rsidRPr="00196065">
        <w:rPr>
          <w:rStyle w:val="BoxBoxBox"/>
        </w:rPr>
        <w:t>intergroup bias</w:t>
      </w:r>
      <w:r w:rsidRPr="00196065">
        <w:rPr>
          <w:u w:val="single"/>
        </w:rPr>
        <w:t xml:space="preserve"> </w:t>
      </w:r>
      <w:r w:rsidRPr="00196065">
        <w:rPr>
          <w:rStyle w:val="REALsmall"/>
        </w:rPr>
        <w:t>(Hewstone, Rubin, &amp; Willis, 2002), the moral preference of one’s own in-group over the out-group, would likely start to manifest. Over time, that us-versus-them heuristic could help create distinct and solidified social identities within the colony clusters (Hewstone &amp; Greenland, 2000), and the</w:t>
      </w:r>
      <w:r w:rsidRPr="00196065">
        <w:rPr>
          <w:u w:val="single"/>
        </w:rPr>
        <w:t xml:space="preserve"> </w:t>
      </w:r>
      <w:r w:rsidRPr="00196065">
        <w:rPr>
          <w:rStyle w:val="BoxBoxBox"/>
        </w:rPr>
        <w:t>beliefs</w:t>
      </w:r>
      <w:r w:rsidRPr="00196065">
        <w:rPr>
          <w:u w:val="single"/>
        </w:rPr>
        <w:t xml:space="preserve"> and preferences </w:t>
      </w:r>
      <w:r w:rsidRPr="00196065">
        <w:rPr>
          <w:rStyle w:val="REALsmall"/>
        </w:rPr>
        <w:t>about the outgroup colonies could become</w:t>
      </w:r>
      <w:r w:rsidRPr="00196065">
        <w:rPr>
          <w:u w:val="single"/>
        </w:rPr>
        <w:t xml:space="preserve"> more overtly </w:t>
      </w:r>
      <w:r w:rsidRPr="00196065">
        <w:rPr>
          <w:rStyle w:val="BoxBoxBox"/>
        </w:rPr>
        <w:t>negative</w:t>
      </w:r>
      <w:r w:rsidRPr="00196065">
        <w:rPr>
          <w:u w:val="single"/>
        </w:rPr>
        <w:t xml:space="preserve">. </w:t>
      </w:r>
      <w:r w:rsidRPr="00196065">
        <w:rPr>
          <w:rStyle w:val="REALsmall"/>
        </w:rPr>
        <w:t>Given enough time and</w:t>
      </w:r>
      <w:r w:rsidRPr="00196065">
        <w:rPr>
          <w:u w:val="single"/>
        </w:rPr>
        <w:t xml:space="preserve"> great </w:t>
      </w:r>
      <w:r w:rsidRPr="00196065">
        <w:rPr>
          <w:rStyle w:val="REALsmall"/>
        </w:rPr>
        <w:t>enough</w:t>
      </w:r>
      <w:r w:rsidRPr="00196065">
        <w:rPr>
          <w:u w:val="single"/>
        </w:rPr>
        <w:t xml:space="preserve"> idiosyncratic </w:t>
      </w:r>
      <w:r w:rsidRPr="00196065">
        <w:rPr>
          <w:rStyle w:val="BoxBoxBox"/>
        </w:rPr>
        <w:t>development</w:t>
      </w:r>
      <w:r w:rsidRPr="00196065">
        <w:rPr>
          <w:u w:val="single"/>
        </w:rPr>
        <w:t xml:space="preserve"> within each colony cluster, the </w:t>
      </w:r>
      <w:r w:rsidRPr="00196065">
        <w:rPr>
          <w:rStyle w:val="REALsmall"/>
        </w:rPr>
        <w:t>cultural and moral</w:t>
      </w:r>
      <w:r w:rsidRPr="00196065">
        <w:rPr>
          <w:u w:val="single"/>
        </w:rPr>
        <w:t xml:space="preserve"> </w:t>
      </w:r>
      <w:r w:rsidRPr="00196065">
        <w:rPr>
          <w:rStyle w:val="BoxBoxBox"/>
        </w:rPr>
        <w:t>connections</w:t>
      </w:r>
      <w:r w:rsidRPr="00196065">
        <w:rPr>
          <w:u w:val="single"/>
        </w:rPr>
        <w:t xml:space="preserve"> between the colony clusters </w:t>
      </w:r>
      <w:r w:rsidRPr="00196065">
        <w:rPr>
          <w:rStyle w:val="REALsmall"/>
        </w:rPr>
        <w:t>could further</w:t>
      </w:r>
      <w:r w:rsidRPr="00196065">
        <w:rPr>
          <w:u w:val="single"/>
        </w:rPr>
        <w:t xml:space="preserve"> </w:t>
      </w:r>
      <w:r w:rsidRPr="00196065">
        <w:rPr>
          <w:rStyle w:val="BoxBoxBox"/>
        </w:rPr>
        <w:t>erode</w:t>
      </w:r>
      <w:r w:rsidRPr="00196065">
        <w:rPr>
          <w:u w:val="single"/>
        </w:rPr>
        <w:t>,</w:t>
      </w:r>
      <w:r w:rsidRPr="00196065">
        <w:rPr>
          <w:rStyle w:val="REALsmall"/>
        </w:rPr>
        <w:t xml:space="preserve"> and in their place, a sense </w:t>
      </w:r>
      <w:r w:rsidRPr="00196065">
        <w:rPr>
          <w:u w:val="single"/>
        </w:rPr>
        <w:t xml:space="preserve">of </w:t>
      </w:r>
      <w:r w:rsidRPr="00196065">
        <w:rPr>
          <w:rStyle w:val="BoxBoxBox"/>
        </w:rPr>
        <w:t>dread</w:t>
      </w:r>
      <w:r w:rsidRPr="00196065">
        <w:rPr>
          <w:u w:val="single"/>
        </w:rPr>
        <w:t xml:space="preserve"> and looming danger about the </w:t>
      </w:r>
      <w:r w:rsidRPr="00196065">
        <w:rPr>
          <w:rStyle w:val="BoxBoxBox"/>
        </w:rPr>
        <w:t>others’ goals</w:t>
      </w:r>
      <w:r w:rsidRPr="00196065">
        <w:rPr>
          <w:u w:val="single"/>
        </w:rPr>
        <w:t xml:space="preserve"> and preferences </w:t>
      </w:r>
      <w:r w:rsidRPr="00196065">
        <w:rPr>
          <w:rStyle w:val="REALsmall"/>
        </w:rPr>
        <w:t>could take hold. Over a long enough period of time and great enough separation,</w:t>
      </w:r>
      <w:r w:rsidRPr="00196065">
        <w:rPr>
          <w:u w:val="single"/>
        </w:rPr>
        <w:t xml:space="preserve"> the </w:t>
      </w:r>
      <w:r w:rsidRPr="00196065">
        <w:rPr>
          <w:rStyle w:val="BoxBoxBox"/>
        </w:rPr>
        <w:t>perception</w:t>
      </w:r>
      <w:r w:rsidRPr="00196065">
        <w:rPr>
          <w:u w:val="single"/>
        </w:rPr>
        <w:t xml:space="preserve"> that other colonies are a </w:t>
      </w:r>
      <w:r w:rsidRPr="00196065">
        <w:rPr>
          <w:rStyle w:val="BoxBoxBox"/>
        </w:rPr>
        <w:t>threat</w:t>
      </w:r>
      <w:r w:rsidRPr="00196065">
        <w:rPr>
          <w:u w:val="single"/>
        </w:rPr>
        <w:t xml:space="preserve"> could </w:t>
      </w:r>
      <w:r w:rsidRPr="00196065">
        <w:rPr>
          <w:rStyle w:val="BoxBoxBox"/>
        </w:rPr>
        <w:t>grow</w:t>
      </w:r>
      <w:r w:rsidRPr="00196065">
        <w:rPr>
          <w:u w:val="single"/>
        </w:rPr>
        <w:t xml:space="preserve">; so much so that taking </w:t>
      </w:r>
      <w:r w:rsidRPr="00196065">
        <w:rPr>
          <w:rStyle w:val="BoxBoxBox"/>
        </w:rPr>
        <w:t>preventative</w:t>
      </w:r>
      <w:r w:rsidRPr="00196065">
        <w:rPr>
          <w:u w:val="single"/>
        </w:rPr>
        <w:t xml:space="preserve"> action and </w:t>
      </w:r>
      <w:r w:rsidRPr="00196065">
        <w:rPr>
          <w:rStyle w:val="BoxBoxBox"/>
        </w:rPr>
        <w:t>attacking</w:t>
      </w:r>
      <w:r w:rsidRPr="00196065">
        <w:rPr>
          <w:u w:val="single"/>
        </w:rPr>
        <w:t xml:space="preserve"> and </w:t>
      </w:r>
      <w:r w:rsidRPr="00196065">
        <w:rPr>
          <w:rStyle w:val="BoxBoxBox"/>
        </w:rPr>
        <w:t>suppressing</w:t>
      </w:r>
      <w:r w:rsidRPr="00196065">
        <w:rPr>
          <w:u w:val="single"/>
        </w:rPr>
        <w:t xml:space="preserve"> them might seem like the most </w:t>
      </w:r>
      <w:r w:rsidRPr="00196065">
        <w:rPr>
          <w:rStyle w:val="BoxBoxBox"/>
        </w:rPr>
        <w:t>rational</w:t>
      </w:r>
      <w:r w:rsidRPr="00196065">
        <w:rPr>
          <w:u w:val="single"/>
        </w:rPr>
        <w:t xml:space="preserve"> course of action (</w:t>
      </w:r>
      <w:r w:rsidRPr="00196065">
        <w:rPr>
          <w:rStyle w:val="REALsmall"/>
        </w:rPr>
        <w:t xml:space="preserve">Torres, 2018). </w:t>
      </w:r>
      <w:r w:rsidRPr="00196065">
        <w:rPr>
          <w:u w:val="single"/>
        </w:rPr>
        <w:t xml:space="preserve">Given the </w:t>
      </w:r>
      <w:r w:rsidRPr="00196065">
        <w:rPr>
          <w:rStyle w:val="BoxBoxBox"/>
        </w:rPr>
        <w:t>scale</w:t>
      </w:r>
      <w:r w:rsidRPr="00196065">
        <w:rPr>
          <w:u w:val="single"/>
        </w:rPr>
        <w:t xml:space="preserve"> and the likely technological </w:t>
      </w:r>
      <w:r w:rsidRPr="00196065">
        <w:rPr>
          <w:rStyle w:val="BoxBoxBox"/>
        </w:rPr>
        <w:t>sophistication</w:t>
      </w:r>
      <w:r w:rsidRPr="00196065">
        <w:rPr>
          <w:u w:val="single"/>
        </w:rPr>
        <w:t xml:space="preserve"> of future </w:t>
      </w:r>
      <w:r w:rsidRPr="00196065">
        <w:rPr>
          <w:rStyle w:val="BoxBoxBox"/>
        </w:rPr>
        <w:t>weapons</w:t>
      </w:r>
      <w:r w:rsidRPr="00196065">
        <w:rPr>
          <w:u w:val="single"/>
        </w:rPr>
        <w:t xml:space="preserve"> systems, a violent </w:t>
      </w:r>
      <w:r w:rsidRPr="00196065">
        <w:rPr>
          <w:rStyle w:val="BoxBoxBox"/>
        </w:rPr>
        <w:t>conflict</w:t>
      </w:r>
      <w:r w:rsidRPr="00196065">
        <w:rPr>
          <w:u w:val="single"/>
        </w:rPr>
        <w:t xml:space="preserve"> between advanced </w:t>
      </w:r>
      <w:r w:rsidRPr="00196065">
        <w:rPr>
          <w:rStyle w:val="BoxBoxBox"/>
        </w:rPr>
        <w:t>colonies</w:t>
      </w:r>
      <w:r w:rsidRPr="00196065">
        <w:rPr>
          <w:u w:val="single"/>
        </w:rPr>
        <w:t xml:space="preserve"> and colony </w:t>
      </w:r>
      <w:r w:rsidRPr="00196065">
        <w:rPr>
          <w:rStyle w:val="BoxBoxBox"/>
        </w:rPr>
        <w:t>clusters</w:t>
      </w:r>
      <w:r w:rsidRPr="00196065">
        <w:rPr>
          <w:u w:val="single"/>
        </w:rPr>
        <w:t xml:space="preserve"> would create </w:t>
      </w:r>
      <w:r w:rsidRPr="00196065">
        <w:rPr>
          <w:rStyle w:val="BoxBoxBox"/>
        </w:rPr>
        <w:t>suffering</w:t>
      </w:r>
      <w:r w:rsidRPr="00196065">
        <w:rPr>
          <w:u w:val="single"/>
        </w:rPr>
        <w:t xml:space="preserve"> on an </w:t>
      </w:r>
      <w:r w:rsidRPr="00196065">
        <w:rPr>
          <w:rStyle w:val="BoxBoxBox"/>
        </w:rPr>
        <w:t>astronomical</w:t>
      </w:r>
      <w:r w:rsidRPr="00196065">
        <w:rPr>
          <w:u w:val="single"/>
        </w:rPr>
        <w:t xml:space="preserve"> scale.</w:t>
      </w:r>
    </w:p>
    <w:p w14:paraId="67A18DA2" w14:textId="77777777" w:rsidR="00C818A5" w:rsidRPr="00196065" w:rsidRDefault="00C818A5" w:rsidP="00C818A5">
      <w:pPr>
        <w:rPr>
          <w:u w:val="single"/>
        </w:rPr>
      </w:pPr>
      <w:r w:rsidRPr="00196065">
        <w:rPr>
          <w:rStyle w:val="REALsmall"/>
        </w:rPr>
        <w:t>Of course, the prospect of inter-colonial conflict is somewhat speculative (Cirkovic, 2019). But</w:t>
      </w:r>
      <w:r w:rsidRPr="00196065">
        <w:rPr>
          <w:u w:val="single"/>
        </w:rPr>
        <w:t xml:space="preserve"> </w:t>
      </w:r>
      <w:r w:rsidRPr="00196065">
        <w:rPr>
          <w:rStyle w:val="BoxBoxBox"/>
        </w:rPr>
        <w:t>given</w:t>
      </w:r>
      <w:r w:rsidRPr="00196065">
        <w:rPr>
          <w:u w:val="single"/>
        </w:rPr>
        <w:t xml:space="preserve"> humankind’s past </w:t>
      </w:r>
      <w:r w:rsidRPr="00196065">
        <w:rPr>
          <w:rStyle w:val="BoxBoxBox"/>
        </w:rPr>
        <w:t>experiences</w:t>
      </w:r>
      <w:r w:rsidRPr="00196065">
        <w:rPr>
          <w:u w:val="single"/>
        </w:rPr>
        <w:t xml:space="preserve">, violent </w:t>
      </w:r>
      <w:r w:rsidRPr="00196065">
        <w:rPr>
          <w:rStyle w:val="BoxBoxBox"/>
        </w:rPr>
        <w:t>conflict</w:t>
      </w:r>
      <w:r w:rsidRPr="00196065">
        <w:rPr>
          <w:u w:val="single"/>
        </w:rPr>
        <w:t xml:space="preserve"> </w:t>
      </w:r>
      <w:r w:rsidRPr="00196065">
        <w:rPr>
          <w:rStyle w:val="REALsmall"/>
        </w:rPr>
        <w:t>clearly seems within the realm of the possible. That does not mean that such an almost immeasurably terrible conflict</w:t>
      </w:r>
      <w:r w:rsidRPr="00196065">
        <w:rPr>
          <w:u w:val="single"/>
        </w:rPr>
        <w:t xml:space="preserve"> is </w:t>
      </w:r>
      <w:r w:rsidRPr="00196065">
        <w:rPr>
          <w:rStyle w:val="BoxBoxBox"/>
        </w:rPr>
        <w:t>unavoidable</w:t>
      </w:r>
      <w:r w:rsidRPr="00196065">
        <w:rPr>
          <w:u w:val="single"/>
        </w:rPr>
        <w:t xml:space="preserve">. Even the </w:t>
      </w:r>
      <w:r w:rsidRPr="00196065">
        <w:rPr>
          <w:rStyle w:val="BoxBoxBox"/>
        </w:rPr>
        <w:t>slightest probability</w:t>
      </w:r>
      <w:r w:rsidRPr="00196065">
        <w:rPr>
          <w:u w:val="single"/>
        </w:rPr>
        <w:t xml:space="preserve"> </w:t>
      </w:r>
      <w:r w:rsidRPr="00196065">
        <w:rPr>
          <w:rStyle w:val="REALsmall"/>
        </w:rPr>
        <w:t>of such conflict, however</w:t>
      </w:r>
      <w:r w:rsidRPr="00196065">
        <w:rPr>
          <w:u w:val="single"/>
        </w:rPr>
        <w:t xml:space="preserve">, means </w:t>
      </w:r>
      <w:r w:rsidRPr="00196065">
        <w:rPr>
          <w:rStyle w:val="BoxBoxBox"/>
        </w:rPr>
        <w:t>immense</w:t>
      </w:r>
      <w:r w:rsidRPr="00196065">
        <w:rPr>
          <w:u w:val="single"/>
        </w:rPr>
        <w:t xml:space="preserve"> potential expected </w:t>
      </w:r>
      <w:r w:rsidRPr="00196065">
        <w:rPr>
          <w:rStyle w:val="BoxBoxBox"/>
        </w:rPr>
        <w:t>disvalue</w:t>
      </w:r>
      <w:r w:rsidRPr="00196065">
        <w:rPr>
          <w:u w:val="single"/>
        </w:rPr>
        <w:t>.</w:t>
      </w:r>
    </w:p>
    <w:p w14:paraId="3BC36442" w14:textId="77777777" w:rsidR="00C818A5" w:rsidRPr="00196065" w:rsidRDefault="00C818A5" w:rsidP="00C818A5">
      <w:pPr>
        <w:pStyle w:val="Heading4"/>
      </w:pPr>
      <w:r w:rsidRPr="00196065">
        <w:rPr>
          <w:u w:val="single"/>
        </w:rPr>
        <w:t>HOSTILE ETI</w:t>
      </w:r>
      <w:r w:rsidRPr="00196065">
        <w:t>.</w:t>
      </w:r>
    </w:p>
    <w:p w14:paraId="51E9FABD" w14:textId="77777777" w:rsidR="00C818A5" w:rsidRPr="003419DB" w:rsidRDefault="00C818A5" w:rsidP="00C818A5">
      <w:r w:rsidRPr="003419DB">
        <w:rPr>
          <w:rStyle w:val="Style13ptBold"/>
        </w:rPr>
        <w:t>Kovic ’21 [Marko; February; independent researcher and cofounder of ZIPAR, co-founder and CEO of Ars Cognitiotis, currently residing in Zurich, Switzerland, “Risks of space colonization,” Science Direct, Vol. 126, https://doi.org/10.1016/j.futures.2020.102638]</w:t>
      </w:r>
    </w:p>
    <w:p w14:paraId="1844F86F" w14:textId="77777777" w:rsidR="00C818A5" w:rsidRPr="00196065" w:rsidRDefault="00C818A5" w:rsidP="00C818A5">
      <w:pPr>
        <w:rPr>
          <w:u w:val="single"/>
        </w:rPr>
      </w:pPr>
      <w:r w:rsidRPr="00196065">
        <w:rPr>
          <w:rStyle w:val="REALsmall"/>
        </w:rPr>
        <w:t>We do not currently know whether</w:t>
      </w:r>
      <w:r w:rsidRPr="00196065">
        <w:rPr>
          <w:u w:val="single"/>
        </w:rPr>
        <w:t xml:space="preserve"> </w:t>
      </w:r>
      <w:r w:rsidRPr="00196065">
        <w:rPr>
          <w:rStyle w:val="BoxBoxBox"/>
        </w:rPr>
        <w:t>intelligence</w:t>
      </w:r>
      <w:r w:rsidRPr="00196065">
        <w:rPr>
          <w:u w:val="single"/>
        </w:rPr>
        <w:t>, biological or artificial</w:t>
      </w:r>
      <w:r w:rsidRPr="00196065">
        <w:rPr>
          <w:rStyle w:val="REALsmall"/>
        </w:rPr>
        <w:t>, exists</w:t>
      </w:r>
      <w:r w:rsidRPr="00196065">
        <w:rPr>
          <w:u w:val="single"/>
        </w:rPr>
        <w:t xml:space="preserve"> </w:t>
      </w:r>
      <w:r w:rsidRPr="00196065">
        <w:rPr>
          <w:rStyle w:val="BoxBoxBox"/>
        </w:rPr>
        <w:t>beyond Earth</w:t>
      </w:r>
      <w:r w:rsidRPr="00196065">
        <w:rPr>
          <w:rStyle w:val="REALsmall"/>
        </w:rPr>
        <w:t xml:space="preserve">, but it is not implausible to assume so. </w:t>
      </w:r>
      <w:r w:rsidRPr="00196065">
        <w:rPr>
          <w:u w:val="single"/>
        </w:rPr>
        <w:t xml:space="preserve">Coming into </w:t>
      </w:r>
      <w:r w:rsidRPr="00196065">
        <w:rPr>
          <w:rStyle w:val="BoxBoxBox"/>
        </w:rPr>
        <w:t>contact</w:t>
      </w:r>
      <w:r w:rsidRPr="00196065">
        <w:rPr>
          <w:u w:val="single"/>
        </w:rPr>
        <w:t xml:space="preserve"> </w:t>
      </w:r>
      <w:r w:rsidRPr="00196065">
        <w:rPr>
          <w:rStyle w:val="REALsmall"/>
        </w:rPr>
        <w:t>with as well as refraining from seeking contact with extraterrestrial intelligence</w:t>
      </w:r>
      <w:r w:rsidRPr="00196065">
        <w:rPr>
          <w:u w:val="single"/>
        </w:rPr>
        <w:t xml:space="preserve"> </w:t>
      </w:r>
      <w:r w:rsidRPr="00196065">
        <w:rPr>
          <w:rStyle w:val="BoxBoxBox"/>
        </w:rPr>
        <w:t>poses risks</w:t>
      </w:r>
      <w:r w:rsidRPr="00196065">
        <w:rPr>
          <w:u w:val="single"/>
        </w:rPr>
        <w:t xml:space="preserve">, </w:t>
      </w:r>
      <w:r w:rsidRPr="00196065">
        <w:rPr>
          <w:rStyle w:val="REALsmall"/>
        </w:rPr>
        <w:t>as I discuss in Section 4. In addition to these risks, extraterrestrial intelligence</w:t>
      </w:r>
      <w:r w:rsidRPr="00196065">
        <w:rPr>
          <w:u w:val="single"/>
        </w:rPr>
        <w:t xml:space="preserve"> also poses a conflict risk: If an e</w:t>
      </w:r>
      <w:r w:rsidRPr="00196065">
        <w:rPr>
          <w:rStyle w:val="REALsmall"/>
        </w:rPr>
        <w:t>xtra</w:t>
      </w:r>
      <w:r w:rsidRPr="00196065">
        <w:rPr>
          <w:u w:val="single"/>
        </w:rPr>
        <w:t>t</w:t>
      </w:r>
      <w:r w:rsidRPr="00196065">
        <w:rPr>
          <w:rStyle w:val="REALsmall"/>
        </w:rPr>
        <w:t>errestrial</w:t>
      </w:r>
      <w:r w:rsidRPr="00196065">
        <w:rPr>
          <w:u w:val="single"/>
        </w:rPr>
        <w:t xml:space="preserve"> i</w:t>
      </w:r>
      <w:r w:rsidRPr="00196065">
        <w:rPr>
          <w:rStyle w:val="REALsmall"/>
        </w:rPr>
        <w:t>ntelligence</w:t>
      </w:r>
      <w:r w:rsidRPr="00196065">
        <w:rPr>
          <w:u w:val="single"/>
        </w:rPr>
        <w:t xml:space="preserve"> has moral </w:t>
      </w:r>
      <w:r w:rsidRPr="00196065">
        <w:rPr>
          <w:rStyle w:val="BoxBoxBox"/>
        </w:rPr>
        <w:t>values</w:t>
      </w:r>
      <w:r w:rsidRPr="00196065">
        <w:rPr>
          <w:u w:val="single"/>
        </w:rPr>
        <w:t xml:space="preserve"> that are sufficiently </w:t>
      </w:r>
      <w:r w:rsidRPr="00196065">
        <w:rPr>
          <w:rStyle w:val="BoxBoxBox"/>
        </w:rPr>
        <w:t>different</w:t>
      </w:r>
      <w:r w:rsidRPr="00196065">
        <w:rPr>
          <w:u w:val="single"/>
        </w:rPr>
        <w:t xml:space="preserve"> form </w:t>
      </w:r>
      <w:r w:rsidRPr="00196065">
        <w:rPr>
          <w:u w:val="single"/>
        </w:rPr>
        <w:lastRenderedPageBreak/>
        <w:t xml:space="preserve">humankind’s, the intelligence could de facto react to humankind </w:t>
      </w:r>
      <w:r w:rsidRPr="00196065">
        <w:rPr>
          <w:rStyle w:val="REALsmall"/>
        </w:rPr>
        <w:t>and other forms of intelligence</w:t>
      </w:r>
      <w:r w:rsidRPr="00196065">
        <w:rPr>
          <w:u w:val="single"/>
        </w:rPr>
        <w:t xml:space="preserve"> with </w:t>
      </w:r>
      <w:r w:rsidRPr="00196065">
        <w:rPr>
          <w:rStyle w:val="BoxBoxBox"/>
        </w:rPr>
        <w:t>hostility</w:t>
      </w:r>
      <w:r w:rsidRPr="00196065">
        <w:rPr>
          <w:u w:val="single"/>
        </w:rPr>
        <w:t>.</w:t>
      </w:r>
    </w:p>
    <w:p w14:paraId="28FB70A6" w14:textId="77777777" w:rsidR="00C818A5" w:rsidRPr="00196065" w:rsidRDefault="00C818A5" w:rsidP="00C818A5">
      <w:pPr>
        <w:rPr>
          <w:u w:val="single"/>
        </w:rPr>
      </w:pPr>
      <w:r w:rsidRPr="00196065">
        <w:rPr>
          <w:rStyle w:val="REALsmall"/>
        </w:rPr>
        <w:t>At first glance</w:t>
      </w:r>
      <w:r w:rsidRPr="00196065">
        <w:rPr>
          <w:u w:val="single"/>
        </w:rPr>
        <w:t xml:space="preserve">, the prospect </w:t>
      </w:r>
      <w:r w:rsidRPr="00196065">
        <w:rPr>
          <w:rStyle w:val="REALsmall"/>
        </w:rPr>
        <w:t>of a hostile extraterrestrial intelligence, be it biological or artificial,</w:t>
      </w:r>
      <w:r w:rsidRPr="00196065">
        <w:rPr>
          <w:u w:val="single"/>
        </w:rPr>
        <w:t xml:space="preserve"> might seem farfetched. </w:t>
      </w:r>
      <w:r w:rsidRPr="00196065">
        <w:rPr>
          <w:rStyle w:val="REALsmall"/>
        </w:rPr>
        <w:t>Isn’t some baseline of altruistic moral behavior to be expected of any kind of intelligence? We might intuitively associate intelligence with prosocial behavior of one kind or the other, but from an evolutionary perspective,</w:t>
      </w:r>
      <w:r w:rsidRPr="00196065">
        <w:rPr>
          <w:u w:val="single"/>
        </w:rPr>
        <w:t xml:space="preserve"> greater intelligence is </w:t>
      </w:r>
      <w:r w:rsidRPr="00196065">
        <w:rPr>
          <w:rStyle w:val="BoxBoxBox"/>
        </w:rPr>
        <w:t>not</w:t>
      </w:r>
      <w:r w:rsidRPr="00196065">
        <w:rPr>
          <w:u w:val="single"/>
        </w:rPr>
        <w:t xml:space="preserve"> necessarily </w:t>
      </w:r>
      <w:r w:rsidRPr="00196065">
        <w:rPr>
          <w:rStyle w:val="BoxBoxBox"/>
        </w:rPr>
        <w:t>correlated</w:t>
      </w:r>
      <w:r w:rsidRPr="00196065">
        <w:rPr>
          <w:u w:val="single"/>
        </w:rPr>
        <w:t xml:space="preserve"> with prosocial and altruistic </w:t>
      </w:r>
      <w:r w:rsidRPr="00196065">
        <w:rPr>
          <w:rStyle w:val="BoxBoxBox"/>
        </w:rPr>
        <w:t>behavior</w:t>
      </w:r>
      <w:r w:rsidRPr="00196065">
        <w:rPr>
          <w:u w:val="single"/>
        </w:rPr>
        <w:t xml:space="preserve"> towards other </w:t>
      </w:r>
      <w:r w:rsidRPr="00196065">
        <w:rPr>
          <w:rStyle w:val="BoxBoxBox"/>
        </w:rPr>
        <w:t>species</w:t>
      </w:r>
      <w:r w:rsidRPr="00196065">
        <w:rPr>
          <w:u w:val="single"/>
        </w:rPr>
        <w:t xml:space="preserve"> </w:t>
      </w:r>
      <w:r w:rsidRPr="00196065">
        <w:rPr>
          <w:rStyle w:val="REALsmall"/>
        </w:rPr>
        <w:t>(Raybeck, 2014).</w:t>
      </w:r>
      <w:r w:rsidRPr="00196065">
        <w:rPr>
          <w:u w:val="single"/>
        </w:rPr>
        <w:t xml:space="preserve"> Intelligence is the generalized </w:t>
      </w:r>
      <w:r w:rsidRPr="00196065">
        <w:rPr>
          <w:rStyle w:val="BoxBoxBox"/>
        </w:rPr>
        <w:t>capability</w:t>
      </w:r>
      <w:r w:rsidRPr="00196065">
        <w:rPr>
          <w:u w:val="single"/>
        </w:rPr>
        <w:t xml:space="preserve"> for achieving </w:t>
      </w:r>
      <w:r w:rsidRPr="00196065">
        <w:rPr>
          <w:rStyle w:val="BoxBoxBox"/>
        </w:rPr>
        <w:t>goals</w:t>
      </w:r>
      <w:r w:rsidRPr="00196065">
        <w:rPr>
          <w:u w:val="single"/>
        </w:rPr>
        <w:t xml:space="preserve">, regardless of moral underpinnings and considerations. </w:t>
      </w:r>
      <w:r w:rsidRPr="00196065">
        <w:rPr>
          <w:rStyle w:val="REALsmall"/>
        </w:rPr>
        <w:t xml:space="preserve">After all, that is why artificial intelligence as superintelligence is </w:t>
      </w:r>
      <w:r w:rsidRPr="00196065">
        <w:rPr>
          <w:u w:val="single"/>
        </w:rPr>
        <w:t xml:space="preserve">an existential </w:t>
      </w:r>
      <w:r w:rsidRPr="00196065">
        <w:rPr>
          <w:rStyle w:val="REALsmall"/>
        </w:rPr>
        <w:t>risk today: Superintelligence is a threat precisely</w:t>
      </w:r>
      <w:r w:rsidRPr="00196065">
        <w:rPr>
          <w:u w:val="single"/>
        </w:rPr>
        <w:t xml:space="preserve"> because it is much </w:t>
      </w:r>
      <w:r w:rsidRPr="00196065">
        <w:rPr>
          <w:rStyle w:val="BoxBoxBox"/>
        </w:rPr>
        <w:t>more intelligent</w:t>
      </w:r>
      <w:r w:rsidRPr="00196065">
        <w:rPr>
          <w:u w:val="single"/>
        </w:rPr>
        <w:t xml:space="preserve"> than humans but </w:t>
      </w:r>
      <w:r w:rsidRPr="00196065">
        <w:rPr>
          <w:rStyle w:val="BoxBoxBox"/>
        </w:rPr>
        <w:t>lacks</w:t>
      </w:r>
      <w:r w:rsidRPr="00196065">
        <w:rPr>
          <w:u w:val="single"/>
        </w:rPr>
        <w:t xml:space="preserve"> any inherent </w:t>
      </w:r>
      <w:r w:rsidRPr="00196065">
        <w:rPr>
          <w:rStyle w:val="BoxBoxBox"/>
        </w:rPr>
        <w:t>sense</w:t>
      </w:r>
      <w:r w:rsidRPr="00196065">
        <w:rPr>
          <w:u w:val="single"/>
        </w:rPr>
        <w:t xml:space="preserve"> of human </w:t>
      </w:r>
      <w:r w:rsidRPr="00196065">
        <w:rPr>
          <w:rStyle w:val="BoxBoxBox"/>
        </w:rPr>
        <w:t>preferences</w:t>
      </w:r>
      <w:r w:rsidRPr="00196065">
        <w:rPr>
          <w:u w:val="single"/>
        </w:rPr>
        <w:t xml:space="preserve"> </w:t>
      </w:r>
      <w:r w:rsidRPr="00196065">
        <w:rPr>
          <w:rStyle w:val="REALsmall"/>
        </w:rPr>
        <w:t>and moral values.</w:t>
      </w:r>
    </w:p>
    <w:p w14:paraId="511D5E3B" w14:textId="77777777" w:rsidR="00C818A5" w:rsidRPr="00196065" w:rsidRDefault="00C818A5" w:rsidP="00C818A5">
      <w:pPr>
        <w:rPr>
          <w:u w:val="single"/>
        </w:rPr>
      </w:pPr>
      <w:r w:rsidRPr="00196065">
        <w:rPr>
          <w:rStyle w:val="BoxBoxBox"/>
        </w:rPr>
        <w:t>Hostile</w:t>
      </w:r>
      <w:r w:rsidRPr="00196065">
        <w:rPr>
          <w:u w:val="single"/>
        </w:rPr>
        <w:t xml:space="preserve"> extraterrestrial </w:t>
      </w:r>
      <w:r w:rsidRPr="00196065">
        <w:rPr>
          <w:rStyle w:val="BoxBoxBox"/>
        </w:rPr>
        <w:t>intelligence</w:t>
      </w:r>
      <w:r w:rsidRPr="00196065">
        <w:rPr>
          <w:u w:val="single"/>
        </w:rPr>
        <w:t xml:space="preserve"> is a serious risk </w:t>
      </w:r>
      <w:r w:rsidRPr="00196065">
        <w:rPr>
          <w:rStyle w:val="BoxBoxBox"/>
        </w:rPr>
        <w:t>even if</w:t>
      </w:r>
      <w:r w:rsidRPr="00196065">
        <w:rPr>
          <w:u w:val="single"/>
        </w:rPr>
        <w:t xml:space="preserve"> such intelligence </w:t>
      </w:r>
      <w:r w:rsidRPr="00196065">
        <w:rPr>
          <w:rStyle w:val="REALsmall"/>
        </w:rPr>
        <w:t>is exceedingly</w:t>
      </w:r>
      <w:r w:rsidRPr="00196065">
        <w:rPr>
          <w:u w:val="single"/>
        </w:rPr>
        <w:t xml:space="preserve"> </w:t>
      </w:r>
      <w:r w:rsidRPr="00196065">
        <w:rPr>
          <w:rStyle w:val="BoxBoxBox"/>
        </w:rPr>
        <w:t>rare</w:t>
      </w:r>
      <w:r w:rsidRPr="00196065">
        <w:rPr>
          <w:rStyle w:val="REALsmall"/>
        </w:rPr>
        <w:t xml:space="preserve"> in the universe.</w:t>
      </w:r>
      <w:r w:rsidRPr="00196065">
        <w:rPr>
          <w:u w:val="single"/>
        </w:rPr>
        <w:t xml:space="preserve"> The mere </w:t>
      </w:r>
      <w:r w:rsidRPr="00196065">
        <w:rPr>
          <w:rStyle w:val="BoxBoxBox"/>
        </w:rPr>
        <w:t>possibility</w:t>
      </w:r>
      <w:r w:rsidRPr="00196065">
        <w:rPr>
          <w:u w:val="single"/>
        </w:rPr>
        <w:t xml:space="preserve"> of hostile intelligence could result in something like a “</w:t>
      </w:r>
      <w:r w:rsidRPr="00196065">
        <w:rPr>
          <w:rStyle w:val="BoxBoxBox"/>
        </w:rPr>
        <w:t>Dark Forest</w:t>
      </w:r>
      <w:r w:rsidRPr="00196065">
        <w:rPr>
          <w:rStyle w:val="REALsmall"/>
        </w:rPr>
        <w:t>” (Yu, 2015) game theoretic configuration. If benevolent biological or artificial intelligence is aware of the possibility of hostile alien intelligence, the best course of action is silence (If there might be hostile alien intelligence, best not to be noticed.). In addition,</w:t>
      </w:r>
      <w:r w:rsidRPr="00196065">
        <w:rPr>
          <w:u w:val="single"/>
        </w:rPr>
        <w:t xml:space="preserve"> </w:t>
      </w:r>
      <w:r w:rsidRPr="00196065">
        <w:rPr>
          <w:rStyle w:val="BoxBoxBox"/>
        </w:rPr>
        <w:t>preventative action</w:t>
      </w:r>
      <w:r w:rsidRPr="00196065">
        <w:rPr>
          <w:u w:val="single"/>
        </w:rPr>
        <w:t xml:space="preserve"> could also be a rational choice: </w:t>
      </w:r>
      <w:r w:rsidRPr="00196065">
        <w:rPr>
          <w:rStyle w:val="REALsmall"/>
        </w:rPr>
        <w:t>If an alien intelligence — such as our human civilization — is being observed gradually expanding beyond our home planet</w:t>
      </w:r>
      <w:r w:rsidRPr="00196065">
        <w:rPr>
          <w:u w:val="single"/>
        </w:rPr>
        <w:t xml:space="preserve">, a </w:t>
      </w:r>
      <w:r w:rsidRPr="00196065">
        <w:rPr>
          <w:rStyle w:val="BoxBoxBox"/>
        </w:rPr>
        <w:t>risk averse</w:t>
      </w:r>
      <w:r w:rsidRPr="00196065">
        <w:rPr>
          <w:u w:val="single"/>
        </w:rPr>
        <w:t xml:space="preserve"> intelligence</w:t>
      </w:r>
      <w:r w:rsidRPr="00196065">
        <w:rPr>
          <w:rStyle w:val="REALsmall"/>
        </w:rPr>
        <w:t xml:space="preserve">, even one that is benevolent in principle, might find it prudent to eliminate that civilization; be it </w:t>
      </w:r>
      <w:r w:rsidRPr="00196065">
        <w:rPr>
          <w:u w:val="single"/>
        </w:rPr>
        <w:t xml:space="preserve">because the civilization in question </w:t>
      </w:r>
      <w:r w:rsidRPr="00196065">
        <w:rPr>
          <w:rStyle w:val="REALsmall"/>
        </w:rPr>
        <w:t>might</w:t>
      </w:r>
      <w:r w:rsidRPr="00196065">
        <w:rPr>
          <w:u w:val="single"/>
        </w:rPr>
        <w:t xml:space="preserve"> become </w:t>
      </w:r>
      <w:r w:rsidRPr="00196065">
        <w:rPr>
          <w:rStyle w:val="BoxBoxBox"/>
        </w:rPr>
        <w:t>hostile</w:t>
      </w:r>
      <w:r w:rsidRPr="00196065">
        <w:rPr>
          <w:u w:val="single"/>
        </w:rPr>
        <w:t xml:space="preserve"> </w:t>
      </w:r>
      <w:r w:rsidRPr="00196065">
        <w:rPr>
          <w:rStyle w:val="REALsmall"/>
        </w:rPr>
        <w:t>or because it might, through folly or ineptitude, draw unwanted attention to oneself</w:t>
      </w:r>
      <w:r w:rsidRPr="00196065">
        <w:rPr>
          <w:u w:val="single"/>
        </w:rPr>
        <w:t xml:space="preserve">. The mere </w:t>
      </w:r>
      <w:r w:rsidRPr="00196065">
        <w:rPr>
          <w:rStyle w:val="BoxBoxBox"/>
        </w:rPr>
        <w:t>possibility</w:t>
      </w:r>
      <w:r w:rsidRPr="00196065">
        <w:rPr>
          <w:u w:val="single"/>
        </w:rPr>
        <w:t xml:space="preserve"> </w:t>
      </w:r>
      <w:r w:rsidRPr="00196065">
        <w:rPr>
          <w:rStyle w:val="REALsmall"/>
        </w:rPr>
        <w:t>of fundamentally hostile intelligence could, in that sense, be</w:t>
      </w:r>
      <w:r w:rsidRPr="00196065">
        <w:rPr>
          <w:u w:val="single"/>
        </w:rPr>
        <w:t xml:space="preserve"> enough to </w:t>
      </w:r>
      <w:r w:rsidRPr="00196065">
        <w:rPr>
          <w:rStyle w:val="BoxBoxBox"/>
        </w:rPr>
        <w:t>fuel</w:t>
      </w:r>
      <w:r w:rsidRPr="00196065">
        <w:rPr>
          <w:u w:val="single"/>
        </w:rPr>
        <w:t xml:space="preserve"> a silent astronomical </w:t>
      </w:r>
      <w:r w:rsidRPr="00196065">
        <w:rPr>
          <w:rStyle w:val="BoxBoxBox"/>
        </w:rPr>
        <w:t>war</w:t>
      </w:r>
      <w:r w:rsidRPr="00196065">
        <w:rPr>
          <w:u w:val="single"/>
        </w:rPr>
        <w:t>.</w:t>
      </w:r>
    </w:p>
    <w:p w14:paraId="6EB4D3AC" w14:textId="77777777" w:rsidR="00C818A5" w:rsidRPr="00196065" w:rsidRDefault="00C818A5" w:rsidP="00C818A5">
      <w:pPr>
        <w:pStyle w:val="Heading3"/>
      </w:pPr>
      <w:r w:rsidRPr="00196065">
        <w:lastRenderedPageBreak/>
        <w:t>Space Col Impact---Defense---2AC</w:t>
      </w:r>
    </w:p>
    <w:p w14:paraId="2A297050" w14:textId="77777777" w:rsidR="00C818A5" w:rsidRPr="001545B2" w:rsidRDefault="00C818A5" w:rsidP="00C818A5">
      <w:pPr>
        <w:pStyle w:val="Heading4"/>
      </w:pPr>
      <w:r>
        <w:t>Space col</w:t>
      </w:r>
      <w:r w:rsidRPr="001545B2">
        <w:t xml:space="preserve"> is impossible. </w:t>
      </w:r>
    </w:p>
    <w:p w14:paraId="12C66616" w14:textId="77777777" w:rsidR="00C818A5" w:rsidRPr="001545B2" w:rsidRDefault="00C818A5" w:rsidP="00C818A5">
      <w:r w:rsidRPr="001545B2">
        <w:rPr>
          <w:b/>
        </w:rPr>
        <w:t xml:space="preserve">Levchenko et al. </w:t>
      </w:r>
      <w:r>
        <w:rPr>
          <w:b/>
        </w:rPr>
        <w:t xml:space="preserve">’19 </w:t>
      </w:r>
      <w:r w:rsidRPr="001545B2">
        <w:t>Professors in the Plasma Sources and Applications Centre/Space Propulsion Centre, NIE, Nanyang Technological University. 2019. “Mars Colonization: Beyond Getting There.” Global Challenges, vol. 3, no. 1.</w:t>
      </w:r>
    </w:p>
    <w:p w14:paraId="6047163C" w14:textId="77777777" w:rsidR="00C818A5" w:rsidRPr="001545B2" w:rsidRDefault="00C818A5" w:rsidP="00C818A5">
      <w:pPr>
        <w:rPr>
          <w:sz w:val="16"/>
        </w:rPr>
      </w:pPr>
      <w:r w:rsidRPr="001545B2">
        <w:rPr>
          <w:sz w:val="16"/>
        </w:rPr>
        <w:t xml:space="preserve">Settlement of Mars—is it a dream or a necessity? </w:t>
      </w:r>
      <w:r w:rsidRPr="001545B2">
        <w:rPr>
          <w:rStyle w:val="StyleUnderline"/>
        </w:rPr>
        <w:t xml:space="preserve">From scientific publications to public forms, there is certainly little consensus on whether colonization of Mars is </w:t>
      </w:r>
      <w:r w:rsidRPr="001545B2">
        <w:rPr>
          <w:rStyle w:val="Emphasis"/>
        </w:rPr>
        <w:t>necessary</w:t>
      </w:r>
      <w:r w:rsidRPr="001545B2">
        <w:rPr>
          <w:rStyle w:val="StyleUnderline"/>
        </w:rPr>
        <w:t xml:space="preserve"> or even </w:t>
      </w:r>
      <w:r w:rsidRPr="001545B2">
        <w:rPr>
          <w:rStyle w:val="Emphasis"/>
        </w:rPr>
        <w:t>possible</w:t>
      </w:r>
      <w:r w:rsidRPr="001545B2">
        <w:rPr>
          <w:sz w:val="16"/>
        </w:rPr>
        <w:t xml:space="preserve">, with a rich diversity of opinions that range from categorical It is a necessity!20 to equally categorical Should Humans Colonize Other Planets? No.21 A strong proponent of the idea, </w:t>
      </w:r>
      <w:r w:rsidRPr="001545B2">
        <w:rPr>
          <w:rStyle w:val="StyleUnderline"/>
        </w:rPr>
        <w:t>Orwig puts forward five reasons for Mars colonization, implicitly stating that establishing a permanent colony of humans on Mars is no longer an option but a real necessity</w:t>
      </w:r>
      <w:r w:rsidRPr="001545B2">
        <w:rPr>
          <w:sz w:val="16"/>
        </w:rPr>
        <w:t xml:space="preserve">.20 Specifically, </w:t>
      </w:r>
      <w:r w:rsidRPr="001545B2">
        <w:rPr>
          <w:rStyle w:val="StyleUnderline"/>
        </w:rPr>
        <w:t>these arguments are</w:t>
      </w:r>
      <w:r w:rsidRPr="001545B2">
        <w:rPr>
          <w:sz w:val="16"/>
        </w:rPr>
        <w:t xml:space="preserve">: </w:t>
      </w:r>
      <w:r w:rsidRPr="001545B2">
        <w:rPr>
          <w:rStyle w:val="Emphasis"/>
        </w:rPr>
        <w:t>Survival of humans as a species</w:t>
      </w:r>
      <w:r w:rsidRPr="001545B2">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1545B2">
        <w:rPr>
          <w:rStyle w:val="StyleUnderline"/>
        </w:rPr>
        <w:t>The first argument captures the essence of what most space colonization proponents feel—our ever growing environmental footprint threatens the survival of human race on</w:t>
      </w:r>
      <w:r w:rsidRPr="001545B2">
        <w:rPr>
          <w:sz w:val="16"/>
        </w:rPr>
        <w:t xml:space="preserve"> </w:t>
      </w:r>
      <w:r w:rsidRPr="001545B2">
        <w:rPr>
          <w:rStyle w:val="StyleUnderline"/>
        </w:rPr>
        <w:t>Earth</w:t>
      </w:r>
      <w:r w:rsidRPr="001545B2">
        <w:rPr>
          <w:sz w:val="16"/>
        </w:rPr>
        <w:t xml:space="preserve">. Indeed, a large body of evidence points to human activity as the main cause of extinction of many species, with shrinking biodiversity and depleting resources threatening the very survival of humans on this planet. </w:t>
      </w:r>
      <w:r w:rsidRPr="001545B2">
        <w:rPr>
          <w:rStyle w:val="StyleUnderline"/>
        </w:rPr>
        <w:t xml:space="preserve">Colonization of other planets could potentially increase the probability of our survival. </w:t>
      </w:r>
      <w:r w:rsidRPr="001545B2">
        <w:rPr>
          <w:sz w:val="16"/>
        </w:rPr>
        <w:t xml:space="preserve">While being at the core of such ambitious projects as Mars One, </w:t>
      </w:r>
      <w:r w:rsidRPr="001545B2">
        <w:rPr>
          <w:rStyle w:val="StyleUnderline"/>
          <w:highlight w:val="cyan"/>
        </w:rPr>
        <w:t xml:space="preserve">a </w:t>
      </w:r>
      <w:r w:rsidRPr="001545B2">
        <w:rPr>
          <w:rStyle w:val="Emphasis"/>
          <w:highlight w:val="cyan"/>
        </w:rPr>
        <w:t>self</w:t>
      </w:r>
      <w:r w:rsidRPr="001545B2">
        <w:rPr>
          <w:rStyle w:val="Emphasis"/>
          <w:rFonts w:ascii="Times New Roman" w:hAnsi="Times New Roman" w:cs="Times New Roman"/>
          <w:highlight w:val="cyan"/>
        </w:rPr>
        <w:t>‐</w:t>
      </w:r>
      <w:r w:rsidRPr="001545B2">
        <w:rPr>
          <w:rStyle w:val="Emphasis"/>
          <w:highlight w:val="cyan"/>
        </w:rPr>
        <w:t>sustained colony</w:t>
      </w:r>
      <w:r w:rsidRPr="001545B2">
        <w:rPr>
          <w:rStyle w:val="Emphasis"/>
        </w:rPr>
        <w:t xml:space="preserve"> of any size</w:t>
      </w:r>
      <w:r w:rsidRPr="001545B2">
        <w:rPr>
          <w:sz w:val="16"/>
        </w:rPr>
        <w:t xml:space="preserve"> on Mars </w:t>
      </w:r>
      <w:r w:rsidRPr="001545B2">
        <w:rPr>
          <w:rStyle w:val="Emphasis"/>
          <w:highlight w:val="cyan"/>
        </w:rPr>
        <w:t>is hardly feasible</w:t>
      </w:r>
      <w:r w:rsidRPr="001545B2">
        <w:rPr>
          <w:rStyle w:val="Emphasis"/>
        </w:rPr>
        <w:t xml:space="preserve"> in the foreseeable future</w:t>
      </w:r>
      <w:r w:rsidRPr="001545B2">
        <w:rPr>
          <w:sz w:val="16"/>
        </w:rPr>
        <w:t xml:space="preserve">. Indeed, </w:t>
      </w:r>
      <w:r w:rsidRPr="001545B2">
        <w:rPr>
          <w:rStyle w:val="StyleUnderline"/>
          <w:highlight w:val="cyan"/>
        </w:rPr>
        <w:t xml:space="preserve">sustaining even a </w:t>
      </w:r>
      <w:r w:rsidRPr="001545B2">
        <w:rPr>
          <w:rStyle w:val="Emphasis"/>
          <w:highlight w:val="cyan"/>
        </w:rPr>
        <w:t>small number</w:t>
      </w:r>
      <w:r w:rsidRPr="001545B2">
        <w:rPr>
          <w:sz w:val="16"/>
          <w:highlight w:val="cyan"/>
        </w:rPr>
        <w:t xml:space="preserve"> </w:t>
      </w:r>
      <w:r w:rsidRPr="001545B2">
        <w:rPr>
          <w:rStyle w:val="StyleUnderline"/>
          <w:highlight w:val="cyan"/>
        </w:rPr>
        <w:t xml:space="preserve">of colonists would require a </w:t>
      </w:r>
      <w:r w:rsidRPr="001545B2">
        <w:rPr>
          <w:rStyle w:val="Emphasis"/>
          <w:highlight w:val="cyan"/>
        </w:rPr>
        <w:t xml:space="preserve">continuous supply of </w:t>
      </w:r>
      <w:r w:rsidRPr="001545B2">
        <w:rPr>
          <w:rStyle w:val="Emphasis"/>
        </w:rPr>
        <w:t xml:space="preserve">food, oxygen, water and basic </w:t>
      </w:r>
      <w:r w:rsidRPr="001545B2">
        <w:rPr>
          <w:rStyle w:val="Emphasis"/>
          <w:highlight w:val="cyan"/>
        </w:rPr>
        <w:t>materials</w:t>
      </w:r>
      <w:r w:rsidRPr="001545B2">
        <w:rPr>
          <w:rStyle w:val="StyleUnderline"/>
        </w:rPr>
        <w:t xml:space="preserve">. At this stage, it is not clear whether it would be possible to establish a system that would generate these resources </w:t>
      </w:r>
      <w:r w:rsidRPr="001545B2">
        <w:rPr>
          <w:rStyle w:val="Emphasis"/>
        </w:rPr>
        <w:t>locally</w:t>
      </w:r>
      <w:r w:rsidRPr="001545B2">
        <w:rPr>
          <w:rStyle w:val="StyleUnderline"/>
        </w:rPr>
        <w:t xml:space="preserve">, or whether it would at least in part </w:t>
      </w:r>
      <w:r w:rsidRPr="001545B2">
        <w:rPr>
          <w:rStyle w:val="StyleUnderline"/>
          <w:highlight w:val="cyan"/>
        </w:rPr>
        <w:t>rely on</w:t>
      </w:r>
      <w:r w:rsidRPr="001545B2">
        <w:rPr>
          <w:rStyle w:val="StyleUnderline"/>
        </w:rPr>
        <w:t xml:space="preserve"> the </w:t>
      </w:r>
      <w:r w:rsidRPr="001545B2">
        <w:rPr>
          <w:rStyle w:val="Emphasis"/>
          <w:highlight w:val="cyan"/>
        </w:rPr>
        <w:t>delivery</w:t>
      </w:r>
      <w:r w:rsidRPr="001545B2">
        <w:rPr>
          <w:rStyle w:val="StyleUnderline"/>
        </w:rPr>
        <w:t xml:space="preserve"> of these resources</w:t>
      </w:r>
      <w:r w:rsidRPr="001545B2">
        <w:rPr>
          <w:sz w:val="16"/>
        </w:rPr>
        <w:t xml:space="preserve"> (</w:t>
      </w:r>
      <w:r w:rsidRPr="001545B2">
        <w:rPr>
          <w:rStyle w:val="StyleUnderline"/>
        </w:rPr>
        <w:t>or</w:t>
      </w:r>
      <w:r w:rsidRPr="001545B2">
        <w:rPr>
          <w:sz w:val="16"/>
        </w:rPr>
        <w:t xml:space="preserve"> </w:t>
      </w:r>
      <w:r w:rsidRPr="001545B2">
        <w:rPr>
          <w:rStyle w:val="Emphasis"/>
        </w:rPr>
        <w:t>essential components</w:t>
      </w:r>
      <w:r w:rsidRPr="001545B2">
        <w:rPr>
          <w:sz w:val="16"/>
        </w:rPr>
        <w:t xml:space="preserve"> </w:t>
      </w:r>
      <w:r w:rsidRPr="001545B2">
        <w:rPr>
          <w:rStyle w:val="StyleUnderline"/>
        </w:rPr>
        <w:t xml:space="preserve">necessary for their local production) </w:t>
      </w:r>
      <w:r w:rsidRPr="001545B2">
        <w:rPr>
          <w:rStyle w:val="StyleUnderline"/>
          <w:highlight w:val="cyan"/>
        </w:rPr>
        <w:t xml:space="preserve">from </w:t>
      </w:r>
      <w:r w:rsidRPr="001545B2">
        <w:rPr>
          <w:rStyle w:val="Emphasis"/>
          <w:highlight w:val="cyan"/>
        </w:rPr>
        <w:t>Earth</w:t>
      </w:r>
      <w:r w:rsidRPr="001545B2">
        <w:rPr>
          <w:sz w:val="16"/>
        </w:rPr>
        <w:t xml:space="preserve">. </w:t>
      </w:r>
      <w:r w:rsidRPr="001545B2">
        <w:rPr>
          <w:rStyle w:val="StyleUnderline"/>
        </w:rPr>
        <w:t xml:space="preserve">Beyond the supply of these very basic resources, </w:t>
      </w:r>
      <w:r w:rsidRPr="001545B2">
        <w:rPr>
          <w:rStyle w:val="StyleUnderline"/>
          <w:highlight w:val="cyan"/>
        </w:rPr>
        <w:t>it would be quite challenging if not impossible</w:t>
      </w:r>
      <w:r w:rsidRPr="001545B2">
        <w:rPr>
          <w:rStyle w:val="StyleUnderline"/>
        </w:rPr>
        <w:t xml:space="preserve"> for the colonists </w:t>
      </w:r>
      <w:r w:rsidRPr="001545B2">
        <w:rPr>
          <w:rStyle w:val="StyleUnderline"/>
          <w:highlight w:val="cyan"/>
        </w:rPr>
        <w:t xml:space="preserve">to independently produce </w:t>
      </w:r>
      <w:r w:rsidRPr="001545B2">
        <w:rPr>
          <w:rStyle w:val="Emphasis"/>
          <w:highlight w:val="cyan"/>
        </w:rPr>
        <w:t>hi</w:t>
      </w:r>
      <w:r w:rsidRPr="001545B2">
        <w:rPr>
          <w:rStyle w:val="Emphasis"/>
          <w:rFonts w:ascii="Times New Roman" w:hAnsi="Times New Roman" w:cs="Times New Roman"/>
          <w:highlight w:val="cyan"/>
        </w:rPr>
        <w:t>‐</w:t>
      </w:r>
      <w:r w:rsidRPr="001545B2">
        <w:rPr>
          <w:rStyle w:val="Emphasis"/>
          <w:highlight w:val="cyan"/>
        </w:rPr>
        <w:t>tech but vitally important assets</w:t>
      </w:r>
      <w:r w:rsidRPr="001545B2">
        <w:rPr>
          <w:sz w:val="16"/>
          <w:highlight w:val="cyan"/>
        </w:rPr>
        <w:t xml:space="preserve"> </w:t>
      </w:r>
      <w:r w:rsidRPr="001545B2">
        <w:rPr>
          <w:rStyle w:val="StyleUnderline"/>
          <w:highlight w:val="cyan"/>
        </w:rPr>
        <w:t>such as medicines, electronics and robotics</w:t>
      </w:r>
      <w:r w:rsidRPr="001545B2">
        <w:rPr>
          <w:rStyle w:val="StyleUnderline"/>
        </w:rPr>
        <w:t xml:space="preserve"> systems, or advanced materials that provide us with a decent </w:t>
      </w:r>
      <w:r w:rsidRPr="001545B2">
        <w:rPr>
          <w:rStyle w:val="Emphasis"/>
        </w:rPr>
        <w:t>quality of life</w:t>
      </w:r>
      <w:r w:rsidRPr="001545B2">
        <w:rPr>
          <w:rStyle w:val="StyleUnderline"/>
        </w:rPr>
        <w:t xml:space="preserve">. In this case, would their existence become little more than the </w:t>
      </w:r>
      <w:r w:rsidRPr="001545B2">
        <w:rPr>
          <w:rStyle w:val="Emphasis"/>
        </w:rPr>
        <w:t>jogtrot of life</w:t>
      </w:r>
      <w:r w:rsidRPr="001545B2">
        <w:rPr>
          <w:rStyle w:val="StyleUnderline"/>
        </w:rPr>
        <w:t>, as compared with the standards expected at the Earth</w:t>
      </w:r>
      <w:r w:rsidRPr="001545B2">
        <w:rPr>
          <w:sz w:val="16"/>
        </w:rPr>
        <w:t>?22</w:t>
      </w:r>
    </w:p>
    <w:p w14:paraId="222CD723" w14:textId="77777777" w:rsidR="00C818A5" w:rsidRPr="001545B2" w:rsidRDefault="00C818A5" w:rsidP="00C818A5"/>
    <w:p w14:paraId="2D461D4D" w14:textId="77777777" w:rsidR="00C818A5" w:rsidRPr="000060E8" w:rsidRDefault="00C818A5" w:rsidP="00C818A5"/>
    <w:p w14:paraId="75DEE6AA" w14:textId="77777777" w:rsidR="00C818A5" w:rsidRPr="000134B9" w:rsidRDefault="00C818A5" w:rsidP="00C818A5">
      <w:pPr>
        <w:pStyle w:val="Heading4"/>
      </w:pPr>
      <w:r w:rsidRPr="000A600B">
        <w:rPr>
          <w:u w:val="single"/>
        </w:rPr>
        <w:t>Every second</w:t>
      </w:r>
      <w:r>
        <w:t xml:space="preserve"> of no space colonization </w:t>
      </w:r>
      <w:r>
        <w:rPr>
          <w:u w:val="single"/>
        </w:rPr>
        <w:t>outweighs</w:t>
      </w:r>
      <w:r>
        <w:t xml:space="preserve">. </w:t>
      </w:r>
    </w:p>
    <w:p w14:paraId="034403D8" w14:textId="77777777" w:rsidR="00C818A5" w:rsidRPr="0047549B" w:rsidRDefault="00C818A5" w:rsidP="00C818A5">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xml:space="preserve">’,” vol. 100 p. 74-85] </w:t>
      </w:r>
    </w:p>
    <w:p w14:paraId="63542126" w14:textId="77777777" w:rsidR="00C818A5" w:rsidRPr="009F6B5C" w:rsidRDefault="00C818A5" w:rsidP="00C818A5">
      <w:pPr>
        <w:rPr>
          <w:sz w:val="16"/>
        </w:rPr>
      </w:pPr>
      <w:r w:rsidRPr="000134B9">
        <w:rPr>
          <w:sz w:val="16"/>
        </w:rPr>
        <w:t xml:space="preserve">Abstract: This article argues that, </w:t>
      </w:r>
      <w:r w:rsidRPr="0047549B">
        <w:rPr>
          <w:u w:val="single"/>
        </w:rPr>
        <w:t xml:space="preserve">contra </w:t>
      </w:r>
      <w:r w:rsidRPr="0047549B">
        <w:rPr>
          <w:rStyle w:val="Emphasis"/>
        </w:rPr>
        <w:t>Bostrom</w:t>
      </w:r>
      <w:r w:rsidRPr="000134B9">
        <w:rPr>
          <w:sz w:val="16"/>
        </w:rPr>
        <w:t xml:space="preserve"> (2003), </w:t>
      </w:r>
      <w:r w:rsidRPr="00B7688B">
        <w:rPr>
          <w:rStyle w:val="Emphasis"/>
          <w:highlight w:val="cyan"/>
        </w:rPr>
        <w:t>every second</w:t>
      </w:r>
      <w:r w:rsidRPr="00B7688B">
        <w:rPr>
          <w:highlight w:val="cyan"/>
          <w:u w:val="single"/>
        </w:rPr>
        <w:t xml:space="preserve"> of </w:t>
      </w:r>
      <w:r w:rsidRPr="00B7688B">
        <w:rPr>
          <w:rStyle w:val="Emphasis"/>
          <w:highlight w:val="cyan"/>
        </w:rPr>
        <w:t>delayed space col</w:t>
      </w:r>
      <w:r w:rsidRPr="0047549B">
        <w:rPr>
          <w:rStyle w:val="Emphasis"/>
        </w:rPr>
        <w:t>onization</w:t>
      </w:r>
      <w:r w:rsidRPr="0047549B">
        <w:rPr>
          <w:u w:val="single"/>
        </w:rPr>
        <w:t xml:space="preserve"> </w:t>
      </w:r>
      <w:r w:rsidRPr="00B11B1C">
        <w:rPr>
          <w:u w:val="single"/>
        </w:rPr>
        <w:t>could</w:t>
      </w:r>
      <w:r w:rsidRPr="0047549B">
        <w:rPr>
          <w:u w:val="single"/>
        </w:rPr>
        <w:t xml:space="preserve"> be </w:t>
      </w:r>
      <w:r w:rsidRPr="0047549B">
        <w:rPr>
          <w:rStyle w:val="Emphasis"/>
        </w:rPr>
        <w:t xml:space="preserve">immensely </w:t>
      </w:r>
      <w:r w:rsidRPr="00B7688B">
        <w:rPr>
          <w:rStyle w:val="Emphasis"/>
          <w:highlight w:val="cyan"/>
        </w:rPr>
        <w:t>desirable</w:t>
      </w:r>
      <w:r w:rsidRPr="000134B9">
        <w:rPr>
          <w:sz w:val="16"/>
        </w:rPr>
        <w:t xml:space="preserve">; indeed, </w:t>
      </w:r>
      <w:r w:rsidRPr="0047549B">
        <w:rPr>
          <w:u w:val="single"/>
        </w:rPr>
        <w:t xml:space="preserve">the longer the delay, the better, </w:t>
      </w:r>
      <w:r w:rsidRPr="00B11B1C">
        <w:rPr>
          <w:u w:val="single"/>
        </w:rPr>
        <w:t>with</w:t>
      </w:r>
      <w:r w:rsidRPr="0047549B">
        <w:rPr>
          <w:u w:val="single"/>
        </w:rPr>
        <w:t xml:space="preserve"> the </w:t>
      </w:r>
      <w:r w:rsidRPr="009C1F38">
        <w:rPr>
          <w:rStyle w:val="Emphasis"/>
          <w:highlight w:val="cyan"/>
        </w:rPr>
        <w:t>best outcome being no colonization</w:t>
      </w:r>
      <w:r w:rsidRPr="009C1F38">
        <w:rPr>
          <w:rStyle w:val="Emphasis"/>
        </w:rPr>
        <w:t xml:space="preserve"> at all</w:t>
      </w:r>
      <w:r w:rsidRPr="000134B9">
        <w:rPr>
          <w:sz w:val="16"/>
        </w:rPr>
        <w:t xml:space="preserve">. The argument begins by hypothesizing that expansion into space will generate a wide variety of distinct species, many having their own cultural, political, religious, etc. traditions. Next, </w:t>
      </w:r>
      <w:r w:rsidRPr="000134B9">
        <w:rPr>
          <w:u w:val="single"/>
        </w:rPr>
        <w:t xml:space="preserve">the paper offers reasons </w:t>
      </w:r>
      <w:r w:rsidRPr="00B7688B">
        <w:rPr>
          <w:highlight w:val="cyan"/>
          <w:u w:val="single"/>
        </w:rPr>
        <w:t>for expecting</w:t>
      </w:r>
      <w:r w:rsidRPr="000134B9">
        <w:rPr>
          <w:u w:val="single"/>
        </w:rPr>
        <w:t xml:space="preserve"> </w:t>
      </w:r>
      <w:r w:rsidRPr="000134B9">
        <w:rPr>
          <w:rStyle w:val="Emphasis"/>
        </w:rPr>
        <w:t xml:space="preserve">catastrophic </w:t>
      </w:r>
      <w:r w:rsidRPr="00B7688B">
        <w:rPr>
          <w:rStyle w:val="Emphasis"/>
          <w:highlight w:val="cyan"/>
        </w:rPr>
        <w:t>conflicts</w:t>
      </w:r>
      <w:r w:rsidRPr="000134B9">
        <w:rPr>
          <w:u w:val="single"/>
        </w:rPr>
        <w:t xml:space="preserve"> between different civilizations, both near and far, to be the </w:t>
      </w:r>
      <w:r w:rsidRPr="000134B9">
        <w:rPr>
          <w:rStyle w:val="Emphasis"/>
        </w:rPr>
        <w:t>default outcome</w:t>
      </w:r>
      <w:r w:rsidRPr="000134B9">
        <w:rPr>
          <w:sz w:val="16"/>
        </w:rPr>
        <w:t xml:space="preserve">. Third, it examines some strategies for mitigating conflict, including (i) the establishment of a “cosmic Leviathan” that is capable of imposing law and order within the cosmopolitical arena, and (ii) the implemen- tation of policies of deterrence to prevent one civilization from attacking another. Both of these strategies appear problematic, though, due to (a) fundamental physical limitations on the speed of space travel and the transfer of information, and (b) the advanced weaponry that future civili- zations will almost certainly have at their disposal. </w:t>
      </w:r>
      <w:r w:rsidRPr="000134B9">
        <w:rPr>
          <w:u w:val="single"/>
        </w:rPr>
        <w:t xml:space="preserve">The conclusion is that </w:t>
      </w:r>
      <w:r w:rsidRPr="00B7688B">
        <w:rPr>
          <w:highlight w:val="cyan"/>
          <w:u w:val="single"/>
        </w:rPr>
        <w:lastRenderedPageBreak/>
        <w:t>colonizing</w:t>
      </w:r>
      <w:r w:rsidRPr="000134B9">
        <w:rPr>
          <w:u w:val="single"/>
        </w:rPr>
        <w:t xml:space="preserve"> our solar system, galaxy, and beyond </w:t>
      </w:r>
      <w:r w:rsidRPr="00B7688B">
        <w:rPr>
          <w:highlight w:val="cyan"/>
          <w:u w:val="single"/>
        </w:rPr>
        <w:t>will engender a</w:t>
      </w:r>
      <w:r w:rsidRPr="000134B9">
        <w:rPr>
          <w:u w:val="single"/>
        </w:rPr>
        <w:t xml:space="preserve"> </w:t>
      </w:r>
      <w:r w:rsidRPr="000134B9">
        <w:rPr>
          <w:rStyle w:val="Emphasis"/>
        </w:rPr>
        <w:t xml:space="preserve">Hobbesian </w:t>
      </w:r>
      <w:r w:rsidRPr="00B7688B">
        <w:rPr>
          <w:rStyle w:val="Emphasis"/>
          <w:highlight w:val="cyan"/>
        </w:rPr>
        <w:t>predicament</w:t>
      </w:r>
      <w:r w:rsidRPr="00B7688B">
        <w:rPr>
          <w:highlight w:val="cyan"/>
          <w:u w:val="single"/>
        </w:rPr>
        <w:t xml:space="preserve"> in which all actors</w:t>
      </w:r>
      <w:r w:rsidRPr="00963C80">
        <w:rPr>
          <w:u w:val="single"/>
        </w:rPr>
        <w:t xml:space="preserve"> are perpetually in </w:t>
      </w:r>
      <w:r w:rsidRPr="00B7688B">
        <w:rPr>
          <w:rStyle w:val="Emphasis"/>
          <w:highlight w:val="cyan"/>
        </w:rPr>
        <w:t>fear</w:t>
      </w:r>
      <w:r w:rsidRPr="00963C80">
        <w:rPr>
          <w:u w:val="single"/>
        </w:rPr>
        <w:t xml:space="preserve"> of </w:t>
      </w:r>
      <w:r w:rsidRPr="00B7688B">
        <w:rPr>
          <w:rStyle w:val="Emphasis"/>
          <w:highlight w:val="cyan"/>
        </w:rPr>
        <w:t>being destroyed</w:t>
      </w:r>
      <w:r w:rsidRPr="00963C80">
        <w:rPr>
          <w:rStyle w:val="StyleUnderline"/>
        </w:rPr>
        <w:t xml:space="preserve">—that is, when they aren’t engaged </w:t>
      </w:r>
      <w:r w:rsidRPr="00B7688B">
        <w:rPr>
          <w:rStyle w:val="StyleUnderline"/>
          <w:highlight w:val="cyan"/>
        </w:rPr>
        <w:t xml:space="preserve">in </w:t>
      </w:r>
      <w:r w:rsidRPr="00B7688B">
        <w:rPr>
          <w:rStyle w:val="Emphasis"/>
          <w:highlight w:val="cyan"/>
        </w:rPr>
        <w:t>devastating wars</w:t>
      </w:r>
      <w:r w:rsidRPr="00B7688B">
        <w:rPr>
          <w:rStyle w:val="StyleUnderline"/>
          <w:highlight w:val="cyan"/>
        </w:rPr>
        <w:t xml:space="preserve"> with</w:t>
      </w:r>
      <w:r w:rsidRPr="00963C80">
        <w:rPr>
          <w:rStyle w:val="StyleUnderline"/>
        </w:rPr>
        <w:t xml:space="preserve"> their </w:t>
      </w:r>
      <w:r w:rsidRPr="00B7688B">
        <w:rPr>
          <w:rStyle w:val="StyleUnderline"/>
          <w:highlight w:val="cyan"/>
        </w:rPr>
        <w:t>neighbors</w:t>
      </w:r>
      <w:r w:rsidRPr="000134B9">
        <w:rPr>
          <w:sz w:val="16"/>
        </w:rPr>
        <w:t>.</w:t>
      </w:r>
    </w:p>
    <w:p w14:paraId="2D88AB0A" w14:textId="77777777" w:rsidR="00C818A5" w:rsidRPr="001545B2" w:rsidRDefault="00C818A5" w:rsidP="00C818A5">
      <w:pPr>
        <w:pStyle w:val="Heading4"/>
      </w:pPr>
      <w:r w:rsidRPr="001545B2">
        <w:t>Colonization doesn’t reduce existential risk</w:t>
      </w:r>
    </w:p>
    <w:p w14:paraId="6F166F41" w14:textId="77777777" w:rsidR="00C818A5" w:rsidRPr="001545B2" w:rsidRDefault="00C818A5" w:rsidP="00C818A5">
      <w:r w:rsidRPr="001545B2">
        <w:rPr>
          <w:b/>
          <w:bCs/>
        </w:rPr>
        <w:t>Szocik</w:t>
      </w:r>
      <w:r>
        <w:rPr>
          <w:b/>
          <w:bCs/>
        </w:rPr>
        <w:t xml:space="preserve"> ’19 </w:t>
      </w:r>
      <w:r w:rsidRPr="001545B2">
        <w:t>[Konrad Szocik, University of Information Technology and Management in Rzeszow, Department of Philosophy and Cognitive Science. Should and could humans go to Mars? Yes, but not now and not in the near future. Futures Volume 105, January 2019, Pages 54-66. https://www.sciencedirect.com/science/article/pii/S001632871830199X]</w:t>
      </w:r>
    </w:p>
    <w:p w14:paraId="4AB6FB89" w14:textId="77777777" w:rsidR="00C818A5" w:rsidRPr="001545B2" w:rsidRDefault="00C818A5" w:rsidP="00C818A5">
      <w:pPr>
        <w:rPr>
          <w:sz w:val="16"/>
        </w:rPr>
      </w:pPr>
      <w:r w:rsidRPr="001545B2">
        <w:rPr>
          <w:sz w:val="16"/>
        </w:rPr>
        <w:t xml:space="preserve">I argue, following other authors (Baum, 2009; Baum, Denkenberger, &amp; Haqq-Misra, 2015; Jebari, 2015; Sandberg, Matheny, &amp; Ćirković, 2008; Turchin &amp; Green, 2017) that </w:t>
      </w:r>
      <w:r w:rsidRPr="001545B2">
        <w:rPr>
          <w:u w:val="single"/>
        </w:rPr>
        <w:t xml:space="preserve">human </w:t>
      </w:r>
      <w:r w:rsidRPr="001545B2">
        <w:rPr>
          <w:rStyle w:val="Emphasis"/>
          <w:highlight w:val="cyan"/>
        </w:rPr>
        <w:t>space settlement</w:t>
      </w:r>
      <w:r w:rsidRPr="001545B2">
        <w:rPr>
          <w:highlight w:val="cyan"/>
          <w:u w:val="single"/>
        </w:rPr>
        <w:t xml:space="preserve"> is </w:t>
      </w:r>
      <w:r w:rsidRPr="001545B2">
        <w:rPr>
          <w:rStyle w:val="Emphasis"/>
          <w:highlight w:val="cyan"/>
        </w:rPr>
        <w:t>not able</w:t>
      </w:r>
      <w:r w:rsidRPr="001545B2">
        <w:rPr>
          <w:highlight w:val="cyan"/>
          <w:u w:val="single"/>
        </w:rPr>
        <w:t xml:space="preserve"> to </w:t>
      </w:r>
      <w:r w:rsidRPr="001545B2">
        <w:rPr>
          <w:rStyle w:val="Emphasis"/>
          <w:highlight w:val="cyan"/>
        </w:rPr>
        <w:t>reduce</w:t>
      </w:r>
      <w:r w:rsidRPr="001545B2">
        <w:rPr>
          <w:u w:val="single"/>
        </w:rPr>
        <w:t xml:space="preserve"> and/or to exclude the </w:t>
      </w:r>
      <w:r w:rsidRPr="001545B2">
        <w:rPr>
          <w:rStyle w:val="Emphasis"/>
          <w:highlight w:val="cyan"/>
        </w:rPr>
        <w:t>risk</w:t>
      </w:r>
      <w:r w:rsidRPr="001545B2">
        <w:rPr>
          <w:highlight w:val="cyan"/>
          <w:u w:val="single"/>
        </w:rPr>
        <w:t xml:space="preserve"> of </w:t>
      </w:r>
      <w:r w:rsidRPr="001545B2">
        <w:rPr>
          <w:rStyle w:val="Emphasis"/>
          <w:highlight w:val="cyan"/>
        </w:rPr>
        <w:t>human extinction</w:t>
      </w:r>
      <w:r w:rsidRPr="001545B2">
        <w:rPr>
          <w:sz w:val="16"/>
        </w:rPr>
        <w:t xml:space="preserve">. For this reason, </w:t>
      </w:r>
      <w:r w:rsidRPr="001545B2">
        <w:rPr>
          <w:u w:val="single"/>
        </w:rPr>
        <w:t xml:space="preserve">it should </w:t>
      </w:r>
      <w:r w:rsidRPr="001545B2">
        <w:rPr>
          <w:rStyle w:val="Emphasis"/>
        </w:rPr>
        <w:t>not be perceived</w:t>
      </w:r>
      <w:r w:rsidRPr="001545B2">
        <w:rPr>
          <w:u w:val="single"/>
        </w:rPr>
        <w:t xml:space="preserve"> in terms of space </w:t>
      </w:r>
      <w:r w:rsidRPr="001545B2">
        <w:rPr>
          <w:rStyle w:val="Emphasis"/>
        </w:rPr>
        <w:t>refuge</w:t>
      </w:r>
      <w:r w:rsidRPr="001545B2">
        <w:rPr>
          <w:sz w:val="16"/>
        </w:rPr>
        <w:t xml:space="preserve">. </w:t>
      </w:r>
      <w:r w:rsidRPr="001545B2">
        <w:rPr>
          <w:highlight w:val="cyan"/>
          <w:u w:val="single"/>
        </w:rPr>
        <w:t>In</w:t>
      </w:r>
      <w:r w:rsidRPr="001545B2">
        <w:rPr>
          <w:u w:val="single"/>
        </w:rPr>
        <w:t xml:space="preserve"> terms of </w:t>
      </w:r>
      <w:r w:rsidRPr="001545B2">
        <w:rPr>
          <w:rStyle w:val="Emphasis"/>
          <w:highlight w:val="cyan"/>
        </w:rPr>
        <w:t>both</w:t>
      </w:r>
      <w:r w:rsidRPr="001545B2">
        <w:rPr>
          <w:highlight w:val="cyan"/>
          <w:u w:val="single"/>
        </w:rPr>
        <w:t xml:space="preserve"> </w:t>
      </w:r>
      <w:r w:rsidRPr="001545B2">
        <w:rPr>
          <w:rStyle w:val="Emphasis"/>
          <w:highlight w:val="cyan"/>
        </w:rPr>
        <w:t>short</w:t>
      </w:r>
      <w:r w:rsidRPr="001545B2">
        <w:rPr>
          <w:rStyle w:val="Emphasis"/>
        </w:rPr>
        <w:t xml:space="preserve">-term </w:t>
      </w:r>
      <w:r w:rsidRPr="001545B2">
        <w:rPr>
          <w:rStyle w:val="Emphasis"/>
          <w:highlight w:val="cyan"/>
        </w:rPr>
        <w:t>and long-term</w:t>
      </w:r>
      <w:r w:rsidRPr="001545B2">
        <w:rPr>
          <w:sz w:val="16"/>
        </w:rPr>
        <w:t xml:space="preserve"> perspectives of </w:t>
      </w:r>
      <w:r w:rsidRPr="001545B2">
        <w:rPr>
          <w:rStyle w:val="Emphasis"/>
          <w:highlight w:val="cyan"/>
        </w:rPr>
        <w:t>risk assessment</w:t>
      </w:r>
      <w:r w:rsidRPr="001545B2">
        <w:rPr>
          <w:sz w:val="16"/>
          <w:highlight w:val="cyan"/>
        </w:rPr>
        <w:t xml:space="preserve">, </w:t>
      </w:r>
      <w:r w:rsidRPr="001545B2">
        <w:rPr>
          <w:highlight w:val="cyan"/>
          <w:u w:val="single"/>
        </w:rPr>
        <w:t xml:space="preserve">it would be </w:t>
      </w:r>
      <w:r w:rsidRPr="001545B2">
        <w:rPr>
          <w:rStyle w:val="Emphasis"/>
          <w:highlight w:val="cyan"/>
        </w:rPr>
        <w:t>better</w:t>
      </w:r>
      <w:r w:rsidRPr="001545B2">
        <w:rPr>
          <w:highlight w:val="cyan"/>
          <w:u w:val="single"/>
        </w:rPr>
        <w:t xml:space="preserve"> to </w:t>
      </w:r>
      <w:r w:rsidRPr="001545B2">
        <w:rPr>
          <w:rStyle w:val="Emphasis"/>
          <w:highlight w:val="cyan"/>
        </w:rPr>
        <w:t>protect humans on Earth</w:t>
      </w:r>
      <w:r w:rsidRPr="001545B2">
        <w:rPr>
          <w:sz w:val="16"/>
        </w:rPr>
        <w:t xml:space="preserve">.5 </w:t>
      </w:r>
      <w:r w:rsidRPr="001545B2">
        <w:rPr>
          <w:u w:val="single"/>
        </w:rPr>
        <w:t>I reject the supportive role which could be played by human space settlement after a catastrophe on Earth</w:t>
      </w:r>
      <w:r w:rsidRPr="001545B2">
        <w:rPr>
          <w:sz w:val="16"/>
        </w:rPr>
        <w:t xml:space="preserve">, i.e., a recovery coordination mission. Due to so-called the paradox of technological progress discussed in the last section, </w:t>
      </w:r>
      <w:r w:rsidRPr="001545B2">
        <w:rPr>
          <w:highlight w:val="cyan"/>
          <w:u w:val="single"/>
        </w:rPr>
        <w:t>further</w:t>
      </w:r>
      <w:r w:rsidRPr="001545B2">
        <w:rPr>
          <w:u w:val="single"/>
        </w:rPr>
        <w:t xml:space="preserve"> putative </w:t>
      </w:r>
      <w:r w:rsidRPr="001545B2">
        <w:rPr>
          <w:highlight w:val="cyan"/>
          <w:u w:val="single"/>
        </w:rPr>
        <w:t>progress in space tech</w:t>
      </w:r>
      <w:r w:rsidRPr="001545B2">
        <w:rPr>
          <w:u w:val="single"/>
        </w:rPr>
        <w:t xml:space="preserve">nology </w:t>
      </w:r>
      <w:r w:rsidRPr="001545B2">
        <w:rPr>
          <w:highlight w:val="cyan"/>
          <w:u w:val="single"/>
        </w:rPr>
        <w:t xml:space="preserve">will be counterbalanced by increasing </w:t>
      </w:r>
      <w:r w:rsidRPr="001545B2">
        <w:rPr>
          <w:rStyle w:val="Emphasis"/>
          <w:highlight w:val="cyan"/>
        </w:rPr>
        <w:t>anthropogenic risks</w:t>
      </w:r>
      <w:r w:rsidRPr="001545B2">
        <w:rPr>
          <w:sz w:val="16"/>
        </w:rPr>
        <w:t xml:space="preserve"> including, among others, overpopulation and limited resources (these anthropogenic threats are unavoidable in near future, in contrast to other risks that are only more or less probable but not unavoidable). Permanent lack of strong rationale for human mission to Mars – both now and in the near future – leads to paradoxical situation. </w:t>
      </w:r>
      <w:r w:rsidRPr="001545B2">
        <w:rPr>
          <w:rStyle w:val="Emphasis"/>
          <w:highlight w:val="cyan"/>
        </w:rPr>
        <w:t>Even if</w:t>
      </w:r>
      <w:r w:rsidRPr="001545B2">
        <w:rPr>
          <w:u w:val="single"/>
        </w:rPr>
        <w:t xml:space="preserve"> in some point in the future the </w:t>
      </w:r>
      <w:r w:rsidRPr="001545B2">
        <w:rPr>
          <w:rStyle w:val="Emphasis"/>
          <w:highlight w:val="cyan"/>
        </w:rPr>
        <w:t>minimum</w:t>
      </w:r>
      <w:r w:rsidRPr="001545B2">
        <w:rPr>
          <w:u w:val="single"/>
        </w:rPr>
        <w:t xml:space="preserve"> level of advancement in human deep-space </w:t>
      </w:r>
      <w:r w:rsidRPr="001545B2">
        <w:rPr>
          <w:highlight w:val="cyan"/>
          <w:u w:val="single"/>
        </w:rPr>
        <w:t>tech</w:t>
      </w:r>
      <w:r w:rsidRPr="001545B2">
        <w:rPr>
          <w:u w:val="single"/>
        </w:rPr>
        <w:t xml:space="preserve">nologies </w:t>
      </w:r>
      <w:r w:rsidRPr="001545B2">
        <w:rPr>
          <w:highlight w:val="cyan"/>
          <w:u w:val="single"/>
        </w:rPr>
        <w:t xml:space="preserve">will be achieved, </w:t>
      </w:r>
      <w:r w:rsidRPr="001545B2">
        <w:rPr>
          <w:rStyle w:val="Emphasis"/>
          <w:highlight w:val="cyan"/>
        </w:rPr>
        <w:t>social</w:t>
      </w:r>
      <w:r w:rsidRPr="001545B2">
        <w:rPr>
          <w:highlight w:val="cyan"/>
          <w:u w:val="single"/>
        </w:rPr>
        <w:t xml:space="preserve">, </w:t>
      </w:r>
      <w:r w:rsidRPr="001545B2">
        <w:rPr>
          <w:rStyle w:val="Emphasis"/>
          <w:highlight w:val="cyan"/>
        </w:rPr>
        <w:t>political</w:t>
      </w:r>
      <w:r w:rsidRPr="001545B2">
        <w:rPr>
          <w:highlight w:val="cyan"/>
          <w:u w:val="single"/>
        </w:rPr>
        <w:t xml:space="preserve">, and </w:t>
      </w:r>
      <w:r w:rsidRPr="001545B2">
        <w:rPr>
          <w:rStyle w:val="Emphasis"/>
          <w:highlight w:val="cyan"/>
        </w:rPr>
        <w:t>economic</w:t>
      </w:r>
      <w:r w:rsidRPr="001545B2">
        <w:rPr>
          <w:highlight w:val="cyan"/>
          <w:u w:val="single"/>
        </w:rPr>
        <w:t xml:space="preserve"> contexts will</w:t>
      </w:r>
      <w:r w:rsidRPr="001545B2">
        <w:rPr>
          <w:u w:val="single"/>
        </w:rPr>
        <w:t xml:space="preserve"> gradually </w:t>
      </w:r>
      <w:r w:rsidRPr="001545B2">
        <w:rPr>
          <w:rStyle w:val="Emphasis"/>
          <w:highlight w:val="cyan"/>
        </w:rPr>
        <w:t>decrease</w:t>
      </w:r>
      <w:r w:rsidRPr="001545B2">
        <w:rPr>
          <w:u w:val="single"/>
        </w:rPr>
        <w:t xml:space="preserve"> the </w:t>
      </w:r>
      <w:r w:rsidRPr="001545B2">
        <w:rPr>
          <w:rStyle w:val="Emphasis"/>
        </w:rPr>
        <w:t>chances</w:t>
      </w:r>
      <w:r w:rsidRPr="001545B2">
        <w:rPr>
          <w:u w:val="single"/>
        </w:rPr>
        <w:t xml:space="preserve"> for real </w:t>
      </w:r>
      <w:r w:rsidRPr="001545B2">
        <w:rPr>
          <w:rStyle w:val="Emphasis"/>
          <w:highlight w:val="cyan"/>
        </w:rPr>
        <w:t>preparation</w:t>
      </w:r>
      <w:r w:rsidRPr="001545B2">
        <w:rPr>
          <w:u w:val="single"/>
        </w:rPr>
        <w:t xml:space="preserve"> of this mission</w:t>
      </w:r>
      <w:r w:rsidRPr="001545B2">
        <w:rPr>
          <w:sz w:val="16"/>
        </w:rPr>
        <w:t xml:space="preserve">. Another paradox, let’s call it </w:t>
      </w:r>
      <w:r w:rsidRPr="001545B2">
        <w:rPr>
          <w:highlight w:val="cyan"/>
          <w:u w:val="single"/>
        </w:rPr>
        <w:t xml:space="preserve">the </w:t>
      </w:r>
      <w:r w:rsidRPr="001545B2">
        <w:rPr>
          <w:rStyle w:val="Emphasis"/>
          <w:highlight w:val="cyan"/>
        </w:rPr>
        <w:t>risk dynamics paradox</w:t>
      </w:r>
      <w:r w:rsidRPr="001545B2">
        <w:rPr>
          <w:sz w:val="16"/>
        </w:rPr>
        <w:t xml:space="preserve">, is that </w:t>
      </w:r>
      <w:r w:rsidRPr="001545B2">
        <w:rPr>
          <w:highlight w:val="cyan"/>
          <w:u w:val="single"/>
        </w:rPr>
        <w:t>the most probable threats</w:t>
      </w:r>
      <w:r w:rsidRPr="001545B2">
        <w:rPr>
          <w:u w:val="single"/>
        </w:rPr>
        <w:t xml:space="preserve"> in the near future </w:t>
      </w:r>
      <w:r w:rsidRPr="001545B2">
        <w:rPr>
          <w:highlight w:val="cyan"/>
          <w:u w:val="single"/>
        </w:rPr>
        <w:t>are</w:t>
      </w:r>
      <w:r w:rsidRPr="001545B2">
        <w:rPr>
          <w:sz w:val="16"/>
          <w:highlight w:val="cyan"/>
        </w:rPr>
        <w:t xml:space="preserve">, </w:t>
      </w:r>
      <w:r w:rsidRPr="001545B2">
        <w:rPr>
          <w:highlight w:val="cyan"/>
          <w:u w:val="single"/>
        </w:rPr>
        <w:t xml:space="preserve">as </w:t>
      </w:r>
      <w:r w:rsidRPr="001545B2">
        <w:rPr>
          <w:rStyle w:val="Emphasis"/>
          <w:highlight w:val="cyan"/>
        </w:rPr>
        <w:t>Bostrom</w:t>
      </w:r>
      <w:r w:rsidRPr="001545B2">
        <w:rPr>
          <w:sz w:val="16"/>
        </w:rPr>
        <w:t xml:space="preserve"> and Cirkovic (2008) </w:t>
      </w:r>
      <w:r w:rsidRPr="001545B2">
        <w:rPr>
          <w:rStyle w:val="Emphasis"/>
          <w:highlight w:val="cyan"/>
        </w:rPr>
        <w:t>argue</w:t>
      </w:r>
      <w:r w:rsidRPr="001545B2">
        <w:rPr>
          <w:sz w:val="16"/>
        </w:rPr>
        <w:t xml:space="preserve">, </w:t>
      </w:r>
      <w:r w:rsidRPr="001545B2">
        <w:rPr>
          <w:rStyle w:val="Emphasis"/>
          <w:highlight w:val="cyan"/>
        </w:rPr>
        <w:t>anthropogenic</w:t>
      </w:r>
      <w:r w:rsidRPr="001545B2">
        <w:rPr>
          <w:rStyle w:val="Emphasis"/>
        </w:rPr>
        <w:t xml:space="preserve"> threats</w:t>
      </w:r>
      <w:r w:rsidRPr="001545B2">
        <w:rPr>
          <w:u w:val="single"/>
        </w:rPr>
        <w:t xml:space="preserve"> caused by civilizational and technological progress</w:t>
      </w:r>
      <w:r w:rsidRPr="001545B2">
        <w:rPr>
          <w:sz w:val="16"/>
        </w:rPr>
        <w:t xml:space="preserve">. The paradox lies in the fact that </w:t>
      </w:r>
      <w:r w:rsidRPr="001545B2">
        <w:rPr>
          <w:highlight w:val="cyan"/>
          <w:u w:val="single"/>
        </w:rPr>
        <w:t xml:space="preserve">humans are </w:t>
      </w:r>
      <w:r w:rsidRPr="001545B2">
        <w:rPr>
          <w:rStyle w:val="Emphasis"/>
          <w:highlight w:val="cyan"/>
        </w:rPr>
        <w:t>not able to run</w:t>
      </w:r>
      <w:r w:rsidRPr="001545B2">
        <w:rPr>
          <w:highlight w:val="cyan"/>
          <w:u w:val="single"/>
        </w:rPr>
        <w:t xml:space="preserve"> from</w:t>
      </w:r>
      <w:r w:rsidRPr="001545B2">
        <w:rPr>
          <w:u w:val="single"/>
        </w:rPr>
        <w:t xml:space="preserve"> these kinds of </w:t>
      </w:r>
      <w:r w:rsidRPr="001545B2">
        <w:rPr>
          <w:highlight w:val="cyan"/>
          <w:u w:val="single"/>
        </w:rPr>
        <w:t>risks</w:t>
      </w:r>
      <w:r w:rsidRPr="001545B2">
        <w:rPr>
          <w:u w:val="single"/>
        </w:rPr>
        <w:t xml:space="preserve"> that are </w:t>
      </w:r>
      <w:r w:rsidRPr="001545B2">
        <w:rPr>
          <w:rStyle w:val="Emphasis"/>
          <w:highlight w:val="cyan"/>
        </w:rPr>
        <w:t>rooted</w:t>
      </w:r>
      <w:r w:rsidRPr="001545B2">
        <w:rPr>
          <w:highlight w:val="cyan"/>
          <w:u w:val="single"/>
        </w:rPr>
        <w:t xml:space="preserve"> in </w:t>
      </w:r>
      <w:r w:rsidRPr="001545B2">
        <w:rPr>
          <w:rStyle w:val="Emphasis"/>
          <w:highlight w:val="cyan"/>
        </w:rPr>
        <w:t>their way of thinking</w:t>
      </w:r>
      <w:r w:rsidRPr="001545B2">
        <w:rPr>
          <w:highlight w:val="cyan"/>
          <w:u w:val="single"/>
        </w:rPr>
        <w:t xml:space="preserve">, </w:t>
      </w:r>
      <w:r w:rsidRPr="001545B2">
        <w:rPr>
          <w:rStyle w:val="Emphasis"/>
          <w:highlight w:val="cyan"/>
        </w:rPr>
        <w:t>style of life</w:t>
      </w:r>
      <w:r w:rsidRPr="001545B2">
        <w:rPr>
          <w:highlight w:val="cyan"/>
          <w:u w:val="single"/>
        </w:rPr>
        <w:t xml:space="preserve">, and </w:t>
      </w:r>
      <w:r w:rsidRPr="001545B2">
        <w:rPr>
          <w:rStyle w:val="Emphasis"/>
          <w:highlight w:val="cyan"/>
        </w:rPr>
        <w:t>population dynamics</w:t>
      </w:r>
      <w:r w:rsidRPr="001545B2">
        <w:rPr>
          <w:sz w:val="16"/>
        </w:rPr>
        <w:t>, risks implied by Malthus’ law. The human species can try to protect against natural disaster but not against deleterious effects of its own technological progress. In regard to possible future existential risks, I assume that their deleterious power is a little bit exaggerated, and, in any event, human space settlement is not a right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w:t>
      </w:r>
    </w:p>
    <w:p w14:paraId="68DC9866" w14:textId="77777777" w:rsidR="00C818A5" w:rsidRPr="0027351A" w:rsidRDefault="00C818A5" w:rsidP="00C818A5"/>
    <w:p w14:paraId="71CF74E4" w14:textId="77777777" w:rsidR="00C818A5" w:rsidRPr="00112A15" w:rsidRDefault="00C818A5" w:rsidP="00C818A5">
      <w:pPr>
        <w:pStyle w:val="Heading4"/>
      </w:pPr>
      <w:bookmarkStart w:id="8" w:name="_Hlk525997137"/>
      <w:r>
        <w:t>No impact and we got time</w:t>
      </w:r>
    </w:p>
    <w:p w14:paraId="3EC447FD" w14:textId="77777777" w:rsidR="00C818A5" w:rsidRPr="00112A15" w:rsidRDefault="00C818A5" w:rsidP="00C818A5">
      <w:r w:rsidRPr="00112A15">
        <w:rPr>
          <w:b/>
        </w:rPr>
        <w:t>B</w:t>
      </w:r>
      <w:r>
        <w:rPr>
          <w:b/>
        </w:rPr>
        <w:t>ennett</w:t>
      </w:r>
      <w:r w:rsidRPr="00112A15">
        <w:rPr>
          <w:b/>
        </w:rPr>
        <w:t xml:space="preserve"> 2010</w:t>
      </w:r>
      <w:r w:rsidRPr="00112A15">
        <w:t xml:space="preserve"> (James, Prof of Economics at George Mason, </w:t>
      </w:r>
      <w:r w:rsidRPr="00112A15">
        <w:rPr>
          <w:i/>
        </w:rPr>
        <w:t>The Doomsday Lobby: Hype and Panic from Sputniks, Martians, and Marauding Meteors</w:t>
      </w:r>
      <w:r w:rsidRPr="00112A15">
        <w:t>, p. 144-145)</w:t>
      </w:r>
    </w:p>
    <w:p w14:paraId="0B0A83D0" w14:textId="77777777" w:rsidR="00C818A5" w:rsidRDefault="00C818A5" w:rsidP="00C818A5">
      <w:pPr>
        <w:rPr>
          <w:u w:val="single"/>
        </w:rPr>
      </w:pPr>
      <w:r w:rsidRPr="002B0EB7">
        <w:rPr>
          <w:sz w:val="14"/>
        </w:rPr>
        <w:t xml:space="preserve">It should be noted that </w:t>
      </w:r>
      <w:r w:rsidRPr="002B0EB7">
        <w:rPr>
          <w:u w:val="single"/>
        </w:rPr>
        <w:t>the Alvarez</w:t>
      </w:r>
      <w:r w:rsidRPr="002B0EB7">
        <w:rPr>
          <w:sz w:val="14"/>
        </w:rPr>
        <w:t xml:space="preserve"> et al. </w:t>
      </w:r>
      <w:r w:rsidRPr="002B0EB7">
        <w:rPr>
          <w:u w:val="single"/>
        </w:rPr>
        <w:t>hypothesis was not universally accepted</w:t>
      </w:r>
      <w:r w:rsidRPr="002B0EB7">
        <w:rPr>
          <w:sz w:val="14"/>
        </w:rPr>
        <w:t>. As Peter M. Sheehan and Dale A. Russell wrote in their paper “Faunal Change Following the Cretaceous–Tertiary Impact: Using Paleontological Data to Assess the Hazards of Impacts,” published in Hazards Due to Comets &amp; Asteroids (1994), edited by Tom Gehrels, “</w:t>
      </w:r>
      <w:r w:rsidRPr="002B0EB7">
        <w:rPr>
          <w:u w:val="single"/>
        </w:rPr>
        <w:t>many paleontologists resist accepting a cause and effect relationship” between the</w:t>
      </w:r>
      <w:r w:rsidRPr="002B0EB7">
        <w:rPr>
          <w:sz w:val="14"/>
        </w:rPr>
        <w:t xml:space="preserve"> iridum evidence, the </w:t>
      </w:r>
      <w:r w:rsidRPr="002B0EB7">
        <w:rPr>
          <w:u w:val="single"/>
        </w:rPr>
        <w:t>Chicxulub crater, and the mass extinction of 65 million years ago</w:t>
      </w:r>
      <w:r w:rsidRPr="002B0EB7">
        <w:rPr>
          <w:sz w:val="14"/>
        </w:rPr>
        <w:t>.15 For instance, Dennis V. Kent of the Lamont–Doherty Geological Observatory of Columbia University, writing in Science, disputed</w:t>
      </w:r>
      <w:r w:rsidRPr="00112A15">
        <w:rPr>
          <w:sz w:val="14"/>
        </w:rPr>
        <w:t xml:space="preserve"> that a high concentration of iridium is necessarily “associated with an extraordinary extraterrestrial event” and that, moreover, “</w:t>
      </w:r>
      <w:r w:rsidRPr="00112A15">
        <w:rPr>
          <w:u w:val="single"/>
        </w:rPr>
        <w:t xml:space="preserve">a </w:t>
      </w:r>
      <w:r w:rsidRPr="00357423">
        <w:rPr>
          <w:highlight w:val="cyan"/>
          <w:u w:val="single"/>
        </w:rPr>
        <w:t xml:space="preserve">large asteroid… is not likely to have </w:t>
      </w:r>
      <w:r w:rsidRPr="002B0EB7">
        <w:rPr>
          <w:u w:val="single"/>
        </w:rPr>
        <w:t xml:space="preserve">had the </w:t>
      </w:r>
      <w:r w:rsidRPr="00357423">
        <w:rPr>
          <w:highlight w:val="cyan"/>
          <w:u w:val="single"/>
        </w:rPr>
        <w:t xml:space="preserve">dire consequences </w:t>
      </w:r>
      <w:r w:rsidRPr="002B0EB7">
        <w:rPr>
          <w:u w:val="single"/>
        </w:rPr>
        <w:t xml:space="preserve">to life on the earth that they </w:t>
      </w:r>
      <w:r w:rsidRPr="007A20FC">
        <w:rPr>
          <w:u w:val="single"/>
        </w:rPr>
        <w:t>propose</w:t>
      </w:r>
      <w:r w:rsidRPr="007A20FC">
        <w:rPr>
          <w:sz w:val="14"/>
        </w:rPr>
        <w:t>.”16 Briefly</w:t>
      </w:r>
      <w:r w:rsidRPr="00112A15">
        <w:rPr>
          <w:sz w:val="14"/>
        </w:rPr>
        <w:t xml:space="preserve">, Kent argues that the Alvarez team mistakenly chose the 1883 Krakatoa eruption as the standard from it extrapolated the effects of stratospheric material upon sunlight. Yet Krakatoa was too small a volcanic eruption from which to draw any such conclusions; better, </w:t>
      </w:r>
      <w:r w:rsidRPr="002B0EB7">
        <w:rPr>
          <w:sz w:val="14"/>
        </w:rPr>
        <w:t xml:space="preserve">says Kent, is </w:t>
      </w:r>
      <w:r w:rsidRPr="002B0EB7">
        <w:rPr>
          <w:u w:val="single"/>
        </w:rPr>
        <w:t xml:space="preserve">the </w:t>
      </w:r>
      <w:r w:rsidRPr="00357423">
        <w:rPr>
          <w:highlight w:val="cyan"/>
          <w:u w:val="single"/>
        </w:rPr>
        <w:t>Toba</w:t>
      </w:r>
      <w:r w:rsidRPr="002B0EB7">
        <w:rPr>
          <w:sz w:val="14"/>
        </w:rPr>
        <w:t xml:space="preserve"> caldera in Sumatra, remnant of an enormous </w:t>
      </w:r>
      <w:r w:rsidRPr="002B0EB7">
        <w:rPr>
          <w:u w:val="single"/>
        </w:rPr>
        <w:t>eruption</w:t>
      </w:r>
      <w:r w:rsidRPr="002B0EB7">
        <w:rPr>
          <w:sz w:val="14"/>
        </w:rPr>
        <w:t xml:space="preserve"> 75,000 years ago. (A caldera is the imprint left upon the earth from a volcanic eruption.) The volume of the Toba caldera </w:t>
      </w:r>
      <w:r w:rsidRPr="002B0EB7">
        <w:rPr>
          <w:u w:val="single"/>
        </w:rPr>
        <w:t>is</w:t>
      </w:r>
      <w:r w:rsidRPr="002B0EB7">
        <w:rPr>
          <w:sz w:val="14"/>
        </w:rPr>
        <w:t xml:space="preserve"> 400 times as great as that of Krakatoa – considerably</w:t>
      </w:r>
      <w:r w:rsidRPr="002B0EB7">
        <w:rPr>
          <w:u w:val="single"/>
        </w:rPr>
        <w:t xml:space="preserve"> </w:t>
      </w:r>
      <w:r w:rsidRPr="00357423">
        <w:rPr>
          <w:highlight w:val="cyan"/>
          <w:u w:val="single"/>
        </w:rPr>
        <w:t xml:space="preserve">closer to </w:t>
      </w:r>
      <w:r w:rsidRPr="00357423">
        <w:rPr>
          <w:highlight w:val="cyan"/>
          <w:u w:val="single"/>
        </w:rPr>
        <w:lastRenderedPageBreak/>
        <w:t>the effect</w:t>
      </w:r>
      <w:r w:rsidRPr="002B0EB7">
        <w:rPr>
          <w:u w:val="single"/>
        </w:rPr>
        <w:t xml:space="preserve"> that an asteroid impact might have. Yet the</w:t>
      </w:r>
      <w:r w:rsidRPr="00112A15">
        <w:rPr>
          <w:u w:val="single"/>
        </w:rPr>
        <w:t xml:space="preserve"> sunlight “attenuation factor [for Toba] is not nearly as large as the one postulated </w:t>
      </w:r>
      <w:r w:rsidRPr="00112A15">
        <w:rPr>
          <w:sz w:val="14"/>
        </w:rPr>
        <w:t xml:space="preserve">by Alvarez et al. </w:t>
      </w:r>
      <w:r w:rsidRPr="00112A15">
        <w:rPr>
          <w:u w:val="single"/>
        </w:rPr>
        <w:t>for the asteroid impact</w:t>
      </w:r>
      <w:r w:rsidRPr="00112A15">
        <w:rPr>
          <w:sz w:val="14"/>
        </w:rPr>
        <w:t xml:space="preserve">.” Indeed, </w:t>
      </w:r>
      <w:r w:rsidRPr="00112A15">
        <w:rPr>
          <w:u w:val="single"/>
        </w:rPr>
        <w:t xml:space="preserve">the </w:t>
      </w:r>
      <w:r w:rsidRPr="002B0EB7">
        <w:rPr>
          <w:u w:val="single"/>
        </w:rPr>
        <w:t xml:space="preserve">Toba </w:t>
      </w:r>
      <w:r w:rsidRPr="00E72304">
        <w:rPr>
          <w:u w:val="single"/>
        </w:rPr>
        <w:t xml:space="preserve">eruption is </w:t>
      </w:r>
      <w:r w:rsidRPr="00357423">
        <w:rPr>
          <w:highlight w:val="cyan"/>
          <w:u w:val="single"/>
        </w:rPr>
        <w:t xml:space="preserve">not associated with </w:t>
      </w:r>
      <w:r w:rsidRPr="00112A15">
        <w:rPr>
          <w:u w:val="single"/>
        </w:rPr>
        <w:t xml:space="preserve">any </w:t>
      </w:r>
      <w:r w:rsidRPr="00357423">
        <w:rPr>
          <w:highlight w:val="cyan"/>
          <w:u w:val="single"/>
        </w:rPr>
        <w:t>mass extinctions</w:t>
      </w:r>
      <w:r w:rsidRPr="00112A15">
        <w:rPr>
          <w:sz w:val="14"/>
        </w:rPr>
        <w:t>, leading Kent to believe that “the cause of the massive extinctions is not closely related to a drastic reduction in sunlight alone.”17 Reporting in Science, Richard A. Kerr wrote that “</w:t>
      </w:r>
      <w:r w:rsidRPr="00112A15">
        <w:rPr>
          <w:u w:val="single"/>
        </w:rPr>
        <w:t>Many geologists, paleontologists, astronomers, and statisticians… find the geological evidence</w:t>
      </w:r>
      <w:r w:rsidRPr="00112A15">
        <w:rPr>
          <w:sz w:val="14"/>
        </w:rPr>
        <w:t xml:space="preserve"> </w:t>
      </w:r>
      <w:r w:rsidRPr="00E72304">
        <w:rPr>
          <w:sz w:val="14"/>
        </w:rPr>
        <w:t xml:space="preserve">merely suggestive or even </w:t>
      </w:r>
      <w:r w:rsidRPr="00E72304">
        <w:rPr>
          <w:u w:val="single"/>
        </w:rPr>
        <w:t>nonexistent and the supposed underlying mechanisms improbable at best</w:t>
      </w:r>
      <w:r w:rsidRPr="00E72304">
        <w:rPr>
          <w:sz w:val="14"/>
        </w:rPr>
        <w:t xml:space="preserve">.” Even the iridium anomalies have been challenged: Bruce Corliss of the Woods Hole Oceanographic Institute argues that the </w:t>
      </w:r>
      <w:r w:rsidRPr="00E72304">
        <w:rPr>
          <w:u w:val="single"/>
        </w:rPr>
        <w:t>major extinctions associated with the K–T event were not immediate and catastrophic but “gradual and apparently linked to progressive climate change</w:t>
      </w:r>
      <w:r w:rsidRPr="00E72304">
        <w:rPr>
          <w:sz w:val="14"/>
        </w:rPr>
        <w:t xml:space="preserve">.”18 </w:t>
      </w:r>
      <w:r w:rsidRPr="00E72304">
        <w:rPr>
          <w:u w:val="single"/>
        </w:rPr>
        <w:t>Others argue that a massive</w:t>
      </w:r>
      <w:r w:rsidRPr="002B0EB7">
        <w:rPr>
          <w:u w:val="single"/>
        </w:rPr>
        <w:t xml:space="preserve"> volcanic event predating the</w:t>
      </w:r>
      <w:r w:rsidRPr="002B0EB7">
        <w:rPr>
          <w:sz w:val="14"/>
        </w:rPr>
        <w:t xml:space="preserve"> Alvarezian </w:t>
      </w:r>
      <w:r w:rsidRPr="002B0EB7">
        <w:rPr>
          <w:u w:val="single"/>
        </w:rPr>
        <w:t>killer asteroid created an overwhelming greenhouse effect and set the dinosaurs up for the knockout punch. A considerable number of scientists believe that gradually changing sea levels were the primary cause of the K–T Extinction. If either of these hypotheses is true – and a substantial number of geologists hold these positions — then the “killer asteroid” is getting credit that it does not deserve. Even if the K–</w:t>
      </w:r>
      <w:r w:rsidRPr="00112A15">
        <w:rPr>
          <w:u w:val="single"/>
        </w:rPr>
        <w:t>T Extinction was the work of a rock from space</w:t>
      </w:r>
      <w:r w:rsidRPr="00112A15">
        <w:rPr>
          <w:sz w:val="14"/>
        </w:rPr>
        <w:t xml:space="preserve">, the Alvarez team credits a “probable interval of 100 million years between collisions with 10-km-diameter objects.”19 </w:t>
      </w:r>
      <w:r w:rsidRPr="00112A15">
        <w:rPr>
          <w:u w:val="single"/>
        </w:rPr>
        <w:t xml:space="preserve">The </w:t>
      </w:r>
      <w:r w:rsidRPr="00357423">
        <w:rPr>
          <w:highlight w:val="cyan"/>
          <w:u w:val="single"/>
        </w:rPr>
        <w:t xml:space="preserve">next rendezvous </w:t>
      </w:r>
      <w:r w:rsidRPr="002B0EB7">
        <w:rPr>
          <w:u w:val="single"/>
        </w:rPr>
        <w:t xml:space="preserve">with annihilation </w:t>
      </w:r>
      <w:r w:rsidRPr="00357423">
        <w:rPr>
          <w:highlight w:val="cyan"/>
          <w:u w:val="single"/>
        </w:rPr>
        <w:t xml:space="preserve">won’t be </w:t>
      </w:r>
      <w:r w:rsidRPr="002B0EB7">
        <w:rPr>
          <w:u w:val="single"/>
        </w:rPr>
        <w:t xml:space="preserve">overdue </w:t>
      </w:r>
      <w:r w:rsidRPr="00357423">
        <w:rPr>
          <w:highlight w:val="cyan"/>
          <w:u w:val="single"/>
        </w:rPr>
        <w:t xml:space="preserve">for about 40 million years. </w:t>
      </w:r>
      <w:r w:rsidRPr="002B0EB7">
        <w:rPr>
          <w:u w:val="single"/>
        </w:rPr>
        <w:t>We have tim</w:t>
      </w:r>
      <w:r>
        <w:rPr>
          <w:u w:val="single"/>
        </w:rPr>
        <w:t>e.</w:t>
      </w:r>
    </w:p>
    <w:p w14:paraId="2D6F804E" w14:textId="77777777" w:rsidR="00C818A5" w:rsidRDefault="00C818A5" w:rsidP="00C818A5">
      <w:pPr>
        <w:rPr>
          <w:u w:val="single"/>
        </w:rPr>
      </w:pPr>
    </w:p>
    <w:p w14:paraId="2999FD97" w14:textId="77777777" w:rsidR="00C818A5" w:rsidRPr="00E317C2" w:rsidRDefault="00C818A5" w:rsidP="00C818A5">
      <w:pPr>
        <w:pStyle w:val="Heading4"/>
      </w:pPr>
      <w:r>
        <w:t>Nukes solve</w:t>
      </w:r>
    </w:p>
    <w:p w14:paraId="13A247C0" w14:textId="77777777" w:rsidR="00C818A5" w:rsidRPr="00E317C2" w:rsidRDefault="00C818A5" w:rsidP="00C818A5">
      <w:r w:rsidRPr="00E317C2">
        <w:rPr>
          <w:rStyle w:val="Style13ptBold"/>
        </w:rPr>
        <w:t>Syal et. al 13</w:t>
      </w:r>
      <w:r w:rsidRPr="00E317C2">
        <w:t xml:space="preserve"> – Megan, M.S in Geological Science from Brown University, David Dearborn, PhD, Physicist @ Livermore National Labs, 1998 Shelby Fellow of the Australian Academy of Science, and has received two Pollock awards for work in astronomy, has held positions at the Copernicus Institute in Warsaw, the Institute of Astronomy in Cambridge, The California Institute of Technology, and Steward Observatory in Tucson, and Peter Schultz, PhD, Professor of Planetary Geoscience @ Brown, “Limits on the use of nuclear explosives for asteroid deflection”, https://pdfs.semanticscholar.org/dffd/703e8a4a3ba6acec5c299a504efd22df7d4e.pdf</w:t>
      </w:r>
    </w:p>
    <w:p w14:paraId="53A74593" w14:textId="77777777" w:rsidR="00C818A5" w:rsidRPr="00E317C2" w:rsidRDefault="00C818A5" w:rsidP="00C818A5">
      <w:pPr>
        <w:rPr>
          <w:rStyle w:val="Emphasis"/>
        </w:rPr>
      </w:pPr>
      <w:r w:rsidRPr="00E317C2">
        <w:rPr>
          <w:sz w:val="12"/>
        </w:rPr>
        <w:t xml:space="preserve">Conclusions </w:t>
      </w:r>
      <w:r w:rsidRPr="00357423">
        <w:rPr>
          <w:rStyle w:val="StyleUnderline"/>
          <w:highlight w:val="cyan"/>
        </w:rPr>
        <w:t xml:space="preserve">Nuclear explosives </w:t>
      </w:r>
      <w:r w:rsidRPr="00E25D7F">
        <w:rPr>
          <w:rStyle w:val="StyleUnderline"/>
        </w:rPr>
        <w:t xml:space="preserve">comprise the </w:t>
      </w:r>
      <w:r w:rsidRPr="00E25D7F">
        <w:rPr>
          <w:rStyle w:val="Emphasis"/>
        </w:rPr>
        <w:t>only present technology</w:t>
      </w:r>
      <w:r w:rsidRPr="00E317C2">
        <w:rPr>
          <w:rStyle w:val="StyleUnderline"/>
        </w:rPr>
        <w:t xml:space="preserve"> </w:t>
      </w:r>
      <w:r w:rsidRPr="00357423">
        <w:rPr>
          <w:rStyle w:val="StyleUnderline"/>
          <w:highlight w:val="cyan"/>
        </w:rPr>
        <w:t>capable of deflecting</w:t>
      </w:r>
      <w:r w:rsidRPr="00E317C2">
        <w:rPr>
          <w:rStyle w:val="StyleUnderline"/>
        </w:rPr>
        <w:t xml:space="preserve"> the </w:t>
      </w:r>
      <w:r w:rsidRPr="00E317C2">
        <w:rPr>
          <w:rStyle w:val="Emphasis"/>
        </w:rPr>
        <w:t xml:space="preserve">most </w:t>
      </w:r>
      <w:r w:rsidRPr="00357423">
        <w:rPr>
          <w:rStyle w:val="Emphasis"/>
          <w:highlight w:val="cyan"/>
        </w:rPr>
        <w:t>catastrophic threats</w:t>
      </w:r>
      <w:r w:rsidRPr="00E317C2">
        <w:rPr>
          <w:sz w:val="12"/>
        </w:rPr>
        <w:t xml:space="preserve"> (4500 m) </w:t>
      </w:r>
      <w:r w:rsidRPr="00E317C2">
        <w:rPr>
          <w:rStyle w:val="StyleUnderline"/>
        </w:rPr>
        <w:t xml:space="preserve">with a sufficient change in velocity </w:t>
      </w:r>
      <w:r w:rsidRPr="00E25D7F">
        <w:rPr>
          <w:rStyle w:val="StyleUnderline"/>
        </w:rPr>
        <w:t xml:space="preserve">to </w:t>
      </w:r>
      <w:r w:rsidRPr="00E25D7F">
        <w:rPr>
          <w:rStyle w:val="Emphasis"/>
        </w:rPr>
        <w:t>avert disaster.</w:t>
      </w:r>
      <w:r w:rsidRPr="00E25D7F">
        <w:rPr>
          <w:sz w:val="12"/>
        </w:rPr>
        <w:t xml:space="preserve"> In the case of smaller</w:t>
      </w:r>
      <w:r w:rsidRPr="00E317C2">
        <w:rPr>
          <w:sz w:val="12"/>
        </w:rPr>
        <w:t xml:space="preserve"> bodies, </w:t>
      </w:r>
      <w:r w:rsidRPr="00E317C2">
        <w:rPr>
          <w:rStyle w:val="StyleUnderline"/>
        </w:rPr>
        <w:t xml:space="preserve">if alternate methods fail or the warning time is too short, the nuclear option provides </w:t>
      </w:r>
      <w:r w:rsidRPr="00E317C2">
        <w:rPr>
          <w:rStyle w:val="Emphasis"/>
        </w:rPr>
        <w:t>considerable mitigation</w:t>
      </w:r>
      <w:r w:rsidRPr="00E317C2">
        <w:rPr>
          <w:sz w:val="12"/>
        </w:rPr>
        <w:t xml:space="preserve"> when used only a few years prior to impact. </w:t>
      </w:r>
      <w:r w:rsidRPr="00357423">
        <w:rPr>
          <w:rStyle w:val="Emphasis"/>
          <w:highlight w:val="cyan"/>
        </w:rPr>
        <w:t>Even for larger bodies</w:t>
      </w:r>
      <w:r w:rsidRPr="00E317C2">
        <w:rPr>
          <w:sz w:val="12"/>
        </w:rPr>
        <w:t xml:space="preserve">, </w:t>
      </w:r>
      <w:r w:rsidRPr="00E317C2">
        <w:rPr>
          <w:rStyle w:val="StyleUnderline"/>
        </w:rPr>
        <w:t xml:space="preserve">the </w:t>
      </w:r>
      <w:r w:rsidRPr="00357423">
        <w:rPr>
          <w:rStyle w:val="StyleUnderline"/>
          <w:highlight w:val="cyan"/>
        </w:rPr>
        <w:t>payload mass</w:t>
      </w:r>
      <w:r w:rsidRPr="00E317C2">
        <w:rPr>
          <w:rStyle w:val="StyleUnderline"/>
        </w:rPr>
        <w:t xml:space="preserve"> necessary for a successful nuclear burst-driven deflection </w:t>
      </w:r>
      <w:r w:rsidRPr="00357423">
        <w:rPr>
          <w:rStyle w:val="StyleUnderline"/>
          <w:highlight w:val="cyan"/>
        </w:rPr>
        <w:t xml:space="preserve">is </w:t>
      </w:r>
      <w:r w:rsidRPr="00357423">
        <w:rPr>
          <w:rStyle w:val="Emphasis"/>
          <w:highlight w:val="cyan"/>
        </w:rPr>
        <w:t>well within current launch vehicle capabilities</w:t>
      </w:r>
      <w:r w:rsidRPr="00E317C2">
        <w:rPr>
          <w:sz w:val="12"/>
        </w:rPr>
        <w:t xml:space="preserve">. </w:t>
      </w:r>
      <w:r w:rsidRPr="00E25D7F">
        <w:rPr>
          <w:rStyle w:val="StyleUnderline"/>
        </w:rPr>
        <w:t xml:space="preserve">We have now extended earlier simulations of nuclear deflection to examine the challenges of a smaller body and potentially </w:t>
      </w:r>
      <w:r w:rsidRPr="00E25D7F">
        <w:rPr>
          <w:rStyle w:val="Emphasis"/>
        </w:rPr>
        <w:t>shorter warning times</w:t>
      </w:r>
      <w:r w:rsidRPr="00E25D7F">
        <w:rPr>
          <w:sz w:val="12"/>
        </w:rPr>
        <w:t xml:space="preserve"> (years). We have also included microporosity to begin to determine</w:t>
      </w:r>
      <w:r w:rsidRPr="00E317C2">
        <w:rPr>
          <w:sz w:val="12"/>
        </w:rPr>
        <w:t xml:space="preserve"> when this material property is a sensitive uncertainty. </w:t>
      </w:r>
      <w:r w:rsidRPr="00E317C2">
        <w:rPr>
          <w:rStyle w:val="StyleUnderline"/>
        </w:rPr>
        <w:t xml:space="preserve">We </w:t>
      </w:r>
      <w:r w:rsidRPr="00E25D7F">
        <w:rPr>
          <w:rStyle w:val="StyleUnderline"/>
        </w:rPr>
        <w:t xml:space="preserve">find that a </w:t>
      </w:r>
      <w:r w:rsidRPr="00E25D7F">
        <w:rPr>
          <w:rStyle w:val="Emphasis"/>
        </w:rPr>
        <w:t>modest yield standoff burst</w:t>
      </w:r>
      <w:r w:rsidRPr="00E25D7F">
        <w:rPr>
          <w:rStyle w:val="StyleUnderline"/>
        </w:rPr>
        <w:t xml:space="preserve"> can </w:t>
      </w:r>
      <w:r w:rsidRPr="00E25D7F">
        <w:rPr>
          <w:rStyle w:val="Emphasis"/>
        </w:rPr>
        <w:t>fragment</w:t>
      </w:r>
      <w:r w:rsidRPr="00E25D7F">
        <w:rPr>
          <w:rStyle w:val="StyleUnderline"/>
        </w:rPr>
        <w:t xml:space="preserve"> a nonporous rubble structure</w:t>
      </w:r>
      <w:r w:rsidRPr="00E25D7F">
        <w:rPr>
          <w:sz w:val="12"/>
        </w:rPr>
        <w:t>, but that 16% porosity resulted in a substantially bound body. This result demonstrates that the non-porous case presents the highest risk of fragmentation</w:t>
      </w:r>
      <w:r w:rsidRPr="00E317C2">
        <w:rPr>
          <w:sz w:val="12"/>
        </w:rPr>
        <w:t xml:space="preserve">, but it also suggests that </w:t>
      </w:r>
      <w:r w:rsidRPr="00357423">
        <w:rPr>
          <w:rStyle w:val="Emphasis"/>
          <w:highlight w:val="cyan"/>
        </w:rPr>
        <w:t>robustly fragmenting</w:t>
      </w:r>
      <w:r w:rsidRPr="00E317C2">
        <w:rPr>
          <w:rStyle w:val="StyleUnderline"/>
        </w:rPr>
        <w:t xml:space="preserve"> smaller bodies </w:t>
      </w:r>
      <w:r w:rsidRPr="00357423">
        <w:rPr>
          <w:rStyle w:val="Emphasis"/>
          <w:highlight w:val="cyan"/>
        </w:rPr>
        <w:t>can be accomplished</w:t>
      </w:r>
      <w:r w:rsidRPr="00E317C2">
        <w:rPr>
          <w:rStyle w:val="StyleUnderline"/>
        </w:rPr>
        <w:t xml:space="preserve"> by high yield standoff bursts</w:t>
      </w:r>
      <w:r w:rsidRPr="00E317C2">
        <w:rPr>
          <w:sz w:val="12"/>
        </w:rPr>
        <w:t xml:space="preserve">, a strategy which reduces the extra mass requirements associated with rendezvous </w:t>
      </w:r>
      <w:r w:rsidRPr="00E25D7F">
        <w:rPr>
          <w:sz w:val="12"/>
        </w:rPr>
        <w:t xml:space="preserve">missions. This is an approach that we will study in more detail in the future. Interestingly, </w:t>
      </w:r>
      <w:r w:rsidRPr="00E25D7F">
        <w:rPr>
          <w:rStyle w:val="Emphasis"/>
        </w:rPr>
        <w:t>even when copious material is ejected</w:t>
      </w:r>
      <w:r w:rsidRPr="00E25D7F">
        <w:rPr>
          <w:sz w:val="12"/>
        </w:rPr>
        <w:t xml:space="preserve">, </w:t>
      </w:r>
      <w:r w:rsidRPr="00E25D7F">
        <w:rPr>
          <w:rStyle w:val="StyleUnderline"/>
        </w:rPr>
        <w:t>as long as the remaining bound material is imparted with a reasonable speed change</w:t>
      </w:r>
      <w:r w:rsidRPr="00E25D7F">
        <w:rPr>
          <w:sz w:val="12"/>
        </w:rPr>
        <w:t xml:space="preserve">, </w:t>
      </w:r>
      <w:r w:rsidRPr="00E25D7F">
        <w:rPr>
          <w:rStyle w:val="StyleUnderline"/>
        </w:rPr>
        <w:t xml:space="preserve">the </w:t>
      </w:r>
      <w:r w:rsidRPr="00357423">
        <w:rPr>
          <w:rStyle w:val="Emphasis"/>
          <w:highlight w:val="cyan"/>
        </w:rPr>
        <w:t>mitigation</w:t>
      </w:r>
      <w:r w:rsidRPr="00E317C2">
        <w:rPr>
          <w:rStyle w:val="StyleUnderline"/>
        </w:rPr>
        <w:t xml:space="preserve"> against an Apophis-sized object </w:t>
      </w:r>
      <w:r w:rsidRPr="00357423">
        <w:rPr>
          <w:rStyle w:val="StyleUnderline"/>
          <w:highlight w:val="cyan"/>
        </w:rPr>
        <w:t xml:space="preserve">can be </w:t>
      </w:r>
      <w:r w:rsidRPr="00357423">
        <w:rPr>
          <w:rStyle w:val="Emphasis"/>
          <w:highlight w:val="cyan"/>
        </w:rPr>
        <w:t>substantial</w:t>
      </w:r>
      <w:r w:rsidRPr="00E317C2">
        <w:rPr>
          <w:sz w:val="12"/>
        </w:rPr>
        <w:t xml:space="preserve"> (when done a year before impact). Alternatively, very low yields or large heights of burst can deflect bodies of this size when there are decades to impact. </w:t>
      </w:r>
      <w:r w:rsidRPr="00E317C2">
        <w:rPr>
          <w:rStyle w:val="StyleUnderline"/>
        </w:rPr>
        <w:t>Despite NEO structural and compositional uncertainties</w:t>
      </w:r>
      <w:r w:rsidRPr="00E317C2">
        <w:rPr>
          <w:sz w:val="12"/>
        </w:rPr>
        <w:t xml:space="preserve">, </w:t>
      </w:r>
      <w:r w:rsidRPr="00357423">
        <w:rPr>
          <w:rStyle w:val="Emphasis"/>
          <w:highlight w:val="cyan"/>
        </w:rPr>
        <w:t>detailed simulations</w:t>
      </w:r>
      <w:r w:rsidRPr="00357423">
        <w:rPr>
          <w:sz w:val="12"/>
          <w:highlight w:val="cyan"/>
        </w:rPr>
        <w:t xml:space="preserve"> </w:t>
      </w:r>
      <w:r w:rsidRPr="00357423">
        <w:rPr>
          <w:rStyle w:val="StyleUnderline"/>
          <w:highlight w:val="cyan"/>
        </w:rPr>
        <w:t xml:space="preserve">show </w:t>
      </w:r>
      <w:r w:rsidRPr="00E25D7F">
        <w:rPr>
          <w:rStyle w:val="StyleUnderline"/>
        </w:rPr>
        <w:t xml:space="preserve">that nuclear explosives will provide </w:t>
      </w:r>
      <w:r w:rsidRPr="00E25D7F">
        <w:rPr>
          <w:rStyle w:val="Emphasis"/>
        </w:rPr>
        <w:t>considerable protection</w:t>
      </w:r>
      <w:r w:rsidRPr="00E25D7F">
        <w:rPr>
          <w:sz w:val="12"/>
        </w:rPr>
        <w:t xml:space="preserve">. While their use to perturb a body some decades out remains the more desirable option, </w:t>
      </w:r>
      <w:r w:rsidRPr="00E25D7F">
        <w:rPr>
          <w:rStyle w:val="StyleUnderline"/>
        </w:rPr>
        <w:t xml:space="preserve">fragmenting the body </w:t>
      </w:r>
      <w:r w:rsidRPr="00E25D7F">
        <w:rPr>
          <w:rStyle w:val="Emphasis"/>
        </w:rPr>
        <w:t>remains a viable back-up option</w:t>
      </w:r>
      <w:r w:rsidRPr="00E25D7F">
        <w:rPr>
          <w:rStyle w:val="StyleUnderline"/>
        </w:rPr>
        <w:t xml:space="preserve"> with</w:t>
      </w:r>
      <w:r w:rsidRPr="00E317C2">
        <w:rPr>
          <w:rStyle w:val="StyleUnderline"/>
        </w:rPr>
        <w:t xml:space="preserve"> </w:t>
      </w:r>
      <w:r w:rsidRPr="00E317C2">
        <w:rPr>
          <w:rStyle w:val="Emphasis"/>
        </w:rPr>
        <w:t>only a few years of lead-time.</w:t>
      </w:r>
    </w:p>
    <w:p w14:paraId="5324F46A" w14:textId="77777777" w:rsidR="00C818A5" w:rsidRPr="00E72304" w:rsidRDefault="00C818A5" w:rsidP="00C818A5">
      <w:pPr>
        <w:rPr>
          <w:rFonts w:eastAsia="Times New Roman"/>
          <w:sz w:val="16"/>
        </w:rPr>
      </w:pPr>
    </w:p>
    <w:p w14:paraId="4BC16272" w14:textId="77777777" w:rsidR="00C818A5" w:rsidRDefault="00C818A5" w:rsidP="00C818A5">
      <w:pPr>
        <w:pStyle w:val="Heading4"/>
      </w:pPr>
      <w:r>
        <w:lastRenderedPageBreak/>
        <w:t xml:space="preserve">Chance of asteroids very small. </w:t>
      </w:r>
    </w:p>
    <w:p w14:paraId="54EA8462" w14:textId="77777777" w:rsidR="00C818A5" w:rsidRDefault="00C818A5" w:rsidP="00C818A5">
      <w:r>
        <w:t xml:space="preserve">Robert </w:t>
      </w:r>
      <w:r w:rsidRPr="003438DE">
        <w:rPr>
          <w:rStyle w:val="Style13ptBold"/>
        </w:rPr>
        <w:t>Walker 16</w:t>
      </w:r>
      <w:r>
        <w:t>. Software Developer of Tune Smithy, Wolfson College, Oxford. 12-14-2016. "Why Resilient Humans Would Survive Giant Asteroid Impact." Science 2.0. https://www.science20.com/robert_inventor/we_wont_go_extinct_after_a_major_asteroid_impact_even_96_of_species_extinct_0_chance_of_humans_extinct-187383</w:t>
      </w:r>
    </w:p>
    <w:p w14:paraId="43E57CB1" w14:textId="77777777" w:rsidR="00C818A5" w:rsidRPr="003B7869" w:rsidRDefault="00C818A5" w:rsidP="00C818A5">
      <w:pPr>
        <w:rPr>
          <w:u w:val="single"/>
        </w:rPr>
      </w:pPr>
      <w:r w:rsidRPr="002A5144">
        <w:rPr>
          <w:rStyle w:val="StyleUnderline"/>
        </w:rPr>
        <w:t xml:space="preserve">This is something you hear said so often - that we risk being hit by an asteroid that could make humans extinct. But </w:t>
      </w:r>
      <w:r w:rsidRPr="002A5144">
        <w:rPr>
          <w:rStyle w:val="Emphasis"/>
        </w:rPr>
        <w:t>do we really?</w:t>
      </w:r>
      <w:r w:rsidRPr="002A5144">
        <w:rPr>
          <w:sz w:val="16"/>
        </w:rPr>
        <w:t xml:space="preserve"> This is the article I’m commenting on, a recently breaking news story: Earth woefully unprepared for surprise comet or asteroid, Nasa scientist warns. </w:t>
      </w:r>
      <w:r w:rsidRPr="002A5144">
        <w:rPr>
          <w:rStyle w:val="StyleUnderline"/>
        </w:rPr>
        <w:t xml:space="preserve">Some are already worrying that it means that we are all </w:t>
      </w:r>
      <w:r w:rsidRPr="002A5144">
        <w:rPr>
          <w:rStyle w:val="Emphasis"/>
        </w:rPr>
        <w:t>due to die</w:t>
      </w:r>
      <w:r w:rsidRPr="002A5144">
        <w:rPr>
          <w:rStyle w:val="StyleUnderline"/>
        </w:rPr>
        <w:t xml:space="preserve"> in the near future from an asteroid impact. Well, no, it doesn't mean that. So, what is the truth behind it?</w:t>
      </w:r>
      <w:r>
        <w:rPr>
          <w:rStyle w:val="StyleUnderline"/>
        </w:rPr>
        <w:t xml:space="preserve"> </w:t>
      </w:r>
      <w:r w:rsidRPr="002A5144">
        <w:rPr>
          <w:sz w:val="16"/>
        </w:rPr>
        <w:t xml:space="preserve">The source of all this is a comment by Dr Joseph Nuth who warns: “But on the other hand they are the extinction-level events, things like dinosaur killers, they’re 50 to 60 million years apart, essentially. You could say, of course, we’re due, but it’s a random course at that point.” Photograph of comet Siding Spring by Hubble - right hand image is more processed. This comet did a close flyby of Mars and at one point was predicted to have a tiny chance of hitting Mars. In the end it missed Mars by more than a quarter of the distance from Earth to the Moon If you read the rest of the article, it’s a worthy goal, to prepare us for asteroid impacts of all sizes from the small Chelyabinsk one up to really large 10 km ones. There are a number of things potentially confusing about this statement however, if you read it as a non scientist. </w:t>
      </w:r>
      <w:r w:rsidRPr="002A5144">
        <w:rPr>
          <w:rStyle w:val="StyleUnderline"/>
        </w:rPr>
        <w:t xml:space="preserve">Although there is a risk of “mass extinction” if </w:t>
      </w:r>
      <w:r w:rsidRPr="00B7688B">
        <w:rPr>
          <w:rStyle w:val="StyleUnderline"/>
          <w:highlight w:val="cyan"/>
        </w:rPr>
        <w:t>a large asteroid hit Earth</w:t>
      </w:r>
      <w:r w:rsidRPr="002A5144">
        <w:rPr>
          <w:rStyle w:val="StyleUnderline"/>
        </w:rPr>
        <w:t xml:space="preserve">, “mass extinction” there </w:t>
      </w:r>
      <w:r w:rsidRPr="00B7688B">
        <w:rPr>
          <w:rStyle w:val="Emphasis"/>
          <w:highlight w:val="cyan"/>
        </w:rPr>
        <w:t>doesn’t mean “extinction of humans”,</w:t>
      </w:r>
      <w:r w:rsidRPr="002A5144">
        <w:rPr>
          <w:rStyle w:val="StyleUnderline"/>
        </w:rPr>
        <w:t xml:space="preserve"> we are such a resilient species that we would certainly survive a giant asteroid impact.</w:t>
      </w:r>
      <w:r>
        <w:rPr>
          <w:rStyle w:val="StyleUnderline"/>
        </w:rPr>
        <w:t xml:space="preserve"> </w:t>
      </w:r>
      <w:r w:rsidRPr="00B7688B">
        <w:rPr>
          <w:rStyle w:val="StyleUnderline"/>
          <w:highlight w:val="cyan"/>
        </w:rPr>
        <w:t xml:space="preserve">We are </w:t>
      </w:r>
      <w:r w:rsidRPr="00B7688B">
        <w:rPr>
          <w:rStyle w:val="Emphasis"/>
          <w:highlight w:val="cyan"/>
        </w:rPr>
        <w:t>not “due” an extinction</w:t>
      </w:r>
      <w:r w:rsidRPr="002A5144">
        <w:rPr>
          <w:rStyle w:val="Emphasis"/>
        </w:rPr>
        <w:t xml:space="preserve"> at all</w:t>
      </w:r>
      <w:r w:rsidRPr="002A5144">
        <w:rPr>
          <w:rStyle w:val="StyleUnderline"/>
        </w:rPr>
        <w:t xml:space="preserve">. </w:t>
      </w:r>
      <w:r w:rsidRPr="00B7688B">
        <w:rPr>
          <w:rStyle w:val="StyleUnderline"/>
          <w:highlight w:val="cyan"/>
        </w:rPr>
        <w:t xml:space="preserve">Next </w:t>
      </w:r>
      <w:r w:rsidRPr="00B7688B">
        <w:rPr>
          <w:rStyle w:val="Emphasis"/>
          <w:highlight w:val="cyan"/>
        </w:rPr>
        <w:t>giant</w:t>
      </w:r>
      <w:r w:rsidRPr="00B7688B">
        <w:rPr>
          <w:rStyle w:val="StyleUnderline"/>
          <w:highlight w:val="cyan"/>
        </w:rPr>
        <w:t xml:space="preserve"> impact is most likely to happen</w:t>
      </w:r>
      <w:r w:rsidRPr="002A5144">
        <w:rPr>
          <w:rStyle w:val="StyleUnderline"/>
        </w:rPr>
        <w:t xml:space="preserve"> many </w:t>
      </w:r>
      <w:r w:rsidRPr="00B7688B">
        <w:rPr>
          <w:rStyle w:val="Emphasis"/>
          <w:highlight w:val="cyan"/>
        </w:rPr>
        <w:t>millions of years into the future</w:t>
      </w:r>
      <w:r w:rsidRPr="002A5144">
        <w:rPr>
          <w:rStyle w:val="StyleUnderline"/>
        </w:rPr>
        <w:t xml:space="preserve">. As we'll see, </w:t>
      </w:r>
      <w:r w:rsidRPr="00B7688B">
        <w:rPr>
          <w:rStyle w:val="StyleUnderline"/>
          <w:highlight w:val="cyan"/>
        </w:rPr>
        <w:t xml:space="preserve">there is </w:t>
      </w:r>
      <w:r w:rsidRPr="00B7688B">
        <w:rPr>
          <w:rStyle w:val="Emphasis"/>
          <w:highlight w:val="cyan"/>
        </w:rPr>
        <w:t>almost zero chance</w:t>
      </w:r>
      <w:r w:rsidRPr="00B7688B">
        <w:rPr>
          <w:rStyle w:val="StyleUnderline"/>
          <w:highlight w:val="cyan"/>
        </w:rPr>
        <w:t xml:space="preserve"> of a giant impact in the </w:t>
      </w:r>
      <w:r w:rsidRPr="00B7688B">
        <w:rPr>
          <w:rStyle w:val="Emphasis"/>
          <w:highlight w:val="cyan"/>
        </w:rPr>
        <w:t>next century</w:t>
      </w:r>
      <w:r w:rsidRPr="002A5144">
        <w:rPr>
          <w:rStyle w:val="Emphasis"/>
        </w:rPr>
        <w:t>.</w:t>
      </w:r>
      <w:r>
        <w:rPr>
          <w:rStyle w:val="Emphasis"/>
        </w:rPr>
        <w:t xml:space="preserve"> </w:t>
      </w:r>
      <w:r w:rsidRPr="002A5144">
        <w:rPr>
          <w:sz w:val="16"/>
        </w:rPr>
        <w:t xml:space="preserve">There is however much we can do to protect ourselves from smaller asteroids. As a result of extensive asteroid surveys over the last couple of decades: </w:t>
      </w:r>
      <w:r w:rsidRPr="00B7688B">
        <w:rPr>
          <w:rStyle w:val="StyleUnderline"/>
          <w:highlight w:val="cyan"/>
        </w:rPr>
        <w:t>We can be</w:t>
      </w:r>
      <w:r w:rsidRPr="002A5144">
        <w:rPr>
          <w:rStyle w:val="StyleUnderline"/>
        </w:rPr>
        <w:t xml:space="preserve"> pretty sure (as in perhaps </w:t>
      </w:r>
      <w:r w:rsidRPr="00B7688B">
        <w:rPr>
          <w:rStyle w:val="Emphasis"/>
          <w:highlight w:val="cyan"/>
        </w:rPr>
        <w:t>99.999999%</w:t>
      </w:r>
      <w:r w:rsidRPr="00B7688B">
        <w:rPr>
          <w:rStyle w:val="StyleUnderline"/>
          <w:highlight w:val="cyan"/>
        </w:rPr>
        <w:t xml:space="preserve"> sure) that there </w:t>
      </w:r>
      <w:r w:rsidRPr="00B7688B">
        <w:rPr>
          <w:rStyle w:val="Emphasis"/>
          <w:highlight w:val="cyan"/>
        </w:rPr>
        <w:t>isn’t an extinction level asteroid headed our way</w:t>
      </w:r>
      <w:r w:rsidRPr="002A5144">
        <w:rPr>
          <w:rStyle w:val="Emphasis"/>
        </w:rPr>
        <w:t xml:space="preserve"> in the next century</w:t>
      </w:r>
      <w:r w:rsidRPr="002A5144">
        <w:rPr>
          <w:rStyle w:val="StyleUnderline"/>
        </w:rPr>
        <w:t xml:space="preserve">. </w:t>
      </w:r>
      <w:r w:rsidRPr="00B7688B">
        <w:rPr>
          <w:rStyle w:val="StyleUnderline"/>
          <w:highlight w:val="cyan"/>
        </w:rPr>
        <w:t xml:space="preserve">We </w:t>
      </w:r>
      <w:r w:rsidRPr="00B7688B">
        <w:rPr>
          <w:rStyle w:val="Emphasis"/>
          <w:highlight w:val="cyan"/>
        </w:rPr>
        <w:t>know</w:t>
      </w:r>
      <w:r w:rsidRPr="002A5144">
        <w:rPr>
          <w:rStyle w:val="Emphasis"/>
        </w:rPr>
        <w:t xml:space="preserve"> the </w:t>
      </w:r>
      <w:r w:rsidRPr="00B7688B">
        <w:rPr>
          <w:rStyle w:val="Emphasis"/>
          <w:highlight w:val="cyan"/>
        </w:rPr>
        <w:t>orbits</w:t>
      </w:r>
      <w:r w:rsidRPr="00B7688B">
        <w:rPr>
          <w:rStyle w:val="StyleUnderline"/>
          <w:highlight w:val="cyan"/>
        </w:rPr>
        <w:t xml:space="preserve"> of </w:t>
      </w:r>
      <w:r w:rsidRPr="00B7688B">
        <w:rPr>
          <w:rStyle w:val="Emphasis"/>
          <w:highlight w:val="cyan"/>
        </w:rPr>
        <w:t>all</w:t>
      </w:r>
      <w:r w:rsidRPr="002A5144">
        <w:rPr>
          <w:rStyle w:val="StyleUnderline"/>
        </w:rPr>
        <w:t xml:space="preserve"> the </w:t>
      </w:r>
      <w:r w:rsidRPr="00B7688B">
        <w:rPr>
          <w:rStyle w:val="StyleUnderline"/>
          <w:highlight w:val="cyan"/>
        </w:rPr>
        <w:t>Near Earth</w:t>
      </w:r>
      <w:r w:rsidRPr="002A5144">
        <w:rPr>
          <w:rStyle w:val="StyleUnderline"/>
        </w:rPr>
        <w:t xml:space="preserve"> Asteroids that could do this and </w:t>
      </w:r>
      <w:r w:rsidRPr="002A5144">
        <w:rPr>
          <w:rStyle w:val="Emphasis"/>
        </w:rPr>
        <w:t>none will hit Earth</w:t>
      </w:r>
      <w:r w:rsidRPr="002A5144">
        <w:rPr>
          <w:rStyle w:val="StyleUnderline"/>
        </w:rPr>
        <w:t xml:space="preserve"> over that timescale. That leaves </w:t>
      </w:r>
      <w:r w:rsidRPr="00B7688B">
        <w:rPr>
          <w:rStyle w:val="StyleUnderline"/>
          <w:highlight w:val="cyan"/>
        </w:rPr>
        <w:t>comets</w:t>
      </w:r>
      <w:r w:rsidRPr="002A5144">
        <w:rPr>
          <w:rStyle w:val="StyleUnderline"/>
        </w:rPr>
        <w:t xml:space="preserve">, and the chance of that </w:t>
      </w:r>
      <w:r w:rsidRPr="00B7688B">
        <w:rPr>
          <w:rStyle w:val="StyleUnderline"/>
          <w:highlight w:val="cyan"/>
        </w:rPr>
        <w:t>is</w:t>
      </w:r>
      <w:r w:rsidRPr="002A5144">
        <w:rPr>
          <w:rStyle w:val="StyleUnderline"/>
        </w:rPr>
        <w:t xml:space="preserve"> something like </w:t>
      </w:r>
      <w:r w:rsidRPr="00B7688B">
        <w:rPr>
          <w:rStyle w:val="Emphasis"/>
          <w:highlight w:val="cyan"/>
        </w:rPr>
        <w:t>1 in 100 million per century</w:t>
      </w:r>
      <w:r w:rsidRPr="002A5144">
        <w:rPr>
          <w:sz w:val="16"/>
        </w:rPr>
        <w:t xml:space="preserve">, as a very rough guess (since 99% of the impacts are thought to be from asteroids). </w:t>
      </w:r>
      <w:r w:rsidRPr="002A5144">
        <w:rPr>
          <w:rStyle w:val="StyleUnderline"/>
        </w:rPr>
        <w:t>This risk has been pretty much retired due to the automated asteroid searches by the likes of Pan STARRS.</w:t>
      </w:r>
      <w:r>
        <w:rPr>
          <w:rStyle w:val="StyleUnderline"/>
        </w:rPr>
        <w:t xml:space="preserve"> </w:t>
      </w:r>
      <w:r w:rsidRPr="002A5144">
        <w:rPr>
          <w:sz w:val="16"/>
        </w:rPr>
        <w:t xml:space="preserve">But the chance of a smaller asteroid impact is still high enough to make it worth working on it, especially since this is the one natural hazard we can not only predict to the minute, decades in advance, with enough information but also prevent also, given a long enough timeline. </w:t>
      </w:r>
      <w:r w:rsidRPr="002A5144">
        <w:rPr>
          <w:rStyle w:val="StyleUnderline"/>
        </w:rPr>
        <w:t>We are already close to completing the survey of 1 km asteroids (90% done).</w:t>
      </w:r>
      <w:r w:rsidRPr="002A5144">
        <w:rPr>
          <w:sz w:val="16"/>
        </w:rPr>
        <w:t xml:space="preserve"> With a bit more funding we could also find most of the asteroids down to 45 meters in diameter. As a result of new developments in the science of asteroid detection, this could be done for a cost of only $50 million to protect the entire Earth. We would then be able to deflect asteroids decades before they are due to hit, which is a far easier task than a last minute deflection. First when he said "You could say, of course, we’re due, but it’s a random course at that point.”" - that is a scientist speaking as a scientist. But of course people sharing this on social media, retweeting, writing new stories about it, pick up the “we are due” and omit the scientific qualification “but it’s a random course at that point”. </w:t>
      </w:r>
      <w:r w:rsidRPr="002A5144">
        <w:rPr>
          <w:rStyle w:val="StyleUnderline"/>
        </w:rPr>
        <w:t xml:space="preserve">To say that we are “due” a mass extinction is a bit like saying that after you throw nine heads, you are </w:t>
      </w:r>
      <w:r w:rsidRPr="002A5144">
        <w:rPr>
          <w:rStyle w:val="Emphasis"/>
        </w:rPr>
        <w:t>due to throw a tail</w:t>
      </w:r>
      <w:r w:rsidRPr="002A5144">
        <w:rPr>
          <w:rStyle w:val="StyleUnderline"/>
        </w:rPr>
        <w:t>.</w:t>
      </w:r>
      <w:r w:rsidRPr="002A5144">
        <w:rPr>
          <w:sz w:val="16"/>
        </w:rPr>
        <w:t xml:space="preserve"> </w:t>
      </w:r>
      <w:r w:rsidRPr="002A5144">
        <w:rPr>
          <w:rStyle w:val="Emphasis"/>
        </w:rPr>
        <w:t>Not true</w:t>
      </w:r>
      <w:r w:rsidRPr="002A5144">
        <w:rPr>
          <w:rStyle w:val="StyleUnderline"/>
        </w:rPr>
        <w:t xml:space="preserve">. The chance that the next coin toss is a tail is always going to be 50/50 for a fair coin </w:t>
      </w:r>
      <w:r w:rsidRPr="002A5144">
        <w:rPr>
          <w:rStyle w:val="Emphasis"/>
        </w:rPr>
        <w:t>no matter how many heads you throw.</w:t>
      </w:r>
      <w:r>
        <w:rPr>
          <w:rStyle w:val="Emphasis"/>
        </w:rPr>
        <w:t xml:space="preserve"> </w:t>
      </w:r>
      <w:r w:rsidRPr="002A5144">
        <w:rPr>
          <w:rStyle w:val="StyleUnderline"/>
        </w:rPr>
        <w:t xml:space="preserve">It's the same with extinctions. So long as it is a random process, then an extinction that happens every 60 million years </w:t>
      </w:r>
      <w:r w:rsidRPr="002A5144">
        <w:rPr>
          <w:rStyle w:val="Emphasis"/>
        </w:rPr>
        <w:t>could happen tomorrow</w:t>
      </w:r>
      <w:r w:rsidRPr="002A5144">
        <w:rPr>
          <w:rStyle w:val="StyleUnderline"/>
        </w:rPr>
        <w:t xml:space="preserve"> or it could be </w:t>
      </w:r>
      <w:r w:rsidRPr="002A5144">
        <w:rPr>
          <w:rStyle w:val="Emphasis"/>
        </w:rPr>
        <w:t>60 million years or 120 million years before it happens.</w:t>
      </w:r>
      <w:r w:rsidRPr="002A5144">
        <w:rPr>
          <w:sz w:val="16"/>
        </w:rPr>
        <w:t xml:space="preserve"> </w:t>
      </w:r>
      <w:r w:rsidRPr="002A5144">
        <w:rPr>
          <w:rStyle w:val="StyleUnderline"/>
        </w:rPr>
        <w:t>On average we would still expect to wait 60 million years for the next such mass extinction even if the last one happened hundreds of millions of years ago. It’s just as for the coin toss</w:t>
      </w:r>
      <w:r w:rsidRPr="002A5144">
        <w:rPr>
          <w:sz w:val="16"/>
        </w:rPr>
        <w:t xml:space="preserve">. Same for an extinction event of a size that happens every 100 million years. If you look at the diagram the big five are irregularly spaced. The last one happened 66 million years ago. But they are irregularly spaced so we can't conclude either that we need to wait 44 million years for the next big extinction either. </w:t>
      </w:r>
      <w:r w:rsidRPr="002A5144">
        <w:rPr>
          <w:rStyle w:val="StyleUnderline"/>
        </w:rPr>
        <w:t>Some scientists have tried to discern a periodicity</w:t>
      </w:r>
      <w:r w:rsidRPr="002A5144">
        <w:rPr>
          <w:sz w:val="16"/>
        </w:rPr>
        <w:t xml:space="preserve"> in the extinctions of perhaps 26 to 30 million years. </w:t>
      </w:r>
      <w:r w:rsidRPr="002A5144">
        <w:rPr>
          <w:rStyle w:val="StyleUnderline"/>
        </w:rPr>
        <w:t xml:space="preserve">If they are right then we are due the next extinction perhaps </w:t>
      </w:r>
      <w:r w:rsidRPr="002A5144">
        <w:rPr>
          <w:rStyle w:val="Emphasis"/>
        </w:rPr>
        <w:t>15 million</w:t>
      </w:r>
      <w:r w:rsidRPr="002A5144">
        <w:rPr>
          <w:rStyle w:val="StyleUnderline"/>
        </w:rPr>
        <w:t xml:space="preserve"> years or so from now. But that is very controversial and if true, it wouldn’t cover all mass extinctions. At any rate that's </w:t>
      </w:r>
      <w:r w:rsidRPr="00B7688B">
        <w:rPr>
          <w:rStyle w:val="Emphasis"/>
          <w:highlight w:val="cyan"/>
        </w:rPr>
        <w:t>so far into the future</w:t>
      </w:r>
      <w:r w:rsidRPr="00B7688B">
        <w:rPr>
          <w:rStyle w:val="StyleUnderline"/>
          <w:highlight w:val="cyan"/>
        </w:rPr>
        <w:t xml:space="preserve"> it makes </w:t>
      </w:r>
      <w:r w:rsidRPr="00B7688B">
        <w:rPr>
          <w:rStyle w:val="Emphasis"/>
          <w:highlight w:val="cyan"/>
        </w:rPr>
        <w:t>no difference</w:t>
      </w:r>
      <w:r w:rsidRPr="002A5144">
        <w:rPr>
          <w:rStyle w:val="Emphasis"/>
        </w:rPr>
        <w:t xml:space="preserve"> to us now</w:t>
      </w:r>
      <w:r w:rsidRPr="002A5144">
        <w:rPr>
          <w:rStyle w:val="StyleUnderline"/>
        </w:rPr>
        <w:t xml:space="preserve">, if they are right or wrong. We could get a mass extinction in the next few millions of years. But it is </w:t>
      </w:r>
      <w:r w:rsidRPr="002A5144">
        <w:rPr>
          <w:rStyle w:val="Emphasis"/>
        </w:rPr>
        <w:t>nearly impossibly unlikely in the next century</w:t>
      </w:r>
      <w:r w:rsidRPr="002A5144">
        <w:rPr>
          <w:rStyle w:val="StyleUnderline"/>
        </w:rPr>
        <w:t>.</w:t>
      </w:r>
      <w:bookmarkEnd w:id="8"/>
    </w:p>
    <w:p w14:paraId="55ED6B04" w14:textId="77777777" w:rsidR="00C818A5" w:rsidRPr="00196065" w:rsidRDefault="00C818A5" w:rsidP="00C818A5"/>
    <w:p w14:paraId="102F54B1" w14:textId="77777777" w:rsidR="00C818A5" w:rsidRPr="00196065" w:rsidRDefault="00C818A5" w:rsidP="00C818A5">
      <w:pPr>
        <w:pStyle w:val="Heading4"/>
      </w:pPr>
      <w:r w:rsidRPr="00196065">
        <w:t xml:space="preserve">Governance is </w:t>
      </w:r>
      <w:r w:rsidRPr="00196065">
        <w:rPr>
          <w:u w:val="single"/>
        </w:rPr>
        <w:t>impossible</w:t>
      </w:r>
      <w:r w:rsidRPr="00196065">
        <w:t>.</w:t>
      </w:r>
    </w:p>
    <w:p w14:paraId="02D0D4C9" w14:textId="77777777" w:rsidR="00C818A5" w:rsidRPr="00196065" w:rsidRDefault="00C818A5" w:rsidP="00C818A5">
      <w:pPr>
        <w:rPr>
          <w:rFonts w:cstheme="minorHAnsi"/>
        </w:rPr>
      </w:pPr>
      <w:r w:rsidRPr="00196065">
        <w:rPr>
          <w:rFonts w:cstheme="minorHAnsi"/>
        </w:rPr>
        <w:t xml:space="preserve">Dr. Steven </w:t>
      </w:r>
      <w:r w:rsidRPr="003419DB">
        <w:rPr>
          <w:rStyle w:val="Style13ptBold"/>
          <w:rFonts w:cstheme="minorHAnsi"/>
        </w:rPr>
        <w:t>Lambakis 18</w:t>
      </w:r>
      <w:r w:rsidRPr="00196065">
        <w:rPr>
          <w:rFonts w:cstheme="minorHAnsi"/>
        </w:rPr>
        <w:t>, Director of Space Studies and Senior Defense Analyst at the National Institute for Public Policy, Ph.D. at Catholic University, and Managing Editor of Comparative Strategy, “Foreign Space Capabilities: Implications for U.S. National Security”, Comparative Strategy, Volume 37, Issue 2, p. 135</w:t>
      </w:r>
    </w:p>
    <w:p w14:paraId="207FC544" w14:textId="77777777" w:rsidR="00C818A5" w:rsidRPr="00196065" w:rsidRDefault="00C818A5" w:rsidP="00C818A5">
      <w:pPr>
        <w:rPr>
          <w:rFonts w:cstheme="minorHAnsi"/>
          <w:sz w:val="16"/>
        </w:rPr>
      </w:pPr>
      <w:r w:rsidRPr="00196065">
        <w:rPr>
          <w:rFonts w:cstheme="minorHAnsi"/>
          <w:sz w:val="16"/>
        </w:rPr>
        <w:t xml:space="preserve">A recent unclassified national security space strategy report provides no indication that the Obama Administration was preparing to actively counter the space capabilities of adversaries; rather, the Obama Administration apparently was attempting to balance its highly idealistic language with the potential realities of conflict. Yet it must be pointed out that </w:t>
      </w:r>
      <w:r w:rsidRPr="00196065">
        <w:rPr>
          <w:rStyle w:val="StyleUnderline"/>
          <w:rFonts w:cstheme="minorHAnsi"/>
        </w:rPr>
        <w:t>U.S. leadership</w:t>
      </w:r>
      <w:r w:rsidRPr="00196065">
        <w:rPr>
          <w:rFonts w:cstheme="minorHAnsi"/>
          <w:sz w:val="16"/>
        </w:rPr>
        <w:t xml:space="preserve"> in the world today </w:t>
      </w:r>
      <w:r w:rsidRPr="00196065">
        <w:rPr>
          <w:rStyle w:val="StyleUnderline"/>
          <w:rFonts w:cstheme="minorHAnsi"/>
        </w:rPr>
        <w:t xml:space="preserve">is predicated heavily on its </w:t>
      </w:r>
      <w:r w:rsidRPr="00196065">
        <w:rPr>
          <w:rStyle w:val="Emphasis"/>
          <w:rFonts w:cstheme="minorHAnsi"/>
        </w:rPr>
        <w:t>military might</w:t>
      </w:r>
      <w:r w:rsidRPr="00196065">
        <w:rPr>
          <w:rStyle w:val="StyleUnderline"/>
          <w:rFonts w:cstheme="minorHAnsi"/>
        </w:rPr>
        <w:t xml:space="preserve">. Leading by </w:t>
      </w:r>
      <w:r w:rsidRPr="00196065">
        <w:rPr>
          <w:rStyle w:val="Emphasis"/>
          <w:rFonts w:cstheme="minorHAnsi"/>
        </w:rPr>
        <w:t>example without strength</w:t>
      </w:r>
      <w:r w:rsidRPr="00196065">
        <w:rPr>
          <w:rFonts w:cstheme="minorHAnsi"/>
          <w:sz w:val="16"/>
        </w:rPr>
        <w:t xml:space="preserve"> to bear against those who would transgress U.S. interests </w:t>
      </w:r>
      <w:r w:rsidRPr="00196065">
        <w:rPr>
          <w:rStyle w:val="StyleUnderline"/>
          <w:rFonts w:cstheme="minorHAnsi"/>
        </w:rPr>
        <w:t xml:space="preserve">would most likely lead the nation to </w:t>
      </w:r>
      <w:r w:rsidRPr="00196065">
        <w:rPr>
          <w:rStyle w:val="Emphasis"/>
          <w:rFonts w:cstheme="minorHAnsi"/>
        </w:rPr>
        <w:t>retreat</w:t>
      </w:r>
      <w:r w:rsidRPr="00196065">
        <w:rPr>
          <w:rStyle w:val="StyleUnderline"/>
          <w:rFonts w:cstheme="minorHAnsi"/>
        </w:rPr>
        <w:t xml:space="preserve"> from the defense of its interests</w:t>
      </w:r>
      <w:r w:rsidRPr="00196065">
        <w:rPr>
          <w:rFonts w:cstheme="minorHAnsi"/>
          <w:sz w:val="16"/>
        </w:rPr>
        <w:t xml:space="preserve">. Moreover, </w:t>
      </w:r>
      <w:r w:rsidRPr="00196065">
        <w:rPr>
          <w:rStyle w:val="StyleUnderline"/>
          <w:rFonts w:cstheme="minorHAnsi"/>
        </w:rPr>
        <w:t xml:space="preserve">such a </w:t>
      </w:r>
      <w:r w:rsidRPr="00196065">
        <w:rPr>
          <w:rStyle w:val="Emphasis"/>
          <w:rFonts w:cstheme="minorHAnsi"/>
        </w:rPr>
        <w:t>display of weakness</w:t>
      </w:r>
      <w:r w:rsidRPr="00196065">
        <w:rPr>
          <w:rStyle w:val="StyleUnderline"/>
          <w:rFonts w:cstheme="minorHAnsi"/>
        </w:rPr>
        <w:t xml:space="preserve"> could </w:t>
      </w:r>
      <w:r w:rsidRPr="00196065">
        <w:rPr>
          <w:rStyle w:val="Emphasis"/>
          <w:rFonts w:cstheme="minorHAnsi"/>
        </w:rPr>
        <w:t>lead to attacks</w:t>
      </w:r>
      <w:r w:rsidRPr="00196065">
        <w:rPr>
          <w:rStyle w:val="StyleUnderline"/>
          <w:rFonts w:cstheme="minorHAnsi"/>
        </w:rPr>
        <w:t xml:space="preserve"> on the </w:t>
      </w:r>
      <w:r w:rsidRPr="00196065">
        <w:rPr>
          <w:rStyle w:val="Emphasis"/>
          <w:rFonts w:cstheme="minorHAnsi"/>
        </w:rPr>
        <w:t>U</w:t>
      </w:r>
      <w:r w:rsidRPr="00196065">
        <w:rPr>
          <w:rFonts w:cstheme="minorHAnsi"/>
          <w:sz w:val="16"/>
        </w:rPr>
        <w:t xml:space="preserve">nited </w:t>
      </w:r>
      <w:r w:rsidRPr="00196065">
        <w:rPr>
          <w:rStyle w:val="Emphasis"/>
          <w:rFonts w:cstheme="minorHAnsi"/>
        </w:rPr>
        <w:t>S</w:t>
      </w:r>
      <w:r w:rsidRPr="00196065">
        <w:rPr>
          <w:rFonts w:cstheme="minorHAnsi"/>
          <w:sz w:val="16"/>
        </w:rPr>
        <w:t xml:space="preserve">tates. </w:t>
      </w:r>
      <w:r w:rsidRPr="003419DB">
        <w:rPr>
          <w:rStyle w:val="Emphasis"/>
          <w:rFonts w:cstheme="minorHAnsi"/>
          <w:highlight w:val="cyan"/>
        </w:rPr>
        <w:t>History</w:t>
      </w:r>
      <w:r w:rsidRPr="003419DB">
        <w:rPr>
          <w:rStyle w:val="StyleUnderline"/>
          <w:rFonts w:cstheme="minorHAnsi"/>
          <w:highlight w:val="cyan"/>
        </w:rPr>
        <w:t xml:space="preserve"> does </w:t>
      </w:r>
      <w:r w:rsidRPr="003419DB">
        <w:rPr>
          <w:rStyle w:val="Emphasis"/>
          <w:rFonts w:cstheme="minorHAnsi"/>
          <w:highlight w:val="cyan"/>
        </w:rPr>
        <w:t>not</w:t>
      </w:r>
      <w:r w:rsidRPr="003419DB">
        <w:rPr>
          <w:rStyle w:val="StyleUnderline"/>
          <w:rFonts w:cstheme="minorHAnsi"/>
          <w:highlight w:val="cyan"/>
        </w:rPr>
        <w:t xml:space="preserve"> tell us</w:t>
      </w:r>
      <w:r w:rsidRPr="00196065">
        <w:rPr>
          <w:rStyle w:val="StyleUnderline"/>
          <w:rFonts w:cstheme="minorHAnsi"/>
        </w:rPr>
        <w:t xml:space="preserve"> that merely </w:t>
      </w:r>
      <w:r w:rsidRPr="003419DB">
        <w:rPr>
          <w:rStyle w:val="StyleUnderline"/>
          <w:rFonts w:cstheme="minorHAnsi"/>
          <w:highlight w:val="cyan"/>
        </w:rPr>
        <w:t>leading by example</w:t>
      </w:r>
      <w:r w:rsidRPr="00196065">
        <w:rPr>
          <w:rStyle w:val="StyleUnderline"/>
          <w:rFonts w:cstheme="minorHAnsi"/>
        </w:rPr>
        <w:t xml:space="preserve"> through living responsibly and peacefully </w:t>
      </w:r>
      <w:r w:rsidRPr="003419DB">
        <w:rPr>
          <w:rStyle w:val="StyleUnderline"/>
          <w:rFonts w:cstheme="minorHAnsi"/>
          <w:highlight w:val="cyan"/>
        </w:rPr>
        <w:t>is</w:t>
      </w:r>
      <w:r w:rsidRPr="00196065">
        <w:rPr>
          <w:rStyle w:val="StyleUnderline"/>
          <w:rFonts w:cstheme="minorHAnsi"/>
        </w:rPr>
        <w:t xml:space="preserve"> the </w:t>
      </w:r>
      <w:r w:rsidRPr="003419DB">
        <w:rPr>
          <w:rStyle w:val="StyleUnderline"/>
          <w:rFonts w:cstheme="minorHAnsi"/>
          <w:highlight w:val="cyan"/>
        </w:rPr>
        <w:t>best</w:t>
      </w:r>
      <w:r w:rsidRPr="00196065">
        <w:rPr>
          <w:rStyle w:val="StyleUnderline"/>
          <w:rFonts w:cstheme="minorHAnsi"/>
        </w:rPr>
        <w:t xml:space="preserve"> way to defend the nation. Why would we expect this tactic to work in space?</w:t>
      </w:r>
      <w:r w:rsidRPr="00196065">
        <w:rPr>
          <w:rFonts w:cstheme="minorHAnsi"/>
          <w:sz w:val="16"/>
        </w:rPr>
        <w:t xml:space="preserve"> Today, counter-space operations against U.S. assets are getting attention, but there seems to be no attention given to providing the United States with capabilities to counter the hostile space activities of other nations.</w:t>
      </w:r>
    </w:p>
    <w:p w14:paraId="60BF758E" w14:textId="77777777" w:rsidR="00C818A5" w:rsidRPr="00196065" w:rsidRDefault="00C818A5" w:rsidP="00C818A5">
      <w:pPr>
        <w:rPr>
          <w:rFonts w:cstheme="minorHAnsi"/>
          <w:sz w:val="16"/>
        </w:rPr>
      </w:pPr>
      <w:r w:rsidRPr="00196065">
        <w:rPr>
          <w:rStyle w:val="StyleUnderline"/>
          <w:rFonts w:cstheme="minorHAnsi"/>
        </w:rPr>
        <w:t>There is significant discussion</w:t>
      </w:r>
      <w:r w:rsidRPr="00196065">
        <w:rPr>
          <w:rFonts w:cstheme="minorHAnsi"/>
          <w:sz w:val="16"/>
        </w:rPr>
        <w:t xml:space="preserve"> in official circles today </w:t>
      </w:r>
      <w:r w:rsidRPr="00196065">
        <w:rPr>
          <w:rStyle w:val="StyleUnderline"/>
          <w:rFonts w:cstheme="minorHAnsi"/>
        </w:rPr>
        <w:t xml:space="preserve">about bolstering behavioral norms in space. But </w:t>
      </w:r>
      <w:r w:rsidRPr="003419DB">
        <w:rPr>
          <w:rStyle w:val="StyleUnderline"/>
          <w:rFonts w:cstheme="minorHAnsi"/>
          <w:highlight w:val="cyan"/>
        </w:rPr>
        <w:t xml:space="preserve">to </w:t>
      </w:r>
      <w:r w:rsidRPr="003419DB">
        <w:rPr>
          <w:rStyle w:val="Emphasis"/>
          <w:rFonts w:cstheme="minorHAnsi"/>
          <w:highlight w:val="cyan"/>
        </w:rPr>
        <w:t>whose “norms”</w:t>
      </w:r>
      <w:r w:rsidRPr="003419DB">
        <w:rPr>
          <w:rStyle w:val="StyleUnderline"/>
          <w:rFonts w:cstheme="minorHAnsi"/>
          <w:highlight w:val="cyan"/>
        </w:rPr>
        <w:t xml:space="preserve"> will nations adhere?</w:t>
      </w:r>
      <w:r w:rsidRPr="00196065">
        <w:rPr>
          <w:rFonts w:cstheme="minorHAnsi"/>
          <w:sz w:val="16"/>
        </w:rPr>
        <w:t xml:space="preserve"> As the U.S. Deputy Assistant Secretary of Defense for Space, Doug Loverro put it, “we don’t want people shooting at satellites, we don’t believe that’s a good thing for mankind.”280 It has also been said that the establishment of norms “serves as a reminder that any battle for control over the use of space to support military operations begins well before forces begin to mobilize on Earth.”281</w:t>
      </w:r>
    </w:p>
    <w:p w14:paraId="2C0DADBE" w14:textId="77777777" w:rsidR="00C818A5" w:rsidRPr="00196065" w:rsidRDefault="00C818A5" w:rsidP="00C818A5">
      <w:pPr>
        <w:rPr>
          <w:rFonts w:cstheme="minorHAnsi"/>
          <w:sz w:val="16"/>
        </w:rPr>
      </w:pPr>
      <w:r w:rsidRPr="003419DB">
        <w:rPr>
          <w:rStyle w:val="StyleUnderline"/>
          <w:rFonts w:cstheme="minorHAnsi"/>
          <w:highlight w:val="cyan"/>
        </w:rPr>
        <w:t xml:space="preserve">We </w:t>
      </w:r>
      <w:r w:rsidRPr="003419DB">
        <w:rPr>
          <w:rStyle w:val="Emphasis"/>
          <w:rFonts w:cstheme="minorHAnsi"/>
          <w:highlight w:val="cyan"/>
        </w:rPr>
        <w:t>cannot assume</w:t>
      </w:r>
      <w:r w:rsidRPr="00196065">
        <w:rPr>
          <w:rFonts w:cstheme="minorHAnsi"/>
          <w:sz w:val="16"/>
        </w:rPr>
        <w:t xml:space="preserve">, however, </w:t>
      </w:r>
      <w:r w:rsidRPr="00196065">
        <w:rPr>
          <w:rStyle w:val="StyleUnderline"/>
          <w:rFonts w:cstheme="minorHAnsi"/>
        </w:rPr>
        <w:t xml:space="preserve">that the </w:t>
      </w:r>
      <w:r w:rsidRPr="003419DB">
        <w:rPr>
          <w:rStyle w:val="StyleUnderline"/>
          <w:rFonts w:cstheme="minorHAnsi"/>
          <w:highlight w:val="cyan"/>
        </w:rPr>
        <w:t>norms</w:t>
      </w:r>
      <w:r w:rsidRPr="00196065">
        <w:rPr>
          <w:rStyle w:val="StyleUnderline"/>
          <w:rFonts w:cstheme="minorHAnsi"/>
        </w:rPr>
        <w:t xml:space="preserve"> which </w:t>
      </w:r>
      <w:r w:rsidRPr="003419DB">
        <w:rPr>
          <w:rStyle w:val="StyleUnderline"/>
          <w:rFonts w:cstheme="minorHAnsi"/>
          <w:highlight w:val="cyan"/>
        </w:rPr>
        <w:t xml:space="preserve">other states adopt will be </w:t>
      </w:r>
      <w:r w:rsidRPr="003419DB">
        <w:rPr>
          <w:rStyle w:val="Emphasis"/>
          <w:rFonts w:cstheme="minorHAnsi"/>
          <w:highlight w:val="cyan"/>
        </w:rPr>
        <w:t>those</w:t>
      </w:r>
      <w:r w:rsidRPr="00196065">
        <w:rPr>
          <w:rStyle w:val="Emphasis"/>
          <w:rFonts w:cstheme="minorHAnsi"/>
        </w:rPr>
        <w:t xml:space="preserve"> norms </w:t>
      </w:r>
      <w:r w:rsidRPr="003419DB">
        <w:rPr>
          <w:rStyle w:val="Emphasis"/>
          <w:rFonts w:cstheme="minorHAnsi"/>
          <w:highlight w:val="cyan"/>
        </w:rPr>
        <w:t>we deem appropriate</w:t>
      </w:r>
      <w:r w:rsidRPr="00196065">
        <w:rPr>
          <w:rStyle w:val="StyleUnderline"/>
          <w:rFonts w:cstheme="minorHAnsi"/>
        </w:rPr>
        <w:t xml:space="preserve"> to ensure peaceful actions and safe behavior in space. The last decade is </w:t>
      </w:r>
      <w:r w:rsidRPr="00196065">
        <w:rPr>
          <w:rStyle w:val="Emphasis"/>
          <w:rFonts w:cstheme="minorHAnsi"/>
        </w:rPr>
        <w:t>replete</w:t>
      </w:r>
      <w:r w:rsidRPr="00196065">
        <w:rPr>
          <w:rStyle w:val="StyleUnderline"/>
          <w:rFonts w:cstheme="minorHAnsi"/>
        </w:rPr>
        <w:t xml:space="preserve"> with examples of other countries</w:t>
      </w:r>
      <w:r w:rsidRPr="00196065">
        <w:rPr>
          <w:rFonts w:cstheme="minorHAnsi"/>
          <w:sz w:val="16"/>
        </w:rPr>
        <w:t xml:space="preserve">, some of which are potential adversaries of the United States, </w:t>
      </w:r>
      <w:r w:rsidRPr="00196065">
        <w:rPr>
          <w:rStyle w:val="StyleUnderline"/>
          <w:rFonts w:cstheme="minorHAnsi"/>
        </w:rPr>
        <w:t>practicing direct ascent ASAT maneuvers</w:t>
      </w:r>
      <w:r w:rsidRPr="00196065">
        <w:rPr>
          <w:rFonts w:cstheme="minorHAnsi"/>
          <w:sz w:val="16"/>
        </w:rPr>
        <w:t xml:space="preserve">; one of these was destructive, demonstrating co-orbital ASAT operations, and practicing reversible interference through jamming of radio signals or dazzling infrared sensors. </w:t>
      </w:r>
      <w:r w:rsidRPr="00196065">
        <w:rPr>
          <w:rStyle w:val="StyleUnderline"/>
          <w:rFonts w:cstheme="minorHAnsi"/>
        </w:rPr>
        <w:t xml:space="preserve">The norm of </w:t>
      </w:r>
      <w:r w:rsidRPr="003419DB">
        <w:rPr>
          <w:rStyle w:val="Emphasis"/>
          <w:rFonts w:cstheme="minorHAnsi"/>
          <w:highlight w:val="cyan"/>
        </w:rPr>
        <w:t>self-serving behavior</w:t>
      </w:r>
      <w:r w:rsidRPr="003419DB">
        <w:rPr>
          <w:rStyle w:val="StyleUnderline"/>
          <w:rFonts w:cstheme="minorHAnsi"/>
          <w:highlight w:val="cyan"/>
        </w:rPr>
        <w:t xml:space="preserve"> that </w:t>
      </w:r>
      <w:r w:rsidRPr="003419DB">
        <w:rPr>
          <w:rStyle w:val="Emphasis"/>
          <w:rFonts w:cstheme="minorHAnsi"/>
          <w:highlight w:val="cyan"/>
        </w:rPr>
        <w:t>advances national goals</w:t>
      </w:r>
      <w:r w:rsidRPr="003419DB">
        <w:rPr>
          <w:rStyle w:val="StyleUnderline"/>
          <w:rFonts w:cstheme="minorHAnsi"/>
          <w:highlight w:val="cyan"/>
        </w:rPr>
        <w:t xml:space="preserve"> is </w:t>
      </w:r>
      <w:r w:rsidRPr="003419DB">
        <w:rPr>
          <w:rStyle w:val="Emphasis"/>
          <w:rFonts w:cstheme="minorHAnsi"/>
          <w:highlight w:val="cyan"/>
        </w:rPr>
        <w:t>the norm</w:t>
      </w:r>
      <w:r w:rsidRPr="00196065">
        <w:rPr>
          <w:rStyle w:val="StyleUnderline"/>
          <w:rFonts w:cstheme="minorHAnsi"/>
        </w:rPr>
        <w:t xml:space="preserve"> that has been </w:t>
      </w:r>
      <w:r w:rsidRPr="003419DB">
        <w:rPr>
          <w:rStyle w:val="Emphasis"/>
          <w:rFonts w:cstheme="minorHAnsi"/>
          <w:highlight w:val="cyan"/>
        </w:rPr>
        <w:t>most obvious</w:t>
      </w:r>
      <w:r w:rsidRPr="00196065">
        <w:rPr>
          <w:rStyle w:val="StyleUnderline"/>
          <w:rFonts w:cstheme="minorHAnsi"/>
        </w:rPr>
        <w:t xml:space="preserve"> in international relations for centuries. And, this norm has been </w:t>
      </w:r>
      <w:r w:rsidRPr="00196065">
        <w:rPr>
          <w:rStyle w:val="Emphasis"/>
          <w:rFonts w:cstheme="minorHAnsi"/>
        </w:rPr>
        <w:t xml:space="preserve">reflected </w:t>
      </w:r>
      <w:r w:rsidRPr="003419DB">
        <w:rPr>
          <w:rStyle w:val="Emphasis"/>
          <w:rFonts w:cstheme="minorHAnsi"/>
          <w:highlight w:val="cyan"/>
        </w:rPr>
        <w:t>in space</w:t>
      </w:r>
      <w:r w:rsidRPr="00196065">
        <w:rPr>
          <w:rStyle w:val="StyleUnderline"/>
          <w:rFonts w:cstheme="minorHAnsi"/>
        </w:rPr>
        <w:t xml:space="preserve"> over the past 10 years. </w:t>
      </w:r>
      <w:r w:rsidRPr="003419DB">
        <w:rPr>
          <w:rStyle w:val="StyleUnderline"/>
          <w:rFonts w:cstheme="minorHAnsi"/>
          <w:highlight w:val="cyan"/>
        </w:rPr>
        <w:t>Are</w:t>
      </w:r>
      <w:r w:rsidRPr="00196065">
        <w:rPr>
          <w:rStyle w:val="StyleUnderline"/>
          <w:rFonts w:cstheme="minorHAnsi"/>
        </w:rPr>
        <w:t xml:space="preserve"> efforts to create benign </w:t>
      </w:r>
      <w:r w:rsidRPr="003419DB">
        <w:rPr>
          <w:rStyle w:val="StyleUnderline"/>
          <w:rFonts w:cstheme="minorHAnsi"/>
          <w:highlight w:val="cyan"/>
        </w:rPr>
        <w:t>“rules of the road”</w:t>
      </w:r>
      <w:r w:rsidRPr="00196065">
        <w:rPr>
          <w:rStyle w:val="StyleUnderline"/>
          <w:rFonts w:cstheme="minorHAnsi"/>
        </w:rPr>
        <w:t xml:space="preserve"> likely </w:t>
      </w:r>
      <w:r w:rsidRPr="003419DB">
        <w:rPr>
          <w:rStyle w:val="StyleUnderline"/>
          <w:rFonts w:cstheme="minorHAnsi"/>
          <w:highlight w:val="cyan"/>
        </w:rPr>
        <w:t xml:space="preserve">to </w:t>
      </w:r>
      <w:r w:rsidRPr="003419DB">
        <w:rPr>
          <w:rStyle w:val="Emphasis"/>
          <w:rFonts w:cstheme="minorHAnsi"/>
          <w:highlight w:val="cyan"/>
        </w:rPr>
        <w:t>replace</w:t>
      </w:r>
      <w:r w:rsidRPr="003419DB">
        <w:rPr>
          <w:rStyle w:val="StyleUnderline"/>
          <w:rFonts w:cstheme="minorHAnsi"/>
          <w:highlight w:val="cyan"/>
        </w:rPr>
        <w:t xml:space="preserve"> this</w:t>
      </w:r>
      <w:r w:rsidRPr="00196065">
        <w:rPr>
          <w:rStyle w:val="StyleUnderline"/>
          <w:rFonts w:cstheme="minorHAnsi"/>
        </w:rPr>
        <w:t xml:space="preserve"> norm</w:t>
      </w:r>
      <w:r w:rsidRPr="003419DB">
        <w:rPr>
          <w:rStyle w:val="StyleUnderline"/>
          <w:rFonts w:cstheme="minorHAnsi"/>
          <w:highlight w:val="cyan"/>
        </w:rPr>
        <w:t>?</w:t>
      </w:r>
      <w:r w:rsidRPr="00196065">
        <w:rPr>
          <w:rFonts w:cstheme="minorHAnsi"/>
          <w:sz w:val="16"/>
        </w:rPr>
        <w:t xml:space="preserve"> While possible in principle, </w:t>
      </w:r>
      <w:r w:rsidRPr="00196065">
        <w:rPr>
          <w:rStyle w:val="StyleUnderline"/>
          <w:rFonts w:cstheme="minorHAnsi"/>
        </w:rPr>
        <w:t xml:space="preserve">it seems </w:t>
      </w:r>
      <w:r w:rsidRPr="003419DB">
        <w:rPr>
          <w:rStyle w:val="Emphasis"/>
          <w:rFonts w:cstheme="minorHAnsi"/>
          <w:szCs w:val="26"/>
          <w:highlight w:val="cyan"/>
        </w:rPr>
        <w:t>extremely unlikely</w:t>
      </w:r>
      <w:r w:rsidRPr="00196065">
        <w:rPr>
          <w:rFonts w:cstheme="minorHAnsi"/>
          <w:sz w:val="16"/>
        </w:rPr>
        <w:t>, and would be highly imprudent to assume as a basis for defense planning.</w:t>
      </w:r>
    </w:p>
    <w:p w14:paraId="23CF0DBE" w14:textId="77777777" w:rsidR="00C818A5" w:rsidRPr="00196065" w:rsidRDefault="00C818A5" w:rsidP="00C818A5">
      <w:pPr>
        <w:rPr>
          <w:rFonts w:cstheme="minorHAnsi"/>
          <w:sz w:val="16"/>
        </w:rPr>
      </w:pPr>
      <w:r w:rsidRPr="00196065">
        <w:rPr>
          <w:rStyle w:val="StyleUnderline"/>
          <w:rFonts w:cstheme="minorHAnsi"/>
        </w:rPr>
        <w:t>Another norm</w:t>
      </w:r>
      <w:r w:rsidRPr="00196065">
        <w:rPr>
          <w:rFonts w:cstheme="minorHAnsi"/>
          <w:sz w:val="16"/>
        </w:rPr>
        <w:t xml:space="preserve"> that characterizes the current age and should inform our thinking about space </w:t>
      </w:r>
      <w:r w:rsidRPr="00196065">
        <w:rPr>
          <w:rStyle w:val="StyleUnderline"/>
          <w:rFonts w:cstheme="minorHAnsi"/>
        </w:rPr>
        <w:t>is invasion of sovereign nations</w:t>
      </w:r>
      <w:r w:rsidRPr="00196065">
        <w:rPr>
          <w:rFonts w:cstheme="minorHAnsi"/>
          <w:sz w:val="16"/>
        </w:rPr>
        <w:t xml:space="preserve">. In February 2014, Russia’s president Vladimir Putin invaded Ukraine, starting with the </w:t>
      </w:r>
      <w:r w:rsidRPr="00196065">
        <w:rPr>
          <w:rStyle w:val="StyleUnderline"/>
          <w:rFonts w:cstheme="minorHAnsi"/>
        </w:rPr>
        <w:t xml:space="preserve">annexation of </w:t>
      </w:r>
      <w:r w:rsidRPr="003419DB">
        <w:rPr>
          <w:rStyle w:val="StyleUnderline"/>
          <w:rFonts w:cstheme="minorHAnsi"/>
          <w:highlight w:val="cyan"/>
        </w:rPr>
        <w:t>Crimea</w:t>
      </w:r>
      <w:r w:rsidRPr="00196065">
        <w:rPr>
          <w:rFonts w:cstheme="minorHAnsi"/>
          <w:sz w:val="16"/>
        </w:rPr>
        <w:t xml:space="preserve"> (part of Ukraine). Since the invasion, more than 10,000 Ukrainians have been killed. This </w:t>
      </w:r>
      <w:r w:rsidRPr="00196065">
        <w:rPr>
          <w:rStyle w:val="StyleUnderline"/>
          <w:rFonts w:cstheme="minorHAnsi"/>
        </w:rPr>
        <w:t xml:space="preserve">has </w:t>
      </w:r>
      <w:r w:rsidRPr="003419DB">
        <w:rPr>
          <w:rStyle w:val="StyleUnderline"/>
          <w:rFonts w:cstheme="minorHAnsi"/>
          <w:highlight w:val="cyan"/>
        </w:rPr>
        <w:t xml:space="preserve">happened </w:t>
      </w:r>
      <w:r w:rsidRPr="003419DB">
        <w:rPr>
          <w:rStyle w:val="Emphasis"/>
          <w:rFonts w:cstheme="minorHAnsi"/>
          <w:highlight w:val="cyan"/>
        </w:rPr>
        <w:t>despite</w:t>
      </w:r>
      <w:r w:rsidRPr="00196065">
        <w:rPr>
          <w:rStyle w:val="StyleUnderline"/>
          <w:rFonts w:cstheme="minorHAnsi"/>
        </w:rPr>
        <w:t xml:space="preserve"> international </w:t>
      </w:r>
      <w:r w:rsidRPr="003419DB">
        <w:rPr>
          <w:rStyle w:val="StyleUnderline"/>
          <w:rFonts w:cstheme="minorHAnsi"/>
          <w:highlight w:val="cyan"/>
        </w:rPr>
        <w:t>norms</w:t>
      </w:r>
      <w:r w:rsidRPr="00196065">
        <w:rPr>
          <w:rFonts w:cstheme="minorHAnsi"/>
          <w:sz w:val="16"/>
        </w:rPr>
        <w:t xml:space="preserve">, treaties, and agreements that condemn such aggressive behavior and consider it to be politically shameful; indeed, </w:t>
      </w:r>
      <w:r w:rsidRPr="00196065">
        <w:rPr>
          <w:rStyle w:val="StyleUnderline"/>
          <w:rFonts w:cstheme="minorHAnsi"/>
        </w:rPr>
        <w:t xml:space="preserve">international </w:t>
      </w:r>
      <w:r w:rsidRPr="003419DB">
        <w:rPr>
          <w:rStyle w:val="StyleUnderline"/>
          <w:rFonts w:cstheme="minorHAnsi"/>
          <w:highlight w:val="cyan"/>
        </w:rPr>
        <w:t>agreements and shaming</w:t>
      </w:r>
      <w:r w:rsidRPr="00196065">
        <w:rPr>
          <w:rStyle w:val="StyleUnderline"/>
          <w:rFonts w:cstheme="minorHAnsi"/>
        </w:rPr>
        <w:t xml:space="preserve"> speeches </w:t>
      </w:r>
      <w:r w:rsidRPr="003419DB">
        <w:rPr>
          <w:rStyle w:val="StyleUnderline"/>
          <w:rFonts w:cstheme="minorHAnsi"/>
          <w:highlight w:val="cyan"/>
        </w:rPr>
        <w:t>have been</w:t>
      </w:r>
      <w:r w:rsidRPr="00196065">
        <w:rPr>
          <w:rStyle w:val="StyleUnderline"/>
          <w:rFonts w:cstheme="minorHAnsi"/>
        </w:rPr>
        <w:t xml:space="preserve"> </w:t>
      </w:r>
      <w:r w:rsidRPr="00196065">
        <w:rPr>
          <w:rStyle w:val="Emphasis"/>
          <w:rFonts w:cstheme="minorHAnsi"/>
        </w:rPr>
        <w:t xml:space="preserve">entirely </w:t>
      </w:r>
      <w:r w:rsidRPr="003419DB">
        <w:rPr>
          <w:rStyle w:val="Emphasis"/>
          <w:rFonts w:cstheme="minorHAnsi"/>
          <w:highlight w:val="cyan"/>
        </w:rPr>
        <w:t>ineffectual</w:t>
      </w:r>
      <w:r w:rsidRPr="00196065">
        <w:rPr>
          <w:rFonts w:cstheme="minorHAnsi"/>
          <w:sz w:val="16"/>
        </w:rPr>
        <w:t>. The Ukrainians either did not consider that such a transgression could occur, or believed that the world would rally to their side to push back the invasion. Neither belief, of course, was based in reality. All that matters today are the facts on the ground—i.e., the nature of the regimes confronting us and the strategies they are pursuing.</w:t>
      </w:r>
    </w:p>
    <w:p w14:paraId="594F02F2" w14:textId="77777777" w:rsidR="00C818A5" w:rsidRPr="00196065" w:rsidRDefault="00C818A5" w:rsidP="00C818A5">
      <w:pPr>
        <w:rPr>
          <w:rFonts w:cstheme="minorHAnsi"/>
          <w:sz w:val="16"/>
        </w:rPr>
      </w:pPr>
      <w:r w:rsidRPr="00196065">
        <w:rPr>
          <w:rFonts w:cstheme="minorHAnsi"/>
          <w:sz w:val="16"/>
        </w:rPr>
        <w:t xml:space="preserve">There are broad national security implications of not having access to space. On land, at sea, and in the air, the United States customarily strives for peaceful, safe, and responsible behavior to avoid accidents, ensure international tensions do not flare up, and essentially collaborate with other states to ensure a stable, predictable environment—but it does so armed all the same, prepared to defend interests in each of those environments. Why? </w:t>
      </w:r>
      <w:r w:rsidRPr="00196065">
        <w:rPr>
          <w:rStyle w:val="StyleUnderline"/>
          <w:rFonts w:cstheme="minorHAnsi"/>
        </w:rPr>
        <w:t xml:space="preserve">Because </w:t>
      </w:r>
      <w:r w:rsidRPr="003419DB">
        <w:rPr>
          <w:rStyle w:val="Emphasis"/>
          <w:rFonts w:cstheme="minorHAnsi"/>
          <w:highlight w:val="cyan"/>
        </w:rPr>
        <w:t>history is replete</w:t>
      </w:r>
      <w:r w:rsidRPr="003419DB">
        <w:rPr>
          <w:rStyle w:val="StyleUnderline"/>
          <w:rFonts w:cstheme="minorHAnsi"/>
          <w:highlight w:val="cyan"/>
        </w:rPr>
        <w:t xml:space="preserve"> with</w:t>
      </w:r>
      <w:r w:rsidRPr="00196065">
        <w:rPr>
          <w:rStyle w:val="StyleUnderline"/>
          <w:rFonts w:cstheme="minorHAnsi"/>
        </w:rPr>
        <w:t xml:space="preserve"> </w:t>
      </w:r>
      <w:r w:rsidRPr="00196065">
        <w:rPr>
          <w:rStyle w:val="Emphasis"/>
          <w:rFonts w:cstheme="minorHAnsi"/>
        </w:rPr>
        <w:t>violations</w:t>
      </w:r>
      <w:r w:rsidRPr="00196065">
        <w:rPr>
          <w:rStyle w:val="StyleUnderline"/>
          <w:rFonts w:cstheme="minorHAnsi"/>
        </w:rPr>
        <w:t xml:space="preserve"> of </w:t>
      </w:r>
      <w:r w:rsidRPr="003419DB">
        <w:rPr>
          <w:rStyle w:val="Emphasis"/>
          <w:rFonts w:cstheme="minorHAnsi"/>
          <w:highlight w:val="cyan"/>
        </w:rPr>
        <w:t>broken</w:t>
      </w:r>
      <w:r w:rsidRPr="00196065">
        <w:rPr>
          <w:rStyle w:val="StyleUnderline"/>
          <w:rFonts w:cstheme="minorHAnsi"/>
        </w:rPr>
        <w:t xml:space="preserve"> conventions and international </w:t>
      </w:r>
      <w:r w:rsidRPr="003419DB">
        <w:rPr>
          <w:rStyle w:val="Emphasis"/>
          <w:rFonts w:cstheme="minorHAnsi"/>
          <w:highlight w:val="cyan"/>
        </w:rPr>
        <w:t>agreements</w:t>
      </w:r>
      <w:r w:rsidRPr="00196065">
        <w:rPr>
          <w:rStyle w:val="StyleUnderline"/>
          <w:rFonts w:cstheme="minorHAnsi"/>
        </w:rPr>
        <w:t xml:space="preserve">, and because </w:t>
      </w:r>
      <w:r w:rsidRPr="00196065">
        <w:rPr>
          <w:rStyle w:val="Emphasis"/>
          <w:rFonts w:cstheme="minorHAnsi"/>
        </w:rPr>
        <w:t>peace does not last</w:t>
      </w:r>
      <w:r w:rsidRPr="00196065">
        <w:rPr>
          <w:rFonts w:cstheme="minorHAnsi"/>
          <w:sz w:val="16"/>
        </w:rPr>
        <w:t>.</w:t>
      </w:r>
    </w:p>
    <w:p w14:paraId="4730DE59" w14:textId="77777777" w:rsidR="00C818A5" w:rsidRPr="00196065" w:rsidRDefault="00C818A5" w:rsidP="00C818A5">
      <w:pPr>
        <w:pStyle w:val="Heading4"/>
        <w:rPr>
          <w:rFonts w:cs="Arial"/>
        </w:rPr>
      </w:pPr>
      <w:r w:rsidRPr="00196065">
        <w:rPr>
          <w:rFonts w:cs="Arial"/>
        </w:rPr>
        <w:lastRenderedPageBreak/>
        <w:t xml:space="preserve">Private exploration can’t </w:t>
      </w:r>
      <w:r w:rsidRPr="00196065">
        <w:rPr>
          <w:rFonts w:cs="Arial"/>
          <w:u w:val="single"/>
        </w:rPr>
        <w:t>overcome</w:t>
      </w:r>
      <w:r w:rsidRPr="00196065">
        <w:rPr>
          <w:rFonts w:cs="Arial"/>
        </w:rPr>
        <w:t xml:space="preserve"> physiological nor psychological limits</w:t>
      </w:r>
      <w:r w:rsidRPr="00196065">
        <w:rPr>
          <w:rFonts w:cs="Arial"/>
          <w:b w:val="0"/>
        </w:rPr>
        <w:t>.</w:t>
      </w:r>
      <w:r w:rsidRPr="00196065">
        <w:rPr>
          <w:rFonts w:cs="Arial"/>
        </w:rPr>
        <w:t xml:space="preserve"> </w:t>
      </w:r>
    </w:p>
    <w:p w14:paraId="38CECD68" w14:textId="77777777" w:rsidR="00C818A5" w:rsidRPr="00196065" w:rsidRDefault="00C818A5" w:rsidP="00C818A5">
      <w:r w:rsidRPr="003419DB">
        <w:rPr>
          <w:rStyle w:val="Style13ptBold"/>
          <w:lang w:val="es-ES"/>
        </w:rPr>
        <w:t>Ekstrom &amp; Nombela ’21 [Sylvia; April 7; astrophysicist specializing in stellar physics, responsable for communications at the Department of Astronomy at the University of Geneva; graphic designer specializing in the visual representation of time, “We will never live on Mars, or anywhere else besides Earth,” Swiss Info,</w:t>
      </w:r>
      <w:r w:rsidRPr="00196065">
        <w:t xml:space="preserve"> https://www.swissinfo.ch/eng/we-will-never-live-on-mars--or-anywhere-else-besides-earth/46510576/]</w:t>
      </w:r>
    </w:p>
    <w:p w14:paraId="70AAD6C9" w14:textId="77777777" w:rsidR="00C818A5" w:rsidRPr="00196065" w:rsidRDefault="00C818A5" w:rsidP="00C818A5">
      <w:pPr>
        <w:rPr>
          <w:sz w:val="16"/>
        </w:rPr>
      </w:pPr>
      <w:r w:rsidRPr="00196065">
        <w:rPr>
          <w:sz w:val="16"/>
        </w:rPr>
        <w:t xml:space="preserve">The </w:t>
      </w:r>
      <w:r w:rsidRPr="003419DB">
        <w:rPr>
          <w:rStyle w:val="Emphasis"/>
          <w:highlight w:val="cyan"/>
        </w:rPr>
        <w:t>limits</w:t>
      </w:r>
      <w:r w:rsidRPr="00196065">
        <w:rPr>
          <w:rStyle w:val="StyleUnderline"/>
        </w:rPr>
        <w:t xml:space="preserve"> </w:t>
      </w:r>
      <w:r w:rsidRPr="003419DB">
        <w:rPr>
          <w:rStyle w:val="StyleUnderline"/>
          <w:highlight w:val="cyan"/>
        </w:rPr>
        <w:t>of</w:t>
      </w:r>
      <w:r w:rsidRPr="00196065">
        <w:rPr>
          <w:rStyle w:val="StyleUnderline"/>
        </w:rPr>
        <w:t xml:space="preserve"> </w:t>
      </w:r>
      <w:r w:rsidRPr="00196065">
        <w:rPr>
          <w:rStyle w:val="Emphasis"/>
        </w:rPr>
        <w:t xml:space="preserve">artificial </w:t>
      </w:r>
      <w:r w:rsidRPr="003419DB">
        <w:rPr>
          <w:rStyle w:val="Emphasis"/>
          <w:highlight w:val="cyan"/>
        </w:rPr>
        <w:t>gravity</w:t>
      </w:r>
      <w:r w:rsidRPr="00196065">
        <w:rPr>
          <w:rStyle w:val="StyleUnderline"/>
        </w:rPr>
        <w:t xml:space="preserve">, </w:t>
      </w:r>
      <w:r w:rsidRPr="003419DB">
        <w:rPr>
          <w:rStyle w:val="Emphasis"/>
          <w:highlight w:val="cyan"/>
        </w:rPr>
        <w:t>radiation</w:t>
      </w:r>
      <w:r w:rsidRPr="00196065">
        <w:rPr>
          <w:rStyle w:val="StyleUnderline"/>
        </w:rPr>
        <w:t xml:space="preserve"> </w:t>
      </w:r>
      <w:r w:rsidRPr="003419DB">
        <w:rPr>
          <w:rStyle w:val="StyleUnderline"/>
          <w:highlight w:val="cyan"/>
        </w:rPr>
        <w:t>and</w:t>
      </w:r>
      <w:r w:rsidRPr="00196065">
        <w:rPr>
          <w:sz w:val="16"/>
        </w:rPr>
        <w:t xml:space="preserve"> the </w:t>
      </w:r>
      <w:r w:rsidRPr="00196065">
        <w:rPr>
          <w:rStyle w:val="StyleUnderline"/>
        </w:rPr>
        <w:t xml:space="preserve">human </w:t>
      </w:r>
      <w:r w:rsidRPr="003419DB">
        <w:rPr>
          <w:rStyle w:val="Emphasis"/>
          <w:highlight w:val="cyan"/>
        </w:rPr>
        <w:t>psyche</w:t>
      </w:r>
    </w:p>
    <w:p w14:paraId="64FECC36" w14:textId="77777777" w:rsidR="00C818A5" w:rsidRPr="00196065" w:rsidRDefault="00C818A5" w:rsidP="00C818A5">
      <w:pPr>
        <w:rPr>
          <w:sz w:val="16"/>
        </w:rPr>
      </w:pPr>
      <w:r w:rsidRPr="00196065">
        <w:rPr>
          <w:sz w:val="16"/>
        </w:rPr>
        <w:t xml:space="preserve">Could gravity be recreated on the Mars spacecraft? It is known that in a rotating system, the </w:t>
      </w:r>
      <w:r w:rsidRPr="00196065">
        <w:rPr>
          <w:rStyle w:val="Emphasis"/>
        </w:rPr>
        <w:t>centrifugal force</w:t>
      </w:r>
      <w:r w:rsidRPr="00196065">
        <w:rPr>
          <w:rStyle w:val="StyleUnderline"/>
        </w:rPr>
        <w:t xml:space="preserve"> produces</w:t>
      </w:r>
      <w:r w:rsidRPr="00196065">
        <w:rPr>
          <w:sz w:val="16"/>
        </w:rPr>
        <w:t xml:space="preserve"> an </w:t>
      </w:r>
      <w:r w:rsidRPr="00196065">
        <w:rPr>
          <w:rStyle w:val="StyleUnderline"/>
        </w:rPr>
        <w:t>acceleration</w:t>
      </w:r>
      <w:r w:rsidRPr="00196065">
        <w:rPr>
          <w:sz w:val="16"/>
        </w:rPr>
        <w:t xml:space="preserve"> that can be </w:t>
      </w:r>
      <w:r w:rsidRPr="00196065">
        <w:rPr>
          <w:rStyle w:val="StyleUnderline"/>
        </w:rPr>
        <w:t>used to recreate</w:t>
      </w:r>
      <w:r w:rsidRPr="00196065">
        <w:rPr>
          <w:sz w:val="16"/>
        </w:rPr>
        <w:t xml:space="preserve"> an </w:t>
      </w:r>
      <w:r w:rsidRPr="00196065">
        <w:rPr>
          <w:rStyle w:val="StyleUnderline"/>
        </w:rPr>
        <w:t>equivalent of gravity</w:t>
      </w:r>
      <w:r w:rsidRPr="00196065">
        <w:rPr>
          <w:sz w:val="16"/>
        </w:rPr>
        <w:t xml:space="preserve">. Unfortunately, there is </w:t>
      </w:r>
      <w:r w:rsidRPr="003419DB">
        <w:rPr>
          <w:rStyle w:val="Emphasis"/>
          <w:highlight w:val="cyan"/>
        </w:rPr>
        <w:t>not enough room</w:t>
      </w:r>
      <w:r w:rsidRPr="00196065">
        <w:rPr>
          <w:rStyle w:val="StyleUnderline"/>
        </w:rPr>
        <w:t xml:space="preserve"> on</w:t>
      </w:r>
      <w:r w:rsidRPr="00196065">
        <w:rPr>
          <w:sz w:val="16"/>
        </w:rPr>
        <w:t xml:space="preserve"> a </w:t>
      </w:r>
      <w:r w:rsidRPr="00196065">
        <w:rPr>
          <w:rStyle w:val="StyleUnderline"/>
        </w:rPr>
        <w:t xml:space="preserve">spacecraft </w:t>
      </w:r>
      <w:r w:rsidRPr="003419DB">
        <w:rPr>
          <w:rStyle w:val="StyleUnderline"/>
          <w:highlight w:val="cyan"/>
        </w:rPr>
        <w:t>to</w:t>
      </w:r>
      <w:r w:rsidRPr="00196065">
        <w:rPr>
          <w:rStyle w:val="StyleUnderline"/>
        </w:rPr>
        <w:t xml:space="preserve"> </w:t>
      </w:r>
      <w:r w:rsidRPr="003419DB">
        <w:rPr>
          <w:rStyle w:val="Emphasis"/>
          <w:highlight w:val="cyan"/>
        </w:rPr>
        <w:t>incorporate</w:t>
      </w:r>
      <w:r w:rsidRPr="00196065">
        <w:rPr>
          <w:rStyle w:val="StyleUnderline"/>
        </w:rPr>
        <w:t xml:space="preserve"> a </w:t>
      </w:r>
      <w:r w:rsidRPr="003419DB">
        <w:rPr>
          <w:rStyle w:val="StyleUnderline"/>
          <w:highlight w:val="cyan"/>
        </w:rPr>
        <w:t>centrifuge</w:t>
      </w:r>
      <w:r w:rsidRPr="00196065">
        <w:rPr>
          <w:rStyle w:val="StyleUnderline"/>
        </w:rPr>
        <w:t xml:space="preserve"> in which cosmonauts could spend</w:t>
      </w:r>
      <w:r w:rsidRPr="00196065">
        <w:rPr>
          <w:sz w:val="16"/>
        </w:rPr>
        <w:t xml:space="preserve"> a </w:t>
      </w:r>
      <w:r w:rsidRPr="00196065">
        <w:rPr>
          <w:rStyle w:val="Emphasis"/>
        </w:rPr>
        <w:t>few hours a week</w:t>
      </w:r>
      <w:r w:rsidRPr="00196065">
        <w:rPr>
          <w:rStyle w:val="StyleUnderline"/>
        </w:rPr>
        <w:t>,</w:t>
      </w:r>
      <w:r w:rsidRPr="00196065">
        <w:rPr>
          <w:sz w:val="16"/>
        </w:rPr>
        <w:t xml:space="preserve"> which would be </w:t>
      </w:r>
      <w:r w:rsidRPr="003419DB">
        <w:rPr>
          <w:rStyle w:val="StyleUnderline"/>
          <w:highlight w:val="cyan"/>
        </w:rPr>
        <w:t>sufficient to reduce</w:t>
      </w:r>
      <w:r w:rsidRPr="00196065">
        <w:rPr>
          <w:sz w:val="16"/>
        </w:rPr>
        <w:t xml:space="preserve"> the </w:t>
      </w:r>
      <w:r w:rsidRPr="003419DB">
        <w:rPr>
          <w:rStyle w:val="Emphasis"/>
          <w:highlight w:val="cyan"/>
        </w:rPr>
        <w:t>physiological damage</w:t>
      </w:r>
      <w:r w:rsidRPr="00196065">
        <w:rPr>
          <w:rStyle w:val="StyleUnderline"/>
        </w:rPr>
        <w:t xml:space="preserve"> of microgravity</w:t>
      </w:r>
      <w:r w:rsidRPr="00196065">
        <w:rPr>
          <w:sz w:val="16"/>
        </w:rPr>
        <w:t>.</w:t>
      </w:r>
    </w:p>
    <w:p w14:paraId="1DED22BD" w14:textId="77777777" w:rsidR="00C818A5" w:rsidRPr="00196065" w:rsidRDefault="00C818A5" w:rsidP="00C818A5">
      <w:pPr>
        <w:rPr>
          <w:rStyle w:val="StyleUnderline"/>
        </w:rPr>
      </w:pPr>
      <w:r w:rsidRPr="00196065">
        <w:rPr>
          <w:sz w:val="16"/>
        </w:rPr>
        <w:t xml:space="preserve">Could the spacecraft itself be rotated? In Hollywood, yes, it's easy! But </w:t>
      </w:r>
      <w:r w:rsidRPr="00196065">
        <w:rPr>
          <w:rStyle w:val="StyleUnderline"/>
        </w:rPr>
        <w:t xml:space="preserve">in real life, it's a </w:t>
      </w:r>
      <w:r w:rsidRPr="00196065">
        <w:rPr>
          <w:rStyle w:val="Emphasis"/>
        </w:rPr>
        <w:t>different story</w:t>
      </w:r>
      <w:r w:rsidRPr="00196065">
        <w:rPr>
          <w:sz w:val="16"/>
        </w:rPr>
        <w:t xml:space="preserve">. Given that a spinning spacecraft would solve all the problems associated with weightlessness, the </w:t>
      </w:r>
      <w:r w:rsidRPr="00196065">
        <w:rPr>
          <w:rStyle w:val="StyleUnderline"/>
        </w:rPr>
        <w:t xml:space="preserve">fact that </w:t>
      </w:r>
      <w:r w:rsidRPr="003419DB">
        <w:rPr>
          <w:rStyle w:val="Emphasis"/>
          <w:highlight w:val="cyan"/>
        </w:rPr>
        <w:t>no space agency</w:t>
      </w:r>
      <w:r w:rsidRPr="00196065">
        <w:rPr>
          <w:rStyle w:val="StyleUnderline"/>
        </w:rPr>
        <w:t xml:space="preserve"> is </w:t>
      </w:r>
      <w:r w:rsidRPr="003419DB">
        <w:rPr>
          <w:rStyle w:val="StyleUnderline"/>
          <w:highlight w:val="cyan"/>
        </w:rPr>
        <w:t>banking on</w:t>
      </w:r>
      <w:r w:rsidRPr="00196065">
        <w:rPr>
          <w:sz w:val="16"/>
        </w:rPr>
        <w:t xml:space="preserve"> such a </w:t>
      </w:r>
      <w:r w:rsidRPr="003419DB">
        <w:rPr>
          <w:rStyle w:val="StyleUnderline"/>
          <w:highlight w:val="cyan"/>
        </w:rPr>
        <w:t>development</w:t>
      </w:r>
      <w:r w:rsidRPr="00196065">
        <w:rPr>
          <w:rStyle w:val="StyleUnderline"/>
        </w:rPr>
        <w:t xml:space="preserve"> shows</w:t>
      </w:r>
      <w:r w:rsidRPr="00196065">
        <w:rPr>
          <w:sz w:val="16"/>
        </w:rPr>
        <w:t xml:space="preserve"> that </w:t>
      </w:r>
      <w:r w:rsidRPr="00196065">
        <w:rPr>
          <w:rStyle w:val="StyleUnderline"/>
        </w:rPr>
        <w:t xml:space="preserve">it is totally out of our reach </w:t>
      </w:r>
      <w:r w:rsidRPr="00196065">
        <w:rPr>
          <w:rStyle w:val="Emphasis"/>
        </w:rPr>
        <w:t>conceptually</w:t>
      </w:r>
      <w:r w:rsidRPr="00196065">
        <w:rPr>
          <w:rStyle w:val="StyleUnderline"/>
        </w:rPr>
        <w:t xml:space="preserve">, </w:t>
      </w:r>
      <w:r w:rsidRPr="00196065">
        <w:rPr>
          <w:rStyle w:val="Emphasis"/>
        </w:rPr>
        <w:t>technically</w:t>
      </w:r>
      <w:r w:rsidRPr="00196065">
        <w:rPr>
          <w:rStyle w:val="StyleUnderline"/>
        </w:rPr>
        <w:t xml:space="preserve"> and </w:t>
      </w:r>
      <w:r w:rsidRPr="00196065">
        <w:rPr>
          <w:rStyle w:val="Emphasis"/>
        </w:rPr>
        <w:t>financially</w:t>
      </w:r>
      <w:r w:rsidRPr="00196065">
        <w:rPr>
          <w:rStyle w:val="StyleUnderline"/>
        </w:rPr>
        <w:t>.</w:t>
      </w:r>
    </w:p>
    <w:p w14:paraId="2D5A6E73" w14:textId="77777777" w:rsidR="00C818A5" w:rsidRPr="00196065" w:rsidRDefault="00C818A5" w:rsidP="00C818A5">
      <w:pPr>
        <w:rPr>
          <w:sz w:val="16"/>
        </w:rPr>
      </w:pPr>
      <w:r w:rsidRPr="00196065">
        <w:rPr>
          <w:sz w:val="16"/>
        </w:rPr>
        <w:t xml:space="preserve">The </w:t>
      </w:r>
      <w:r w:rsidRPr="00196065">
        <w:rPr>
          <w:rStyle w:val="StyleUnderline"/>
        </w:rPr>
        <w:t>second major problem</w:t>
      </w:r>
      <w:r w:rsidRPr="00196065">
        <w:rPr>
          <w:sz w:val="16"/>
        </w:rPr>
        <w:t xml:space="preserve"> faced by potential future Mars-bound astronauts </w:t>
      </w:r>
      <w:r w:rsidRPr="00196065">
        <w:rPr>
          <w:rStyle w:val="StyleUnderline"/>
        </w:rPr>
        <w:t>is</w:t>
      </w:r>
      <w:r w:rsidRPr="00196065">
        <w:rPr>
          <w:sz w:val="16"/>
        </w:rPr>
        <w:t xml:space="preserve"> that of </w:t>
      </w:r>
      <w:r w:rsidRPr="003419DB">
        <w:rPr>
          <w:rStyle w:val="StyleUnderline"/>
          <w:highlight w:val="cyan"/>
        </w:rPr>
        <w:t>radiation</w:t>
      </w:r>
      <w:r w:rsidRPr="00196065">
        <w:rPr>
          <w:rStyle w:val="StyleUnderline"/>
        </w:rPr>
        <w:t xml:space="preserve"> in space</w:t>
      </w:r>
      <w:r w:rsidRPr="00196065">
        <w:rPr>
          <w:sz w:val="16"/>
        </w:rPr>
        <w:t xml:space="preserve">. The </w:t>
      </w:r>
      <w:r w:rsidRPr="00196065">
        <w:rPr>
          <w:rStyle w:val="Emphasis"/>
        </w:rPr>
        <w:t>Earth's double protection</w:t>
      </w:r>
      <w:r w:rsidRPr="00196065">
        <w:rPr>
          <w:sz w:val="16"/>
        </w:rPr>
        <w:t xml:space="preserve"> (atmosphere and magnetosphere) </w:t>
      </w:r>
      <w:r w:rsidRPr="00196065">
        <w:rPr>
          <w:rStyle w:val="StyleUnderline"/>
        </w:rPr>
        <w:t xml:space="preserve">partially blocks </w:t>
      </w:r>
      <w:r w:rsidRPr="00196065">
        <w:rPr>
          <w:sz w:val="16"/>
        </w:rPr>
        <w:t xml:space="preserve">or deflects </w:t>
      </w:r>
      <w:r w:rsidRPr="003419DB">
        <w:rPr>
          <w:rStyle w:val="StyleUnderline"/>
          <w:highlight w:val="cyan"/>
        </w:rPr>
        <w:t>UV</w:t>
      </w:r>
      <w:r w:rsidRPr="00196065">
        <w:rPr>
          <w:rStyle w:val="StyleUnderline"/>
        </w:rPr>
        <w:t xml:space="preserve"> rays and totally blocks </w:t>
      </w:r>
      <w:r w:rsidRPr="003419DB">
        <w:rPr>
          <w:rStyle w:val="Emphasis"/>
          <w:highlight w:val="cyan"/>
        </w:rPr>
        <w:t>X</w:t>
      </w:r>
      <w:r w:rsidRPr="00196065">
        <w:rPr>
          <w:rStyle w:val="Emphasis"/>
        </w:rPr>
        <w:t>-rays</w:t>
      </w:r>
      <w:r w:rsidRPr="00196065">
        <w:rPr>
          <w:rStyle w:val="StyleUnderline"/>
        </w:rPr>
        <w:t xml:space="preserve"> and </w:t>
      </w:r>
      <w:r w:rsidRPr="003419DB">
        <w:rPr>
          <w:rStyle w:val="Emphasis"/>
          <w:highlight w:val="cyan"/>
        </w:rPr>
        <w:t>gamma</w:t>
      </w:r>
      <w:r w:rsidRPr="00196065">
        <w:rPr>
          <w:rStyle w:val="StyleUnderline"/>
        </w:rPr>
        <w:t xml:space="preserve"> </w:t>
      </w:r>
      <w:r w:rsidRPr="003419DB">
        <w:rPr>
          <w:rStyle w:val="StyleUnderline"/>
          <w:highlight w:val="cyan"/>
        </w:rPr>
        <w:t>rays</w:t>
      </w:r>
      <w:r w:rsidRPr="00196065">
        <w:rPr>
          <w:rStyle w:val="StyleUnderline"/>
        </w:rPr>
        <w:t xml:space="preserve"> as</w:t>
      </w:r>
      <w:r w:rsidRPr="00196065">
        <w:rPr>
          <w:sz w:val="16"/>
        </w:rPr>
        <w:t xml:space="preserve"> well as solar wind particles and cosmic rays. This </w:t>
      </w:r>
      <w:r w:rsidRPr="00196065">
        <w:rPr>
          <w:rStyle w:val="StyleUnderline"/>
        </w:rPr>
        <w:t xml:space="preserve">protection has been </w:t>
      </w:r>
      <w:r w:rsidRPr="00196065">
        <w:rPr>
          <w:rStyle w:val="Emphasis"/>
        </w:rPr>
        <w:t>compared</w:t>
      </w:r>
      <w:r w:rsidRPr="00196065">
        <w:rPr>
          <w:rStyle w:val="StyleUnderline"/>
        </w:rPr>
        <w:t xml:space="preserve"> to the equivalent of </w:t>
      </w:r>
      <w:r w:rsidRPr="00196065">
        <w:rPr>
          <w:sz w:val="16"/>
        </w:rPr>
        <w:t xml:space="preserve">a </w:t>
      </w:r>
      <w:r w:rsidRPr="00196065">
        <w:rPr>
          <w:rStyle w:val="Emphasis"/>
        </w:rPr>
        <w:t>30-metre-thick concrete wall</w:t>
      </w:r>
      <w:r w:rsidRPr="00196065">
        <w:rPr>
          <w:sz w:val="16"/>
        </w:rPr>
        <w:t xml:space="preserve">, or one made of 80 centimetres of lead. Once they leave this natural barrier, it is essential that the astronauts be protected in other ways, by means of the spaceship's insulation and/or individual shields. </w:t>
      </w:r>
      <w:r w:rsidRPr="003419DB">
        <w:rPr>
          <w:rStyle w:val="StyleUnderline"/>
          <w:highlight w:val="cyan"/>
        </w:rPr>
        <w:t>Despite</w:t>
      </w:r>
      <w:r w:rsidRPr="00196065">
        <w:rPr>
          <w:sz w:val="16"/>
        </w:rPr>
        <w:t xml:space="preserve"> these </w:t>
      </w:r>
      <w:r w:rsidRPr="003419DB">
        <w:rPr>
          <w:rStyle w:val="StyleUnderline"/>
          <w:highlight w:val="cyan"/>
        </w:rPr>
        <w:t>protections</w:t>
      </w:r>
      <w:r w:rsidRPr="00196065">
        <w:rPr>
          <w:sz w:val="16"/>
        </w:rPr>
        <w:t xml:space="preserve">, </w:t>
      </w:r>
      <w:r w:rsidRPr="00196065">
        <w:rPr>
          <w:rStyle w:val="StyleUnderline"/>
        </w:rPr>
        <w:t>it is estimated</w:t>
      </w:r>
      <w:r w:rsidRPr="00196065">
        <w:rPr>
          <w:sz w:val="16"/>
        </w:rPr>
        <w:t xml:space="preserve"> that </w:t>
      </w:r>
      <w:r w:rsidRPr="00196065">
        <w:rPr>
          <w:rStyle w:val="StyleUnderline"/>
        </w:rPr>
        <w:t xml:space="preserve">Martian </w:t>
      </w:r>
      <w:r w:rsidRPr="003419DB">
        <w:rPr>
          <w:rStyle w:val="StyleUnderline"/>
          <w:highlight w:val="cyan"/>
        </w:rPr>
        <w:t>astronauts</w:t>
      </w:r>
      <w:r w:rsidRPr="00196065">
        <w:rPr>
          <w:rStyle w:val="StyleUnderline"/>
        </w:rPr>
        <w:t xml:space="preserve"> would </w:t>
      </w:r>
      <w:r w:rsidRPr="003419DB">
        <w:rPr>
          <w:rStyle w:val="StyleUnderline"/>
          <w:highlight w:val="cyan"/>
        </w:rPr>
        <w:t>receive</w:t>
      </w:r>
      <w:r w:rsidRPr="00196065">
        <w:rPr>
          <w:sz w:val="16"/>
        </w:rPr>
        <w:t xml:space="preserve"> the </w:t>
      </w:r>
      <w:r w:rsidRPr="003419DB">
        <w:rPr>
          <w:rStyle w:val="Emphasis"/>
          <w:highlight w:val="cyan"/>
        </w:rPr>
        <w:t>maximum</w:t>
      </w:r>
      <w:r w:rsidRPr="00196065">
        <w:rPr>
          <w:rStyle w:val="Emphasis"/>
        </w:rPr>
        <w:t xml:space="preserve"> accepted </w:t>
      </w:r>
      <w:r w:rsidRPr="003419DB">
        <w:rPr>
          <w:rStyle w:val="Emphasis"/>
          <w:highlight w:val="cyan"/>
        </w:rPr>
        <w:t>radiation</w:t>
      </w:r>
      <w:r w:rsidRPr="00196065">
        <w:rPr>
          <w:rStyle w:val="StyleUnderline"/>
        </w:rPr>
        <w:t xml:space="preserve"> for</w:t>
      </w:r>
      <w:r w:rsidRPr="00196065">
        <w:rPr>
          <w:sz w:val="16"/>
        </w:rPr>
        <w:t xml:space="preserve"> an </w:t>
      </w:r>
      <w:r w:rsidRPr="00196065">
        <w:rPr>
          <w:rStyle w:val="StyleUnderline"/>
        </w:rPr>
        <w:t xml:space="preserve">astronaut's entire career </w:t>
      </w:r>
      <w:r w:rsidRPr="003419DB">
        <w:rPr>
          <w:rStyle w:val="StyleUnderline"/>
          <w:highlight w:val="cyan"/>
        </w:rPr>
        <w:t>over</w:t>
      </w:r>
      <w:r w:rsidRPr="00196065">
        <w:rPr>
          <w:sz w:val="16"/>
        </w:rPr>
        <w:t xml:space="preserve"> the </w:t>
      </w:r>
      <w:r w:rsidRPr="00196065">
        <w:rPr>
          <w:rStyle w:val="StyleUnderline"/>
        </w:rPr>
        <w:t xml:space="preserve">course of </w:t>
      </w:r>
      <w:r w:rsidRPr="00196065">
        <w:rPr>
          <w:rStyle w:val="Emphasis"/>
        </w:rPr>
        <w:t xml:space="preserve">their </w:t>
      </w:r>
      <w:r w:rsidRPr="003419DB">
        <w:rPr>
          <w:rStyle w:val="Emphasis"/>
          <w:highlight w:val="cyan"/>
        </w:rPr>
        <w:t>mission</w:t>
      </w:r>
      <w:r w:rsidRPr="00196065">
        <w:rPr>
          <w:sz w:val="16"/>
        </w:rPr>
        <w:t xml:space="preserve">, with just </w:t>
      </w:r>
      <w:r w:rsidRPr="00196065">
        <w:rPr>
          <w:rStyle w:val="StyleUnderline"/>
        </w:rPr>
        <w:t xml:space="preserve">over </w:t>
      </w:r>
      <w:r w:rsidRPr="00196065">
        <w:rPr>
          <w:rStyle w:val="Emphasis"/>
        </w:rPr>
        <w:t>half</w:t>
      </w:r>
      <w:r w:rsidRPr="00196065">
        <w:rPr>
          <w:sz w:val="16"/>
        </w:rPr>
        <w:t xml:space="preserve"> of this </w:t>
      </w:r>
      <w:r w:rsidRPr="003419DB">
        <w:rPr>
          <w:rStyle w:val="StyleUnderline"/>
          <w:highlight w:val="cyan"/>
        </w:rPr>
        <w:t>occurring during</w:t>
      </w:r>
      <w:r w:rsidRPr="00196065">
        <w:rPr>
          <w:sz w:val="16"/>
        </w:rPr>
        <w:t xml:space="preserve"> the </w:t>
      </w:r>
      <w:r w:rsidRPr="003419DB">
        <w:rPr>
          <w:rStyle w:val="Emphasis"/>
          <w:highlight w:val="cyan"/>
        </w:rPr>
        <w:t>outward</w:t>
      </w:r>
      <w:r w:rsidRPr="00196065">
        <w:rPr>
          <w:rStyle w:val="StyleUnderline"/>
        </w:rPr>
        <w:t xml:space="preserve"> and </w:t>
      </w:r>
      <w:r w:rsidRPr="00196065">
        <w:rPr>
          <w:rStyle w:val="Emphasis"/>
        </w:rPr>
        <w:t xml:space="preserve">return </w:t>
      </w:r>
      <w:r w:rsidRPr="003419DB">
        <w:rPr>
          <w:rStyle w:val="Emphasis"/>
          <w:highlight w:val="cyan"/>
        </w:rPr>
        <w:t>journeys</w:t>
      </w:r>
      <w:r w:rsidRPr="00196065">
        <w:rPr>
          <w:sz w:val="16"/>
        </w:rPr>
        <w:t>.</w:t>
      </w:r>
    </w:p>
    <w:p w14:paraId="014BF7B1" w14:textId="77777777" w:rsidR="00C818A5" w:rsidRPr="00196065" w:rsidRDefault="00C818A5" w:rsidP="00C818A5">
      <w:pPr>
        <w:rPr>
          <w:sz w:val="16"/>
        </w:rPr>
      </w:pPr>
      <w:r w:rsidRPr="00196065">
        <w:rPr>
          <w:sz w:val="16"/>
        </w:rPr>
        <w:t xml:space="preserve">A </w:t>
      </w:r>
      <w:r w:rsidRPr="00196065">
        <w:rPr>
          <w:rStyle w:val="StyleUnderline"/>
        </w:rPr>
        <w:t>third major problem</w:t>
      </w:r>
      <w:r w:rsidRPr="00196065">
        <w:rPr>
          <w:sz w:val="16"/>
        </w:rPr>
        <w:t xml:space="preserve"> identified by the space agencies </w:t>
      </w:r>
      <w:r w:rsidRPr="00196065">
        <w:rPr>
          <w:rStyle w:val="StyleUnderline"/>
        </w:rPr>
        <w:t xml:space="preserve">is </w:t>
      </w:r>
      <w:r w:rsidRPr="003419DB">
        <w:rPr>
          <w:rStyle w:val="Emphasis"/>
          <w:highlight w:val="cyan"/>
        </w:rPr>
        <w:t>human psychology</w:t>
      </w:r>
      <w:r w:rsidRPr="00196065">
        <w:rPr>
          <w:sz w:val="16"/>
        </w:rPr>
        <w:t xml:space="preserve">. French astronaut Thomas Pesquet cites a good example of the </w:t>
      </w:r>
      <w:r w:rsidRPr="00196065">
        <w:rPr>
          <w:rStyle w:val="StyleUnderline"/>
        </w:rPr>
        <w:t>psychological pressure</w:t>
      </w:r>
      <w:r w:rsidRPr="00196065">
        <w:rPr>
          <w:sz w:val="16"/>
        </w:rPr>
        <w:t xml:space="preserve"> </w:t>
      </w:r>
      <w:r w:rsidRPr="00196065">
        <w:rPr>
          <w:rStyle w:val="StyleUnderline"/>
        </w:rPr>
        <w:t>astronauts face on the ISS</w:t>
      </w:r>
      <w:r w:rsidRPr="00196065">
        <w:rPr>
          <w:sz w:val="16"/>
        </w:rPr>
        <w:t xml:space="preserve">: you know </w:t>
      </w:r>
      <w:r w:rsidRPr="00196065">
        <w:rPr>
          <w:rStyle w:val="StyleUnderline"/>
        </w:rPr>
        <w:t>there will inevitably be problems</w:t>
      </w:r>
      <w:r w:rsidRPr="00196065">
        <w:rPr>
          <w:sz w:val="16"/>
        </w:rPr>
        <w:t xml:space="preserve"> during your stay, </w:t>
      </w:r>
      <w:r w:rsidRPr="00196065">
        <w:rPr>
          <w:rStyle w:val="StyleUnderline"/>
        </w:rPr>
        <w:t>but you don't want to be the one to cause them</w:t>
      </w:r>
      <w:r w:rsidRPr="00196065">
        <w:rPr>
          <w:sz w:val="16"/>
        </w:rPr>
        <w:t xml:space="preserve">. The </w:t>
      </w:r>
      <w:r w:rsidRPr="003419DB">
        <w:rPr>
          <w:rStyle w:val="Emphasis"/>
          <w:highlight w:val="cyan"/>
        </w:rPr>
        <w:t>pressure</w:t>
      </w:r>
      <w:r w:rsidRPr="00196065">
        <w:rPr>
          <w:rStyle w:val="StyleUnderline"/>
        </w:rPr>
        <w:t xml:space="preserve"> </w:t>
      </w:r>
      <w:r w:rsidRPr="003419DB">
        <w:rPr>
          <w:rStyle w:val="StyleUnderline"/>
          <w:highlight w:val="cyan"/>
        </w:rPr>
        <w:t>on</w:t>
      </w:r>
      <w:r w:rsidRPr="00196065">
        <w:rPr>
          <w:rStyle w:val="StyleUnderline"/>
        </w:rPr>
        <w:t xml:space="preserve"> a </w:t>
      </w:r>
      <w:r w:rsidRPr="00196065">
        <w:rPr>
          <w:rStyle w:val="Emphasis"/>
        </w:rPr>
        <w:t>Mars</w:t>
      </w:r>
      <w:r w:rsidRPr="00196065">
        <w:rPr>
          <w:rStyle w:val="StyleUnderline"/>
        </w:rPr>
        <w:t xml:space="preserve">-bound </w:t>
      </w:r>
      <w:r w:rsidRPr="003419DB">
        <w:rPr>
          <w:rStyle w:val="StyleUnderline"/>
          <w:highlight w:val="cyan"/>
        </w:rPr>
        <w:t>crew</w:t>
      </w:r>
      <w:r w:rsidRPr="00196065">
        <w:rPr>
          <w:rStyle w:val="StyleUnderline"/>
        </w:rPr>
        <w:t xml:space="preserve"> would be </w:t>
      </w:r>
      <w:r w:rsidRPr="003419DB">
        <w:rPr>
          <w:rStyle w:val="Emphasis"/>
          <w:highlight w:val="cyan"/>
        </w:rPr>
        <w:t>infinitely greater</w:t>
      </w:r>
      <w:r w:rsidRPr="00196065">
        <w:rPr>
          <w:sz w:val="16"/>
        </w:rPr>
        <w:t xml:space="preserve">, </w:t>
      </w:r>
      <w:r w:rsidRPr="00196065">
        <w:rPr>
          <w:rStyle w:val="StyleUnderline"/>
        </w:rPr>
        <w:t xml:space="preserve">as there would be </w:t>
      </w:r>
      <w:r w:rsidRPr="00196065">
        <w:rPr>
          <w:rStyle w:val="Emphasis"/>
        </w:rPr>
        <w:t>no help</w:t>
      </w:r>
      <w:r w:rsidRPr="00196065">
        <w:rPr>
          <w:rStyle w:val="StyleUnderline"/>
        </w:rPr>
        <w:t xml:space="preserve"> available</w:t>
      </w:r>
      <w:r w:rsidRPr="00196065">
        <w:rPr>
          <w:sz w:val="16"/>
        </w:rPr>
        <w:t xml:space="preserve"> to them in the event of a major problem. On the ISS, astronauts can be returned to Earth within three hours. The </w:t>
      </w:r>
      <w:r w:rsidRPr="00196065">
        <w:rPr>
          <w:rStyle w:val="StyleUnderline"/>
        </w:rPr>
        <w:t>Martian astronauts</w:t>
      </w:r>
      <w:r w:rsidRPr="00196065">
        <w:rPr>
          <w:sz w:val="16"/>
        </w:rPr>
        <w:t xml:space="preserve"> would be </w:t>
      </w:r>
      <w:r w:rsidRPr="00196065">
        <w:rPr>
          <w:rStyle w:val="StyleUnderline"/>
        </w:rPr>
        <w:t>left to their own devices for</w:t>
      </w:r>
      <w:r w:rsidRPr="00196065">
        <w:rPr>
          <w:sz w:val="16"/>
        </w:rPr>
        <w:t xml:space="preserve"> the </w:t>
      </w:r>
      <w:r w:rsidRPr="00196065">
        <w:rPr>
          <w:rStyle w:val="Emphasis"/>
        </w:rPr>
        <w:t>two-and-a-half years</w:t>
      </w:r>
      <w:r w:rsidRPr="00196065">
        <w:rPr>
          <w:sz w:val="16"/>
        </w:rPr>
        <w:t xml:space="preserve"> of their mission, </w:t>
      </w:r>
      <w:r w:rsidRPr="00196065">
        <w:rPr>
          <w:rStyle w:val="StyleUnderline"/>
        </w:rPr>
        <w:t>knowing</w:t>
      </w:r>
      <w:r w:rsidRPr="00196065">
        <w:rPr>
          <w:sz w:val="16"/>
        </w:rPr>
        <w:t xml:space="preserve"> that the </w:t>
      </w:r>
      <w:r w:rsidRPr="003419DB">
        <w:rPr>
          <w:rStyle w:val="StyleUnderline"/>
          <w:highlight w:val="cyan"/>
        </w:rPr>
        <w:t>slightest error</w:t>
      </w:r>
      <w:r w:rsidRPr="00196065">
        <w:rPr>
          <w:sz w:val="16"/>
        </w:rPr>
        <w:t xml:space="preserve"> or failure, whether technical or human, could </w:t>
      </w:r>
      <w:r w:rsidRPr="003419DB">
        <w:rPr>
          <w:rStyle w:val="StyleUnderline"/>
          <w:highlight w:val="cyan"/>
        </w:rPr>
        <w:t>result in</w:t>
      </w:r>
      <w:r w:rsidRPr="00196065">
        <w:rPr>
          <w:sz w:val="16"/>
        </w:rPr>
        <w:t xml:space="preserve"> the </w:t>
      </w:r>
      <w:r w:rsidRPr="003419DB">
        <w:rPr>
          <w:rStyle w:val="Emphasis"/>
          <w:highlight w:val="cyan"/>
        </w:rPr>
        <w:t>death</w:t>
      </w:r>
      <w:r w:rsidRPr="00196065">
        <w:rPr>
          <w:rStyle w:val="Emphasis"/>
        </w:rPr>
        <w:t xml:space="preserve"> of the entire crew</w:t>
      </w:r>
      <w:r w:rsidRPr="00196065">
        <w:rPr>
          <w:sz w:val="16"/>
        </w:rPr>
        <w:t xml:space="preserve">. It is impossible to test such a psychological situation on Earth. The Mars 500 psychological isolation experiment conducted by the European Space Agency developed </w:t>
      </w:r>
      <w:r w:rsidRPr="00196065">
        <w:rPr>
          <w:rStyle w:val="StyleUnderline"/>
        </w:rPr>
        <w:t xml:space="preserve">methods of </w:t>
      </w:r>
      <w:r w:rsidRPr="003419DB">
        <w:rPr>
          <w:rStyle w:val="Emphasis"/>
          <w:highlight w:val="cyan"/>
        </w:rPr>
        <w:t>conflict resolution</w:t>
      </w:r>
      <w:r w:rsidRPr="00196065">
        <w:rPr>
          <w:sz w:val="16"/>
        </w:rPr>
        <w:t xml:space="preserve">, but it </w:t>
      </w:r>
      <w:r w:rsidRPr="00196065">
        <w:rPr>
          <w:rStyle w:val="StyleUnderline"/>
        </w:rPr>
        <w:t xml:space="preserve">is </w:t>
      </w:r>
      <w:r w:rsidRPr="003419DB">
        <w:rPr>
          <w:rStyle w:val="StyleUnderline"/>
          <w:highlight w:val="cyan"/>
        </w:rPr>
        <w:t>in no way representative of</w:t>
      </w:r>
      <w:r w:rsidRPr="00196065">
        <w:rPr>
          <w:sz w:val="16"/>
        </w:rPr>
        <w:t xml:space="preserve"> the </w:t>
      </w:r>
      <w:r w:rsidRPr="003419DB">
        <w:rPr>
          <w:rStyle w:val="Emphasis"/>
          <w:highlight w:val="cyan"/>
        </w:rPr>
        <w:t>real conditions</w:t>
      </w:r>
      <w:r w:rsidRPr="00196065">
        <w:rPr>
          <w:rStyle w:val="StyleUnderline"/>
        </w:rPr>
        <w:t xml:space="preserve"> of a </w:t>
      </w:r>
      <w:r w:rsidRPr="00196065">
        <w:rPr>
          <w:rStyle w:val="Emphasis"/>
        </w:rPr>
        <w:t>voyage</w:t>
      </w:r>
      <w:r w:rsidRPr="00196065">
        <w:rPr>
          <w:rStyle w:val="StyleUnderline"/>
        </w:rPr>
        <w:t xml:space="preserve"> to Mars</w:t>
      </w:r>
      <w:r w:rsidRPr="00196065">
        <w:rPr>
          <w:sz w:val="16"/>
        </w:rPr>
        <w:t xml:space="preserve">. </w:t>
      </w:r>
    </w:p>
    <w:p w14:paraId="5A69E078" w14:textId="77777777" w:rsidR="00C818A5" w:rsidRPr="00196065" w:rsidRDefault="00C818A5" w:rsidP="00C818A5">
      <w:pPr>
        <w:pStyle w:val="Heading4"/>
        <w:rPr>
          <w:rFonts w:cs="Arial"/>
        </w:rPr>
      </w:pPr>
      <w:r w:rsidRPr="00196065">
        <w:rPr>
          <w:rFonts w:cs="Arial"/>
        </w:rPr>
        <w:t xml:space="preserve">Public would veto---perceived </w:t>
      </w:r>
      <w:r w:rsidRPr="00196065">
        <w:rPr>
          <w:rFonts w:cs="Arial"/>
          <w:b w:val="0"/>
        </w:rPr>
        <w:t xml:space="preserve">(correctly, tbh) </w:t>
      </w:r>
      <w:r w:rsidRPr="00196065">
        <w:rPr>
          <w:rFonts w:cs="Arial"/>
        </w:rPr>
        <w:t xml:space="preserve">as neglecting risks on earth. </w:t>
      </w:r>
    </w:p>
    <w:p w14:paraId="2AD54B04" w14:textId="77777777" w:rsidR="00C818A5" w:rsidRPr="00196065" w:rsidRDefault="00C818A5" w:rsidP="00C818A5">
      <w:r w:rsidRPr="00196065">
        <w:t xml:space="preserve">Konrad </w:t>
      </w:r>
      <w:r w:rsidRPr="00196065">
        <w:rPr>
          <w:b/>
        </w:rPr>
        <w:t>Szocik 19</w:t>
      </w:r>
      <w:r w:rsidRPr="00196065">
        <w:t>. University of Information Technology and Management in Rzeszow, Department of Philosophy and Cognitive Science. 01/2019. “Should and Could Humans Go to Mars? Yes, but Not Now and Not in the near Future.” Futures, vol. 105, pp. 54–66.</w:t>
      </w:r>
    </w:p>
    <w:p w14:paraId="53AB9B37" w14:textId="77777777" w:rsidR="00C818A5" w:rsidRPr="00196065" w:rsidRDefault="00C818A5" w:rsidP="00C818A5">
      <w:pPr>
        <w:rPr>
          <w:rStyle w:val="StyleUnderline"/>
        </w:rPr>
      </w:pPr>
      <w:r w:rsidRPr="00196065">
        <w:rPr>
          <w:sz w:val="16"/>
        </w:rPr>
        <w:t xml:space="preserve">As Jebari (2015) argues, </w:t>
      </w:r>
      <w:r w:rsidRPr="003419DB">
        <w:rPr>
          <w:rStyle w:val="StyleUnderline"/>
          <w:highlight w:val="cyan"/>
        </w:rPr>
        <w:t>human</w:t>
      </w:r>
      <w:r w:rsidRPr="003419DB">
        <w:rPr>
          <w:sz w:val="16"/>
          <w:highlight w:val="cyan"/>
        </w:rPr>
        <w:t xml:space="preserve"> </w:t>
      </w:r>
      <w:r w:rsidRPr="003419DB">
        <w:rPr>
          <w:rStyle w:val="Emphasis"/>
          <w:highlight w:val="cyan"/>
        </w:rPr>
        <w:t>space</w:t>
      </w:r>
      <w:r w:rsidRPr="003419DB">
        <w:rPr>
          <w:sz w:val="16"/>
          <w:highlight w:val="cyan"/>
        </w:rPr>
        <w:t xml:space="preserve"> </w:t>
      </w:r>
      <w:r w:rsidRPr="003419DB">
        <w:rPr>
          <w:rStyle w:val="StyleUnderline"/>
          <w:highlight w:val="cyan"/>
        </w:rPr>
        <w:t>settlement is too</w:t>
      </w:r>
      <w:r w:rsidRPr="003419DB">
        <w:rPr>
          <w:sz w:val="16"/>
          <w:highlight w:val="cyan"/>
        </w:rPr>
        <w:t xml:space="preserve"> </w:t>
      </w:r>
      <w:r w:rsidRPr="003419DB">
        <w:rPr>
          <w:rStyle w:val="Emphasis"/>
          <w:highlight w:val="cyan"/>
        </w:rPr>
        <w:t>risky</w:t>
      </w:r>
      <w:r w:rsidRPr="00196065">
        <w:rPr>
          <w:sz w:val="16"/>
        </w:rPr>
        <w:t xml:space="preserve">, </w:t>
      </w:r>
      <w:r w:rsidRPr="00196065">
        <w:rPr>
          <w:rStyle w:val="Emphasis"/>
        </w:rPr>
        <w:t>unpredictable</w:t>
      </w:r>
      <w:r w:rsidRPr="00196065">
        <w:rPr>
          <w:sz w:val="16"/>
        </w:rPr>
        <w:t xml:space="preserve">, </w:t>
      </w:r>
      <w:r w:rsidRPr="00196065">
        <w:rPr>
          <w:rStyle w:val="StyleUnderline"/>
        </w:rPr>
        <w:t>and</w:t>
      </w:r>
      <w:r w:rsidRPr="00196065">
        <w:rPr>
          <w:sz w:val="16"/>
        </w:rPr>
        <w:t xml:space="preserve"> </w:t>
      </w:r>
      <w:r w:rsidRPr="00196065">
        <w:rPr>
          <w:rStyle w:val="Emphasis"/>
        </w:rPr>
        <w:t>costly</w:t>
      </w:r>
      <w:r w:rsidRPr="00196065">
        <w:rPr>
          <w:sz w:val="16"/>
        </w:rPr>
        <w:t xml:space="preserve"> </w:t>
      </w:r>
      <w:r w:rsidRPr="003419DB">
        <w:rPr>
          <w:rStyle w:val="StyleUnderline"/>
          <w:highlight w:val="cyan"/>
        </w:rPr>
        <w:t xml:space="preserve">to become </w:t>
      </w:r>
      <w:r w:rsidRPr="003419DB">
        <w:rPr>
          <w:rStyle w:val="Emphasis"/>
          <w:highlight w:val="cyan"/>
        </w:rPr>
        <w:t>refuge</w:t>
      </w:r>
      <w:r w:rsidRPr="00196065">
        <w:rPr>
          <w:sz w:val="16"/>
        </w:rPr>
        <w:t xml:space="preserve">. </w:t>
      </w:r>
      <w:r w:rsidRPr="003419DB">
        <w:rPr>
          <w:rStyle w:val="StyleUnderline"/>
          <w:highlight w:val="cyan"/>
        </w:rPr>
        <w:t>Space</w:t>
      </w:r>
      <w:r w:rsidRPr="00196065">
        <w:rPr>
          <w:rStyle w:val="StyleUnderline"/>
        </w:rPr>
        <w:t xml:space="preserve"> settlement </w:t>
      </w:r>
      <w:r w:rsidRPr="003419DB">
        <w:rPr>
          <w:rStyle w:val="StyleUnderline"/>
          <w:highlight w:val="cyan"/>
        </w:rPr>
        <w:t>is not feasible in</w:t>
      </w:r>
      <w:r w:rsidRPr="003419DB">
        <w:rPr>
          <w:sz w:val="16"/>
          <w:highlight w:val="cyan"/>
        </w:rPr>
        <w:t xml:space="preserve"> </w:t>
      </w:r>
      <w:r w:rsidRPr="003419DB">
        <w:rPr>
          <w:rStyle w:val="Emphasis"/>
          <w:highlight w:val="cyan"/>
        </w:rPr>
        <w:t>political</w:t>
      </w:r>
      <w:r w:rsidRPr="003419DB">
        <w:rPr>
          <w:sz w:val="16"/>
          <w:highlight w:val="cyan"/>
        </w:rPr>
        <w:t xml:space="preserve">, </w:t>
      </w:r>
      <w:r w:rsidRPr="003419DB">
        <w:rPr>
          <w:rStyle w:val="Emphasis"/>
          <w:highlight w:val="cyan"/>
        </w:rPr>
        <w:t>economic</w:t>
      </w:r>
      <w:r w:rsidRPr="003419DB">
        <w:rPr>
          <w:sz w:val="16"/>
          <w:highlight w:val="cyan"/>
        </w:rPr>
        <w:t xml:space="preserve">, </w:t>
      </w:r>
      <w:r w:rsidRPr="003419DB">
        <w:rPr>
          <w:rStyle w:val="StyleUnderline"/>
          <w:highlight w:val="cyan"/>
        </w:rPr>
        <w:t>and</w:t>
      </w:r>
      <w:r w:rsidRPr="003419DB">
        <w:rPr>
          <w:sz w:val="16"/>
          <w:highlight w:val="cyan"/>
        </w:rPr>
        <w:t xml:space="preserve"> </w:t>
      </w:r>
      <w:r w:rsidRPr="003419DB">
        <w:rPr>
          <w:rStyle w:val="Emphasis"/>
          <w:highlight w:val="cyan"/>
        </w:rPr>
        <w:t>tech</w:t>
      </w:r>
      <w:r w:rsidRPr="00196065">
        <w:rPr>
          <w:rStyle w:val="Emphasis"/>
        </w:rPr>
        <w:t>nological</w:t>
      </w:r>
      <w:r w:rsidRPr="00196065">
        <w:rPr>
          <w:sz w:val="16"/>
        </w:rPr>
        <w:t xml:space="preserve"> </w:t>
      </w:r>
      <w:r w:rsidRPr="003419DB">
        <w:rPr>
          <w:rStyle w:val="StyleUnderline"/>
          <w:highlight w:val="cyan"/>
        </w:rPr>
        <w:t>terms</w:t>
      </w:r>
      <w:r w:rsidRPr="00196065">
        <w:rPr>
          <w:sz w:val="16"/>
        </w:rPr>
        <w:t xml:space="preserve">. These three reasons are connected. </w:t>
      </w:r>
      <w:r w:rsidRPr="00196065">
        <w:rPr>
          <w:rStyle w:val="StyleUnderline"/>
        </w:rPr>
        <w:t xml:space="preserve">Possible </w:t>
      </w:r>
      <w:r w:rsidRPr="003419DB">
        <w:rPr>
          <w:rStyle w:val="StyleUnderline"/>
          <w:highlight w:val="cyan"/>
        </w:rPr>
        <w:t>catastrophes</w:t>
      </w:r>
      <w:r w:rsidRPr="00196065">
        <w:rPr>
          <w:rStyle w:val="StyleUnderline"/>
        </w:rPr>
        <w:t xml:space="preserve"> on Earth </w:t>
      </w:r>
      <w:r w:rsidRPr="003419DB">
        <w:rPr>
          <w:rStyle w:val="StyleUnderline"/>
          <w:highlight w:val="cyan"/>
        </w:rPr>
        <w:t>have</w:t>
      </w:r>
      <w:r w:rsidRPr="00196065">
        <w:rPr>
          <w:rStyle w:val="StyleUnderline"/>
        </w:rPr>
        <w:t xml:space="preserve"> small </w:t>
      </w:r>
      <w:r w:rsidRPr="003419DB">
        <w:rPr>
          <w:rStyle w:val="StyleUnderline"/>
          <w:highlight w:val="cyan"/>
        </w:rPr>
        <w:t>chances to destroy the</w:t>
      </w:r>
      <w:r w:rsidRPr="003419DB">
        <w:rPr>
          <w:sz w:val="16"/>
          <w:highlight w:val="cyan"/>
        </w:rPr>
        <w:t xml:space="preserve"> </w:t>
      </w:r>
      <w:r w:rsidRPr="003419DB">
        <w:rPr>
          <w:rStyle w:val="Emphasis"/>
          <w:highlight w:val="cyan"/>
        </w:rPr>
        <w:t>entire</w:t>
      </w:r>
      <w:r w:rsidRPr="003419DB">
        <w:rPr>
          <w:sz w:val="16"/>
          <w:highlight w:val="cyan"/>
        </w:rPr>
        <w:t xml:space="preserve"> </w:t>
      </w:r>
      <w:r w:rsidRPr="003419DB">
        <w:rPr>
          <w:rStyle w:val="StyleUnderline"/>
          <w:highlight w:val="cyan"/>
        </w:rPr>
        <w:t>population</w:t>
      </w:r>
      <w:r w:rsidRPr="00196065">
        <w:rPr>
          <w:rStyle w:val="StyleUnderline"/>
        </w:rPr>
        <w:t xml:space="preserve"> including inhabitants of refuge</w:t>
      </w:r>
      <w:r w:rsidRPr="00196065">
        <w:rPr>
          <w:sz w:val="16"/>
        </w:rPr>
        <w:t xml:space="preserve">. Last but not least. </w:t>
      </w:r>
      <w:r w:rsidRPr="00196065">
        <w:rPr>
          <w:rStyle w:val="StyleUnderline"/>
        </w:rPr>
        <w:t xml:space="preserve">If some agencies decide to build space refuge, </w:t>
      </w:r>
      <w:r w:rsidRPr="003419DB">
        <w:rPr>
          <w:rStyle w:val="StyleUnderline"/>
          <w:highlight w:val="cyan"/>
        </w:rPr>
        <w:t>it is</w:t>
      </w:r>
      <w:r w:rsidRPr="003419DB">
        <w:rPr>
          <w:sz w:val="16"/>
          <w:highlight w:val="cyan"/>
        </w:rPr>
        <w:t xml:space="preserve"> </w:t>
      </w:r>
      <w:r w:rsidRPr="003419DB">
        <w:rPr>
          <w:rStyle w:val="StyleUnderline"/>
          <w:highlight w:val="cyan"/>
        </w:rPr>
        <w:t>hard to believe</w:t>
      </w:r>
      <w:r w:rsidRPr="00196065">
        <w:rPr>
          <w:rStyle w:val="StyleUnderline"/>
        </w:rPr>
        <w:t xml:space="preserve"> that </w:t>
      </w:r>
      <w:r w:rsidRPr="003419DB">
        <w:rPr>
          <w:rStyle w:val="StyleUnderline"/>
          <w:highlight w:val="cyan"/>
        </w:rPr>
        <w:t xml:space="preserve">public </w:t>
      </w:r>
      <w:r w:rsidRPr="003419DB">
        <w:rPr>
          <w:rStyle w:val="StyleUnderline"/>
          <w:highlight w:val="cyan"/>
        </w:rPr>
        <w:lastRenderedPageBreak/>
        <w:t>opinion accept</w:t>
      </w:r>
      <w:r w:rsidRPr="00196065">
        <w:rPr>
          <w:rStyle w:val="StyleUnderline"/>
        </w:rPr>
        <w:t xml:space="preserve"> such scenario when </w:t>
      </w:r>
      <w:r w:rsidRPr="003419DB">
        <w:rPr>
          <w:rStyle w:val="StyleUnderline"/>
          <w:highlight w:val="cyan"/>
        </w:rPr>
        <w:t>pressure</w:t>
      </w:r>
      <w:r w:rsidRPr="00196065">
        <w:rPr>
          <w:rStyle w:val="StyleUnderline"/>
        </w:rPr>
        <w:t xml:space="preserve"> for coping with anthropogenic existential risks </w:t>
      </w:r>
      <w:r w:rsidRPr="00196065">
        <w:rPr>
          <w:rStyle w:val="Emphasis"/>
        </w:rPr>
        <w:t>on Earth</w:t>
      </w:r>
      <w:r w:rsidRPr="00196065">
        <w:rPr>
          <w:rStyle w:val="StyleUnderline"/>
        </w:rPr>
        <w:t xml:space="preserve"> will be getting </w:t>
      </w:r>
      <w:r w:rsidRPr="00196065">
        <w:rPr>
          <w:rStyle w:val="Emphasis"/>
        </w:rPr>
        <w:t>increased</w:t>
      </w:r>
      <w:r w:rsidRPr="00196065">
        <w:rPr>
          <w:rStyle w:val="StyleUnderline"/>
        </w:rPr>
        <w:t>.</w:t>
      </w:r>
    </w:p>
    <w:p w14:paraId="796E60BF" w14:textId="77777777" w:rsidR="00C818A5" w:rsidRPr="00D82E71" w:rsidRDefault="00C818A5" w:rsidP="00C818A5"/>
    <w:p w14:paraId="1A828270" w14:textId="77777777" w:rsidR="00C818A5" w:rsidRDefault="00C818A5" w:rsidP="00C818A5">
      <w:pPr>
        <w:pStyle w:val="Heading3"/>
      </w:pPr>
      <w:r>
        <w:lastRenderedPageBreak/>
        <w:t>Restraint Reversal---Degrowth Solves---2AC</w:t>
      </w:r>
    </w:p>
    <w:p w14:paraId="1BD2D0B1" w14:textId="77777777" w:rsidR="00C818A5" w:rsidRDefault="00C818A5" w:rsidP="00C818A5">
      <w:pPr>
        <w:pStyle w:val="Heading4"/>
      </w:pPr>
      <w:r>
        <w:t xml:space="preserve">Only completely foreclosing space solves. </w:t>
      </w:r>
    </w:p>
    <w:p w14:paraId="019CCD27" w14:textId="77777777" w:rsidR="00C818A5" w:rsidRDefault="00C818A5" w:rsidP="00C818A5">
      <w:r w:rsidRPr="0040077C">
        <w:rPr>
          <w:rStyle w:val="Style13ptBold"/>
        </w:rPr>
        <w:t>Deudney</w:t>
      </w:r>
      <w:r>
        <w:rPr>
          <w:rStyle w:val="Style13ptBold"/>
        </w:rPr>
        <w:t xml:space="preserve"> ’20 </w:t>
      </w:r>
      <w:r w:rsidRPr="006A6AA9">
        <w:t>[</w:t>
      </w:r>
      <w:r>
        <w:t xml:space="preserve">Daniel; 2020; Associate Professor of Political Science at Johns Hopkins University; “Solar Space, Island Earth, and the Ends of Humanity,” </w:t>
      </w:r>
      <w:r>
        <w:rPr>
          <w:i/>
        </w:rPr>
        <w:t>Dark Skies: Space Expansionism, Planetary Geopolitics, and the Ends of Humanity</w:t>
      </w:r>
      <w:r>
        <w:t>, Chapter 4, p. 139-142]</w:t>
      </w:r>
    </w:p>
    <w:p w14:paraId="77770324" w14:textId="77777777" w:rsidR="00C818A5" w:rsidRPr="00983BD2" w:rsidRDefault="00C818A5" w:rsidP="00C818A5">
      <w:pPr>
        <w:rPr>
          <w:sz w:val="16"/>
        </w:rPr>
      </w:pPr>
      <w:r w:rsidRPr="00983BD2">
        <w:rPr>
          <w:sz w:val="16"/>
        </w:rPr>
        <w:t xml:space="preserve">Each of these types of restraint has somewhat different attractions and difficulties. Reversal is appropriate when unanticipated major negative effects of a newly deployed technology are discovered. But </w:t>
      </w:r>
      <w:r w:rsidRPr="00983BD2">
        <w:rPr>
          <w:rStyle w:val="StyleUnderline"/>
        </w:rPr>
        <w:t>some actions</w:t>
      </w:r>
      <w:r w:rsidRPr="00983BD2">
        <w:rPr>
          <w:sz w:val="16"/>
        </w:rPr>
        <w:t xml:space="preserve">, such as the dispersal of radionuclides and toxics in the environment, </w:t>
      </w:r>
      <w:r w:rsidRPr="00983BD2">
        <w:rPr>
          <w:rStyle w:val="StyleUnderline"/>
        </w:rPr>
        <w:t xml:space="preserve">are effectively </w:t>
      </w:r>
      <w:r w:rsidRPr="00983BD2">
        <w:rPr>
          <w:rStyle w:val="Emphasis"/>
        </w:rPr>
        <w:t>irreversible</w:t>
      </w:r>
      <w:r w:rsidRPr="00983BD2">
        <w:rPr>
          <w:sz w:val="16"/>
        </w:rPr>
        <w:t xml:space="preserve">, although further emissions can be prevented. Once a technology is widely used, it generates beneficiaries with interests in its continuing use, but reversal efforts can benefit from the extensive knowledge that wide deployment produces. Second, restraint through regulation is appropriate for the many technologies with significant positive and negative consequences. But </w:t>
      </w:r>
      <w:r w:rsidRPr="00983BD2">
        <w:rPr>
          <w:rStyle w:val="Emphasis"/>
        </w:rPr>
        <w:t xml:space="preserve">regulatory </w:t>
      </w:r>
      <w:r w:rsidRPr="00142EFE">
        <w:rPr>
          <w:rStyle w:val="Emphasis"/>
          <w:highlight w:val="cyan"/>
        </w:rPr>
        <w:t>restraint is</w:t>
      </w:r>
      <w:r w:rsidRPr="00142EFE">
        <w:rPr>
          <w:rStyle w:val="Emphasis"/>
        </w:rPr>
        <w:t xml:space="preserve"> </w:t>
      </w:r>
      <w:r w:rsidRPr="00983BD2">
        <w:rPr>
          <w:rStyle w:val="StyleUnderline"/>
        </w:rPr>
        <w:t xml:space="preserve">often </w:t>
      </w:r>
      <w:r w:rsidRPr="00142EFE">
        <w:rPr>
          <w:rStyle w:val="Emphasis"/>
          <w:highlight w:val="cyan"/>
        </w:rPr>
        <w:t>difficult to achieve</w:t>
      </w:r>
      <w:r w:rsidRPr="00983BD2">
        <w:rPr>
          <w:rStyle w:val="StyleUnderline"/>
        </w:rPr>
        <w:t xml:space="preserve"> and </w:t>
      </w:r>
      <w:r w:rsidRPr="00983BD2">
        <w:rPr>
          <w:rStyle w:val="Emphasis"/>
        </w:rPr>
        <w:t>sustain</w:t>
      </w:r>
      <w:r w:rsidRPr="00983BD2">
        <w:rPr>
          <w:rStyle w:val="StyleUnderline"/>
        </w:rPr>
        <w:t xml:space="preserve">. Negative and positive activities are sometimes </w:t>
      </w:r>
      <w:r w:rsidRPr="00983BD2">
        <w:rPr>
          <w:rStyle w:val="Emphasis"/>
        </w:rPr>
        <w:t>difficult to distinguish</w:t>
      </w:r>
      <w:r w:rsidRPr="00983BD2">
        <w:rPr>
          <w:rStyle w:val="StyleUnderline"/>
        </w:rPr>
        <w:t xml:space="preserve">. </w:t>
      </w:r>
      <w:r w:rsidRPr="00142EFE">
        <w:rPr>
          <w:rStyle w:val="StyleUnderline"/>
          <w:highlight w:val="cyan"/>
        </w:rPr>
        <w:t xml:space="preserve">Actors tend to </w:t>
      </w:r>
      <w:r w:rsidRPr="00142EFE">
        <w:rPr>
          <w:rStyle w:val="Emphasis"/>
          <w:highlight w:val="cyan"/>
        </w:rPr>
        <w:t>push</w:t>
      </w:r>
      <w:r w:rsidRPr="00983BD2">
        <w:rPr>
          <w:rStyle w:val="Emphasis"/>
        </w:rPr>
        <w:t xml:space="preserve"> the </w:t>
      </w:r>
      <w:r w:rsidRPr="00142EFE">
        <w:rPr>
          <w:rStyle w:val="Emphasis"/>
          <w:highlight w:val="cyan"/>
        </w:rPr>
        <w:t>limits</w:t>
      </w:r>
      <w:r w:rsidRPr="00983BD2">
        <w:rPr>
          <w:rStyle w:val="StyleUnderline"/>
        </w:rPr>
        <w:t xml:space="preserve"> of the permissible, </w:t>
      </w:r>
      <w:r w:rsidRPr="00142EFE">
        <w:rPr>
          <w:rStyle w:val="StyleUnderline"/>
          <w:highlight w:val="cyan"/>
        </w:rPr>
        <w:t>making</w:t>
      </w:r>
      <w:r w:rsidRPr="00983BD2">
        <w:rPr>
          <w:rStyle w:val="StyleUnderline"/>
        </w:rPr>
        <w:t xml:space="preserve"> regulatory </w:t>
      </w:r>
      <w:r w:rsidRPr="00142EFE">
        <w:rPr>
          <w:rStyle w:val="StyleUnderline"/>
          <w:highlight w:val="cyan"/>
        </w:rPr>
        <w:t>regimes</w:t>
      </w:r>
      <w:r w:rsidRPr="00983BD2">
        <w:rPr>
          <w:rStyle w:val="StyleUnderline"/>
        </w:rPr>
        <w:t xml:space="preserve"> </w:t>
      </w:r>
      <w:r w:rsidRPr="00983BD2">
        <w:rPr>
          <w:rStyle w:val="Emphasis"/>
        </w:rPr>
        <w:t xml:space="preserve">perpetual attrition </w:t>
      </w:r>
      <w:r w:rsidRPr="00142EFE">
        <w:rPr>
          <w:rStyle w:val="Emphasis"/>
          <w:highlight w:val="cyan"/>
        </w:rPr>
        <w:t>struggles</w:t>
      </w:r>
      <w:r w:rsidRPr="00983BD2">
        <w:rPr>
          <w:sz w:val="16"/>
        </w:rPr>
        <w:t xml:space="preserve">. Third, </w:t>
      </w:r>
      <w:r w:rsidRPr="00983BD2">
        <w:rPr>
          <w:rStyle w:val="Emphasis"/>
        </w:rPr>
        <w:t>relinquishment is appropriate</w:t>
      </w:r>
      <w:r w:rsidRPr="00983BD2">
        <w:rPr>
          <w:rStyle w:val="StyleUnderline"/>
        </w:rPr>
        <w:t xml:space="preserve"> when the negative consequences of employing a technology are </w:t>
      </w:r>
      <w:r w:rsidRPr="00983BD2">
        <w:rPr>
          <w:rStyle w:val="Emphasis"/>
        </w:rPr>
        <w:t>very severe</w:t>
      </w:r>
      <w:r w:rsidRPr="00983BD2">
        <w:rPr>
          <w:sz w:val="16"/>
        </w:rPr>
        <w:t xml:space="preserve">. Completely foreclosing a particular technology or scientific investigation faces the ideological obstacle of pervasive techno-optimism and Promethean modernism.121 Relinquishment also faces an epistemological problem because the consequences of novel technologies are difficult to discern before development. </w:t>
      </w:r>
    </w:p>
    <w:p w14:paraId="2BC08234" w14:textId="77777777" w:rsidR="00C818A5" w:rsidRPr="00983BD2" w:rsidRDefault="00C818A5" w:rsidP="00C818A5">
      <w:pPr>
        <w:rPr>
          <w:sz w:val="16"/>
        </w:rPr>
      </w:pPr>
      <w:r w:rsidRPr="00983BD2">
        <w:rPr>
          <w:sz w:val="16"/>
        </w:rPr>
        <w:t xml:space="preserve">Looking at the full matrix of factors shaping the prospects for restraint through reversals, regulation, and relinquishment, three generalizations emerge. First, </w:t>
      </w:r>
      <w:r w:rsidRPr="00983BD2">
        <w:rPr>
          <w:rStyle w:val="StyleUnderline"/>
        </w:rPr>
        <w:t xml:space="preserve">institutional settings marked by </w:t>
      </w:r>
      <w:r w:rsidRPr="00983BD2">
        <w:rPr>
          <w:rStyle w:val="Emphasis"/>
        </w:rPr>
        <w:t xml:space="preserve">high levels of </w:t>
      </w:r>
      <w:r w:rsidRPr="00142EFE">
        <w:rPr>
          <w:rStyle w:val="Emphasis"/>
          <w:highlight w:val="cyan"/>
        </w:rPr>
        <w:t>secrecy</w:t>
      </w:r>
      <w:r w:rsidRPr="00983BD2">
        <w:rPr>
          <w:rStyle w:val="StyleUnderline"/>
        </w:rPr>
        <w:t xml:space="preserve">, </w:t>
      </w:r>
      <w:r w:rsidRPr="00142EFE">
        <w:rPr>
          <w:rStyle w:val="Emphasis"/>
          <w:highlight w:val="cyan"/>
        </w:rPr>
        <w:t>competition</w:t>
      </w:r>
      <w:r w:rsidRPr="00983BD2">
        <w:rPr>
          <w:rStyle w:val="StyleUnderline"/>
        </w:rPr>
        <w:t xml:space="preserve">, </w:t>
      </w:r>
      <w:r w:rsidRPr="00142EFE">
        <w:rPr>
          <w:rStyle w:val="StyleUnderline"/>
          <w:highlight w:val="cyan"/>
        </w:rPr>
        <w:t xml:space="preserve">and </w:t>
      </w:r>
      <w:r w:rsidRPr="00142EFE">
        <w:rPr>
          <w:rStyle w:val="Emphasis"/>
          <w:highlight w:val="cyan"/>
        </w:rPr>
        <w:t>weaponization</w:t>
      </w:r>
      <w:r w:rsidRPr="00142EFE">
        <w:rPr>
          <w:rStyle w:val="StyleUnderline"/>
          <w:highlight w:val="cyan"/>
        </w:rPr>
        <w:t xml:space="preserve"> make restraint</w:t>
      </w:r>
      <w:r w:rsidRPr="00983BD2">
        <w:rPr>
          <w:rStyle w:val="StyleUnderline"/>
        </w:rPr>
        <w:t xml:space="preserve"> </w:t>
      </w:r>
      <w:r w:rsidRPr="00983BD2">
        <w:rPr>
          <w:rStyle w:val="Emphasis"/>
        </w:rPr>
        <w:t xml:space="preserve">very </w:t>
      </w:r>
      <w:r w:rsidRPr="00142EFE">
        <w:rPr>
          <w:rStyle w:val="Emphasis"/>
          <w:highlight w:val="cyan"/>
        </w:rPr>
        <w:t>difficult</w:t>
      </w:r>
      <w:r w:rsidRPr="00983BD2">
        <w:rPr>
          <w:rStyle w:val="StyleUnderline"/>
        </w:rPr>
        <w:t xml:space="preserve">. </w:t>
      </w:r>
      <w:r w:rsidRPr="00142EFE">
        <w:rPr>
          <w:rStyle w:val="StyleUnderline"/>
          <w:highlight w:val="cyan"/>
        </w:rPr>
        <w:t xml:space="preserve">Because </w:t>
      </w:r>
      <w:r w:rsidRPr="00142EFE">
        <w:rPr>
          <w:rStyle w:val="Emphasis"/>
          <w:highlight w:val="cyan"/>
        </w:rPr>
        <w:t>so much</w:t>
      </w:r>
      <w:r w:rsidRPr="00983BD2">
        <w:rPr>
          <w:rStyle w:val="Emphasis"/>
        </w:rPr>
        <w:t xml:space="preserve"> research</w:t>
      </w:r>
      <w:r w:rsidRPr="00983BD2">
        <w:rPr>
          <w:rStyle w:val="StyleUnderline"/>
        </w:rPr>
        <w:t xml:space="preserve"> </w:t>
      </w:r>
      <w:r w:rsidRPr="00142EFE">
        <w:rPr>
          <w:rStyle w:val="StyleUnderline"/>
          <w:highlight w:val="cyan"/>
        </w:rPr>
        <w:t>on emerging</w:t>
      </w:r>
      <w:r w:rsidRPr="00983BD2">
        <w:rPr>
          <w:rStyle w:val="StyleUnderline"/>
        </w:rPr>
        <w:t xml:space="preserve"> superpower </w:t>
      </w:r>
      <w:r w:rsidRPr="00142EFE">
        <w:rPr>
          <w:rStyle w:val="StyleUnderline"/>
          <w:highlight w:val="cyan"/>
        </w:rPr>
        <w:t>tech</w:t>
      </w:r>
      <w:r w:rsidRPr="00983BD2">
        <w:rPr>
          <w:rStyle w:val="StyleUnderline"/>
        </w:rPr>
        <w:t xml:space="preserve">nologies </w:t>
      </w:r>
      <w:r w:rsidRPr="00142EFE">
        <w:rPr>
          <w:rStyle w:val="StyleUnderline"/>
          <w:highlight w:val="cyan"/>
        </w:rPr>
        <w:t xml:space="preserve">is occurring in </w:t>
      </w:r>
      <w:r w:rsidRPr="00142EFE">
        <w:rPr>
          <w:rStyle w:val="Emphasis"/>
          <w:highlight w:val="cyan"/>
        </w:rPr>
        <w:t>secret lab</w:t>
      </w:r>
      <w:r w:rsidRPr="00983BD2">
        <w:rPr>
          <w:rStyle w:val="Emphasis"/>
        </w:rPr>
        <w:t>oratorie</w:t>
      </w:r>
      <w:r w:rsidRPr="00142EFE">
        <w:rPr>
          <w:rStyle w:val="Emphasis"/>
          <w:highlight w:val="cyan"/>
        </w:rPr>
        <w:t>s</w:t>
      </w:r>
      <w:r w:rsidRPr="00983BD2">
        <w:rPr>
          <w:rStyle w:val="StyleUnderline"/>
        </w:rPr>
        <w:t xml:space="preserve"> between competing states and corporations, much of it for </w:t>
      </w:r>
      <w:r w:rsidRPr="00983BD2">
        <w:rPr>
          <w:rStyle w:val="Emphasis"/>
        </w:rPr>
        <w:t>weaponry</w:t>
      </w:r>
      <w:r w:rsidRPr="00983BD2">
        <w:rPr>
          <w:rStyle w:val="StyleUnderline"/>
        </w:rPr>
        <w:t xml:space="preserve">, the </w:t>
      </w:r>
      <w:r w:rsidRPr="00142EFE">
        <w:rPr>
          <w:rStyle w:val="StyleUnderline"/>
          <w:highlight w:val="cyan"/>
        </w:rPr>
        <w:t>prospects are</w:t>
      </w:r>
      <w:r w:rsidRPr="00983BD2">
        <w:rPr>
          <w:rStyle w:val="StyleUnderline"/>
        </w:rPr>
        <w:t xml:space="preserve"> </w:t>
      </w:r>
      <w:r w:rsidRPr="00983BD2">
        <w:rPr>
          <w:rStyle w:val="Emphasis"/>
        </w:rPr>
        <w:t xml:space="preserve">disquietingly </w:t>
      </w:r>
      <w:r w:rsidRPr="00142EFE">
        <w:rPr>
          <w:rStyle w:val="Emphasis"/>
          <w:highlight w:val="cyan"/>
        </w:rPr>
        <w:t>low</w:t>
      </w:r>
      <w:r w:rsidRPr="00983BD2">
        <w:rPr>
          <w:rStyle w:val="StyleUnderline"/>
        </w:rPr>
        <w:t xml:space="preserve"> for identifying their negative effects </w:t>
      </w:r>
      <w:r w:rsidRPr="00142EFE">
        <w:rPr>
          <w:rStyle w:val="Emphasis"/>
          <w:highlight w:val="cyan"/>
        </w:rPr>
        <w:t>before they occur</w:t>
      </w:r>
      <w:r w:rsidRPr="00983BD2">
        <w:rPr>
          <w:rStyle w:val="StyleUnderline"/>
        </w:rPr>
        <w:t xml:space="preserve"> and for </w:t>
      </w:r>
      <w:r w:rsidRPr="00983BD2">
        <w:rPr>
          <w:rStyle w:val="Emphasis"/>
        </w:rPr>
        <w:t>effectively restraining them</w:t>
      </w:r>
      <w:r w:rsidRPr="00983BD2">
        <w:rPr>
          <w:sz w:val="16"/>
        </w:rPr>
        <w:t xml:space="preserve">. Second, </w:t>
      </w:r>
      <w:r w:rsidRPr="00983BD2">
        <w:rPr>
          <w:rStyle w:val="StyleUnderline"/>
        </w:rPr>
        <w:t xml:space="preserve">technologies with both civil and military applications are </w:t>
      </w:r>
      <w:r w:rsidRPr="00983BD2">
        <w:rPr>
          <w:rStyle w:val="Emphasis"/>
        </w:rPr>
        <w:t>particularly difficult to restrain</w:t>
      </w:r>
      <w:r w:rsidRPr="00983BD2">
        <w:rPr>
          <w:sz w:val="16"/>
        </w:rPr>
        <w:t xml:space="preserve">.122 Third, </w:t>
      </w:r>
      <w:r w:rsidRPr="00983BD2">
        <w:rPr>
          <w:rStyle w:val="StyleUnderline"/>
        </w:rPr>
        <w:t xml:space="preserve">restraining technological capabilities with </w:t>
      </w:r>
      <w:r w:rsidRPr="00983BD2">
        <w:rPr>
          <w:rStyle w:val="Emphasis"/>
        </w:rPr>
        <w:t>low barriers to acquisition</w:t>
      </w:r>
      <w:r w:rsidRPr="00983BD2">
        <w:rPr>
          <w:rStyle w:val="StyleUnderline"/>
        </w:rPr>
        <w:t xml:space="preserve">, and thus </w:t>
      </w:r>
      <w:r w:rsidRPr="00983BD2">
        <w:rPr>
          <w:rStyle w:val="Emphasis"/>
        </w:rPr>
        <w:t>wide availability</w:t>
      </w:r>
      <w:r w:rsidRPr="00983BD2">
        <w:rPr>
          <w:rStyle w:val="StyleUnderline"/>
        </w:rPr>
        <w:t xml:space="preserve"> to large numbers of actors, faces </w:t>
      </w:r>
      <w:r w:rsidRPr="00983BD2">
        <w:rPr>
          <w:rStyle w:val="Emphasis"/>
        </w:rPr>
        <w:t>daunting problems</w:t>
      </w:r>
      <w:r w:rsidRPr="00983BD2">
        <w:rPr>
          <w:rStyle w:val="StyleUnderline"/>
        </w:rPr>
        <w:t xml:space="preserve"> due to the large numbers of potential actors whose activities must be regulated and monitored</w:t>
      </w:r>
      <w:r w:rsidRPr="00983BD2">
        <w:rPr>
          <w:sz w:val="16"/>
        </w:rPr>
        <w:t xml:space="preserve">. Institutional reconfigurations could significantly lower the probability of macrodisasters, but </w:t>
      </w:r>
      <w:r w:rsidRPr="00983BD2">
        <w:rPr>
          <w:rStyle w:val="StyleUnderline"/>
        </w:rPr>
        <w:t xml:space="preserve">the rate of appropriate institutional change is </w:t>
      </w:r>
      <w:r w:rsidRPr="00983BD2">
        <w:rPr>
          <w:rStyle w:val="Emphasis"/>
        </w:rPr>
        <w:t>much slower</w:t>
      </w:r>
      <w:r w:rsidRPr="00983BD2">
        <w:rPr>
          <w:rStyle w:val="StyleUnderline"/>
        </w:rPr>
        <w:t xml:space="preserve"> than the advance of technology, making for </w:t>
      </w:r>
      <w:r w:rsidRPr="00983BD2">
        <w:rPr>
          <w:rStyle w:val="Emphasis"/>
        </w:rPr>
        <w:t>potentially lethal lags</w:t>
      </w:r>
      <w:r w:rsidRPr="00983BD2">
        <w:rPr>
          <w:sz w:val="16"/>
        </w:rPr>
        <w:t xml:space="preserve">. </w:t>
      </w:r>
    </w:p>
    <w:p w14:paraId="134FC927" w14:textId="77777777" w:rsidR="00C818A5" w:rsidRPr="00983BD2" w:rsidRDefault="00C818A5" w:rsidP="00C818A5">
      <w:pPr>
        <w:rPr>
          <w:sz w:val="16"/>
        </w:rPr>
      </w:pPr>
      <w:r w:rsidRPr="00983BD2">
        <w:rPr>
          <w:sz w:val="16"/>
        </w:rPr>
        <w:t xml:space="preserve">Looking ahead, </w:t>
      </w:r>
      <w:r w:rsidRPr="00983BD2">
        <w:rPr>
          <w:rStyle w:val="StyleUnderline"/>
        </w:rPr>
        <w:t xml:space="preserve">humans are </w:t>
      </w:r>
      <w:r w:rsidRPr="00983BD2">
        <w:rPr>
          <w:rStyle w:val="Emphasis"/>
        </w:rPr>
        <w:t>very likely</w:t>
      </w:r>
      <w:r w:rsidRPr="00983BD2">
        <w:rPr>
          <w:rStyle w:val="StyleUnderline"/>
        </w:rPr>
        <w:t xml:space="preserve"> to continue empowering themselves with new technologies, creating an ever widening “</w:t>
      </w:r>
      <w:r w:rsidRPr="00983BD2">
        <w:rPr>
          <w:rStyle w:val="Emphasis"/>
        </w:rPr>
        <w:t>cone of possibility</w:t>
      </w:r>
      <w:r w:rsidRPr="00983BD2">
        <w:rPr>
          <w:rStyle w:val="StyleUnderline"/>
        </w:rPr>
        <w:t>”</w:t>
      </w:r>
      <w:r w:rsidRPr="00983BD2">
        <w:rPr>
          <w:sz w:val="16"/>
        </w:rPr>
        <w:t xml:space="preserve"> (see Figure 4.2). Perhaps </w:t>
      </w:r>
      <w:r w:rsidRPr="00983BD2">
        <w:rPr>
          <w:rStyle w:val="StyleUnderline"/>
        </w:rPr>
        <w:t>the most important reality</w:t>
      </w:r>
      <w:r w:rsidRPr="00983BD2">
        <w:rPr>
          <w:sz w:val="16"/>
        </w:rPr>
        <w:t xml:space="preserve"> of this steadily widening cornucopia of ever sharper double-edged swords </w:t>
      </w:r>
      <w:r w:rsidRPr="00983BD2">
        <w:rPr>
          <w:rStyle w:val="StyleUnderline"/>
        </w:rPr>
        <w:t xml:space="preserve">is that the </w:t>
      </w:r>
      <w:r w:rsidRPr="00983BD2">
        <w:rPr>
          <w:rStyle w:val="Emphasis"/>
        </w:rPr>
        <w:t>scope</w:t>
      </w:r>
      <w:r w:rsidRPr="00983BD2">
        <w:rPr>
          <w:rStyle w:val="StyleUnderline"/>
        </w:rPr>
        <w:t xml:space="preserve"> of what humans will be </w:t>
      </w:r>
      <w:r w:rsidRPr="00983BD2">
        <w:rPr>
          <w:rStyle w:val="Emphasis"/>
        </w:rPr>
        <w:t>able to do</w:t>
      </w:r>
      <w:r w:rsidRPr="00983BD2">
        <w:rPr>
          <w:rStyle w:val="StyleUnderline"/>
        </w:rPr>
        <w:t xml:space="preserve">, but </w:t>
      </w:r>
      <w:r w:rsidRPr="00983BD2">
        <w:rPr>
          <w:rStyle w:val="Emphasis"/>
        </w:rPr>
        <w:t>not benefit from doing</w:t>
      </w:r>
      <w:r w:rsidRPr="00983BD2">
        <w:rPr>
          <w:rStyle w:val="StyleUnderline"/>
        </w:rPr>
        <w:t xml:space="preserve">, will </w:t>
      </w:r>
      <w:r w:rsidRPr="00983BD2">
        <w:rPr>
          <w:rStyle w:val="Emphasis"/>
        </w:rPr>
        <w:t>grow faster</w:t>
      </w:r>
      <w:r w:rsidRPr="00983BD2">
        <w:rPr>
          <w:rStyle w:val="StyleUnderline"/>
        </w:rPr>
        <w:t xml:space="preserve"> and become </w:t>
      </w:r>
      <w:r w:rsidRPr="00983BD2">
        <w:rPr>
          <w:rStyle w:val="Emphasis"/>
        </w:rPr>
        <w:t>much larger</w:t>
      </w:r>
      <w:r w:rsidRPr="00983BD2">
        <w:rPr>
          <w:rStyle w:val="StyleUnderline"/>
        </w:rPr>
        <w:t xml:space="preserve"> than what we will </w:t>
      </w:r>
      <w:r w:rsidRPr="00983BD2">
        <w:rPr>
          <w:rStyle w:val="Emphasis"/>
        </w:rPr>
        <w:t>benefit from doing</w:t>
      </w:r>
      <w:r w:rsidRPr="00983BD2">
        <w:rPr>
          <w:sz w:val="16"/>
        </w:rPr>
        <w:t xml:space="preserve">. This is most obvious for biotech, nano, and AI, where </w:t>
      </w:r>
      <w:r w:rsidRPr="00983BD2">
        <w:rPr>
          <w:rStyle w:val="StyleUnderline"/>
        </w:rPr>
        <w:t xml:space="preserve">the </w:t>
      </w:r>
      <w:r w:rsidRPr="00983BD2">
        <w:rPr>
          <w:rStyle w:val="Emphasis"/>
        </w:rPr>
        <w:t>possibilities for monstrosities</w:t>
      </w:r>
      <w:r w:rsidRPr="00983BD2">
        <w:rPr>
          <w:rStyle w:val="StyleUnderline"/>
        </w:rPr>
        <w:t xml:space="preserve"> and </w:t>
      </w:r>
      <w:r w:rsidRPr="00983BD2">
        <w:rPr>
          <w:rStyle w:val="Emphasis"/>
        </w:rPr>
        <w:t>menaces</w:t>
      </w:r>
      <w:r w:rsidRPr="00983BD2">
        <w:rPr>
          <w:rStyle w:val="StyleUnderline"/>
        </w:rPr>
        <w:t xml:space="preserve"> will </w:t>
      </w:r>
      <w:r w:rsidRPr="00983BD2">
        <w:rPr>
          <w:rStyle w:val="Emphasis"/>
        </w:rPr>
        <w:t>vastly exceed</w:t>
      </w:r>
      <w:r w:rsidRPr="00983BD2">
        <w:rPr>
          <w:rStyle w:val="StyleUnderline"/>
        </w:rPr>
        <w:t xml:space="preserve"> the number of applications </w:t>
      </w:r>
      <w:r w:rsidRPr="00983BD2">
        <w:rPr>
          <w:rStyle w:val="Emphasis"/>
        </w:rPr>
        <w:t>consistent with human survival</w:t>
      </w:r>
      <w:r w:rsidRPr="00983BD2">
        <w:rPr>
          <w:rStyle w:val="StyleUnderline"/>
        </w:rPr>
        <w:t xml:space="preserve"> and </w:t>
      </w:r>
      <w:r w:rsidRPr="00983BD2">
        <w:rPr>
          <w:rStyle w:val="Emphasis"/>
        </w:rPr>
        <w:t>flourishing</w:t>
      </w:r>
      <w:r w:rsidRPr="00983BD2">
        <w:rPr>
          <w:rStyle w:val="StyleUnderline"/>
        </w:rPr>
        <w:t xml:space="preserve">. Given this </w:t>
      </w:r>
      <w:r w:rsidRPr="00983BD2">
        <w:rPr>
          <w:rStyle w:val="Emphasis"/>
        </w:rPr>
        <w:t>narrow set of desirable applications</w:t>
      </w:r>
      <w:r w:rsidRPr="00983BD2">
        <w:rPr>
          <w:rStyle w:val="StyleUnderline"/>
        </w:rPr>
        <w:t xml:space="preserve"> situated in an </w:t>
      </w:r>
      <w:r w:rsidRPr="00983BD2">
        <w:rPr>
          <w:rStyle w:val="Emphasis"/>
        </w:rPr>
        <w:t>ever-widening set of negative possibilities</w:t>
      </w:r>
      <w:r w:rsidRPr="00983BD2">
        <w:rPr>
          <w:rStyle w:val="StyleUnderline"/>
        </w:rPr>
        <w:t xml:space="preserve">, </w:t>
      </w:r>
      <w:r w:rsidRPr="00983BD2">
        <w:rPr>
          <w:rStyle w:val="Emphasis"/>
        </w:rPr>
        <w:t>human survival</w:t>
      </w:r>
      <w:r w:rsidRPr="00983BD2">
        <w:rPr>
          <w:rStyle w:val="StyleUnderline"/>
        </w:rPr>
        <w:t xml:space="preserve"> and </w:t>
      </w:r>
      <w:r w:rsidRPr="00983BD2">
        <w:rPr>
          <w:rStyle w:val="Emphasis"/>
        </w:rPr>
        <w:t>advancement</w:t>
      </w:r>
      <w:r w:rsidRPr="00983BD2">
        <w:rPr>
          <w:rStyle w:val="StyleUnderline"/>
        </w:rPr>
        <w:t xml:space="preserve"> requires staying within a </w:t>
      </w:r>
      <w:r w:rsidRPr="00983BD2">
        <w:rPr>
          <w:rStyle w:val="Emphasis"/>
        </w:rPr>
        <w:t>path of preservation</w:t>
      </w:r>
      <w:r w:rsidRPr="00983BD2">
        <w:rPr>
          <w:rStyle w:val="StyleUnderline"/>
        </w:rPr>
        <w:t xml:space="preserve"> and </w:t>
      </w:r>
      <w:r w:rsidRPr="00983BD2">
        <w:rPr>
          <w:rStyle w:val="Emphasis"/>
        </w:rPr>
        <w:t>enhancement</w:t>
      </w:r>
      <w:r w:rsidRPr="00983BD2">
        <w:rPr>
          <w:rStyle w:val="StyleUnderline"/>
        </w:rPr>
        <w:t xml:space="preserve">, the borders of which are </w:t>
      </w:r>
      <w:r w:rsidRPr="00983BD2">
        <w:rPr>
          <w:rStyle w:val="Emphasis"/>
        </w:rPr>
        <w:t>architectures of restraint</w:t>
      </w:r>
      <w:r w:rsidRPr="00983BD2">
        <w:rPr>
          <w:rStyle w:val="StyleUnderline"/>
        </w:rPr>
        <w:t xml:space="preserve">. </w:t>
      </w:r>
      <w:r w:rsidRPr="00142EFE">
        <w:rPr>
          <w:rStyle w:val="Emphasis"/>
          <w:highlight w:val="cyan"/>
        </w:rPr>
        <w:t>Only by</w:t>
      </w:r>
      <w:r w:rsidRPr="00142EFE">
        <w:rPr>
          <w:rStyle w:val="Emphasis"/>
        </w:rPr>
        <w:t xml:space="preserve"> </w:t>
      </w:r>
      <w:r w:rsidRPr="00142EFE">
        <w:rPr>
          <w:rStyle w:val="Emphasis"/>
          <w:highlight w:val="cyan"/>
        </w:rPr>
        <w:t>assuredly</w:t>
      </w:r>
      <w:r w:rsidRPr="00983BD2">
        <w:rPr>
          <w:rStyle w:val="StyleUnderline"/>
        </w:rPr>
        <w:t xml:space="preserve"> and </w:t>
      </w:r>
      <w:r w:rsidRPr="00142EFE">
        <w:rPr>
          <w:rStyle w:val="Emphasis"/>
          <w:highlight w:val="cyan"/>
        </w:rPr>
        <w:t>permanently closing</w:t>
      </w:r>
      <w:r w:rsidRPr="00142EFE">
        <w:rPr>
          <w:rStyle w:val="Emphasis"/>
        </w:rPr>
        <w:t xml:space="preserve"> off many </w:t>
      </w:r>
      <w:r w:rsidRPr="00142EFE">
        <w:rPr>
          <w:rStyle w:val="Emphasis"/>
          <w:highlight w:val="cyan"/>
        </w:rPr>
        <w:t>options</w:t>
      </w:r>
      <w:r w:rsidRPr="00142EFE">
        <w:rPr>
          <w:rStyle w:val="StyleUnderline"/>
          <w:highlight w:val="cyan"/>
        </w:rPr>
        <w:t xml:space="preserve"> will tech</w:t>
      </w:r>
      <w:r w:rsidRPr="00983BD2">
        <w:rPr>
          <w:rStyle w:val="StyleUnderline"/>
        </w:rPr>
        <w:t xml:space="preserve">nological </w:t>
      </w:r>
      <w:r w:rsidRPr="00142EFE">
        <w:rPr>
          <w:rStyle w:val="StyleUnderline"/>
          <w:highlight w:val="cyan"/>
        </w:rPr>
        <w:t>advance yield</w:t>
      </w:r>
      <w:r w:rsidRPr="00983BD2">
        <w:rPr>
          <w:rStyle w:val="StyleUnderline"/>
        </w:rPr>
        <w:t xml:space="preserve"> </w:t>
      </w:r>
      <w:r w:rsidRPr="00983BD2">
        <w:rPr>
          <w:rStyle w:val="Emphasis"/>
        </w:rPr>
        <w:t xml:space="preserve">human </w:t>
      </w:r>
      <w:r w:rsidRPr="00142EFE">
        <w:rPr>
          <w:rStyle w:val="Emphasis"/>
          <w:highlight w:val="cyan"/>
        </w:rPr>
        <w:t>progress</w:t>
      </w:r>
      <w:r w:rsidRPr="00983BD2">
        <w:rPr>
          <w:rStyle w:val="StyleUnderline"/>
        </w:rPr>
        <w:t xml:space="preserve"> rather than </w:t>
      </w:r>
      <w:r w:rsidRPr="00983BD2">
        <w:rPr>
          <w:rStyle w:val="Emphasis"/>
        </w:rPr>
        <w:t>catastrophes</w:t>
      </w:r>
      <w:r w:rsidRPr="00983BD2">
        <w:rPr>
          <w:sz w:val="16"/>
        </w:rPr>
        <w:t xml:space="preserve">. Achieving Bacon’s goal of </w:t>
      </w:r>
      <w:r w:rsidRPr="00983BD2">
        <w:rPr>
          <w:rStyle w:val="StyleUnderline"/>
        </w:rPr>
        <w:t>“</w:t>
      </w:r>
      <w:r w:rsidRPr="00983BD2">
        <w:rPr>
          <w:rStyle w:val="Emphasis"/>
        </w:rPr>
        <w:t>effecting all things possible</w:t>
      </w:r>
      <w:r w:rsidRPr="00983BD2">
        <w:rPr>
          <w:rStyle w:val="StyleUnderline"/>
        </w:rPr>
        <w:t xml:space="preserve">” will probably </w:t>
      </w:r>
      <w:r w:rsidRPr="00983BD2">
        <w:rPr>
          <w:rStyle w:val="Emphasis"/>
        </w:rPr>
        <w:t>doom humanity</w:t>
      </w:r>
      <w:r w:rsidRPr="00983BD2">
        <w:rPr>
          <w:sz w:val="16"/>
        </w:rPr>
        <w:t xml:space="preserve">. On this multisided obstacle course, </w:t>
      </w:r>
      <w:r w:rsidRPr="00983BD2">
        <w:rPr>
          <w:rStyle w:val="StyleUnderline"/>
        </w:rPr>
        <w:t xml:space="preserve">just because we get </w:t>
      </w:r>
      <w:r w:rsidRPr="00983BD2">
        <w:rPr>
          <w:rStyle w:val="Emphasis"/>
        </w:rPr>
        <w:t>one</w:t>
      </w:r>
      <w:r w:rsidRPr="00983BD2">
        <w:rPr>
          <w:rStyle w:val="StyleUnderline"/>
        </w:rPr>
        <w:t xml:space="preserve">—or </w:t>
      </w:r>
      <w:r w:rsidRPr="00983BD2">
        <w:rPr>
          <w:rStyle w:val="Emphasis"/>
        </w:rPr>
        <w:t>several</w:t>
      </w:r>
      <w:r w:rsidRPr="00983BD2">
        <w:rPr>
          <w:rStyle w:val="StyleUnderline"/>
        </w:rPr>
        <w:t xml:space="preserve">—choices right </w:t>
      </w:r>
      <w:r w:rsidRPr="00983BD2">
        <w:rPr>
          <w:rStyle w:val="Emphasis"/>
        </w:rPr>
        <w:t>does not mean</w:t>
      </w:r>
      <w:r w:rsidRPr="00983BD2">
        <w:rPr>
          <w:rStyle w:val="StyleUnderline"/>
        </w:rPr>
        <w:t xml:space="preserve"> that we will </w:t>
      </w:r>
      <w:r w:rsidRPr="00983BD2">
        <w:rPr>
          <w:rStyle w:val="Emphasis"/>
        </w:rPr>
        <w:t>get the next one right</w:t>
      </w:r>
      <w:r w:rsidRPr="00983BD2">
        <w:rPr>
          <w:sz w:val="16"/>
        </w:rPr>
        <w:t>.</w:t>
      </w:r>
    </w:p>
    <w:p w14:paraId="76E4A2D9" w14:textId="77777777" w:rsidR="00C818A5" w:rsidRPr="00983BD2" w:rsidRDefault="00C818A5" w:rsidP="00C818A5">
      <w:pPr>
        <w:rPr>
          <w:sz w:val="16"/>
        </w:rPr>
      </w:pPr>
      <w:r w:rsidRPr="00983BD2">
        <w:rPr>
          <w:sz w:val="16"/>
        </w:rPr>
        <w:t xml:space="preserve">Given this, </w:t>
      </w:r>
      <w:r w:rsidRPr="00983BD2">
        <w:rPr>
          <w:rStyle w:val="StyleUnderline"/>
        </w:rPr>
        <w:t xml:space="preserve">the </w:t>
      </w:r>
      <w:r w:rsidRPr="00983BD2">
        <w:rPr>
          <w:rStyle w:val="Emphasis"/>
        </w:rPr>
        <w:t>crucial question</w:t>
      </w:r>
      <w:r w:rsidRPr="00983BD2">
        <w:rPr>
          <w:rStyle w:val="StyleUnderline"/>
        </w:rPr>
        <w:t xml:space="preserve"> emerges: </w:t>
      </w:r>
      <w:r w:rsidRPr="00F4501E">
        <w:rPr>
          <w:rStyle w:val="StyleUnderline"/>
          <w:highlight w:val="cyan"/>
        </w:rPr>
        <w:t>Will</w:t>
      </w:r>
      <w:r w:rsidRPr="00983BD2">
        <w:rPr>
          <w:rStyle w:val="StyleUnderline"/>
        </w:rPr>
        <w:t xml:space="preserve"> </w:t>
      </w:r>
      <w:r w:rsidRPr="00983BD2">
        <w:rPr>
          <w:sz w:val="16"/>
        </w:rPr>
        <w:t xml:space="preserve">major initiatives—such as </w:t>
      </w:r>
      <w:r w:rsidRPr="00F4501E">
        <w:rPr>
          <w:rStyle w:val="Emphasis"/>
          <w:highlight w:val="cyan"/>
        </w:rPr>
        <w:t>space</w:t>
      </w:r>
      <w:r w:rsidRPr="00983BD2">
        <w:rPr>
          <w:rStyle w:val="Emphasis"/>
        </w:rPr>
        <w:t xml:space="preserve"> expansion</w:t>
      </w:r>
      <w:r w:rsidRPr="00983BD2">
        <w:rPr>
          <w:sz w:val="16"/>
        </w:rPr>
        <w:t>—</w:t>
      </w:r>
      <w:r w:rsidRPr="00F4501E">
        <w:rPr>
          <w:rStyle w:val="Emphasis"/>
          <w:highlight w:val="cyan"/>
        </w:rPr>
        <w:t>negatively impact</w:t>
      </w:r>
      <w:r w:rsidRPr="00983BD2">
        <w:rPr>
          <w:rStyle w:val="Emphasis"/>
        </w:rPr>
        <w:t xml:space="preserve"> the </w:t>
      </w:r>
      <w:r w:rsidRPr="00F4501E">
        <w:rPr>
          <w:rStyle w:val="Emphasis"/>
          <w:highlight w:val="cyan"/>
        </w:rPr>
        <w:t>integrity</w:t>
      </w:r>
      <w:r w:rsidRPr="00983BD2">
        <w:rPr>
          <w:rStyle w:val="StyleUnderline"/>
        </w:rPr>
        <w:t xml:space="preserve"> and </w:t>
      </w:r>
      <w:r w:rsidRPr="00F4501E">
        <w:rPr>
          <w:rStyle w:val="Emphasis"/>
        </w:rPr>
        <w:t>sustainability</w:t>
      </w:r>
      <w:r w:rsidRPr="00983BD2">
        <w:rPr>
          <w:rStyle w:val="StyleUnderline"/>
        </w:rPr>
        <w:t xml:space="preserve"> of the barriers of restraint? </w:t>
      </w:r>
      <w:r w:rsidRPr="00F4501E">
        <w:rPr>
          <w:rStyle w:val="Emphasis"/>
          <w:highlight w:val="cyan"/>
        </w:rPr>
        <w:t>Any venture that weakens</w:t>
      </w:r>
      <w:r w:rsidRPr="00983BD2">
        <w:rPr>
          <w:rStyle w:val="StyleUnderline"/>
        </w:rPr>
        <w:t xml:space="preserve"> or </w:t>
      </w:r>
      <w:r w:rsidRPr="00983BD2">
        <w:rPr>
          <w:rStyle w:val="Emphasis"/>
        </w:rPr>
        <w:t>destroys</w:t>
      </w:r>
      <w:r w:rsidRPr="00983BD2">
        <w:rPr>
          <w:rStyle w:val="StyleUnderline"/>
        </w:rPr>
        <w:t xml:space="preserve"> the architecture of </w:t>
      </w:r>
      <w:r w:rsidRPr="00F4501E">
        <w:rPr>
          <w:rStyle w:val="Emphasis"/>
          <w:highlight w:val="cyan"/>
        </w:rPr>
        <w:t>reversals</w:t>
      </w:r>
      <w:r w:rsidRPr="00983BD2">
        <w:rPr>
          <w:rStyle w:val="StyleUnderline"/>
        </w:rPr>
        <w:t xml:space="preserve">, </w:t>
      </w:r>
      <w:r w:rsidRPr="00983BD2">
        <w:rPr>
          <w:rStyle w:val="Emphasis"/>
        </w:rPr>
        <w:t>regulations</w:t>
      </w:r>
      <w:r w:rsidRPr="00983BD2">
        <w:rPr>
          <w:rStyle w:val="StyleUnderline"/>
        </w:rPr>
        <w:t xml:space="preserve">, and </w:t>
      </w:r>
      <w:r w:rsidRPr="00983BD2">
        <w:rPr>
          <w:rStyle w:val="Emphasis"/>
        </w:rPr>
        <w:t>relinquishments holding back monstrosities</w:t>
      </w:r>
      <w:r w:rsidRPr="00983BD2">
        <w:rPr>
          <w:rStyle w:val="StyleUnderline"/>
        </w:rPr>
        <w:t xml:space="preserve"> and </w:t>
      </w:r>
      <w:r w:rsidRPr="00F4501E">
        <w:rPr>
          <w:rStyle w:val="Emphasis"/>
          <w:highlight w:val="cyan"/>
        </w:rPr>
        <w:t>menaces</w:t>
      </w:r>
      <w:r w:rsidRPr="00983BD2">
        <w:rPr>
          <w:rStyle w:val="StyleUnderline"/>
        </w:rPr>
        <w:t xml:space="preserve"> becomes </w:t>
      </w:r>
      <w:r w:rsidRPr="00F4501E">
        <w:rPr>
          <w:rStyle w:val="StyleUnderline"/>
          <w:highlight w:val="cyan"/>
        </w:rPr>
        <w:t xml:space="preserve">an </w:t>
      </w:r>
      <w:r w:rsidRPr="00F4501E">
        <w:rPr>
          <w:rStyle w:val="Emphasis"/>
          <w:highlight w:val="cyan"/>
        </w:rPr>
        <w:t>indirect</w:t>
      </w:r>
      <w:r w:rsidRPr="00983BD2">
        <w:rPr>
          <w:rStyle w:val="StyleUnderline"/>
        </w:rPr>
        <w:t xml:space="preserve"> but </w:t>
      </w:r>
      <w:r w:rsidRPr="00714C37">
        <w:rPr>
          <w:rStyle w:val="Emphasis"/>
        </w:rPr>
        <w:t xml:space="preserve">assured </w:t>
      </w:r>
      <w:r w:rsidRPr="00F4501E">
        <w:rPr>
          <w:rStyle w:val="Emphasis"/>
          <w:highlight w:val="cyan"/>
        </w:rPr>
        <w:t>path of unacceptable risk</w:t>
      </w:r>
      <w:r w:rsidRPr="00F4501E">
        <w:rPr>
          <w:rStyle w:val="StyleUnderline"/>
          <w:highlight w:val="cyan"/>
        </w:rPr>
        <w:t>.</w:t>
      </w:r>
      <w:r w:rsidRPr="00983BD2">
        <w:rPr>
          <w:rStyle w:val="StyleUnderline"/>
        </w:rPr>
        <w:t xml:space="preserve"> Because </w:t>
      </w:r>
      <w:r w:rsidRPr="00F4501E">
        <w:rPr>
          <w:rStyle w:val="StyleUnderline"/>
          <w:highlight w:val="cyan"/>
        </w:rPr>
        <w:t xml:space="preserve">the </w:t>
      </w:r>
      <w:r w:rsidRPr="00F4501E">
        <w:rPr>
          <w:rStyle w:val="Emphasis"/>
          <w:highlight w:val="cyan"/>
        </w:rPr>
        <w:t>same powerful tech</w:t>
      </w:r>
      <w:r w:rsidRPr="00714C37">
        <w:rPr>
          <w:rStyle w:val="Emphasis"/>
        </w:rPr>
        <w:t>nologie</w:t>
      </w:r>
      <w:r w:rsidRPr="00F4501E">
        <w:rPr>
          <w:rStyle w:val="Emphasis"/>
          <w:highlight w:val="cyan"/>
        </w:rPr>
        <w:t>s</w:t>
      </w:r>
      <w:r w:rsidRPr="00714C37">
        <w:rPr>
          <w:rStyle w:val="Emphasis"/>
        </w:rPr>
        <w:t xml:space="preserve"> </w:t>
      </w:r>
      <w:r w:rsidRPr="00F4501E">
        <w:rPr>
          <w:rStyle w:val="Emphasis"/>
          <w:highlight w:val="cyan"/>
        </w:rPr>
        <w:lastRenderedPageBreak/>
        <w:t>enabling space</w:t>
      </w:r>
      <w:r w:rsidRPr="00714C37">
        <w:rPr>
          <w:rStyle w:val="Emphasis"/>
        </w:rPr>
        <w:t xml:space="preserve"> expansion</w:t>
      </w:r>
      <w:r w:rsidRPr="00983BD2">
        <w:rPr>
          <w:rStyle w:val="StyleUnderline"/>
        </w:rPr>
        <w:t xml:space="preserve"> also </w:t>
      </w:r>
      <w:r w:rsidRPr="00F4501E">
        <w:rPr>
          <w:rStyle w:val="StyleUnderline"/>
          <w:highlight w:val="cyan"/>
        </w:rPr>
        <w:t>pose</w:t>
      </w:r>
      <w:r w:rsidRPr="00983BD2">
        <w:rPr>
          <w:rStyle w:val="StyleUnderline"/>
        </w:rPr>
        <w:t xml:space="preserve"> </w:t>
      </w:r>
      <w:r w:rsidRPr="00714C37">
        <w:rPr>
          <w:rStyle w:val="Emphasis"/>
        </w:rPr>
        <w:t xml:space="preserve">so many </w:t>
      </w:r>
      <w:r w:rsidRPr="00F4501E">
        <w:rPr>
          <w:rStyle w:val="Emphasis"/>
          <w:highlight w:val="cyan"/>
        </w:rPr>
        <w:t>existential threat</w:t>
      </w:r>
      <w:r w:rsidRPr="00714C37">
        <w:rPr>
          <w:rStyle w:val="Emphasis"/>
        </w:rPr>
        <w:t>s</w:t>
      </w:r>
      <w:r w:rsidRPr="00983BD2">
        <w:rPr>
          <w:rStyle w:val="StyleUnderline"/>
        </w:rPr>
        <w:t xml:space="preserve">, </w:t>
      </w:r>
      <w:r w:rsidRPr="00714C37">
        <w:rPr>
          <w:rStyle w:val="Emphasis"/>
        </w:rPr>
        <w:t>whether</w:t>
      </w:r>
      <w:r w:rsidRPr="00983BD2">
        <w:rPr>
          <w:rStyle w:val="StyleUnderline"/>
        </w:rPr>
        <w:t xml:space="preserve"> and </w:t>
      </w:r>
      <w:r w:rsidRPr="00714C37">
        <w:rPr>
          <w:rStyle w:val="Emphasis"/>
        </w:rPr>
        <w:t>how humans expand into space</w:t>
      </w:r>
      <w:r w:rsidRPr="00983BD2">
        <w:rPr>
          <w:rStyle w:val="StyleUnderline"/>
        </w:rPr>
        <w:t xml:space="preserve"> assumes a central role in </w:t>
      </w:r>
      <w:r w:rsidRPr="00714C37">
        <w:rPr>
          <w:rStyle w:val="Emphasis"/>
        </w:rPr>
        <w:t>any consideration of humanity’s survival prospects</w:t>
      </w:r>
      <w:r w:rsidRPr="00983BD2">
        <w:rPr>
          <w:sz w:val="16"/>
        </w:rPr>
        <w:t>.</w:t>
      </w:r>
    </w:p>
    <w:p w14:paraId="3C485C30" w14:textId="77777777" w:rsidR="00C818A5" w:rsidRPr="00E27335" w:rsidRDefault="00C818A5" w:rsidP="00C818A5">
      <w:pPr>
        <w:pStyle w:val="Heading4"/>
      </w:pPr>
      <w:r>
        <w:t xml:space="preserve">Space col causes species radiation --- </w:t>
      </w:r>
      <w:r>
        <w:rPr>
          <w:u w:val="single"/>
        </w:rPr>
        <w:t>extinction</w:t>
      </w:r>
      <w:r>
        <w:t>.</w:t>
      </w:r>
    </w:p>
    <w:p w14:paraId="3F0572EE" w14:textId="77777777" w:rsidR="00C818A5" w:rsidRPr="0041498F" w:rsidRDefault="00C818A5" w:rsidP="00C818A5">
      <w:pPr>
        <w:rPr>
          <w:rStyle w:val="StyleUnderline"/>
        </w:rPr>
      </w:pPr>
      <w:r w:rsidRPr="0040077C">
        <w:rPr>
          <w:rStyle w:val="Style13ptBold"/>
        </w:rPr>
        <w:t>Deudney</w:t>
      </w:r>
      <w:r>
        <w:rPr>
          <w:rStyle w:val="Style13ptBold"/>
        </w:rPr>
        <w:t xml:space="preserve"> ’20 </w:t>
      </w:r>
      <w:r w:rsidRPr="006A6AA9">
        <w:t>[</w:t>
      </w:r>
      <w:r>
        <w:t xml:space="preserve">Daniel; 2020; Associate Professor of Political Science at Johns Hopkins University; “Solar Space, Island Earth, and the Ends of Humanity,” </w:t>
      </w:r>
      <w:r>
        <w:rPr>
          <w:i/>
        </w:rPr>
        <w:t>Dark Skies: Space Expansionism, Planetary Geopolitics, and the Ends of Humanity</w:t>
      </w:r>
      <w:r>
        <w:t>, Chapter 6, p. 219-223]</w:t>
      </w:r>
      <w:r w:rsidRPr="00A86579">
        <w:rPr>
          <w:rStyle w:val="StyleUnderline"/>
        </w:rPr>
        <w:t xml:space="preserve"> </w:t>
      </w:r>
    </w:p>
    <w:p w14:paraId="4F16F7F7" w14:textId="77777777" w:rsidR="00C818A5" w:rsidRPr="00A86579" w:rsidRDefault="00C818A5" w:rsidP="00C818A5">
      <w:pPr>
        <w:rPr>
          <w:sz w:val="16"/>
        </w:rPr>
      </w:pPr>
      <w:r w:rsidRPr="00A86579">
        <w:rPr>
          <w:sz w:val="16"/>
        </w:rPr>
        <w:t xml:space="preserve">Analogies drawn from natural evolution provide far less insight into the human space future than </w:t>
      </w:r>
      <w:r w:rsidRPr="00A86579">
        <w:rPr>
          <w:rStyle w:val="StyleUnderline"/>
        </w:rPr>
        <w:t>advocates</w:t>
      </w:r>
      <w:r w:rsidRPr="00A86579">
        <w:rPr>
          <w:sz w:val="16"/>
        </w:rPr>
        <w:t xml:space="preserve"> believe. They point out that species of life on Earth who expand their spatial scope of their habitats are more likely to survive, while species confined to contained spaces, such as islands, have higher rates of extinction, thus making space expansion seem im- perative. They also </w:t>
      </w:r>
      <w:r w:rsidRPr="00A86579">
        <w:rPr>
          <w:rStyle w:val="StyleUnderline"/>
        </w:rPr>
        <w:t xml:space="preserve">observe that </w:t>
      </w:r>
      <w:r w:rsidRPr="0041498F">
        <w:rPr>
          <w:rStyle w:val="StyleUnderline"/>
          <w:highlight w:val="cyan"/>
        </w:rPr>
        <w:t xml:space="preserve">species that </w:t>
      </w:r>
      <w:r w:rsidRPr="0041498F">
        <w:rPr>
          <w:rStyle w:val="Emphasis"/>
          <w:highlight w:val="cyan"/>
        </w:rPr>
        <w:t>expand spatially</w:t>
      </w:r>
      <w:r w:rsidRPr="00A86579">
        <w:rPr>
          <w:rStyle w:val="StyleUnderline"/>
        </w:rPr>
        <w:t xml:space="preserve"> tend to </w:t>
      </w:r>
      <w:r w:rsidRPr="0041498F">
        <w:rPr>
          <w:rStyle w:val="Emphasis"/>
          <w:highlight w:val="cyan"/>
        </w:rPr>
        <w:t>fragment</w:t>
      </w:r>
      <w:r w:rsidRPr="00A86579">
        <w:rPr>
          <w:rStyle w:val="Emphasis"/>
        </w:rPr>
        <w:t xml:space="preserve"> into multiple species</w:t>
      </w:r>
      <w:r w:rsidRPr="00A86579">
        <w:rPr>
          <w:rStyle w:val="StyleUnderline"/>
        </w:rPr>
        <w:t xml:space="preserve">, thus bolstering the appeal of </w:t>
      </w:r>
      <w:r w:rsidRPr="0041498F">
        <w:rPr>
          <w:rStyle w:val="Emphasis"/>
          <w:highlight w:val="cyan"/>
        </w:rPr>
        <w:t>human species radiation</w:t>
      </w:r>
      <w:r w:rsidRPr="00A86579">
        <w:rPr>
          <w:rStyle w:val="StyleUnderline"/>
        </w:rPr>
        <w:t xml:space="preserve">. But they </w:t>
      </w:r>
      <w:r w:rsidRPr="00A86579">
        <w:rPr>
          <w:rStyle w:val="Emphasis"/>
        </w:rPr>
        <w:t>rarely point out</w:t>
      </w:r>
      <w:r w:rsidRPr="00A86579">
        <w:rPr>
          <w:rStyle w:val="StyleUnderline"/>
        </w:rPr>
        <w:t xml:space="preserve"> that diversifying species also </w:t>
      </w:r>
      <w:r w:rsidRPr="00A86579">
        <w:rPr>
          <w:rStyle w:val="Emphasis"/>
        </w:rPr>
        <w:t>lethally compete</w:t>
      </w:r>
      <w:r w:rsidRPr="00A86579">
        <w:rPr>
          <w:rStyle w:val="StyleUnderline"/>
        </w:rPr>
        <w:t xml:space="preserve">, with some </w:t>
      </w:r>
      <w:r w:rsidRPr="00A86579">
        <w:rPr>
          <w:rStyle w:val="Emphasis"/>
        </w:rPr>
        <w:t>driven to extinction</w:t>
      </w:r>
      <w:r w:rsidRPr="00A86579">
        <w:rPr>
          <w:rStyle w:val="StyleUnderline"/>
        </w:rPr>
        <w:t xml:space="preserve">, as </w:t>
      </w:r>
      <w:r w:rsidRPr="00A86579">
        <w:rPr>
          <w:rStyle w:val="Emphasis"/>
        </w:rPr>
        <w:t>humans might</w:t>
      </w:r>
      <w:r w:rsidRPr="00A86579">
        <w:rPr>
          <w:rStyle w:val="StyleUnderline"/>
        </w:rPr>
        <w:t xml:space="preserve"> by their spacekind descendents</w:t>
      </w:r>
      <w:r w:rsidRPr="00A86579">
        <w:rPr>
          <w:sz w:val="16"/>
        </w:rPr>
        <w:t xml:space="preserve">. Unfor- tunately, the fact that all these patterns of life on Earth potentially map onto space choices and outcomes provides little or no guidance about which of them are appropriate models for successful space choice. Natural history and theory provide many arresting analogies, but very limited guidance for practical human choices. </w:t>
      </w:r>
    </w:p>
    <w:p w14:paraId="3F33A0F6" w14:textId="77777777" w:rsidR="00C818A5" w:rsidRPr="00A86579" w:rsidRDefault="00C818A5" w:rsidP="00C818A5">
      <w:pPr>
        <w:rPr>
          <w:sz w:val="16"/>
        </w:rPr>
      </w:pPr>
      <w:r w:rsidRPr="00A86579">
        <w:rPr>
          <w:sz w:val="16"/>
        </w:rPr>
        <w:t xml:space="preserve">Even larger problems afflict the upper rungs of the Tsiolkovsky ladder. In the first steps, interests of humanity and its natal abode are said to propel expan- sion. But </w:t>
      </w:r>
      <w:r w:rsidRPr="00A86579">
        <w:rPr>
          <w:rStyle w:val="StyleUnderline"/>
        </w:rPr>
        <w:t xml:space="preserve">once species radiation </w:t>
      </w:r>
      <w:r w:rsidRPr="00A86579">
        <w:rPr>
          <w:rStyle w:val="Emphasis"/>
        </w:rPr>
        <w:t>starts to occur</w:t>
      </w:r>
      <w:r w:rsidRPr="00A86579">
        <w:rPr>
          <w:rStyle w:val="StyleUnderline"/>
        </w:rPr>
        <w:t xml:space="preserve">, it is </w:t>
      </w:r>
      <w:r w:rsidRPr="00A86579">
        <w:rPr>
          <w:rStyle w:val="Emphasis"/>
        </w:rPr>
        <w:t>no longer humanity but life</w:t>
      </w:r>
      <w:r w:rsidRPr="00A86579">
        <w:rPr>
          <w:rStyle w:val="StyleUnderline"/>
        </w:rPr>
        <w:t xml:space="preserve"> whose interests are advanced</w:t>
      </w:r>
      <w:r w:rsidRPr="00A86579">
        <w:rPr>
          <w:sz w:val="16"/>
        </w:rPr>
        <w:t xml:space="preserve">. In making the case for colonizing solar and then interstellar space, Dyson explicitly appeals to the interests of life itself, not humanity- in- general. </w:t>
      </w:r>
      <w:r w:rsidRPr="00A86579">
        <w:rPr>
          <w:rStyle w:val="StyleUnderline"/>
        </w:rPr>
        <w:t xml:space="preserve">This </w:t>
      </w:r>
      <w:r w:rsidRPr="00A86579">
        <w:rPr>
          <w:rStyle w:val="Emphasis"/>
        </w:rPr>
        <w:t>shift</w:t>
      </w:r>
      <w:r w:rsidRPr="00A86579">
        <w:rPr>
          <w:rStyle w:val="StyleUnderline"/>
        </w:rPr>
        <w:t xml:space="preserve"> beyond humanity results from the expectation that humans will </w:t>
      </w:r>
      <w:r w:rsidRPr="00A86579">
        <w:rPr>
          <w:rStyle w:val="Emphasis"/>
        </w:rPr>
        <w:t>mutate</w:t>
      </w:r>
      <w:r w:rsidRPr="00A86579">
        <w:rPr>
          <w:rStyle w:val="StyleUnderline"/>
        </w:rPr>
        <w:t xml:space="preserve">—or be </w:t>
      </w:r>
      <w:r w:rsidRPr="00A86579">
        <w:rPr>
          <w:rStyle w:val="Emphasis"/>
        </w:rPr>
        <w:t>mutated</w:t>
      </w:r>
      <w:r w:rsidRPr="00A86579">
        <w:rPr>
          <w:rStyle w:val="StyleUnderline"/>
        </w:rPr>
        <w:t xml:space="preserve">—into </w:t>
      </w:r>
      <w:r w:rsidRPr="00A86579">
        <w:rPr>
          <w:rStyle w:val="Emphasis"/>
        </w:rPr>
        <w:t>multiple species</w:t>
      </w:r>
      <w:r w:rsidRPr="00A86579">
        <w:rPr>
          <w:rStyle w:val="StyleUnderline"/>
        </w:rPr>
        <w:t xml:space="preserve"> of intelligent life. Once humans are </w:t>
      </w:r>
      <w:r w:rsidRPr="00A86579">
        <w:rPr>
          <w:rStyle w:val="Emphasis"/>
        </w:rPr>
        <w:t>just one of many intelligent spacefaring species</w:t>
      </w:r>
      <w:r w:rsidRPr="00A86579">
        <w:rPr>
          <w:rStyle w:val="StyleUnderline"/>
        </w:rPr>
        <w:t xml:space="preserve">, </w:t>
      </w:r>
      <w:r w:rsidRPr="00A86579">
        <w:rPr>
          <w:rStyle w:val="Emphasis"/>
        </w:rPr>
        <w:t>human survival ceases to be vital</w:t>
      </w:r>
      <w:r w:rsidRPr="00A86579">
        <w:rPr>
          <w:rStyle w:val="StyleUnderline"/>
        </w:rPr>
        <w:t xml:space="preserve"> for the surviva</w:t>
      </w:r>
      <w:r>
        <w:rPr>
          <w:rStyle w:val="StyleUnderline"/>
        </w:rPr>
        <w:t>l and success of cosmically ex</w:t>
      </w:r>
      <w:r w:rsidRPr="00A86579">
        <w:rPr>
          <w:rStyle w:val="StyleUnderline"/>
        </w:rPr>
        <w:t>panding life</w:t>
      </w:r>
      <w:r w:rsidRPr="00A86579">
        <w:rPr>
          <w:sz w:val="16"/>
        </w:rPr>
        <w:t xml:space="preserve">. </w:t>
      </w:r>
    </w:p>
    <w:p w14:paraId="3AB2DC3A" w14:textId="77777777" w:rsidR="00C818A5" w:rsidRPr="00A86579" w:rsidRDefault="00C818A5" w:rsidP="00C818A5">
      <w:pPr>
        <w:rPr>
          <w:rStyle w:val="StyleUnderline"/>
        </w:rPr>
      </w:pPr>
      <w:r w:rsidRPr="00A86579">
        <w:rPr>
          <w:sz w:val="16"/>
        </w:rPr>
        <w:t xml:space="preserve">This life to which the Dyson diaspora appeals is endowed with an all-encompassing purpose—to ex- pand into new habitats and take new forrns that enable the expansion into further new habitats. Life's para- mount interest in expanding its living space is driven by the basic motor of evolutionary development of life on Earth since its emergence several billion years ago—to increase survival prospects. Life is thus too precious and vulnerable to be confined to the Earth, where it will inevitably, sooner or later, suffer complete extinction. Of the billion or so species of multicellu- lar life that have emerged on Earth over the last half- billion years, humans have a particular status and importance, not as some "crown of creation" or apex of excellence and value but rather as the means by which life can escape the confines and vulnerabilities of its birth planet Earth. Humans are no longer just one precocious and highly successful Terran life form but are elevated into something vastly more important: the carriers of the seeds of Earth life to unimaginably immense new spaces and habitats. </w:t>
      </w:r>
      <w:r w:rsidRPr="0041498F">
        <w:rPr>
          <w:rStyle w:val="StyleUnderline"/>
          <w:highlight w:val="cyan"/>
        </w:rPr>
        <w:t>Humans</w:t>
      </w:r>
      <w:r w:rsidRPr="00A86579">
        <w:rPr>
          <w:rStyle w:val="StyleUnderline"/>
        </w:rPr>
        <w:t xml:space="preserve"> and their space enterprise thus </w:t>
      </w:r>
      <w:r w:rsidRPr="0041498F">
        <w:rPr>
          <w:rStyle w:val="StyleUnderline"/>
          <w:highlight w:val="cyan"/>
        </w:rPr>
        <w:t xml:space="preserve">are </w:t>
      </w:r>
      <w:r w:rsidRPr="0041498F">
        <w:rPr>
          <w:rStyle w:val="Emphasis"/>
          <w:highlight w:val="cyan"/>
        </w:rPr>
        <w:t>transformed into</w:t>
      </w:r>
      <w:r w:rsidRPr="00E27335">
        <w:rPr>
          <w:rStyle w:val="Emphasis"/>
        </w:rPr>
        <w:t xml:space="preserve"> instrumental </w:t>
      </w:r>
      <w:r w:rsidRPr="0041498F">
        <w:rPr>
          <w:rStyle w:val="Emphasis"/>
          <w:highlight w:val="cyan"/>
        </w:rPr>
        <w:t>tools</w:t>
      </w:r>
      <w:r w:rsidRPr="00A86579">
        <w:rPr>
          <w:rStyle w:val="StyleUnderline"/>
        </w:rPr>
        <w:t xml:space="preserve"> and </w:t>
      </w:r>
      <w:r w:rsidRPr="00E27335">
        <w:rPr>
          <w:rStyle w:val="Emphasis"/>
        </w:rPr>
        <w:t>intermediary steps</w:t>
      </w:r>
      <w:r w:rsidRPr="00A86579">
        <w:rPr>
          <w:rStyle w:val="StyleUnderline"/>
        </w:rPr>
        <w:t xml:space="preserve"> </w:t>
      </w:r>
      <w:r w:rsidRPr="0041498F">
        <w:rPr>
          <w:rStyle w:val="StyleUnderline"/>
          <w:highlight w:val="cyan"/>
        </w:rPr>
        <w:t xml:space="preserve">in an </w:t>
      </w:r>
      <w:r w:rsidRPr="0041498F">
        <w:rPr>
          <w:rStyle w:val="Emphasis"/>
          <w:highlight w:val="cyan"/>
        </w:rPr>
        <w:t>evolutionary trajectory</w:t>
      </w:r>
      <w:r w:rsidRPr="00A86579">
        <w:rPr>
          <w:rStyle w:val="StyleUnderline"/>
        </w:rPr>
        <w:t xml:space="preserve"> of life expansion with </w:t>
      </w:r>
      <w:r w:rsidRPr="00E27335">
        <w:rPr>
          <w:rStyle w:val="Emphasis"/>
        </w:rPr>
        <w:t>galactic significance</w:t>
      </w:r>
      <w:r w:rsidRPr="00A86579">
        <w:rPr>
          <w:rStyle w:val="StyleUnderline"/>
        </w:rPr>
        <w:t xml:space="preserve">. </w:t>
      </w:r>
    </w:p>
    <w:p w14:paraId="7AB77542" w14:textId="77777777" w:rsidR="00C818A5" w:rsidRPr="00A86579" w:rsidRDefault="00C818A5" w:rsidP="00C818A5">
      <w:pPr>
        <w:rPr>
          <w:sz w:val="16"/>
        </w:rPr>
      </w:pPr>
      <w:r>
        <w:rPr>
          <w:rStyle w:val="StyleUnderline"/>
        </w:rPr>
        <w:t>How these new form</w:t>
      </w:r>
      <w:r w:rsidRPr="00A86579">
        <w:rPr>
          <w:rStyle w:val="StyleUnderline"/>
        </w:rPr>
        <w:t xml:space="preserve">s of life </w:t>
      </w:r>
      <w:r w:rsidRPr="00E27335">
        <w:rPr>
          <w:rStyle w:val="Emphasis"/>
        </w:rPr>
        <w:t>might interact with mere humanity</w:t>
      </w:r>
      <w:r w:rsidRPr="00A86579">
        <w:rPr>
          <w:rStyle w:val="StyleUnderline"/>
        </w:rPr>
        <w:t xml:space="preserve"> is</w:t>
      </w:r>
      <w:r w:rsidRPr="00A86579">
        <w:rPr>
          <w:sz w:val="16"/>
        </w:rPr>
        <w:t xml:space="preserve">, however, </w:t>
      </w:r>
      <w:r w:rsidRPr="00E27335">
        <w:rPr>
          <w:rStyle w:val="Emphasis"/>
        </w:rPr>
        <w:t>curiously not considered</w:t>
      </w:r>
      <w:r w:rsidRPr="00A86579">
        <w:rPr>
          <w:rStyle w:val="StyleUnderline"/>
        </w:rPr>
        <w:t xml:space="preserve"> in the </w:t>
      </w:r>
      <w:r w:rsidRPr="00E27335">
        <w:rPr>
          <w:rStyle w:val="Emphasis"/>
        </w:rPr>
        <w:t>astro-Darwinian arguments supporting</w:t>
      </w:r>
      <w:r w:rsidRPr="00A86579">
        <w:rPr>
          <w:sz w:val="16"/>
        </w:rPr>
        <w:t xml:space="preserve"> the Dyson diaspora and </w:t>
      </w:r>
      <w:r w:rsidRPr="0041498F">
        <w:rPr>
          <w:rStyle w:val="Emphasis"/>
          <w:highlight w:val="cyan"/>
        </w:rPr>
        <w:t>species radiation</w:t>
      </w:r>
      <w:r w:rsidRPr="00A86579">
        <w:rPr>
          <w:rStyle w:val="StyleUnderline"/>
        </w:rPr>
        <w:t>. This poses several</w:t>
      </w:r>
      <w:r w:rsidRPr="00A86579">
        <w:rPr>
          <w:sz w:val="16"/>
        </w:rPr>
        <w:t xml:space="preserve"> questions and </w:t>
      </w:r>
      <w:r w:rsidRPr="00A86579">
        <w:rPr>
          <w:rStyle w:val="StyleUnderline"/>
        </w:rPr>
        <w:t xml:space="preserve">potential problems. </w:t>
      </w:r>
      <w:r w:rsidRPr="0041498F">
        <w:rPr>
          <w:rStyle w:val="StyleUnderline"/>
          <w:highlight w:val="cyan"/>
        </w:rPr>
        <w:t xml:space="preserve">What will be the </w:t>
      </w:r>
      <w:r w:rsidRPr="0041498F">
        <w:rPr>
          <w:rStyle w:val="Emphasis"/>
          <w:highlight w:val="cyan"/>
        </w:rPr>
        <w:t>prospects for</w:t>
      </w:r>
      <w:r w:rsidRPr="00E27335">
        <w:rPr>
          <w:rStyle w:val="Emphasis"/>
        </w:rPr>
        <w:t xml:space="preserve"> Earth habitability</w:t>
      </w:r>
      <w:r w:rsidRPr="00A86579">
        <w:rPr>
          <w:rStyle w:val="StyleUnderline"/>
        </w:rPr>
        <w:t xml:space="preserve"> and </w:t>
      </w:r>
      <w:r w:rsidRPr="0041498F">
        <w:rPr>
          <w:rStyle w:val="Emphasis"/>
          <w:highlight w:val="cyan"/>
        </w:rPr>
        <w:t>human survival</w:t>
      </w:r>
      <w:r w:rsidRPr="0041498F">
        <w:rPr>
          <w:rStyle w:val="StyleUnderline"/>
          <w:highlight w:val="cyan"/>
        </w:rPr>
        <w:t xml:space="preserve"> if the intelligent alien descendants</w:t>
      </w:r>
      <w:r>
        <w:rPr>
          <w:rStyle w:val="StyleUnderline"/>
        </w:rPr>
        <w:t xml:space="preserve"> of humanity </w:t>
      </w:r>
      <w:r w:rsidRPr="0041498F">
        <w:rPr>
          <w:rStyle w:val="StyleUnderline"/>
          <w:highlight w:val="cyan"/>
        </w:rPr>
        <w:t>interact</w:t>
      </w:r>
      <w:r w:rsidRPr="00A86579">
        <w:rPr>
          <w:rStyle w:val="StyleUnderline"/>
        </w:rPr>
        <w:t xml:space="preserve"> with humanity in the </w:t>
      </w:r>
      <w:r w:rsidRPr="00E27335">
        <w:rPr>
          <w:rStyle w:val="Emphasis"/>
        </w:rPr>
        <w:t>same fashion</w:t>
      </w:r>
      <w:r w:rsidRPr="00A86579">
        <w:rPr>
          <w:rStyle w:val="StyleUnderline"/>
        </w:rPr>
        <w:t xml:space="preserve"> that humans have interacted with other human groups and with other living species?</w:t>
      </w:r>
      <w:r w:rsidRPr="00A86579">
        <w:rPr>
          <w:sz w:val="16"/>
        </w:rPr>
        <w:t xml:space="preserve"> In part </w:t>
      </w:r>
      <w:r w:rsidRPr="00A86579">
        <w:rPr>
          <w:rStyle w:val="StyleUnderline"/>
        </w:rPr>
        <w:t>this</w:t>
      </w:r>
      <w:r w:rsidRPr="00A86579">
        <w:rPr>
          <w:sz w:val="16"/>
        </w:rPr>
        <w:t xml:space="preserve"> question </w:t>
      </w:r>
      <w:r w:rsidRPr="00A86579">
        <w:rPr>
          <w:rStyle w:val="StyleUnderline"/>
        </w:rPr>
        <w:t xml:space="preserve">is </w:t>
      </w:r>
      <w:r w:rsidRPr="00E27335">
        <w:rPr>
          <w:rStyle w:val="Emphasis"/>
        </w:rPr>
        <w:t>evaded</w:t>
      </w:r>
      <w:r w:rsidRPr="00A86579">
        <w:rPr>
          <w:rStyle w:val="StyleUnderline"/>
        </w:rPr>
        <w:t xml:space="preserve"> by characterizing the movement as </w:t>
      </w:r>
      <w:r w:rsidRPr="00E27335">
        <w:rPr>
          <w:rStyle w:val="Emphasis"/>
        </w:rPr>
        <w:t>ever outward</w:t>
      </w:r>
      <w:r w:rsidRPr="00A86579">
        <w:rPr>
          <w:rStyle w:val="StyleUnderline"/>
        </w:rPr>
        <w:t xml:space="preserve">, simply </w:t>
      </w:r>
      <w:r w:rsidRPr="00E27335">
        <w:rPr>
          <w:rStyle w:val="Emphasis"/>
        </w:rPr>
        <w:t>ignoring the possibility</w:t>
      </w:r>
      <w:r w:rsidRPr="00A86579">
        <w:rPr>
          <w:rStyle w:val="StyleUnderline"/>
        </w:rPr>
        <w:t xml:space="preserve"> that new forms of intelligent life will expand in all directions, including </w:t>
      </w:r>
      <w:r w:rsidRPr="00E27335">
        <w:rPr>
          <w:rStyle w:val="Emphasis"/>
        </w:rPr>
        <w:t>back toward the Earth</w:t>
      </w:r>
      <w:r w:rsidRPr="00A86579">
        <w:rPr>
          <w:sz w:val="16"/>
        </w:rPr>
        <w:t xml:space="preserve">. And in part this question is evaded by the pervasive assumption among expansionists that ver- tical elevation will make Homo spaciens and its succes- sors morally better as well as vastly more powerful and capable. The lion will not lie with the sheep, but vastly improved lions will acquire sheep-like beneficence. </w:t>
      </w:r>
    </w:p>
    <w:p w14:paraId="6B1A5D29" w14:textId="77777777" w:rsidR="00C818A5" w:rsidRPr="00A86579" w:rsidRDefault="00C818A5" w:rsidP="00C818A5">
      <w:pPr>
        <w:rPr>
          <w:sz w:val="16"/>
        </w:rPr>
      </w:pPr>
      <w:r w:rsidRPr="00A86579">
        <w:rPr>
          <w:sz w:val="16"/>
        </w:rPr>
        <w:t xml:space="preserve">The more central answer of space advocates to this momentous question, which is only rarely articulated directly, is that </w:t>
      </w:r>
      <w:r w:rsidRPr="00A86579">
        <w:rPr>
          <w:rStyle w:val="StyleUnderline"/>
        </w:rPr>
        <w:t xml:space="preserve">this </w:t>
      </w:r>
      <w:r w:rsidRPr="00E27335">
        <w:rPr>
          <w:rStyle w:val="Emphasis"/>
        </w:rPr>
        <w:t>expansion</w:t>
      </w:r>
      <w:r w:rsidRPr="00A86579">
        <w:rPr>
          <w:rStyle w:val="StyleUnderline"/>
        </w:rPr>
        <w:t xml:space="preserve"> and </w:t>
      </w:r>
      <w:r w:rsidRPr="0041498F">
        <w:rPr>
          <w:rStyle w:val="Emphasis"/>
          <w:highlight w:val="cyan"/>
        </w:rPr>
        <w:t>radiation</w:t>
      </w:r>
      <w:r w:rsidRPr="00A86579">
        <w:rPr>
          <w:rStyle w:val="StyleUnderline"/>
        </w:rPr>
        <w:t xml:space="preserve"> of intelligent life equipped with advanced—and ever advancing—technology </w:t>
      </w:r>
      <w:r w:rsidRPr="0041498F">
        <w:rPr>
          <w:rStyle w:val="StyleUnderline"/>
          <w:highlight w:val="cyan"/>
        </w:rPr>
        <w:t>will</w:t>
      </w:r>
      <w:r w:rsidRPr="00A86579">
        <w:rPr>
          <w:rStyle w:val="StyleUnderline"/>
        </w:rPr>
        <w:t xml:space="preserve"> </w:t>
      </w:r>
      <w:r w:rsidRPr="00E27335">
        <w:rPr>
          <w:rStyle w:val="Emphasis"/>
        </w:rPr>
        <w:t xml:space="preserve">assuredly </w:t>
      </w:r>
      <w:r w:rsidRPr="0041498F">
        <w:rPr>
          <w:rStyle w:val="Emphasis"/>
          <w:highlight w:val="cyan"/>
        </w:rPr>
        <w:t>bring</w:t>
      </w:r>
      <w:r w:rsidRPr="00E27335">
        <w:rPr>
          <w:rStyle w:val="Emphasis"/>
        </w:rPr>
        <w:t xml:space="preserve"> about the eventual </w:t>
      </w:r>
      <w:r w:rsidRPr="0041498F">
        <w:rPr>
          <w:rStyle w:val="Emphasis"/>
          <w:highlight w:val="cyan"/>
        </w:rPr>
        <w:t>extinction</w:t>
      </w:r>
      <w:r w:rsidRPr="00A86579">
        <w:rPr>
          <w:rStyle w:val="StyleUnderline"/>
        </w:rPr>
        <w:t xml:space="preserve"> of Homo sapiens</w:t>
      </w:r>
      <w:r w:rsidRPr="00A86579">
        <w:rPr>
          <w:sz w:val="16"/>
        </w:rPr>
        <w:t xml:space="preserve">. </w:t>
      </w:r>
      <w:r w:rsidRPr="00A86579">
        <w:rPr>
          <w:rStyle w:val="StyleUnderline"/>
        </w:rPr>
        <w:t xml:space="preserve">For those who have appointed themselves the </w:t>
      </w:r>
      <w:r w:rsidRPr="00E27335">
        <w:rPr>
          <w:rStyle w:val="Emphasis"/>
        </w:rPr>
        <w:t>agents of life in general</w:t>
      </w:r>
      <w:r w:rsidRPr="00A86579">
        <w:rPr>
          <w:rStyle w:val="StyleUnderline"/>
        </w:rPr>
        <w:t xml:space="preserve">, the </w:t>
      </w:r>
      <w:r w:rsidRPr="00E27335">
        <w:rPr>
          <w:rStyle w:val="Emphasis"/>
        </w:rPr>
        <w:t xml:space="preserve">eventual extinction of humanity cannot be viewed with </w:t>
      </w:r>
      <w:r w:rsidRPr="00E27335">
        <w:rPr>
          <w:rStyle w:val="Emphasis"/>
        </w:rPr>
        <w:lastRenderedPageBreak/>
        <w:t>any real alarm</w:t>
      </w:r>
      <w:r w:rsidRPr="00A86579">
        <w:rPr>
          <w:rStyle w:val="StyleUnderline"/>
        </w:rPr>
        <w:t xml:space="preserve"> because they anticipate humanity will be succeeded by creatures who are significantly better than humans. But for </w:t>
      </w:r>
      <w:r w:rsidRPr="00E27335">
        <w:rPr>
          <w:rStyle w:val="Emphasis"/>
        </w:rPr>
        <w:t>humans</w:t>
      </w:r>
      <w:r w:rsidRPr="00A86579">
        <w:rPr>
          <w:rStyle w:val="StyleUnderline"/>
        </w:rPr>
        <w:t xml:space="preserve"> and the </w:t>
      </w:r>
      <w:r w:rsidRPr="00E27335">
        <w:rPr>
          <w:rStyle w:val="Emphasis"/>
        </w:rPr>
        <w:t>societies of humans</w:t>
      </w:r>
      <w:r w:rsidRPr="00A86579">
        <w:rPr>
          <w:rStyle w:val="StyleUnderline"/>
        </w:rPr>
        <w:t xml:space="preserve"> on the Earth being exhorted to embark upon this path, this outco</w:t>
      </w:r>
      <w:r>
        <w:rPr>
          <w:rStyle w:val="StyleUnderline"/>
        </w:rPr>
        <w:t xml:space="preserve">me is likely to be </w:t>
      </w:r>
      <w:r w:rsidRPr="00E27335">
        <w:rPr>
          <w:rStyle w:val="Emphasis"/>
        </w:rPr>
        <w:t>quite alarming</w:t>
      </w:r>
      <w:r w:rsidRPr="00A86579">
        <w:rPr>
          <w:sz w:val="16"/>
        </w:rPr>
        <w:t xml:space="preserve">. To the extent this inevitable terminal outcome is recognized, might it diminish enthusiasm for space expansion? </w:t>
      </w:r>
    </w:p>
    <w:p w14:paraId="6D74D538" w14:textId="77777777" w:rsidR="00C818A5" w:rsidRPr="00A86579" w:rsidRDefault="00C818A5" w:rsidP="00C818A5">
      <w:pPr>
        <w:rPr>
          <w:sz w:val="16"/>
        </w:rPr>
      </w:pPr>
      <w:r w:rsidRPr="00A86579">
        <w:rPr>
          <w:sz w:val="16"/>
        </w:rPr>
        <w:t xml:space="preserve">Perhaps even more troubling for the grand space expansionist ascent, humans are cast as playing a role that is uniquely contradictory among life forms. Space expansionists assign to humans tendencies that contradict their basic assumption that all life is survival-seeking. Habitat </w:t>
      </w:r>
      <w:r w:rsidRPr="00A86579">
        <w:rPr>
          <w:rStyle w:val="StyleUnderline"/>
        </w:rPr>
        <w:t xml:space="preserve">space expansionists are in effect saying that humanity </w:t>
      </w:r>
      <w:r w:rsidRPr="00E27335">
        <w:rPr>
          <w:rStyle w:val="Emphasis"/>
        </w:rPr>
        <w:t>will</w:t>
      </w:r>
      <w:r w:rsidRPr="00A86579">
        <w:rPr>
          <w:rStyle w:val="StyleUnderline"/>
        </w:rPr>
        <w:t xml:space="preserve">—and </w:t>
      </w:r>
      <w:r w:rsidRPr="00E27335">
        <w:rPr>
          <w:rStyle w:val="Emphasis"/>
        </w:rPr>
        <w:t>should</w:t>
      </w:r>
      <w:r w:rsidRPr="00A86579">
        <w:rPr>
          <w:rStyle w:val="StyleUnderline"/>
        </w:rPr>
        <w:t xml:space="preserve">—pursue a series of steps that will </w:t>
      </w:r>
      <w:r w:rsidRPr="00E27335">
        <w:rPr>
          <w:rStyle w:val="Emphasis"/>
        </w:rPr>
        <w:t>lead inevitably to its own demise</w:t>
      </w:r>
      <w:r w:rsidRPr="00A86579">
        <w:rPr>
          <w:rStyle w:val="StyleUnderline"/>
        </w:rPr>
        <w:t xml:space="preserve">. Space expansion may be an agenda of survival for life, but for humanity it is an </w:t>
      </w:r>
      <w:r w:rsidRPr="00E27335">
        <w:rPr>
          <w:rStyle w:val="Emphasis"/>
        </w:rPr>
        <w:t>expensive suicide cult</w:t>
      </w:r>
      <w:r w:rsidRPr="00A86579">
        <w:rPr>
          <w:sz w:val="16"/>
        </w:rPr>
        <w:t xml:space="preserve">. While the history of life provides many examples of both individ- uals and species pursuing paths that led to their own destruction, habitat </w:t>
      </w:r>
      <w:r w:rsidRPr="00A86579">
        <w:rPr>
          <w:rStyle w:val="StyleUnderline"/>
        </w:rPr>
        <w:t>space expansionists are saying that humanity will—and should—</w:t>
      </w:r>
      <w:r w:rsidRPr="00E27335">
        <w:rPr>
          <w:rStyle w:val="Emphasis"/>
        </w:rPr>
        <w:t>intentionally pursue arduous steps</w:t>
      </w:r>
      <w:r w:rsidRPr="00A86579">
        <w:rPr>
          <w:rStyle w:val="StyleUnderline"/>
        </w:rPr>
        <w:t xml:space="preserve"> that are ultimately </w:t>
      </w:r>
      <w:r w:rsidRPr="00E27335">
        <w:rPr>
          <w:rStyle w:val="Emphasis"/>
        </w:rPr>
        <w:t>suicidal</w:t>
      </w:r>
      <w:r w:rsidRPr="00A86579">
        <w:rPr>
          <w:rStyle w:val="StyleUnderline"/>
        </w:rPr>
        <w:t xml:space="preserve">. Whether humans are this </w:t>
      </w:r>
      <w:r w:rsidRPr="00E27335">
        <w:rPr>
          <w:rStyle w:val="Emphasis"/>
        </w:rPr>
        <w:t>self-sacrificing</w:t>
      </w:r>
      <w:r>
        <w:rPr>
          <w:rStyle w:val="StyleUnderline"/>
        </w:rPr>
        <w:t xml:space="preserve">, this </w:t>
      </w:r>
      <w:r w:rsidRPr="00E27335">
        <w:rPr>
          <w:rStyle w:val="Emphasis"/>
        </w:rPr>
        <w:t>incapable of pursuing their survival interests</w:t>
      </w:r>
      <w:r w:rsidRPr="00A86579">
        <w:rPr>
          <w:rStyle w:val="StyleUnderline"/>
        </w:rPr>
        <w:t xml:space="preserve">, or this </w:t>
      </w:r>
      <w:r w:rsidRPr="00E27335">
        <w:rPr>
          <w:rStyle w:val="Emphasis"/>
        </w:rPr>
        <w:t>gullible</w:t>
      </w:r>
      <w:r w:rsidRPr="00A86579">
        <w:rPr>
          <w:rStyle w:val="StyleUnderline"/>
        </w:rPr>
        <w:t xml:space="preserve"> remains to be seen</w:t>
      </w:r>
      <w:r w:rsidRPr="00A86579">
        <w:rPr>
          <w:sz w:val="16"/>
        </w:rPr>
        <w:t xml:space="preserve">. But there is little doubt that space expansionism ultimately rests upon the assumption that humanity is uniquely stupidly suicidal, something that space expansionists are—perhaps not paradoxically doing their best to demonstrate. </w:t>
      </w:r>
    </w:p>
    <w:p w14:paraId="3624B1C4" w14:textId="77777777" w:rsidR="00C818A5" w:rsidRPr="00D62318" w:rsidRDefault="00C818A5" w:rsidP="00C818A5">
      <w:pPr>
        <w:pStyle w:val="Heading4"/>
      </w:pPr>
      <w:r w:rsidRPr="0013661A">
        <w:rPr>
          <w:u w:val="single"/>
        </w:rPr>
        <w:t>Grey Goo</w:t>
      </w:r>
      <w:r w:rsidRPr="0013661A">
        <w:t xml:space="preserve"> </w:t>
      </w:r>
      <w:r>
        <w:t xml:space="preserve">- it’ll </w:t>
      </w:r>
      <w:r>
        <w:rPr>
          <w:u w:val="single"/>
        </w:rPr>
        <w:t>self-replicate</w:t>
      </w:r>
      <w:r>
        <w:t xml:space="preserve"> and </w:t>
      </w:r>
      <w:r w:rsidRPr="0013661A">
        <w:t>destroy</w:t>
      </w:r>
      <w:r>
        <w:t xml:space="preserve"> the </w:t>
      </w:r>
      <w:r w:rsidRPr="0013661A">
        <w:rPr>
          <w:u w:val="single"/>
        </w:rPr>
        <w:t>universe</w:t>
      </w:r>
      <w:r>
        <w:t>.</w:t>
      </w:r>
    </w:p>
    <w:p w14:paraId="38C47FC0" w14:textId="77777777" w:rsidR="00C818A5" w:rsidRDefault="00C818A5" w:rsidP="00C818A5">
      <w:r w:rsidRPr="006F3F83">
        <w:rPr>
          <w:rStyle w:val="Style13ptBold"/>
        </w:rPr>
        <w:t xml:space="preserve">Hu 18 </w:t>
      </w:r>
      <w:r w:rsidRPr="00D62318">
        <w:rPr>
          <w:rStyle w:val="Style13ptBold"/>
          <w:sz w:val="16"/>
          <w:szCs w:val="16"/>
        </w:rPr>
        <w:t>–</w:t>
      </w:r>
      <w:r w:rsidRPr="00D62318">
        <w:rPr>
          <w:sz w:val="16"/>
          <w:szCs w:val="16"/>
        </w:rPr>
        <w:t xml:space="preserve"> Jiaqi Hu, Humanities Scholar and President and Chief Scientist of the Beijing Jianlei International Decoration Engineering Company and 16Lao Group, Graduate of Dongbei University, Elected as the Chinese People’s Consultative Conference Member for Beijing Mentougou District, Saving Humanity: Truly Understanding and Ranking Our World's Greatest Threats, p. 208-210</w:t>
      </w:r>
    </w:p>
    <w:p w14:paraId="6565B088" w14:textId="77777777" w:rsidR="00C818A5" w:rsidRPr="001E1291" w:rsidRDefault="00C818A5" w:rsidP="00C818A5">
      <w:pPr>
        <w:rPr>
          <w:sz w:val="16"/>
        </w:rPr>
      </w:pPr>
      <w:r w:rsidRPr="001E1291">
        <w:rPr>
          <w:sz w:val="16"/>
        </w:rPr>
        <w:t>Two: Self-Replicating Nanobots</w:t>
      </w:r>
    </w:p>
    <w:p w14:paraId="09322BB3" w14:textId="77777777" w:rsidR="00C818A5" w:rsidRPr="00FC2AB4" w:rsidRDefault="00C818A5" w:rsidP="00C818A5">
      <w:pPr>
        <w:rPr>
          <w:sz w:val="16"/>
        </w:rPr>
      </w:pPr>
      <w:r w:rsidRPr="00FC2AB4">
        <w:rPr>
          <w:sz w:val="16"/>
        </w:rPr>
        <w:t xml:space="preserve">As a unit of measurement, a </w:t>
      </w:r>
      <w:r w:rsidRPr="006F3F83">
        <w:rPr>
          <w:rStyle w:val="StyleUnderline"/>
        </w:rPr>
        <w:t>nanometer is 10^9 meters (or one billionth of a meter)</w:t>
      </w:r>
      <w:r w:rsidRPr="00FC2AB4">
        <w:rPr>
          <w:sz w:val="16"/>
        </w:rPr>
        <w:t xml:space="preserve">; it is roughly one 50,000th of a strand of hair and is commonly used in the measuring of atoms and molecules. In 1959, Nobel Prize winner and famous physicist Richard Feynman first proposed in a lecture entitled "There's Plenty of Room at the Bottom" that </w:t>
      </w:r>
      <w:r w:rsidRPr="0041498F">
        <w:rPr>
          <w:rStyle w:val="StyleUnderline"/>
          <w:highlight w:val="cyan"/>
        </w:rPr>
        <w:t>humans might</w:t>
      </w:r>
      <w:r w:rsidRPr="006F3F83">
        <w:rPr>
          <w:rStyle w:val="StyleUnderline"/>
        </w:rPr>
        <w:t xml:space="preserve"> be able to </w:t>
      </w:r>
      <w:r w:rsidRPr="0041498F">
        <w:rPr>
          <w:rStyle w:val="StyleUnderline"/>
          <w:highlight w:val="cyan"/>
        </w:rPr>
        <w:t>create</w:t>
      </w:r>
      <w:r w:rsidRPr="006F3F83">
        <w:rPr>
          <w:rStyle w:val="StyleUnderline"/>
        </w:rPr>
        <w:t xml:space="preserve"> molecule-sized </w:t>
      </w:r>
      <w:r w:rsidRPr="0041498F">
        <w:rPr>
          <w:rStyle w:val="StyleUnderline"/>
          <w:highlight w:val="cyan"/>
        </w:rPr>
        <w:t>micro-machines</w:t>
      </w:r>
      <w:r w:rsidRPr="006F3F83">
        <w:rPr>
          <w:rStyle w:val="StyleUnderline"/>
        </w:rPr>
        <w:t xml:space="preserve"> in the future and that it would be </w:t>
      </w:r>
      <w:r w:rsidRPr="0041498F">
        <w:rPr>
          <w:rStyle w:val="StyleUnderline"/>
          <w:highlight w:val="cyan"/>
        </w:rPr>
        <w:t>a</w:t>
      </w:r>
      <w:r w:rsidRPr="006F3F83">
        <w:rPr>
          <w:rStyle w:val="StyleUnderline"/>
        </w:rPr>
        <w:t xml:space="preserve">nother </w:t>
      </w:r>
      <w:r w:rsidRPr="0041498F">
        <w:rPr>
          <w:rStyle w:val="Emphasis"/>
          <w:highlight w:val="cyan"/>
        </w:rPr>
        <w:t>tech</w:t>
      </w:r>
      <w:r w:rsidRPr="001E1291">
        <w:rPr>
          <w:rStyle w:val="Emphasis"/>
        </w:rPr>
        <w:t xml:space="preserve">nological </w:t>
      </w:r>
      <w:r w:rsidRPr="0041498F">
        <w:rPr>
          <w:rStyle w:val="Emphasis"/>
          <w:highlight w:val="cyan"/>
        </w:rPr>
        <w:t>revolution</w:t>
      </w:r>
      <w:r w:rsidRPr="00FC2AB4">
        <w:rPr>
          <w:sz w:val="16"/>
        </w:rPr>
        <w:t xml:space="preserve">. At the time, Feynman's ideas were ridiculed, but </w:t>
      </w:r>
      <w:r w:rsidRPr="006F3F83">
        <w:rPr>
          <w:rStyle w:val="StyleUnderline"/>
        </w:rPr>
        <w:t>subsequent developments in science soon proved him to be a true visionary</w:t>
      </w:r>
      <w:r w:rsidRPr="00FC2AB4">
        <w:rPr>
          <w:sz w:val="16"/>
        </w:rPr>
        <w:t>.</w:t>
      </w:r>
    </w:p>
    <w:p w14:paraId="64C320C8" w14:textId="77777777" w:rsidR="00C818A5" w:rsidRPr="006F3F83" w:rsidRDefault="00C818A5" w:rsidP="00C818A5">
      <w:pPr>
        <w:rPr>
          <w:rStyle w:val="StyleUnderline"/>
        </w:rPr>
      </w:pPr>
      <w:r w:rsidRPr="006F3F83">
        <w:rPr>
          <w:rStyle w:val="StyleUnderline"/>
        </w:rPr>
        <w:t xml:space="preserve">In 1981, scientists developed the scanning tunneling microscope and finally reached nano-level cognition. In 1990, IBM scientists wrote the three letters "IBM" on a nickel substrate by moving thirty-five xenon atoms one by one, </w:t>
      </w:r>
      <w:r w:rsidRPr="006F3F83">
        <w:rPr>
          <w:rStyle w:val="Emphasis"/>
        </w:rPr>
        <w:t>demonstrating</w:t>
      </w:r>
      <w:r w:rsidRPr="006F3F83">
        <w:rPr>
          <w:rStyle w:val="StyleUnderline"/>
        </w:rPr>
        <w:t xml:space="preserve"> that nanotechnology had become capable of transporting single atoms.</w:t>
      </w:r>
    </w:p>
    <w:p w14:paraId="2CCD7FAF" w14:textId="77777777" w:rsidR="00C818A5" w:rsidRPr="00FC2AB4" w:rsidRDefault="00C818A5" w:rsidP="00C818A5">
      <w:pPr>
        <w:rPr>
          <w:sz w:val="16"/>
        </w:rPr>
      </w:pPr>
      <w:r w:rsidRPr="00FC2AB4">
        <w:rPr>
          <w:sz w:val="16"/>
        </w:rPr>
        <w:t>Most of the matter around us exists in molecule forms, which are composed of atoms. The ability to move atoms signaled an ability to perform marvelous feats. For example, we could move carbon atoms to form diamonds, or pick out all the gold atoms in low-grade gold mines.</w:t>
      </w:r>
    </w:p>
    <w:p w14:paraId="62A82D0C" w14:textId="77777777" w:rsidR="00C818A5" w:rsidRPr="00FC2AB4" w:rsidRDefault="00C818A5" w:rsidP="00C818A5">
      <w:pPr>
        <w:rPr>
          <w:sz w:val="16"/>
        </w:rPr>
      </w:pPr>
      <w:r w:rsidRPr="00FC2AB4">
        <w:rPr>
          <w:sz w:val="16"/>
        </w:rPr>
        <w:t xml:space="preserve">However, nanotechnology would not achieve any goals of real significance if solely reliant on manpower. There are hundreds of millions of atoms in a needle-tip-sized area—even if a person committed their life to moving these atoms, no real value could be achieved. </w:t>
      </w:r>
      <w:r w:rsidRPr="006F3F83">
        <w:rPr>
          <w:rStyle w:val="StyleUnderline"/>
        </w:rPr>
        <w:t>Real breakthroughs in nanotechnology could only be produced by nanobots</w:t>
      </w:r>
      <w:r w:rsidRPr="00FC2AB4">
        <w:rPr>
          <w:sz w:val="16"/>
        </w:rPr>
        <w:t>.</w:t>
      </w:r>
    </w:p>
    <w:p w14:paraId="68D50258" w14:textId="77777777" w:rsidR="00C818A5" w:rsidRPr="00FC2AB4" w:rsidRDefault="00C818A5" w:rsidP="00C818A5">
      <w:pPr>
        <w:rPr>
          <w:sz w:val="16"/>
        </w:rPr>
      </w:pPr>
      <w:r w:rsidRPr="00FC2AB4">
        <w:rPr>
          <w:sz w:val="16"/>
        </w:rPr>
        <w:t>Scientists imagined building molecule-sized robots to move atoms and achieve goals; these were nanobots. On the basis of this hypothesis, scientists further postulated the future of nanotechnology; for example, nanobots might be able to enter the bloodstream and dispose of cholesterol deposited in the veins; nanobots could track cancer cells in the body and kill them at their weakest moment; nanobots could instantly turn newly-cut grass into bread; nanobots could transform recycled steel into a brand new-car in seconds. In short, the future of nanotechnology seemed incredibly bright.</w:t>
      </w:r>
    </w:p>
    <w:p w14:paraId="4EC7D3C4" w14:textId="77777777" w:rsidR="00C818A5" w:rsidRPr="00FC2AB4" w:rsidRDefault="00C818A5" w:rsidP="00C818A5">
      <w:pPr>
        <w:rPr>
          <w:sz w:val="16"/>
        </w:rPr>
      </w:pPr>
      <w:r w:rsidRPr="00FC2AB4">
        <w:rPr>
          <w:sz w:val="16"/>
        </w:rPr>
        <w:t xml:space="preserve">This was not the extent of nanotechnology's power. </w:t>
      </w:r>
      <w:r w:rsidRPr="006F3F83">
        <w:rPr>
          <w:rStyle w:val="StyleUnderline"/>
        </w:rPr>
        <w:t>Scientists also discovered that nanotechnology could change the properties of materials. In 1991, when studying C60, scientists discovered carbon nanotubes (CNTs) that were only a few nanos in diameter</w:t>
      </w:r>
      <w:r w:rsidRPr="00FC2AB4">
        <w:rPr>
          <w:sz w:val="16"/>
        </w:rPr>
        <w:t>. The carbon nanotube became known as the king of nano materials due to its superb properties; scientists believed that it would produce great results when applied to nanobots.</w:t>
      </w:r>
    </w:p>
    <w:p w14:paraId="6313F253" w14:textId="77777777" w:rsidR="00C818A5" w:rsidRPr="00FC2AB4" w:rsidRDefault="00C818A5" w:rsidP="00C818A5">
      <w:pPr>
        <w:rPr>
          <w:sz w:val="16"/>
        </w:rPr>
      </w:pPr>
      <w:r w:rsidRPr="006F3F83">
        <w:rPr>
          <w:rStyle w:val="StyleUnderline"/>
        </w:rPr>
        <w:lastRenderedPageBreak/>
        <w:t xml:space="preserve">Later, </w:t>
      </w:r>
      <w:r w:rsidRPr="0041498F">
        <w:rPr>
          <w:rStyle w:val="StyleUnderline"/>
          <w:highlight w:val="cyan"/>
        </w:rPr>
        <w:t>scientists</w:t>
      </w:r>
      <w:r w:rsidRPr="00FC2AB4">
        <w:rPr>
          <w:sz w:val="16"/>
        </w:rPr>
        <w:t xml:space="preserve"> also </w:t>
      </w:r>
      <w:r w:rsidRPr="0041498F">
        <w:rPr>
          <w:rStyle w:val="StyleUnderline"/>
          <w:highlight w:val="cyan"/>
        </w:rPr>
        <w:t>developed a</w:t>
      </w:r>
      <w:r w:rsidRPr="006F3F83">
        <w:rPr>
          <w:rStyle w:val="StyleUnderline"/>
        </w:rPr>
        <w:t xml:space="preserve"> type of </w:t>
      </w:r>
      <w:r w:rsidRPr="0041498F">
        <w:rPr>
          <w:rStyle w:val="StyleUnderline"/>
          <w:highlight w:val="cyan"/>
        </w:rPr>
        <w:t>synthetic</w:t>
      </w:r>
      <w:r w:rsidRPr="00FC2AB4">
        <w:rPr>
          <w:rStyle w:val="StyleUnderline"/>
        </w:rPr>
        <w:t xml:space="preserve"> molecular </w:t>
      </w:r>
      <w:r w:rsidRPr="0041498F">
        <w:rPr>
          <w:rStyle w:val="StyleUnderline"/>
          <w:highlight w:val="cyan"/>
        </w:rPr>
        <w:t>motor that derived energy from</w:t>
      </w:r>
      <w:r w:rsidRPr="006F3F83">
        <w:rPr>
          <w:rStyle w:val="StyleUnderline"/>
        </w:rPr>
        <w:t xml:space="preserve"> the high-energy adenosine triphosphate (</w:t>
      </w:r>
      <w:r w:rsidRPr="0041498F">
        <w:rPr>
          <w:rStyle w:val="StyleUnderline"/>
          <w:highlight w:val="cyan"/>
        </w:rPr>
        <w:t>ATP</w:t>
      </w:r>
      <w:r w:rsidRPr="006F3F83">
        <w:rPr>
          <w:rStyle w:val="StyleUnderline"/>
        </w:rPr>
        <w:t>) that powered intracellular chemical reactions. The success of molecular motor research solved the core component problem of nano machines;</w:t>
      </w:r>
      <w:r w:rsidRPr="00FC2AB4">
        <w:rPr>
          <w:sz w:val="16"/>
        </w:rPr>
        <w:t xml:space="preserve"> any molecular motor grafted with other components could turn into a nano machine, and nanobots could use them for motivation.</w:t>
      </w:r>
    </w:p>
    <w:p w14:paraId="0F44381E" w14:textId="77777777" w:rsidR="00C818A5" w:rsidRPr="00FC2AB4" w:rsidRDefault="00C818A5" w:rsidP="00C818A5">
      <w:pPr>
        <w:rPr>
          <w:sz w:val="16"/>
        </w:rPr>
      </w:pPr>
      <w:r w:rsidRPr="0041498F">
        <w:rPr>
          <w:rStyle w:val="StyleUnderline"/>
          <w:highlight w:val="cyan"/>
        </w:rPr>
        <w:t>In</w:t>
      </w:r>
      <w:r w:rsidRPr="00FC2AB4">
        <w:rPr>
          <w:sz w:val="16"/>
        </w:rPr>
        <w:t xml:space="preserve"> May </w:t>
      </w:r>
      <w:r w:rsidRPr="006F3F83">
        <w:rPr>
          <w:rStyle w:val="StyleUnderline"/>
        </w:rPr>
        <w:t>20</w:t>
      </w:r>
      <w:r w:rsidRPr="0041498F">
        <w:rPr>
          <w:rStyle w:val="Emphasis"/>
          <w:highlight w:val="cyan"/>
        </w:rPr>
        <w:t>04</w:t>
      </w:r>
      <w:r w:rsidRPr="006F3F83">
        <w:rPr>
          <w:rStyle w:val="StyleUnderline"/>
        </w:rPr>
        <w:t xml:space="preserve">, American </w:t>
      </w:r>
      <w:r w:rsidRPr="0041498F">
        <w:rPr>
          <w:rStyle w:val="StyleUnderline"/>
          <w:highlight w:val="cyan"/>
        </w:rPr>
        <w:t>chemists developed the</w:t>
      </w:r>
      <w:r w:rsidRPr="006F3F83">
        <w:rPr>
          <w:rStyle w:val="StyleUnderline"/>
        </w:rPr>
        <w:t xml:space="preserve"> world</w:t>
      </w:r>
      <w:r>
        <w:rPr>
          <w:rStyle w:val="StyleUnderline"/>
        </w:rPr>
        <w:t>’</w:t>
      </w:r>
      <w:r w:rsidRPr="006F3F83">
        <w:rPr>
          <w:rStyle w:val="StyleUnderline"/>
        </w:rPr>
        <w:t xml:space="preserve">s </w:t>
      </w:r>
      <w:r w:rsidRPr="0041498F">
        <w:rPr>
          <w:rStyle w:val="StyleUnderline"/>
          <w:highlight w:val="cyan"/>
        </w:rPr>
        <w:t>first nanobot</w:t>
      </w:r>
      <w:r w:rsidRPr="00FC2AB4">
        <w:rPr>
          <w:sz w:val="16"/>
        </w:rPr>
        <w:t xml:space="preserve">: a bipedal molecular robot that looked like a compass with ten-nanometer-long legs. This nanobot was composed of DNA fragments, including thirty-six base pairs, and it could "stroll" on plates in the laboratory. </w:t>
      </w:r>
      <w:r w:rsidRPr="006F3F83">
        <w:rPr>
          <w:rStyle w:val="StyleUnderline"/>
        </w:rPr>
        <w:t>In April 2005, Chinese scientists developed nano-scale robotic prototypes as well. In June of 2013, the</w:t>
      </w:r>
      <w:r>
        <w:rPr>
          <w:rStyle w:val="StyleUnderline"/>
        </w:rPr>
        <w:t xml:space="preserve"> </w:t>
      </w:r>
      <w:r w:rsidRPr="006F3F83">
        <w:rPr>
          <w:rStyle w:val="StyleUnderline"/>
        </w:rPr>
        <w:t>Tohoku University used peptide protein micro-tablets to successfully create nanobots that could enter cells and move on the cell membrane</w:t>
      </w:r>
      <w:r w:rsidRPr="00FC2AB4">
        <w:rPr>
          <w:sz w:val="16"/>
        </w:rPr>
        <w:t>.</w:t>
      </w:r>
    </w:p>
    <w:p w14:paraId="472981D5" w14:textId="77777777" w:rsidR="00C818A5" w:rsidRPr="00FC2AB4" w:rsidRDefault="00C818A5" w:rsidP="00C818A5">
      <w:pPr>
        <w:rPr>
          <w:sz w:val="16"/>
        </w:rPr>
      </w:pPr>
      <w:r w:rsidRPr="0041498F">
        <w:rPr>
          <w:rStyle w:val="StyleUnderline"/>
          <w:highlight w:val="cyan"/>
        </w:rPr>
        <w:t>In</w:t>
      </w:r>
      <w:r w:rsidRPr="006F3F83">
        <w:rPr>
          <w:rStyle w:val="StyleUnderline"/>
        </w:rPr>
        <w:t xml:space="preserve"> July 20</w:t>
      </w:r>
      <w:r w:rsidRPr="0041498F">
        <w:rPr>
          <w:rStyle w:val="Emphasis"/>
          <w:highlight w:val="cyan"/>
        </w:rPr>
        <w:t>17</w:t>
      </w:r>
      <w:r w:rsidRPr="0041498F">
        <w:rPr>
          <w:rStyle w:val="StyleUnderline"/>
          <w:highlight w:val="cyan"/>
        </w:rPr>
        <w:t>, researchers</w:t>
      </w:r>
      <w:r w:rsidRPr="00FC2AB4">
        <w:rPr>
          <w:sz w:val="16"/>
        </w:rPr>
        <w:t xml:space="preserve"> at the University of Rome and the Roman Institute of Nanotechnology </w:t>
      </w:r>
      <w:r w:rsidRPr="0041498F">
        <w:rPr>
          <w:rStyle w:val="StyleUnderline"/>
          <w:highlight w:val="cyan"/>
        </w:rPr>
        <w:t>announced</w:t>
      </w:r>
      <w:r w:rsidRPr="006F3F83">
        <w:rPr>
          <w:rStyle w:val="StyleUnderline"/>
        </w:rPr>
        <w:t xml:space="preserve"> the development of </w:t>
      </w:r>
      <w:r w:rsidRPr="0041498F">
        <w:rPr>
          <w:rStyle w:val="StyleUnderline"/>
          <w:highlight w:val="cyan"/>
        </w:rPr>
        <w:t>a new</w:t>
      </w:r>
      <w:r w:rsidRPr="006F3F83">
        <w:rPr>
          <w:rStyle w:val="StyleUnderline"/>
        </w:rPr>
        <w:t xml:space="preserve"> synthetic molecular </w:t>
      </w:r>
      <w:r w:rsidRPr="0041498F">
        <w:rPr>
          <w:rStyle w:val="StyleUnderline"/>
          <w:highlight w:val="cyan"/>
        </w:rPr>
        <w:t>motor that</w:t>
      </w:r>
      <w:r w:rsidRPr="006F3F83">
        <w:rPr>
          <w:rStyle w:val="StyleUnderline"/>
        </w:rPr>
        <w:t xml:space="preserve"> was bacteria-driven and light-controlled. The next step </w:t>
      </w:r>
      <w:r w:rsidRPr="0041498F">
        <w:rPr>
          <w:rStyle w:val="StyleUnderline"/>
          <w:highlight w:val="cyan"/>
        </w:rPr>
        <w:t>would</w:t>
      </w:r>
      <w:r w:rsidRPr="006F3F83">
        <w:rPr>
          <w:rStyle w:val="StyleUnderline"/>
        </w:rPr>
        <w:t xml:space="preserve"> be to get nanobots to </w:t>
      </w:r>
      <w:r w:rsidRPr="0041498F">
        <w:rPr>
          <w:rStyle w:val="StyleUnderline"/>
          <w:highlight w:val="cyan"/>
        </w:rPr>
        <w:t>move atoms</w:t>
      </w:r>
      <w:r w:rsidRPr="006F3F83">
        <w:rPr>
          <w:rStyle w:val="StyleUnderline"/>
        </w:rPr>
        <w:t xml:space="preserve"> or molecules</w:t>
      </w:r>
      <w:r w:rsidRPr="00FC2AB4">
        <w:rPr>
          <w:sz w:val="16"/>
        </w:rPr>
        <w:t>.</w:t>
      </w:r>
    </w:p>
    <w:p w14:paraId="1E66A54B" w14:textId="77777777" w:rsidR="00C818A5" w:rsidRPr="00FC2AB4" w:rsidRDefault="00C818A5" w:rsidP="00C818A5">
      <w:pPr>
        <w:rPr>
          <w:sz w:val="16"/>
        </w:rPr>
      </w:pPr>
      <w:r w:rsidRPr="00FC2AB4">
        <w:rPr>
          <w:sz w:val="16"/>
        </w:rPr>
        <w:t>Compared to the value produced by a nanobot, they are extremely expensive to create. The small size of nanobots means that although they can accomplish meaningful tasks, they are often very inefficient. Even if a nanobot toiled day and night, its achievements would only be calculated in terms of atoms, making its practical total attainment relatively small.</w:t>
      </w:r>
    </w:p>
    <w:p w14:paraId="62DFEAB6" w14:textId="77777777" w:rsidR="00C818A5" w:rsidRPr="00FC2AB4" w:rsidRDefault="00C818A5" w:rsidP="00C818A5">
      <w:pPr>
        <w:rPr>
          <w:sz w:val="16"/>
        </w:rPr>
      </w:pPr>
      <w:r w:rsidRPr="006F3F83">
        <w:rPr>
          <w:rStyle w:val="StyleUnderline"/>
        </w:rPr>
        <w:t xml:space="preserve">Scientists came up with a solution for this </w:t>
      </w:r>
      <w:r w:rsidRPr="00FC2AB4">
        <w:rPr>
          <w:rStyle w:val="StyleUnderline"/>
        </w:rPr>
        <w:t xml:space="preserve">problem. </w:t>
      </w:r>
      <w:r w:rsidRPr="0041498F">
        <w:rPr>
          <w:rStyle w:val="StyleUnderline"/>
          <w:highlight w:val="cyan"/>
        </w:rPr>
        <w:t>They decided to</w:t>
      </w:r>
      <w:r w:rsidRPr="00FC2AB4">
        <w:rPr>
          <w:rStyle w:val="StyleUnderline"/>
        </w:rPr>
        <w:t xml:space="preserve"> prepare two sets of instructions when programming nanobots. The first set of instructions would set out tasks for the nanobot, while the second set would </w:t>
      </w:r>
      <w:r w:rsidRPr="0041498F">
        <w:rPr>
          <w:rStyle w:val="StyleUnderline"/>
          <w:highlight w:val="cyan"/>
        </w:rPr>
        <w:t>order</w:t>
      </w:r>
      <w:r w:rsidRPr="00FC2AB4">
        <w:rPr>
          <w:rStyle w:val="StyleUnderline"/>
        </w:rPr>
        <w:t xml:space="preserve"> the nanobot </w:t>
      </w:r>
      <w:r w:rsidRPr="0041498F">
        <w:rPr>
          <w:rStyle w:val="StyleUnderline"/>
          <w:highlight w:val="cyan"/>
        </w:rPr>
        <w:t xml:space="preserve">to </w:t>
      </w:r>
      <w:r w:rsidRPr="0041498F">
        <w:rPr>
          <w:rStyle w:val="Emphasis"/>
          <w:highlight w:val="cyan"/>
        </w:rPr>
        <w:t>self-replicate</w:t>
      </w:r>
      <w:r w:rsidRPr="0041498F">
        <w:rPr>
          <w:rStyle w:val="StyleUnderline"/>
          <w:highlight w:val="cyan"/>
        </w:rPr>
        <w:t>. Since</w:t>
      </w:r>
      <w:r w:rsidRPr="005C1485">
        <w:rPr>
          <w:rStyle w:val="StyleUnderline"/>
        </w:rPr>
        <w:t xml:space="preserve"> nanobots are </w:t>
      </w:r>
      <w:r w:rsidRPr="0041498F">
        <w:rPr>
          <w:rStyle w:val="StyleUnderline"/>
          <w:highlight w:val="cyan"/>
        </w:rPr>
        <w:t>capable</w:t>
      </w:r>
      <w:r w:rsidRPr="00FC2AB4">
        <w:rPr>
          <w:rStyle w:val="StyleUnderline"/>
        </w:rPr>
        <w:t xml:space="preserve"> of moving atoms </w:t>
      </w:r>
      <w:r w:rsidRPr="0041498F">
        <w:rPr>
          <w:rStyle w:val="StyleUnderline"/>
          <w:highlight w:val="cyan"/>
        </w:rPr>
        <w:t>and</w:t>
      </w:r>
      <w:r w:rsidRPr="00FC2AB4">
        <w:rPr>
          <w:rStyle w:val="StyleUnderline"/>
        </w:rPr>
        <w:t xml:space="preserve"> are themselves </w:t>
      </w:r>
      <w:r w:rsidRPr="0041498F">
        <w:rPr>
          <w:rStyle w:val="StyleUnderline"/>
          <w:highlight w:val="cyan"/>
        </w:rPr>
        <w:t>composed of atoms</w:t>
      </w:r>
      <w:r w:rsidRPr="00FC2AB4">
        <w:rPr>
          <w:rStyle w:val="StyleUnderline"/>
        </w:rPr>
        <w:t>, self-</w:t>
      </w:r>
      <w:r w:rsidRPr="0041498F">
        <w:rPr>
          <w:rStyle w:val="StyleUnderline"/>
          <w:highlight w:val="cyan"/>
        </w:rPr>
        <w:t>replication would be</w:t>
      </w:r>
      <w:r w:rsidRPr="00FC2AB4">
        <w:rPr>
          <w:rStyle w:val="StyleUnderline"/>
        </w:rPr>
        <w:t xml:space="preserve"> </w:t>
      </w:r>
      <w:r w:rsidRPr="00FC2AB4">
        <w:rPr>
          <w:rStyle w:val="Emphasis"/>
        </w:rPr>
        <w:t xml:space="preserve">fairly </w:t>
      </w:r>
      <w:r w:rsidRPr="0041498F">
        <w:rPr>
          <w:rStyle w:val="Emphasis"/>
          <w:highlight w:val="cyan"/>
        </w:rPr>
        <w:t>easy</w:t>
      </w:r>
      <w:r w:rsidRPr="00FC2AB4">
        <w:rPr>
          <w:sz w:val="16"/>
        </w:rPr>
        <w:t xml:space="preserve">. One nanobot could replicate into ten, then a hundred, and then a thousand . . . </w:t>
      </w:r>
      <w:r w:rsidRPr="0041498F">
        <w:rPr>
          <w:rStyle w:val="StyleUnderline"/>
          <w:highlight w:val="cyan"/>
        </w:rPr>
        <w:t>billions</w:t>
      </w:r>
      <w:r w:rsidRPr="00FC2AB4">
        <w:rPr>
          <w:rStyle w:val="StyleUnderline"/>
        </w:rPr>
        <w:t xml:space="preserve"> could be replicated </w:t>
      </w:r>
      <w:r w:rsidRPr="0041498F">
        <w:rPr>
          <w:rStyle w:val="StyleUnderline"/>
          <w:highlight w:val="cyan"/>
        </w:rPr>
        <w:t xml:space="preserve">in a </w:t>
      </w:r>
      <w:r w:rsidRPr="0041498F">
        <w:rPr>
          <w:rStyle w:val="Emphasis"/>
          <w:highlight w:val="cyan"/>
        </w:rPr>
        <w:t>short period</w:t>
      </w:r>
      <w:r w:rsidRPr="00FC2AB4">
        <w:rPr>
          <w:rStyle w:val="StyleUnderline"/>
        </w:rPr>
        <w:t xml:space="preserve"> of time. This army of nanobots would greatly increase their efficiency</w:t>
      </w:r>
      <w:r w:rsidRPr="00FC2AB4">
        <w:rPr>
          <w:sz w:val="16"/>
        </w:rPr>
        <w:t>.</w:t>
      </w:r>
    </w:p>
    <w:p w14:paraId="433C385C" w14:textId="77777777" w:rsidR="00C818A5" w:rsidRPr="00FC2AB4" w:rsidRDefault="00C818A5" w:rsidP="00C818A5">
      <w:pPr>
        <w:rPr>
          <w:sz w:val="16"/>
        </w:rPr>
      </w:pPr>
      <w:r w:rsidRPr="00FC2AB4">
        <w:rPr>
          <w:rStyle w:val="StyleUnderline"/>
        </w:rPr>
        <w:t xml:space="preserve">One troublesome question that arises from this scenario is: how would nanobots know when to stop self-replicating? Human bodies and all of Earth are composed of atoms; the </w:t>
      </w:r>
      <w:r w:rsidRPr="009104CC">
        <w:rPr>
          <w:rStyle w:val="StyleUnderline"/>
        </w:rPr>
        <w:t>unceasing replication</w:t>
      </w:r>
      <w:r w:rsidRPr="00FC2AB4">
        <w:rPr>
          <w:rStyle w:val="StyleUnderline"/>
        </w:rPr>
        <w:t xml:space="preserve"> of </w:t>
      </w:r>
      <w:r w:rsidRPr="0041498F">
        <w:rPr>
          <w:rStyle w:val="StyleUnderline"/>
          <w:highlight w:val="cyan"/>
        </w:rPr>
        <w:t xml:space="preserve">nanobots could </w:t>
      </w:r>
      <w:r w:rsidRPr="009104CC">
        <w:rPr>
          <w:rStyle w:val="Emphasis"/>
        </w:rPr>
        <w:t xml:space="preserve">easily </w:t>
      </w:r>
      <w:r w:rsidRPr="0041498F">
        <w:rPr>
          <w:rStyle w:val="Emphasis"/>
          <w:highlight w:val="cyan"/>
        </w:rPr>
        <w:t>swallow</w:t>
      </w:r>
      <w:r w:rsidRPr="001E1291">
        <w:rPr>
          <w:rStyle w:val="Emphasis"/>
        </w:rPr>
        <w:t xml:space="preserve"> humanity and </w:t>
      </w:r>
      <w:r w:rsidRPr="0041498F">
        <w:rPr>
          <w:rStyle w:val="Emphasis"/>
          <w:highlight w:val="cyan"/>
        </w:rPr>
        <w:t>the</w:t>
      </w:r>
      <w:r w:rsidRPr="009104CC">
        <w:rPr>
          <w:rStyle w:val="Emphasis"/>
        </w:rPr>
        <w:t xml:space="preserve"> entire </w:t>
      </w:r>
      <w:r w:rsidRPr="0041498F">
        <w:rPr>
          <w:rStyle w:val="Emphasis"/>
          <w:highlight w:val="cyan"/>
        </w:rPr>
        <w:t>planet</w:t>
      </w:r>
      <w:r w:rsidRPr="0041498F">
        <w:rPr>
          <w:rStyle w:val="StyleUnderline"/>
          <w:highlight w:val="cyan"/>
        </w:rPr>
        <w:t>. If</w:t>
      </w:r>
      <w:r w:rsidRPr="00FC2AB4">
        <w:rPr>
          <w:rStyle w:val="StyleUnderline"/>
        </w:rPr>
        <w:t xml:space="preserve"> these nanobots were accidentally </w:t>
      </w:r>
      <w:r w:rsidRPr="0041498F">
        <w:rPr>
          <w:rStyle w:val="Emphasis"/>
          <w:highlight w:val="cyan"/>
        </w:rPr>
        <w:t>transported</w:t>
      </w:r>
      <w:r w:rsidRPr="00FC2AB4">
        <w:rPr>
          <w:rStyle w:val="Emphasis"/>
        </w:rPr>
        <w:t xml:space="preserve"> to other planets </w:t>
      </w:r>
      <w:r w:rsidRPr="0041498F">
        <w:rPr>
          <w:rStyle w:val="Emphasis"/>
          <w:highlight w:val="cyan"/>
        </w:rPr>
        <w:t>by</w:t>
      </w:r>
      <w:r w:rsidRPr="005C1485">
        <w:rPr>
          <w:rStyle w:val="Emphasis"/>
        </w:rPr>
        <w:t xml:space="preserve"> cosmic </w:t>
      </w:r>
      <w:r w:rsidRPr="0041498F">
        <w:rPr>
          <w:rStyle w:val="Emphasis"/>
          <w:highlight w:val="cyan"/>
        </w:rPr>
        <w:t>dust</w:t>
      </w:r>
      <w:r w:rsidRPr="0041498F">
        <w:rPr>
          <w:rStyle w:val="StyleUnderline"/>
          <w:highlight w:val="cyan"/>
        </w:rPr>
        <w:t>, the</w:t>
      </w:r>
      <w:r w:rsidRPr="00FC2AB4">
        <w:rPr>
          <w:rStyle w:val="StyleUnderline"/>
        </w:rPr>
        <w:t xml:space="preserve"> same </w:t>
      </w:r>
      <w:r w:rsidRPr="0041498F">
        <w:rPr>
          <w:rStyle w:val="StyleUnderline"/>
          <w:highlight w:val="cyan"/>
        </w:rPr>
        <w:t>fate would befall</w:t>
      </w:r>
      <w:r w:rsidRPr="00FC2AB4">
        <w:rPr>
          <w:rStyle w:val="StyleUnderline"/>
        </w:rPr>
        <w:t xml:space="preserve"> those </w:t>
      </w:r>
      <w:r w:rsidRPr="0041498F">
        <w:rPr>
          <w:rStyle w:val="StyleUnderline"/>
          <w:highlight w:val="cyan"/>
        </w:rPr>
        <w:t>planets</w:t>
      </w:r>
      <w:r w:rsidRPr="00FC2AB4">
        <w:rPr>
          <w:sz w:val="16"/>
        </w:rPr>
        <w:t>. This is a truly terrifying prospect.</w:t>
      </w:r>
    </w:p>
    <w:p w14:paraId="784AFF01" w14:textId="77777777" w:rsidR="00C818A5" w:rsidRPr="00FC2AB4" w:rsidRDefault="00C818A5" w:rsidP="00C818A5">
      <w:pPr>
        <w:rPr>
          <w:sz w:val="16"/>
        </w:rPr>
      </w:pPr>
      <w:r w:rsidRPr="00FC2AB4">
        <w:rPr>
          <w:sz w:val="16"/>
        </w:rPr>
        <w:t xml:space="preserve">Some </w:t>
      </w:r>
      <w:r w:rsidRPr="00FC2AB4">
        <w:rPr>
          <w:rStyle w:val="StyleUnderline"/>
        </w:rPr>
        <w:t xml:space="preserve">scientists are confident that they can </w:t>
      </w:r>
      <w:r w:rsidRPr="0041498F">
        <w:rPr>
          <w:rStyle w:val="StyleUnderline"/>
          <w:highlight w:val="cyan"/>
        </w:rPr>
        <w:t>control</w:t>
      </w:r>
      <w:r w:rsidRPr="00FC2AB4">
        <w:rPr>
          <w:rStyle w:val="StyleUnderline"/>
        </w:rPr>
        <w:t xml:space="preserve"> the situation</w:t>
      </w:r>
      <w:r w:rsidRPr="00FC2AB4">
        <w:rPr>
          <w:sz w:val="16"/>
        </w:rPr>
        <w:t xml:space="preserve">. They believe that </w:t>
      </w:r>
      <w:r w:rsidRPr="00FC2AB4">
        <w:rPr>
          <w:rStyle w:val="StyleUnderline"/>
        </w:rPr>
        <w:t>it is possible to design nanobots that are programmed to self-destruct</w:t>
      </w:r>
      <w:r w:rsidRPr="00FC2AB4">
        <w:rPr>
          <w:sz w:val="16"/>
        </w:rPr>
        <w:t xml:space="preserve"> after several generations of replication, </w:t>
      </w:r>
      <w:r w:rsidRPr="00FC2AB4">
        <w:rPr>
          <w:rStyle w:val="StyleUnderline"/>
        </w:rPr>
        <w:t>or</w:t>
      </w:r>
      <w:r w:rsidRPr="00FC2AB4">
        <w:rPr>
          <w:sz w:val="16"/>
        </w:rPr>
        <w:t xml:space="preserve"> even nanobots that </w:t>
      </w:r>
      <w:r w:rsidRPr="00FC2AB4">
        <w:rPr>
          <w:rStyle w:val="StyleUnderline"/>
        </w:rPr>
        <w:t>only self-replicate in specific conditions</w:t>
      </w:r>
      <w:r w:rsidRPr="00FC2AB4">
        <w:rPr>
          <w:sz w:val="16"/>
        </w:rPr>
        <w:t>. For example, a nanobot that dealt with garbage refurbishing could be programmed to only self-replicate around trash using trash.</w:t>
      </w:r>
    </w:p>
    <w:p w14:paraId="7025C48B" w14:textId="77777777" w:rsidR="00C818A5" w:rsidRPr="00FC2AB4" w:rsidRDefault="00C818A5" w:rsidP="00C818A5">
      <w:pPr>
        <w:rPr>
          <w:sz w:val="16"/>
        </w:rPr>
      </w:pPr>
      <w:r w:rsidRPr="00FC2AB4">
        <w:rPr>
          <w:sz w:val="16"/>
        </w:rPr>
        <w:t xml:space="preserve">Although </w:t>
      </w:r>
      <w:r w:rsidRPr="00FC2AB4">
        <w:rPr>
          <w:rStyle w:val="StyleUnderline"/>
        </w:rPr>
        <w:t>these ideas</w:t>
      </w:r>
      <w:r w:rsidRPr="00FC2AB4">
        <w:rPr>
          <w:sz w:val="16"/>
        </w:rPr>
        <w:t xml:space="preserve"> are worthy, they </w:t>
      </w:r>
      <w:r w:rsidRPr="0041498F">
        <w:rPr>
          <w:rStyle w:val="StyleUnderline"/>
          <w:highlight w:val="cyan"/>
        </w:rPr>
        <w:t>are</w:t>
      </w:r>
      <w:r w:rsidRPr="00FC2AB4">
        <w:rPr>
          <w:rStyle w:val="StyleUnderline"/>
        </w:rPr>
        <w:t xml:space="preserve"> </w:t>
      </w:r>
      <w:r w:rsidRPr="00FC2AB4">
        <w:rPr>
          <w:rStyle w:val="Emphasis"/>
        </w:rPr>
        <w:t xml:space="preserve">too </w:t>
      </w:r>
      <w:r w:rsidRPr="0041498F">
        <w:rPr>
          <w:rStyle w:val="Emphasis"/>
          <w:highlight w:val="cyan"/>
        </w:rPr>
        <w:t>idealistic</w:t>
      </w:r>
      <w:r w:rsidRPr="00FC2AB4">
        <w:rPr>
          <w:sz w:val="16"/>
        </w:rPr>
        <w:t xml:space="preserve">. Some more rational scientists have posed these questions: </w:t>
      </w:r>
      <w:r w:rsidRPr="00FC2AB4">
        <w:rPr>
          <w:rStyle w:val="StyleUnderline"/>
        </w:rPr>
        <w:t xml:space="preserve">What would happen </w:t>
      </w:r>
      <w:r w:rsidRPr="0041498F">
        <w:rPr>
          <w:rStyle w:val="StyleUnderline"/>
          <w:highlight w:val="cyan"/>
        </w:rPr>
        <w:t xml:space="preserve">if nanobots </w:t>
      </w:r>
      <w:r w:rsidRPr="0041498F">
        <w:rPr>
          <w:rStyle w:val="Emphasis"/>
          <w:highlight w:val="cyan"/>
        </w:rPr>
        <w:t>malfunctioned</w:t>
      </w:r>
      <w:r w:rsidRPr="00FC2AB4">
        <w:rPr>
          <w:rStyle w:val="StyleUnderline"/>
        </w:rPr>
        <w:t xml:space="preserve"> and did not terminate their self-replication? What would happen </w:t>
      </w:r>
      <w:r w:rsidRPr="0041498F">
        <w:rPr>
          <w:rStyle w:val="StyleUnderline"/>
          <w:highlight w:val="cyan"/>
        </w:rPr>
        <w:t xml:space="preserve">if scientists </w:t>
      </w:r>
      <w:r w:rsidRPr="0041498F">
        <w:rPr>
          <w:rStyle w:val="Emphasis"/>
          <w:highlight w:val="cyan"/>
        </w:rPr>
        <w:t>accidentally forgot</w:t>
      </w:r>
      <w:r w:rsidRPr="00FC2AB4">
        <w:rPr>
          <w:rStyle w:val="StyleUnderline"/>
        </w:rPr>
        <w:t xml:space="preserve"> to add self-replication </w:t>
      </w:r>
      <w:r w:rsidRPr="0041498F">
        <w:rPr>
          <w:rStyle w:val="StyleUnderline"/>
          <w:highlight w:val="cyan"/>
        </w:rPr>
        <w:t>controls</w:t>
      </w:r>
      <w:r w:rsidRPr="00FC2AB4">
        <w:rPr>
          <w:rStyle w:val="StyleUnderline"/>
        </w:rPr>
        <w:t xml:space="preserve"> during programming? What </w:t>
      </w:r>
      <w:r w:rsidRPr="0041498F">
        <w:rPr>
          <w:rStyle w:val="StyleUnderline"/>
          <w:highlight w:val="cyan"/>
        </w:rPr>
        <w:t xml:space="preserve">if </w:t>
      </w:r>
      <w:r w:rsidRPr="0041498F">
        <w:rPr>
          <w:rStyle w:val="Emphasis"/>
          <w:highlight w:val="cyan"/>
        </w:rPr>
        <w:t>immoral</w:t>
      </w:r>
      <w:r w:rsidRPr="0041498F">
        <w:rPr>
          <w:rStyle w:val="StyleUnderline"/>
          <w:highlight w:val="cyan"/>
        </w:rPr>
        <w:t xml:space="preserve"> scientists </w:t>
      </w:r>
      <w:r w:rsidRPr="0041498F">
        <w:rPr>
          <w:rStyle w:val="Emphasis"/>
          <w:highlight w:val="cyan"/>
        </w:rPr>
        <w:t>purposefully</w:t>
      </w:r>
      <w:r w:rsidRPr="0041498F">
        <w:rPr>
          <w:rStyle w:val="StyleUnderline"/>
          <w:highlight w:val="cyan"/>
        </w:rPr>
        <w:t xml:space="preserve"> designed nanobots</w:t>
      </w:r>
      <w:r w:rsidRPr="00FC2AB4">
        <w:rPr>
          <w:rStyle w:val="StyleUnderline"/>
        </w:rPr>
        <w:t xml:space="preserve"> that would not stop self-replicating? </w:t>
      </w:r>
      <w:r w:rsidRPr="0041498F">
        <w:rPr>
          <w:rStyle w:val="StyleUnderline"/>
          <w:highlight w:val="cyan"/>
        </w:rPr>
        <w:t>Any</w:t>
      </w:r>
      <w:r w:rsidRPr="00FC2AB4">
        <w:rPr>
          <w:rStyle w:val="StyleUnderline"/>
        </w:rPr>
        <w:t xml:space="preserve"> one of the above scenarios </w:t>
      </w:r>
      <w:r w:rsidRPr="0041498F">
        <w:rPr>
          <w:rStyle w:val="StyleUnderline"/>
          <w:highlight w:val="cyan"/>
        </w:rPr>
        <w:t>would</w:t>
      </w:r>
      <w:r w:rsidRPr="00FC2AB4">
        <w:rPr>
          <w:rStyle w:val="StyleUnderline"/>
        </w:rPr>
        <w:t xml:space="preserve"> be </w:t>
      </w:r>
      <w:r w:rsidRPr="00FC2AB4">
        <w:rPr>
          <w:rStyle w:val="Emphasis"/>
        </w:rPr>
        <w:t>enough</w:t>
      </w:r>
      <w:r w:rsidRPr="00FC2AB4">
        <w:rPr>
          <w:rStyle w:val="StyleUnderline"/>
        </w:rPr>
        <w:t xml:space="preserve"> to </w:t>
      </w:r>
      <w:r w:rsidRPr="0041498F">
        <w:rPr>
          <w:rStyle w:val="StyleUnderline"/>
          <w:highlight w:val="cyan"/>
        </w:rPr>
        <w:t>destroy</w:t>
      </w:r>
      <w:r w:rsidRPr="00FC2AB4">
        <w:rPr>
          <w:rStyle w:val="StyleUnderline"/>
        </w:rPr>
        <w:t xml:space="preserve"> both humanity and </w:t>
      </w:r>
      <w:r w:rsidRPr="0041498F">
        <w:rPr>
          <w:rStyle w:val="StyleUnderline"/>
          <w:highlight w:val="cyan"/>
        </w:rPr>
        <w:t>Earth</w:t>
      </w:r>
      <w:r w:rsidRPr="00FC2AB4">
        <w:rPr>
          <w:rStyle w:val="StyleUnderline"/>
        </w:rPr>
        <w:t>.</w:t>
      </w:r>
    </w:p>
    <w:p w14:paraId="73F1FA02" w14:textId="77777777" w:rsidR="00C818A5" w:rsidRPr="00FC2AB4" w:rsidRDefault="00C818A5" w:rsidP="00C818A5">
      <w:pPr>
        <w:rPr>
          <w:rStyle w:val="StyleUnderline"/>
        </w:rPr>
      </w:pPr>
      <w:r w:rsidRPr="00FC2AB4">
        <w:rPr>
          <w:sz w:val="16"/>
        </w:rPr>
        <w:t xml:space="preserve">Chief scientist of Sun Microsystems, Bill </w:t>
      </w:r>
      <w:r w:rsidRPr="00FC2AB4">
        <w:rPr>
          <w:rStyle w:val="StyleUnderline"/>
        </w:rPr>
        <w:t>Joy, is a leading, world-renowned scientist in the computer technology field</w:t>
      </w:r>
      <w:r w:rsidRPr="00FC2AB4">
        <w:rPr>
          <w:sz w:val="16"/>
        </w:rPr>
        <w:t xml:space="preserve">. In April of 1999, he pointed out that if misused, </w:t>
      </w:r>
      <w:r w:rsidRPr="00FC2AB4">
        <w:rPr>
          <w:rStyle w:val="StyleUnderline"/>
        </w:rPr>
        <w:t xml:space="preserve">nanotechnology could be more devastating than nuclear weapons. </w:t>
      </w:r>
      <w:r w:rsidRPr="0041498F">
        <w:rPr>
          <w:rStyle w:val="StyleUnderline"/>
          <w:highlight w:val="cyan"/>
        </w:rPr>
        <w:t>If nanobots self-replicated uncontrollably, they could</w:t>
      </w:r>
      <w:r w:rsidRPr="00FC2AB4">
        <w:rPr>
          <w:rStyle w:val="StyleUnderline"/>
        </w:rPr>
        <w:t xml:space="preserve"> become the cancer that </w:t>
      </w:r>
      <w:r w:rsidRPr="00FC2AB4">
        <w:rPr>
          <w:rStyle w:val="Emphasis"/>
        </w:rPr>
        <w:t>engulfs the universe</w:t>
      </w:r>
      <w:r w:rsidRPr="00FC2AB4">
        <w:rPr>
          <w:rStyle w:val="StyleUnderline"/>
        </w:rPr>
        <w:t xml:space="preserve">. If we are not careful, nanotechnology might become the Pandoras box that </w:t>
      </w:r>
      <w:r w:rsidRPr="0041498F">
        <w:rPr>
          <w:rStyle w:val="Emphasis"/>
          <w:highlight w:val="cyan"/>
        </w:rPr>
        <w:t>destroy</w:t>
      </w:r>
      <w:r w:rsidRPr="00FC2AB4">
        <w:rPr>
          <w:rStyle w:val="Emphasis"/>
        </w:rPr>
        <w:t xml:space="preserve">s </w:t>
      </w:r>
      <w:r w:rsidRPr="0041498F">
        <w:rPr>
          <w:rStyle w:val="Emphasis"/>
          <w:highlight w:val="cyan"/>
        </w:rPr>
        <w:t>the entire universe</w:t>
      </w:r>
      <w:r w:rsidRPr="00FC2AB4">
        <w:rPr>
          <w:rStyle w:val="StyleUnderline"/>
          <w:sz w:val="24"/>
        </w:rPr>
        <w:t xml:space="preserve"> </w:t>
      </w:r>
      <w:r w:rsidRPr="00FC2AB4">
        <w:rPr>
          <w:rStyle w:val="StyleUnderline"/>
        </w:rPr>
        <w:t>and all of humanity with it.</w:t>
      </w:r>
    </w:p>
    <w:p w14:paraId="25112620" w14:textId="77777777" w:rsidR="00C818A5" w:rsidRPr="00FC2AB4" w:rsidRDefault="00C818A5" w:rsidP="00C818A5">
      <w:pPr>
        <w:rPr>
          <w:sz w:val="16"/>
        </w:rPr>
      </w:pPr>
      <w:r w:rsidRPr="00FC2AB4">
        <w:rPr>
          <w:sz w:val="16"/>
        </w:rPr>
        <w:lastRenderedPageBreak/>
        <w:t xml:space="preserve">We all understand that </w:t>
      </w:r>
      <w:r w:rsidRPr="00FC2AB4">
        <w:rPr>
          <w:rStyle w:val="StyleUnderline"/>
        </w:rPr>
        <w:t>one locust is insignificant, but hundreds of millions of locusts can destroy all in their path</w:t>
      </w:r>
      <w:r w:rsidRPr="00FC2AB4">
        <w:rPr>
          <w:sz w:val="16"/>
        </w:rPr>
        <w:t xml:space="preserve">. If self-replicating nanobots are really achieved in the future, it might signify the end of humanity. If that day came, </w:t>
      </w:r>
      <w:r w:rsidRPr="00FC2AB4">
        <w:rPr>
          <w:rStyle w:val="StyleUnderline"/>
        </w:rPr>
        <w:t>nothing could stop unethical scientists from designing nanobots that suited their immoral purposes</w:t>
      </w:r>
      <w:r w:rsidRPr="00FC2AB4">
        <w:rPr>
          <w:sz w:val="16"/>
        </w:rPr>
        <w:t>.</w:t>
      </w:r>
    </w:p>
    <w:p w14:paraId="1DF055CB" w14:textId="77777777" w:rsidR="00C818A5" w:rsidRDefault="00C818A5" w:rsidP="00C818A5">
      <w:pPr>
        <w:rPr>
          <w:sz w:val="16"/>
        </w:rPr>
      </w:pPr>
      <w:r w:rsidRPr="0041498F">
        <w:rPr>
          <w:rStyle w:val="StyleUnderline"/>
          <w:highlight w:val="cyan"/>
        </w:rPr>
        <w:t xml:space="preserve">Humans are </w:t>
      </w:r>
      <w:r w:rsidRPr="0041498F">
        <w:rPr>
          <w:rStyle w:val="Emphasis"/>
          <w:highlight w:val="cyan"/>
        </w:rPr>
        <w:t>not far</w:t>
      </w:r>
      <w:r w:rsidRPr="0041498F">
        <w:rPr>
          <w:rStyle w:val="StyleUnderline"/>
          <w:sz w:val="24"/>
          <w:highlight w:val="cyan"/>
        </w:rPr>
        <w:t xml:space="preserve"> </w:t>
      </w:r>
      <w:r w:rsidRPr="0041498F">
        <w:rPr>
          <w:rStyle w:val="StyleUnderline"/>
          <w:highlight w:val="cyan"/>
        </w:rPr>
        <w:t>from mastering</w:t>
      </w:r>
      <w:r w:rsidRPr="00FC2AB4">
        <w:rPr>
          <w:rStyle w:val="StyleUnderline"/>
        </w:rPr>
        <w:t xml:space="preserve"> nanotechnology. The </w:t>
      </w:r>
      <w:r w:rsidRPr="0041498F">
        <w:rPr>
          <w:rStyle w:val="Emphasis"/>
          <w:highlight w:val="cyan"/>
        </w:rPr>
        <w:t>extremely tempting</w:t>
      </w:r>
      <w:r w:rsidRPr="0041498F">
        <w:rPr>
          <w:rStyle w:val="StyleUnderline"/>
          <w:highlight w:val="cyan"/>
        </w:rPr>
        <w:t xml:space="preserve"> prospects</w:t>
      </w:r>
      <w:r w:rsidRPr="00FC2AB4">
        <w:rPr>
          <w:rStyle w:val="StyleUnderline"/>
        </w:rPr>
        <w:t xml:space="preserve"> of nanotechnology have </w:t>
      </w:r>
      <w:r w:rsidRPr="0041498F">
        <w:rPr>
          <w:rStyle w:val="Emphasis"/>
          <w:highlight w:val="cyan"/>
        </w:rPr>
        <w:t>propelled</w:t>
      </w:r>
      <w:r w:rsidRPr="0041498F">
        <w:rPr>
          <w:rStyle w:val="StyleUnderline"/>
          <w:highlight w:val="cyan"/>
        </w:rPr>
        <w:t xml:space="preserve"> research</w:t>
      </w:r>
      <w:r w:rsidRPr="00FC2AB4">
        <w:rPr>
          <w:rStyle w:val="StyleUnderline"/>
        </w:rPr>
        <w:t xml:space="preserve"> of nanobots and nanotechnology. The major science and technology nations have </w:t>
      </w:r>
      <w:r w:rsidRPr="00FC2AB4">
        <w:rPr>
          <w:rStyle w:val="Emphasis"/>
        </w:rPr>
        <w:t>devoted</w:t>
      </w:r>
      <w:r w:rsidRPr="00FC2AB4">
        <w:rPr>
          <w:rStyle w:val="StyleUnderline"/>
        </w:rPr>
        <w:t xml:space="preserve"> particular efforts to this field</w:t>
      </w:r>
      <w:r w:rsidRPr="00FC2AB4">
        <w:rPr>
          <w:sz w:val="16"/>
        </w:rPr>
        <w:t>.</w:t>
      </w:r>
    </w:p>
    <w:p w14:paraId="2818211E" w14:textId="77777777" w:rsidR="00C818A5" w:rsidRDefault="00C818A5" w:rsidP="00C818A5"/>
    <w:p w14:paraId="7E86F249" w14:textId="77777777" w:rsidR="00C818A5" w:rsidRPr="00C818A5" w:rsidRDefault="00C818A5" w:rsidP="00C818A5"/>
    <w:sectPr w:rsidR="00C818A5" w:rsidRPr="00C818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6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Lohit Hindi">
    <w:altName w:val="Times New Roman"/>
    <w:panose1 w:val="020B0604020202020204"/>
    <w:charset w:val="80"/>
    <w:family w:val="auto"/>
    <w:pitch w:val="variable"/>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auto"/>
    <w:pitch w:val="variable"/>
    <w:sig w:usb0="60000287" w:usb1="00000001"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ヒラギノ角ゴ Pro W3">
    <w:altName w:val="Yu Gothic"/>
    <w:panose1 w:val="020B0300000000000000"/>
    <w:charset w:val="00"/>
    <w:family w:val="roman"/>
    <w:pitch w:val="default"/>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321EF"/>
    <w:multiLevelType w:val="multilevel"/>
    <w:tmpl w:val="2F8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D60E9A"/>
    <w:multiLevelType w:val="multilevel"/>
    <w:tmpl w:val="D7B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5A6143"/>
    <w:multiLevelType w:val="hybridMultilevel"/>
    <w:tmpl w:val="71DEAC68"/>
    <w:lvl w:ilvl="0" w:tplc="39AC0F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550738"/>
    <w:multiLevelType w:val="hybridMultilevel"/>
    <w:tmpl w:val="882CA98E"/>
    <w:lvl w:ilvl="0" w:tplc="80165C2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01754"/>
    <w:multiLevelType w:val="hybridMultilevel"/>
    <w:tmpl w:val="CF7C7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E12616"/>
    <w:multiLevelType w:val="hybridMultilevel"/>
    <w:tmpl w:val="0F663C22"/>
    <w:lvl w:ilvl="0" w:tplc="A2D8D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0A20128A"/>
    <w:multiLevelType w:val="hybridMultilevel"/>
    <w:tmpl w:val="1A208E5C"/>
    <w:lvl w:ilvl="0" w:tplc="D2709524">
      <w:numFmt w:val="bullet"/>
      <w:lvlText w:val=""/>
      <w:lvlJc w:val="left"/>
      <w:pPr>
        <w:ind w:left="1080" w:hanging="360"/>
      </w:pPr>
      <w:rPr>
        <w:rFonts w:ascii="Symbol" w:eastAsiaTheme="maj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5B1F78"/>
    <w:multiLevelType w:val="multilevel"/>
    <w:tmpl w:val="FD2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5B6BD3"/>
    <w:multiLevelType w:val="multilevel"/>
    <w:tmpl w:val="72D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893E2C"/>
    <w:multiLevelType w:val="multilevel"/>
    <w:tmpl w:val="BA2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976DDF"/>
    <w:multiLevelType w:val="hybridMultilevel"/>
    <w:tmpl w:val="0590D696"/>
    <w:lvl w:ilvl="0" w:tplc="6F14EE5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E35031"/>
    <w:multiLevelType w:val="multilevel"/>
    <w:tmpl w:val="6A1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BD0EC9"/>
    <w:multiLevelType w:val="multilevel"/>
    <w:tmpl w:val="0EFAFF5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4" w15:restartNumberingAfterBreak="0">
    <w:nsid w:val="171070E8"/>
    <w:multiLevelType w:val="hybridMultilevel"/>
    <w:tmpl w:val="88A21136"/>
    <w:lvl w:ilvl="0" w:tplc="0C080F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D864B0"/>
    <w:multiLevelType w:val="hybridMultilevel"/>
    <w:tmpl w:val="B91AA73C"/>
    <w:lvl w:ilvl="0" w:tplc="D2BE78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C121630"/>
    <w:multiLevelType w:val="hybridMultilevel"/>
    <w:tmpl w:val="3A58AA90"/>
    <w:lvl w:ilvl="0" w:tplc="F484EC78">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440252"/>
    <w:multiLevelType w:val="multilevel"/>
    <w:tmpl w:val="844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C4846"/>
    <w:multiLevelType w:val="multilevel"/>
    <w:tmpl w:val="EBB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877DC6"/>
    <w:multiLevelType w:val="hybridMultilevel"/>
    <w:tmpl w:val="E4228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5252A8"/>
    <w:multiLevelType w:val="hybridMultilevel"/>
    <w:tmpl w:val="822E8A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B7673B"/>
    <w:multiLevelType w:val="hybridMultilevel"/>
    <w:tmpl w:val="8C1A2E00"/>
    <w:lvl w:ilvl="0" w:tplc="81D411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C03FDE"/>
    <w:multiLevelType w:val="hybridMultilevel"/>
    <w:tmpl w:val="BB2E7A24"/>
    <w:lvl w:ilvl="0" w:tplc="200A755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9858E3"/>
    <w:multiLevelType w:val="hybridMultilevel"/>
    <w:tmpl w:val="C8AE74E6"/>
    <w:lvl w:ilvl="0" w:tplc="370ADC4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F0614A"/>
    <w:multiLevelType w:val="hybridMultilevel"/>
    <w:tmpl w:val="26DE79D8"/>
    <w:lvl w:ilvl="0" w:tplc="4DE815A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CAC71A1"/>
    <w:multiLevelType w:val="hybridMultilevel"/>
    <w:tmpl w:val="AD284696"/>
    <w:lvl w:ilvl="0" w:tplc="D3089884">
      <w:start w:val="1"/>
      <w:numFmt w:val="bullet"/>
      <w:lvlText w:val="-"/>
      <w:lvlJc w:val="left"/>
      <w:pPr>
        <w:ind w:left="1080" w:hanging="360"/>
      </w:pPr>
      <w:rPr>
        <w:rFonts w:ascii="Book Antiqua" w:eastAsiaTheme="majorEastAsia" w:hAnsi="Book Antiqu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DC37DC"/>
    <w:multiLevelType w:val="hybridMultilevel"/>
    <w:tmpl w:val="8D0CA852"/>
    <w:lvl w:ilvl="0" w:tplc="8BCE018A">
      <w:start w:val="2"/>
      <w:numFmt w:val="bullet"/>
      <w:lvlText w:val="-"/>
      <w:lvlJc w:val="left"/>
      <w:pPr>
        <w:ind w:left="720" w:hanging="360"/>
      </w:pPr>
      <w:rPr>
        <w:rFonts w:ascii="Book Antiqua" w:eastAsiaTheme="majorEastAsia" w:hAnsi="Book Antiqu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5B42F3"/>
    <w:multiLevelType w:val="hybridMultilevel"/>
    <w:tmpl w:val="115C6E48"/>
    <w:lvl w:ilvl="0" w:tplc="B540DE1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2CD1EA0"/>
    <w:multiLevelType w:val="hybridMultilevel"/>
    <w:tmpl w:val="B882D782"/>
    <w:lvl w:ilvl="0" w:tplc="317475A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423FC3"/>
    <w:multiLevelType w:val="hybridMultilevel"/>
    <w:tmpl w:val="DDCC5664"/>
    <w:lvl w:ilvl="0" w:tplc="543AA57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B037AF"/>
    <w:multiLevelType w:val="hybridMultilevel"/>
    <w:tmpl w:val="0AC6C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C9D0EAC"/>
    <w:multiLevelType w:val="hybridMultilevel"/>
    <w:tmpl w:val="9A0E7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D564950"/>
    <w:multiLevelType w:val="hybridMultilevel"/>
    <w:tmpl w:val="42669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cs="Times New Roman"/>
      </w:rPr>
    </w:lvl>
    <w:lvl w:ilvl="1">
      <w:start w:val="1"/>
      <w:numFmt w:val="decimal"/>
      <w:pStyle w:val="Numberedparas"/>
      <w:lvlText w:val="%1.%2."/>
      <w:lvlJc w:val="left"/>
      <w:pPr>
        <w:tabs>
          <w:tab w:val="num" w:pos="792"/>
        </w:tabs>
        <w:ind w:left="792" w:hanging="79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68" w15:restartNumberingAfterBreak="0">
    <w:nsid w:val="409B4987"/>
    <w:multiLevelType w:val="hybridMultilevel"/>
    <w:tmpl w:val="01E8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B654EC"/>
    <w:multiLevelType w:val="hybridMultilevel"/>
    <w:tmpl w:val="5C3A7E82"/>
    <w:lvl w:ilvl="0" w:tplc="C7629E8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72673B"/>
    <w:multiLevelType w:val="hybridMultilevel"/>
    <w:tmpl w:val="D7E29866"/>
    <w:lvl w:ilvl="0" w:tplc="0A829446">
      <w:start w:val="13"/>
      <w:numFmt w:val="bullet"/>
      <w:lvlText w:val="-"/>
      <w:lvlJc w:val="left"/>
      <w:pPr>
        <w:ind w:left="400" w:hanging="360"/>
      </w:pPr>
      <w:rPr>
        <w:rFonts w:ascii="Calibri" w:eastAsiaTheme="minorHAns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7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4A956982"/>
    <w:multiLevelType w:val="hybridMultilevel"/>
    <w:tmpl w:val="5F862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D2E2B16"/>
    <w:multiLevelType w:val="hybridMultilevel"/>
    <w:tmpl w:val="A29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5" w15:restartNumberingAfterBreak="0">
    <w:nsid w:val="57412CBD"/>
    <w:multiLevelType w:val="hybridMultilevel"/>
    <w:tmpl w:val="DD467196"/>
    <w:lvl w:ilvl="0" w:tplc="CCBCDD6A">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DB5E2D"/>
    <w:multiLevelType w:val="multilevel"/>
    <w:tmpl w:val="719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5108B8"/>
    <w:multiLevelType w:val="hybridMultilevel"/>
    <w:tmpl w:val="0F98B346"/>
    <w:lvl w:ilvl="0" w:tplc="98986E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6273746"/>
    <w:multiLevelType w:val="multilevel"/>
    <w:tmpl w:val="9002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3" w15:restartNumberingAfterBreak="0">
    <w:nsid w:val="69AC3E83"/>
    <w:multiLevelType w:val="multilevel"/>
    <w:tmpl w:val="CE7A9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B4801F3"/>
    <w:multiLevelType w:val="multilevel"/>
    <w:tmpl w:val="FA8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B9036C4"/>
    <w:multiLevelType w:val="multilevel"/>
    <w:tmpl w:val="5B0A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2A20F59"/>
    <w:multiLevelType w:val="hybridMultilevel"/>
    <w:tmpl w:val="0FEC4ACC"/>
    <w:lvl w:ilvl="0" w:tplc="244CBB1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A8F061F"/>
    <w:multiLevelType w:val="hybridMultilevel"/>
    <w:tmpl w:val="82F8ED64"/>
    <w:lvl w:ilvl="0" w:tplc="FC26D2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A9F0920"/>
    <w:multiLevelType w:val="hybridMultilevel"/>
    <w:tmpl w:val="BE1E21F8"/>
    <w:lvl w:ilvl="0" w:tplc="06065B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7C3F4754"/>
    <w:multiLevelType w:val="multilevel"/>
    <w:tmpl w:val="63F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C760BE2"/>
    <w:multiLevelType w:val="hybridMultilevel"/>
    <w:tmpl w:val="CA3CE64E"/>
    <w:lvl w:ilvl="0" w:tplc="B586705A">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7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5"/>
  </w:num>
  <w:num w:numId="13" w16cid:durableId="1695883432">
    <w:abstractNumId w:val="42"/>
  </w:num>
  <w:num w:numId="14" w16cid:durableId="720713117">
    <w:abstractNumId w:val="29"/>
  </w:num>
  <w:num w:numId="15" w16cid:durableId="1215921582">
    <w:abstractNumId w:val="74"/>
  </w:num>
  <w:num w:numId="16" w16cid:durableId="1028338827">
    <w:abstractNumId w:val="67"/>
  </w:num>
  <w:num w:numId="17" w16cid:durableId="1983656914">
    <w:abstractNumId w:val="86"/>
  </w:num>
  <w:num w:numId="18" w16cid:durableId="1469279667">
    <w:abstractNumId w:val="90"/>
  </w:num>
  <w:num w:numId="19" w16cid:durableId="283197899">
    <w:abstractNumId w:val="20"/>
  </w:num>
  <w:num w:numId="20" w16cid:durableId="1743675512">
    <w:abstractNumId w:val="25"/>
  </w:num>
  <w:num w:numId="21" w16cid:durableId="633296035">
    <w:abstractNumId w:val="55"/>
  </w:num>
  <w:num w:numId="22" w16cid:durableId="1143816983">
    <w:abstractNumId w:val="100"/>
  </w:num>
  <w:num w:numId="23" w16cid:durableId="2023193391">
    <w:abstractNumId w:val="85"/>
  </w:num>
  <w:num w:numId="24" w16cid:durableId="489173133">
    <w:abstractNumId w:val="37"/>
  </w:num>
  <w:num w:numId="25" w16cid:durableId="1148860553">
    <w:abstractNumId w:val="18"/>
  </w:num>
  <w:num w:numId="26" w16cid:durableId="542981375">
    <w:abstractNumId w:val="103"/>
  </w:num>
  <w:num w:numId="27" w16cid:durableId="1225071059">
    <w:abstractNumId w:val="94"/>
  </w:num>
  <w:num w:numId="28" w16cid:durableId="2069573803">
    <w:abstractNumId w:val="36"/>
  </w:num>
  <w:num w:numId="29" w16cid:durableId="1429500519">
    <w:abstractNumId w:val="83"/>
  </w:num>
  <w:num w:numId="30" w16cid:durableId="416489190">
    <w:abstractNumId w:val="75"/>
  </w:num>
  <w:num w:numId="31" w16cid:durableId="192153023">
    <w:abstractNumId w:val="98"/>
  </w:num>
  <w:num w:numId="32" w16cid:durableId="275912600">
    <w:abstractNumId w:val="30"/>
  </w:num>
  <w:num w:numId="33" w16cid:durableId="1331175870">
    <w:abstractNumId w:val="88"/>
  </w:num>
  <w:num w:numId="34" w16cid:durableId="1058895313">
    <w:abstractNumId w:val="95"/>
  </w:num>
  <w:num w:numId="35" w16cid:durableId="825047511">
    <w:abstractNumId w:val="78"/>
  </w:num>
  <w:num w:numId="36" w16cid:durableId="983509404">
    <w:abstractNumId w:val="23"/>
  </w:num>
  <w:num w:numId="37" w16cid:durableId="291792399">
    <w:abstractNumId w:val="58"/>
  </w:num>
  <w:num w:numId="38" w16cid:durableId="1878539484">
    <w:abstractNumId w:val="104"/>
  </w:num>
  <w:num w:numId="39" w16cid:durableId="2022781947">
    <w:abstractNumId w:val="76"/>
  </w:num>
  <w:num w:numId="40" w16cid:durableId="1617442701">
    <w:abstractNumId w:val="89"/>
  </w:num>
  <w:num w:numId="41" w16cid:durableId="1731878411">
    <w:abstractNumId w:val="54"/>
  </w:num>
  <w:num w:numId="42" w16cid:durableId="413554526">
    <w:abstractNumId w:val="97"/>
  </w:num>
  <w:num w:numId="43" w16cid:durableId="1795829597">
    <w:abstractNumId w:val="87"/>
  </w:num>
  <w:num w:numId="44" w16cid:durableId="960528215">
    <w:abstractNumId w:val="28"/>
  </w:num>
  <w:num w:numId="45" w16cid:durableId="17514452">
    <w:abstractNumId w:val="11"/>
  </w:num>
  <w:num w:numId="46" w16cid:durableId="1927032584">
    <w:abstractNumId w:val="39"/>
  </w:num>
  <w:num w:numId="47" w16cid:durableId="2094934311">
    <w:abstractNumId w:val="26"/>
  </w:num>
  <w:num w:numId="48" w16cid:durableId="1873499181">
    <w:abstractNumId w:val="105"/>
  </w:num>
  <w:num w:numId="49" w16cid:durableId="2090349125">
    <w:abstractNumId w:val="27"/>
  </w:num>
  <w:num w:numId="50" w16cid:durableId="957489570">
    <w:abstractNumId w:val="96"/>
  </w:num>
  <w:num w:numId="51" w16cid:durableId="2003310583">
    <w:abstractNumId w:val="32"/>
  </w:num>
  <w:num w:numId="52" w16cid:durableId="351691166">
    <w:abstractNumId w:val="40"/>
  </w:num>
  <w:num w:numId="53" w16cid:durableId="1033384926">
    <w:abstractNumId w:val="91"/>
  </w:num>
  <w:num w:numId="54" w16cid:durableId="93981846">
    <w:abstractNumId w:val="13"/>
  </w:num>
  <w:num w:numId="55" w16cid:durableId="2031952555">
    <w:abstractNumId w:val="34"/>
  </w:num>
  <w:num w:numId="56" w16cid:durableId="1172918043">
    <w:abstractNumId w:val="16"/>
  </w:num>
  <w:num w:numId="57" w16cid:durableId="2042514041">
    <w:abstractNumId w:val="31"/>
  </w:num>
  <w:num w:numId="58" w16cid:durableId="1065104927">
    <w:abstractNumId w:val="56"/>
  </w:num>
  <w:num w:numId="59" w16cid:durableId="1976135953">
    <w:abstractNumId w:val="102"/>
  </w:num>
  <w:num w:numId="60" w16cid:durableId="1473137831">
    <w:abstractNumId w:val="49"/>
  </w:num>
  <w:num w:numId="61" w16cid:durableId="998116469">
    <w:abstractNumId w:val="101"/>
  </w:num>
  <w:num w:numId="62" w16cid:durableId="598217516">
    <w:abstractNumId w:val="72"/>
  </w:num>
  <w:num w:numId="63" w16cid:durableId="556014046">
    <w:abstractNumId w:val="46"/>
  </w:num>
  <w:num w:numId="64" w16cid:durableId="202596305">
    <w:abstractNumId w:val="93"/>
  </w:num>
  <w:num w:numId="65" w16cid:durableId="482896162">
    <w:abstractNumId w:val="38"/>
  </w:num>
  <w:num w:numId="66" w16cid:durableId="2099475418">
    <w:abstractNumId w:val="106"/>
  </w:num>
  <w:num w:numId="67" w16cid:durableId="1039161986">
    <w:abstractNumId w:val="22"/>
  </w:num>
  <w:num w:numId="68" w16cid:durableId="2129354220">
    <w:abstractNumId w:val="59"/>
  </w:num>
  <w:num w:numId="69" w16cid:durableId="1836266129">
    <w:abstractNumId w:val="14"/>
  </w:num>
  <w:num w:numId="70" w16cid:durableId="461920370">
    <w:abstractNumId w:val="71"/>
  </w:num>
  <w:num w:numId="71" w16cid:durableId="1189097450">
    <w:abstractNumId w:val="17"/>
  </w:num>
  <w:num w:numId="72" w16cid:durableId="1474635198">
    <w:abstractNumId w:val="15"/>
  </w:num>
  <w:num w:numId="73" w16cid:durableId="720521902">
    <w:abstractNumId w:val="52"/>
  </w:num>
  <w:num w:numId="74" w16cid:durableId="650183443">
    <w:abstractNumId w:val="99"/>
  </w:num>
  <w:num w:numId="75" w16cid:durableId="435561235">
    <w:abstractNumId w:val="12"/>
  </w:num>
  <w:num w:numId="76" w16cid:durableId="1518235123">
    <w:abstractNumId w:val="65"/>
  </w:num>
  <w:num w:numId="77" w16cid:durableId="942154483">
    <w:abstractNumId w:val="48"/>
  </w:num>
  <w:num w:numId="78" w16cid:durableId="567083133">
    <w:abstractNumId w:val="41"/>
  </w:num>
  <w:num w:numId="79" w16cid:durableId="1248542764">
    <w:abstractNumId w:val="66"/>
  </w:num>
  <w:num w:numId="80" w16cid:durableId="430858487">
    <w:abstractNumId w:val="69"/>
  </w:num>
  <w:num w:numId="81" w16cid:durableId="930969240">
    <w:abstractNumId w:val="47"/>
  </w:num>
  <w:num w:numId="82" w16cid:durableId="1829978894">
    <w:abstractNumId w:val="81"/>
  </w:num>
  <w:num w:numId="83" w16cid:durableId="999429929">
    <w:abstractNumId w:val="82"/>
  </w:num>
  <w:num w:numId="84" w16cid:durableId="622074073">
    <w:abstractNumId w:val="73"/>
  </w:num>
  <w:num w:numId="85" w16cid:durableId="1971352349">
    <w:abstractNumId w:val="68"/>
  </w:num>
  <w:num w:numId="86" w16cid:durableId="1653024747">
    <w:abstractNumId w:val="57"/>
  </w:num>
  <w:num w:numId="87" w16cid:durableId="792946002">
    <w:abstractNumId w:val="24"/>
  </w:num>
  <w:num w:numId="88" w16cid:durableId="1165779095">
    <w:abstractNumId w:val="0"/>
  </w:num>
  <w:num w:numId="89" w16cid:durableId="1501700023">
    <w:abstractNumId w:val="70"/>
  </w:num>
  <w:num w:numId="90" w16cid:durableId="1528716528">
    <w:abstractNumId w:val="44"/>
  </w:num>
  <w:num w:numId="91" w16cid:durableId="982538602">
    <w:abstractNumId w:val="61"/>
  </w:num>
  <w:num w:numId="92" w16cid:durableId="273753775">
    <w:abstractNumId w:val="33"/>
  </w:num>
  <w:num w:numId="93" w16cid:durableId="1168322088">
    <w:abstractNumId w:val="64"/>
  </w:num>
  <w:num w:numId="94" w16cid:durableId="1786845534">
    <w:abstractNumId w:val="80"/>
  </w:num>
  <w:num w:numId="95" w16cid:durableId="1919746996">
    <w:abstractNumId w:val="63"/>
  </w:num>
  <w:num w:numId="96" w16cid:durableId="1161118565">
    <w:abstractNumId w:val="62"/>
  </w:num>
  <w:num w:numId="97" w16cid:durableId="1302997617">
    <w:abstractNumId w:val="35"/>
  </w:num>
  <w:num w:numId="98" w16cid:durableId="1997999063">
    <w:abstractNumId w:val="84"/>
  </w:num>
  <w:num w:numId="99" w16cid:durableId="1569457301">
    <w:abstractNumId w:val="60"/>
  </w:num>
  <w:num w:numId="100" w16cid:durableId="85925436">
    <w:abstractNumId w:val="92"/>
  </w:num>
  <w:num w:numId="101" w16cid:durableId="774246886">
    <w:abstractNumId w:val="51"/>
  </w:num>
  <w:num w:numId="102" w16cid:durableId="1700160346">
    <w:abstractNumId w:val="21"/>
  </w:num>
  <w:num w:numId="103" w16cid:durableId="1377971461">
    <w:abstractNumId w:val="79"/>
  </w:num>
  <w:num w:numId="104" w16cid:durableId="1548178251">
    <w:abstractNumId w:val="43"/>
  </w:num>
  <w:num w:numId="105" w16cid:durableId="682586741">
    <w:abstractNumId w:val="19"/>
  </w:num>
  <w:num w:numId="106" w16cid:durableId="1408381047">
    <w:abstractNumId w:val="50"/>
  </w:num>
  <w:num w:numId="107" w16cid:durableId="20152562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62"/>
    <w:rsid w:val="0000160B"/>
    <w:rsid w:val="00042F1A"/>
    <w:rsid w:val="00055C82"/>
    <w:rsid w:val="0007788D"/>
    <w:rsid w:val="001278F9"/>
    <w:rsid w:val="001C46CC"/>
    <w:rsid w:val="001C6861"/>
    <w:rsid w:val="0021488B"/>
    <w:rsid w:val="003A0A9B"/>
    <w:rsid w:val="003A6A8E"/>
    <w:rsid w:val="0043032D"/>
    <w:rsid w:val="00431014"/>
    <w:rsid w:val="004A04B6"/>
    <w:rsid w:val="00547817"/>
    <w:rsid w:val="00574B16"/>
    <w:rsid w:val="005A723F"/>
    <w:rsid w:val="005D57C1"/>
    <w:rsid w:val="00612E21"/>
    <w:rsid w:val="006359BE"/>
    <w:rsid w:val="00671168"/>
    <w:rsid w:val="00757A48"/>
    <w:rsid w:val="008518B3"/>
    <w:rsid w:val="008D4D70"/>
    <w:rsid w:val="00906DAC"/>
    <w:rsid w:val="00921496"/>
    <w:rsid w:val="009A4338"/>
    <w:rsid w:val="00A8581D"/>
    <w:rsid w:val="00AA28F1"/>
    <w:rsid w:val="00AB191D"/>
    <w:rsid w:val="00AD33F1"/>
    <w:rsid w:val="00B53DC9"/>
    <w:rsid w:val="00BE305F"/>
    <w:rsid w:val="00BE6B24"/>
    <w:rsid w:val="00C818A5"/>
    <w:rsid w:val="00CD0DBC"/>
    <w:rsid w:val="00D0365B"/>
    <w:rsid w:val="00D27568"/>
    <w:rsid w:val="00D9439E"/>
    <w:rsid w:val="00E558C7"/>
    <w:rsid w:val="00E60712"/>
    <w:rsid w:val="00E97862"/>
    <w:rsid w:val="00F20EF9"/>
    <w:rsid w:val="00F7163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367A"/>
  <w15:chartTrackingRefBased/>
  <w15:docId w15:val="{92A5006A-9DA3-BE46-A4B3-8295922E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A28F1"/>
    <w:pPr>
      <w:spacing w:after="160" w:line="259" w:lineRule="auto"/>
    </w:pPr>
    <w:rPr>
      <w:rFonts w:ascii="Calibri" w:hAnsi="Calibri"/>
      <w:kern w:val="0"/>
      <w:sz w:val="22"/>
      <w:lang w:val="en-US" w:eastAsia="en-US"/>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Headin"/>
    <w:basedOn w:val="Normal"/>
    <w:next w:val="Normal"/>
    <w:link w:val="Heading1Char"/>
    <w:uiPriority w:val="9"/>
    <w:qFormat/>
    <w:rsid w:val="00AA28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Cha,1,2"/>
    <w:basedOn w:val="Normal"/>
    <w:next w:val="Normal"/>
    <w:link w:val="Heading2Char"/>
    <w:uiPriority w:val="9"/>
    <w:unhideWhenUsed/>
    <w:qFormat/>
    <w:rsid w:val="00AA28F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AA28F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9"/>
    <w:unhideWhenUsed/>
    <w:qFormat/>
    <w:rsid w:val="00AA28F1"/>
    <w:pPr>
      <w:keepNext/>
      <w:keepLines/>
      <w:spacing w:before="40" w:after="0"/>
      <w:outlineLvl w:val="3"/>
    </w:pPr>
    <w:rPr>
      <w:rFonts w:eastAsiaTheme="majorEastAsia" w:cstheme="majorBidi"/>
      <w:b/>
      <w:bCs/>
      <w:sz w:val="26"/>
      <w:szCs w:val="26"/>
    </w:rPr>
  </w:style>
  <w:style w:type="paragraph" w:styleId="Heading5">
    <w:name w:val="heading 5"/>
    <w:aliases w:val="Blocks,Text,5: Underlined,Heading 5 - underlined"/>
    <w:basedOn w:val="Normal"/>
    <w:next w:val="Normal"/>
    <w:link w:val="Heading5Char"/>
    <w:uiPriority w:val="9"/>
    <w:unhideWhenUsed/>
    <w:rsid w:val="00E9786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978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E978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E978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978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AA28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8F1"/>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uiPriority w:val="9"/>
    <w:rsid w:val="00AA28F1"/>
    <w:rPr>
      <w:rFonts w:ascii="Calibri" w:eastAsiaTheme="majorEastAsia" w:hAnsi="Calibri" w:cstheme="majorBidi"/>
      <w:b/>
      <w:bCs/>
      <w:kern w:val="0"/>
      <w:sz w:val="52"/>
      <w:szCs w:val="32"/>
      <w:lang w:val="en-US" w:eastAsia="en-US"/>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1 Char"/>
    <w:basedOn w:val="DefaultParagraphFont"/>
    <w:link w:val="Heading2"/>
    <w:uiPriority w:val="9"/>
    <w:rsid w:val="00AA28F1"/>
    <w:rPr>
      <w:rFonts w:ascii="Calibri" w:eastAsiaTheme="majorEastAsia" w:hAnsi="Calibri" w:cstheme="majorBidi"/>
      <w:b/>
      <w:bCs/>
      <w:kern w:val="0"/>
      <w:sz w:val="44"/>
      <w:szCs w:val="44"/>
      <w:u w:val="double"/>
      <w:lang w:val="en-US" w:eastAsia="en-US"/>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9"/>
    <w:rsid w:val="00AA28F1"/>
    <w:rPr>
      <w:rFonts w:ascii="Calibri" w:eastAsiaTheme="majorEastAsia" w:hAnsi="Calibri" w:cstheme="majorBidi"/>
      <w:b/>
      <w:bCs/>
      <w:kern w:val="0"/>
      <w:sz w:val="32"/>
      <w:szCs w:val="32"/>
      <w:u w:val="single"/>
      <w:lang w:val="en-US" w:eastAsia="en-US"/>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9"/>
    <w:rsid w:val="00AA28F1"/>
    <w:rPr>
      <w:rFonts w:ascii="Calibri" w:eastAsiaTheme="majorEastAsia" w:hAnsi="Calibri" w:cstheme="majorBidi"/>
      <w:b/>
      <w:bCs/>
      <w:kern w:val="0"/>
      <w:sz w:val="26"/>
      <w:szCs w:val="26"/>
      <w:lang w:val="en-US" w:eastAsia="en-US"/>
      <w14:ligatures w14:val="none"/>
    </w:rPr>
  </w:style>
  <w:style w:type="character" w:customStyle="1" w:styleId="Heading5Char">
    <w:name w:val="Heading 5 Char"/>
    <w:aliases w:val="Blocks Char,Text Char,5: Underlined Char,Heading 5 - underlined Char"/>
    <w:basedOn w:val="DefaultParagraphFont"/>
    <w:link w:val="Heading5"/>
    <w:uiPriority w:val="9"/>
    <w:rsid w:val="00E97862"/>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uiPriority w:val="9"/>
    <w:rsid w:val="00E97862"/>
    <w:rPr>
      <w:rFonts w:eastAsiaTheme="majorEastAsia" w:cstheme="majorBidi"/>
      <w:i/>
      <w:iCs/>
      <w:color w:val="595959" w:themeColor="text1" w:themeTint="A6"/>
      <w:sz w:val="22"/>
    </w:rPr>
  </w:style>
  <w:style w:type="character" w:customStyle="1" w:styleId="Heading7Char">
    <w:name w:val="Heading 7 Char"/>
    <w:basedOn w:val="DefaultParagraphFont"/>
    <w:link w:val="Heading7"/>
    <w:rsid w:val="00E97862"/>
    <w:rPr>
      <w:rFonts w:eastAsiaTheme="majorEastAsia" w:cstheme="majorBidi"/>
      <w:color w:val="595959" w:themeColor="text1" w:themeTint="A6"/>
      <w:sz w:val="22"/>
    </w:rPr>
  </w:style>
  <w:style w:type="character" w:customStyle="1" w:styleId="Heading8Char">
    <w:name w:val="Heading 8 Char"/>
    <w:basedOn w:val="DefaultParagraphFont"/>
    <w:link w:val="Heading8"/>
    <w:rsid w:val="00E97862"/>
    <w:rPr>
      <w:rFonts w:eastAsiaTheme="majorEastAsia" w:cstheme="majorBidi"/>
      <w:i/>
      <w:iCs/>
      <w:color w:val="272727" w:themeColor="text1" w:themeTint="D8"/>
      <w:sz w:val="22"/>
    </w:rPr>
  </w:style>
  <w:style w:type="character" w:customStyle="1" w:styleId="Heading9Char">
    <w:name w:val="Heading 9 Char"/>
    <w:basedOn w:val="DefaultParagraphFont"/>
    <w:link w:val="Heading9"/>
    <w:rsid w:val="00E97862"/>
    <w:rPr>
      <w:rFonts w:eastAsiaTheme="majorEastAsia" w:cstheme="majorBidi"/>
      <w:color w:val="272727" w:themeColor="text1" w:themeTint="D8"/>
      <w:sz w:val="22"/>
    </w:rPr>
  </w:style>
  <w:style w:type="paragraph" w:styleId="Title">
    <w:name w:val="Title"/>
    <w:aliases w:val="Bold Underlined,UNDERLINE,Cites and Cards,Read This,Block Heading,Non Read Text,Debate Normal,title,Warrants"/>
    <w:basedOn w:val="Normal"/>
    <w:next w:val="Normal"/>
    <w:link w:val="TitleChar"/>
    <w:uiPriority w:val="5"/>
    <w:qFormat/>
    <w:rsid w:val="00E9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1,UNDERLINE Char2,Cites and Cards Char1,Read This Char1,Block Heading Char2,Non Read Text Char1,Debate Normal Char1,title Char2,Warrants Char"/>
    <w:basedOn w:val="DefaultParagraphFont"/>
    <w:link w:val="Title"/>
    <w:uiPriority w:val="5"/>
    <w:qFormat/>
    <w:rsid w:val="00E978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978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9786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9786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97862"/>
    <w:rPr>
      <w:rFonts w:ascii="Calibri" w:hAnsi="Calibri" w:cs="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E97862"/>
    <w:pPr>
      <w:ind w:left="720"/>
      <w:contextualSpacing/>
    </w:pPr>
  </w:style>
  <w:style w:type="character" w:styleId="IntenseEmphasis">
    <w:name w:val="Intense Emphasis"/>
    <w:aliases w:val="cites Char Ch,9.5 pt,Intense Emphasi,Box Out,Intense Emphasis5,Char Char Char1,Sty,Style Underli,cites Char Char,Underlined Text Char,Block Heading Char11,title Char1,Intense Emphasis6,9.5 p,8,ci1,Minimized Ch,Title Cha,Underline Cha,8 "/>
    <w:basedOn w:val="DefaultParagraphFont"/>
    <w:uiPriority w:val="6"/>
    <w:qFormat/>
    <w:rsid w:val="00E97862"/>
    <w:rPr>
      <w:i/>
      <w:iCs/>
      <w:color w:val="0F4761" w:themeColor="accent1" w:themeShade="BF"/>
    </w:rPr>
  </w:style>
  <w:style w:type="paragraph" w:styleId="IntenseQuote">
    <w:name w:val="Intense Quote"/>
    <w:basedOn w:val="Normal"/>
    <w:next w:val="Normal"/>
    <w:link w:val="IntenseQuoteChar"/>
    <w:uiPriority w:val="30"/>
    <w:qFormat/>
    <w:rsid w:val="00E9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62"/>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E97862"/>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20"/>
    <w:qFormat/>
    <w:rsid w:val="00AA28F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AA28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A28F1"/>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1"/>
    <w:qFormat/>
    <w:rsid w:val="00AA28F1"/>
    <w:rPr>
      <w:b w:val="0"/>
      <w:sz w:val="22"/>
      <w:u w:val="single"/>
    </w:rPr>
  </w:style>
  <w:style w:type="character" w:styleId="Strong">
    <w:name w:val="Strong"/>
    <w:aliases w:val="8 pt font,Citation Char Char1 Char Char Char Char Char,Cut,Small 1,Read Char Char Char,Read Char Char1,EMPHASIS"/>
    <w:basedOn w:val="DefaultParagraphFont"/>
    <w:uiPriority w:val="22"/>
    <w:qFormat/>
    <w:rsid w:val="00E97862"/>
    <w:rPr>
      <w:b/>
      <w:bCs/>
    </w:rPr>
  </w:style>
  <w:style w:type="character" w:styleId="BookTitle">
    <w:name w:val="Book Title"/>
    <w:basedOn w:val="DefaultParagraphFont"/>
    <w:uiPriority w:val="33"/>
    <w:qFormat/>
    <w:rsid w:val="00E97862"/>
    <w:rPr>
      <w:b/>
      <w:bCs/>
      <w:i/>
      <w:iCs/>
      <w:spacing w:val="5"/>
    </w:rPr>
  </w:style>
  <w:style w:type="numbering" w:styleId="111111">
    <w:name w:val="Outline List 2"/>
    <w:basedOn w:val="NoList"/>
    <w:uiPriority w:val="99"/>
    <w:semiHidden/>
    <w:unhideWhenUsed/>
    <w:rsid w:val="00E97862"/>
  </w:style>
  <w:style w:type="paragraph" w:styleId="Header">
    <w:name w:val="header"/>
    <w:aliases w:val="Heading 1 Char Char Char,Header Char Char Char Char,Header Char Char Char Char Char Char,Heading 1 Char Char Char Char Char Char Char,Header 1 Char Char,Header 1,Header Char Char1,Header Char2 Char Char Char,Header Char1 Char1 Char Char Char, Cha"/>
    <w:basedOn w:val="Normal"/>
    <w:link w:val="HeaderChar"/>
    <w:uiPriority w:val="99"/>
    <w:rsid w:val="00E97862"/>
    <w:pPr>
      <w:tabs>
        <w:tab w:val="center" w:pos="4680"/>
        <w:tab w:val="right" w:pos="9360"/>
      </w:tabs>
      <w:spacing w:after="0" w:line="240" w:lineRule="auto"/>
    </w:pPr>
  </w:style>
  <w:style w:type="character" w:customStyle="1" w:styleId="HeaderChar">
    <w:name w:val="Header Char"/>
    <w:aliases w:val="Heading 1 Char Char Char Char1,Header Char Char Char Char Char,Header Char Char Char Char Char Char Char,Heading 1 Char Char Char Char Char Char Char Char1,Header 1 Char Char Char,Header 1 Char,Header Char Char1 Char, Cha Char"/>
    <w:basedOn w:val="DefaultParagraphFont"/>
    <w:link w:val="Header"/>
    <w:uiPriority w:val="99"/>
    <w:rsid w:val="00E97862"/>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rsid w:val="00E97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862"/>
    <w:rPr>
      <w:rFonts w:ascii="Calibri" w:eastAsiaTheme="minorHAnsi" w:hAnsi="Calibri" w:cs="Calibri"/>
      <w:kern w:val="0"/>
      <w:sz w:val="22"/>
      <w:szCs w:val="22"/>
      <w:lang w:val="en-US" w:eastAsia="en-US"/>
      <w14:ligatures w14:val="none"/>
    </w:rPr>
  </w:style>
  <w:style w:type="paragraph" w:styleId="BodyText">
    <w:name w:val="Body Text"/>
    <w:aliases w:val="BT"/>
    <w:basedOn w:val="Normal"/>
    <w:link w:val="BodyTextChar"/>
    <w:uiPriority w:val="99"/>
    <w:unhideWhenUsed/>
    <w:rsid w:val="00E97862"/>
    <w:pPr>
      <w:spacing w:after="120"/>
    </w:pPr>
  </w:style>
  <w:style w:type="character" w:customStyle="1" w:styleId="BodyTextChar">
    <w:name w:val="Body Text Char"/>
    <w:aliases w:val="BT Char"/>
    <w:basedOn w:val="DefaultParagraphFont"/>
    <w:link w:val="BodyText"/>
    <w:uiPriority w:val="99"/>
    <w:rsid w:val="00E97862"/>
    <w:rPr>
      <w:rFonts w:ascii="Calibri" w:eastAsiaTheme="minorHAnsi" w:hAnsi="Calibri" w:cs="Calibri"/>
      <w:kern w:val="0"/>
      <w:sz w:val="22"/>
      <w:szCs w:val="22"/>
      <w:lang w:val="en-US" w:eastAsia="en-US"/>
      <w14:ligatures w14:val="none"/>
    </w:rPr>
  </w:style>
  <w:style w:type="paragraph" w:styleId="NoSpacing">
    <w:name w:val="No Spacing"/>
    <w:aliases w:val="Card Format,DDI Tag,Tag Title,No Spacing6,No Spacing tnr,ClearFormatting,Hidden Block Title,No Spacing311,No Spacing51,No Spacing8,Dont u,No Spacing1111111,Read stuff,No Spacing111,Note Level 21,Clear,No Spacing7,Heading 41,Very Small Text,ca"/>
    <w:link w:val="NoSpacingChar"/>
    <w:uiPriority w:val="7"/>
    <w:unhideWhenUsed/>
    <w:qFormat/>
    <w:rsid w:val="00E97862"/>
    <w:rPr>
      <w:rFonts w:ascii="Calibri" w:eastAsiaTheme="minorHAnsi" w:hAnsi="Calibri" w:cs="Calibri"/>
      <w:kern w:val="0"/>
      <w:sz w:val="22"/>
      <w:szCs w:val="22"/>
      <w:lang w:val="en-US" w:eastAsia="en-US"/>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Read stuff Char"/>
    <w:basedOn w:val="DefaultParagraphFont"/>
    <w:link w:val="NoSpacing"/>
    <w:uiPriority w:val="99"/>
    <w:rsid w:val="00E97862"/>
    <w:rPr>
      <w:rFonts w:ascii="Calibri" w:eastAsiaTheme="minorHAnsi" w:hAnsi="Calibri" w:cs="Calibri"/>
      <w:kern w:val="0"/>
      <w:sz w:val="22"/>
      <w:szCs w:val="22"/>
      <w:lang w:val="en-US"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
    <w:basedOn w:val="DefaultParagraphFont"/>
    <w:uiPriority w:val="99"/>
    <w:unhideWhenUsed/>
    <w:rsid w:val="00AA28F1"/>
    <w:rPr>
      <w:color w:val="auto"/>
      <w:u w:val="none"/>
    </w:rPr>
  </w:style>
  <w:style w:type="character" w:styleId="UnresolvedMention">
    <w:name w:val="Unresolved Mention"/>
    <w:basedOn w:val="DefaultParagraphFont"/>
    <w:uiPriority w:val="99"/>
    <w:unhideWhenUsed/>
    <w:rsid w:val="00E9786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E97862"/>
    <w:pPr>
      <w:pBdr>
        <w:top w:val="single" w:sz="12" w:space="1" w:color="auto"/>
        <w:left w:val="single" w:sz="12" w:space="4" w:color="auto"/>
        <w:bottom w:val="single" w:sz="12" w:space="1" w:color="auto"/>
        <w:right w:val="single" w:sz="12" w:space="4" w:color="auto"/>
      </w:pBdr>
    </w:pPr>
    <w:rPr>
      <w:sz w:val="22"/>
      <w:u w:val="single"/>
    </w:rPr>
  </w:style>
  <w:style w:type="paragraph" w:customStyle="1" w:styleId="Emphasis1">
    <w:name w:val="Emphasis1"/>
    <w:basedOn w:val="Normal"/>
    <w:link w:val="Emphasis"/>
    <w:autoRedefine/>
    <w:uiPriority w:val="20"/>
    <w:qFormat/>
    <w:rsid w:val="00E97862"/>
    <w:pPr>
      <w:pBdr>
        <w:top w:val="single" w:sz="8" w:space="1" w:color="auto"/>
        <w:left w:val="single" w:sz="8" w:space="4" w:color="auto"/>
        <w:bottom w:val="single" w:sz="8" w:space="1" w:color="auto"/>
        <w:right w:val="single" w:sz="8" w:space="4" w:color="auto"/>
      </w:pBdr>
      <w:ind w:left="720"/>
      <w:jc w:val="both"/>
    </w:pPr>
    <w:rPr>
      <w:b/>
      <w:iCs/>
      <w:kern w:val="2"/>
      <w:u w:val="single"/>
      <w:lang w:val="en-CA" w:eastAsia="zh-CN"/>
      <w14:ligatures w14:val="standardContextual"/>
    </w:rPr>
  </w:style>
  <w:style w:type="paragraph" w:customStyle="1" w:styleId="textbold">
    <w:name w:val="text bold"/>
    <w:autoRedefine/>
    <w:uiPriority w:val="8"/>
    <w:qFormat/>
    <w:rsid w:val="00E97862"/>
    <w:pPr>
      <w:widowControl w:val="0"/>
      <w:pBdr>
        <w:top w:val="single" w:sz="18" w:space="0" w:color="auto"/>
        <w:left w:val="single" w:sz="18" w:space="0" w:color="auto"/>
        <w:bottom w:val="single" w:sz="18" w:space="0" w:color="auto"/>
        <w:right w:val="single" w:sz="18" w:space="0" w:color="auto"/>
      </w:pBdr>
      <w:spacing w:after="160" w:line="252" w:lineRule="auto"/>
      <w:ind w:left="720"/>
      <w:jc w:val="both"/>
    </w:pPr>
    <w:rPr>
      <w:rFonts w:ascii="Times New Roman" w:eastAsiaTheme="minorHAnsi" w:hAnsi="Times New Roman" w:cs="Times New Roman"/>
      <w:b/>
      <w:iCs/>
      <w:kern w:val="0"/>
      <w:sz w:val="20"/>
      <w:szCs w:val="22"/>
      <w:u w:val="single"/>
      <w:bdr w:val="single" w:sz="8" w:space="0" w:color="auto"/>
      <w:lang w:val="en-US" w:eastAsia="en-US"/>
      <w14:ligatures w14:val="none"/>
    </w:rPr>
  </w:style>
  <w:style w:type="paragraph" w:customStyle="1" w:styleId="UnderlinePara">
    <w:name w:val="Underline Para"/>
    <w:basedOn w:val="Normal"/>
    <w:uiPriority w:val="6"/>
    <w:qFormat/>
    <w:rsid w:val="00E97862"/>
    <w:pPr>
      <w:widowControl w:val="0"/>
      <w:suppressAutoHyphens/>
      <w:spacing w:after="200"/>
      <w:contextualSpacing/>
    </w:pPr>
    <w:rPr>
      <w:rFonts w:asciiTheme="minorHAnsi" w:hAnsiTheme="minorHAnsi"/>
      <w:sz w:val="26"/>
      <w:u w:val="single"/>
    </w:rPr>
  </w:style>
  <w:style w:type="paragraph" w:customStyle="1" w:styleId="BoldUnderline">
    <w:name w:val="BoldUnderline"/>
    <w:basedOn w:val="Normal"/>
    <w:link w:val="BoldUnderlineChar"/>
    <w:uiPriority w:val="99"/>
    <w:qFormat/>
    <w:rsid w:val="00E97862"/>
    <w:rPr>
      <w:rFonts w:eastAsia="Times New Roman"/>
      <w:b/>
      <w:u w:val="single"/>
    </w:rPr>
  </w:style>
  <w:style w:type="character" w:customStyle="1" w:styleId="BoldUnderlineChar">
    <w:name w:val="BoldUnderline Char"/>
    <w:basedOn w:val="DefaultParagraphFont"/>
    <w:link w:val="BoldUnderline"/>
    <w:uiPriority w:val="99"/>
    <w:rsid w:val="00E97862"/>
    <w:rPr>
      <w:rFonts w:ascii="Calibri" w:eastAsia="Times New Roman" w:hAnsi="Calibri" w:cs="Calibri"/>
      <w:b/>
      <w:kern w:val="0"/>
      <w:sz w:val="22"/>
      <w:szCs w:val="22"/>
      <w:u w:val="single"/>
      <w:lang w:val="en-US" w:eastAsia="en-US"/>
      <w14:ligatures w14:val="none"/>
    </w:rPr>
  </w:style>
  <w:style w:type="paragraph" w:customStyle="1" w:styleId="Nothing">
    <w:name w:val="Nothing"/>
    <w:basedOn w:val="Normal"/>
    <w:link w:val="NothingChar"/>
    <w:autoRedefine/>
    <w:qFormat/>
    <w:rsid w:val="00E97862"/>
    <w:pPr>
      <w:ind w:right="432"/>
    </w:pPr>
    <w:rPr>
      <w:rFonts w:eastAsia="Times New Roman"/>
      <w:sz w:val="20"/>
      <w:u w:val="single"/>
    </w:rPr>
  </w:style>
  <w:style w:type="character" w:customStyle="1" w:styleId="NothingChar">
    <w:name w:val="Nothing Char"/>
    <w:link w:val="Nothing"/>
    <w:qFormat/>
    <w:locked/>
    <w:rsid w:val="00E97862"/>
    <w:rPr>
      <w:rFonts w:ascii="Calibri" w:eastAsia="Times New Roman" w:hAnsi="Calibri" w:cs="Calibri"/>
      <w:kern w:val="0"/>
      <w:sz w:val="20"/>
      <w:u w:val="single"/>
      <w:lang w:val="en-US" w:eastAsia="en-US"/>
      <w14:ligatures w14:val="none"/>
    </w:rPr>
  </w:style>
  <w:style w:type="paragraph" w:styleId="BalloonText">
    <w:name w:val="Balloon Text"/>
    <w:basedOn w:val="Normal"/>
    <w:link w:val="BalloonTextChar"/>
    <w:uiPriority w:val="99"/>
    <w:unhideWhenUsed/>
    <w:rsid w:val="00E97862"/>
    <w:rPr>
      <w:rFonts w:ascii="Segoe UI" w:hAnsi="Segoe UI" w:cs="Segoe UI"/>
      <w:sz w:val="18"/>
      <w:szCs w:val="18"/>
    </w:rPr>
  </w:style>
  <w:style w:type="character" w:customStyle="1" w:styleId="BalloonTextChar">
    <w:name w:val="Balloon Text Char"/>
    <w:basedOn w:val="DefaultParagraphFont"/>
    <w:link w:val="BalloonText"/>
    <w:uiPriority w:val="99"/>
    <w:rsid w:val="00E97862"/>
    <w:rPr>
      <w:rFonts w:ascii="Segoe UI" w:hAnsi="Segoe UI" w:cs="Segoe UI"/>
      <w:kern w:val="0"/>
      <w:sz w:val="18"/>
      <w:szCs w:val="18"/>
      <w:lang w:val="en-US" w:eastAsia="en-US"/>
      <w14:ligatures w14:val="none"/>
    </w:rPr>
  </w:style>
  <w:style w:type="character" w:customStyle="1" w:styleId="underline">
    <w:name w:val="underline"/>
    <w:qFormat/>
    <w:rsid w:val="00E97862"/>
    <w:rPr>
      <w:u w:val="single"/>
    </w:rPr>
  </w:style>
  <w:style w:type="character" w:customStyle="1" w:styleId="cardChar">
    <w:name w:val="card Char"/>
    <w:aliases w:val="Bold Cite Char Char,Speed Cite Char"/>
    <w:basedOn w:val="DefaultParagraphFont"/>
    <w:uiPriority w:val="1"/>
    <w:locked/>
    <w:rsid w:val="00E97862"/>
    <w:rPr>
      <w:rFonts w:eastAsia="Times New Roman" w:cs="Calibri"/>
      <w:kern w:val="32"/>
      <w:sz w:val="20"/>
      <w:szCs w:val="20"/>
    </w:rPr>
  </w:style>
  <w:style w:type="character" w:customStyle="1" w:styleId="cardtextChar">
    <w:name w:val="card text Char"/>
    <w:basedOn w:val="DefaultParagraphFont"/>
    <w:link w:val="cardtext"/>
    <w:locked/>
    <w:rsid w:val="00E97862"/>
    <w:rPr>
      <w:rFonts w:ascii="Georgia" w:hAnsi="Georgia" w:cs="Calibri"/>
    </w:rPr>
  </w:style>
  <w:style w:type="paragraph" w:customStyle="1" w:styleId="cardtext">
    <w:name w:val="card text"/>
    <w:basedOn w:val="Normal"/>
    <w:link w:val="cardtextChar"/>
    <w:qFormat/>
    <w:rsid w:val="00E97862"/>
    <w:pPr>
      <w:ind w:left="288" w:right="288"/>
    </w:pPr>
    <w:rPr>
      <w:rFonts w:ascii="Georgia" w:hAnsi="Georgia"/>
      <w:kern w:val="2"/>
      <w:sz w:val="24"/>
      <w:lang w:val="en-CA" w:eastAsia="zh-CN"/>
      <w14:ligatures w14:val="standardContextual"/>
    </w:rPr>
  </w:style>
  <w:style w:type="paragraph" w:customStyle="1" w:styleId="Analytic">
    <w:name w:val="Analytic"/>
    <w:basedOn w:val="Normal"/>
    <w:link w:val="AnalyticChar"/>
    <w:autoRedefine/>
    <w:uiPriority w:val="4"/>
    <w:qFormat/>
    <w:rsid w:val="00E97862"/>
    <w:rPr>
      <w:b/>
      <w:sz w:val="20"/>
    </w:rPr>
  </w:style>
  <w:style w:type="character" w:customStyle="1" w:styleId="AnalyticChar">
    <w:name w:val="Analytic Char"/>
    <w:basedOn w:val="DefaultParagraphFont"/>
    <w:link w:val="Analytic"/>
    <w:uiPriority w:val="4"/>
    <w:locked/>
    <w:rsid w:val="00E97862"/>
    <w:rPr>
      <w:rFonts w:ascii="Calibri" w:hAnsi="Calibri" w:cs="Calibri"/>
      <w:b/>
      <w:kern w:val="0"/>
      <w:sz w:val="20"/>
      <w:lang w:val="en-US" w:eastAsia="en-US"/>
      <w14:ligatures w14:val="none"/>
    </w:rPr>
  </w:style>
  <w:style w:type="character" w:customStyle="1" w:styleId="apple-converted-space">
    <w:name w:val="apple-converted-space"/>
    <w:qFormat/>
    <w:rsid w:val="00E97862"/>
  </w:style>
  <w:style w:type="character" w:customStyle="1" w:styleId="itemauthor">
    <w:name w:val="itemauthor"/>
    <w:basedOn w:val="DefaultParagraphFont"/>
    <w:rsid w:val="00E97862"/>
    <w:rPr>
      <w:rFonts w:cs="Times New Roman"/>
    </w:rPr>
  </w:style>
  <w:style w:type="paragraph" w:customStyle="1" w:styleId="Cards">
    <w:name w:val="Cards"/>
    <w:next w:val="Normal"/>
    <w:link w:val="CardsChar"/>
    <w:qFormat/>
    <w:rsid w:val="00E97862"/>
    <w:pPr>
      <w:widowControl w:val="0"/>
      <w:ind w:left="432" w:right="432"/>
      <w:jc w:val="both"/>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locked/>
    <w:rsid w:val="00E97862"/>
    <w:rPr>
      <w:rFonts w:ascii="Times New Roman" w:eastAsia="Times New Roman" w:hAnsi="Times New Roman" w:cs="Times New Roman"/>
      <w:kern w:val="0"/>
      <w:sz w:val="20"/>
      <w:lang w:val="en-US" w:eastAsia="en-US"/>
      <w14:ligatures w14:val="none"/>
    </w:rPr>
  </w:style>
  <w:style w:type="character" w:customStyle="1" w:styleId="Emphasis2">
    <w:name w:val="Emphasis2"/>
    <w:basedOn w:val="DefaultParagraphFont"/>
    <w:rsid w:val="00E97862"/>
    <w:rPr>
      <w:rFonts w:ascii="Franklin Gothic Heavy" w:hAnsi="Franklin Gothic Heavy" w:cs="Times New Roman"/>
      <w:iCs/>
      <w:u w:val="single"/>
    </w:rPr>
  </w:style>
  <w:style w:type="character" w:customStyle="1" w:styleId="Debate-CardSmalltextF2Char">
    <w:name w:val="Debate- Card Small text F2 Char"/>
    <w:link w:val="Debate-CardSmalltextF2"/>
    <w:locked/>
    <w:rsid w:val="00E97862"/>
    <w:rPr>
      <w:rFonts w:ascii="Arial Narrow" w:hAnsi="Arial Narrow"/>
      <w:sz w:val="16"/>
    </w:rPr>
  </w:style>
  <w:style w:type="paragraph" w:customStyle="1" w:styleId="Debate-CardSmalltextF2">
    <w:name w:val="Debate- Card Small text F2"/>
    <w:basedOn w:val="Normal"/>
    <w:next w:val="Normal"/>
    <w:link w:val="Debate-CardSmalltextF2Char"/>
    <w:qFormat/>
    <w:rsid w:val="00E97862"/>
    <w:pPr>
      <w:spacing w:after="200"/>
      <w:contextualSpacing/>
    </w:pPr>
    <w:rPr>
      <w:rFonts w:ascii="Arial Narrow" w:hAnsi="Arial Narrow"/>
      <w:kern w:val="2"/>
      <w:sz w:val="16"/>
      <w:lang w:val="en-CA" w:eastAsia="zh-CN"/>
      <w14:ligatures w14:val="standardContextual"/>
    </w:rPr>
  </w:style>
  <w:style w:type="character" w:customStyle="1" w:styleId="Debate-EmphasizedText-F5Char">
    <w:name w:val="Debate- Emphasized Text- F5 Char"/>
    <w:link w:val="Debate-EmphasizedText-F5"/>
    <w:locked/>
    <w:rsid w:val="00E97862"/>
    <w:rPr>
      <w:rFonts w:ascii="Arial Narrow" w:hAnsi="Arial Narrow"/>
      <w:b/>
      <w:sz w:val="18"/>
      <w:u w:val="single"/>
    </w:rPr>
  </w:style>
  <w:style w:type="paragraph" w:customStyle="1" w:styleId="Debate-EmphasizedText-F5">
    <w:name w:val="Debate- Emphasized Text- F5"/>
    <w:basedOn w:val="Normal"/>
    <w:link w:val="Debate-EmphasizedText-F5Char"/>
    <w:qFormat/>
    <w:rsid w:val="00E97862"/>
    <w:pPr>
      <w:spacing w:after="200"/>
      <w:contextualSpacing/>
    </w:pPr>
    <w:rPr>
      <w:rFonts w:ascii="Arial Narrow" w:hAnsi="Arial Narrow"/>
      <w:b/>
      <w:kern w:val="2"/>
      <w:sz w:val="18"/>
      <w:u w:val="single"/>
      <w:lang w:val="en-CA" w:eastAsia="zh-CN"/>
      <w14:ligatures w14:val="standardContextual"/>
    </w:rPr>
  </w:style>
  <w:style w:type="paragraph" w:customStyle="1" w:styleId="TxBrp2">
    <w:name w:val="TxBr_p2"/>
    <w:basedOn w:val="Normal"/>
    <w:qFormat/>
    <w:rsid w:val="00E97862"/>
    <w:pPr>
      <w:widowControl w:val="0"/>
      <w:tabs>
        <w:tab w:val="left" w:pos="1371"/>
        <w:tab w:val="left" w:pos="1819"/>
      </w:tabs>
      <w:autoSpaceDE w:val="0"/>
      <w:autoSpaceDN w:val="0"/>
      <w:adjustRightInd w:val="0"/>
      <w:spacing w:line="300" w:lineRule="atLeast"/>
      <w:ind w:left="1372" w:firstLine="448"/>
      <w:jc w:val="both"/>
    </w:pPr>
    <w:rPr>
      <w:rFonts w:eastAsia="Times New Roman"/>
      <w:sz w:val="20"/>
    </w:rPr>
  </w:style>
  <w:style w:type="character" w:customStyle="1" w:styleId="UnderlineBold">
    <w:name w:val="Underline + Bold"/>
    <w:uiPriority w:val="1"/>
    <w:qFormat/>
    <w:rsid w:val="00E97862"/>
    <w:rPr>
      <w:b/>
      <w:sz w:val="20"/>
      <w:u w:val="single"/>
    </w:rPr>
  </w:style>
  <w:style w:type="character" w:customStyle="1" w:styleId="StyleBold">
    <w:name w:val="Style Bold"/>
    <w:basedOn w:val="DefaultParagraphFont"/>
    <w:uiPriority w:val="9"/>
    <w:qFormat/>
    <w:rsid w:val="00E97862"/>
    <w:rPr>
      <w:rFonts w:cs="Times New Roman"/>
      <w:b/>
      <w:bCs/>
    </w:rPr>
  </w:style>
  <w:style w:type="character" w:customStyle="1" w:styleId="TitleChar1">
    <w:name w:val="Title Char1"/>
    <w:aliases w:val="Bold Underlined Char,UNDERLINE Char,Cites and Cards Char,Read This Char,Block Heading Char,Non Read Text Char,Debate Normal Char,title Char,Block Heading Char1,UNDERLINE Char1,Warrants Char1,UNDERLINE Cha"/>
    <w:basedOn w:val="DefaultParagraphFont"/>
    <w:uiPriority w:val="5"/>
    <w:qFormat/>
    <w:rsid w:val="00E97862"/>
    <w:rPr>
      <w:rFonts w:asciiTheme="majorHAnsi" w:eastAsiaTheme="majorEastAsia" w:hAnsiTheme="majorHAnsi" w:cs="Times New Roman"/>
      <w:spacing w:val="-10"/>
      <w:kern w:val="28"/>
      <w:sz w:val="56"/>
      <w:szCs w:val="56"/>
    </w:rPr>
  </w:style>
  <w:style w:type="character" w:customStyle="1" w:styleId="TitleChar11">
    <w:name w:val="Title Char11"/>
    <w:aliases w:val="Bold Underlined Char11,Cites and Cards Char11,UNDERLINE Char11,Cites and Cards Char2,Bold Underlined Char2,9.5"/>
    <w:basedOn w:val="DefaultParagraphFont"/>
    <w:uiPriority w:val="5"/>
    <w:qFormat/>
    <w:rsid w:val="00E97862"/>
    <w:rPr>
      <w:rFonts w:asciiTheme="majorHAnsi" w:eastAsiaTheme="majorEastAsia" w:hAnsiTheme="majorHAnsi" w:cs="Times New Roman"/>
      <w:spacing w:val="-10"/>
      <w:kern w:val="28"/>
      <w:sz w:val="56"/>
      <w:szCs w:val="56"/>
    </w:rPr>
  </w:style>
  <w:style w:type="character" w:customStyle="1" w:styleId="m-7861393314226884088gmail-style13ptbold">
    <w:name w:val="m_-7861393314226884088gmail-style13ptbold"/>
    <w:basedOn w:val="DefaultParagraphFont"/>
    <w:rsid w:val="00E97862"/>
    <w:rPr>
      <w:rFonts w:cs="Times New Roman"/>
    </w:rPr>
  </w:style>
  <w:style w:type="character" w:customStyle="1" w:styleId="m-7861393314226884088gmail-styleunderline">
    <w:name w:val="m_-7861393314226884088gmail-styleunderline"/>
    <w:basedOn w:val="DefaultParagraphFont"/>
    <w:rsid w:val="00E97862"/>
    <w:rPr>
      <w:rFonts w:cs="Times New Roman"/>
    </w:rPr>
  </w:style>
  <w:style w:type="character" w:customStyle="1" w:styleId="m9157140472398192259gmail-style13ptbold">
    <w:name w:val="m_9157140472398192259gmail-style13ptbold"/>
    <w:basedOn w:val="DefaultParagraphFont"/>
    <w:rsid w:val="00E97862"/>
    <w:rPr>
      <w:rFonts w:cs="Times New Roman"/>
    </w:rPr>
  </w:style>
  <w:style w:type="character" w:customStyle="1" w:styleId="m9157140472398192259gmail-styleunderline">
    <w:name w:val="m_9157140472398192259gmail-styleunderline"/>
    <w:basedOn w:val="DefaultParagraphFont"/>
    <w:rsid w:val="00E97862"/>
    <w:rPr>
      <w:rFonts w:cs="Times New Roman"/>
    </w:rPr>
  </w:style>
  <w:style w:type="character" w:customStyle="1" w:styleId="Author">
    <w:name w:val="Author"/>
    <w:aliases w:val="Style Date"/>
    <w:qFormat/>
    <w:rsid w:val="00E97862"/>
    <w:rPr>
      <w:b/>
      <w:sz w:val="24"/>
    </w:rPr>
  </w:style>
  <w:style w:type="paragraph" w:customStyle="1" w:styleId="analytic0">
    <w:name w:val="analytic"/>
    <w:basedOn w:val="Normal"/>
    <w:link w:val="analyticChar0"/>
    <w:uiPriority w:val="4"/>
    <w:qFormat/>
    <w:rsid w:val="00E97862"/>
    <w:pPr>
      <w:spacing w:before="120"/>
    </w:pPr>
    <w:rPr>
      <w:rFonts w:ascii="Arial" w:hAnsi="Arial"/>
      <w:b/>
      <w:sz w:val="20"/>
    </w:rPr>
  </w:style>
  <w:style w:type="character" w:customStyle="1" w:styleId="analyticChar0">
    <w:name w:val="analytic Char"/>
    <w:basedOn w:val="DefaultParagraphFont"/>
    <w:link w:val="analytic0"/>
    <w:uiPriority w:val="4"/>
    <w:locked/>
    <w:rsid w:val="00E97862"/>
    <w:rPr>
      <w:rFonts w:ascii="Arial" w:hAnsi="Arial" w:cs="Calibri"/>
      <w:b/>
      <w:kern w:val="0"/>
      <w:sz w:val="20"/>
      <w:lang w:val="en-US" w:eastAsia="en-US"/>
      <w14:ligatures w14:val="none"/>
    </w:rPr>
  </w:style>
  <w:style w:type="character" w:customStyle="1" w:styleId="beriefunderline">
    <w:name w:val="berief = underline"/>
    <w:basedOn w:val="DefaultParagraphFont"/>
    <w:rsid w:val="00E97862"/>
    <w:rPr>
      <w:rFonts w:eastAsia="Times New Roman" w:cs="Times New Roman"/>
      <w:sz w:val="20"/>
      <w:u w:val="single"/>
    </w:rPr>
  </w:style>
  <w:style w:type="character" w:customStyle="1" w:styleId="CardTextChar0">
    <w:name w:val="Card Text Char"/>
    <w:basedOn w:val="DefaultParagraphFont"/>
    <w:rsid w:val="00E97862"/>
    <w:rPr>
      <w:rFonts w:ascii="Arial Narrow" w:eastAsia="Times New Roman" w:hAnsi="Arial Narrow" w:cs="Times New Roman"/>
      <w:sz w:val="16"/>
    </w:rPr>
  </w:style>
  <w:style w:type="character" w:customStyle="1" w:styleId="DocumentMapChar">
    <w:name w:val="Document Map Char"/>
    <w:basedOn w:val="DefaultParagraphFont"/>
    <w:link w:val="DocumentMap"/>
    <w:uiPriority w:val="99"/>
    <w:locked/>
    <w:rsid w:val="00AA28F1"/>
    <w:rPr>
      <w:rFonts w:ascii="Lucida Grande" w:hAnsi="Lucida Grande" w:cs="Lucida Grande"/>
      <w:kern w:val="0"/>
      <w:lang w:val="en-US" w:eastAsia="en-US"/>
      <w14:ligatures w14:val="none"/>
    </w:rPr>
  </w:style>
  <w:style w:type="paragraph" w:styleId="DocumentMap">
    <w:name w:val="Document Map"/>
    <w:basedOn w:val="Normal"/>
    <w:link w:val="DocumentMapChar"/>
    <w:uiPriority w:val="99"/>
    <w:unhideWhenUsed/>
    <w:rsid w:val="00AA28F1"/>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rsid w:val="00E97862"/>
    <w:rPr>
      <w:rFonts w:ascii="Helvetica" w:eastAsiaTheme="minorHAnsi" w:hAnsi="Helvetica" w:cs="Calibri"/>
      <w:kern w:val="0"/>
      <w:sz w:val="26"/>
      <w:szCs w:val="26"/>
      <w:lang w:val="en-US" w:eastAsia="en-US"/>
      <w14:ligatures w14:val="none"/>
    </w:rPr>
  </w:style>
  <w:style w:type="character" w:customStyle="1" w:styleId="DocumentMapChar11">
    <w:name w:val="Document Map Char11"/>
    <w:basedOn w:val="DefaultParagraphFont"/>
    <w:uiPriority w:val="99"/>
    <w:rsid w:val="00E97862"/>
    <w:rPr>
      <w:rFonts w:ascii="Helvetica" w:eastAsiaTheme="minorEastAsia" w:hAnsi="Helvetica" w:cs="Times New Roman"/>
      <w:sz w:val="26"/>
      <w:szCs w:val="26"/>
    </w:rPr>
  </w:style>
  <w:style w:type="paragraph" w:customStyle="1" w:styleId="Emphasize">
    <w:name w:val="Emphasize"/>
    <w:basedOn w:val="Normal"/>
    <w:uiPriority w:val="7"/>
    <w:qFormat/>
    <w:rsid w:val="00E97862"/>
    <w:pPr>
      <w:pBdr>
        <w:top w:val="single" w:sz="18" w:space="0" w:color="auto"/>
        <w:left w:val="single" w:sz="18" w:space="0" w:color="auto"/>
        <w:bottom w:val="single" w:sz="18" w:space="0" w:color="auto"/>
        <w:right w:val="single" w:sz="18" w:space="0" w:color="auto"/>
      </w:pBdr>
      <w:spacing w:line="254" w:lineRule="auto"/>
      <w:ind w:left="720"/>
      <w:jc w:val="both"/>
    </w:pPr>
    <w:rPr>
      <w:iCs/>
      <w:sz w:val="20"/>
      <w:u w:val="single"/>
      <w:bdr w:val="single" w:sz="8" w:space="0" w:color="auto"/>
    </w:rPr>
  </w:style>
  <w:style w:type="paragraph" w:customStyle="1" w:styleId="Microtext">
    <w:name w:val="Microtext"/>
    <w:basedOn w:val="Normal"/>
    <w:next w:val="Normal"/>
    <w:link w:val="MicrotextChar"/>
    <w:qFormat/>
    <w:rsid w:val="00E97862"/>
    <w:rPr>
      <w:rFonts w:eastAsia="Times New Roman"/>
      <w:sz w:val="12"/>
    </w:rPr>
  </w:style>
  <w:style w:type="character" w:customStyle="1" w:styleId="MicrotextChar">
    <w:name w:val="Microtext Char"/>
    <w:basedOn w:val="DefaultParagraphFont"/>
    <w:link w:val="Microtext"/>
    <w:locked/>
    <w:rsid w:val="00E97862"/>
    <w:rPr>
      <w:rFonts w:ascii="Calibri" w:eastAsia="Times New Roman" w:hAnsi="Calibri" w:cs="Calibri"/>
      <w:kern w:val="0"/>
      <w:sz w:val="12"/>
      <w:lang w:val="en-US" w:eastAsia="en-US"/>
      <w14:ligatures w14:val="none"/>
    </w:rPr>
  </w:style>
  <w:style w:type="paragraph" w:styleId="CommentText">
    <w:name w:val="annotation text"/>
    <w:basedOn w:val="Normal"/>
    <w:link w:val="CommentTextChar"/>
    <w:uiPriority w:val="99"/>
    <w:unhideWhenUsed/>
    <w:qFormat/>
    <w:rsid w:val="00E97862"/>
    <w:rPr>
      <w:sz w:val="20"/>
      <w:szCs w:val="20"/>
    </w:rPr>
  </w:style>
  <w:style w:type="character" w:customStyle="1" w:styleId="CommentTextChar">
    <w:name w:val="Comment Text Char"/>
    <w:basedOn w:val="DefaultParagraphFont"/>
    <w:link w:val="CommentText"/>
    <w:uiPriority w:val="99"/>
    <w:rsid w:val="00E97862"/>
    <w:rPr>
      <w:rFonts w:ascii="Calibri" w:hAnsi="Calibri" w:cs="Calibri"/>
      <w:kern w:val="0"/>
      <w:sz w:val="20"/>
      <w:szCs w:val="20"/>
      <w:lang w:val="en-US" w:eastAsia="en-US"/>
      <w14:ligatures w14:val="none"/>
    </w:rPr>
  </w:style>
  <w:style w:type="character" w:customStyle="1" w:styleId="CommentSubjectChar">
    <w:name w:val="Comment Subject Char"/>
    <w:basedOn w:val="CommentTextChar"/>
    <w:link w:val="CommentSubject"/>
    <w:uiPriority w:val="99"/>
    <w:locked/>
    <w:rsid w:val="00E97862"/>
    <w:rPr>
      <w:rFonts w:ascii="Calibri" w:hAnsi="Calibri" w:cs="Calibri"/>
      <w:b/>
      <w:bCs/>
      <w:kern w:val="0"/>
      <w:sz w:val="20"/>
      <w:szCs w:val="20"/>
      <w:lang w:val="en-US" w:eastAsia="en-US"/>
      <w14:ligatures w14:val="none"/>
    </w:rPr>
  </w:style>
  <w:style w:type="paragraph" w:styleId="CommentSubject">
    <w:name w:val="annotation subject"/>
    <w:basedOn w:val="CommentText"/>
    <w:next w:val="CommentText"/>
    <w:link w:val="CommentSubjectChar"/>
    <w:uiPriority w:val="99"/>
    <w:unhideWhenUsed/>
    <w:rsid w:val="00E97862"/>
    <w:rPr>
      <w:b/>
      <w:bCs/>
    </w:rPr>
  </w:style>
  <w:style w:type="character" w:customStyle="1" w:styleId="CommentSubjectChar1">
    <w:name w:val="Comment Subject Char1"/>
    <w:basedOn w:val="CommentTextChar"/>
    <w:uiPriority w:val="99"/>
    <w:rsid w:val="00E97862"/>
    <w:rPr>
      <w:rFonts w:ascii="Calibri" w:hAnsi="Calibri" w:cs="Calibri"/>
      <w:b/>
      <w:bCs/>
      <w:kern w:val="0"/>
      <w:sz w:val="20"/>
      <w:szCs w:val="20"/>
      <w:lang w:val="en-US" w:eastAsia="en-US"/>
      <w14:ligatures w14:val="none"/>
    </w:rPr>
  </w:style>
  <w:style w:type="character" w:customStyle="1" w:styleId="CommentSubjectChar11">
    <w:name w:val="Comment Subject Char11"/>
    <w:basedOn w:val="CommentTextChar"/>
    <w:uiPriority w:val="99"/>
    <w:semiHidden/>
    <w:rsid w:val="00E97862"/>
    <w:rPr>
      <w:rFonts w:ascii="Times New Roman" w:eastAsiaTheme="minorEastAsia" w:hAnsi="Times New Roman" w:cs="Times New Roman"/>
      <w:b/>
      <w:bCs/>
      <w:kern w:val="0"/>
      <w:sz w:val="20"/>
      <w:szCs w:val="20"/>
      <w:lang w:val="en-US" w:eastAsia="en-US"/>
      <w14:ligatures w14:val="none"/>
    </w:rPr>
  </w:style>
  <w:style w:type="character" w:customStyle="1" w:styleId="BalloonTextChar1">
    <w:name w:val="Balloon Text Char1"/>
    <w:basedOn w:val="DefaultParagraphFont"/>
    <w:uiPriority w:val="99"/>
    <w:rsid w:val="00E97862"/>
    <w:rPr>
      <w:rFonts w:ascii="Segoe UI" w:hAnsi="Segoe UI" w:cs="Segoe UI"/>
      <w:sz w:val="18"/>
      <w:szCs w:val="18"/>
    </w:rPr>
  </w:style>
  <w:style w:type="character" w:customStyle="1" w:styleId="Bold12">
    <w:name w:val="Bold12"/>
    <w:aliases w:val="Body text + 10.5 pt16"/>
    <w:uiPriority w:val="1"/>
    <w:qFormat/>
    <w:rsid w:val="00E97862"/>
    <w:rPr>
      <w:rFonts w:ascii="Times New Roman" w:hAnsi="Times New Roman"/>
      <w:b/>
      <w:sz w:val="24"/>
    </w:rPr>
  </w:style>
  <w:style w:type="character" w:customStyle="1" w:styleId="NotBold10Final">
    <w:name w:val="NotBold10Final"/>
    <w:uiPriority w:val="1"/>
    <w:qFormat/>
    <w:rsid w:val="00E97862"/>
    <w:rPr>
      <w:rFonts w:ascii="Times New Roman" w:hAnsi="Times New Roman"/>
      <w:sz w:val="20"/>
    </w:rPr>
  </w:style>
  <w:style w:type="character" w:customStyle="1" w:styleId="LanguageEditingChar">
    <w:name w:val="Language Editing Char"/>
    <w:link w:val="LanguageEditing"/>
    <w:locked/>
    <w:rsid w:val="00E97862"/>
    <w:rPr>
      <w:rFonts w:ascii="Times New Roman" w:hAnsi="Times New Roman"/>
      <w:strike/>
    </w:rPr>
  </w:style>
  <w:style w:type="paragraph" w:customStyle="1" w:styleId="LanguageEditing">
    <w:name w:val="Language Editing"/>
    <w:basedOn w:val="Normal"/>
    <w:link w:val="LanguageEditingChar"/>
    <w:qFormat/>
    <w:rsid w:val="00E97862"/>
    <w:rPr>
      <w:rFonts w:ascii="Times New Roman" w:hAnsi="Times New Roman"/>
      <w:strike/>
      <w:kern w:val="2"/>
      <w:sz w:val="24"/>
      <w:lang w:val="en-CA" w:eastAsia="zh-CN"/>
      <w14:ligatures w14:val="standardContextual"/>
    </w:rPr>
  </w:style>
  <w:style w:type="character" w:customStyle="1" w:styleId="BoldUnderlineChar0">
    <w:name w:val="Bold Underline Char"/>
    <w:locked/>
    <w:rsid w:val="00E97862"/>
    <w:rPr>
      <w:rFonts w:ascii="Times New Roman" w:hAnsi="Times New Roman"/>
      <w:b/>
      <w:sz w:val="24"/>
      <w:u w:val="single"/>
    </w:rPr>
  </w:style>
  <w:style w:type="character" w:customStyle="1" w:styleId="DebateUnderline">
    <w:name w:val="Debate Underline"/>
    <w:qFormat/>
    <w:rsid w:val="00E97862"/>
    <w:rPr>
      <w:rFonts w:ascii="Times New Roman" w:hAnsi="Times New Roman"/>
      <w:sz w:val="20"/>
      <w:u w:val="thick"/>
    </w:rPr>
  </w:style>
  <w:style w:type="paragraph" w:customStyle="1" w:styleId="Tag2">
    <w:name w:val="Tag2"/>
    <w:basedOn w:val="Normal"/>
    <w:qFormat/>
    <w:rsid w:val="00E97862"/>
    <w:rPr>
      <w:rFonts w:eastAsia="Times New Roman"/>
      <w:b/>
      <w:sz w:val="20"/>
    </w:rPr>
  </w:style>
  <w:style w:type="paragraph" w:customStyle="1" w:styleId="TagText">
    <w:name w:val="TagText"/>
    <w:basedOn w:val="Normal"/>
    <w:uiPriority w:val="99"/>
    <w:qFormat/>
    <w:rsid w:val="00E97862"/>
    <w:rPr>
      <w:rFonts w:eastAsia="Times New Roman"/>
      <w:b/>
      <w:sz w:val="20"/>
    </w:rPr>
  </w:style>
  <w:style w:type="paragraph" w:customStyle="1" w:styleId="Cite2">
    <w:name w:val="Cite 2"/>
    <w:basedOn w:val="Normal"/>
    <w:uiPriority w:val="99"/>
    <w:qFormat/>
    <w:rsid w:val="00E97862"/>
    <w:rPr>
      <w:rFonts w:eastAsia="Times New Roman"/>
      <w:b/>
      <w:sz w:val="20"/>
      <w:u w:val="single"/>
    </w:rPr>
  </w:style>
  <w:style w:type="character" w:customStyle="1" w:styleId="swauthor">
    <w:name w:val="sw_author"/>
    <w:rsid w:val="00E97862"/>
  </w:style>
  <w:style w:type="character" w:customStyle="1" w:styleId="textunderlineChar">
    <w:name w:val="text underline Char"/>
    <w:rsid w:val="00E97862"/>
    <w:rPr>
      <w:sz w:val="24"/>
      <w:u w:val="thick"/>
      <w:lang w:val="en-US" w:eastAsia="en-US"/>
    </w:rPr>
  </w:style>
  <w:style w:type="character" w:styleId="PageNumber">
    <w:name w:val="page number"/>
    <w:aliases w:val="card ununderlined"/>
    <w:basedOn w:val="DefaultParagraphFont"/>
    <w:uiPriority w:val="99"/>
    <w:unhideWhenUsed/>
    <w:rsid w:val="00E97862"/>
    <w:rPr>
      <w:rFonts w:cs="Times New Roman"/>
    </w:rPr>
  </w:style>
  <w:style w:type="paragraph" w:customStyle="1" w:styleId="Default">
    <w:name w:val="Default"/>
    <w:basedOn w:val="Normal"/>
    <w:uiPriority w:val="99"/>
    <w:qFormat/>
    <w:rsid w:val="00E97862"/>
    <w:pPr>
      <w:autoSpaceDE w:val="0"/>
      <w:autoSpaceDN w:val="0"/>
      <w:adjustRightInd w:val="0"/>
      <w:spacing w:after="200" w:line="276" w:lineRule="auto"/>
    </w:pPr>
    <w:rPr>
      <w:rFonts w:eastAsia="Times New Roman" w:cs="AKDPE C+ Utopia"/>
      <w:sz w:val="20"/>
    </w:rPr>
  </w:style>
  <w:style w:type="paragraph" w:styleId="List">
    <w:name w:val="List"/>
    <w:basedOn w:val="Normal"/>
    <w:uiPriority w:val="99"/>
    <w:unhideWhenUsed/>
    <w:rsid w:val="00E97862"/>
    <w:pPr>
      <w:contextualSpacing/>
    </w:pPr>
    <w:rPr>
      <w:rFonts w:eastAsia="Times New Roman"/>
      <w:sz w:val="20"/>
    </w:rPr>
  </w:style>
  <w:style w:type="paragraph" w:customStyle="1" w:styleId="PageHeaderLine1">
    <w:name w:val="PageHeaderLine1"/>
    <w:basedOn w:val="Normal"/>
    <w:uiPriority w:val="99"/>
    <w:qFormat/>
    <w:rsid w:val="00E97862"/>
    <w:pPr>
      <w:tabs>
        <w:tab w:val="right" w:pos="10800"/>
      </w:tabs>
    </w:pPr>
    <w:rPr>
      <w:rFonts w:eastAsia="Times New Roman"/>
      <w:b/>
      <w:sz w:val="20"/>
    </w:rPr>
  </w:style>
  <w:style w:type="paragraph" w:customStyle="1" w:styleId="PageHeaderLine2">
    <w:name w:val="PageHeaderLine2"/>
    <w:basedOn w:val="Normal"/>
    <w:next w:val="Normal"/>
    <w:link w:val="PageHeaderLine2Char"/>
    <w:qFormat/>
    <w:rsid w:val="00E97862"/>
    <w:pPr>
      <w:tabs>
        <w:tab w:val="right" w:pos="10800"/>
      </w:tabs>
      <w:spacing w:line="480" w:lineRule="auto"/>
    </w:pPr>
    <w:rPr>
      <w:rFonts w:eastAsia="Times New Roman"/>
      <w:b/>
      <w:sz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97862"/>
    <w:pPr>
      <w:spacing w:before="100" w:beforeAutospacing="1" w:after="100" w:afterAutospacing="1"/>
    </w:pPr>
    <w:rPr>
      <w:rFonts w:eastAsia="Times New Roman"/>
      <w:sz w:val="20"/>
    </w:rPr>
  </w:style>
  <w:style w:type="character" w:customStyle="1" w:styleId="apple-style-span">
    <w:name w:val="apple-style-span"/>
    <w:rsid w:val="00E97862"/>
  </w:style>
  <w:style w:type="character" w:customStyle="1" w:styleId="m2487499821211309073gmail-style13ptbold">
    <w:name w:val="m_2487499821211309073gmail-style13ptbold"/>
    <w:basedOn w:val="DefaultParagraphFont"/>
    <w:rsid w:val="00E97862"/>
    <w:rPr>
      <w:rFonts w:cs="Times New Roman"/>
    </w:rPr>
  </w:style>
  <w:style w:type="character" w:customStyle="1" w:styleId="m2487499821211309073gmail-styleunderline">
    <w:name w:val="m_2487499821211309073gmail-styleunderline"/>
    <w:basedOn w:val="DefaultParagraphFont"/>
    <w:rsid w:val="00E97862"/>
    <w:rPr>
      <w:rFonts w:cs="Times New Roman"/>
    </w:rPr>
  </w:style>
  <w:style w:type="character" w:styleId="Mention">
    <w:name w:val="Mention"/>
    <w:basedOn w:val="DefaultParagraphFont"/>
    <w:uiPriority w:val="99"/>
    <w:semiHidden/>
    <w:unhideWhenUsed/>
    <w:rsid w:val="00E97862"/>
    <w:rPr>
      <w:rFonts w:cs="Times New Roman"/>
      <w:color w:val="2B579A"/>
      <w:shd w:val="clear" w:color="auto" w:fill="E6E6E6"/>
    </w:rPr>
  </w:style>
  <w:style w:type="paragraph" w:customStyle="1" w:styleId="CardText0">
    <w:name w:val="CardText"/>
    <w:basedOn w:val="Normal"/>
    <w:next w:val="Normal"/>
    <w:link w:val="CardTextChar1"/>
    <w:qFormat/>
    <w:rsid w:val="00E97862"/>
    <w:pPr>
      <w:ind w:left="288" w:right="288"/>
    </w:pPr>
    <w:rPr>
      <w:rFonts w:eastAsia="Times New Roman"/>
      <w:szCs w:val="20"/>
    </w:rPr>
  </w:style>
  <w:style w:type="character" w:customStyle="1" w:styleId="CardTextChar1">
    <w:name w:val="CardText Char"/>
    <w:link w:val="CardText0"/>
    <w:locked/>
    <w:rsid w:val="00E97862"/>
    <w:rPr>
      <w:rFonts w:ascii="Calibri" w:eastAsia="Times New Roman" w:hAnsi="Calibri" w:cs="Calibri"/>
      <w:kern w:val="0"/>
      <w:sz w:val="22"/>
      <w:szCs w:val="20"/>
      <w:lang w:val="en-US" w:eastAsia="en-US"/>
      <w14:ligatures w14:val="none"/>
    </w:rPr>
  </w:style>
  <w:style w:type="paragraph" w:customStyle="1" w:styleId="Analytics">
    <w:name w:val="Analytics"/>
    <w:basedOn w:val="Heading4"/>
    <w:link w:val="AnalyticsChar"/>
    <w:autoRedefine/>
    <w:uiPriority w:val="4"/>
    <w:qFormat/>
    <w:rsid w:val="00E97862"/>
    <w:rPr>
      <w:rFonts w:cs="Times New Roman"/>
      <w:bCs w:val="0"/>
      <w:iCs/>
      <w:color w:val="C00000"/>
      <w:sz w:val="32"/>
    </w:rPr>
  </w:style>
  <w:style w:type="character" w:customStyle="1" w:styleId="AnalyticsChar">
    <w:name w:val="Analytics Char"/>
    <w:basedOn w:val="DefaultParagraphFont"/>
    <w:link w:val="Analytics"/>
    <w:uiPriority w:val="4"/>
    <w:locked/>
    <w:rsid w:val="00E97862"/>
    <w:rPr>
      <w:rFonts w:ascii="Calibri" w:eastAsiaTheme="majorEastAsia" w:hAnsi="Calibri" w:cs="Times New Roman"/>
      <w:b/>
      <w:bCs/>
      <w:color w:val="C00000"/>
      <w:kern w:val="0"/>
      <w:sz w:val="32"/>
      <w:szCs w:val="26"/>
      <w:lang w:val="en-US" w:eastAsia="en-US"/>
      <w14:ligatures w14:val="none"/>
    </w:rPr>
  </w:style>
  <w:style w:type="character" w:styleId="CommentReference">
    <w:name w:val="annotation reference"/>
    <w:basedOn w:val="DefaultParagraphFont"/>
    <w:uiPriority w:val="99"/>
    <w:unhideWhenUsed/>
    <w:rsid w:val="00E97862"/>
    <w:rPr>
      <w:rFonts w:cs="Times New Roman"/>
      <w:sz w:val="16"/>
      <w:szCs w:val="16"/>
    </w:rPr>
  </w:style>
  <w:style w:type="paragraph" w:customStyle="1" w:styleId="p">
    <w:name w:val="p"/>
    <w:basedOn w:val="Normal"/>
    <w:qFormat/>
    <w:rsid w:val="00E97862"/>
    <w:pPr>
      <w:spacing w:before="100" w:beforeAutospacing="1" w:after="100" w:afterAutospacing="1"/>
    </w:pPr>
    <w:rPr>
      <w:sz w:val="20"/>
    </w:rPr>
  </w:style>
  <w:style w:type="paragraph" w:styleId="Caption">
    <w:name w:val="caption"/>
    <w:aliases w:val="caption"/>
    <w:basedOn w:val="Normal"/>
    <w:qFormat/>
    <w:rsid w:val="00E97862"/>
    <w:pPr>
      <w:spacing w:before="100" w:beforeAutospacing="1" w:after="100" w:afterAutospacing="1"/>
    </w:pPr>
    <w:rPr>
      <w:sz w:val="20"/>
    </w:rPr>
  </w:style>
  <w:style w:type="character" w:customStyle="1" w:styleId="UnresolvedMention1">
    <w:name w:val="Unresolved Mention1"/>
    <w:basedOn w:val="DefaultParagraphFont"/>
    <w:uiPriority w:val="99"/>
    <w:unhideWhenUsed/>
    <w:rsid w:val="00E97862"/>
    <w:rPr>
      <w:rFonts w:cs="Times New Roman"/>
      <w:color w:val="605E5C"/>
      <w:shd w:val="clear" w:color="auto" w:fill="E1DFDD"/>
    </w:rPr>
  </w:style>
  <w:style w:type="character" w:customStyle="1" w:styleId="element-imagecaption">
    <w:name w:val="element-image__caption"/>
    <w:basedOn w:val="DefaultParagraphFont"/>
    <w:rsid w:val="00E97862"/>
    <w:rPr>
      <w:rFonts w:cs="Times New Roman"/>
    </w:rPr>
  </w:style>
  <w:style w:type="character" w:customStyle="1" w:styleId="element-imagecredit">
    <w:name w:val="element-image__credit"/>
    <w:basedOn w:val="DefaultParagraphFont"/>
    <w:rsid w:val="00E97862"/>
    <w:rPr>
      <w:rFonts w:cs="Times New Roman"/>
    </w:rPr>
  </w:style>
  <w:style w:type="character" w:customStyle="1" w:styleId="DateChar">
    <w:name w:val="Date Char"/>
    <w:aliases w:val="date Char"/>
    <w:basedOn w:val="DefaultParagraphFont"/>
    <w:link w:val="Date"/>
    <w:uiPriority w:val="99"/>
    <w:locked/>
    <w:rsid w:val="00E97862"/>
    <w:rPr>
      <w:rFonts w:ascii="Arial" w:hAnsi="Arial" w:cs="Arial"/>
    </w:rPr>
  </w:style>
  <w:style w:type="paragraph" w:styleId="Date">
    <w:name w:val="Date"/>
    <w:aliases w:val="date"/>
    <w:basedOn w:val="Normal"/>
    <w:next w:val="Normal"/>
    <w:link w:val="DateChar"/>
    <w:uiPriority w:val="99"/>
    <w:unhideWhenUsed/>
    <w:qFormat/>
    <w:rsid w:val="00E97862"/>
    <w:pPr>
      <w:jc w:val="both"/>
    </w:pPr>
    <w:rPr>
      <w:rFonts w:ascii="Arial" w:hAnsi="Arial" w:cs="Arial"/>
      <w:kern w:val="2"/>
      <w:sz w:val="24"/>
      <w:lang w:val="en-CA" w:eastAsia="zh-CN"/>
      <w14:ligatures w14:val="standardContextual"/>
    </w:rPr>
  </w:style>
  <w:style w:type="character" w:customStyle="1" w:styleId="DateChar1">
    <w:name w:val="Date Char1"/>
    <w:aliases w:val="date Char1"/>
    <w:basedOn w:val="DefaultParagraphFont"/>
    <w:uiPriority w:val="99"/>
    <w:rsid w:val="00E97862"/>
    <w:rPr>
      <w:rFonts w:ascii="Calibri" w:eastAsiaTheme="minorHAnsi" w:hAnsi="Calibri" w:cs="Calibri"/>
      <w:kern w:val="0"/>
      <w:sz w:val="22"/>
      <w:szCs w:val="22"/>
      <w:lang w:val="en-US" w:eastAsia="en-US"/>
      <w14:ligatures w14:val="none"/>
    </w:rPr>
  </w:style>
  <w:style w:type="character" w:customStyle="1" w:styleId="DateChar11">
    <w:name w:val="Date Char11"/>
    <w:basedOn w:val="DefaultParagraphFont"/>
    <w:uiPriority w:val="99"/>
    <w:semiHidden/>
    <w:rsid w:val="00E97862"/>
    <w:rPr>
      <w:rFonts w:ascii="Times New Roman" w:eastAsiaTheme="minorEastAsia" w:hAnsi="Times New Roman" w:cs="Times New Roman"/>
      <w:sz w:val="24"/>
      <w:szCs w:val="24"/>
    </w:rPr>
  </w:style>
  <w:style w:type="character" w:customStyle="1" w:styleId="StyleCardtextChar10pt">
    <w:name w:val="Style Card text Char + 10 pt"/>
    <w:rsid w:val="00E97862"/>
    <w:rPr>
      <w:rFonts w:ascii="Georgia" w:hAnsi="Georgia"/>
      <w:sz w:val="20"/>
      <w:u w:val="single"/>
    </w:rPr>
  </w:style>
  <w:style w:type="paragraph" w:customStyle="1" w:styleId="Cites">
    <w:name w:val="Cites"/>
    <w:basedOn w:val="Normal"/>
    <w:link w:val="CitesChar2"/>
    <w:qFormat/>
    <w:rsid w:val="00E97862"/>
    <w:pPr>
      <w:widowControl w:val="0"/>
      <w:autoSpaceDE w:val="0"/>
      <w:autoSpaceDN w:val="0"/>
      <w:adjustRightInd w:val="0"/>
      <w:jc w:val="both"/>
      <w:outlineLvl w:val="2"/>
    </w:pPr>
    <w:rPr>
      <w:rFonts w:eastAsia="Times New Roman"/>
      <w:b/>
      <w:bCs/>
      <w:sz w:val="20"/>
      <w:szCs w:val="20"/>
    </w:rPr>
  </w:style>
  <w:style w:type="character" w:customStyle="1" w:styleId="CitesChar2">
    <w:name w:val="Cites Char2"/>
    <w:link w:val="Cites"/>
    <w:locked/>
    <w:rsid w:val="00E97862"/>
    <w:rPr>
      <w:rFonts w:ascii="Calibri" w:eastAsia="Times New Roman" w:hAnsi="Calibri" w:cs="Calibri"/>
      <w:b/>
      <w:bCs/>
      <w:kern w:val="0"/>
      <w:sz w:val="20"/>
      <w:szCs w:val="20"/>
      <w:lang w:val="en-US"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97862"/>
    <w:rPr>
      <w:rFonts w:ascii="Calibri" w:eastAsia="Times New Roman" w:hAnsi="Calibri" w:cs="Calibri"/>
      <w:kern w:val="0"/>
      <w:sz w:val="20"/>
      <w:lang w:val="en-US" w:eastAsia="en-US"/>
      <w14:ligatures w14:val="none"/>
    </w:rPr>
  </w:style>
  <w:style w:type="character" w:customStyle="1" w:styleId="value">
    <w:name w:val="value"/>
    <w:basedOn w:val="DefaultParagraphFont"/>
    <w:rsid w:val="00E97862"/>
    <w:rPr>
      <w:rFonts w:cs="Times New Roman"/>
    </w:rPr>
  </w:style>
  <w:style w:type="character" w:customStyle="1" w:styleId="m-6900425920718346205gmail-style13ptbold">
    <w:name w:val="m_-6900425920718346205gmail-style13ptbold"/>
    <w:basedOn w:val="DefaultParagraphFont"/>
    <w:rsid w:val="00E97862"/>
    <w:rPr>
      <w:rFonts w:cs="Times New Roman"/>
    </w:rPr>
  </w:style>
  <w:style w:type="character" w:customStyle="1" w:styleId="m-6900425920718346205gmail-styleunderline">
    <w:name w:val="m_-6900425920718346205gmail-styleunderline"/>
    <w:basedOn w:val="DefaultParagraphFont"/>
    <w:rsid w:val="00E97862"/>
    <w:rPr>
      <w:rFonts w:cs="Times New Roman"/>
    </w:rPr>
  </w:style>
  <w:style w:type="character" w:customStyle="1" w:styleId="Author-Date">
    <w:name w:val="Author-Date"/>
    <w:qFormat/>
    <w:rsid w:val="00E97862"/>
    <w:rPr>
      <w:b/>
      <w:sz w:val="24"/>
    </w:rPr>
  </w:style>
  <w:style w:type="character" w:customStyle="1" w:styleId="CitesChar">
    <w:name w:val="Cites Char"/>
    <w:rsid w:val="00E97862"/>
    <w:rPr>
      <w:rFonts w:ascii="Times New Roman" w:hAnsi="Times New Roman"/>
      <w:sz w:val="24"/>
    </w:rPr>
  </w:style>
  <w:style w:type="character" w:customStyle="1" w:styleId="m-7132783935570312610gmail-style13ptbold">
    <w:name w:val="m_-7132783935570312610gmail-style13ptbold"/>
    <w:basedOn w:val="DefaultParagraphFont"/>
    <w:rsid w:val="00E97862"/>
    <w:rPr>
      <w:rFonts w:cs="Times New Roman"/>
    </w:rPr>
  </w:style>
  <w:style w:type="character" w:customStyle="1" w:styleId="m-7132783935570312610gmail-styleunderline">
    <w:name w:val="m_-7132783935570312610gmail-styleunderline"/>
    <w:basedOn w:val="DefaultParagraphFont"/>
    <w:rsid w:val="00E97862"/>
    <w:rPr>
      <w:rFonts w:cs="Times New Roman"/>
    </w:rPr>
  </w:style>
  <w:style w:type="character" w:customStyle="1" w:styleId="m-6981990450395113625gmail-style13ptbold">
    <w:name w:val="m_-6981990450395113625gmail-style13ptbold"/>
    <w:basedOn w:val="DefaultParagraphFont"/>
    <w:rsid w:val="00E97862"/>
    <w:rPr>
      <w:rFonts w:cs="Times New Roman"/>
    </w:rPr>
  </w:style>
  <w:style w:type="character" w:customStyle="1" w:styleId="m-6981990450395113625gmail-styleunderline">
    <w:name w:val="m_-6981990450395113625gmail-styleunderline"/>
    <w:basedOn w:val="DefaultParagraphFont"/>
    <w:rsid w:val="00E97862"/>
    <w:rPr>
      <w:rFonts w:cs="Times New Roman"/>
    </w:rPr>
  </w:style>
  <w:style w:type="character" w:customStyle="1" w:styleId="aqj">
    <w:name w:val="aqj"/>
    <w:basedOn w:val="DefaultParagraphFont"/>
    <w:rsid w:val="00E97862"/>
    <w:rPr>
      <w:rFonts w:cs="Times New Roman"/>
    </w:rPr>
  </w:style>
  <w:style w:type="character" w:customStyle="1" w:styleId="m3174821491603330868gmail-style13ptbold">
    <w:name w:val="m_3174821491603330868gmail-style13ptbold"/>
    <w:basedOn w:val="DefaultParagraphFont"/>
    <w:rsid w:val="00E97862"/>
    <w:rPr>
      <w:rFonts w:cs="Times New Roman"/>
    </w:rPr>
  </w:style>
  <w:style w:type="character" w:customStyle="1" w:styleId="m3174821491603330868gmail-styleunderline">
    <w:name w:val="m_3174821491603330868gmail-styleunderline"/>
    <w:basedOn w:val="DefaultParagraphFont"/>
    <w:rsid w:val="00E97862"/>
    <w:rPr>
      <w:rFonts w:cs="Times New Roman"/>
    </w:rPr>
  </w:style>
  <w:style w:type="paragraph" w:customStyle="1" w:styleId="Tagandcite">
    <w:name w:val="Tag and cite"/>
    <w:basedOn w:val="Normal"/>
    <w:autoRedefine/>
    <w:uiPriority w:val="99"/>
    <w:qFormat/>
    <w:rsid w:val="00E97862"/>
    <w:rPr>
      <w:color w:val="333333"/>
      <w:sz w:val="20"/>
    </w:rPr>
  </w:style>
  <w:style w:type="character" w:customStyle="1" w:styleId="TagandCiteChar">
    <w:name w:val="Tag and Cite Char"/>
    <w:basedOn w:val="DefaultParagraphFont"/>
    <w:rsid w:val="00E97862"/>
    <w:rPr>
      <w:rFonts w:cs="Times New Roman"/>
      <w:color w:val="333333"/>
      <w:sz w:val="22"/>
      <w:szCs w:val="22"/>
      <w:lang w:val="en-US" w:eastAsia="en-US" w:bidi="ar-SA"/>
    </w:rPr>
  </w:style>
  <w:style w:type="character" w:customStyle="1" w:styleId="CardtextChar2">
    <w:name w:val="Card text Char"/>
    <w:link w:val="Cardtext1"/>
    <w:locked/>
    <w:rsid w:val="00E97862"/>
    <w:rPr>
      <w:rFonts w:ascii="Georgia" w:eastAsia="Times New Roman" w:hAnsi="Georgia"/>
      <w:u w:val="single"/>
    </w:rPr>
  </w:style>
  <w:style w:type="paragraph" w:customStyle="1" w:styleId="Cardtext1">
    <w:name w:val="Card text"/>
    <w:link w:val="CardtextChar2"/>
    <w:qFormat/>
    <w:rsid w:val="00E97862"/>
    <w:pPr>
      <w:widowControl w:val="0"/>
      <w:autoSpaceDE w:val="0"/>
      <w:autoSpaceDN w:val="0"/>
      <w:adjustRightInd w:val="0"/>
    </w:pPr>
    <w:rPr>
      <w:rFonts w:ascii="Georgia" w:eastAsia="Times New Roman" w:hAnsi="Georgia"/>
      <w:u w:val="single"/>
    </w:rPr>
  </w:style>
  <w:style w:type="paragraph" w:customStyle="1" w:styleId="UnunderlinedText">
    <w:name w:val="Ununderlined Text"/>
    <w:basedOn w:val="Normal"/>
    <w:link w:val="UnunderlinedTextChar"/>
    <w:autoRedefine/>
    <w:qFormat/>
    <w:rsid w:val="00E97862"/>
    <w:rPr>
      <w:rFonts w:eastAsia="Times New Roman"/>
      <w:sz w:val="12"/>
    </w:rPr>
  </w:style>
  <w:style w:type="character" w:customStyle="1" w:styleId="UnunderlinedTextChar">
    <w:name w:val="Ununderlined Text Char"/>
    <w:basedOn w:val="DefaultParagraphFont"/>
    <w:link w:val="UnunderlinedText"/>
    <w:locked/>
    <w:rsid w:val="00E97862"/>
    <w:rPr>
      <w:rFonts w:ascii="Calibri" w:eastAsia="Times New Roman" w:hAnsi="Calibri" w:cs="Calibri"/>
      <w:kern w:val="0"/>
      <w:sz w:val="12"/>
      <w:lang w:val="en-US" w:eastAsia="en-US"/>
      <w14:ligatures w14:val="none"/>
    </w:rPr>
  </w:style>
  <w:style w:type="character" w:customStyle="1" w:styleId="Style1Char1">
    <w:name w:val="Style1 Char1"/>
    <w:basedOn w:val="DefaultParagraphFont"/>
    <w:rsid w:val="00E97862"/>
    <w:rPr>
      <w:rFonts w:ascii="SimSun" w:eastAsia="SimSun" w:hAnsi="SimSun" w:cs="Times New Roman"/>
      <w:sz w:val="24"/>
      <w:szCs w:val="24"/>
      <w:u w:val="single"/>
      <w:lang w:val="en-US" w:eastAsia="zh-CN" w:bidi="ar-SA"/>
    </w:rPr>
  </w:style>
  <w:style w:type="character" w:customStyle="1" w:styleId="qlabel">
    <w:name w:val="q_label"/>
    <w:basedOn w:val="DefaultParagraphFont"/>
    <w:rsid w:val="00E97862"/>
    <w:rPr>
      <w:rFonts w:cs="Times New Roman"/>
    </w:rPr>
  </w:style>
  <w:style w:type="character" w:customStyle="1" w:styleId="alabel">
    <w:name w:val="a_label"/>
    <w:basedOn w:val="DefaultParagraphFont"/>
    <w:rsid w:val="00E97862"/>
    <w:rPr>
      <w:rFonts w:cs="Times New Roman"/>
    </w:rPr>
  </w:style>
  <w:style w:type="character" w:customStyle="1" w:styleId="Style8pt">
    <w:name w:val="Style 8 pt"/>
    <w:basedOn w:val="DefaultParagraphFont"/>
    <w:rsid w:val="00E97862"/>
    <w:rPr>
      <w:rFonts w:ascii="Georgia" w:hAnsi="Georgia" w:cs="Times New Roman"/>
      <w:sz w:val="16"/>
    </w:rPr>
  </w:style>
  <w:style w:type="paragraph" w:customStyle="1" w:styleId="speakable-paragraph">
    <w:name w:val="speakable-paragraph"/>
    <w:basedOn w:val="Normal"/>
    <w:qFormat/>
    <w:rsid w:val="00E97862"/>
    <w:pPr>
      <w:spacing w:before="100" w:beforeAutospacing="1" w:after="100" w:afterAutospacing="1"/>
    </w:pPr>
    <w:rPr>
      <w:rFonts w:eastAsia="Times New Roman"/>
      <w:sz w:val="20"/>
    </w:rPr>
  </w:style>
  <w:style w:type="paragraph" w:customStyle="1" w:styleId="zn-bodyparagraph">
    <w:name w:val="zn-body__paragraph"/>
    <w:basedOn w:val="Normal"/>
    <w:qFormat/>
    <w:rsid w:val="00E97862"/>
    <w:pPr>
      <w:spacing w:before="100" w:beforeAutospacing="1" w:after="100" w:afterAutospacing="1"/>
    </w:pPr>
    <w:rPr>
      <w:rFonts w:eastAsia="Times New Roman"/>
      <w:sz w:val="20"/>
    </w:rPr>
  </w:style>
  <w:style w:type="character" w:customStyle="1" w:styleId="rollover-people">
    <w:name w:val="rollover-people"/>
    <w:basedOn w:val="DefaultParagraphFont"/>
    <w:rsid w:val="00E97862"/>
    <w:rPr>
      <w:rFonts w:cs="Times New Roman"/>
    </w:rPr>
  </w:style>
  <w:style w:type="paragraph" w:customStyle="1" w:styleId="adinjection-element">
    <w:name w:val="adinjection-element"/>
    <w:basedOn w:val="Normal"/>
    <w:rsid w:val="00E97862"/>
    <w:pPr>
      <w:spacing w:before="100" w:beforeAutospacing="1" w:after="100" w:afterAutospacing="1"/>
    </w:pPr>
    <w:rPr>
      <w:rFonts w:eastAsia="Times New Roman"/>
      <w:sz w:val="20"/>
    </w:rPr>
  </w:style>
  <w:style w:type="character" w:customStyle="1" w:styleId="before-injected-ad">
    <w:name w:val="before-injected-ad"/>
    <w:basedOn w:val="DefaultParagraphFont"/>
    <w:rsid w:val="00E97862"/>
    <w:rPr>
      <w:rFonts w:cs="Times New Roman"/>
    </w:rPr>
  </w:style>
  <w:style w:type="character" w:customStyle="1" w:styleId="dateline">
    <w:name w:val="dateline"/>
    <w:basedOn w:val="DefaultParagraphFont"/>
    <w:rsid w:val="00E97862"/>
    <w:rPr>
      <w:rFonts w:cs="Times New Roman"/>
    </w:rPr>
  </w:style>
  <w:style w:type="character" w:customStyle="1" w:styleId="teads-ui-components-credits-colored">
    <w:name w:val="teads-ui-components-credits-colored"/>
    <w:basedOn w:val="DefaultParagraphFont"/>
    <w:rsid w:val="00E97862"/>
    <w:rPr>
      <w:rFonts w:cs="Times New Roman"/>
    </w:rPr>
  </w:style>
  <w:style w:type="character" w:customStyle="1" w:styleId="z-TopofFormChar">
    <w:name w:val="z-Top of Form Char"/>
    <w:basedOn w:val="DefaultParagraphFont"/>
    <w:link w:val="z-TopofForm"/>
    <w:uiPriority w:val="99"/>
    <w:locked/>
    <w:rsid w:val="00E97862"/>
    <w:rPr>
      <w:rFonts w:ascii="Arial" w:hAnsi="Arial" w:cs="Arial"/>
      <w:vanish/>
      <w:sz w:val="16"/>
      <w:szCs w:val="16"/>
    </w:rPr>
  </w:style>
  <w:style w:type="paragraph" w:styleId="z-TopofForm">
    <w:name w:val="HTML Top of Form"/>
    <w:basedOn w:val="Normal"/>
    <w:next w:val="Normal"/>
    <w:link w:val="z-TopofFormChar"/>
    <w:hidden/>
    <w:uiPriority w:val="99"/>
    <w:unhideWhenUsed/>
    <w:rsid w:val="00E97862"/>
    <w:pPr>
      <w:pBdr>
        <w:bottom w:val="single" w:sz="6" w:space="1" w:color="auto"/>
      </w:pBdr>
      <w:jc w:val="center"/>
    </w:pPr>
    <w:rPr>
      <w:rFonts w:ascii="Arial" w:hAnsi="Arial" w:cs="Arial"/>
      <w:vanish/>
      <w:kern w:val="2"/>
      <w:sz w:val="16"/>
      <w:szCs w:val="16"/>
      <w:lang w:val="en-CA" w:eastAsia="zh-CN"/>
      <w14:ligatures w14:val="standardContextual"/>
    </w:rPr>
  </w:style>
  <w:style w:type="character" w:customStyle="1" w:styleId="z-TopofFormChar1">
    <w:name w:val="z-Top of Form Char1"/>
    <w:basedOn w:val="DefaultParagraphFont"/>
    <w:uiPriority w:val="99"/>
    <w:rsid w:val="00E97862"/>
    <w:rPr>
      <w:rFonts w:ascii="Arial" w:eastAsiaTheme="minorHAnsi" w:hAnsi="Arial" w:cs="Arial"/>
      <w:vanish/>
      <w:kern w:val="0"/>
      <w:sz w:val="16"/>
      <w:szCs w:val="16"/>
      <w:lang w:val="en-US" w:eastAsia="en-US"/>
      <w14:ligatures w14:val="none"/>
    </w:rPr>
  </w:style>
  <w:style w:type="character" w:customStyle="1" w:styleId="z-TopofFormChar11">
    <w:name w:val="z-Top of Form Char11"/>
    <w:basedOn w:val="DefaultParagraphFont"/>
    <w:uiPriority w:val="99"/>
    <w:rsid w:val="00E97862"/>
    <w:rPr>
      <w:rFonts w:ascii="Arial" w:eastAsiaTheme="minorEastAsia" w:hAnsi="Arial" w:cs="Arial"/>
      <w:vanish/>
      <w:sz w:val="16"/>
      <w:szCs w:val="16"/>
    </w:rPr>
  </w:style>
  <w:style w:type="paragraph" w:customStyle="1" w:styleId="Subtitle1">
    <w:name w:val="Subtitle1"/>
    <w:basedOn w:val="Normal"/>
    <w:rsid w:val="00E97862"/>
    <w:pPr>
      <w:spacing w:before="100" w:beforeAutospacing="1" w:after="100" w:afterAutospacing="1"/>
    </w:pPr>
    <w:rPr>
      <w:rFonts w:eastAsia="Times New Roman"/>
      <w:sz w:val="20"/>
    </w:rPr>
  </w:style>
  <w:style w:type="character" w:customStyle="1" w:styleId="z-BottomofFormChar">
    <w:name w:val="z-Bottom of Form Char"/>
    <w:basedOn w:val="DefaultParagraphFont"/>
    <w:link w:val="z-BottomofForm"/>
    <w:uiPriority w:val="99"/>
    <w:locked/>
    <w:rsid w:val="00E9786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97862"/>
    <w:pPr>
      <w:pBdr>
        <w:top w:val="single" w:sz="6" w:space="1" w:color="auto"/>
      </w:pBdr>
      <w:jc w:val="center"/>
    </w:pPr>
    <w:rPr>
      <w:rFonts w:ascii="Arial" w:hAnsi="Arial" w:cs="Arial"/>
      <w:vanish/>
      <w:kern w:val="2"/>
      <w:sz w:val="16"/>
      <w:szCs w:val="16"/>
      <w:lang w:val="en-CA" w:eastAsia="zh-CN"/>
      <w14:ligatures w14:val="standardContextual"/>
    </w:rPr>
  </w:style>
  <w:style w:type="character" w:customStyle="1" w:styleId="z-BottomofFormChar1">
    <w:name w:val="z-Bottom of Form Char1"/>
    <w:basedOn w:val="DefaultParagraphFont"/>
    <w:uiPriority w:val="99"/>
    <w:rsid w:val="00E97862"/>
    <w:rPr>
      <w:rFonts w:ascii="Arial" w:eastAsiaTheme="minorHAnsi" w:hAnsi="Arial" w:cs="Arial"/>
      <w:vanish/>
      <w:kern w:val="0"/>
      <w:sz w:val="16"/>
      <w:szCs w:val="16"/>
      <w:lang w:val="en-US" w:eastAsia="en-US"/>
      <w14:ligatures w14:val="none"/>
    </w:rPr>
  </w:style>
  <w:style w:type="character" w:customStyle="1" w:styleId="z-BottomofFormChar11">
    <w:name w:val="z-Bottom of Form Char11"/>
    <w:basedOn w:val="DefaultParagraphFont"/>
    <w:uiPriority w:val="99"/>
    <w:rsid w:val="00E97862"/>
    <w:rPr>
      <w:rFonts w:ascii="Arial" w:eastAsiaTheme="minorEastAsia" w:hAnsi="Arial" w:cs="Arial"/>
      <w:vanish/>
      <w:sz w:val="16"/>
      <w:szCs w:val="16"/>
    </w:rPr>
  </w:style>
  <w:style w:type="character" w:customStyle="1" w:styleId="ngbylinename">
    <w:name w:val="ng_byline_name"/>
    <w:basedOn w:val="DefaultParagraphFont"/>
    <w:rsid w:val="00E97862"/>
    <w:rPr>
      <w:rFonts w:cs="Times New Roman"/>
    </w:rPr>
  </w:style>
  <w:style w:type="character" w:customStyle="1" w:styleId="Caption1">
    <w:name w:val="Caption1"/>
    <w:basedOn w:val="DefaultParagraphFont"/>
    <w:rsid w:val="00E97862"/>
    <w:rPr>
      <w:rFonts w:cs="Times New Roman"/>
    </w:rPr>
  </w:style>
  <w:style w:type="character" w:customStyle="1" w:styleId="dropcap">
    <w:name w:val="dropcap"/>
    <w:basedOn w:val="DefaultParagraphFont"/>
    <w:rsid w:val="00E97862"/>
    <w:rPr>
      <w:rFonts w:cs="Times New Roman"/>
    </w:rPr>
  </w:style>
  <w:style w:type="paragraph" w:customStyle="1" w:styleId="tml-image--caption">
    <w:name w:val="tml-image--caption"/>
    <w:basedOn w:val="Normal"/>
    <w:rsid w:val="00E97862"/>
    <w:pPr>
      <w:spacing w:before="100" w:beforeAutospacing="1" w:after="100" w:afterAutospacing="1"/>
    </w:pPr>
    <w:rPr>
      <w:rFonts w:eastAsia="Times New Roman"/>
      <w:sz w:val="20"/>
    </w:rPr>
  </w:style>
  <w:style w:type="paragraph" w:customStyle="1" w:styleId="tml-image--attribution">
    <w:name w:val="tml-image--attribution"/>
    <w:basedOn w:val="Normal"/>
    <w:rsid w:val="00E97862"/>
    <w:pPr>
      <w:spacing w:before="100" w:beforeAutospacing="1" w:after="100" w:afterAutospacing="1"/>
    </w:pPr>
    <w:rPr>
      <w:rFonts w:eastAsia="Times New Roman"/>
      <w:sz w:val="20"/>
    </w:rPr>
  </w:style>
  <w:style w:type="paragraph" w:customStyle="1" w:styleId="continued">
    <w:name w:val="continued"/>
    <w:basedOn w:val="Normal"/>
    <w:rsid w:val="00E97862"/>
    <w:pPr>
      <w:spacing w:before="100" w:beforeAutospacing="1" w:after="100" w:afterAutospacing="1"/>
    </w:pPr>
    <w:rPr>
      <w:rFonts w:eastAsia="Times New Roman"/>
      <w:sz w:val="20"/>
    </w:rPr>
  </w:style>
  <w:style w:type="paragraph" w:customStyle="1" w:styleId="journal">
    <w:name w:val="journal"/>
    <w:basedOn w:val="Normal"/>
    <w:rsid w:val="00E97862"/>
    <w:pPr>
      <w:spacing w:before="100" w:beforeAutospacing="1" w:after="100" w:afterAutospacing="1"/>
    </w:pPr>
    <w:rPr>
      <w:rFonts w:eastAsia="Times New Roman"/>
      <w:sz w:val="20"/>
    </w:rPr>
  </w:style>
  <w:style w:type="paragraph" w:customStyle="1" w:styleId="designation">
    <w:name w:val="designation"/>
    <w:basedOn w:val="Normal"/>
    <w:rsid w:val="00E97862"/>
    <w:pPr>
      <w:spacing w:before="100" w:beforeAutospacing="1" w:after="100" w:afterAutospacing="1"/>
    </w:pPr>
    <w:rPr>
      <w:rFonts w:eastAsia="Times New Roman"/>
      <w:sz w:val="20"/>
    </w:rPr>
  </w:style>
  <w:style w:type="paragraph" w:customStyle="1" w:styleId="publisher">
    <w:name w:val="publisher"/>
    <w:basedOn w:val="Normal"/>
    <w:rsid w:val="00E97862"/>
    <w:pPr>
      <w:spacing w:before="100" w:beforeAutospacing="1" w:after="100" w:afterAutospacing="1"/>
    </w:pPr>
    <w:rPr>
      <w:rFonts w:eastAsia="Times New Roman"/>
      <w:sz w:val="20"/>
    </w:rPr>
  </w:style>
  <w:style w:type="paragraph" w:customStyle="1" w:styleId="headerchannel">
    <w:name w:val="header__channel"/>
    <w:basedOn w:val="Normal"/>
    <w:rsid w:val="00E97862"/>
    <w:pPr>
      <w:spacing w:before="100" w:beforeAutospacing="1" w:after="100" w:afterAutospacing="1"/>
    </w:pPr>
    <w:rPr>
      <w:rFonts w:eastAsia="Times New Roman"/>
      <w:sz w:val="20"/>
    </w:rPr>
  </w:style>
  <w:style w:type="character" w:customStyle="1" w:styleId="headertitle">
    <w:name w:val="header__title"/>
    <w:basedOn w:val="DefaultParagraphFont"/>
    <w:rsid w:val="00E97862"/>
    <w:rPr>
      <w:rFonts w:cs="Times New Roman"/>
    </w:rPr>
  </w:style>
  <w:style w:type="character" w:customStyle="1" w:styleId="fs-author-name">
    <w:name w:val="fs-author-name"/>
    <w:basedOn w:val="DefaultParagraphFont"/>
    <w:rsid w:val="00E97862"/>
    <w:rPr>
      <w:rFonts w:cs="Times New Roman"/>
    </w:rPr>
  </w:style>
  <w:style w:type="character" w:customStyle="1" w:styleId="contrib-byline-type">
    <w:name w:val="contrib-byline-type"/>
    <w:basedOn w:val="DefaultParagraphFont"/>
    <w:rsid w:val="00E97862"/>
    <w:rPr>
      <w:rFonts w:cs="Times New Roman"/>
    </w:rPr>
  </w:style>
  <w:style w:type="character" w:customStyle="1" w:styleId="button-disclaimer">
    <w:name w:val="button-disclaimer"/>
    <w:basedOn w:val="DefaultParagraphFont"/>
    <w:rsid w:val="00E97862"/>
    <w:rPr>
      <w:rFonts w:cs="Times New Roman"/>
    </w:rPr>
  </w:style>
  <w:style w:type="character" w:customStyle="1" w:styleId="view-count">
    <w:name w:val="view-count"/>
    <w:basedOn w:val="DefaultParagraphFont"/>
    <w:rsid w:val="00E97862"/>
    <w:rPr>
      <w:rFonts w:cs="Times New Roman"/>
    </w:rPr>
  </w:style>
  <w:style w:type="paragraph" w:customStyle="1" w:styleId="wp-caption-text">
    <w:name w:val="wp-caption-text"/>
    <w:basedOn w:val="Normal"/>
    <w:uiPriority w:val="99"/>
    <w:qFormat/>
    <w:rsid w:val="00E97862"/>
    <w:pPr>
      <w:spacing w:before="100" w:beforeAutospacing="1" w:after="100" w:afterAutospacing="1"/>
    </w:pPr>
    <w:rPr>
      <w:rFonts w:eastAsia="Times New Roman"/>
      <w:sz w:val="20"/>
    </w:rPr>
  </w:style>
  <w:style w:type="character" w:customStyle="1" w:styleId="ng-binding">
    <w:name w:val="ng-binding"/>
    <w:basedOn w:val="DefaultParagraphFont"/>
    <w:rsid w:val="00E97862"/>
    <w:rPr>
      <w:rFonts w:cs="Times New Roman"/>
    </w:rPr>
  </w:style>
  <w:style w:type="paragraph" w:customStyle="1" w:styleId="short-bio">
    <w:name w:val="short-bio"/>
    <w:basedOn w:val="Normal"/>
    <w:rsid w:val="00E97862"/>
    <w:pPr>
      <w:spacing w:before="100" w:beforeAutospacing="1" w:after="100" w:afterAutospacing="1"/>
    </w:pPr>
    <w:rPr>
      <w:rFonts w:eastAsia="Times New Roman"/>
      <w:sz w:val="20"/>
    </w:rPr>
  </w:style>
  <w:style w:type="paragraph" w:customStyle="1" w:styleId="long-bio">
    <w:name w:val="long-bio"/>
    <w:basedOn w:val="Normal"/>
    <w:rsid w:val="00E97862"/>
    <w:pPr>
      <w:spacing w:before="100" w:beforeAutospacing="1" w:after="100" w:afterAutospacing="1"/>
    </w:pPr>
    <w:rPr>
      <w:rFonts w:eastAsia="Times New Roman"/>
      <w:sz w:val="20"/>
    </w:rPr>
  </w:style>
  <w:style w:type="paragraph" w:customStyle="1" w:styleId="css-1i0edl6">
    <w:name w:val="css-1i0edl6"/>
    <w:basedOn w:val="Normal"/>
    <w:rsid w:val="00E97862"/>
    <w:pPr>
      <w:spacing w:before="100" w:beforeAutospacing="1" w:after="100" w:afterAutospacing="1"/>
    </w:pPr>
    <w:rPr>
      <w:rFonts w:eastAsia="Times New Roman"/>
      <w:sz w:val="20"/>
    </w:rPr>
  </w:style>
  <w:style w:type="character" w:customStyle="1" w:styleId="balancedheadline">
    <w:name w:val="balancedheadline"/>
    <w:basedOn w:val="DefaultParagraphFont"/>
    <w:rsid w:val="00E97862"/>
    <w:rPr>
      <w:rFonts w:cs="Times New Roman"/>
    </w:rPr>
  </w:style>
  <w:style w:type="character" w:customStyle="1" w:styleId="WW-Teletype">
    <w:name w:val="WW-Teletype"/>
    <w:rsid w:val="00E97862"/>
    <w:rPr>
      <w:rFonts w:ascii="Courier New" w:hAnsi="Courier New"/>
    </w:rPr>
  </w:style>
  <w:style w:type="character" w:customStyle="1" w:styleId="m-3327179413603953481gmail-styleunderline">
    <w:name w:val="m_-3327179413603953481gmail-styleunderline"/>
    <w:basedOn w:val="DefaultParagraphFont"/>
    <w:rsid w:val="00E97862"/>
    <w:rPr>
      <w:rFonts w:cs="Times New Roman"/>
    </w:rPr>
  </w:style>
  <w:style w:type="character" w:customStyle="1" w:styleId="Style1Char">
    <w:name w:val="Style1 Char"/>
    <w:locked/>
    <w:rsid w:val="00E97862"/>
    <w:rPr>
      <w:rFonts w:ascii="Georgia" w:eastAsia="Times New Roman" w:hAnsi="Georgia"/>
      <w:b/>
      <w:u w:val="single"/>
    </w:rPr>
  </w:style>
  <w:style w:type="paragraph" w:customStyle="1" w:styleId="CardIndented">
    <w:name w:val="Card (Indented)"/>
    <w:basedOn w:val="Normal"/>
    <w:link w:val="CardIndentedChar"/>
    <w:qFormat/>
    <w:rsid w:val="00E97862"/>
    <w:pPr>
      <w:ind w:left="288"/>
    </w:pPr>
    <w:rPr>
      <w:sz w:val="20"/>
    </w:rPr>
  </w:style>
  <w:style w:type="character" w:customStyle="1" w:styleId="CardIndentedChar">
    <w:name w:val="Card (Indented) Char"/>
    <w:link w:val="CardIndented"/>
    <w:locked/>
    <w:rsid w:val="00E97862"/>
    <w:rPr>
      <w:rFonts w:ascii="Calibri" w:hAnsi="Calibri" w:cs="Calibri"/>
      <w:kern w:val="0"/>
      <w:sz w:val="20"/>
      <w:lang w:val="en-US" w:eastAsia="en-US"/>
      <w14:ligatures w14:val="none"/>
    </w:rPr>
  </w:style>
  <w:style w:type="character" w:customStyle="1" w:styleId="m4841727538114946087gmail-styleunderline">
    <w:name w:val="m_4841727538114946087gmail-styleunderline"/>
    <w:basedOn w:val="DefaultParagraphFont"/>
    <w:rsid w:val="00E97862"/>
    <w:rPr>
      <w:rFonts w:cs="Times New Roman"/>
    </w:rPr>
  </w:style>
  <w:style w:type="paragraph" w:customStyle="1" w:styleId="BreakTag">
    <w:name w:val="Break Tag"/>
    <w:basedOn w:val="Normal"/>
    <w:autoRedefine/>
    <w:uiPriority w:val="4"/>
    <w:qFormat/>
    <w:rsid w:val="00E97862"/>
    <w:pPr>
      <w:spacing w:before="240"/>
    </w:pPr>
    <w:rPr>
      <w:b/>
      <w:sz w:val="26"/>
    </w:rPr>
  </w:style>
  <w:style w:type="paragraph" w:customStyle="1" w:styleId="BreakBlock">
    <w:name w:val="Break Block"/>
    <w:basedOn w:val="Normal"/>
    <w:link w:val="BreakBlockChar"/>
    <w:autoRedefine/>
    <w:qFormat/>
    <w:rsid w:val="00E9786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locked/>
    <w:rsid w:val="00E97862"/>
    <w:rPr>
      <w:rFonts w:ascii="Arial Bold" w:hAnsi="Arial Bold" w:cs="Calibri"/>
      <w:b/>
      <w:caps/>
      <w:kern w:val="0"/>
      <w:sz w:val="32"/>
      <w:u w:val="single"/>
      <w:lang w:val="en-US" w:eastAsia="en-US"/>
      <w14:ligatures w14:val="none"/>
    </w:rPr>
  </w:style>
  <w:style w:type="character" w:customStyle="1" w:styleId="Mention1">
    <w:name w:val="Mention1"/>
    <w:basedOn w:val="DefaultParagraphFont"/>
    <w:uiPriority w:val="99"/>
    <w:semiHidden/>
    <w:unhideWhenUsed/>
    <w:rsid w:val="00E97862"/>
    <w:rPr>
      <w:rFonts w:cs="Times New Roman"/>
      <w:color w:val="2B579A"/>
      <w:shd w:val="clear" w:color="auto" w:fill="E6E6E6"/>
    </w:rPr>
  </w:style>
  <w:style w:type="paragraph" w:customStyle="1" w:styleId="evidencetext">
    <w:name w:val="evidence text"/>
    <w:basedOn w:val="Normal"/>
    <w:link w:val="evidencetextChar1"/>
    <w:uiPriority w:val="99"/>
    <w:qFormat/>
    <w:rsid w:val="00E97862"/>
    <w:pPr>
      <w:ind w:left="432" w:right="432"/>
    </w:pPr>
    <w:rPr>
      <w:color w:val="000000"/>
      <w:sz w:val="20"/>
    </w:rPr>
  </w:style>
  <w:style w:type="character" w:customStyle="1" w:styleId="evidencetextChar1">
    <w:name w:val="evidence text Char1"/>
    <w:link w:val="evidencetext"/>
    <w:uiPriority w:val="99"/>
    <w:locked/>
    <w:rsid w:val="00E97862"/>
    <w:rPr>
      <w:rFonts w:ascii="Calibri" w:hAnsi="Calibri" w:cs="Calibri"/>
      <w:color w:val="000000"/>
      <w:kern w:val="0"/>
      <w:sz w:val="20"/>
      <w:lang w:val="en-US" w:eastAsia="en-US"/>
      <w14:ligatures w14:val="none"/>
    </w:rPr>
  </w:style>
  <w:style w:type="paragraph" w:customStyle="1" w:styleId="Style4">
    <w:name w:val="Style4"/>
    <w:basedOn w:val="Normal"/>
    <w:link w:val="Style4Char"/>
    <w:qFormat/>
    <w:rsid w:val="00E97862"/>
    <w:rPr>
      <w:rFonts w:eastAsia="Times New Roman"/>
      <w:sz w:val="20"/>
      <w:u w:val="single"/>
    </w:rPr>
  </w:style>
  <w:style w:type="character" w:customStyle="1" w:styleId="Style4Char">
    <w:name w:val="Style4 Char"/>
    <w:link w:val="Style4"/>
    <w:locked/>
    <w:rsid w:val="00E97862"/>
    <w:rPr>
      <w:rFonts w:ascii="Calibri" w:eastAsia="Times New Roman" w:hAnsi="Calibri" w:cs="Calibri"/>
      <w:kern w:val="0"/>
      <w:sz w:val="20"/>
      <w:u w:val="single"/>
      <w:lang w:val="en-US" w:eastAsia="en-US"/>
      <w14:ligatures w14:val="none"/>
    </w:rPr>
  </w:style>
  <w:style w:type="character" w:customStyle="1" w:styleId="term">
    <w:name w:val="term"/>
    <w:basedOn w:val="DefaultParagraphFont"/>
    <w:rsid w:val="00E97862"/>
    <w:rPr>
      <w:rFonts w:cs="Times New Roman"/>
    </w:rPr>
  </w:style>
  <w:style w:type="character" w:customStyle="1" w:styleId="Styleunderline11pt">
    <w:name w:val="Style underline + 11 pt"/>
    <w:rsid w:val="00E97862"/>
    <w:rPr>
      <w:rFonts w:ascii="Times New Roman" w:hAnsi="Times New Roman"/>
      <w:sz w:val="20"/>
      <w:u w:val="single"/>
    </w:rPr>
  </w:style>
  <w:style w:type="paragraph" w:customStyle="1" w:styleId="Stylecard11pt">
    <w:name w:val="Style card + 11 pt"/>
    <w:basedOn w:val="Normal"/>
    <w:link w:val="Stylecard11ptChar"/>
    <w:qFormat/>
    <w:rsid w:val="00E97862"/>
    <w:pPr>
      <w:ind w:left="288" w:right="288"/>
    </w:pPr>
    <w:rPr>
      <w:rFonts w:eastAsia="SimSun"/>
      <w:sz w:val="20"/>
      <w:lang w:eastAsia="zh-CN"/>
    </w:rPr>
  </w:style>
  <w:style w:type="character" w:customStyle="1" w:styleId="Stylecard11ptChar">
    <w:name w:val="Style card + 11 pt Char"/>
    <w:link w:val="Stylecard11pt"/>
    <w:locked/>
    <w:rsid w:val="00E97862"/>
    <w:rPr>
      <w:rFonts w:ascii="Calibri" w:eastAsia="SimSun" w:hAnsi="Calibri" w:cs="Calibri"/>
      <w:kern w:val="0"/>
      <w:sz w:val="20"/>
      <w:lang w:val="en-US"/>
      <w14:ligatures w14:val="none"/>
    </w:rPr>
  </w:style>
  <w:style w:type="paragraph" w:customStyle="1" w:styleId="Minimize">
    <w:name w:val="Minimize"/>
    <w:basedOn w:val="Normal"/>
    <w:next w:val="Normal"/>
    <w:link w:val="MinimizeChar"/>
    <w:qFormat/>
    <w:rsid w:val="00E9786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locked/>
    <w:rsid w:val="00E97862"/>
    <w:rPr>
      <w:rFonts w:ascii="Calibri" w:hAnsi="Calibri" w:cs="Calibri"/>
      <w:color w:val="000000"/>
      <w:kern w:val="0"/>
      <w:sz w:val="12"/>
      <w:szCs w:val="20"/>
      <w:lang w:val="en-US" w:eastAsia="en-US"/>
      <w14:ligatures w14:val="none"/>
    </w:rPr>
  </w:style>
  <w:style w:type="character" w:customStyle="1" w:styleId="byline">
    <w:name w:val="byline"/>
    <w:basedOn w:val="DefaultParagraphFont"/>
    <w:rsid w:val="00E97862"/>
    <w:rPr>
      <w:rFonts w:cs="Times New Roman"/>
    </w:rPr>
  </w:style>
  <w:style w:type="paragraph" w:customStyle="1" w:styleId="StyleStyle411pt">
    <w:name w:val="Style Style4 + 11 pt"/>
    <w:basedOn w:val="Normal"/>
    <w:link w:val="StyleStyle411ptChar"/>
    <w:qFormat/>
    <w:rsid w:val="00E97862"/>
    <w:pPr>
      <w:spacing w:after="200" w:line="276" w:lineRule="auto"/>
    </w:pPr>
    <w:rPr>
      <w:rFonts w:eastAsia="Times New Roman"/>
      <w:sz w:val="20"/>
      <w:u w:val="single"/>
    </w:rPr>
  </w:style>
  <w:style w:type="character" w:customStyle="1" w:styleId="StyleStyle411ptChar">
    <w:name w:val="Style Style4 + 11 pt Char"/>
    <w:basedOn w:val="DefaultParagraphFont"/>
    <w:link w:val="StyleStyle411pt"/>
    <w:locked/>
    <w:rsid w:val="00E97862"/>
    <w:rPr>
      <w:rFonts w:ascii="Calibri" w:eastAsia="Times New Roman" w:hAnsi="Calibri" w:cs="Calibri"/>
      <w:kern w:val="0"/>
      <w:sz w:val="20"/>
      <w:u w:val="single"/>
      <w:lang w:val="en-US" w:eastAsia="en-US"/>
      <w14:ligatures w14:val="none"/>
    </w:rPr>
  </w:style>
  <w:style w:type="character" w:customStyle="1" w:styleId="Style11ptUnderline">
    <w:name w:val="Style 11 pt Underline"/>
    <w:rsid w:val="00E97862"/>
    <w:rPr>
      <w:sz w:val="20"/>
      <w:u w:val="single"/>
    </w:rPr>
  </w:style>
  <w:style w:type="character" w:customStyle="1" w:styleId="Style11ptBoldUnderline">
    <w:name w:val="Style 11 pt Bold Underline"/>
    <w:rsid w:val="00E97862"/>
    <w:rPr>
      <w:b/>
      <w:sz w:val="20"/>
      <w:u w:val="single"/>
    </w:rPr>
  </w:style>
  <w:style w:type="character" w:customStyle="1" w:styleId="Style11pt">
    <w:name w:val="Style 11 pt"/>
    <w:rsid w:val="00E97862"/>
    <w:rPr>
      <w:sz w:val="20"/>
    </w:rPr>
  </w:style>
  <w:style w:type="paragraph" w:customStyle="1" w:styleId="StyleStyle411ptBold">
    <w:name w:val="Style Style4 + 11 pt Bold"/>
    <w:basedOn w:val="Normal"/>
    <w:link w:val="StyleStyle411ptBoldChar"/>
    <w:qFormat/>
    <w:rsid w:val="00E97862"/>
    <w:rPr>
      <w:rFonts w:eastAsia="Times New Roman"/>
      <w:b/>
      <w:bCs/>
      <w:sz w:val="20"/>
      <w:u w:val="single"/>
    </w:rPr>
  </w:style>
  <w:style w:type="character" w:customStyle="1" w:styleId="StyleStyle411ptBoldChar">
    <w:name w:val="Style Style4 + 11 pt Bold Char"/>
    <w:basedOn w:val="DefaultParagraphFont"/>
    <w:link w:val="StyleStyle411ptBold"/>
    <w:locked/>
    <w:rsid w:val="00E97862"/>
    <w:rPr>
      <w:rFonts w:ascii="Calibri" w:eastAsia="Times New Roman" w:hAnsi="Calibri" w:cs="Calibri"/>
      <w:b/>
      <w:bCs/>
      <w:kern w:val="0"/>
      <w:sz w:val="20"/>
      <w:u w:val="single"/>
      <w:lang w:val="en-US" w:eastAsia="en-US"/>
      <w14:ligatures w14:val="none"/>
    </w:rPr>
  </w:style>
  <w:style w:type="paragraph" w:customStyle="1" w:styleId="BlockTitle">
    <w:name w:val="Block Title"/>
    <w:basedOn w:val="Normal"/>
    <w:next w:val="Normal"/>
    <w:uiPriority w:val="99"/>
    <w:qFormat/>
    <w:rsid w:val="00E97862"/>
    <w:pPr>
      <w:spacing w:after="120"/>
      <w:jc w:val="center"/>
      <w:outlineLvl w:val="0"/>
    </w:pPr>
    <w:rPr>
      <w:rFonts w:eastAsia="Times New Roman"/>
      <w:b/>
      <w:sz w:val="32"/>
      <w:szCs w:val="20"/>
      <w:u w:val="single"/>
    </w:rPr>
  </w:style>
  <w:style w:type="character" w:customStyle="1" w:styleId="pmterms1">
    <w:name w:val="pmterms1"/>
    <w:basedOn w:val="DefaultParagraphFont"/>
    <w:rsid w:val="00E97862"/>
    <w:rPr>
      <w:rFonts w:cs="Times New Roman"/>
    </w:rPr>
  </w:style>
  <w:style w:type="character" w:customStyle="1" w:styleId="hilite1">
    <w:name w:val="hilite1"/>
    <w:basedOn w:val="DefaultParagraphFont"/>
    <w:rsid w:val="00E97862"/>
    <w:rPr>
      <w:rFonts w:ascii="Arial Narrow" w:hAnsi="Arial Narrow" w:cs="Times New Roman"/>
      <w:sz w:val="20"/>
      <w:u w:val="single"/>
      <w:shd w:val="clear" w:color="auto" w:fill="00FF00"/>
    </w:rPr>
  </w:style>
  <w:style w:type="paragraph" w:customStyle="1" w:styleId="underlined">
    <w:name w:val="underlined"/>
    <w:next w:val="Normal"/>
    <w:link w:val="underlinedChar"/>
    <w:autoRedefine/>
    <w:qFormat/>
    <w:rsid w:val="00E97862"/>
    <w:pPr>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locked/>
    <w:rsid w:val="00E97862"/>
    <w:rPr>
      <w:rFonts w:ascii="Times New Roman" w:eastAsia="Malgun Gothic" w:hAnsi="Times New Roman" w:cs="Times New Roman"/>
      <w:kern w:val="0"/>
      <w:sz w:val="21"/>
      <w:u w:val="single"/>
      <w:lang w:val="en-US" w:eastAsia="en-US"/>
      <w14:ligatures w14:val="none"/>
    </w:rPr>
  </w:style>
  <w:style w:type="paragraph" w:customStyle="1" w:styleId="Normaltag">
    <w:name w:val="Normal tag"/>
    <w:basedOn w:val="Normal"/>
    <w:link w:val="NormaltagChar"/>
    <w:qFormat/>
    <w:rsid w:val="00E97862"/>
    <w:rPr>
      <w:rFonts w:eastAsia="Times New Roman"/>
      <w:b/>
      <w:sz w:val="20"/>
      <w:szCs w:val="20"/>
    </w:rPr>
  </w:style>
  <w:style w:type="character" w:customStyle="1" w:styleId="NormaltagChar">
    <w:name w:val="Normal tag Char"/>
    <w:basedOn w:val="DefaultParagraphFont"/>
    <w:link w:val="Normaltag"/>
    <w:locked/>
    <w:rsid w:val="00E97862"/>
    <w:rPr>
      <w:rFonts w:ascii="Calibri" w:eastAsia="Times New Roman" w:hAnsi="Calibri" w:cs="Calibri"/>
      <w:b/>
      <w:kern w:val="0"/>
      <w:sz w:val="20"/>
      <w:szCs w:val="20"/>
      <w:lang w:val="en-US" w:eastAsia="en-US"/>
      <w14:ligatures w14:val="none"/>
    </w:rPr>
  </w:style>
  <w:style w:type="character" w:customStyle="1" w:styleId="blue">
    <w:name w:val="blue"/>
    <w:basedOn w:val="DefaultParagraphFont"/>
    <w:rsid w:val="00E97862"/>
    <w:rPr>
      <w:rFonts w:cs="Times New Roman"/>
    </w:rPr>
  </w:style>
  <w:style w:type="paragraph" w:customStyle="1" w:styleId="cites0">
    <w:name w:val="cites"/>
    <w:link w:val="Heading1Char3"/>
    <w:autoRedefine/>
    <w:qFormat/>
    <w:rsid w:val="00E97862"/>
    <w:pPr>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locked/>
    <w:rsid w:val="00E97862"/>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E97862"/>
    <w:pPr>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E97862"/>
    <w:rPr>
      <w:rFonts w:ascii="Times New Roman" w:eastAsia="Malgun Gothic" w:hAnsi="Times New Roman" w:cs="Times New Roman"/>
      <w:kern w:val="0"/>
      <w:sz w:val="12"/>
      <w:lang w:val="en-US" w:eastAsia="en-US"/>
      <w14:ligatures w14:val="none"/>
    </w:rPr>
  </w:style>
  <w:style w:type="paragraph" w:customStyle="1" w:styleId="BlockTitle2">
    <w:name w:val="Block Title2"/>
    <w:basedOn w:val="Normal"/>
    <w:next w:val="Normal"/>
    <w:link w:val="BlockTitle2Char"/>
    <w:uiPriority w:val="99"/>
    <w:qFormat/>
    <w:rsid w:val="00E97862"/>
    <w:pPr>
      <w:spacing w:after="240"/>
      <w:jc w:val="center"/>
    </w:pPr>
    <w:rPr>
      <w:rFonts w:eastAsia="Times New Roman"/>
      <w:b/>
      <w:sz w:val="32"/>
      <w:u w:val="single"/>
    </w:rPr>
  </w:style>
  <w:style w:type="paragraph" w:styleId="TOC1">
    <w:name w:val="toc 1"/>
    <w:aliases w:val="Index Basic,good index"/>
    <w:basedOn w:val="Normal"/>
    <w:next w:val="Normal"/>
    <w:autoRedefine/>
    <w:uiPriority w:val="39"/>
    <w:qFormat/>
    <w:rsid w:val="00E97862"/>
    <w:pPr>
      <w:spacing w:before="120" w:after="120"/>
    </w:pPr>
    <w:rPr>
      <w:rFonts w:eastAsia="Times New Roman"/>
      <w:b/>
      <w:sz w:val="20"/>
      <w:u w:val="single"/>
    </w:rPr>
  </w:style>
  <w:style w:type="paragraph" w:styleId="TOC9">
    <w:name w:val="toc 9"/>
    <w:basedOn w:val="Normal"/>
    <w:next w:val="Normal"/>
    <w:autoRedefine/>
    <w:uiPriority w:val="39"/>
    <w:rsid w:val="00E97862"/>
    <w:pPr>
      <w:ind w:left="1600"/>
    </w:pPr>
    <w:rPr>
      <w:rFonts w:eastAsia="Times New Roman"/>
      <w:sz w:val="20"/>
    </w:rPr>
  </w:style>
  <w:style w:type="paragraph" w:customStyle="1" w:styleId="TxBrp1">
    <w:name w:val="TxBr_p1"/>
    <w:basedOn w:val="Normal"/>
    <w:uiPriority w:val="99"/>
    <w:qFormat/>
    <w:rsid w:val="00E97862"/>
    <w:pPr>
      <w:tabs>
        <w:tab w:val="left" w:pos="204"/>
      </w:tabs>
      <w:autoSpaceDE w:val="0"/>
      <w:autoSpaceDN w:val="0"/>
      <w:adjustRightInd w:val="0"/>
      <w:spacing w:line="272" w:lineRule="atLeast"/>
      <w:jc w:val="both"/>
    </w:pPr>
    <w:rPr>
      <w:rFonts w:eastAsia="Times New Roman"/>
      <w:sz w:val="20"/>
    </w:rPr>
  </w:style>
  <w:style w:type="paragraph" w:customStyle="1" w:styleId="fullstory">
    <w:name w:val="fullstory"/>
    <w:basedOn w:val="Normal"/>
    <w:uiPriority w:val="99"/>
    <w:qFormat/>
    <w:rsid w:val="00E97862"/>
    <w:pPr>
      <w:spacing w:before="100" w:beforeAutospacing="1" w:after="100" w:afterAutospacing="1"/>
    </w:pPr>
    <w:rPr>
      <w:rFonts w:eastAsia="Times New Roman"/>
      <w:sz w:val="20"/>
    </w:rPr>
  </w:style>
  <w:style w:type="character" w:customStyle="1" w:styleId="standardcontent">
    <w:name w:val="standardcontent"/>
    <w:basedOn w:val="DefaultParagraphFont"/>
    <w:rsid w:val="00E97862"/>
    <w:rPr>
      <w:rFonts w:cs="Times New Roman"/>
    </w:rPr>
  </w:style>
  <w:style w:type="paragraph" w:customStyle="1" w:styleId="hat">
    <w:name w:val="hat"/>
    <w:basedOn w:val="Normal"/>
    <w:next w:val="Normal"/>
    <w:link w:val="hatChar"/>
    <w:qFormat/>
    <w:rsid w:val="00E97862"/>
    <w:pPr>
      <w:spacing w:before="240" w:after="240"/>
      <w:jc w:val="center"/>
      <w:outlineLvl w:val="0"/>
    </w:pPr>
    <w:rPr>
      <w:rFonts w:eastAsia="Times New Roman"/>
      <w:b/>
      <w:bCs/>
      <w:sz w:val="32"/>
      <w:u w:val="single"/>
    </w:rPr>
  </w:style>
  <w:style w:type="character" w:customStyle="1" w:styleId="storyby">
    <w:name w:val="storyby"/>
    <w:basedOn w:val="DefaultParagraphFont"/>
    <w:rsid w:val="00E97862"/>
    <w:rPr>
      <w:rFonts w:cs="Times New Roman"/>
    </w:rPr>
  </w:style>
  <w:style w:type="paragraph" w:customStyle="1" w:styleId="HotRouteChar">
    <w:name w:val="Hot Route! Char"/>
    <w:basedOn w:val="Normal"/>
    <w:qFormat/>
    <w:rsid w:val="00E97862"/>
    <w:pPr>
      <w:ind w:left="144"/>
    </w:pPr>
    <w:rPr>
      <w:rFonts w:eastAsia="Times New Roman"/>
      <w:sz w:val="20"/>
    </w:rPr>
  </w:style>
  <w:style w:type="character" w:customStyle="1" w:styleId="CiteCharChar">
    <w:name w:val="Cite Char Char"/>
    <w:basedOn w:val="DefaultParagraphFont"/>
    <w:rsid w:val="00E97862"/>
    <w:rPr>
      <w:rFonts w:ascii="Cambria" w:hAnsi="Cambria" w:cs="Times New Roman"/>
      <w:b/>
      <w:bCs/>
      <w:sz w:val="26"/>
      <w:szCs w:val="26"/>
    </w:rPr>
  </w:style>
  <w:style w:type="character" w:customStyle="1" w:styleId="UnderliningChar">
    <w:name w:val="Underlining Char"/>
    <w:basedOn w:val="DefaultParagraphFont"/>
    <w:link w:val="Underlining"/>
    <w:uiPriority w:val="99"/>
    <w:locked/>
    <w:rsid w:val="00E97862"/>
    <w:rPr>
      <w:rFonts w:ascii="Arial Narrow" w:hAnsi="Arial Narrow" w:cs="Times New Roman"/>
      <w:u w:val="single"/>
    </w:rPr>
  </w:style>
  <w:style w:type="character" w:customStyle="1" w:styleId="CardCharChar1">
    <w:name w:val="Card Char Char1"/>
    <w:basedOn w:val="DefaultParagraphFont"/>
    <w:rsid w:val="00E97862"/>
    <w:rPr>
      <w:rFonts w:cs="Times New Roman"/>
      <w:b/>
      <w:bCs/>
      <w:sz w:val="28"/>
      <w:szCs w:val="28"/>
    </w:rPr>
  </w:style>
  <w:style w:type="character" w:customStyle="1" w:styleId="hit">
    <w:name w:val="hit"/>
    <w:basedOn w:val="DefaultParagraphFont"/>
    <w:rsid w:val="00E97862"/>
    <w:rPr>
      <w:rFonts w:cs="Times New Roman"/>
    </w:rPr>
  </w:style>
  <w:style w:type="paragraph" w:customStyle="1" w:styleId="SmallFont">
    <w:name w:val="Small Font"/>
    <w:basedOn w:val="Normal"/>
    <w:link w:val="SmallFontChar"/>
    <w:qFormat/>
    <w:rsid w:val="00E97862"/>
    <w:pPr>
      <w:spacing w:after="200"/>
      <w:jc w:val="both"/>
    </w:pPr>
    <w:rPr>
      <w:rFonts w:eastAsia="Times New Roman"/>
      <w:sz w:val="20"/>
      <w:szCs w:val="18"/>
    </w:rPr>
  </w:style>
  <w:style w:type="character" w:customStyle="1" w:styleId="SmallFontChar">
    <w:name w:val="Small Font Char"/>
    <w:basedOn w:val="DefaultParagraphFont"/>
    <w:link w:val="SmallFont"/>
    <w:locked/>
    <w:rsid w:val="00E97862"/>
    <w:rPr>
      <w:rFonts w:ascii="Calibri" w:eastAsia="Times New Roman" w:hAnsi="Calibri" w:cs="Calibri"/>
      <w:kern w:val="0"/>
      <w:sz w:val="20"/>
      <w:szCs w:val="18"/>
      <w:lang w:val="en-US" w:eastAsia="en-US"/>
      <w14:ligatures w14:val="none"/>
    </w:rPr>
  </w:style>
  <w:style w:type="character" w:customStyle="1" w:styleId="CircleChar1">
    <w:name w:val="Circle Char1"/>
    <w:basedOn w:val="DefaultParagraphFont"/>
    <w:rsid w:val="00E97862"/>
    <w:rPr>
      <w:rFonts w:cs="Times New Roman"/>
      <w:b/>
      <w:i/>
      <w:sz w:val="18"/>
      <w:szCs w:val="18"/>
      <w:u w:val="single"/>
      <w:lang w:val="en-US" w:eastAsia="en-US" w:bidi="ar-SA"/>
    </w:rPr>
  </w:style>
  <w:style w:type="character" w:customStyle="1" w:styleId="verdana">
    <w:name w:val="verdana"/>
    <w:basedOn w:val="DefaultParagraphFont"/>
    <w:rsid w:val="00E97862"/>
    <w:rPr>
      <w:rFonts w:cs="Times New Roman"/>
    </w:rPr>
  </w:style>
  <w:style w:type="character" w:customStyle="1" w:styleId="CardsChar1">
    <w:name w:val="Cards Char1"/>
    <w:rsid w:val="00E97862"/>
    <w:rPr>
      <w:rFonts w:ascii="Arial" w:hAnsi="Arial"/>
      <w:sz w:val="20"/>
    </w:rPr>
  </w:style>
  <w:style w:type="paragraph" w:customStyle="1" w:styleId="BlockHeadings">
    <w:name w:val="Block Headings"/>
    <w:basedOn w:val="Normal"/>
    <w:link w:val="BlockHeadingsChar"/>
    <w:qFormat/>
    <w:rsid w:val="00E97862"/>
    <w:pPr>
      <w:autoSpaceDE w:val="0"/>
      <w:autoSpaceDN w:val="0"/>
      <w:adjustRightInd w:val="0"/>
      <w:jc w:val="center"/>
      <w:outlineLvl w:val="0"/>
    </w:pPr>
    <w:rPr>
      <w:rFonts w:eastAsia="Times New Roman"/>
      <w:b/>
      <w:sz w:val="20"/>
      <w:szCs w:val="20"/>
    </w:rPr>
  </w:style>
  <w:style w:type="character" w:customStyle="1" w:styleId="BlockHeadingsChar">
    <w:name w:val="Block Headings Char"/>
    <w:link w:val="BlockHeadings"/>
    <w:locked/>
    <w:rsid w:val="00E97862"/>
    <w:rPr>
      <w:rFonts w:ascii="Calibri" w:eastAsia="Times New Roman" w:hAnsi="Calibri" w:cs="Calibri"/>
      <w:b/>
      <w:kern w:val="0"/>
      <w:sz w:val="20"/>
      <w:szCs w:val="20"/>
      <w:lang w:val="en-US" w:eastAsia="en-US"/>
      <w14:ligatures w14:val="none"/>
    </w:rPr>
  </w:style>
  <w:style w:type="paragraph" w:customStyle="1" w:styleId="loose">
    <w:name w:val="loose"/>
    <w:basedOn w:val="Normal"/>
    <w:uiPriority w:val="99"/>
    <w:qFormat/>
    <w:rsid w:val="00E97862"/>
    <w:pPr>
      <w:spacing w:before="210"/>
    </w:pPr>
    <w:rPr>
      <w:rFonts w:eastAsia="Times New Roman"/>
      <w:sz w:val="20"/>
      <w:lang w:eastAsia="zh-CN" w:bidi="he-IL"/>
    </w:rPr>
  </w:style>
  <w:style w:type="character" w:customStyle="1" w:styleId="hit1">
    <w:name w:val="hit1"/>
    <w:basedOn w:val="DefaultParagraphFont"/>
    <w:rsid w:val="00E97862"/>
    <w:rPr>
      <w:rFonts w:cs="Times New Roman"/>
      <w:b/>
      <w:bCs/>
      <w:color w:val="CC0033"/>
    </w:rPr>
  </w:style>
  <w:style w:type="character" w:customStyle="1" w:styleId="upper">
    <w:name w:val="upper"/>
    <w:basedOn w:val="DefaultParagraphFont"/>
    <w:rsid w:val="00E97862"/>
    <w:rPr>
      <w:rFonts w:cs="Times New Roman"/>
    </w:rPr>
  </w:style>
  <w:style w:type="character" w:customStyle="1" w:styleId="SmallFont7pt">
    <w:name w:val="Small Font (7 pt)"/>
    <w:basedOn w:val="DefaultParagraphFont"/>
    <w:qFormat/>
    <w:rsid w:val="00E97862"/>
    <w:rPr>
      <w:rFonts w:cs="Times New Roman"/>
      <w:sz w:val="14"/>
    </w:rPr>
  </w:style>
  <w:style w:type="paragraph" w:customStyle="1" w:styleId="UnderlinedText">
    <w:name w:val="Underlined Text"/>
    <w:basedOn w:val="Normal"/>
    <w:uiPriority w:val="99"/>
    <w:qFormat/>
    <w:rsid w:val="00E97862"/>
    <w:rPr>
      <w:rFonts w:eastAsia="Times New Roman"/>
      <w:b/>
      <w:sz w:val="20"/>
      <w:szCs w:val="20"/>
    </w:rPr>
  </w:style>
  <w:style w:type="character" w:customStyle="1" w:styleId="SmallText-New">
    <w:name w:val="Small Text - New"/>
    <w:basedOn w:val="DefaultParagraphFont"/>
    <w:rsid w:val="00E97862"/>
    <w:rPr>
      <w:rFonts w:ascii="Arial Narrow" w:hAnsi="Arial Narrow" w:cs="Times New Roman"/>
      <w:sz w:val="14"/>
    </w:rPr>
  </w:style>
  <w:style w:type="paragraph" w:customStyle="1" w:styleId="Smalltext">
    <w:name w:val="Small text"/>
    <w:aliases w:val="Quote1,Quote11,Quote4,Quote111"/>
    <w:basedOn w:val="Normal"/>
    <w:link w:val="SmalltextChar"/>
    <w:qFormat/>
    <w:rsid w:val="00E97862"/>
    <w:rPr>
      <w:rFonts w:ascii="Arial Narrow" w:eastAsia="Times New Roman" w:hAnsi="Arial Narrow"/>
      <w:sz w:val="20"/>
    </w:rPr>
  </w:style>
  <w:style w:type="character" w:customStyle="1" w:styleId="Underlined-New">
    <w:name w:val="Underlined - New"/>
    <w:basedOn w:val="DefaultParagraphFont"/>
    <w:rsid w:val="00E97862"/>
    <w:rPr>
      <w:rFonts w:ascii="Arial Narrow" w:hAnsi="Arial Narrow" w:cs="Times New Roman"/>
      <w:sz w:val="16"/>
      <w:u w:val="single"/>
    </w:rPr>
  </w:style>
  <w:style w:type="paragraph" w:styleId="TOC2">
    <w:name w:val="toc 2"/>
    <w:basedOn w:val="Normal"/>
    <w:next w:val="Normal"/>
    <w:autoRedefine/>
    <w:uiPriority w:val="39"/>
    <w:qFormat/>
    <w:rsid w:val="00E97862"/>
    <w:pPr>
      <w:ind w:left="200"/>
    </w:pPr>
    <w:rPr>
      <w:rFonts w:eastAsia="Times New Roman"/>
      <w:sz w:val="20"/>
    </w:rPr>
  </w:style>
  <w:style w:type="paragraph" w:styleId="TOCHeading">
    <w:name w:val="TOC Heading"/>
    <w:basedOn w:val="Heading1"/>
    <w:next w:val="Normal"/>
    <w:uiPriority w:val="39"/>
    <w:qFormat/>
    <w:rsid w:val="00E9786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rPr>
  </w:style>
  <w:style w:type="character" w:customStyle="1" w:styleId="Boxing">
    <w:name w:val="Boxing"/>
    <w:basedOn w:val="DefaultParagraphFont"/>
    <w:rsid w:val="00E97862"/>
    <w:rPr>
      <w:rFonts w:ascii="Arial Narrow" w:hAnsi="Arial Narrow" w:cs="Times New Roman"/>
      <w:sz w:val="20"/>
      <w:bdr w:val="single" w:sz="2" w:space="0" w:color="auto"/>
      <w:vertAlign w:val="baseline"/>
    </w:rPr>
  </w:style>
  <w:style w:type="character" w:customStyle="1" w:styleId="style65">
    <w:name w:val="style65"/>
    <w:basedOn w:val="DefaultParagraphFont"/>
    <w:rsid w:val="00E97862"/>
    <w:rPr>
      <w:rFonts w:cs="Times New Roman"/>
    </w:rPr>
  </w:style>
  <w:style w:type="character" w:customStyle="1" w:styleId="Heading3CharCharChar3">
    <w:name w:val="Heading 3 Char Char Char3"/>
    <w:aliases w:val="Char Char Char3,Heading 3 Char Char Char2,Char Char Char2, Char Char Char3, Char Char Char2,cite_tag Char1,Heading 2 Char1 Char Char4,Heading 2 Char Char Char Char4,Heading 2 Char1 Char Char Char Char4"/>
    <w:basedOn w:val="DefaultParagraphFont"/>
    <w:qFormat/>
    <w:rsid w:val="00E97862"/>
    <w:rPr>
      <w:rFonts w:cs="Arial"/>
      <w:bCs/>
      <w:sz w:val="26"/>
      <w:szCs w:val="26"/>
      <w:u w:val="single"/>
      <w:lang w:val="en-US" w:eastAsia="en-US" w:bidi="ar-SA"/>
    </w:rPr>
  </w:style>
  <w:style w:type="character" w:customStyle="1" w:styleId="UnderlineCharChar">
    <w:name w:val="Underline Char Char"/>
    <w:basedOn w:val="DefaultParagraphFont"/>
    <w:rsid w:val="00E97862"/>
    <w:rPr>
      <w:rFonts w:ascii="Arial Narrow" w:hAnsi="Arial Narrow" w:cs="Times New Roman"/>
      <w:sz w:val="24"/>
      <w:szCs w:val="24"/>
      <w:u w:val="single"/>
      <w:lang w:val="en-US" w:eastAsia="en-US" w:bidi="ar-SA"/>
    </w:rPr>
  </w:style>
  <w:style w:type="character" w:customStyle="1" w:styleId="BoldandUnderlineCharChar">
    <w:name w:val="Bold and Underline Char Char"/>
    <w:basedOn w:val="DefaultParagraphFont"/>
    <w:rsid w:val="00E97862"/>
    <w:rPr>
      <w:rFonts w:eastAsia="MS Mincho" w:cs="Times New Roman"/>
      <w:b/>
      <w:u w:val="single"/>
      <w:lang w:val="en-US" w:eastAsia="en-US" w:bidi="ar-SA"/>
    </w:rPr>
  </w:style>
  <w:style w:type="character" w:customStyle="1" w:styleId="reduce2">
    <w:name w:val="reduce2"/>
    <w:basedOn w:val="DefaultParagraphFont"/>
    <w:uiPriority w:val="99"/>
    <w:rsid w:val="00E97862"/>
    <w:rPr>
      <w:rFonts w:ascii="Arial" w:hAnsi="Arial" w:cs="Arial"/>
      <w:color w:val="000000"/>
      <w:sz w:val="22"/>
      <w:szCs w:val="22"/>
    </w:rPr>
  </w:style>
  <w:style w:type="character" w:customStyle="1" w:styleId="Heading3CharCharCharChar2">
    <w:name w:val="Heading 3 Char Char Char Char2"/>
    <w:basedOn w:val="DefaultParagraphFont"/>
    <w:rsid w:val="00E97862"/>
    <w:rPr>
      <w:rFonts w:cs="Arial"/>
      <w:bCs/>
      <w:sz w:val="26"/>
      <w:szCs w:val="26"/>
      <w:u w:val="single"/>
      <w:lang w:val="en-US" w:eastAsia="en-US" w:bidi="ar-SA"/>
    </w:rPr>
  </w:style>
  <w:style w:type="paragraph" w:customStyle="1" w:styleId="evidencetextChar">
    <w:name w:val="evidence text Char"/>
    <w:basedOn w:val="Normal"/>
    <w:uiPriority w:val="99"/>
    <w:qFormat/>
    <w:rsid w:val="00E97862"/>
    <w:pPr>
      <w:ind w:left="1728" w:right="1008"/>
    </w:pPr>
    <w:rPr>
      <w:rFonts w:eastAsia="Times New Roman"/>
      <w:color w:val="000000"/>
      <w:sz w:val="18"/>
    </w:rPr>
  </w:style>
  <w:style w:type="character" w:customStyle="1" w:styleId="underline2">
    <w:name w:val="underline2"/>
    <w:basedOn w:val="DefaultParagraphFont"/>
    <w:qFormat/>
    <w:rsid w:val="00E97862"/>
    <w:rPr>
      <w:rFonts w:cs="Times New Roman"/>
      <w:u w:val="single"/>
    </w:rPr>
  </w:style>
  <w:style w:type="character" w:customStyle="1" w:styleId="Style11ptUnderlineBorderSinglesolidlineAuto05pt">
    <w:name w:val="Style 11 pt Underline Border: : (Single solid line Auto  0.5 pt..."/>
    <w:rsid w:val="00E9786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9786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locked/>
    <w:rsid w:val="00E97862"/>
    <w:rPr>
      <w:rFonts w:ascii="Calibri" w:eastAsia="Times New Roman" w:hAnsi="Calibri" w:cs="Calibri"/>
      <w:kern w:val="0"/>
      <w:sz w:val="20"/>
      <w:u w:val="single"/>
      <w:bdr w:val="single" w:sz="4" w:space="0" w:color="auto"/>
      <w:lang w:val="en-US" w:eastAsia="en-US"/>
      <w14:ligatures w14:val="none"/>
    </w:rPr>
  </w:style>
  <w:style w:type="character" w:customStyle="1" w:styleId="UnderlineChar4Char">
    <w:name w:val="Underline Char4 Char"/>
    <w:basedOn w:val="DefaultParagraphFont"/>
    <w:link w:val="UnderlineChar4"/>
    <w:locked/>
    <w:rsid w:val="00E97862"/>
    <w:rPr>
      <w:rFonts w:cs="Times New Roman"/>
      <w:u w:val="single"/>
    </w:rPr>
  </w:style>
  <w:style w:type="paragraph" w:customStyle="1" w:styleId="UnderlineChar4">
    <w:name w:val="Underline Char4"/>
    <w:basedOn w:val="Normal"/>
    <w:link w:val="UnderlineChar4Char"/>
    <w:qFormat/>
    <w:rsid w:val="00E97862"/>
    <w:rPr>
      <w:rFonts w:asciiTheme="minorHAnsi" w:hAnsiTheme="minorHAnsi" w:cs="Times New Roman"/>
      <w:kern w:val="2"/>
      <w:sz w:val="24"/>
      <w:u w:val="single"/>
      <w:lang w:val="en-CA" w:eastAsia="zh-CN"/>
      <w14:ligatures w14:val="standardContextual"/>
    </w:rPr>
  </w:style>
  <w:style w:type="character" w:customStyle="1" w:styleId="BoldandUnderlineChar3Char2">
    <w:name w:val="Bold and Underline Char3 Char2"/>
    <w:basedOn w:val="DefaultParagraphFont"/>
    <w:link w:val="BoldandUnderlineChar3"/>
    <w:locked/>
    <w:rsid w:val="00E97862"/>
    <w:rPr>
      <w:rFonts w:cs="Times New Roman"/>
      <w:b/>
      <w:u w:val="single"/>
    </w:rPr>
  </w:style>
  <w:style w:type="paragraph" w:customStyle="1" w:styleId="BoldandUnderlineChar3">
    <w:name w:val="Bold and Underline Char3"/>
    <w:basedOn w:val="Normal"/>
    <w:link w:val="BoldandUnderlineChar3Char2"/>
    <w:qFormat/>
    <w:rsid w:val="00E97862"/>
    <w:rPr>
      <w:rFonts w:asciiTheme="minorHAnsi" w:hAnsiTheme="minorHAnsi" w:cs="Times New Roman"/>
      <w:b/>
      <w:kern w:val="2"/>
      <w:sz w:val="24"/>
      <w:u w:val="single"/>
      <w:lang w:val="en-CA" w:eastAsia="zh-CN"/>
      <w14:ligatures w14:val="standardContextual"/>
    </w:rPr>
  </w:style>
  <w:style w:type="paragraph" w:customStyle="1" w:styleId="StyleUnderlineChar11pt">
    <w:name w:val="Style Underline Char + 11 pt"/>
    <w:basedOn w:val="Normal"/>
    <w:link w:val="StyleUnderlineChar11ptChar"/>
    <w:qFormat/>
    <w:rsid w:val="00E97862"/>
    <w:rPr>
      <w:rFonts w:eastAsia="Times New Roman"/>
      <w:sz w:val="20"/>
      <w:u w:val="single"/>
    </w:rPr>
  </w:style>
  <w:style w:type="character" w:customStyle="1" w:styleId="StyleUnderlineChar11ptChar">
    <w:name w:val="Style Underline Char + 11 pt Char"/>
    <w:basedOn w:val="DefaultParagraphFont"/>
    <w:link w:val="StyleUnderlineChar11pt"/>
    <w:locked/>
    <w:rsid w:val="00E97862"/>
    <w:rPr>
      <w:rFonts w:ascii="Calibri" w:eastAsia="Times New Roman" w:hAnsi="Calibri" w:cs="Calibri"/>
      <w:kern w:val="0"/>
      <w:sz w:val="20"/>
      <w:u w:val="single"/>
      <w:lang w:val="en-US" w:eastAsia="en-US"/>
      <w14:ligatures w14:val="none"/>
    </w:rPr>
  </w:style>
  <w:style w:type="paragraph" w:customStyle="1" w:styleId="StyleUnderlineChar11ptBold">
    <w:name w:val="Style Underline Char + 11 pt Bold"/>
    <w:basedOn w:val="Normal"/>
    <w:link w:val="StyleUnderlineChar11ptBoldChar"/>
    <w:qFormat/>
    <w:rsid w:val="00E97862"/>
    <w:rPr>
      <w:rFonts w:eastAsia="Times New Roman"/>
      <w:b/>
      <w:bCs/>
      <w:sz w:val="20"/>
      <w:u w:val="single"/>
    </w:rPr>
  </w:style>
  <w:style w:type="character" w:customStyle="1" w:styleId="StyleUnderlineChar11ptBoldChar">
    <w:name w:val="Style Underline Char + 11 pt Bold Char"/>
    <w:basedOn w:val="DefaultParagraphFont"/>
    <w:link w:val="StyleUnderlineChar11ptBold"/>
    <w:locked/>
    <w:rsid w:val="00E97862"/>
    <w:rPr>
      <w:rFonts w:ascii="Calibri" w:eastAsia="Times New Roman" w:hAnsi="Calibri" w:cs="Calibri"/>
      <w:b/>
      <w:bCs/>
      <w:kern w:val="0"/>
      <w:sz w:val="20"/>
      <w:u w:val="single"/>
      <w:lang w:val="en-US" w:eastAsia="en-US"/>
      <w14:ligatures w14:val="none"/>
    </w:rPr>
  </w:style>
  <w:style w:type="character" w:customStyle="1" w:styleId="inside-head">
    <w:name w:val="inside-head"/>
    <w:basedOn w:val="DefaultParagraphFont"/>
    <w:rsid w:val="00E97862"/>
    <w:rPr>
      <w:rFonts w:cs="Times New Roman"/>
    </w:rPr>
  </w:style>
  <w:style w:type="paragraph" w:customStyle="1" w:styleId="Style3">
    <w:name w:val="Style3"/>
    <w:basedOn w:val="Normal"/>
    <w:link w:val="Style3Char"/>
    <w:qFormat/>
    <w:rsid w:val="00E97862"/>
    <w:rPr>
      <w:rFonts w:ascii="Arial Narrow" w:eastAsia="Times New Roman" w:hAnsi="Arial Narrow"/>
      <w:b/>
      <w:sz w:val="20"/>
    </w:rPr>
  </w:style>
  <w:style w:type="character" w:customStyle="1" w:styleId="Style3Char">
    <w:name w:val="Style3 Char"/>
    <w:basedOn w:val="DefaultParagraphFont"/>
    <w:link w:val="Style3"/>
    <w:locked/>
    <w:rsid w:val="00E97862"/>
    <w:rPr>
      <w:rFonts w:ascii="Arial Narrow" w:eastAsia="Times New Roman" w:hAnsi="Arial Narrow" w:cs="Calibri"/>
      <w:b/>
      <w:kern w:val="0"/>
      <w:sz w:val="20"/>
      <w:lang w:val="en-US" w:eastAsia="en-US"/>
      <w14:ligatures w14:val="none"/>
    </w:rPr>
  </w:style>
  <w:style w:type="character" w:customStyle="1" w:styleId="7TimesNewRoman">
    <w:name w:val="7 Times New Roman"/>
    <w:rsid w:val="00E97862"/>
    <w:rPr>
      <w:rFonts w:ascii="Times New Roman" w:hAnsi="Times New Roman"/>
      <w:color w:val="000000"/>
      <w:spacing w:val="0"/>
      <w:position w:val="0"/>
      <w:sz w:val="14"/>
      <w:u w:val="none" w:color="000000"/>
      <w:vertAlign w:val="baseline"/>
      <w:lang w:val="en-US"/>
    </w:rPr>
  </w:style>
  <w:style w:type="character" w:customStyle="1" w:styleId="officialstitle-">
    <w:name w:val="official_s_title-"/>
    <w:basedOn w:val="DefaultParagraphFont"/>
    <w:rsid w:val="00E97862"/>
    <w:rPr>
      <w:rFonts w:cs="Times New Roman"/>
    </w:rPr>
  </w:style>
  <w:style w:type="character" w:customStyle="1" w:styleId="officialsbureau">
    <w:name w:val="official_s_bureau"/>
    <w:basedOn w:val="DefaultParagraphFont"/>
    <w:rsid w:val="00E97862"/>
    <w:rPr>
      <w:rFonts w:cs="Times New Roman"/>
    </w:rPr>
  </w:style>
  <w:style w:type="paragraph" w:customStyle="1" w:styleId="Stylecard11ptUnderline">
    <w:name w:val="Style card + 11 pt Underline"/>
    <w:basedOn w:val="Normal"/>
    <w:link w:val="Stylecard11ptUnderlineChar"/>
    <w:qFormat/>
    <w:rsid w:val="00E97862"/>
    <w:pPr>
      <w:ind w:left="288" w:right="288"/>
    </w:pPr>
    <w:rPr>
      <w:rFonts w:eastAsia="SimSun"/>
      <w:sz w:val="20"/>
      <w:u w:val="single"/>
      <w:lang w:eastAsia="zh-CN"/>
    </w:rPr>
  </w:style>
  <w:style w:type="character" w:customStyle="1" w:styleId="Stylecard11ptUnderlineChar">
    <w:name w:val="Style card + 11 pt Underline Char"/>
    <w:link w:val="Stylecard11ptUnderline"/>
    <w:locked/>
    <w:rsid w:val="00E97862"/>
    <w:rPr>
      <w:rFonts w:ascii="Calibri" w:eastAsia="SimSun" w:hAnsi="Calibri" w:cs="Calibri"/>
      <w:kern w:val="0"/>
      <w:sz w:val="20"/>
      <w:u w:val="single"/>
      <w:lang w:val="en-US"/>
      <w14:ligatures w14:val="none"/>
    </w:rPr>
  </w:style>
  <w:style w:type="paragraph" w:customStyle="1" w:styleId="Stylecard11ptBoldUnderline">
    <w:name w:val="Style card + 11 pt Bold Underline"/>
    <w:basedOn w:val="Normal"/>
    <w:link w:val="Stylecard11ptBoldUnderlineChar"/>
    <w:qFormat/>
    <w:rsid w:val="00E97862"/>
    <w:pPr>
      <w:ind w:left="288" w:right="288"/>
    </w:pPr>
    <w:rPr>
      <w:rFonts w:eastAsia="SimSun"/>
      <w:b/>
      <w:bCs/>
      <w:sz w:val="20"/>
      <w:u w:val="single"/>
      <w:lang w:eastAsia="zh-CN"/>
    </w:rPr>
  </w:style>
  <w:style w:type="character" w:customStyle="1" w:styleId="Stylecard11ptBoldUnderlineChar">
    <w:name w:val="Style card + 11 pt Bold Underline Char"/>
    <w:link w:val="Stylecard11ptBoldUnderline"/>
    <w:locked/>
    <w:rsid w:val="00E97862"/>
    <w:rPr>
      <w:rFonts w:ascii="Calibri" w:eastAsia="SimSun" w:hAnsi="Calibri" w:cs="Calibri"/>
      <w:b/>
      <w:bCs/>
      <w:kern w:val="0"/>
      <w:sz w:val="20"/>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E97862"/>
    <w:rPr>
      <w:rFonts w:ascii="Times New Roman" w:hAnsi="Times New Roman" w:cs="Times New Roman"/>
      <w:b/>
      <w:bCs/>
      <w:sz w:val="20"/>
      <w:u w:val="none"/>
    </w:rPr>
  </w:style>
  <w:style w:type="paragraph" w:customStyle="1" w:styleId="StylecardLatinVerdana-BoldUnderline">
    <w:name w:val="Style card + (Latin) Verdana-Bold Underline"/>
    <w:basedOn w:val="Normal"/>
    <w:link w:val="StylecardLatinVerdana-BoldUnderlineChar"/>
    <w:qFormat/>
    <w:rsid w:val="00E97862"/>
    <w:pPr>
      <w:ind w:left="288" w:right="288"/>
    </w:pPr>
    <w:rPr>
      <w:rFonts w:eastAsia="SimSun"/>
      <w:kern w:val="32"/>
      <w:sz w:val="20"/>
      <w:szCs w:val="20"/>
      <w:u w:val="single"/>
      <w:lang w:eastAsia="zh-CN"/>
    </w:rPr>
  </w:style>
  <w:style w:type="character" w:customStyle="1" w:styleId="StylecardLatinVerdana-BoldUnderlineChar">
    <w:name w:val="Style card + (Latin) Verdana-Bold Underline Char"/>
    <w:basedOn w:val="cardChar"/>
    <w:link w:val="StylecardLatinVerdana-BoldUnderline"/>
    <w:locked/>
    <w:rsid w:val="00E97862"/>
    <w:rPr>
      <w:rFonts w:ascii="Calibri" w:eastAsia="SimSun" w:hAnsi="Calibri" w:cs="Calibri"/>
      <w:kern w:val="32"/>
      <w:sz w:val="20"/>
      <w:szCs w:val="20"/>
      <w:u w:val="single"/>
      <w:lang w:val="en-US"/>
      <w14:ligatures w14:val="none"/>
    </w:rPr>
  </w:style>
  <w:style w:type="paragraph" w:styleId="HTMLPreformatted">
    <w:name w:val="HTML Preformatted"/>
    <w:basedOn w:val="Normal"/>
    <w:link w:val="HTMLPreformattedChar"/>
    <w:uiPriority w:val="99"/>
    <w:rsid w:val="00E9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7862"/>
    <w:rPr>
      <w:rFonts w:ascii="Courier New" w:eastAsia="Times New Roman" w:hAnsi="Courier New" w:cs="Courier New"/>
      <w:kern w:val="0"/>
      <w:sz w:val="20"/>
      <w:szCs w:val="20"/>
      <w:lang w:val="en-US" w:eastAsia="en-US"/>
      <w14:ligatures w14:val="none"/>
    </w:rPr>
  </w:style>
  <w:style w:type="paragraph" w:customStyle="1" w:styleId="StyleUnderlining11pt">
    <w:name w:val="Style Underlining + 11 pt"/>
    <w:basedOn w:val="Normal"/>
    <w:link w:val="StyleUnderlining11ptChar"/>
    <w:qFormat/>
    <w:rsid w:val="00E97862"/>
    <w:rPr>
      <w:sz w:val="20"/>
      <w:u w:val="single"/>
    </w:rPr>
  </w:style>
  <w:style w:type="character" w:customStyle="1" w:styleId="StyleUnderlining11ptChar">
    <w:name w:val="Style Underlining + 11 pt Char"/>
    <w:basedOn w:val="DefaultParagraphFont"/>
    <w:link w:val="StyleUnderlining11pt"/>
    <w:locked/>
    <w:rsid w:val="00E97862"/>
    <w:rPr>
      <w:rFonts w:ascii="Calibri" w:hAnsi="Calibri" w:cs="Calibri"/>
      <w:kern w:val="0"/>
      <w:sz w:val="20"/>
      <w:u w:val="single"/>
      <w:lang w:val="en-US" w:eastAsia="en-US"/>
      <w14:ligatures w14:val="none"/>
    </w:rPr>
  </w:style>
  <w:style w:type="paragraph" w:customStyle="1" w:styleId="StyleCardText9pt">
    <w:name w:val="Style Card Text + 9 pt"/>
    <w:basedOn w:val="Normal"/>
    <w:link w:val="StyleCardText9ptChar"/>
    <w:qFormat/>
    <w:rsid w:val="00E97862"/>
    <w:pPr>
      <w:spacing w:after="200"/>
      <w:contextualSpacing/>
    </w:pPr>
    <w:rPr>
      <w:rFonts w:eastAsia="Times New Roman"/>
      <w:sz w:val="20"/>
    </w:rPr>
  </w:style>
  <w:style w:type="character" w:customStyle="1" w:styleId="StyleCardText9ptChar">
    <w:name w:val="Style Card Text + 9 pt Char"/>
    <w:basedOn w:val="DefaultParagraphFont"/>
    <w:link w:val="StyleCardText9pt"/>
    <w:locked/>
    <w:rsid w:val="00E97862"/>
    <w:rPr>
      <w:rFonts w:ascii="Calibri" w:eastAsia="Times New Roman" w:hAnsi="Calibri" w:cs="Calibri"/>
      <w:kern w:val="0"/>
      <w:sz w:val="20"/>
      <w:lang w:val="en-US" w:eastAsia="en-US"/>
      <w14:ligatures w14:val="none"/>
    </w:rPr>
  </w:style>
  <w:style w:type="paragraph" w:customStyle="1" w:styleId="Underlining">
    <w:name w:val="Underlining"/>
    <w:basedOn w:val="Normal"/>
    <w:link w:val="UnderliningChar"/>
    <w:uiPriority w:val="99"/>
    <w:qFormat/>
    <w:rsid w:val="00E97862"/>
    <w:rPr>
      <w:rFonts w:ascii="Arial Narrow" w:hAnsi="Arial Narrow" w:cs="Times New Roman"/>
      <w:kern w:val="2"/>
      <w:sz w:val="24"/>
      <w:u w:val="single"/>
      <w:lang w:val="en-CA" w:eastAsia="zh-CN"/>
      <w14:ligatures w14:val="standardContextual"/>
    </w:rPr>
  </w:style>
  <w:style w:type="character" w:customStyle="1" w:styleId="ital-inline">
    <w:name w:val="ital-inline"/>
    <w:basedOn w:val="DefaultParagraphFont"/>
    <w:rsid w:val="00E97862"/>
    <w:rPr>
      <w:rFonts w:cs="Times New Roman"/>
    </w:rPr>
  </w:style>
  <w:style w:type="character" w:customStyle="1" w:styleId="underlineChar">
    <w:name w:val="underline Char"/>
    <w:basedOn w:val="DefaultParagraphFont"/>
    <w:rsid w:val="00E97862"/>
    <w:rPr>
      <w:rFonts w:ascii="Times New Roman" w:hAnsi="Times New Roman" w:cs="Times New Roman"/>
      <w:b/>
      <w:sz w:val="24"/>
      <w:szCs w:val="24"/>
      <w:u w:val="single"/>
      <w:lang w:val="en-US" w:eastAsia="en-US" w:bidi="ar-SA"/>
    </w:rPr>
  </w:style>
  <w:style w:type="character" w:customStyle="1" w:styleId="StyleunderlineCharNotBold">
    <w:name w:val="Style underline Char + Not Bold"/>
    <w:basedOn w:val="underlineChar"/>
    <w:rsid w:val="00E97862"/>
    <w:rPr>
      <w:rFonts w:ascii="Times New Roman" w:hAnsi="Times New Roman" w:cs="Times New Roman"/>
      <w:b/>
      <w:sz w:val="24"/>
      <w:szCs w:val="24"/>
      <w:u w:val="single"/>
      <w:lang w:val="en-US" w:eastAsia="en-US" w:bidi="ar-SA"/>
    </w:rPr>
  </w:style>
  <w:style w:type="character" w:customStyle="1" w:styleId="Style11ptUnderline1">
    <w:name w:val="Style 11 pt Underline1"/>
    <w:basedOn w:val="DefaultParagraphFont"/>
    <w:rsid w:val="00E97862"/>
    <w:rPr>
      <w:rFonts w:cs="Times New Roman"/>
      <w:sz w:val="20"/>
      <w:u w:val="single"/>
    </w:rPr>
  </w:style>
  <w:style w:type="paragraph" w:styleId="BodyTextIndent2">
    <w:name w:val="Body Text Indent 2"/>
    <w:basedOn w:val="Normal"/>
    <w:link w:val="BodyTextIndent2Char"/>
    <w:unhideWhenUsed/>
    <w:rsid w:val="00E97862"/>
    <w:pPr>
      <w:spacing w:after="120" w:line="480" w:lineRule="auto"/>
      <w:ind w:left="360"/>
    </w:pPr>
    <w:rPr>
      <w:sz w:val="20"/>
    </w:rPr>
  </w:style>
  <w:style w:type="character" w:customStyle="1" w:styleId="BodyTextIndent2Char">
    <w:name w:val="Body Text Indent 2 Char"/>
    <w:basedOn w:val="DefaultParagraphFont"/>
    <w:link w:val="BodyTextIndent2"/>
    <w:rsid w:val="00E97862"/>
    <w:rPr>
      <w:rFonts w:ascii="Calibri" w:hAnsi="Calibri" w:cs="Calibri"/>
      <w:kern w:val="0"/>
      <w:sz w:val="20"/>
      <w:lang w:val="en-US" w:eastAsia="en-US"/>
      <w14:ligatures w14:val="none"/>
    </w:rPr>
  </w:style>
  <w:style w:type="paragraph" w:styleId="BodyTextIndent3">
    <w:name w:val="Body Text Indent 3"/>
    <w:basedOn w:val="Normal"/>
    <w:link w:val="BodyTextIndent3Char"/>
    <w:uiPriority w:val="99"/>
    <w:unhideWhenUsed/>
    <w:rsid w:val="00E97862"/>
    <w:pPr>
      <w:spacing w:after="120"/>
      <w:ind w:left="360"/>
    </w:pPr>
    <w:rPr>
      <w:sz w:val="20"/>
      <w:szCs w:val="16"/>
    </w:rPr>
  </w:style>
  <w:style w:type="character" w:customStyle="1" w:styleId="BodyTextIndent3Char">
    <w:name w:val="Body Text Indent 3 Char"/>
    <w:basedOn w:val="DefaultParagraphFont"/>
    <w:link w:val="BodyTextIndent3"/>
    <w:uiPriority w:val="99"/>
    <w:rsid w:val="00E97862"/>
    <w:rPr>
      <w:rFonts w:ascii="Calibri" w:hAnsi="Calibri" w:cs="Calibri"/>
      <w:kern w:val="0"/>
      <w:sz w:val="20"/>
      <w:szCs w:val="16"/>
      <w:lang w:val="en-US" w:eastAsia="en-US"/>
      <w14:ligatures w14:val="none"/>
    </w:rPr>
  </w:style>
  <w:style w:type="paragraph" w:styleId="BodyText2">
    <w:name w:val="Body Text 2"/>
    <w:basedOn w:val="Normal"/>
    <w:link w:val="BodyText2Char"/>
    <w:unhideWhenUsed/>
    <w:qFormat/>
    <w:rsid w:val="00E97862"/>
    <w:pPr>
      <w:spacing w:after="120" w:line="480" w:lineRule="auto"/>
    </w:pPr>
    <w:rPr>
      <w:sz w:val="20"/>
    </w:rPr>
  </w:style>
  <w:style w:type="character" w:customStyle="1" w:styleId="BodyText2Char">
    <w:name w:val="Body Text 2 Char"/>
    <w:basedOn w:val="DefaultParagraphFont"/>
    <w:link w:val="BodyText2"/>
    <w:rsid w:val="00E97862"/>
    <w:rPr>
      <w:rFonts w:ascii="Calibri" w:hAnsi="Calibri" w:cs="Calibri"/>
      <w:kern w:val="0"/>
      <w:sz w:val="20"/>
      <w:lang w:val="en-US" w:eastAsia="en-US"/>
      <w14:ligatures w14:val="none"/>
    </w:rPr>
  </w:style>
  <w:style w:type="paragraph" w:styleId="BodyTextIndent">
    <w:name w:val="Body Text Indent"/>
    <w:aliases w:val="Body Text EJ"/>
    <w:basedOn w:val="Normal"/>
    <w:link w:val="BodyTextIndentChar"/>
    <w:uiPriority w:val="99"/>
    <w:unhideWhenUsed/>
    <w:rsid w:val="00E97862"/>
    <w:pPr>
      <w:spacing w:after="120"/>
      <w:ind w:left="360"/>
    </w:pPr>
    <w:rPr>
      <w:sz w:val="20"/>
    </w:rPr>
  </w:style>
  <w:style w:type="character" w:customStyle="1" w:styleId="BodyTextIndentChar">
    <w:name w:val="Body Text Indent Char"/>
    <w:aliases w:val="Body Text EJ Char"/>
    <w:basedOn w:val="DefaultParagraphFont"/>
    <w:link w:val="BodyTextIndent"/>
    <w:uiPriority w:val="99"/>
    <w:rsid w:val="00E97862"/>
    <w:rPr>
      <w:rFonts w:ascii="Calibri" w:hAnsi="Calibri" w:cs="Calibri"/>
      <w:kern w:val="0"/>
      <w:sz w:val="20"/>
      <w:lang w:val="en-US" w:eastAsia="en-US"/>
      <w14:ligatures w14:val="none"/>
    </w:rPr>
  </w:style>
  <w:style w:type="paragraph" w:styleId="BodyText3">
    <w:name w:val="Body Text 3"/>
    <w:basedOn w:val="Normal"/>
    <w:link w:val="BodyText3Char"/>
    <w:unhideWhenUsed/>
    <w:qFormat/>
    <w:rsid w:val="00E97862"/>
    <w:pPr>
      <w:spacing w:after="120"/>
    </w:pPr>
    <w:rPr>
      <w:sz w:val="20"/>
      <w:szCs w:val="16"/>
    </w:rPr>
  </w:style>
  <w:style w:type="character" w:customStyle="1" w:styleId="BodyText3Char">
    <w:name w:val="Body Text 3 Char"/>
    <w:basedOn w:val="DefaultParagraphFont"/>
    <w:link w:val="BodyText3"/>
    <w:rsid w:val="00E97862"/>
    <w:rPr>
      <w:rFonts w:ascii="Calibri" w:hAnsi="Calibri" w:cs="Calibri"/>
      <w:kern w:val="0"/>
      <w:sz w:val="20"/>
      <w:szCs w:val="16"/>
      <w:lang w:val="en-US" w:eastAsia="en-US"/>
      <w14:ligatures w14:val="none"/>
    </w:rPr>
  </w:style>
  <w:style w:type="character" w:customStyle="1" w:styleId="body-text">
    <w:name w:val="body-text"/>
    <w:basedOn w:val="DefaultParagraphFont"/>
    <w:rsid w:val="00E97862"/>
    <w:rPr>
      <w:rFonts w:cs="Times New Roman"/>
    </w:rPr>
  </w:style>
  <w:style w:type="paragraph" w:customStyle="1" w:styleId="StyleStyle411ptBoldBorderSinglesolidlineAuto0">
    <w:name w:val="Style Style4 + 11 pt Bold Border: : (Single solid line Auto  0...."/>
    <w:basedOn w:val="Normal"/>
    <w:link w:val="StyleStyle411ptBoldBorderSinglesolidlineAuto0Char"/>
    <w:qFormat/>
    <w:rsid w:val="00E97862"/>
    <w:rPr>
      <w:rFonts w:eastAsia="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locked/>
    <w:rsid w:val="00E97862"/>
    <w:rPr>
      <w:rFonts w:ascii="Calibri" w:eastAsia="Times New Roman" w:hAnsi="Calibri" w:cs="Calibri"/>
      <w:b/>
      <w:bCs/>
      <w:kern w:val="0"/>
      <w:sz w:val="20"/>
      <w:u w:val="single"/>
      <w:bdr w:val="single" w:sz="4" w:space="0" w:color="auto"/>
      <w:lang w:val="en-US" w:eastAsia="en-US"/>
      <w14:ligatures w14:val="none"/>
    </w:rPr>
  </w:style>
  <w:style w:type="character" w:customStyle="1" w:styleId="globalcontentbody">
    <w:name w:val="globalcontentbody"/>
    <w:basedOn w:val="DefaultParagraphFont"/>
    <w:rsid w:val="00E97862"/>
    <w:rPr>
      <w:rFonts w:cs="Times New Roman"/>
    </w:rPr>
  </w:style>
  <w:style w:type="paragraph" w:customStyle="1" w:styleId="StyleStyle112pt">
    <w:name w:val="Style Style1 + 12 pt"/>
    <w:basedOn w:val="Normal"/>
    <w:link w:val="StyleStyle112ptChar"/>
    <w:qFormat/>
    <w:rsid w:val="00E97862"/>
    <w:rPr>
      <w:rFonts w:eastAsia="SimSun"/>
      <w:sz w:val="20"/>
      <w:u w:val="single"/>
      <w:lang w:eastAsia="zh-CN"/>
    </w:rPr>
  </w:style>
  <w:style w:type="character" w:customStyle="1" w:styleId="StyleStyle112ptChar">
    <w:name w:val="Style Style1 + 12 pt Char"/>
    <w:basedOn w:val="DefaultParagraphFont"/>
    <w:link w:val="StyleStyle112pt"/>
    <w:locked/>
    <w:rsid w:val="00E97862"/>
    <w:rPr>
      <w:rFonts w:ascii="Calibri" w:eastAsia="SimSun" w:hAnsi="Calibri" w:cs="Calibri"/>
      <w:kern w:val="0"/>
      <w:sz w:val="20"/>
      <w:u w:val="single"/>
      <w:lang w:val="en-US"/>
      <w14:ligatures w14:val="none"/>
    </w:rPr>
  </w:style>
  <w:style w:type="paragraph" w:customStyle="1" w:styleId="MinimizedText">
    <w:name w:val="Minimized Text"/>
    <w:basedOn w:val="Normal"/>
    <w:link w:val="MinimizedTextChar"/>
    <w:qFormat/>
    <w:rsid w:val="00E97862"/>
    <w:rPr>
      <w:rFonts w:eastAsia="Times New Roman"/>
      <w:sz w:val="20"/>
    </w:rPr>
  </w:style>
  <w:style w:type="character" w:customStyle="1" w:styleId="MinimizedTextChar">
    <w:name w:val="Minimized Text Char"/>
    <w:basedOn w:val="DefaultParagraphFont"/>
    <w:link w:val="MinimizedText"/>
    <w:locked/>
    <w:rsid w:val="00E97862"/>
    <w:rPr>
      <w:rFonts w:ascii="Calibri" w:eastAsia="Times New Roman" w:hAnsi="Calibri" w:cs="Calibri"/>
      <w:kern w:val="0"/>
      <w:sz w:val="20"/>
      <w:lang w:val="en-US" w:eastAsia="en-US"/>
      <w14:ligatures w14:val="none"/>
    </w:rPr>
  </w:style>
  <w:style w:type="character" w:customStyle="1" w:styleId="term1">
    <w:name w:val="term1"/>
    <w:basedOn w:val="DefaultParagraphFont"/>
    <w:rsid w:val="00E97862"/>
    <w:rPr>
      <w:rFonts w:cs="Times New Roman"/>
      <w:b/>
      <w:bCs/>
    </w:rPr>
  </w:style>
  <w:style w:type="character" w:customStyle="1" w:styleId="Styleterm111ptUnderline">
    <w:name w:val="Style term1 + 11 pt Underline"/>
    <w:basedOn w:val="term1"/>
    <w:rsid w:val="00E97862"/>
    <w:rPr>
      <w:rFonts w:cs="Times New Roman"/>
      <w:b/>
      <w:bCs/>
      <w:sz w:val="20"/>
      <w:u w:val="single"/>
    </w:rPr>
  </w:style>
  <w:style w:type="paragraph" w:customStyle="1" w:styleId="StyleMinimizedTextArialNarrow10pt">
    <w:name w:val="Style Minimized Text + Arial Narrow 10 pt"/>
    <w:basedOn w:val="MinimizedText"/>
    <w:link w:val="StyleMinimizedTextArialNarrow10ptChar"/>
    <w:qFormat/>
    <w:rsid w:val="00E97862"/>
  </w:style>
  <w:style w:type="character" w:customStyle="1" w:styleId="StyleMinimizedTextArialNarrow10ptChar">
    <w:name w:val="Style Minimized Text + Arial Narrow 10 pt Char"/>
    <w:basedOn w:val="MinimizedTextChar"/>
    <w:link w:val="StyleMinimizedTextArialNarrow10pt"/>
    <w:locked/>
    <w:rsid w:val="00E97862"/>
    <w:rPr>
      <w:rFonts w:ascii="Calibri" w:eastAsia="Times New Roman" w:hAnsi="Calibri" w:cs="Calibri"/>
      <w:kern w:val="0"/>
      <w:sz w:val="20"/>
      <w:lang w:val="en-US" w:eastAsia="en-US"/>
      <w14:ligatures w14:val="none"/>
    </w:rPr>
  </w:style>
  <w:style w:type="character" w:customStyle="1" w:styleId="Styleunderline11ptBold">
    <w:name w:val="Style underline + 11 pt Bold"/>
    <w:basedOn w:val="underline"/>
    <w:rsid w:val="00E9786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97862"/>
    <w:rPr>
      <w:rFonts w:eastAsia="Times New Roman"/>
      <w:sz w:val="20"/>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locked/>
    <w:rsid w:val="00E97862"/>
    <w:rPr>
      <w:rFonts w:ascii="Calibri" w:eastAsia="Times New Roman" w:hAnsi="Calibri" w:cs="Calibri"/>
      <w:kern w:val="0"/>
      <w:sz w:val="20"/>
      <w:u w:val="single"/>
      <w:bdr w:val="single" w:sz="4" w:space="0" w:color="auto"/>
      <w:lang w:val="en-US" w:eastAsia="en-US"/>
      <w14:ligatures w14:val="none"/>
    </w:rPr>
  </w:style>
  <w:style w:type="character" w:customStyle="1" w:styleId="Style9pt">
    <w:name w:val="Style 9 pt"/>
    <w:basedOn w:val="DefaultParagraphFont"/>
    <w:rsid w:val="00E97862"/>
    <w:rPr>
      <w:rFonts w:ascii="Times New Roman" w:hAnsi="Times New Roman" w:cs="Times New Roman"/>
      <w:sz w:val="20"/>
    </w:rPr>
  </w:style>
  <w:style w:type="paragraph" w:customStyle="1" w:styleId="StyleStyle49pt3">
    <w:name w:val="Style Style4 + 9 pt3"/>
    <w:basedOn w:val="Style4"/>
    <w:link w:val="StyleStyle49pt3Char"/>
    <w:qFormat/>
    <w:rsid w:val="00E97862"/>
  </w:style>
  <w:style w:type="character" w:customStyle="1" w:styleId="StyleStyle49pt3Char">
    <w:name w:val="Style Style4 + 9 pt3 Char"/>
    <w:basedOn w:val="Style4Char"/>
    <w:link w:val="StyleStyle49pt3"/>
    <w:locked/>
    <w:rsid w:val="00E97862"/>
    <w:rPr>
      <w:rFonts w:ascii="Calibri" w:eastAsia="Times New Roman" w:hAnsi="Calibri" w:cs="Calibri"/>
      <w:kern w:val="0"/>
      <w:sz w:val="20"/>
      <w:u w:val="single"/>
      <w:lang w:val="en-US" w:eastAsia="en-US"/>
      <w14:ligatures w14:val="none"/>
    </w:rPr>
  </w:style>
  <w:style w:type="paragraph" w:customStyle="1" w:styleId="StyleStyle4Bold">
    <w:name w:val="Style Style4 + Bold"/>
    <w:basedOn w:val="Style4"/>
    <w:link w:val="StyleStyle4BoldChar"/>
    <w:qFormat/>
    <w:rsid w:val="00E97862"/>
    <w:rPr>
      <w:b/>
      <w:bCs/>
    </w:rPr>
  </w:style>
  <w:style w:type="character" w:customStyle="1" w:styleId="StyleStyle4BoldChar">
    <w:name w:val="Style Style4 + Bold Char"/>
    <w:basedOn w:val="Style4Char"/>
    <w:link w:val="StyleStyle4Bold"/>
    <w:locked/>
    <w:rsid w:val="00E97862"/>
    <w:rPr>
      <w:rFonts w:ascii="Calibri" w:eastAsia="Times New Roman" w:hAnsi="Calibri" w:cs="Calibri"/>
      <w:b/>
      <w:bCs/>
      <w:kern w:val="0"/>
      <w:sz w:val="20"/>
      <w:u w:val="single"/>
      <w:lang w:val="en-US" w:eastAsia="en-US"/>
      <w14:ligatures w14:val="none"/>
    </w:rPr>
  </w:style>
  <w:style w:type="character" w:customStyle="1" w:styleId="CharChar11">
    <w:name w:val="Char Char11"/>
    <w:basedOn w:val="DefaultParagraphFont"/>
    <w:rsid w:val="00E97862"/>
    <w:rPr>
      <w:rFonts w:cs="Arial"/>
      <w:bCs/>
      <w:sz w:val="26"/>
      <w:szCs w:val="26"/>
      <w:u w:val="single"/>
      <w:lang w:val="en-US" w:eastAsia="en-US" w:bidi="ar-SA"/>
    </w:rPr>
  </w:style>
  <w:style w:type="character" w:customStyle="1" w:styleId="authorbio">
    <w:name w:val="authorbio"/>
    <w:basedOn w:val="DefaultParagraphFont"/>
    <w:rsid w:val="00E97862"/>
    <w:rPr>
      <w:rFonts w:cs="Times New Roman"/>
    </w:rPr>
  </w:style>
  <w:style w:type="character" w:customStyle="1" w:styleId="a">
    <w:name w:val="a"/>
    <w:basedOn w:val="DefaultParagraphFont"/>
    <w:rsid w:val="00E97862"/>
    <w:rPr>
      <w:rFonts w:cs="Times New Roman"/>
    </w:rPr>
  </w:style>
  <w:style w:type="character" w:customStyle="1" w:styleId="StyleStyleUnderline411pt">
    <w:name w:val="Style Style Underline4 + 11 pt"/>
    <w:basedOn w:val="DefaultParagraphFont"/>
    <w:rsid w:val="00E97862"/>
    <w:rPr>
      <w:rFonts w:cs="Times New Roman"/>
      <w:sz w:val="20"/>
      <w:u w:val="single"/>
    </w:rPr>
  </w:style>
  <w:style w:type="character" w:customStyle="1" w:styleId="StyleStyleUnderline411ptBold">
    <w:name w:val="Style Style Underline4 + 11 pt Bold"/>
    <w:basedOn w:val="DefaultParagraphFont"/>
    <w:rsid w:val="00E97862"/>
    <w:rPr>
      <w:rFonts w:cs="Times New Roman"/>
      <w:b/>
      <w:bCs/>
      <w:sz w:val="20"/>
      <w:u w:val="single"/>
    </w:rPr>
  </w:style>
  <w:style w:type="character" w:customStyle="1" w:styleId="StyleStyleUnderline311pt">
    <w:name w:val="Style Style Underline3 + 11 pt"/>
    <w:basedOn w:val="DefaultParagraphFont"/>
    <w:rsid w:val="00E97862"/>
    <w:rPr>
      <w:rFonts w:cs="Times New Roman"/>
      <w:sz w:val="20"/>
      <w:u w:val="single"/>
    </w:rPr>
  </w:style>
  <w:style w:type="character" w:customStyle="1" w:styleId="StyleStyleUnderline311ptBold">
    <w:name w:val="Style Style Underline3 + 11 pt Bold"/>
    <w:basedOn w:val="DefaultParagraphFont"/>
    <w:rsid w:val="00E97862"/>
    <w:rPr>
      <w:rFonts w:cs="Times New Roman"/>
      <w:b/>
      <w:bCs/>
      <w:sz w:val="20"/>
      <w:u w:val="single"/>
    </w:rPr>
  </w:style>
  <w:style w:type="character" w:customStyle="1" w:styleId="StyleUnderline3">
    <w:name w:val="Style Underline3"/>
    <w:basedOn w:val="DefaultParagraphFont"/>
    <w:rsid w:val="00E97862"/>
    <w:rPr>
      <w:rFonts w:cs="Times New Roman"/>
      <w:u w:val="single"/>
    </w:rPr>
  </w:style>
  <w:style w:type="paragraph" w:customStyle="1" w:styleId="StyleStyle111ptBorderSinglesolidlineAuto05ptL">
    <w:name w:val="Style Style1 + 11 pt Border: : (Single solid line Auto  0.5 pt L..."/>
    <w:link w:val="StyleStyle111ptBorderSinglesolidlineAuto05ptLChar"/>
    <w:qFormat/>
    <w:rsid w:val="00E97862"/>
    <w:pPr>
      <w:spacing w:after="160"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E97862"/>
    <w:rPr>
      <w:rFonts w:ascii="Times New Roman" w:eastAsia="SimSun" w:hAnsi="Times New Roman" w:cs="Times New Roman"/>
      <w:b w:val="0"/>
      <w:kern w:val="0"/>
      <w:sz w:val="20"/>
      <w:u w:val="single"/>
      <w:bdr w:val="single" w:sz="4" w:space="0" w:color="auto"/>
      <w:lang w:val="en-US"/>
      <w14:ligatures w14:val="none"/>
    </w:rPr>
  </w:style>
  <w:style w:type="character" w:customStyle="1" w:styleId="StyleUnderline4">
    <w:name w:val="Style Underline4"/>
    <w:basedOn w:val="DefaultParagraphFont"/>
    <w:rsid w:val="00E97862"/>
    <w:rPr>
      <w:rFonts w:cs="Times New Roman"/>
      <w:u w:val="single"/>
    </w:rPr>
  </w:style>
  <w:style w:type="character" w:customStyle="1" w:styleId="CardsFont12pt0">
    <w:name w:val="Cards + Font 12pt"/>
    <w:basedOn w:val="DefaultParagraphFont"/>
    <w:uiPriority w:val="1"/>
    <w:rsid w:val="00E97862"/>
    <w:rPr>
      <w:rFonts w:ascii="Times New Roman" w:eastAsia="Times New Roman" w:hAnsi="Times New Roman" w:cs="Times New Roman"/>
      <w:sz w:val="20"/>
      <w:szCs w:val="20"/>
      <w:u w:val="single"/>
    </w:rPr>
  </w:style>
  <w:style w:type="character" w:customStyle="1" w:styleId="SmallTextChar0">
    <w:name w:val="Small Text Char"/>
    <w:aliases w:val="Medium Grid 2 Char,No Spacing112 Char,Debate Text Char,No Spacing3 Char,CD - Cite Char"/>
    <w:basedOn w:val="CardTextChar0"/>
    <w:uiPriority w:val="99"/>
    <w:qFormat/>
    <w:locked/>
    <w:rsid w:val="00E97862"/>
    <w:rPr>
      <w:rFonts w:ascii="Times New Roman" w:eastAsia="MS Mincho" w:hAnsi="Times New Roman" w:cs="Times New Roman"/>
      <w:sz w:val="24"/>
      <w:szCs w:val="24"/>
      <w:lang w:val="x-none" w:eastAsia="ja-JP"/>
    </w:rPr>
  </w:style>
  <w:style w:type="paragraph" w:customStyle="1" w:styleId="Circled">
    <w:name w:val="Circled"/>
    <w:link w:val="CircledChar"/>
    <w:qFormat/>
    <w:rsid w:val="00E97862"/>
    <w:pPr>
      <w:spacing w:after="200" w:line="276" w:lineRule="auto"/>
    </w:pPr>
    <w:rPr>
      <w:rFonts w:ascii="Times New Roman" w:eastAsia="MS Mincho" w:hAnsi="Times New Roman" w:cs="Times New Roman"/>
      <w:b/>
      <w:kern w:val="0"/>
      <w:sz w:val="16"/>
      <w:szCs w:val="20"/>
      <w:u w:val="single"/>
      <w:lang w:val="en-US" w:eastAsia="ja-JP"/>
      <w14:ligatures w14:val="none"/>
    </w:rPr>
  </w:style>
  <w:style w:type="character" w:customStyle="1" w:styleId="CircledChar">
    <w:name w:val="Circled Char"/>
    <w:basedOn w:val="CardTextChar0"/>
    <w:link w:val="Circled"/>
    <w:locked/>
    <w:rsid w:val="00E97862"/>
    <w:rPr>
      <w:rFonts w:ascii="Times New Roman" w:eastAsia="MS Mincho" w:hAnsi="Times New Roman" w:cs="Times New Roman"/>
      <w:b/>
      <w:kern w:val="0"/>
      <w:sz w:val="16"/>
      <w:szCs w:val="20"/>
      <w:u w:val="single"/>
      <w:lang w:val="en-US" w:eastAsia="ja-JP"/>
      <w14:ligatures w14:val="none"/>
    </w:rPr>
  </w:style>
  <w:style w:type="character" w:customStyle="1" w:styleId="UnderlinedChar0">
    <w:name w:val="Underlined Char"/>
    <w:aliases w:val="No Spacing111 Char,small text Char Char,No Spacing1111 Char,Dont use Char"/>
    <w:basedOn w:val="CardTextChar0"/>
    <w:qFormat/>
    <w:rsid w:val="00E97862"/>
    <w:rPr>
      <w:rFonts w:ascii="Arial Narrow" w:eastAsia="Times New Roman" w:hAnsi="Arial Narrow" w:cs="Times New Roman"/>
      <w:sz w:val="16"/>
    </w:rPr>
  </w:style>
  <w:style w:type="character" w:customStyle="1" w:styleId="base">
    <w:name w:val="base"/>
    <w:basedOn w:val="DefaultParagraphFont"/>
    <w:rsid w:val="00E97862"/>
    <w:rPr>
      <w:rFonts w:cs="Times New Roman"/>
    </w:rPr>
  </w:style>
  <w:style w:type="character" w:customStyle="1" w:styleId="part-of-speech">
    <w:name w:val="part-of-speech"/>
    <w:basedOn w:val="DefaultParagraphFont"/>
    <w:rsid w:val="00E97862"/>
    <w:rPr>
      <w:rFonts w:cs="Times New Roman"/>
    </w:rPr>
  </w:style>
  <w:style w:type="character" w:customStyle="1" w:styleId="sep">
    <w:name w:val="sep"/>
    <w:basedOn w:val="DefaultParagraphFont"/>
    <w:rsid w:val="00E97862"/>
    <w:rPr>
      <w:rFonts w:cs="Times New Roman"/>
    </w:rPr>
  </w:style>
  <w:style w:type="character" w:customStyle="1" w:styleId="pron">
    <w:name w:val="pron"/>
    <w:basedOn w:val="DefaultParagraphFont"/>
    <w:rsid w:val="00E97862"/>
    <w:rPr>
      <w:rFonts w:cs="Times New Roman"/>
    </w:rPr>
  </w:style>
  <w:style w:type="paragraph" w:customStyle="1" w:styleId="StyleStyle4LatinTimesNewRomanAsianSimSun">
    <w:name w:val="Style Style4 + (Latin) Times New Roman (Asian) SimSun"/>
    <w:basedOn w:val="Normal"/>
    <w:link w:val="StyleStyle4LatinTimesNewRomanAsianSimSunChar"/>
    <w:qFormat/>
    <w:rsid w:val="00E97862"/>
    <w:rPr>
      <w:rFonts w:eastAsia="SimSun"/>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E97862"/>
    <w:rPr>
      <w:rFonts w:ascii="Calibri" w:eastAsia="SimSun" w:hAnsi="Calibri" w:cs="Calibri"/>
      <w:kern w:val="0"/>
      <w:sz w:val="20"/>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97862"/>
    <w:rPr>
      <w:rFonts w:eastAsia="SimSun"/>
      <w:b/>
      <w:bCs/>
      <w:sz w:val="20"/>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97862"/>
    <w:rPr>
      <w:rFonts w:ascii="Calibri" w:eastAsia="SimSun" w:hAnsi="Calibri" w:cs="Calibri"/>
      <w:b/>
      <w:bCs/>
      <w:kern w:val="0"/>
      <w:sz w:val="20"/>
      <w:u w:val="single"/>
      <w:lang w:val="en-US" w:eastAsia="en-US"/>
      <w14:ligatures w14:val="none"/>
    </w:rPr>
  </w:style>
  <w:style w:type="character" w:customStyle="1" w:styleId="CharChar3">
    <w:name w:val="Char Char3"/>
    <w:aliases w:val="Heading 2 Char2 Char Char Char Char1,Heading 2 Char Char Char1 Char1,Head"/>
    <w:basedOn w:val="DefaultParagraphFont"/>
    <w:qFormat/>
    <w:rsid w:val="00E97862"/>
    <w:rPr>
      <w:rFonts w:cs="Arial"/>
      <w:b/>
      <w:bCs/>
      <w:iCs/>
      <w:lang w:val="en-US" w:eastAsia="en-US" w:bidi="ar-SA"/>
    </w:rPr>
  </w:style>
  <w:style w:type="character" w:customStyle="1" w:styleId="SubtitleChar1">
    <w:name w:val="Subtitle Char1"/>
    <w:aliases w:val="Underlined card text Char1"/>
    <w:basedOn w:val="DefaultParagraphFont"/>
    <w:uiPriority w:val="11"/>
    <w:rsid w:val="00E97862"/>
    <w:rPr>
      <w:rFonts w:eastAsiaTheme="minorEastAsia"/>
      <w:color w:val="5A5A5A" w:themeColor="text1" w:themeTint="A5"/>
      <w:spacing w:val="15"/>
    </w:rPr>
  </w:style>
  <w:style w:type="character" w:customStyle="1" w:styleId="SubtitleChar11">
    <w:name w:val="Subtitle Char11"/>
    <w:aliases w:val="Underlined card text Char11"/>
    <w:basedOn w:val="DefaultParagraphFont"/>
    <w:uiPriority w:val="11"/>
    <w:rsid w:val="00E97862"/>
    <w:rPr>
      <w:rFonts w:eastAsiaTheme="minorEastAsia" w:cs="Times New Roman"/>
      <w:color w:val="5A5A5A" w:themeColor="text1" w:themeTint="A5"/>
      <w:spacing w:val="15"/>
    </w:rPr>
  </w:style>
  <w:style w:type="paragraph" w:customStyle="1" w:styleId="StyleStyle411pt1">
    <w:name w:val="Style Style4 + 11 pt1"/>
    <w:basedOn w:val="Style4"/>
    <w:link w:val="StyleStyle411pt1Char"/>
    <w:qFormat/>
    <w:rsid w:val="00E97862"/>
  </w:style>
  <w:style w:type="character" w:customStyle="1" w:styleId="StyleStyle411pt1Char">
    <w:name w:val="Style Style4 + 11 pt1 Char"/>
    <w:basedOn w:val="Style4Char"/>
    <w:link w:val="StyleStyle411pt1"/>
    <w:locked/>
    <w:rsid w:val="00E97862"/>
    <w:rPr>
      <w:rFonts w:ascii="Calibri" w:eastAsia="Times New Roman" w:hAnsi="Calibri" w:cs="Calibri"/>
      <w:kern w:val="0"/>
      <w:sz w:val="20"/>
      <w:u w:val="single"/>
      <w:lang w:val="en-US" w:eastAsia="en-US"/>
      <w14:ligatures w14:val="none"/>
    </w:rPr>
  </w:style>
  <w:style w:type="character" w:customStyle="1" w:styleId="BoldandUnderlineCharChar2">
    <w:name w:val="Bold and Underline Char Char2"/>
    <w:basedOn w:val="DefaultParagraphFont"/>
    <w:rsid w:val="00E97862"/>
    <w:rPr>
      <w:rFonts w:cs="Times New Roman"/>
      <w:b/>
      <w:u w:val="single"/>
      <w:lang w:val="en-US" w:eastAsia="en-US" w:bidi="ar-SA"/>
    </w:rPr>
  </w:style>
  <w:style w:type="character" w:customStyle="1" w:styleId="StyleUnderlineCharChar111pt">
    <w:name w:val="Style Underline Char Char1 + 11 pt"/>
    <w:basedOn w:val="DefaultParagraphFont"/>
    <w:rsid w:val="00E97862"/>
    <w:rPr>
      <w:rFonts w:ascii="Times New Roman" w:hAnsi="Times New Roman" w:cs="Times New Roman"/>
      <w:sz w:val="20"/>
      <w:u w:val="single"/>
      <w:lang w:val="en-US" w:eastAsia="en-US" w:bidi="ar-SA"/>
    </w:rPr>
  </w:style>
  <w:style w:type="paragraph" w:customStyle="1" w:styleId="StyleBoldandUnderlineChar11pt">
    <w:name w:val="Style Bold and Underline Char + 11 pt"/>
    <w:link w:val="StyleBoldandUnderlineChar11ptChar"/>
    <w:qFormat/>
    <w:rsid w:val="00E97862"/>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locked/>
    <w:rsid w:val="00E97862"/>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97862"/>
    <w:rPr>
      <w:rFonts w:cs="Times New Roman"/>
      <w:sz w:val="22"/>
      <w:u w:val="single"/>
    </w:rPr>
  </w:style>
  <w:style w:type="paragraph" w:customStyle="1" w:styleId="StyleMinimizedTextArialNarrow9pt">
    <w:name w:val="Style Minimized Text + Arial Narrow 9 pt"/>
    <w:basedOn w:val="Normal"/>
    <w:link w:val="StyleMinimizedTextArialNarrow9ptChar"/>
    <w:qFormat/>
    <w:rsid w:val="00E97862"/>
    <w:rPr>
      <w:rFonts w:eastAsia="Times New Roman"/>
      <w:sz w:val="20"/>
    </w:rPr>
  </w:style>
  <w:style w:type="character" w:customStyle="1" w:styleId="StyleMinimizedTextArialNarrow9ptChar">
    <w:name w:val="Style Minimized Text + Arial Narrow 9 pt Char"/>
    <w:basedOn w:val="DefaultParagraphFont"/>
    <w:link w:val="StyleMinimizedTextArialNarrow9pt"/>
    <w:locked/>
    <w:rsid w:val="00E97862"/>
    <w:rPr>
      <w:rFonts w:ascii="Calibri" w:eastAsia="Times New Roman" w:hAnsi="Calibri" w:cs="Calibri"/>
      <w:kern w:val="0"/>
      <w:sz w:val="20"/>
      <w:lang w:val="en-US" w:eastAsia="en-US"/>
      <w14:ligatures w14:val="none"/>
    </w:rPr>
  </w:style>
  <w:style w:type="paragraph" w:customStyle="1" w:styleId="StyleBoldandUnderlineChar11ptNotBold">
    <w:name w:val="Style Bold and Underline Char + 11 pt Not Bold"/>
    <w:link w:val="StyleBoldandUnderlineChar11ptNotBoldChar"/>
    <w:qFormat/>
    <w:rsid w:val="00E97862"/>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locked/>
    <w:rsid w:val="00E97862"/>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97862"/>
    <w:rPr>
      <w:rFonts w:ascii="Times New Roman" w:hAnsi="Times New Roman" w:cs="Times New Roman"/>
      <w:sz w:val="20"/>
      <w:u w:val="single"/>
      <w:bdr w:val="single" w:sz="4" w:space="0" w:color="auto"/>
      <w:lang w:val="en-US" w:eastAsia="en-US" w:bidi="ar-SA"/>
    </w:rPr>
  </w:style>
  <w:style w:type="paragraph" w:customStyle="1" w:styleId="StyleStyle1Bold">
    <w:name w:val="Style Style1 + Bold"/>
    <w:link w:val="StyleStyle1BoldChar"/>
    <w:qFormat/>
    <w:rsid w:val="00E97862"/>
    <w:pPr>
      <w:spacing w:after="160"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locked/>
    <w:rsid w:val="00E97862"/>
    <w:rPr>
      <w:rFonts w:ascii="Times New Roman" w:eastAsia="SimSun" w:hAnsi="Times New Roman" w:cs="Times New Roman"/>
      <w:b/>
      <w:bCs/>
      <w:kern w:val="0"/>
      <w:sz w:val="20"/>
      <w:u w:val="single"/>
      <w:lang w:val="en-US"/>
      <w14:ligatures w14:val="none"/>
    </w:rPr>
  </w:style>
  <w:style w:type="character" w:customStyle="1" w:styleId="StyleUnderlineChar9pt">
    <w:name w:val="Style Underline Char + 9 pt"/>
    <w:basedOn w:val="DefaultParagraphFont"/>
    <w:rsid w:val="00E97862"/>
    <w:rPr>
      <w:rFonts w:cs="Times New Roman"/>
      <w:bCs/>
      <w:sz w:val="20"/>
      <w:u w:val="single"/>
      <w:lang w:val="en-US" w:eastAsia="en-US" w:bidi="ar-SA"/>
    </w:rPr>
  </w:style>
  <w:style w:type="character" w:customStyle="1" w:styleId="Styleunderline9pt">
    <w:name w:val="Style underline + 9 pt"/>
    <w:basedOn w:val="underline"/>
    <w:rsid w:val="00E97862"/>
    <w:rPr>
      <w:rFonts w:ascii="Times New Roman" w:hAnsi="Times New Roman" w:cs="Times New Roman"/>
      <w:b/>
      <w:sz w:val="20"/>
      <w:u w:val="single"/>
    </w:rPr>
  </w:style>
  <w:style w:type="character" w:customStyle="1" w:styleId="StyleTimesNewRoman9pt">
    <w:name w:val="Style Times New Roman 9 pt"/>
    <w:basedOn w:val="DefaultParagraphFont"/>
    <w:rsid w:val="00E97862"/>
    <w:rPr>
      <w:rFonts w:ascii="Times New Roman" w:hAnsi="Times New Roman" w:cs="Times New Roman"/>
      <w:sz w:val="20"/>
    </w:rPr>
  </w:style>
  <w:style w:type="character" w:customStyle="1" w:styleId="Styleunderline9pt1">
    <w:name w:val="Style underline + 9 pt1"/>
    <w:basedOn w:val="underline"/>
    <w:rsid w:val="00E9786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97862"/>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UnderlineCharChar"/>
    <w:link w:val="StyleUnderlineChar11pt2"/>
    <w:locked/>
    <w:rsid w:val="00E97862"/>
    <w:rPr>
      <w:rFonts w:ascii="Times New Roman" w:eastAsia="Times New Roman" w:hAnsi="Times New Roman" w:cs="Times New Roman"/>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E97862"/>
    <w:rPr>
      <w:rFonts w:cs="Times New Roman"/>
      <w:b/>
      <w:bCs/>
      <w:sz w:val="20"/>
      <w:u w:val="single"/>
      <w:lang w:val="en-US" w:eastAsia="en-US" w:bidi="ar-SA"/>
    </w:rPr>
  </w:style>
  <w:style w:type="character" w:customStyle="1" w:styleId="Hyperlink23">
    <w:name w:val="Hyperlink23"/>
    <w:basedOn w:val="DefaultParagraphFont"/>
    <w:rsid w:val="00E97862"/>
    <w:rPr>
      <w:rFonts w:cs="Times New Roman"/>
      <w:color w:val="3300CC"/>
      <w:u w:val="single"/>
    </w:rPr>
  </w:style>
  <w:style w:type="paragraph" w:customStyle="1" w:styleId="cardCharChar">
    <w:name w:val="card Char Char"/>
    <w:basedOn w:val="Normal"/>
    <w:link w:val="cardCharCharChar"/>
    <w:qFormat/>
    <w:rsid w:val="00E97862"/>
    <w:pPr>
      <w:ind w:left="288" w:right="288"/>
    </w:pPr>
    <w:rPr>
      <w:rFonts w:eastAsia="Times New Roman"/>
      <w:sz w:val="20"/>
      <w:szCs w:val="20"/>
    </w:rPr>
  </w:style>
  <w:style w:type="character" w:customStyle="1" w:styleId="cardCharCharChar">
    <w:name w:val="card Char Char Char"/>
    <w:basedOn w:val="DefaultParagraphFont"/>
    <w:link w:val="cardCharChar"/>
    <w:locked/>
    <w:rsid w:val="00E97862"/>
    <w:rPr>
      <w:rFonts w:ascii="Calibri" w:eastAsia="Times New Roman" w:hAnsi="Calibri" w:cs="Calibri"/>
      <w:kern w:val="0"/>
      <w:sz w:val="20"/>
      <w:szCs w:val="20"/>
      <w:lang w:val="en-US" w:eastAsia="en-US"/>
      <w14:ligatures w14:val="none"/>
    </w:rPr>
  </w:style>
  <w:style w:type="character" w:customStyle="1" w:styleId="StyleunderlineArialNarrow9ptBold">
    <w:name w:val="Style underline + Arial Narrow 9 pt Bold"/>
    <w:basedOn w:val="underline"/>
    <w:rsid w:val="00E9786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97862"/>
  </w:style>
  <w:style w:type="character" w:customStyle="1" w:styleId="StylecardCharCharArialNarrow9ptChar">
    <w:name w:val="Style card Char Char + Arial Narrow 9 pt Char"/>
    <w:basedOn w:val="cardCharCharChar"/>
    <w:link w:val="StylecardCharCharArialNarrow9pt"/>
    <w:locked/>
    <w:rsid w:val="00E97862"/>
    <w:rPr>
      <w:rFonts w:ascii="Calibri" w:eastAsia="Times New Roman" w:hAnsi="Calibri" w:cs="Calibri"/>
      <w:kern w:val="0"/>
      <w:sz w:val="20"/>
      <w:szCs w:val="20"/>
      <w:lang w:val="en-US" w:eastAsia="en-US"/>
      <w14:ligatures w14:val="none"/>
    </w:rPr>
  </w:style>
  <w:style w:type="character" w:customStyle="1" w:styleId="UnderlineCharCharChar">
    <w:name w:val="Underline Char Char Char"/>
    <w:basedOn w:val="DefaultParagraphFont"/>
    <w:rsid w:val="00E97862"/>
    <w:rPr>
      <w:rFonts w:cs="Times New Roman"/>
      <w:u w:val="single"/>
      <w:lang w:val="en-US" w:eastAsia="en-US" w:bidi="ar-SA"/>
    </w:rPr>
  </w:style>
  <w:style w:type="character" w:customStyle="1" w:styleId="CardTextChar10">
    <w:name w:val="Card Text Char1"/>
    <w:basedOn w:val="DefaultParagraphFont"/>
    <w:rsid w:val="00E97862"/>
    <w:rPr>
      <w:rFonts w:ascii="Times New Roman" w:hAnsi="Times New Roman" w:cs="Times New Roman"/>
      <w:sz w:val="24"/>
      <w:szCs w:val="24"/>
    </w:rPr>
  </w:style>
  <w:style w:type="paragraph" w:customStyle="1" w:styleId="StyleCardTextArialNarrow9pt">
    <w:name w:val="Style Card Text + Arial Narrow 9 pt"/>
    <w:link w:val="StyleCardTextArialNarrow9ptChar"/>
    <w:qFormat/>
    <w:rsid w:val="00E97862"/>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0"/>
    <w:link w:val="StyleCardTextArialNarrow9pt"/>
    <w:locked/>
    <w:rsid w:val="00E97862"/>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E97862"/>
    <w:rPr>
      <w:rFonts w:ascii="Times New Roman" w:hAnsi="Times New Roman" w:cs="Times New Roman"/>
      <w:b/>
      <w:bCs/>
      <w:sz w:val="20"/>
      <w:u w:val="single"/>
      <w:lang w:val="en-US" w:eastAsia="en-US" w:bidi="ar-SA"/>
    </w:rPr>
  </w:style>
  <w:style w:type="character" w:customStyle="1" w:styleId="StyleUnderlineCharCharChar9pt">
    <w:name w:val="Style Underline Char Char Char + 9 pt"/>
    <w:basedOn w:val="UnderlineCharCharChar"/>
    <w:rsid w:val="00E97862"/>
    <w:rPr>
      <w:rFonts w:ascii="Times New Roman" w:hAnsi="Times New Roman" w:cs="Times New Roman"/>
      <w:sz w:val="20"/>
      <w:u w:val="single"/>
      <w:lang w:val="en-US" w:eastAsia="en-US" w:bidi="ar-SA"/>
    </w:rPr>
  </w:style>
  <w:style w:type="character" w:customStyle="1" w:styleId="StyleUnderlineCharCharCharArialNarrow9pt">
    <w:name w:val="Style Underline Char Char Char + Arial Narrow 9 pt"/>
    <w:basedOn w:val="UnderlineCharCharChar"/>
    <w:rsid w:val="00E97862"/>
    <w:rPr>
      <w:rFonts w:ascii="Times New Roman" w:hAnsi="Times New Roman" w:cs="Times New Roman"/>
      <w:sz w:val="20"/>
      <w:u w:val="single"/>
      <w:lang w:val="en-US" w:eastAsia="en-US" w:bidi="ar-SA"/>
    </w:rPr>
  </w:style>
  <w:style w:type="paragraph" w:customStyle="1" w:styleId="StyleCardTextArialNarrow8pt">
    <w:name w:val="Style Card Text + Arial Narrow 8 pt"/>
    <w:link w:val="StyleCardTextArialNarrow8ptChar"/>
    <w:qFormat/>
    <w:rsid w:val="00E97862"/>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0"/>
    <w:link w:val="StyleCardTextArialNarrow8pt"/>
    <w:locked/>
    <w:rsid w:val="00E97862"/>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E97862"/>
    <w:rPr>
      <w:rFonts w:eastAsia="Times New Roman"/>
      <w:sz w:val="20"/>
    </w:rPr>
  </w:style>
  <w:style w:type="character" w:customStyle="1" w:styleId="TextsmallChar">
    <w:name w:val="Textsmall Char"/>
    <w:basedOn w:val="DefaultParagraphFont"/>
    <w:link w:val="Textsmall"/>
    <w:locked/>
    <w:rsid w:val="00E97862"/>
    <w:rPr>
      <w:rFonts w:ascii="Calibri" w:eastAsia="Times New Roman" w:hAnsi="Calibri" w:cs="Calibri"/>
      <w:kern w:val="0"/>
      <w:sz w:val="20"/>
      <w:lang w:val="en-US" w:eastAsia="en-US"/>
      <w14:ligatures w14:val="none"/>
    </w:rPr>
  </w:style>
  <w:style w:type="character" w:customStyle="1" w:styleId="CharChar111">
    <w:name w:val="Char Char111"/>
    <w:basedOn w:val="DefaultParagraphFont"/>
    <w:rsid w:val="00E97862"/>
    <w:rPr>
      <w:rFonts w:cs="Arial"/>
      <w:bCs/>
      <w:sz w:val="26"/>
      <w:szCs w:val="26"/>
      <w:u w:val="single"/>
      <w:lang w:val="en-US" w:eastAsia="en-US" w:bidi="ar-SA"/>
    </w:rPr>
  </w:style>
  <w:style w:type="paragraph" w:customStyle="1" w:styleId="cardtextsmall">
    <w:name w:val="card text small"/>
    <w:basedOn w:val="Normal"/>
    <w:uiPriority w:val="99"/>
    <w:qFormat/>
    <w:rsid w:val="00E97862"/>
    <w:rPr>
      <w:rFonts w:ascii="Arial Narrow" w:eastAsia="Times New Roman" w:hAnsi="Arial Narrow"/>
      <w:sz w:val="20"/>
    </w:rPr>
  </w:style>
  <w:style w:type="character" w:customStyle="1" w:styleId="AUnterdline">
    <w:name w:val="AUnterdline"/>
    <w:qFormat/>
    <w:rsid w:val="00E9786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97862"/>
    <w:rPr>
      <w:rFonts w:ascii="Times New Roman" w:hAnsi="Times New Roman" w:cs="Times New Roman"/>
      <w:b/>
      <w:bCs/>
      <w:sz w:val="20"/>
      <w:u w:val="single"/>
      <w:bdr w:val="single" w:sz="4" w:space="0" w:color="auto"/>
    </w:rPr>
  </w:style>
  <w:style w:type="character" w:customStyle="1" w:styleId="highlightedsearchterm">
    <w:name w:val="highlightedsearchterm"/>
    <w:rsid w:val="00E97862"/>
  </w:style>
  <w:style w:type="character" w:customStyle="1" w:styleId="StyleUnderline1">
    <w:name w:val="Style Underline1"/>
    <w:basedOn w:val="DefaultParagraphFont"/>
    <w:rsid w:val="00E97862"/>
    <w:rPr>
      <w:rFonts w:ascii="Times New Roman" w:hAnsi="Times New Roman" w:cs="Times New Roman"/>
      <w:sz w:val="20"/>
      <w:u w:val="single"/>
    </w:rPr>
  </w:style>
  <w:style w:type="paragraph" w:customStyle="1" w:styleId="StyleStyle49pt10">
    <w:name w:val="Style Style4 + 9 pt10"/>
    <w:basedOn w:val="Style4"/>
    <w:link w:val="StyleStyle49pt10Char"/>
    <w:qFormat/>
    <w:rsid w:val="00E97862"/>
  </w:style>
  <w:style w:type="character" w:customStyle="1" w:styleId="StyleStyle49pt10Char">
    <w:name w:val="Style Style4 + 9 pt10 Char"/>
    <w:basedOn w:val="Style4Char"/>
    <w:link w:val="StyleStyle49pt10"/>
    <w:locked/>
    <w:rsid w:val="00E97862"/>
    <w:rPr>
      <w:rFonts w:ascii="Calibri" w:eastAsia="Times New Roman" w:hAnsi="Calibri" w:cs="Calibri"/>
      <w:kern w:val="0"/>
      <w:sz w:val="20"/>
      <w:u w:val="single"/>
      <w:lang w:val="en-US" w:eastAsia="en-US"/>
      <w14:ligatures w14:val="none"/>
    </w:rPr>
  </w:style>
  <w:style w:type="paragraph" w:customStyle="1" w:styleId="StyleStyle49ptBold7">
    <w:name w:val="Style Style4 + 9 pt Bold7"/>
    <w:basedOn w:val="Style4"/>
    <w:link w:val="StyleStyle49ptBold7Char"/>
    <w:qFormat/>
    <w:rsid w:val="00E97862"/>
    <w:rPr>
      <w:b/>
      <w:bCs/>
    </w:rPr>
  </w:style>
  <w:style w:type="character" w:customStyle="1" w:styleId="StyleStyle49ptBold7Char">
    <w:name w:val="Style Style4 + 9 pt Bold7 Char"/>
    <w:link w:val="StyleStyle49ptBold7"/>
    <w:locked/>
    <w:rsid w:val="00E97862"/>
    <w:rPr>
      <w:rFonts w:ascii="Calibri" w:eastAsia="Times New Roman" w:hAnsi="Calibri" w:cs="Calibri"/>
      <w:b/>
      <w:bCs/>
      <w:kern w:val="0"/>
      <w:sz w:val="20"/>
      <w:u w:val="single"/>
      <w:lang w:val="en-US" w:eastAsia="en-US"/>
      <w14:ligatures w14:val="none"/>
    </w:rPr>
  </w:style>
  <w:style w:type="paragraph" w:customStyle="1" w:styleId="NormalUnderline">
    <w:name w:val="Normal Underline"/>
    <w:basedOn w:val="Normal"/>
    <w:link w:val="NormalUnderlineChar"/>
    <w:qFormat/>
    <w:rsid w:val="00E97862"/>
    <w:pPr>
      <w:ind w:left="288"/>
    </w:pPr>
    <w:rPr>
      <w:rFonts w:eastAsia="Times New Roman"/>
      <w:sz w:val="20"/>
      <w:u w:val="single"/>
    </w:rPr>
  </w:style>
  <w:style w:type="character" w:customStyle="1" w:styleId="NormalUnderlineChar">
    <w:name w:val="Normal Underline Char"/>
    <w:link w:val="NormalUnderline"/>
    <w:locked/>
    <w:rsid w:val="00E97862"/>
    <w:rPr>
      <w:rFonts w:ascii="Calibri" w:eastAsia="Times New Roman" w:hAnsi="Calibri" w:cs="Calibri"/>
      <w:kern w:val="0"/>
      <w:sz w:val="20"/>
      <w:u w:val="single"/>
      <w:lang w:val="en-US" w:eastAsia="en-US"/>
      <w14:ligatures w14:val="none"/>
    </w:rPr>
  </w:style>
  <w:style w:type="character" w:customStyle="1" w:styleId="DontRead">
    <w:name w:val="Don't Read"/>
    <w:qFormat/>
    <w:rsid w:val="00E97862"/>
    <w:rPr>
      <w:rFonts w:ascii="Times New Roman" w:hAnsi="Times New Roman"/>
      <w:sz w:val="16"/>
    </w:rPr>
  </w:style>
  <w:style w:type="paragraph" w:customStyle="1" w:styleId="Underlinestyle">
    <w:name w:val="Underline style"/>
    <w:basedOn w:val="Normal"/>
    <w:uiPriority w:val="99"/>
    <w:qFormat/>
    <w:rsid w:val="00E97862"/>
    <w:rPr>
      <w:rFonts w:eastAsia="Times New Roman"/>
      <w:sz w:val="20"/>
      <w:u w:val="single"/>
    </w:rPr>
  </w:style>
  <w:style w:type="character" w:customStyle="1" w:styleId="Style11ptUnderline3">
    <w:name w:val="Style 11 pt Underline3"/>
    <w:rsid w:val="00E97862"/>
    <w:rPr>
      <w:sz w:val="20"/>
      <w:u w:val="single"/>
    </w:rPr>
  </w:style>
  <w:style w:type="character" w:customStyle="1" w:styleId="27">
    <w:name w:val="27"/>
    <w:rsid w:val="00E97862"/>
    <w:rPr>
      <w:sz w:val="20"/>
      <w:u w:val="single"/>
      <w:lang w:val="en-US" w:eastAsia="en-US"/>
    </w:rPr>
  </w:style>
  <w:style w:type="character" w:customStyle="1" w:styleId="Style9ptUnderline11">
    <w:name w:val="Style 9 pt Underline11"/>
    <w:basedOn w:val="DefaultParagraphFont"/>
    <w:rsid w:val="00E97862"/>
    <w:rPr>
      <w:rFonts w:cs="Times New Roman"/>
      <w:sz w:val="20"/>
      <w:u w:val="single"/>
    </w:rPr>
  </w:style>
  <w:style w:type="character" w:customStyle="1" w:styleId="Style9ptBoldUnderline5">
    <w:name w:val="Style 9 pt Bold Underline5"/>
    <w:basedOn w:val="DefaultParagraphFont"/>
    <w:rsid w:val="00E97862"/>
    <w:rPr>
      <w:rFonts w:cs="Times New Roman"/>
      <w:b/>
      <w:bCs/>
      <w:sz w:val="20"/>
      <w:u w:val="single"/>
    </w:rPr>
  </w:style>
  <w:style w:type="character" w:customStyle="1" w:styleId="CharChar114">
    <w:name w:val="Char Char114"/>
    <w:basedOn w:val="DefaultParagraphFont"/>
    <w:rsid w:val="00E97862"/>
    <w:rPr>
      <w:rFonts w:cs="Arial"/>
      <w:bCs/>
      <w:sz w:val="26"/>
      <w:szCs w:val="26"/>
      <w:u w:val="single"/>
      <w:lang w:val="en-US" w:eastAsia="en-US" w:bidi="ar-SA"/>
    </w:rPr>
  </w:style>
  <w:style w:type="character" w:customStyle="1" w:styleId="CharChar113">
    <w:name w:val="Char Char113"/>
    <w:basedOn w:val="DefaultParagraphFont"/>
    <w:rsid w:val="00E97862"/>
    <w:rPr>
      <w:rFonts w:cs="Arial"/>
      <w:bCs/>
      <w:sz w:val="26"/>
      <w:szCs w:val="26"/>
      <w:u w:val="single"/>
      <w:lang w:val="en-US" w:eastAsia="en-US" w:bidi="ar-SA"/>
    </w:rPr>
  </w:style>
  <w:style w:type="character" w:customStyle="1" w:styleId="CharChar112">
    <w:name w:val="Char Char112"/>
    <w:basedOn w:val="DefaultParagraphFont"/>
    <w:rsid w:val="00E97862"/>
    <w:rPr>
      <w:rFonts w:cs="Arial"/>
      <w:bCs/>
      <w:sz w:val="26"/>
      <w:szCs w:val="26"/>
      <w:u w:val="single"/>
      <w:lang w:val="en-US" w:eastAsia="en-US" w:bidi="ar-SA"/>
    </w:rPr>
  </w:style>
  <w:style w:type="character" w:customStyle="1" w:styleId="ssl0">
    <w:name w:val="ss_l0"/>
    <w:basedOn w:val="DefaultParagraphFont"/>
    <w:rsid w:val="00E97862"/>
    <w:rPr>
      <w:rFonts w:cs="Times New Roman"/>
    </w:rPr>
  </w:style>
  <w:style w:type="paragraph" w:customStyle="1" w:styleId="WW-Default1">
    <w:name w:val="WW-Default1"/>
    <w:basedOn w:val="Normal"/>
    <w:uiPriority w:val="99"/>
    <w:qFormat/>
    <w:rsid w:val="00E97862"/>
    <w:pPr>
      <w:suppressAutoHyphens/>
    </w:pPr>
    <w:rPr>
      <w:rFonts w:eastAsia="Times New Roman"/>
      <w:b/>
      <w:bCs/>
      <w:sz w:val="20"/>
      <w:szCs w:val="20"/>
      <w:lang w:eastAsia="ar-SA"/>
    </w:rPr>
  </w:style>
  <w:style w:type="paragraph" w:customStyle="1" w:styleId="Normal1">
    <w:name w:val="Normal1"/>
    <w:basedOn w:val="BodyText"/>
    <w:uiPriority w:val="99"/>
    <w:qFormat/>
    <w:rsid w:val="00E97862"/>
    <w:rPr>
      <w:szCs w:val="20"/>
      <w:lang w:eastAsia="ar-SA"/>
    </w:rPr>
  </w:style>
  <w:style w:type="character" w:customStyle="1" w:styleId="zoomme">
    <w:name w:val="zoomme"/>
    <w:basedOn w:val="DefaultParagraphFont"/>
    <w:rsid w:val="00E97862"/>
    <w:rPr>
      <w:rFonts w:cs="Times New Roman"/>
    </w:rPr>
  </w:style>
  <w:style w:type="character" w:customStyle="1" w:styleId="Date1">
    <w:name w:val="Date1"/>
    <w:basedOn w:val="DefaultParagraphFont"/>
    <w:rsid w:val="00E97862"/>
    <w:rPr>
      <w:rFonts w:cs="Times New Roman"/>
    </w:rPr>
  </w:style>
  <w:style w:type="character" w:customStyle="1" w:styleId="classauthor">
    <w:name w:val="class=&quot;author&quot;"/>
    <w:basedOn w:val="DefaultParagraphFont"/>
    <w:rsid w:val="00E97862"/>
    <w:rPr>
      <w:rFonts w:cs="Times New Roman"/>
    </w:rPr>
  </w:style>
  <w:style w:type="paragraph" w:customStyle="1" w:styleId="CardStyle">
    <w:name w:val="Card Style"/>
    <w:basedOn w:val="Normal"/>
    <w:link w:val="CardStyleChar"/>
    <w:qFormat/>
    <w:rsid w:val="00E97862"/>
    <w:rPr>
      <w:rFonts w:eastAsia="Times New Roman"/>
      <w:sz w:val="20"/>
    </w:rPr>
  </w:style>
  <w:style w:type="character" w:customStyle="1" w:styleId="texto1">
    <w:name w:val="texto1"/>
    <w:rsid w:val="00E97862"/>
  </w:style>
  <w:style w:type="paragraph" w:customStyle="1" w:styleId="citenon-bold">
    <w:name w:val="cite non-bold"/>
    <w:basedOn w:val="Normal"/>
    <w:link w:val="citenon-boldChar"/>
    <w:qFormat/>
    <w:rsid w:val="00E97862"/>
    <w:rPr>
      <w:rFonts w:ascii="Garamond" w:eastAsia="Times New Roman" w:hAnsi="Garamond"/>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97862"/>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97862"/>
    <w:rPr>
      <w:rFonts w:ascii="Calibri" w:eastAsia="Times New Roman" w:hAnsi="Calibri" w:cs="Arial"/>
      <w:b/>
      <w:bCs/>
      <w:kern w:val="0"/>
      <w:szCs w:val="28"/>
      <w:lang w:val="en-US" w:eastAsia="en-US"/>
      <w14:ligatures w14:val="none"/>
    </w:rPr>
  </w:style>
  <w:style w:type="paragraph" w:customStyle="1" w:styleId="Style23">
    <w:name w:val="Style23"/>
    <w:basedOn w:val="Normal"/>
    <w:uiPriority w:val="99"/>
    <w:qFormat/>
    <w:rsid w:val="00E97862"/>
    <w:pPr>
      <w:widowControl w:val="0"/>
      <w:autoSpaceDE w:val="0"/>
      <w:autoSpaceDN w:val="0"/>
      <w:adjustRightInd w:val="0"/>
      <w:spacing w:line="209" w:lineRule="exact"/>
    </w:pPr>
    <w:rPr>
      <w:rFonts w:eastAsia="SimSun"/>
      <w:sz w:val="20"/>
    </w:rPr>
  </w:style>
  <w:style w:type="character" w:customStyle="1" w:styleId="gray">
    <w:name w:val="gray"/>
    <w:basedOn w:val="DefaultParagraphFont"/>
    <w:rsid w:val="00E97862"/>
    <w:rPr>
      <w:rFonts w:cs="Times New Roman"/>
    </w:rPr>
  </w:style>
  <w:style w:type="paragraph" w:customStyle="1" w:styleId="Tagtemplate">
    <w:name w:val="Tagtemplate"/>
    <w:basedOn w:val="Normal"/>
    <w:link w:val="TagtemplateChar"/>
    <w:autoRedefine/>
    <w:qFormat/>
    <w:rsid w:val="00E97862"/>
    <w:pPr>
      <w:keepNext/>
      <w:keepLines/>
    </w:pPr>
    <w:rPr>
      <w:rFonts w:eastAsia="Times New Roman"/>
      <w:b/>
      <w:sz w:val="20"/>
    </w:rPr>
  </w:style>
  <w:style w:type="character" w:customStyle="1" w:styleId="TagtemplateChar">
    <w:name w:val="Tagtemplate Char"/>
    <w:basedOn w:val="DefaultParagraphFont"/>
    <w:link w:val="Tagtemplate"/>
    <w:locked/>
    <w:rsid w:val="00E97862"/>
    <w:rPr>
      <w:rFonts w:ascii="Calibri" w:eastAsia="Times New Roman" w:hAnsi="Calibri" w:cs="Calibri"/>
      <w:b/>
      <w:kern w:val="0"/>
      <w:sz w:val="20"/>
      <w:lang w:val="en-US" w:eastAsia="en-US"/>
      <w14:ligatures w14:val="none"/>
    </w:rPr>
  </w:style>
  <w:style w:type="character" w:customStyle="1" w:styleId="Styleunderline11ptBorderSinglesolidlineAuto05p">
    <w:name w:val="Style underline + 11 pt Border: : (Single solid line Auto  0.5 p..."/>
    <w:rsid w:val="00E97862"/>
    <w:rPr>
      <w:sz w:val="20"/>
      <w:u w:val="single"/>
      <w:bdr w:val="single" w:sz="4" w:space="0" w:color="auto"/>
    </w:rPr>
  </w:style>
  <w:style w:type="paragraph" w:customStyle="1" w:styleId="Citation-FirstLine">
    <w:name w:val="Citation - First Line"/>
    <w:basedOn w:val="Normal"/>
    <w:next w:val="Normal"/>
    <w:autoRedefine/>
    <w:uiPriority w:val="99"/>
    <w:qFormat/>
    <w:rsid w:val="00E97862"/>
    <w:pPr>
      <w:spacing w:line="240" w:lineRule="atLeast"/>
      <w:jc w:val="both"/>
    </w:pPr>
    <w:rPr>
      <w:rFonts w:ascii="Book Antiqua" w:eastAsia="Times New Roman" w:hAnsi="Book Antiqua"/>
      <w:sz w:val="20"/>
    </w:rPr>
  </w:style>
  <w:style w:type="character" w:customStyle="1" w:styleId="CardText-Underlined">
    <w:name w:val="Card Text - Underlined"/>
    <w:rsid w:val="00E97862"/>
    <w:rPr>
      <w:b/>
      <w:sz w:val="20"/>
      <w:u w:val="single"/>
    </w:rPr>
  </w:style>
  <w:style w:type="paragraph" w:customStyle="1" w:styleId="Citation-Complete">
    <w:name w:val="Citation - Complete"/>
    <w:basedOn w:val="Normal"/>
    <w:next w:val="Normal"/>
    <w:link w:val="Citation-CompleteChar"/>
    <w:autoRedefine/>
    <w:qFormat/>
    <w:rsid w:val="00E97862"/>
    <w:pPr>
      <w:spacing w:after="120"/>
      <w:jc w:val="both"/>
    </w:pPr>
    <w:rPr>
      <w:rFonts w:ascii="Book Antiqua" w:eastAsia="Times New Roman" w:hAnsi="Book Antiqua"/>
      <w:sz w:val="20"/>
    </w:rPr>
  </w:style>
  <w:style w:type="character" w:customStyle="1" w:styleId="Citation-CompleteChar">
    <w:name w:val="Citation - Complete Char"/>
    <w:basedOn w:val="DefaultParagraphFont"/>
    <w:link w:val="Citation-Complete"/>
    <w:locked/>
    <w:rsid w:val="00E97862"/>
    <w:rPr>
      <w:rFonts w:ascii="Book Antiqua" w:eastAsia="Times New Roman" w:hAnsi="Book Antiqua" w:cs="Calibri"/>
      <w:kern w:val="0"/>
      <w:sz w:val="20"/>
      <w:lang w:val="en-US" w:eastAsia="en-US"/>
      <w14:ligatures w14:val="none"/>
    </w:rPr>
  </w:style>
  <w:style w:type="character" w:customStyle="1" w:styleId="MicroTextChar0">
    <w:name w:val="MicroText Char"/>
    <w:link w:val="MicroText0"/>
    <w:locked/>
    <w:rsid w:val="00E97862"/>
    <w:rPr>
      <w:rFonts w:ascii="Arial Narrow" w:hAnsi="Arial Narrow"/>
    </w:rPr>
  </w:style>
  <w:style w:type="paragraph" w:customStyle="1" w:styleId="TagCite">
    <w:name w:val="Tag/Cite"/>
    <w:basedOn w:val="Normal"/>
    <w:uiPriority w:val="99"/>
    <w:qFormat/>
    <w:rsid w:val="00E97862"/>
    <w:rPr>
      <w:rFonts w:eastAsia="Times New Roman"/>
      <w:b/>
      <w:sz w:val="20"/>
    </w:rPr>
  </w:style>
  <w:style w:type="character" w:customStyle="1" w:styleId="Style11ptItalicUnderline">
    <w:name w:val="Style 11 pt Italic Underline"/>
    <w:basedOn w:val="DefaultParagraphFont"/>
    <w:rsid w:val="00E97862"/>
    <w:rPr>
      <w:rFonts w:cs="Times New Roman"/>
      <w:i/>
      <w:iCs/>
      <w:sz w:val="20"/>
      <w:u w:val="single"/>
    </w:rPr>
  </w:style>
  <w:style w:type="character" w:customStyle="1" w:styleId="Style11ptItalic">
    <w:name w:val="Style 11 pt Italic"/>
    <w:basedOn w:val="DefaultParagraphFont"/>
    <w:rsid w:val="00E97862"/>
    <w:rPr>
      <w:rFonts w:ascii="Times New Roman" w:hAnsi="Times New Roman" w:cs="Times New Roman"/>
      <w:i/>
      <w:iCs/>
      <w:sz w:val="20"/>
    </w:rPr>
  </w:style>
  <w:style w:type="character" w:customStyle="1" w:styleId="BoldandUnderlineChar">
    <w:name w:val="Bold and Underline Char"/>
    <w:basedOn w:val="DefaultParagraphFont"/>
    <w:link w:val="BoldandUnderline"/>
    <w:locked/>
    <w:rsid w:val="00E97862"/>
    <w:rPr>
      <w:rFonts w:cs="Times New Roman"/>
      <w:b/>
      <w:u w:val="single"/>
    </w:rPr>
  </w:style>
  <w:style w:type="paragraph" w:customStyle="1" w:styleId="BoldandUnderline">
    <w:name w:val="Bold and Underline"/>
    <w:basedOn w:val="Normal"/>
    <w:link w:val="BoldandUnderlineChar"/>
    <w:qFormat/>
    <w:rsid w:val="00E97862"/>
    <w:rPr>
      <w:rFonts w:asciiTheme="minorHAnsi" w:hAnsiTheme="minorHAnsi" w:cs="Times New Roman"/>
      <w:b/>
      <w:kern w:val="2"/>
      <w:sz w:val="24"/>
      <w:u w:val="single"/>
      <w:lang w:val="en-CA" w:eastAsia="zh-CN"/>
      <w14:ligatures w14:val="standardContextual"/>
    </w:rPr>
  </w:style>
  <w:style w:type="character" w:customStyle="1" w:styleId="hdr">
    <w:name w:val="hdr"/>
    <w:basedOn w:val="DefaultParagraphFont"/>
    <w:rsid w:val="00E97862"/>
    <w:rPr>
      <w:rFonts w:cs="Times New Roman"/>
    </w:rPr>
  </w:style>
  <w:style w:type="paragraph" w:customStyle="1" w:styleId="StyleStyle49ptBold3">
    <w:name w:val="Style Style4 + 9 pt Bold3"/>
    <w:basedOn w:val="Style4"/>
    <w:link w:val="StyleStyle49ptBold3Char"/>
    <w:qFormat/>
    <w:rsid w:val="00E97862"/>
    <w:rPr>
      <w:b/>
      <w:bCs/>
    </w:rPr>
  </w:style>
  <w:style w:type="character" w:customStyle="1" w:styleId="StyleStyle49ptBold3Char">
    <w:name w:val="Style Style4 + 9 pt Bold3 Char"/>
    <w:basedOn w:val="Style4Char"/>
    <w:link w:val="StyleStyle49ptBold3"/>
    <w:locked/>
    <w:rsid w:val="00E97862"/>
    <w:rPr>
      <w:rFonts w:ascii="Calibri" w:eastAsia="Times New Roman" w:hAnsi="Calibri" w:cs="Calibri"/>
      <w:b/>
      <w:bCs/>
      <w:kern w:val="0"/>
      <w:sz w:val="20"/>
      <w:u w:val="single"/>
      <w:lang w:val="en-US" w:eastAsia="en-US"/>
      <w14:ligatures w14:val="none"/>
    </w:rPr>
  </w:style>
  <w:style w:type="character" w:customStyle="1" w:styleId="Style9ptUnderline6">
    <w:name w:val="Style 9 pt Underline6"/>
    <w:basedOn w:val="DefaultParagraphFont"/>
    <w:rsid w:val="00E97862"/>
    <w:rPr>
      <w:rFonts w:cs="Times New Roman"/>
      <w:sz w:val="20"/>
      <w:u w:val="single"/>
    </w:rPr>
  </w:style>
  <w:style w:type="character" w:customStyle="1" w:styleId="ct-with-fmlt">
    <w:name w:val="ct-with-fmlt"/>
    <w:basedOn w:val="DefaultParagraphFont"/>
    <w:rsid w:val="00E97862"/>
    <w:rPr>
      <w:rFonts w:cs="Times New Roman"/>
    </w:rPr>
  </w:style>
  <w:style w:type="paragraph" w:customStyle="1" w:styleId="StyleStyle49pt">
    <w:name w:val="Style Style4 + 9 pt"/>
    <w:basedOn w:val="Normal"/>
    <w:link w:val="StyleStyle49ptChar"/>
    <w:qFormat/>
    <w:rsid w:val="00E97862"/>
    <w:rPr>
      <w:rFonts w:eastAsia="Times New Roman"/>
      <w:sz w:val="20"/>
      <w:u w:val="single"/>
    </w:rPr>
  </w:style>
  <w:style w:type="character" w:customStyle="1" w:styleId="StyleStyle49ptChar">
    <w:name w:val="Style Style4 + 9 pt Char"/>
    <w:basedOn w:val="DefaultParagraphFont"/>
    <w:link w:val="StyleStyle49pt"/>
    <w:locked/>
    <w:rsid w:val="00E97862"/>
    <w:rPr>
      <w:rFonts w:ascii="Calibri" w:eastAsia="Times New Roman" w:hAnsi="Calibri" w:cs="Calibri"/>
      <w:kern w:val="0"/>
      <w:sz w:val="20"/>
      <w:u w:val="single"/>
      <w:lang w:val="en-US" w:eastAsia="en-US"/>
      <w14:ligatures w14:val="none"/>
    </w:rPr>
  </w:style>
  <w:style w:type="paragraph" w:customStyle="1" w:styleId="StyleStyle49ptBold">
    <w:name w:val="Style Style4 + 9 pt Bold"/>
    <w:basedOn w:val="Normal"/>
    <w:link w:val="StyleStyle49ptBoldChar"/>
    <w:qFormat/>
    <w:rsid w:val="00E97862"/>
    <w:rPr>
      <w:rFonts w:eastAsia="Times New Roman"/>
      <w:b/>
      <w:bCs/>
      <w:sz w:val="20"/>
      <w:u w:val="single"/>
    </w:rPr>
  </w:style>
  <w:style w:type="character" w:customStyle="1" w:styleId="StyleStyle49ptBoldChar">
    <w:name w:val="Style Style4 + 9 pt Bold Char"/>
    <w:basedOn w:val="DefaultParagraphFont"/>
    <w:link w:val="StyleStyle49ptBold"/>
    <w:locked/>
    <w:rsid w:val="00E97862"/>
    <w:rPr>
      <w:rFonts w:ascii="Calibri" w:eastAsia="Times New Roman" w:hAnsi="Calibri" w:cs="Calibri"/>
      <w:b/>
      <w:bCs/>
      <w:kern w:val="0"/>
      <w:sz w:val="20"/>
      <w:u w:val="single"/>
      <w:lang w:val="en-US" w:eastAsia="en-US"/>
      <w14:ligatures w14:val="none"/>
    </w:rPr>
  </w:style>
  <w:style w:type="paragraph" w:customStyle="1" w:styleId="StyleStyle49ptBoldItalic">
    <w:name w:val="Style Style4 + 9 pt Bold Italic"/>
    <w:basedOn w:val="Normal"/>
    <w:link w:val="StyleStyle49ptBoldItalicChar"/>
    <w:qFormat/>
    <w:rsid w:val="00E97862"/>
    <w:rPr>
      <w:rFonts w:eastAsia="Times New Roman"/>
      <w:b/>
      <w:bCs/>
      <w:i/>
      <w:iCs/>
      <w:sz w:val="20"/>
      <w:u w:val="single"/>
    </w:rPr>
  </w:style>
  <w:style w:type="character" w:customStyle="1" w:styleId="StyleStyle49ptBoldItalicChar">
    <w:name w:val="Style Style4 + 9 pt Bold Italic Char"/>
    <w:basedOn w:val="DefaultParagraphFont"/>
    <w:link w:val="StyleStyle49ptBoldItalic"/>
    <w:locked/>
    <w:rsid w:val="00E97862"/>
    <w:rPr>
      <w:rFonts w:ascii="Calibri" w:eastAsia="Times New Roman" w:hAnsi="Calibri" w:cs="Calibri"/>
      <w:b/>
      <w:bCs/>
      <w:i/>
      <w:iCs/>
      <w:kern w:val="0"/>
      <w:sz w:val="20"/>
      <w:u w:val="single"/>
      <w:lang w:val="en-US" w:eastAsia="en-US"/>
      <w14:ligatures w14:val="none"/>
    </w:rPr>
  </w:style>
  <w:style w:type="paragraph" w:customStyle="1" w:styleId="StyleUnderlined11ptBold">
    <w:name w:val="Style Underlined + 11 pt Bold"/>
    <w:link w:val="StyleUnderlined11ptBoldChar"/>
    <w:qFormat/>
    <w:rsid w:val="00E97862"/>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locked/>
    <w:rsid w:val="00E97862"/>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E97862"/>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locked/>
    <w:rsid w:val="00E97862"/>
    <w:rPr>
      <w:rFonts w:ascii="Arial" w:eastAsia="Times New Roman" w:hAnsi="Arial" w:cs="Arial"/>
      <w:kern w:val="0"/>
      <w:sz w:val="22"/>
      <w:u w:val="single"/>
      <w:lang w:val="en-US" w:eastAsia="en-US"/>
      <w14:ligatures w14:val="none"/>
    </w:rPr>
  </w:style>
  <w:style w:type="character" w:customStyle="1" w:styleId="newscontent">
    <w:name w:val="newscontent"/>
    <w:rsid w:val="00E97862"/>
  </w:style>
  <w:style w:type="character" w:customStyle="1" w:styleId="StyleUnderlinePatternClearYellow">
    <w:name w:val="Style Underline Pattern: Clear (Yellow)"/>
    <w:basedOn w:val="DefaultParagraphFont"/>
    <w:rsid w:val="00E97862"/>
    <w:rPr>
      <w:rFonts w:cs="Times New Roman"/>
      <w:u w:val="single"/>
      <w:shd w:val="clear" w:color="auto" w:fill="00FF00"/>
    </w:rPr>
  </w:style>
  <w:style w:type="paragraph" w:customStyle="1" w:styleId="StyleUnderlineChar11pt3">
    <w:name w:val="Style Underline Char + 11 pt3"/>
    <w:link w:val="StyleUnderlineChar11pt3Char"/>
    <w:qFormat/>
    <w:rsid w:val="00E97862"/>
    <w:pPr>
      <w:spacing w:after="160" w:line="259" w:lineRule="auto"/>
    </w:pPr>
    <w:rPr>
      <w:rFonts w:ascii="Arial Narrow" w:eastAsia="Times New Roman" w:hAnsi="Arial Narrow" w:cs="Arial"/>
      <w:kern w:val="0"/>
      <w:u w:val="single"/>
      <w:lang w:val="en-US" w:eastAsia="en-US"/>
      <w14:ligatures w14:val="none"/>
    </w:rPr>
  </w:style>
  <w:style w:type="character" w:customStyle="1" w:styleId="StyleUnderlineChar11pt3Char">
    <w:name w:val="Style Underline Char + 11 pt3 Char"/>
    <w:basedOn w:val="UnderlineCharChar"/>
    <w:link w:val="StyleUnderlineChar11pt3"/>
    <w:locked/>
    <w:rsid w:val="00E97862"/>
    <w:rPr>
      <w:rFonts w:ascii="Arial Narrow" w:eastAsia="Times New Roman" w:hAnsi="Arial Narrow" w:cs="Arial"/>
      <w:kern w:val="0"/>
      <w:sz w:val="24"/>
      <w:szCs w:val="24"/>
      <w:u w:val="single"/>
      <w:lang w:val="en-US" w:eastAsia="en-US" w:bidi="ar-SA"/>
      <w14:ligatures w14:val="none"/>
    </w:rPr>
  </w:style>
  <w:style w:type="character" w:customStyle="1" w:styleId="StyleBoldUnderline1">
    <w:name w:val="Style Bold Underline1"/>
    <w:basedOn w:val="DefaultParagraphFont"/>
    <w:rsid w:val="00E97862"/>
    <w:rPr>
      <w:rFonts w:cs="Times New Roman"/>
      <w:bCs/>
      <w:u w:val="single"/>
    </w:rPr>
  </w:style>
  <w:style w:type="character" w:customStyle="1" w:styleId="date-display-single">
    <w:name w:val="date-display-single"/>
    <w:basedOn w:val="DefaultParagraphFont"/>
    <w:rsid w:val="00E97862"/>
    <w:rPr>
      <w:rFonts w:cs="Times New Roman"/>
    </w:rPr>
  </w:style>
  <w:style w:type="character" w:customStyle="1" w:styleId="CommentTextChar1">
    <w:name w:val="Comment Text Char1"/>
    <w:basedOn w:val="DefaultParagraphFont"/>
    <w:uiPriority w:val="99"/>
    <w:rsid w:val="00E97862"/>
    <w:rPr>
      <w:rFonts w:ascii="Times New Roman" w:hAnsi="Times New Roman" w:cs="Times New Roman"/>
      <w:sz w:val="20"/>
      <w:szCs w:val="20"/>
    </w:rPr>
  </w:style>
  <w:style w:type="character" w:customStyle="1" w:styleId="BodyTextChar1">
    <w:name w:val="Body Text Char1"/>
    <w:aliases w:val="Very Small Text Char1,BT Char1"/>
    <w:basedOn w:val="DefaultParagraphFont"/>
    <w:qFormat/>
    <w:rsid w:val="00E97862"/>
    <w:rPr>
      <w:rFonts w:ascii="Times New Roman" w:hAnsi="Times New Roman" w:cs="Times New Roman"/>
      <w:sz w:val="20"/>
    </w:rPr>
  </w:style>
  <w:style w:type="character" w:customStyle="1" w:styleId="StyleunderlineBold">
    <w:name w:val="Style underline + Bold"/>
    <w:basedOn w:val="underline"/>
    <w:rsid w:val="00E97862"/>
    <w:rPr>
      <w:rFonts w:ascii="Times New Roman" w:hAnsi="Times New Roman" w:cs="Times New Roman"/>
      <w:bCs/>
      <w:sz w:val="20"/>
      <w:u w:val="single"/>
    </w:rPr>
  </w:style>
  <w:style w:type="paragraph" w:customStyle="1" w:styleId="cards0">
    <w:name w:val="cards"/>
    <w:basedOn w:val="Cites"/>
    <w:uiPriority w:val="99"/>
    <w:qFormat/>
    <w:rsid w:val="00E97862"/>
    <w:pPr>
      <w:widowControl/>
      <w:jc w:val="left"/>
    </w:pPr>
    <w:rPr>
      <w:rFonts w:asciiTheme="minorHAnsi" w:hAnsiTheme="minorHAnsi"/>
      <w:szCs w:val="22"/>
    </w:rPr>
  </w:style>
  <w:style w:type="character" w:customStyle="1" w:styleId="Style10ptUnderline">
    <w:name w:val="Style 10 pt Underline"/>
    <w:basedOn w:val="DefaultParagraphFont"/>
    <w:rsid w:val="00E97862"/>
    <w:rPr>
      <w:rFonts w:cs="Times New Roman"/>
      <w:sz w:val="20"/>
      <w:u w:val="single"/>
    </w:rPr>
  </w:style>
  <w:style w:type="character" w:styleId="HTMLCite">
    <w:name w:val="HTML Cite"/>
    <w:basedOn w:val="DefaultParagraphFont"/>
    <w:rsid w:val="00E97862"/>
    <w:rPr>
      <w:i/>
    </w:rPr>
  </w:style>
  <w:style w:type="character" w:customStyle="1" w:styleId="slug-pub-date">
    <w:name w:val="slug-pub-date"/>
    <w:basedOn w:val="DefaultParagraphFont"/>
    <w:rsid w:val="00E97862"/>
    <w:rPr>
      <w:rFonts w:cs="Times New Roman"/>
    </w:rPr>
  </w:style>
  <w:style w:type="character" w:customStyle="1" w:styleId="slug-vol">
    <w:name w:val="slug-vol"/>
    <w:basedOn w:val="DefaultParagraphFont"/>
    <w:rsid w:val="00E97862"/>
    <w:rPr>
      <w:rFonts w:cs="Times New Roman"/>
    </w:rPr>
  </w:style>
  <w:style w:type="character" w:customStyle="1" w:styleId="slug-issue">
    <w:name w:val="slug-issue"/>
    <w:basedOn w:val="DefaultParagraphFont"/>
    <w:rsid w:val="00E97862"/>
    <w:rPr>
      <w:rFonts w:cs="Times New Roman"/>
    </w:rPr>
  </w:style>
  <w:style w:type="character" w:customStyle="1" w:styleId="slug-pages">
    <w:name w:val="slug-pages"/>
    <w:basedOn w:val="DefaultParagraphFont"/>
    <w:rsid w:val="00E97862"/>
    <w:rPr>
      <w:rFonts w:cs="Times New Roman"/>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97862"/>
    <w:rPr>
      <w:rFonts w:cs="Times New Roman"/>
      <w:b/>
      <w:bCs/>
      <w:sz w:val="24"/>
      <w:u w:val="none"/>
      <w:effect w:val="none"/>
    </w:rPr>
  </w:style>
  <w:style w:type="character" w:customStyle="1" w:styleId="tagchar">
    <w:name w:val="tagchar"/>
    <w:basedOn w:val="DefaultParagraphFont"/>
    <w:rsid w:val="00E97862"/>
    <w:rPr>
      <w:rFonts w:cs="Times New Roman"/>
    </w:rPr>
  </w:style>
  <w:style w:type="paragraph" w:customStyle="1" w:styleId="NormalText">
    <w:name w:val="Normal Text"/>
    <w:basedOn w:val="Normal"/>
    <w:link w:val="NormalTextChar"/>
    <w:autoRedefine/>
    <w:qFormat/>
    <w:rsid w:val="00E97862"/>
    <w:pPr>
      <w:jc w:val="both"/>
    </w:pPr>
    <w:rPr>
      <w:rFonts w:eastAsia="Times New Roman"/>
      <w:sz w:val="20"/>
      <w:szCs w:val="26"/>
    </w:rPr>
  </w:style>
  <w:style w:type="character" w:customStyle="1" w:styleId="pmterms11">
    <w:name w:val="pmterms11"/>
    <w:basedOn w:val="DefaultParagraphFont"/>
    <w:rsid w:val="00E97862"/>
    <w:rPr>
      <w:rFonts w:cs="Times New Roman"/>
      <w:b/>
      <w:bCs/>
      <w:color w:val="000000"/>
    </w:rPr>
  </w:style>
  <w:style w:type="character" w:customStyle="1" w:styleId="StyleUnderlineChar9ptBold">
    <w:name w:val="Style Underline Char + 9 pt Bold"/>
    <w:basedOn w:val="DefaultParagraphFont"/>
    <w:rsid w:val="00E97862"/>
    <w:rPr>
      <w:rFonts w:ascii="Times New Roman" w:hAnsi="Times New Roman" w:cs="Times New Roman"/>
      <w:b/>
      <w:bCs/>
      <w:sz w:val="20"/>
      <w:u w:val="single"/>
      <w:lang w:val="en-US" w:eastAsia="en-US" w:bidi="ar-SA"/>
    </w:rPr>
  </w:style>
  <w:style w:type="character" w:customStyle="1" w:styleId="UnderlineChar5Char">
    <w:name w:val="Underline Char5 Char"/>
    <w:basedOn w:val="DefaultParagraphFont"/>
    <w:rsid w:val="00E97862"/>
    <w:rPr>
      <w:rFonts w:cs="Times New Roman"/>
      <w:sz w:val="24"/>
      <w:szCs w:val="24"/>
      <w:u w:val="single"/>
      <w:lang w:val="en-US" w:eastAsia="en-US" w:bidi="ar-SA"/>
    </w:rPr>
  </w:style>
  <w:style w:type="character" w:customStyle="1" w:styleId="BoldandUnderlineChar2Char1">
    <w:name w:val="Bold and Underline Char2 Char1"/>
    <w:basedOn w:val="DefaultParagraphFont"/>
    <w:rsid w:val="00E97862"/>
    <w:rPr>
      <w:rFonts w:cs="Times New Roman"/>
      <w:b/>
      <w:sz w:val="24"/>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97862"/>
    <w:rPr>
      <w:rFonts w:cs="Times New Roman"/>
      <w:b/>
      <w:sz w:val="24"/>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97862"/>
    <w:rPr>
      <w:rFonts w:cs="Times New Roman"/>
      <w:sz w:val="24"/>
      <w:szCs w:val="24"/>
      <w:u w:val="single"/>
      <w:lang w:val="en-US" w:eastAsia="en-US" w:bidi="ar-SA"/>
    </w:rPr>
  </w:style>
  <w:style w:type="paragraph" w:customStyle="1" w:styleId="Language">
    <w:name w:val="Language"/>
    <w:basedOn w:val="Normal"/>
    <w:link w:val="LanguageChar"/>
    <w:qFormat/>
    <w:rsid w:val="00E97862"/>
    <w:rPr>
      <w:rFonts w:eastAsia="Times New Roman"/>
      <w:strike/>
      <w:sz w:val="20"/>
      <w:szCs w:val="20"/>
    </w:rPr>
  </w:style>
  <w:style w:type="character" w:customStyle="1" w:styleId="LanguageChar">
    <w:name w:val="Language Char"/>
    <w:basedOn w:val="DefaultParagraphFont"/>
    <w:link w:val="Language"/>
    <w:locked/>
    <w:rsid w:val="00E97862"/>
    <w:rPr>
      <w:rFonts w:ascii="Calibri" w:eastAsia="Times New Roman" w:hAnsi="Calibri" w:cs="Calibri"/>
      <w:strike/>
      <w:kern w:val="0"/>
      <w:sz w:val="20"/>
      <w:szCs w:val="20"/>
      <w:lang w:val="en-US" w:eastAsia="en-US"/>
      <w14:ligatures w14:val="none"/>
    </w:rPr>
  </w:style>
  <w:style w:type="paragraph" w:customStyle="1" w:styleId="UnderlineChar3">
    <w:name w:val="Underline Char3"/>
    <w:basedOn w:val="Normal"/>
    <w:link w:val="UnderlineChar3Char"/>
    <w:qFormat/>
    <w:rsid w:val="00E97862"/>
    <w:rPr>
      <w:rFonts w:eastAsia="Times New Roman"/>
      <w:sz w:val="20"/>
      <w:u w:val="single"/>
    </w:rPr>
  </w:style>
  <w:style w:type="character" w:customStyle="1" w:styleId="UnderlineChar3Char">
    <w:name w:val="Underline Char3 Char"/>
    <w:basedOn w:val="DefaultParagraphFont"/>
    <w:link w:val="UnderlineChar3"/>
    <w:locked/>
    <w:rsid w:val="00E97862"/>
    <w:rPr>
      <w:rFonts w:ascii="Calibri" w:eastAsia="Times New Roman" w:hAnsi="Calibri" w:cs="Calibri"/>
      <w:kern w:val="0"/>
      <w:sz w:val="20"/>
      <w:u w:val="single"/>
      <w:lang w:val="en-US" w:eastAsia="en-US"/>
      <w14:ligatures w14:val="none"/>
    </w:rPr>
  </w:style>
  <w:style w:type="paragraph" w:customStyle="1" w:styleId="BoldandUnderlineChar3Char">
    <w:name w:val="Bold and Underline Char3 Char"/>
    <w:basedOn w:val="Normal"/>
    <w:link w:val="BoldandUnderlineChar3CharChar"/>
    <w:qFormat/>
    <w:rsid w:val="00E97862"/>
    <w:rPr>
      <w:rFonts w:eastAsia="Times New Roman"/>
      <w:b/>
      <w:sz w:val="20"/>
      <w:u w:val="single"/>
    </w:rPr>
  </w:style>
  <w:style w:type="character" w:customStyle="1" w:styleId="BoldandUnderlineChar3CharChar">
    <w:name w:val="Bold and Underline Char3 Char Char"/>
    <w:basedOn w:val="DefaultParagraphFont"/>
    <w:link w:val="BoldandUnderlineChar3Char"/>
    <w:locked/>
    <w:rsid w:val="00E97862"/>
    <w:rPr>
      <w:rFonts w:ascii="Calibri" w:eastAsia="Times New Roman" w:hAnsi="Calibri" w:cs="Calibri"/>
      <w:b/>
      <w:kern w:val="0"/>
      <w:sz w:val="20"/>
      <w:u w:val="single"/>
      <w:lang w:val="en-US" w:eastAsia="en-US"/>
      <w14:ligatures w14:val="none"/>
    </w:rPr>
  </w:style>
  <w:style w:type="character" w:customStyle="1" w:styleId="UnderlineChar1">
    <w:name w:val="Underline Char1"/>
    <w:aliases w:val="Cards + Font: 12 pt Char1"/>
    <w:basedOn w:val="DefaultParagraphFont"/>
    <w:rsid w:val="00E97862"/>
    <w:rPr>
      <w:rFonts w:cs="Times New Roman"/>
      <w:sz w:val="24"/>
      <w:szCs w:val="24"/>
      <w:u w:val="single"/>
      <w:lang w:val="en-US" w:eastAsia="en-US" w:bidi="ar-SA"/>
    </w:rPr>
  </w:style>
  <w:style w:type="character" w:customStyle="1" w:styleId="BoldandUnderlineChar1Char2Char">
    <w:name w:val="Bold and Underline Char1 Char2 Char"/>
    <w:basedOn w:val="DefaultParagraphFont"/>
    <w:rsid w:val="00E97862"/>
    <w:rPr>
      <w:rFonts w:cs="Times New Roman"/>
      <w:b/>
      <w:sz w:val="24"/>
      <w:szCs w:val="24"/>
      <w:u w:val="single"/>
      <w:lang w:val="en-US" w:eastAsia="en-US" w:bidi="ar-SA"/>
    </w:rPr>
  </w:style>
  <w:style w:type="character" w:customStyle="1" w:styleId="SmalltextChar">
    <w:name w:val="Small text Char"/>
    <w:aliases w:val="Quote1 Char1,Quote111 Char1,Quote21 Char1,Quote3 Char1,Quote4 Char1"/>
    <w:link w:val="Smalltext"/>
    <w:locked/>
    <w:rsid w:val="00E97862"/>
    <w:rPr>
      <w:rFonts w:ascii="Arial Narrow" w:eastAsia="Times New Roman" w:hAnsi="Arial Narrow" w:cs="Calibri"/>
      <w:kern w:val="0"/>
      <w:sz w:val="20"/>
      <w:lang w:val="en-US" w:eastAsia="en-US"/>
      <w14:ligatures w14:val="none"/>
    </w:rPr>
  </w:style>
  <w:style w:type="paragraph" w:customStyle="1" w:styleId="HotRoute">
    <w:name w:val="Hot Route"/>
    <w:basedOn w:val="Normal"/>
    <w:link w:val="HotRouteChar0"/>
    <w:qFormat/>
    <w:rsid w:val="00E97862"/>
    <w:pPr>
      <w:ind w:left="144"/>
    </w:pPr>
    <w:rPr>
      <w:rFonts w:eastAsia="Times New Roman"/>
      <w:sz w:val="20"/>
    </w:rPr>
  </w:style>
  <w:style w:type="paragraph" w:customStyle="1" w:styleId="Cardstyle0">
    <w:name w:val="Cardstyle"/>
    <w:basedOn w:val="Normal"/>
    <w:next w:val="Normal"/>
    <w:uiPriority w:val="99"/>
    <w:qFormat/>
    <w:rsid w:val="00E97862"/>
    <w:rPr>
      <w:rFonts w:eastAsia="Times New Roman"/>
      <w:sz w:val="20"/>
    </w:rPr>
  </w:style>
  <w:style w:type="character" w:customStyle="1" w:styleId="Style12ptBoldUnderline1">
    <w:name w:val="Style 12 pt Bold Underline1"/>
    <w:basedOn w:val="DefaultParagraphFont"/>
    <w:rsid w:val="00E97862"/>
    <w:rPr>
      <w:rFonts w:cs="Times New Roman"/>
      <w:b/>
      <w:bCs/>
      <w:sz w:val="24"/>
      <w:u w:val="single"/>
    </w:rPr>
  </w:style>
  <w:style w:type="character" w:customStyle="1" w:styleId="StyleEmphasisArial12ptBoldNotItalic">
    <w:name w:val="Style Emphasis + Arial 12 pt Bold Not Italic"/>
    <w:basedOn w:val="Emphasis"/>
    <w:rsid w:val="00E97862"/>
    <w:rPr>
      <w:rFonts w:ascii="Arial" w:hAnsi="Arial" w:cs="Times New Roman"/>
      <w:b w:val="0"/>
      <w:bCs/>
      <w:i/>
      <w:iCs/>
      <w:sz w:val="24"/>
      <w:u w:val="single"/>
      <w:bdr w:val="single" w:sz="8" w:space="0" w:color="auto"/>
    </w:rPr>
  </w:style>
  <w:style w:type="character" w:customStyle="1" w:styleId="DebateHighlighted">
    <w:name w:val="Debate Highlighted"/>
    <w:qFormat/>
    <w:rsid w:val="00E97862"/>
    <w:rPr>
      <w:rFonts w:ascii="Times New Roman" w:hAnsi="Times New Roman"/>
      <w:sz w:val="24"/>
      <w:u w:val="thick"/>
      <w:shd w:val="clear" w:color="auto" w:fill="00FFFF"/>
    </w:rPr>
  </w:style>
  <w:style w:type="character" w:customStyle="1" w:styleId="UnreadTextChar">
    <w:name w:val="Unread Text Char"/>
    <w:link w:val="UnreadText"/>
    <w:locked/>
    <w:rsid w:val="00E97862"/>
    <w:rPr>
      <w:rFonts w:ascii="SimSun" w:eastAsia="SimSun" w:hAnsi="SimSun"/>
      <w:lang w:val="x-none"/>
    </w:rPr>
  </w:style>
  <w:style w:type="paragraph" w:customStyle="1" w:styleId="UnreadText">
    <w:name w:val="Unread Text"/>
    <w:basedOn w:val="Normal"/>
    <w:next w:val="Normal"/>
    <w:link w:val="UnreadTextChar"/>
    <w:autoRedefine/>
    <w:qFormat/>
    <w:rsid w:val="00E97862"/>
    <w:pPr>
      <w:ind w:left="360"/>
    </w:pPr>
    <w:rPr>
      <w:rFonts w:ascii="SimSun" w:eastAsia="SimSun" w:hAnsi="SimSun"/>
      <w:kern w:val="2"/>
      <w:sz w:val="24"/>
      <w:lang w:val="x-none" w:eastAsia="zh-CN"/>
      <w14:ligatures w14:val="standardContextual"/>
    </w:rPr>
  </w:style>
  <w:style w:type="paragraph" w:customStyle="1" w:styleId="AuthorDate">
    <w:name w:val="AuthorDate"/>
    <w:next w:val="Normal"/>
    <w:link w:val="AuthorDateChar"/>
    <w:qFormat/>
    <w:rsid w:val="00E97862"/>
    <w:pPr>
      <w:widowControl w:val="0"/>
      <w:outlineLvl w:val="2"/>
    </w:pPr>
    <w:rPr>
      <w:rFonts w:ascii="Times New Roman" w:eastAsia="Times New Roman" w:hAnsi="Times New Roman" w:cs="Times New Roman"/>
      <w:b/>
      <w:kern w:val="0"/>
      <w:szCs w:val="20"/>
      <w:u w:val="single"/>
      <w:lang w:val="en-US" w:eastAsia="en-US"/>
      <w14:ligatures w14:val="none"/>
    </w:rPr>
  </w:style>
  <w:style w:type="character" w:customStyle="1" w:styleId="AuthorDateChar">
    <w:name w:val="AuthorDate Char"/>
    <w:basedOn w:val="DefaultParagraphFont"/>
    <w:link w:val="AuthorDate"/>
    <w:locked/>
    <w:rsid w:val="00E97862"/>
    <w:rPr>
      <w:rFonts w:ascii="Times New Roman" w:eastAsia="Times New Roman" w:hAnsi="Times New Roman" w:cs="Times New Roman"/>
      <w:b/>
      <w:kern w:val="0"/>
      <w:szCs w:val="20"/>
      <w:u w:val="single"/>
      <w:lang w:val="en-US" w:eastAsia="en-US"/>
      <w14:ligatures w14:val="none"/>
    </w:rPr>
  </w:style>
  <w:style w:type="character" w:customStyle="1" w:styleId="CardsHighlight">
    <w:name w:val="Cards Highlight"/>
    <w:basedOn w:val="DefaultParagraphFont"/>
    <w:uiPriority w:val="1"/>
    <w:qFormat/>
    <w:rsid w:val="00E97862"/>
    <w:rPr>
      <w:rFonts w:ascii="Times New Roman" w:hAnsi="Times New Roman" w:cs="Times New Roman"/>
      <w:sz w:val="24"/>
      <w:u w:val="single"/>
      <w:shd w:val="clear" w:color="auto" w:fill="00FFFF"/>
    </w:rPr>
  </w:style>
  <w:style w:type="character" w:customStyle="1" w:styleId="Highlightedunderline">
    <w:name w:val="Highlighted underline"/>
    <w:qFormat/>
    <w:rsid w:val="00E97862"/>
    <w:rPr>
      <w:rFonts w:ascii="Times New Roman" w:hAnsi="Times New Roman"/>
      <w:sz w:val="20"/>
      <w:u w:val="single"/>
      <w:shd w:val="clear" w:color="auto" w:fill="C0C0C0"/>
    </w:rPr>
  </w:style>
  <w:style w:type="character" w:customStyle="1" w:styleId="smallChar">
    <w:name w:val="small Char"/>
    <w:rsid w:val="00E97862"/>
    <w:rPr>
      <w:rFonts w:ascii="Calibri" w:eastAsia="Times New Roman" w:hAnsi="Calibri"/>
      <w:sz w:val="20"/>
      <w:lang w:val="x-none" w:eastAsia="x-none"/>
    </w:rPr>
  </w:style>
  <w:style w:type="paragraph" w:customStyle="1" w:styleId="HotRoute0">
    <w:name w:val="Hot Route!"/>
    <w:basedOn w:val="Normal"/>
    <w:uiPriority w:val="99"/>
    <w:qFormat/>
    <w:rsid w:val="00E97862"/>
    <w:pPr>
      <w:ind w:left="144"/>
    </w:pPr>
    <w:rPr>
      <w:rFonts w:eastAsia="Times New Roman"/>
      <w:sz w:val="20"/>
    </w:rPr>
  </w:style>
  <w:style w:type="character" w:customStyle="1" w:styleId="BodyTextIndent3Char1">
    <w:name w:val="Body Text Indent 3 Char1"/>
    <w:basedOn w:val="DefaultParagraphFont"/>
    <w:uiPriority w:val="99"/>
    <w:rsid w:val="00E97862"/>
    <w:rPr>
      <w:rFonts w:ascii="Times New Roman" w:hAnsi="Times New Roman" w:cs="Times New Roman"/>
      <w:sz w:val="16"/>
      <w:szCs w:val="16"/>
    </w:rPr>
  </w:style>
  <w:style w:type="character" w:customStyle="1" w:styleId="BodyText2Char1">
    <w:name w:val="Body Text 2 Char1"/>
    <w:basedOn w:val="DefaultParagraphFont"/>
    <w:uiPriority w:val="99"/>
    <w:rsid w:val="00E97862"/>
    <w:rPr>
      <w:rFonts w:ascii="Times New Roman" w:hAnsi="Times New Roman" w:cs="Times New Roman"/>
      <w:sz w:val="20"/>
    </w:rPr>
  </w:style>
  <w:style w:type="character" w:customStyle="1" w:styleId="Heading2Char1CharCharCharCharCharC">
    <w:name w:val="Heading 2 Char1 Char Char Char Char Char C"/>
    <w:rsid w:val="00E97862"/>
    <w:rPr>
      <w:b/>
      <w:sz w:val="28"/>
      <w:lang w:val="en-US" w:eastAsia="en-US"/>
    </w:rPr>
  </w:style>
  <w:style w:type="character" w:customStyle="1" w:styleId="underline1">
    <w:name w:val="underline1"/>
    <w:basedOn w:val="DefaultParagraphFont"/>
    <w:rsid w:val="00E97862"/>
    <w:rPr>
      <w:rFonts w:cs="Times New Roman"/>
      <w:u w:val="single"/>
    </w:rPr>
  </w:style>
  <w:style w:type="character" w:customStyle="1" w:styleId="author0">
    <w:name w:val="author"/>
    <w:basedOn w:val="DefaultParagraphFont"/>
    <w:rsid w:val="00E97862"/>
    <w:rPr>
      <w:rFonts w:ascii="Times New Roman" w:hAnsi="Times New Roman" w:cs="Times New Roman"/>
      <w:b/>
      <w:sz w:val="24"/>
    </w:rPr>
  </w:style>
  <w:style w:type="character" w:customStyle="1" w:styleId="FontStyle291">
    <w:name w:val="Font Style291"/>
    <w:basedOn w:val="DefaultParagraphFont"/>
    <w:uiPriority w:val="99"/>
    <w:rsid w:val="00E9786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97862"/>
    <w:rPr>
      <w:rFonts w:cs="Times New Roman"/>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97862"/>
    <w:rPr>
      <w:rFonts w:eastAsia="Times New Roman"/>
      <w:sz w:val="20"/>
    </w:rPr>
  </w:style>
  <w:style w:type="character" w:customStyle="1" w:styleId="StyleStyleMicroText7ptArialNarrow10ptChar">
    <w:name w:val="Style Style MicroText + 7 pt + Arial Narrow 10 pt Char"/>
    <w:basedOn w:val="DefaultParagraphFont"/>
    <w:link w:val="StyleStyleMicroText7ptArialNarrow10pt"/>
    <w:locked/>
    <w:rsid w:val="00E97862"/>
    <w:rPr>
      <w:rFonts w:ascii="Calibri" w:eastAsia="Times New Roman" w:hAnsi="Calibri" w:cs="Calibri"/>
      <w:kern w:val="0"/>
      <w:sz w:val="20"/>
      <w:lang w:val="en-US" w:eastAsia="en-US"/>
      <w14:ligatures w14:val="none"/>
    </w:rPr>
  </w:style>
  <w:style w:type="paragraph" w:customStyle="1" w:styleId="Cards1">
    <w:name w:val="Cards1"/>
    <w:basedOn w:val="Normal"/>
    <w:link w:val="Cards1Char"/>
    <w:qFormat/>
    <w:rsid w:val="00E97862"/>
    <w:pPr>
      <w:ind w:left="288"/>
    </w:pPr>
    <w:rPr>
      <w:rFonts w:eastAsia="Times New Roman"/>
      <w:sz w:val="20"/>
      <w:u w:val="single"/>
    </w:rPr>
  </w:style>
  <w:style w:type="character" w:customStyle="1" w:styleId="Cards1Char">
    <w:name w:val="Cards1 Char"/>
    <w:basedOn w:val="DefaultParagraphFont"/>
    <w:link w:val="Cards1"/>
    <w:locked/>
    <w:rsid w:val="00E97862"/>
    <w:rPr>
      <w:rFonts w:ascii="Calibri" w:eastAsia="Times New Roman" w:hAnsi="Calibri" w:cs="Calibri"/>
      <w:kern w:val="0"/>
      <w:sz w:val="20"/>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E97862"/>
    <w:pPr>
      <w:spacing w:after="200" w:line="276" w:lineRule="auto"/>
      <w:contextualSpacing/>
    </w:pPr>
    <w:rPr>
      <w:rFonts w:ascii="Arial" w:eastAsia="Times New Roman"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locked/>
    <w:rsid w:val="00E97862"/>
    <w:rPr>
      <w:rFonts w:ascii="Arial" w:eastAsia="Times New Roman" w:hAnsi="Arial" w:cs="Arial"/>
      <w:kern w:val="0"/>
      <w:sz w:val="22"/>
      <w:szCs w:val="22"/>
      <w:u w:val="single"/>
      <w:lang w:val="en-US" w:eastAsia="en-US"/>
      <w14:ligatures w14:val="none"/>
    </w:rPr>
  </w:style>
  <w:style w:type="character" w:customStyle="1" w:styleId="EmphasizeThis">
    <w:name w:val="EmphasizeThis"/>
    <w:rsid w:val="00E97862"/>
    <w:rPr>
      <w:rFonts w:ascii="Georgia" w:hAnsi="Georgia"/>
      <w:b/>
      <w:sz w:val="24"/>
      <w:u w:val="thick"/>
    </w:rPr>
  </w:style>
  <w:style w:type="paragraph" w:customStyle="1" w:styleId="Stylecard8pt">
    <w:name w:val="Style card + 8 pt"/>
    <w:basedOn w:val="Normal"/>
    <w:link w:val="Stylecard8ptChar"/>
    <w:qFormat/>
    <w:rsid w:val="00E97862"/>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locked/>
    <w:rsid w:val="00E97862"/>
    <w:rPr>
      <w:rFonts w:ascii="Calibri" w:eastAsia="Times New Roman" w:hAnsi="Calibri" w:cs="Calibri"/>
      <w:color w:val="000000"/>
      <w:kern w:val="32"/>
      <w:sz w:val="20"/>
      <w:szCs w:val="20"/>
      <w:u w:val="single"/>
      <w:lang w:val="en-US" w:eastAsia="ar-SA"/>
      <w14:ligatures w14:val="none"/>
    </w:rPr>
  </w:style>
  <w:style w:type="character" w:customStyle="1" w:styleId="bhl">
    <w:name w:val="bhl"/>
    <w:basedOn w:val="DefaultParagraphFont"/>
    <w:rsid w:val="00E97862"/>
    <w:rPr>
      <w:rFonts w:cs="Times New Roman"/>
    </w:rPr>
  </w:style>
  <w:style w:type="paragraph" w:customStyle="1" w:styleId="TagGA11">
    <w:name w:val="Tag GA 11"/>
    <w:basedOn w:val="TOC1"/>
    <w:uiPriority w:val="99"/>
    <w:qFormat/>
    <w:rsid w:val="00E97862"/>
    <w:pPr>
      <w:spacing w:before="0" w:after="160"/>
    </w:pPr>
    <w:rPr>
      <w:u w:val="none"/>
    </w:rPr>
  </w:style>
  <w:style w:type="paragraph" w:customStyle="1" w:styleId="CiteCard">
    <w:name w:val="Cite/Card"/>
    <w:basedOn w:val="TOC2"/>
    <w:uiPriority w:val="99"/>
    <w:qFormat/>
    <w:rsid w:val="00E97862"/>
    <w:pPr>
      <w:tabs>
        <w:tab w:val="left" w:pos="4360"/>
      </w:tabs>
      <w:ind w:left="220"/>
    </w:pPr>
    <w:rPr>
      <w:sz w:val="22"/>
    </w:rPr>
  </w:style>
  <w:style w:type="character" w:customStyle="1" w:styleId="CardTextUnderlinedChar">
    <w:name w:val="Card Text Underlined Char"/>
    <w:basedOn w:val="DefaultParagraphFont"/>
    <w:rsid w:val="00E97862"/>
    <w:rPr>
      <w:rFonts w:ascii="Georgia" w:hAnsi="Georgia" w:cs="Times New Roman"/>
      <w:sz w:val="22"/>
      <w:u w:val="single"/>
      <w:lang w:val="x-none" w:eastAsia="zh-CN"/>
    </w:rPr>
  </w:style>
  <w:style w:type="character" w:customStyle="1" w:styleId="addmd">
    <w:name w:val="addmd"/>
    <w:basedOn w:val="DefaultParagraphFont"/>
    <w:rsid w:val="00E97862"/>
    <w:rPr>
      <w:rFonts w:cs="Times New Roman"/>
    </w:rPr>
  </w:style>
  <w:style w:type="paragraph" w:styleId="FootnoteText">
    <w:name w:val="footnote text"/>
    <w:basedOn w:val="Normal"/>
    <w:link w:val="FootnoteTextChar"/>
    <w:unhideWhenUsed/>
    <w:qFormat/>
    <w:rsid w:val="00E97862"/>
    <w:rPr>
      <w:rFonts w:eastAsia="Times New Roman"/>
      <w:sz w:val="20"/>
      <w:szCs w:val="20"/>
      <w:lang w:eastAsia="zh-CN"/>
    </w:rPr>
  </w:style>
  <w:style w:type="character" w:customStyle="1" w:styleId="FootnoteTextChar">
    <w:name w:val="Footnote Text Char"/>
    <w:basedOn w:val="DefaultParagraphFont"/>
    <w:link w:val="FootnoteText"/>
    <w:rsid w:val="00E97862"/>
    <w:rPr>
      <w:rFonts w:ascii="Calibri" w:eastAsia="Times New Roman" w:hAnsi="Calibri" w:cs="Calibri"/>
      <w:kern w:val="0"/>
      <w:sz w:val="20"/>
      <w:szCs w:val="20"/>
      <w:lang w:val="en-US"/>
      <w14:ligatures w14:val="none"/>
    </w:rPr>
  </w:style>
  <w:style w:type="character" w:customStyle="1" w:styleId="UnderlinedTextCharChar">
    <w:name w:val="Underlined Text Char Char"/>
    <w:basedOn w:val="DefaultParagraphFont"/>
    <w:rsid w:val="00E97862"/>
    <w:rPr>
      <w:rFonts w:cs="Arial"/>
      <w:bCs/>
      <w:sz w:val="26"/>
      <w:szCs w:val="26"/>
      <w:u w:val="single"/>
      <w:lang w:val="en-US" w:eastAsia="en-US" w:bidi="ar-SA"/>
    </w:rPr>
  </w:style>
  <w:style w:type="character" w:customStyle="1" w:styleId="StyleTimesNewRoman12ptBold">
    <w:name w:val="Style Times New Roman 12 pt Bold"/>
    <w:rsid w:val="00E97862"/>
    <w:rPr>
      <w:b/>
      <w:sz w:val="24"/>
    </w:rPr>
  </w:style>
  <w:style w:type="character" w:customStyle="1" w:styleId="CardText1Char">
    <w:name w:val="Card Text 1 Char"/>
    <w:rsid w:val="00E97862"/>
    <w:rPr>
      <w:rFonts w:ascii="Georgia" w:hAnsi="Georgia"/>
      <w:color w:val="000000"/>
      <w:sz w:val="22"/>
      <w:u w:val="single"/>
    </w:rPr>
  </w:style>
  <w:style w:type="character" w:customStyle="1" w:styleId="BoldUnderlining">
    <w:name w:val="Bold Underlining"/>
    <w:rsid w:val="00E97862"/>
    <w:rPr>
      <w:u w:val="single"/>
    </w:rPr>
  </w:style>
  <w:style w:type="character" w:customStyle="1" w:styleId="Intemphasis">
    <w:name w:val="Intemphasis"/>
    <w:uiPriority w:val="1"/>
    <w:qFormat/>
    <w:rsid w:val="00E97862"/>
    <w:rPr>
      <w:rFonts w:ascii="Cambria" w:hAnsi="Cambria"/>
      <w:b/>
      <w:sz w:val="20"/>
      <w:u w:val="single"/>
      <w:bdr w:val="single" w:sz="4" w:space="0" w:color="auto"/>
      <w:shd w:val="pct25" w:color="auto" w:fill="auto"/>
    </w:rPr>
  </w:style>
  <w:style w:type="paragraph" w:customStyle="1" w:styleId="cardtext2">
    <w:name w:val="cardtext"/>
    <w:basedOn w:val="Normal"/>
    <w:link w:val="cardtextChar3"/>
    <w:qFormat/>
    <w:rsid w:val="00E97862"/>
    <w:pPr>
      <w:ind w:left="288" w:right="288"/>
    </w:pPr>
    <w:rPr>
      <w:sz w:val="20"/>
      <w:szCs w:val="16"/>
    </w:rPr>
  </w:style>
  <w:style w:type="character" w:customStyle="1" w:styleId="cardtextChar3">
    <w:name w:val="cardtext Char"/>
    <w:basedOn w:val="DefaultParagraphFont"/>
    <w:link w:val="cardtext2"/>
    <w:locked/>
    <w:rsid w:val="00E97862"/>
    <w:rPr>
      <w:rFonts w:ascii="Calibri" w:hAnsi="Calibri" w:cs="Calibri"/>
      <w:kern w:val="0"/>
      <w:sz w:val="20"/>
      <w:szCs w:val="16"/>
      <w:lang w:val="en-US" w:eastAsia="en-US"/>
      <w14:ligatures w14:val="none"/>
    </w:rPr>
  </w:style>
  <w:style w:type="character" w:customStyle="1" w:styleId="BoldUnderlineChar1">
    <w:name w:val="BoldUnderline Char1"/>
    <w:rsid w:val="00E97862"/>
    <w:rPr>
      <w:rFonts w:ascii="Times New Roman" w:hAnsi="Times New Roman"/>
      <w:b/>
      <w:sz w:val="24"/>
      <w:u w:val="single"/>
    </w:rPr>
  </w:style>
  <w:style w:type="paragraph" w:customStyle="1" w:styleId="UnderlinedCardText">
    <w:name w:val="Underlined Card Text"/>
    <w:basedOn w:val="Normal"/>
    <w:link w:val="UnderlinedCardTextChar"/>
    <w:qFormat/>
    <w:rsid w:val="00E97862"/>
    <w:pPr>
      <w:spacing w:after="200"/>
      <w:contextualSpacing/>
    </w:pPr>
    <w:rPr>
      <w:rFonts w:eastAsia="Times New Roman"/>
      <w:sz w:val="20"/>
      <w:u w:val="single"/>
    </w:rPr>
  </w:style>
  <w:style w:type="character" w:customStyle="1" w:styleId="UnderlinedCardTextChar">
    <w:name w:val="Underlined Card Text Char"/>
    <w:link w:val="UnderlinedCardText"/>
    <w:locked/>
    <w:rsid w:val="00E97862"/>
    <w:rPr>
      <w:rFonts w:ascii="Calibri" w:eastAsia="Times New Roman" w:hAnsi="Calibri" w:cs="Calibri"/>
      <w:kern w:val="0"/>
      <w:sz w:val="20"/>
      <w:u w:val="single"/>
      <w:lang w:val="en-US" w:eastAsia="en-US"/>
      <w14:ligatures w14:val="none"/>
    </w:rPr>
  </w:style>
  <w:style w:type="character" w:customStyle="1" w:styleId="Hyperlink6">
    <w:name w:val="Hyperlink6"/>
    <w:basedOn w:val="DefaultParagraphFont"/>
    <w:rsid w:val="00E97862"/>
    <w:rPr>
      <w:rFonts w:cs="Times New Roman"/>
      <w:color w:val="3300CC"/>
      <w:u w:val="single"/>
    </w:rPr>
  </w:style>
  <w:style w:type="paragraph" w:customStyle="1" w:styleId="Tag12">
    <w:name w:val="Tag12"/>
    <w:basedOn w:val="Normal"/>
    <w:uiPriority w:val="99"/>
    <w:qFormat/>
    <w:rsid w:val="00E97862"/>
    <w:pPr>
      <w:contextualSpacing/>
    </w:pPr>
    <w:rPr>
      <w:rFonts w:eastAsia="Times New Roman"/>
      <w:b/>
      <w:sz w:val="20"/>
    </w:rPr>
  </w:style>
  <w:style w:type="paragraph" w:customStyle="1" w:styleId="Shrink8">
    <w:name w:val="Shrink8"/>
    <w:basedOn w:val="Normal"/>
    <w:uiPriority w:val="99"/>
    <w:qFormat/>
    <w:rsid w:val="00E97862"/>
    <w:rPr>
      <w:rFonts w:eastAsia="Times New Roman"/>
      <w:sz w:val="20"/>
    </w:rPr>
  </w:style>
  <w:style w:type="character" w:customStyle="1" w:styleId="highlight2">
    <w:name w:val="highlight2"/>
    <w:rsid w:val="00E97862"/>
    <w:rPr>
      <w:rFonts w:ascii="Arial" w:hAnsi="Arial"/>
      <w:b/>
      <w:sz w:val="19"/>
      <w:u w:val="thick"/>
      <w:shd w:val="clear" w:color="auto" w:fill="auto"/>
    </w:rPr>
  </w:style>
  <w:style w:type="character" w:customStyle="1" w:styleId="citation">
    <w:name w:val="citation"/>
    <w:basedOn w:val="DefaultParagraphFont"/>
    <w:rsid w:val="00E97862"/>
    <w:rPr>
      <w:rFonts w:cs="Times New Roman"/>
    </w:rPr>
  </w:style>
  <w:style w:type="paragraph" w:customStyle="1" w:styleId="UnderlineText">
    <w:name w:val="Underline Text"/>
    <w:basedOn w:val="Normal"/>
    <w:link w:val="UnderlineTextChar"/>
    <w:qFormat/>
    <w:rsid w:val="00E97862"/>
    <w:pPr>
      <w:ind w:left="288"/>
    </w:pPr>
    <w:rPr>
      <w:rFonts w:eastAsia="Times New Roman"/>
      <w:sz w:val="20"/>
      <w:u w:val="single"/>
    </w:rPr>
  </w:style>
  <w:style w:type="character" w:customStyle="1" w:styleId="UnderlineTextChar">
    <w:name w:val="Underline Text Char"/>
    <w:basedOn w:val="DefaultParagraphFont"/>
    <w:link w:val="UnderlineText"/>
    <w:locked/>
    <w:rsid w:val="00E97862"/>
    <w:rPr>
      <w:rFonts w:ascii="Calibri" w:eastAsia="Times New Roman" w:hAnsi="Calibri" w:cs="Calibri"/>
      <w:kern w:val="0"/>
      <w:sz w:val="20"/>
      <w:u w:val="single"/>
      <w:lang w:val="en-US" w:eastAsia="en-US"/>
      <w14:ligatures w14:val="none"/>
    </w:rPr>
  </w:style>
  <w:style w:type="character" w:customStyle="1" w:styleId="il">
    <w:name w:val="il"/>
    <w:basedOn w:val="DefaultParagraphFont"/>
    <w:rsid w:val="00E97862"/>
    <w:rPr>
      <w:rFonts w:cs="Times New Roman"/>
    </w:rPr>
  </w:style>
  <w:style w:type="character" w:customStyle="1" w:styleId="commentstext">
    <w:name w:val="comments_text"/>
    <w:uiPriority w:val="99"/>
    <w:rsid w:val="00E97862"/>
  </w:style>
  <w:style w:type="paragraph" w:customStyle="1" w:styleId="Heading42">
    <w:name w:val="Heading 42"/>
    <w:basedOn w:val="Normal"/>
    <w:uiPriority w:val="99"/>
    <w:qFormat/>
    <w:rsid w:val="00E97862"/>
    <w:rPr>
      <w:rFonts w:eastAsia="Times New Roman"/>
      <w:sz w:val="20"/>
    </w:rPr>
  </w:style>
  <w:style w:type="paragraph" w:customStyle="1" w:styleId="DebateNormal">
    <w:name w:val="DebateNormal"/>
    <w:basedOn w:val="Normal"/>
    <w:link w:val="DebateNormalChar"/>
    <w:qFormat/>
    <w:rsid w:val="00E97862"/>
    <w:pPr>
      <w:spacing w:line="276" w:lineRule="auto"/>
    </w:pPr>
    <w:rPr>
      <w:rFonts w:eastAsia="Times New Roman"/>
      <w:sz w:val="20"/>
      <w:szCs w:val="20"/>
    </w:rPr>
  </w:style>
  <w:style w:type="character" w:customStyle="1" w:styleId="DebateNormalChar">
    <w:name w:val="DebateNormal Char"/>
    <w:basedOn w:val="DefaultParagraphFont"/>
    <w:link w:val="DebateNormal"/>
    <w:locked/>
    <w:rsid w:val="00E97862"/>
    <w:rPr>
      <w:rFonts w:ascii="Calibri" w:eastAsia="Times New Roman" w:hAnsi="Calibri" w:cs="Calibri"/>
      <w:kern w:val="0"/>
      <w:sz w:val="20"/>
      <w:szCs w:val="20"/>
      <w:lang w:val="en-US" w:eastAsia="en-US"/>
      <w14:ligatures w14:val="none"/>
    </w:rPr>
  </w:style>
  <w:style w:type="paragraph" w:customStyle="1" w:styleId="DebateEmphasis">
    <w:name w:val="DebateEmphasis"/>
    <w:basedOn w:val="Normal"/>
    <w:link w:val="DebateEmphasisChar"/>
    <w:qFormat/>
    <w:rsid w:val="00E97862"/>
    <w:pPr>
      <w:spacing w:line="276" w:lineRule="auto"/>
    </w:pPr>
    <w:rPr>
      <w:rFonts w:eastAsia="Times New Roman"/>
      <w:b/>
      <w:sz w:val="20"/>
      <w:szCs w:val="20"/>
      <w:u w:val="single"/>
    </w:rPr>
  </w:style>
  <w:style w:type="character" w:customStyle="1" w:styleId="DebateEmphasisChar">
    <w:name w:val="DebateEmphasis Char"/>
    <w:basedOn w:val="DefaultParagraphFont"/>
    <w:link w:val="DebateEmphasis"/>
    <w:locked/>
    <w:rsid w:val="00E97862"/>
    <w:rPr>
      <w:rFonts w:ascii="Calibri" w:eastAsia="Times New Roman" w:hAnsi="Calibri" w:cs="Calibri"/>
      <w:b/>
      <w:kern w:val="0"/>
      <w:sz w:val="20"/>
      <w:szCs w:val="20"/>
      <w:u w:val="single"/>
      <w:lang w:val="en-US" w:eastAsia="en-US"/>
      <w14:ligatures w14:val="none"/>
    </w:rPr>
  </w:style>
  <w:style w:type="paragraph" w:customStyle="1" w:styleId="NormalCite">
    <w:name w:val="NormalCite"/>
    <w:link w:val="NormalCiteChar"/>
    <w:qFormat/>
    <w:rsid w:val="00E97862"/>
    <w:rPr>
      <w:rFonts w:ascii="Times New Roman" w:eastAsia="Times New Roman"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locked/>
    <w:rsid w:val="00E97862"/>
    <w:rPr>
      <w:rFonts w:ascii="Times New Roman" w:eastAsia="Times New Roman" w:hAnsi="Times New Roman" w:cs="Times New Roman"/>
      <w:kern w:val="0"/>
      <w:sz w:val="18"/>
      <w:szCs w:val="22"/>
      <w:lang w:val="en-US" w:eastAsia="en-US"/>
      <w14:ligatures w14:val="none"/>
    </w:rPr>
  </w:style>
  <w:style w:type="character" w:customStyle="1" w:styleId="articletext">
    <w:name w:val="articletext"/>
    <w:basedOn w:val="DefaultParagraphFont"/>
    <w:rsid w:val="00E97862"/>
    <w:rPr>
      <w:rFonts w:cs="Times New Roman"/>
    </w:rPr>
  </w:style>
  <w:style w:type="character" w:customStyle="1" w:styleId="grey10">
    <w:name w:val="grey10"/>
    <w:basedOn w:val="DefaultParagraphFont"/>
    <w:rsid w:val="00E97862"/>
    <w:rPr>
      <w:rFonts w:cs="Times New Roman"/>
    </w:rPr>
  </w:style>
  <w:style w:type="character" w:customStyle="1" w:styleId="navy13bd">
    <w:name w:val="navy13bd"/>
    <w:basedOn w:val="DefaultParagraphFont"/>
    <w:rsid w:val="00E97862"/>
    <w:rPr>
      <w:rFonts w:cs="Times New Roman"/>
    </w:rPr>
  </w:style>
  <w:style w:type="character" w:customStyle="1" w:styleId="Style9ptUnderline2">
    <w:name w:val="Style 9 pt Underline2"/>
    <w:basedOn w:val="DefaultParagraphFont"/>
    <w:rsid w:val="00E97862"/>
    <w:rPr>
      <w:rFonts w:cs="Times New Roman"/>
      <w:sz w:val="20"/>
      <w:u w:val="single"/>
    </w:rPr>
  </w:style>
  <w:style w:type="character" w:customStyle="1" w:styleId="Style9ptBoldUnderline1">
    <w:name w:val="Style 9 pt Bold Underline1"/>
    <w:basedOn w:val="DefaultParagraphFont"/>
    <w:rsid w:val="00E97862"/>
    <w:rPr>
      <w:rFonts w:cs="Times New Roman"/>
      <w:b/>
      <w:bCs/>
      <w:sz w:val="20"/>
      <w:u w:val="single"/>
    </w:rPr>
  </w:style>
  <w:style w:type="character" w:customStyle="1" w:styleId="TagsCharChar">
    <w:name w:val="Tags Char Char"/>
    <w:basedOn w:val="DefaultParagraphFont"/>
    <w:rsid w:val="00E97862"/>
    <w:rPr>
      <w:rFonts w:eastAsia="SimSun" w:cs="Times New Roman"/>
      <w:b/>
      <w:sz w:val="24"/>
      <w:lang w:val="en-US" w:eastAsia="zh-CN" w:bidi="ar-SA"/>
    </w:rPr>
  </w:style>
  <w:style w:type="paragraph" w:customStyle="1" w:styleId="cardCharCharCharChar">
    <w:name w:val="card Char Char Char Char"/>
    <w:basedOn w:val="Normal"/>
    <w:qFormat/>
    <w:rsid w:val="00E97862"/>
    <w:pPr>
      <w:widowControl w:val="0"/>
      <w:overflowPunct w:val="0"/>
      <w:autoSpaceDE w:val="0"/>
      <w:autoSpaceDN w:val="0"/>
      <w:adjustRightInd w:val="0"/>
      <w:ind w:left="288" w:right="288"/>
      <w:textAlignment w:val="baseline"/>
    </w:pPr>
    <w:rPr>
      <w:rFonts w:eastAsia="Times New Roman"/>
      <w:sz w:val="20"/>
      <w:szCs w:val="20"/>
    </w:rPr>
  </w:style>
  <w:style w:type="paragraph" w:customStyle="1" w:styleId="Small">
    <w:name w:val="Small"/>
    <w:basedOn w:val="Normal"/>
    <w:qFormat/>
    <w:rsid w:val="00E97862"/>
    <w:rPr>
      <w:rFonts w:ascii="Times" w:eastAsia="Times New Roman" w:hAnsi="Times"/>
      <w:sz w:val="20"/>
    </w:rPr>
  </w:style>
  <w:style w:type="paragraph" w:customStyle="1" w:styleId="CARD">
    <w:name w:val="CARD"/>
    <w:basedOn w:val="Normal"/>
    <w:link w:val="CARDChar0"/>
    <w:qFormat/>
    <w:rsid w:val="00E97862"/>
    <w:rPr>
      <w:rFonts w:eastAsia="Times New Roman"/>
      <w:sz w:val="20"/>
      <w:u w:val="single"/>
    </w:rPr>
  </w:style>
  <w:style w:type="character" w:customStyle="1" w:styleId="CARDChar0">
    <w:name w:val="CARD Char"/>
    <w:basedOn w:val="DefaultParagraphFont"/>
    <w:link w:val="CARD"/>
    <w:locked/>
    <w:rsid w:val="00E97862"/>
    <w:rPr>
      <w:rFonts w:ascii="Calibri" w:eastAsia="Times New Roman" w:hAnsi="Calibri" w:cs="Calibri"/>
      <w:kern w:val="0"/>
      <w:sz w:val="20"/>
      <w:u w:val="single"/>
      <w:lang w:val="en-US" w:eastAsia="en-US"/>
      <w14:ligatures w14:val="none"/>
    </w:rPr>
  </w:style>
  <w:style w:type="paragraph" w:customStyle="1" w:styleId="Normal2">
    <w:name w:val="Normal2"/>
    <w:basedOn w:val="Normal"/>
    <w:uiPriority w:val="99"/>
    <w:qFormat/>
    <w:rsid w:val="00E97862"/>
    <w:rPr>
      <w:rFonts w:eastAsia="Times New Roman"/>
      <w:sz w:val="20"/>
    </w:rPr>
  </w:style>
  <w:style w:type="character" w:customStyle="1" w:styleId="Style11ptThickunderline">
    <w:name w:val="Style 11 pt Thick underline"/>
    <w:rsid w:val="00E97862"/>
    <w:rPr>
      <w:rFonts w:ascii="Times New Roman" w:hAnsi="Times New Roman"/>
      <w:sz w:val="20"/>
      <w:u w:val="single"/>
    </w:rPr>
  </w:style>
  <w:style w:type="character" w:customStyle="1" w:styleId="Style11ptBoldThickunderline">
    <w:name w:val="Style 11 pt Bold Thick underline"/>
    <w:rsid w:val="00E97862"/>
    <w:rPr>
      <w:rFonts w:ascii="Times New Roman" w:hAnsi="Times New Roman"/>
      <w:b/>
      <w:sz w:val="20"/>
      <w:u w:val="single"/>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E97862"/>
    <w:rPr>
      <w:vertAlign w:val="superscript"/>
    </w:rPr>
  </w:style>
  <w:style w:type="character" w:customStyle="1" w:styleId="CharChar5">
    <w:name w:val="Char Char5"/>
    <w:rsid w:val="00E97862"/>
    <w:rPr>
      <w:rFonts w:ascii="Times New Roman" w:hAnsi="Times New Roman"/>
      <w:sz w:val="26"/>
      <w:u w:val="single"/>
    </w:rPr>
  </w:style>
  <w:style w:type="paragraph" w:customStyle="1" w:styleId="UnderlineBoldIndent">
    <w:name w:val="Underline + Bold Indent"/>
    <w:basedOn w:val="Normal"/>
    <w:link w:val="UnderlineBoldIndentCharChar"/>
    <w:qFormat/>
    <w:rsid w:val="00E97862"/>
    <w:pPr>
      <w:autoSpaceDE w:val="0"/>
      <w:autoSpaceDN w:val="0"/>
      <w:adjustRightInd w:val="0"/>
      <w:spacing w:after="200" w:line="276" w:lineRule="auto"/>
      <w:ind w:left="288" w:right="288"/>
      <w:jc w:val="both"/>
    </w:pPr>
    <w:rPr>
      <w:rFonts w:eastAsia="Times New Roman"/>
      <w:sz w:val="20"/>
      <w:szCs w:val="20"/>
      <w:u w:val="thick"/>
    </w:rPr>
  </w:style>
  <w:style w:type="character" w:customStyle="1" w:styleId="UnderlineBoldIndentCharChar">
    <w:name w:val="Underline + Bold Indent Char Char"/>
    <w:link w:val="UnderlineBoldIndent"/>
    <w:locked/>
    <w:rsid w:val="00E97862"/>
    <w:rPr>
      <w:rFonts w:ascii="Calibri" w:eastAsia="Times New Roman" w:hAnsi="Calibri" w:cs="Calibri"/>
      <w:kern w:val="0"/>
      <w:sz w:val="20"/>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E97862"/>
    <w:rPr>
      <w:u w:val="single"/>
    </w:rPr>
  </w:style>
  <w:style w:type="character" w:customStyle="1" w:styleId="StyleUnderlineBoldIndent11ptChar">
    <w:name w:val="Style Underline + Bold Indent + 11 pt Char"/>
    <w:link w:val="StyleUnderlineBoldIndent11pt"/>
    <w:locked/>
    <w:rsid w:val="00E97862"/>
    <w:rPr>
      <w:rFonts w:ascii="Calibri" w:eastAsia="Times New Roman" w:hAnsi="Calibri" w:cs="Calibri"/>
      <w:kern w:val="0"/>
      <w:sz w:val="20"/>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E97862"/>
    <w:rPr>
      <w:b/>
      <w:bCs/>
      <w:u w:val="single"/>
    </w:rPr>
  </w:style>
  <w:style w:type="character" w:customStyle="1" w:styleId="StyleUnderlineBoldIndent11ptBoldChar">
    <w:name w:val="Style Underline + Bold Indent + 11 pt Bold Char"/>
    <w:link w:val="StyleUnderlineBoldIndent11ptBold"/>
    <w:locked/>
    <w:rsid w:val="00E97862"/>
    <w:rPr>
      <w:rFonts w:ascii="Calibri" w:eastAsia="Times New Roman" w:hAnsi="Calibri" w:cs="Calibri"/>
      <w:b/>
      <w:bCs/>
      <w:kern w:val="0"/>
      <w:sz w:val="20"/>
      <w:szCs w:val="20"/>
      <w:u w:val="single"/>
      <w:lang w:val="en-US" w:eastAsia="en-US"/>
      <w14:ligatures w14:val="none"/>
    </w:rPr>
  </w:style>
  <w:style w:type="paragraph" w:customStyle="1" w:styleId="Normal20pt">
    <w:name w:val="Normal  + 20 pt"/>
    <w:basedOn w:val="Normal"/>
    <w:uiPriority w:val="6"/>
    <w:qFormat/>
    <w:rsid w:val="00E97862"/>
    <w:rPr>
      <w:bCs/>
      <w:sz w:val="20"/>
      <w:u w:val="single"/>
    </w:rPr>
  </w:style>
  <w:style w:type="character" w:customStyle="1" w:styleId="StyleStyle4CharTimesNewRoman11pt">
    <w:name w:val="Style Style4 Char + Times New Roman 11 pt"/>
    <w:basedOn w:val="DefaultParagraphFont"/>
    <w:rsid w:val="00E97862"/>
    <w:rPr>
      <w:rFonts w:ascii="Times New Roman" w:hAnsi="Times New Roman" w:cs="Times New Roman"/>
      <w:sz w:val="24"/>
      <w:szCs w:val="24"/>
      <w:u w:val="single"/>
      <w:lang w:val="en-US" w:eastAsia="en-US" w:bidi="ar-SA"/>
    </w:rPr>
  </w:style>
  <w:style w:type="paragraph" w:customStyle="1" w:styleId="author-name">
    <w:name w:val="author-name"/>
    <w:basedOn w:val="Normal"/>
    <w:uiPriority w:val="99"/>
    <w:qFormat/>
    <w:rsid w:val="00E97862"/>
    <w:pPr>
      <w:spacing w:before="100" w:beforeAutospacing="1" w:after="100" w:afterAutospacing="1"/>
    </w:pPr>
    <w:rPr>
      <w:rFonts w:eastAsia="Times New Roman"/>
      <w:sz w:val="20"/>
    </w:rPr>
  </w:style>
  <w:style w:type="paragraph" w:customStyle="1" w:styleId="author-credentials">
    <w:name w:val="author-credentials"/>
    <w:basedOn w:val="Normal"/>
    <w:uiPriority w:val="99"/>
    <w:qFormat/>
    <w:rsid w:val="00E97862"/>
    <w:pPr>
      <w:spacing w:before="100" w:beforeAutospacing="1" w:after="100" w:afterAutospacing="1"/>
    </w:pPr>
    <w:rPr>
      <w:rFonts w:eastAsia="Times New Roman"/>
      <w:sz w:val="20"/>
    </w:rPr>
  </w:style>
  <w:style w:type="character" w:customStyle="1" w:styleId="HTMLPreformattedChar1">
    <w:name w:val="HTML Preformatted Char1"/>
    <w:basedOn w:val="DefaultParagraphFont"/>
    <w:uiPriority w:val="99"/>
    <w:rsid w:val="00E97862"/>
    <w:rPr>
      <w:rFonts w:ascii="Consolas" w:hAnsi="Consolas" w:cs="Consolas"/>
      <w:sz w:val="20"/>
      <w:szCs w:val="20"/>
    </w:rPr>
  </w:style>
  <w:style w:type="character" w:customStyle="1" w:styleId="StyleStyle4CharTimesNewRoman11ptBold">
    <w:name w:val="Style Style4 Char + Times New Roman 11 pt Bold"/>
    <w:basedOn w:val="DefaultParagraphFont"/>
    <w:rsid w:val="00E97862"/>
    <w:rPr>
      <w:rFonts w:ascii="Times New Roman" w:hAnsi="Times New Roman" w:cs="Times New Roman"/>
      <w:b/>
      <w:bCs/>
      <w:sz w:val="24"/>
      <w:szCs w:val="24"/>
      <w:u w:val="single"/>
      <w:lang w:val="en-US" w:eastAsia="en-US" w:bidi="ar-SA"/>
    </w:rPr>
  </w:style>
  <w:style w:type="character" w:customStyle="1" w:styleId="StyleStyle4CharTimesNewRoman11ptItalic">
    <w:name w:val="Style Style4 Char + Times New Roman 11 pt Italic"/>
    <w:basedOn w:val="DefaultParagraphFont"/>
    <w:rsid w:val="00E97862"/>
    <w:rPr>
      <w:rFonts w:ascii="Times New Roman" w:hAnsi="Times New Roman" w:cs="Times New Roman"/>
      <w:i/>
      <w:iCs/>
      <w:sz w:val="24"/>
      <w:szCs w:val="24"/>
      <w:u w:val="single"/>
      <w:lang w:val="en-US" w:eastAsia="en-US" w:bidi="ar-SA"/>
    </w:rPr>
  </w:style>
  <w:style w:type="character" w:customStyle="1" w:styleId="headline">
    <w:name w:val="headline"/>
    <w:basedOn w:val="DefaultParagraphFont"/>
    <w:rsid w:val="00E97862"/>
    <w:rPr>
      <w:rFonts w:cs="Times New Roman"/>
    </w:rPr>
  </w:style>
  <w:style w:type="character" w:customStyle="1" w:styleId="CharChar4">
    <w:name w:val="Char Char4"/>
    <w:basedOn w:val="DefaultParagraphFont"/>
    <w:rsid w:val="00E97862"/>
    <w:rPr>
      <w:rFonts w:cs="Arial"/>
      <w:b/>
      <w:bCs/>
      <w:iCs/>
      <w:sz w:val="28"/>
      <w:szCs w:val="28"/>
      <w:lang w:val="en-US" w:eastAsia="en-US" w:bidi="ar-SA"/>
    </w:rPr>
  </w:style>
  <w:style w:type="character" w:customStyle="1" w:styleId="yshortcuts">
    <w:name w:val="yshortcuts"/>
    <w:basedOn w:val="DefaultParagraphFont"/>
    <w:rsid w:val="00E97862"/>
    <w:rPr>
      <w:rFonts w:cs="Times New Roman"/>
    </w:rPr>
  </w:style>
  <w:style w:type="character" w:customStyle="1" w:styleId="HotRouteChar0">
    <w:name w:val="Hot Route Char"/>
    <w:link w:val="HotRoute"/>
    <w:locked/>
    <w:rsid w:val="00E97862"/>
    <w:rPr>
      <w:rFonts w:ascii="Calibri" w:eastAsia="Times New Roman" w:hAnsi="Calibri" w:cs="Calibri"/>
      <w:kern w:val="0"/>
      <w:sz w:val="20"/>
      <w:lang w:val="en-US" w:eastAsia="en-US"/>
      <w14:ligatures w14:val="none"/>
    </w:rPr>
  </w:style>
  <w:style w:type="paragraph" w:styleId="PlainText">
    <w:name w:val="Plain Text"/>
    <w:basedOn w:val="Normal"/>
    <w:link w:val="PlainTextChar"/>
    <w:rsid w:val="00E97862"/>
    <w:rPr>
      <w:rFonts w:ascii="Courier New" w:eastAsia="Times New Roman" w:hAnsi="Courier New" w:cs="Courier New"/>
      <w:sz w:val="20"/>
      <w:szCs w:val="20"/>
    </w:rPr>
  </w:style>
  <w:style w:type="character" w:customStyle="1" w:styleId="PlainTextChar">
    <w:name w:val="Plain Text Char"/>
    <w:basedOn w:val="DefaultParagraphFont"/>
    <w:link w:val="PlainText"/>
    <w:rsid w:val="00E97862"/>
    <w:rPr>
      <w:rFonts w:ascii="Courier New" w:eastAsia="Times New Roman" w:hAnsi="Courier New" w:cs="Courier New"/>
      <w:kern w:val="0"/>
      <w:sz w:val="20"/>
      <w:szCs w:val="20"/>
      <w:lang w:val="en-US" w:eastAsia="en-US"/>
      <w14:ligatures w14:val="none"/>
    </w:rPr>
  </w:style>
  <w:style w:type="character" w:customStyle="1" w:styleId="senselabelstart">
    <w:name w:val="sense_label start"/>
    <w:basedOn w:val="DefaultParagraphFont"/>
    <w:rsid w:val="00E97862"/>
    <w:rPr>
      <w:rFonts w:cs="Times New Roman"/>
    </w:rPr>
  </w:style>
  <w:style w:type="character" w:customStyle="1" w:styleId="sensecontent">
    <w:name w:val="sense_content"/>
    <w:basedOn w:val="DefaultParagraphFont"/>
    <w:rsid w:val="00E97862"/>
    <w:rPr>
      <w:rFonts w:cs="Times New Roman"/>
    </w:rPr>
  </w:style>
  <w:style w:type="character" w:customStyle="1" w:styleId="vi">
    <w:name w:val="vi"/>
    <w:basedOn w:val="DefaultParagraphFont"/>
    <w:rsid w:val="00E97862"/>
    <w:rPr>
      <w:rFonts w:cs="Times New Roman"/>
    </w:rPr>
  </w:style>
  <w:style w:type="character" w:customStyle="1" w:styleId="italic">
    <w:name w:val="italic"/>
    <w:basedOn w:val="DefaultParagraphFont"/>
    <w:rsid w:val="00E97862"/>
    <w:rPr>
      <w:rFonts w:cs="Times New Roman"/>
    </w:rPr>
  </w:style>
  <w:style w:type="character" w:customStyle="1" w:styleId="st">
    <w:name w:val="st"/>
    <w:basedOn w:val="DefaultParagraphFont"/>
    <w:rsid w:val="00E97862"/>
    <w:rPr>
      <w:rFonts w:cs="Times New Roman"/>
    </w:rPr>
  </w:style>
  <w:style w:type="paragraph" w:customStyle="1" w:styleId="Style6">
    <w:name w:val="Style6"/>
    <w:basedOn w:val="Normal"/>
    <w:link w:val="Style6Char"/>
    <w:autoRedefine/>
    <w:qFormat/>
    <w:rsid w:val="00E97862"/>
    <w:rPr>
      <w:b/>
      <w:sz w:val="20"/>
    </w:rPr>
  </w:style>
  <w:style w:type="character" w:customStyle="1" w:styleId="Style6Char">
    <w:name w:val="Style6 Char"/>
    <w:basedOn w:val="DefaultParagraphFont"/>
    <w:link w:val="Style6"/>
    <w:locked/>
    <w:rsid w:val="00E97862"/>
    <w:rPr>
      <w:rFonts w:ascii="Calibri" w:hAnsi="Calibri" w:cs="Calibri"/>
      <w:b/>
      <w:kern w:val="0"/>
      <w:sz w:val="20"/>
      <w:lang w:val="en-US" w:eastAsia="en-US"/>
      <w14:ligatures w14:val="none"/>
    </w:rPr>
  </w:style>
  <w:style w:type="paragraph" w:customStyle="1" w:styleId="Style11">
    <w:name w:val="Style11"/>
    <w:basedOn w:val="Normal"/>
    <w:link w:val="Style11Char"/>
    <w:qFormat/>
    <w:rsid w:val="00E97862"/>
    <w:rPr>
      <w:rFonts w:eastAsia="Times New Roman"/>
      <w:b/>
      <w:sz w:val="20"/>
      <w:szCs w:val="20"/>
      <w:u w:val="thick"/>
    </w:rPr>
  </w:style>
  <w:style w:type="paragraph" w:customStyle="1" w:styleId="Style12">
    <w:name w:val="Style12"/>
    <w:basedOn w:val="Normal"/>
    <w:link w:val="Style12Char"/>
    <w:qFormat/>
    <w:rsid w:val="00E97862"/>
    <w:rPr>
      <w:rFonts w:eastAsia="Times New Roman"/>
      <w:b/>
      <w:sz w:val="20"/>
      <w:u w:val="thick"/>
    </w:rPr>
  </w:style>
  <w:style w:type="character" w:customStyle="1" w:styleId="Style11Char">
    <w:name w:val="Style11 Char"/>
    <w:basedOn w:val="DefaultParagraphFont"/>
    <w:link w:val="Style11"/>
    <w:locked/>
    <w:rsid w:val="00E97862"/>
    <w:rPr>
      <w:rFonts w:ascii="Calibri" w:eastAsia="Times New Roman" w:hAnsi="Calibri" w:cs="Calibri"/>
      <w:b/>
      <w:kern w:val="0"/>
      <w:sz w:val="20"/>
      <w:szCs w:val="20"/>
      <w:u w:val="thick"/>
      <w:lang w:val="en-US" w:eastAsia="en-US"/>
      <w14:ligatures w14:val="none"/>
    </w:rPr>
  </w:style>
  <w:style w:type="character" w:customStyle="1" w:styleId="Style12Char">
    <w:name w:val="Style12 Char"/>
    <w:basedOn w:val="DefaultParagraphFont"/>
    <w:link w:val="Style12"/>
    <w:locked/>
    <w:rsid w:val="00E97862"/>
    <w:rPr>
      <w:rFonts w:ascii="Calibri" w:eastAsia="Times New Roman" w:hAnsi="Calibri" w:cs="Calibri"/>
      <w:b/>
      <w:kern w:val="0"/>
      <w:sz w:val="20"/>
      <w:u w:val="thick"/>
      <w:lang w:val="en-US" w:eastAsia="en-US"/>
      <w14:ligatures w14:val="none"/>
    </w:rPr>
  </w:style>
  <w:style w:type="character" w:customStyle="1" w:styleId="caps-label">
    <w:name w:val="caps-label"/>
    <w:basedOn w:val="DefaultParagraphFont"/>
    <w:rsid w:val="00E97862"/>
    <w:rPr>
      <w:rFonts w:cs="Times New Roman"/>
    </w:rPr>
  </w:style>
  <w:style w:type="character" w:customStyle="1" w:styleId="wikiexternallink">
    <w:name w:val="wikiexternallink"/>
    <w:basedOn w:val="DefaultParagraphFont"/>
    <w:rsid w:val="00E97862"/>
    <w:rPr>
      <w:rFonts w:cs="Times New Roman"/>
    </w:rPr>
  </w:style>
  <w:style w:type="character" w:customStyle="1" w:styleId="wikigeneratedlinkcontent">
    <w:name w:val="wikigeneratedlinkcontent"/>
    <w:basedOn w:val="DefaultParagraphFont"/>
    <w:rsid w:val="00E97862"/>
    <w:rPr>
      <w:rFonts w:cs="Times New Roman"/>
    </w:rPr>
  </w:style>
  <w:style w:type="character" w:customStyle="1" w:styleId="ShrinkChar">
    <w:name w:val="Shrink Char"/>
    <w:link w:val="Shrink"/>
    <w:locked/>
    <w:rsid w:val="00E97862"/>
    <w:rPr>
      <w:rFonts w:ascii="Garamond" w:hAnsi="Garamond"/>
      <w:sz w:val="12"/>
    </w:rPr>
  </w:style>
  <w:style w:type="paragraph" w:customStyle="1" w:styleId="Shrink">
    <w:name w:val="Shrink"/>
    <w:link w:val="ShrinkChar"/>
    <w:qFormat/>
    <w:rsid w:val="00E97862"/>
    <w:pPr>
      <w:ind w:left="288" w:right="288"/>
    </w:pPr>
    <w:rPr>
      <w:rFonts w:ascii="Garamond" w:hAnsi="Garamond"/>
      <w:sz w:val="12"/>
    </w:rPr>
  </w:style>
  <w:style w:type="character" w:customStyle="1" w:styleId="StyleStyleBoldUnderlineIntenseEmphasisUnderlineapple-style-s">
    <w:name w:val="Style Style Bold UnderlineIntense EmphasisUnderlineapple-style-s..."/>
    <w:basedOn w:val="DefaultParagraphFont"/>
    <w:rsid w:val="00E97862"/>
    <w:rPr>
      <w:rFonts w:cs="Times New Roman"/>
      <w:sz w:val="22"/>
      <w:u w:val="single"/>
    </w:rPr>
  </w:style>
  <w:style w:type="paragraph" w:customStyle="1" w:styleId="blocktitle0">
    <w:name w:val="block title"/>
    <w:basedOn w:val="Normal"/>
    <w:link w:val="blocktitleChar"/>
    <w:autoRedefine/>
    <w:qFormat/>
    <w:rsid w:val="00E97862"/>
    <w:pPr>
      <w:spacing w:after="240"/>
      <w:jc w:val="center"/>
      <w:outlineLvl w:val="0"/>
    </w:pPr>
    <w:rPr>
      <w:rFonts w:eastAsia="Times New Roman"/>
      <w:b/>
      <w:caps/>
      <w:sz w:val="28"/>
      <w:szCs w:val="28"/>
      <w:lang w:val="es-ES"/>
    </w:rPr>
  </w:style>
  <w:style w:type="character" w:customStyle="1" w:styleId="Boxed">
    <w:name w:val="Boxed"/>
    <w:qFormat/>
    <w:rsid w:val="00E97862"/>
    <w:rPr>
      <w:rFonts w:ascii="Times New Roman" w:hAnsi="Times New Roman"/>
      <w:sz w:val="20"/>
      <w:bdr w:val="single" w:sz="6" w:space="0" w:color="auto"/>
    </w:rPr>
  </w:style>
  <w:style w:type="character" w:customStyle="1" w:styleId="UnderlineCard">
    <w:name w:val="Underline Card"/>
    <w:uiPriority w:val="6"/>
    <w:qFormat/>
    <w:rsid w:val="00E97862"/>
    <w:rPr>
      <w:rFonts w:ascii="Arial" w:hAnsi="Arial"/>
      <w:sz w:val="20"/>
      <w:u w:val="single"/>
    </w:rPr>
  </w:style>
  <w:style w:type="character" w:customStyle="1" w:styleId="story-author">
    <w:name w:val="story-author"/>
    <w:basedOn w:val="DefaultParagraphFont"/>
    <w:rsid w:val="00E97862"/>
    <w:rPr>
      <w:rFonts w:cs="Times New Roman"/>
    </w:rPr>
  </w:style>
  <w:style w:type="paragraph" w:customStyle="1" w:styleId="type">
    <w:name w:val="type"/>
    <w:basedOn w:val="Normal"/>
    <w:qFormat/>
    <w:rsid w:val="00E97862"/>
    <w:pPr>
      <w:spacing w:before="100" w:beforeAutospacing="1" w:after="100" w:afterAutospacing="1"/>
    </w:pPr>
    <w:rPr>
      <w:rFonts w:eastAsia="Times New Roman"/>
      <w:sz w:val="20"/>
    </w:rPr>
  </w:style>
  <w:style w:type="character" w:customStyle="1" w:styleId="institution">
    <w:name w:val="institution"/>
    <w:basedOn w:val="DefaultParagraphFont"/>
    <w:rsid w:val="00E97862"/>
    <w:rPr>
      <w:rFonts w:cs="Times New Roman"/>
    </w:rPr>
  </w:style>
  <w:style w:type="character" w:customStyle="1" w:styleId="abodyblack3">
    <w:name w:val="abodyblack3"/>
    <w:basedOn w:val="DefaultParagraphFont"/>
    <w:rsid w:val="00E97862"/>
    <w:rPr>
      <w:rFonts w:cs="Times New Roman"/>
    </w:rPr>
  </w:style>
  <w:style w:type="paragraph" w:customStyle="1" w:styleId="UnderlineChar2CharChar">
    <w:name w:val="Underline Char2 Char Char"/>
    <w:basedOn w:val="Normal"/>
    <w:link w:val="UnderlineChar2CharCharChar"/>
    <w:qFormat/>
    <w:rsid w:val="00E97862"/>
    <w:rPr>
      <w:rFonts w:eastAsia="MS Mincho"/>
      <w:sz w:val="20"/>
      <w:szCs w:val="20"/>
      <w:u w:val="single"/>
    </w:rPr>
  </w:style>
  <w:style w:type="character" w:customStyle="1" w:styleId="UnderlineChar2CharCharChar">
    <w:name w:val="Underline Char2 Char Char Char"/>
    <w:link w:val="UnderlineChar2CharChar"/>
    <w:locked/>
    <w:rsid w:val="00E97862"/>
    <w:rPr>
      <w:rFonts w:ascii="Calibri" w:eastAsia="MS Mincho" w:hAnsi="Calibri" w:cs="Calibri"/>
      <w:kern w:val="0"/>
      <w:sz w:val="20"/>
      <w:szCs w:val="20"/>
      <w:u w:val="single"/>
      <w:lang w:val="en-US" w:eastAsia="en-US"/>
      <w14:ligatures w14:val="none"/>
    </w:rPr>
  </w:style>
  <w:style w:type="character" w:customStyle="1" w:styleId="CharacterStyle1">
    <w:name w:val="Character Style 1"/>
    <w:rsid w:val="00E97862"/>
    <w:rPr>
      <w:sz w:val="20"/>
    </w:rPr>
  </w:style>
  <w:style w:type="character" w:customStyle="1" w:styleId="FontStyle177">
    <w:name w:val="Font Style177"/>
    <w:basedOn w:val="DefaultParagraphFont"/>
    <w:uiPriority w:val="99"/>
    <w:rsid w:val="00E97862"/>
    <w:rPr>
      <w:rFonts w:ascii="Times New Roman" w:hAnsi="Times New Roman" w:cs="Times New Roman"/>
      <w:sz w:val="20"/>
      <w:szCs w:val="20"/>
    </w:rPr>
  </w:style>
  <w:style w:type="character" w:customStyle="1" w:styleId="FontStyle173">
    <w:name w:val="Font Style173"/>
    <w:basedOn w:val="DefaultParagraphFont"/>
    <w:uiPriority w:val="99"/>
    <w:rsid w:val="00E97862"/>
    <w:rPr>
      <w:rFonts w:ascii="Times New Roman" w:hAnsi="Times New Roman" w:cs="Times New Roman"/>
      <w:sz w:val="14"/>
      <w:szCs w:val="14"/>
    </w:rPr>
  </w:style>
  <w:style w:type="character" w:customStyle="1" w:styleId="FontStyle151">
    <w:name w:val="Font Style151"/>
    <w:basedOn w:val="DefaultParagraphFont"/>
    <w:uiPriority w:val="99"/>
    <w:rsid w:val="00E97862"/>
    <w:rPr>
      <w:rFonts w:ascii="Arial Narrow" w:hAnsi="Arial Narrow" w:cs="Arial Narrow"/>
      <w:b/>
      <w:bCs/>
      <w:sz w:val="12"/>
      <w:szCs w:val="12"/>
    </w:rPr>
  </w:style>
  <w:style w:type="character" w:customStyle="1" w:styleId="FontStyle156">
    <w:name w:val="Font Style156"/>
    <w:basedOn w:val="DefaultParagraphFont"/>
    <w:uiPriority w:val="99"/>
    <w:rsid w:val="00E97862"/>
    <w:rPr>
      <w:rFonts w:ascii="Arial Narrow" w:hAnsi="Arial Narrow" w:cs="Arial Narrow"/>
      <w:sz w:val="8"/>
      <w:szCs w:val="8"/>
    </w:rPr>
  </w:style>
  <w:style w:type="character" w:customStyle="1" w:styleId="FontStyle160">
    <w:name w:val="Font Style160"/>
    <w:basedOn w:val="DefaultParagraphFont"/>
    <w:uiPriority w:val="99"/>
    <w:rsid w:val="00E97862"/>
    <w:rPr>
      <w:rFonts w:ascii="Times New Roman" w:hAnsi="Times New Roman" w:cs="Times New Roman"/>
      <w:b/>
      <w:bCs/>
      <w:sz w:val="20"/>
      <w:szCs w:val="20"/>
    </w:rPr>
  </w:style>
  <w:style w:type="character" w:customStyle="1" w:styleId="FontStyle178">
    <w:name w:val="Font Style178"/>
    <w:basedOn w:val="DefaultParagraphFont"/>
    <w:uiPriority w:val="99"/>
    <w:rsid w:val="00E97862"/>
    <w:rPr>
      <w:rFonts w:ascii="Times New Roman" w:hAnsi="Times New Roman" w:cs="Times New Roman"/>
      <w:sz w:val="18"/>
      <w:szCs w:val="18"/>
    </w:rPr>
  </w:style>
  <w:style w:type="paragraph" w:customStyle="1" w:styleId="Style14">
    <w:name w:val="Style14"/>
    <w:basedOn w:val="Normal"/>
    <w:uiPriority w:val="99"/>
    <w:qFormat/>
    <w:rsid w:val="00E97862"/>
    <w:pPr>
      <w:widowControl w:val="0"/>
      <w:autoSpaceDE w:val="0"/>
      <w:autoSpaceDN w:val="0"/>
      <w:adjustRightInd w:val="0"/>
      <w:spacing w:line="278" w:lineRule="exact"/>
      <w:jc w:val="both"/>
    </w:pPr>
    <w:rPr>
      <w:rFonts w:eastAsia="Times New Roman"/>
      <w:sz w:val="20"/>
    </w:rPr>
  </w:style>
  <w:style w:type="paragraph" w:customStyle="1" w:styleId="Style16">
    <w:name w:val="Style16"/>
    <w:basedOn w:val="Normal"/>
    <w:uiPriority w:val="99"/>
    <w:qFormat/>
    <w:rsid w:val="00E97862"/>
    <w:pPr>
      <w:widowControl w:val="0"/>
      <w:autoSpaceDE w:val="0"/>
      <w:autoSpaceDN w:val="0"/>
      <w:adjustRightInd w:val="0"/>
      <w:spacing w:line="163" w:lineRule="exact"/>
    </w:pPr>
    <w:rPr>
      <w:rFonts w:eastAsia="Times New Roman"/>
      <w:sz w:val="20"/>
    </w:rPr>
  </w:style>
  <w:style w:type="character" w:customStyle="1" w:styleId="FontStyle168">
    <w:name w:val="Font Style168"/>
    <w:basedOn w:val="DefaultParagraphFont"/>
    <w:uiPriority w:val="99"/>
    <w:rsid w:val="00E97862"/>
    <w:rPr>
      <w:rFonts w:ascii="Times New Roman" w:hAnsi="Times New Roman" w:cs="Times New Roman"/>
      <w:sz w:val="12"/>
      <w:szCs w:val="12"/>
    </w:rPr>
  </w:style>
  <w:style w:type="paragraph" w:customStyle="1" w:styleId="Style9">
    <w:name w:val="Style9"/>
    <w:basedOn w:val="Normal"/>
    <w:uiPriority w:val="99"/>
    <w:qFormat/>
    <w:rsid w:val="00E97862"/>
    <w:pPr>
      <w:widowControl w:val="0"/>
      <w:autoSpaceDE w:val="0"/>
      <w:autoSpaceDN w:val="0"/>
      <w:adjustRightInd w:val="0"/>
      <w:spacing w:line="134" w:lineRule="exact"/>
      <w:jc w:val="both"/>
    </w:pPr>
    <w:rPr>
      <w:rFonts w:eastAsia="Times New Roman"/>
      <w:sz w:val="20"/>
    </w:rPr>
  </w:style>
  <w:style w:type="paragraph" w:customStyle="1" w:styleId="Style44">
    <w:name w:val="Style44"/>
    <w:basedOn w:val="Normal"/>
    <w:uiPriority w:val="99"/>
    <w:qFormat/>
    <w:rsid w:val="00E97862"/>
    <w:pPr>
      <w:widowControl w:val="0"/>
      <w:autoSpaceDE w:val="0"/>
      <w:autoSpaceDN w:val="0"/>
      <w:adjustRightInd w:val="0"/>
      <w:spacing w:line="216" w:lineRule="exact"/>
      <w:jc w:val="both"/>
    </w:pPr>
    <w:rPr>
      <w:rFonts w:eastAsia="Times New Roman"/>
      <w:sz w:val="20"/>
    </w:rPr>
  </w:style>
  <w:style w:type="paragraph" w:customStyle="1" w:styleId="Style19">
    <w:name w:val="Style19"/>
    <w:basedOn w:val="Normal"/>
    <w:uiPriority w:val="99"/>
    <w:qFormat/>
    <w:rsid w:val="00E97862"/>
    <w:pPr>
      <w:widowControl w:val="0"/>
      <w:autoSpaceDE w:val="0"/>
      <w:autoSpaceDN w:val="0"/>
      <w:adjustRightInd w:val="0"/>
      <w:spacing w:line="206" w:lineRule="exact"/>
    </w:pPr>
    <w:rPr>
      <w:rFonts w:eastAsia="Times New Roman"/>
      <w:sz w:val="20"/>
    </w:rPr>
  </w:style>
  <w:style w:type="character" w:customStyle="1" w:styleId="FontStyle176">
    <w:name w:val="Font Style176"/>
    <w:basedOn w:val="DefaultParagraphFont"/>
    <w:uiPriority w:val="99"/>
    <w:rsid w:val="00E97862"/>
    <w:rPr>
      <w:rFonts w:ascii="Times New Roman" w:hAnsi="Times New Roman" w:cs="Times New Roman"/>
      <w:sz w:val="16"/>
      <w:szCs w:val="16"/>
    </w:rPr>
  </w:style>
  <w:style w:type="character" w:customStyle="1" w:styleId="f">
    <w:name w:val="f"/>
    <w:basedOn w:val="DefaultParagraphFont"/>
    <w:rsid w:val="00E97862"/>
    <w:rPr>
      <w:rFonts w:cs="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E97862"/>
    <w:rPr>
      <w:b/>
      <w:sz w:val="24"/>
    </w:rPr>
  </w:style>
  <w:style w:type="paragraph" w:customStyle="1" w:styleId="CardsFont6ptChar">
    <w:name w:val="Cards + Font: 6 pt Char"/>
    <w:basedOn w:val="Normal"/>
    <w:link w:val="CardsFont6ptCharChar"/>
    <w:qFormat/>
    <w:rsid w:val="00E9786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locked/>
    <w:rsid w:val="00E97862"/>
    <w:rPr>
      <w:rFonts w:ascii="Calibri" w:eastAsia="Times New Roman" w:hAnsi="Calibri" w:cs="Calibri"/>
      <w:kern w:val="0"/>
      <w:sz w:val="12"/>
      <w:lang w:val="en-US" w:eastAsia="en-US"/>
      <w14:ligatures w14:val="none"/>
    </w:rPr>
  </w:style>
  <w:style w:type="character" w:customStyle="1" w:styleId="FontStyle172">
    <w:name w:val="Font Style172"/>
    <w:basedOn w:val="DefaultParagraphFont"/>
    <w:uiPriority w:val="99"/>
    <w:rsid w:val="00E97862"/>
    <w:rPr>
      <w:rFonts w:ascii="Times New Roman" w:hAnsi="Times New Roman" w:cs="Times New Roman"/>
      <w:b/>
      <w:bCs/>
      <w:sz w:val="16"/>
      <w:szCs w:val="16"/>
    </w:rPr>
  </w:style>
  <w:style w:type="paragraph" w:customStyle="1" w:styleId="Style18">
    <w:name w:val="Style18"/>
    <w:basedOn w:val="Normal"/>
    <w:uiPriority w:val="99"/>
    <w:qFormat/>
    <w:rsid w:val="00E97862"/>
    <w:pPr>
      <w:widowControl w:val="0"/>
      <w:autoSpaceDE w:val="0"/>
      <w:autoSpaceDN w:val="0"/>
      <w:adjustRightInd w:val="0"/>
      <w:spacing w:line="269" w:lineRule="exact"/>
    </w:pPr>
    <w:rPr>
      <w:rFonts w:eastAsia="Times New Roman"/>
      <w:sz w:val="20"/>
    </w:rPr>
  </w:style>
  <w:style w:type="character" w:customStyle="1" w:styleId="FontStyle171">
    <w:name w:val="Font Style171"/>
    <w:basedOn w:val="DefaultParagraphFont"/>
    <w:uiPriority w:val="99"/>
    <w:rsid w:val="00E97862"/>
    <w:rPr>
      <w:rFonts w:ascii="Times New Roman" w:hAnsi="Times New Roman" w:cs="Times New Roman"/>
      <w:i/>
      <w:iCs/>
      <w:sz w:val="16"/>
      <w:szCs w:val="16"/>
    </w:rPr>
  </w:style>
  <w:style w:type="character" w:customStyle="1" w:styleId="FontStyle162">
    <w:name w:val="Font Style162"/>
    <w:basedOn w:val="DefaultParagraphFont"/>
    <w:uiPriority w:val="99"/>
    <w:rsid w:val="00E97862"/>
    <w:rPr>
      <w:rFonts w:ascii="Times New Roman" w:hAnsi="Times New Roman" w:cs="Times New Roman"/>
      <w:b/>
      <w:bCs/>
      <w:sz w:val="18"/>
      <w:szCs w:val="18"/>
    </w:rPr>
  </w:style>
  <w:style w:type="character" w:customStyle="1" w:styleId="FontStyle167">
    <w:name w:val="Font Style167"/>
    <w:basedOn w:val="DefaultParagraphFont"/>
    <w:uiPriority w:val="99"/>
    <w:rsid w:val="00E97862"/>
    <w:rPr>
      <w:rFonts w:ascii="Times New Roman" w:hAnsi="Times New Roman" w:cs="Times New Roman"/>
      <w:sz w:val="10"/>
      <w:szCs w:val="10"/>
    </w:rPr>
  </w:style>
  <w:style w:type="character" w:customStyle="1" w:styleId="FontStyle174">
    <w:name w:val="Font Style174"/>
    <w:basedOn w:val="DefaultParagraphFont"/>
    <w:uiPriority w:val="99"/>
    <w:rsid w:val="00E97862"/>
    <w:rPr>
      <w:rFonts w:ascii="Arial Narrow" w:hAnsi="Arial Narrow" w:cs="Arial Narrow"/>
      <w:b/>
      <w:bCs/>
      <w:sz w:val="18"/>
      <w:szCs w:val="18"/>
    </w:rPr>
  </w:style>
  <w:style w:type="paragraph" w:customStyle="1" w:styleId="Style47">
    <w:name w:val="Style47"/>
    <w:basedOn w:val="Normal"/>
    <w:uiPriority w:val="99"/>
    <w:qFormat/>
    <w:rsid w:val="00E97862"/>
    <w:pPr>
      <w:widowControl w:val="0"/>
      <w:autoSpaceDE w:val="0"/>
      <w:autoSpaceDN w:val="0"/>
      <w:adjustRightInd w:val="0"/>
      <w:spacing w:line="490" w:lineRule="exact"/>
    </w:pPr>
    <w:rPr>
      <w:rFonts w:eastAsia="Times New Roman"/>
      <w:sz w:val="20"/>
    </w:rPr>
  </w:style>
  <w:style w:type="character" w:customStyle="1" w:styleId="FontStyle169">
    <w:name w:val="Font Style169"/>
    <w:basedOn w:val="DefaultParagraphFont"/>
    <w:uiPriority w:val="99"/>
    <w:rsid w:val="00E97862"/>
    <w:rPr>
      <w:rFonts w:ascii="Times New Roman" w:hAnsi="Times New Roman" w:cs="Times New Roman"/>
      <w:sz w:val="12"/>
      <w:szCs w:val="12"/>
    </w:rPr>
  </w:style>
  <w:style w:type="paragraph" w:customStyle="1" w:styleId="Style24">
    <w:name w:val="Style24"/>
    <w:basedOn w:val="Normal"/>
    <w:uiPriority w:val="99"/>
    <w:qFormat/>
    <w:rsid w:val="00E97862"/>
    <w:pPr>
      <w:widowControl w:val="0"/>
      <w:autoSpaceDE w:val="0"/>
      <w:autoSpaceDN w:val="0"/>
      <w:adjustRightInd w:val="0"/>
      <w:spacing w:line="276" w:lineRule="exact"/>
    </w:pPr>
    <w:rPr>
      <w:rFonts w:eastAsia="Times New Roman"/>
      <w:sz w:val="20"/>
    </w:rPr>
  </w:style>
  <w:style w:type="paragraph" w:customStyle="1" w:styleId="Style99">
    <w:name w:val="Style99"/>
    <w:basedOn w:val="Normal"/>
    <w:uiPriority w:val="99"/>
    <w:qFormat/>
    <w:rsid w:val="00E97862"/>
    <w:pPr>
      <w:widowControl w:val="0"/>
      <w:autoSpaceDE w:val="0"/>
      <w:autoSpaceDN w:val="0"/>
      <w:adjustRightInd w:val="0"/>
      <w:spacing w:line="182" w:lineRule="exact"/>
      <w:jc w:val="both"/>
    </w:pPr>
    <w:rPr>
      <w:rFonts w:eastAsia="Times New Roman"/>
      <w:sz w:val="20"/>
    </w:rPr>
  </w:style>
  <w:style w:type="paragraph" w:customStyle="1" w:styleId="Style26">
    <w:name w:val="Style26"/>
    <w:basedOn w:val="Normal"/>
    <w:uiPriority w:val="99"/>
    <w:qFormat/>
    <w:rsid w:val="00E97862"/>
    <w:pPr>
      <w:widowControl w:val="0"/>
      <w:autoSpaceDE w:val="0"/>
      <w:autoSpaceDN w:val="0"/>
      <w:adjustRightInd w:val="0"/>
      <w:spacing w:line="278" w:lineRule="exact"/>
      <w:jc w:val="both"/>
    </w:pPr>
    <w:rPr>
      <w:rFonts w:eastAsia="Times New Roman"/>
      <w:sz w:val="20"/>
    </w:rPr>
  </w:style>
  <w:style w:type="character" w:customStyle="1" w:styleId="FontStyle139">
    <w:name w:val="Font Style139"/>
    <w:basedOn w:val="DefaultParagraphFont"/>
    <w:uiPriority w:val="99"/>
    <w:rsid w:val="00E97862"/>
    <w:rPr>
      <w:rFonts w:ascii="Times New Roman" w:hAnsi="Times New Roman" w:cs="Times New Roman"/>
      <w:b/>
      <w:bCs/>
      <w:sz w:val="18"/>
      <w:szCs w:val="18"/>
    </w:rPr>
  </w:style>
  <w:style w:type="paragraph" w:customStyle="1" w:styleId="Style21">
    <w:name w:val="Style21"/>
    <w:basedOn w:val="Normal"/>
    <w:uiPriority w:val="99"/>
    <w:qFormat/>
    <w:rsid w:val="00E97862"/>
    <w:pPr>
      <w:widowControl w:val="0"/>
      <w:autoSpaceDE w:val="0"/>
      <w:autoSpaceDN w:val="0"/>
      <w:adjustRightInd w:val="0"/>
      <w:spacing w:line="216" w:lineRule="exact"/>
      <w:jc w:val="both"/>
    </w:pPr>
    <w:rPr>
      <w:rFonts w:eastAsia="Times New Roman"/>
      <w:sz w:val="20"/>
    </w:rPr>
  </w:style>
  <w:style w:type="paragraph" w:customStyle="1" w:styleId="Style50">
    <w:name w:val="Style50"/>
    <w:basedOn w:val="Normal"/>
    <w:uiPriority w:val="99"/>
    <w:qFormat/>
    <w:rsid w:val="00E97862"/>
    <w:pPr>
      <w:widowControl w:val="0"/>
      <w:autoSpaceDE w:val="0"/>
      <w:autoSpaceDN w:val="0"/>
      <w:adjustRightInd w:val="0"/>
      <w:spacing w:line="198" w:lineRule="exact"/>
    </w:pPr>
    <w:rPr>
      <w:rFonts w:eastAsia="Times New Roman"/>
      <w:sz w:val="20"/>
    </w:rPr>
  </w:style>
  <w:style w:type="character" w:customStyle="1" w:styleId="FootnoteTextChar1">
    <w:name w:val="Footnote Text Char1"/>
    <w:basedOn w:val="DefaultParagraphFont"/>
    <w:uiPriority w:val="99"/>
    <w:rsid w:val="00E97862"/>
    <w:rPr>
      <w:rFonts w:ascii="Calibri" w:hAnsi="Calibri" w:cs="Times New Roman"/>
      <w:sz w:val="20"/>
      <w:szCs w:val="20"/>
    </w:rPr>
  </w:style>
  <w:style w:type="paragraph" w:customStyle="1" w:styleId="Standard">
    <w:name w:val="Standard"/>
    <w:uiPriority w:val="99"/>
    <w:qFormat/>
    <w:rsid w:val="00E97862"/>
    <w:pPr>
      <w:widowControl w:val="0"/>
      <w:suppressAutoHyphens/>
      <w:autoSpaceDN w:val="0"/>
      <w:textAlignment w:val="baseline"/>
    </w:pPr>
    <w:rPr>
      <w:rFonts w:ascii="Times New Roman" w:eastAsia="Times New Roman" w:hAnsi="Times New Roman" w:cs="Mangal"/>
      <w:kern w:val="3"/>
      <w:lang w:val="en-US" w:bidi="hi-IN"/>
      <w14:ligatures w14:val="none"/>
    </w:rPr>
  </w:style>
  <w:style w:type="character" w:customStyle="1" w:styleId="ssl01">
    <w:name w:val="ss_l01"/>
    <w:rsid w:val="00E97862"/>
    <w:rPr>
      <w:color w:val="000000"/>
      <w:sz w:val="32"/>
    </w:rPr>
  </w:style>
  <w:style w:type="paragraph" w:customStyle="1" w:styleId="Cardnon-underlined">
    <w:name w:val="Card non-underlined"/>
    <w:basedOn w:val="Normal"/>
    <w:link w:val="Cardnon-underlinedChar"/>
    <w:autoRedefine/>
    <w:qFormat/>
    <w:rsid w:val="00E97862"/>
    <w:rPr>
      <w:rFonts w:eastAsia="Times New Roman"/>
      <w:sz w:val="20"/>
      <w:szCs w:val="20"/>
    </w:rPr>
  </w:style>
  <w:style w:type="character" w:customStyle="1" w:styleId="Cardnon-underlinedChar">
    <w:name w:val="Card non-underlined Char"/>
    <w:basedOn w:val="DefaultParagraphFont"/>
    <w:link w:val="Cardnon-underlined"/>
    <w:locked/>
    <w:rsid w:val="00E97862"/>
    <w:rPr>
      <w:rFonts w:ascii="Calibri" w:eastAsia="Times New Roman" w:hAnsi="Calibri" w:cs="Calibri"/>
      <w:kern w:val="0"/>
      <w:sz w:val="20"/>
      <w:szCs w:val="20"/>
      <w:lang w:val="en-US" w:eastAsia="en-US"/>
      <w14:ligatures w14:val="none"/>
    </w:rPr>
  </w:style>
  <w:style w:type="character" w:customStyle="1" w:styleId="TitleChar2">
    <w:name w:val="Title Char2"/>
    <w:basedOn w:val="DefaultParagraphFont"/>
    <w:uiPriority w:val="5"/>
    <w:qFormat/>
    <w:locked/>
    <w:rsid w:val="00E97862"/>
    <w:rPr>
      <w:rFonts w:cs="Times New Roman"/>
      <w:b/>
      <w:bCs/>
      <w:u w:val="single"/>
    </w:rPr>
  </w:style>
  <w:style w:type="paragraph" w:styleId="TOC3">
    <w:name w:val="toc 3"/>
    <w:basedOn w:val="Normal"/>
    <w:next w:val="Normal"/>
    <w:autoRedefine/>
    <w:uiPriority w:val="39"/>
    <w:qFormat/>
    <w:rsid w:val="00E97862"/>
    <w:pPr>
      <w:ind w:left="400"/>
    </w:pPr>
    <w:rPr>
      <w:rFonts w:eastAsia="Times New Roman"/>
      <w:sz w:val="20"/>
      <w:szCs w:val="20"/>
    </w:rPr>
  </w:style>
  <w:style w:type="paragraph" w:styleId="TOC4">
    <w:name w:val="toc 4"/>
    <w:basedOn w:val="Normal"/>
    <w:next w:val="Normal"/>
    <w:autoRedefine/>
    <w:uiPriority w:val="39"/>
    <w:rsid w:val="00E97862"/>
    <w:pPr>
      <w:ind w:left="600"/>
    </w:pPr>
    <w:rPr>
      <w:rFonts w:eastAsia="Times New Roman"/>
      <w:sz w:val="20"/>
      <w:szCs w:val="20"/>
    </w:rPr>
  </w:style>
  <w:style w:type="paragraph" w:styleId="TOC5">
    <w:name w:val="toc 5"/>
    <w:basedOn w:val="Normal"/>
    <w:next w:val="Normal"/>
    <w:autoRedefine/>
    <w:uiPriority w:val="39"/>
    <w:rsid w:val="00E97862"/>
    <w:pPr>
      <w:ind w:left="800"/>
    </w:pPr>
    <w:rPr>
      <w:rFonts w:eastAsia="Times New Roman"/>
      <w:sz w:val="20"/>
      <w:szCs w:val="20"/>
    </w:rPr>
  </w:style>
  <w:style w:type="paragraph" w:styleId="TOC6">
    <w:name w:val="toc 6"/>
    <w:basedOn w:val="Normal"/>
    <w:next w:val="Normal"/>
    <w:autoRedefine/>
    <w:uiPriority w:val="39"/>
    <w:rsid w:val="00E97862"/>
    <w:pPr>
      <w:ind w:left="1000"/>
    </w:pPr>
    <w:rPr>
      <w:rFonts w:eastAsia="Times New Roman"/>
      <w:sz w:val="20"/>
      <w:szCs w:val="20"/>
    </w:rPr>
  </w:style>
  <w:style w:type="paragraph" w:styleId="TOC7">
    <w:name w:val="toc 7"/>
    <w:basedOn w:val="Normal"/>
    <w:next w:val="Normal"/>
    <w:autoRedefine/>
    <w:uiPriority w:val="39"/>
    <w:rsid w:val="00E97862"/>
    <w:pPr>
      <w:ind w:left="1200"/>
    </w:pPr>
    <w:rPr>
      <w:rFonts w:eastAsia="Times New Roman"/>
      <w:sz w:val="20"/>
      <w:szCs w:val="20"/>
    </w:rPr>
  </w:style>
  <w:style w:type="paragraph" w:styleId="TOC8">
    <w:name w:val="toc 8"/>
    <w:basedOn w:val="Normal"/>
    <w:next w:val="Normal"/>
    <w:autoRedefine/>
    <w:uiPriority w:val="39"/>
    <w:rsid w:val="00E97862"/>
    <w:pPr>
      <w:ind w:left="1400"/>
    </w:pPr>
    <w:rPr>
      <w:rFonts w:eastAsia="Times New Roman"/>
      <w:sz w:val="20"/>
      <w:szCs w:val="20"/>
    </w:rPr>
  </w:style>
  <w:style w:type="character" w:customStyle="1" w:styleId="allocatoragentsleft">
    <w:name w:val="al_locatoragentsleft"/>
    <w:basedOn w:val="DefaultParagraphFont"/>
    <w:rsid w:val="00E97862"/>
    <w:rPr>
      <w:rFonts w:cs="Times New Roman"/>
    </w:rPr>
  </w:style>
  <w:style w:type="character" w:styleId="HTMLTypewriter">
    <w:name w:val="HTML Typewriter"/>
    <w:basedOn w:val="DefaultParagraphFont"/>
    <w:unhideWhenUsed/>
    <w:rsid w:val="00E97862"/>
    <w:rPr>
      <w:rFonts w:ascii="Courier New" w:hAnsi="Courier New" w:cs="Courier New"/>
      <w:sz w:val="20"/>
      <w:szCs w:val="20"/>
    </w:rPr>
  </w:style>
  <w:style w:type="character" w:customStyle="1" w:styleId="caps">
    <w:name w:val="caps"/>
    <w:basedOn w:val="DefaultParagraphFont"/>
    <w:rsid w:val="00E97862"/>
    <w:rPr>
      <w:rFonts w:cs="Times New Roman"/>
    </w:rPr>
  </w:style>
  <w:style w:type="character" w:customStyle="1" w:styleId="UnderlinesCharChar">
    <w:name w:val="Underlines Char Char"/>
    <w:basedOn w:val="DefaultParagraphFont"/>
    <w:rsid w:val="00E97862"/>
    <w:rPr>
      <w:rFonts w:cs="Arial"/>
      <w:b/>
      <w:bCs/>
      <w:sz w:val="26"/>
      <w:szCs w:val="26"/>
      <w:u w:val="single"/>
      <w:lang w:val="en-US" w:eastAsia="en-US" w:bidi="ar-SA"/>
    </w:rPr>
  </w:style>
  <w:style w:type="paragraph" w:customStyle="1" w:styleId="Carding">
    <w:name w:val="Carding"/>
    <w:basedOn w:val="Normal"/>
    <w:uiPriority w:val="99"/>
    <w:qFormat/>
    <w:rsid w:val="00E97862"/>
    <w:rPr>
      <w:rFonts w:eastAsia="Times New Roman"/>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E97862"/>
    <w:rPr>
      <w:rFonts w:ascii="Arial Narrow" w:hAnsi="Arial Narrow" w:cs="Times New Roman"/>
      <w:b/>
      <w:sz w:val="60"/>
      <w:szCs w:val="60"/>
      <w:lang w:val="en-US" w:eastAsia="en-US" w:bidi="ar-SA"/>
    </w:rPr>
  </w:style>
  <w:style w:type="character" w:customStyle="1" w:styleId="aunderline">
    <w:name w:val="aunderline"/>
    <w:basedOn w:val="DefaultParagraphFont"/>
    <w:qFormat/>
    <w:rsid w:val="00E97862"/>
    <w:rPr>
      <w:rFonts w:ascii="Times New Roman" w:hAnsi="Times New Roman" w:cs="Times New Roman"/>
      <w:sz w:val="24"/>
      <w:szCs w:val="24"/>
      <w:u w:val="thick"/>
    </w:rPr>
  </w:style>
  <w:style w:type="character" w:customStyle="1" w:styleId="tagChar1">
    <w:name w:val="tag Char1"/>
    <w:basedOn w:val="DefaultParagraphFont"/>
    <w:qFormat/>
    <w:rsid w:val="00E97862"/>
    <w:rPr>
      <w:rFonts w:cs="Times New Roman"/>
      <w:b/>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E97862"/>
    <w:rPr>
      <w:rFonts w:cs="Times New Roman"/>
      <w:b/>
      <w:sz w:val="24"/>
      <w:lang w:val="en-US" w:eastAsia="en-US" w:bidi="ar-SA"/>
    </w:rPr>
  </w:style>
  <w:style w:type="character" w:customStyle="1" w:styleId="Taggin-New">
    <w:name w:val="Taggin - New"/>
    <w:basedOn w:val="DefaultParagraphFont"/>
    <w:rsid w:val="00E97862"/>
    <w:rPr>
      <w:rFonts w:ascii="Arial Narrow" w:hAnsi="Arial Narrow" w:cs="Times New Roman"/>
      <w:b/>
      <w:sz w:val="22"/>
    </w:rPr>
  </w:style>
  <w:style w:type="character" w:customStyle="1" w:styleId="Boxing-New">
    <w:name w:val="Boxing - New"/>
    <w:basedOn w:val="DefaultParagraphFont"/>
    <w:rsid w:val="00E97862"/>
    <w:rPr>
      <w:rFonts w:ascii="Arial Narrow" w:hAnsi="Arial Narrow" w:cs="Times New Roman"/>
      <w:sz w:val="16"/>
      <w:u w:val="none"/>
      <w:bdr w:val="single" w:sz="4" w:space="0" w:color="auto"/>
    </w:rPr>
  </w:style>
  <w:style w:type="character" w:customStyle="1" w:styleId="ilad">
    <w:name w:val="il_ad"/>
    <w:rsid w:val="00E97862"/>
  </w:style>
  <w:style w:type="paragraph" w:customStyle="1" w:styleId="CardsHighlighted">
    <w:name w:val="Cards Highlighted"/>
    <w:next w:val="Normal"/>
    <w:link w:val="CardsHighlightedChar"/>
    <w:qFormat/>
    <w:rsid w:val="00E97862"/>
    <w:pPr>
      <w:shd w:val="clear" w:color="auto" w:fill="00FFFF"/>
    </w:pPr>
    <w:rPr>
      <w:rFonts w:ascii="Times New Roman" w:eastAsia="Times New Roman"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locked/>
    <w:rsid w:val="00E97862"/>
    <w:rPr>
      <w:rFonts w:ascii="Times New Roman" w:eastAsia="Times New Roman"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E97862"/>
    <w:rPr>
      <w:rFonts w:ascii="Garamond" w:hAnsi="Garamond" w:cs="Times New Roman"/>
      <w:sz w:val="24"/>
      <w:szCs w:val="24"/>
      <w:u w:val="single"/>
      <w:lang w:val="en-US" w:eastAsia="en-US" w:bidi="ar-SA"/>
    </w:rPr>
  </w:style>
  <w:style w:type="paragraph" w:customStyle="1" w:styleId="Style2">
    <w:name w:val="Style2"/>
    <w:basedOn w:val="Heading4"/>
    <w:uiPriority w:val="99"/>
    <w:qFormat/>
    <w:rsid w:val="00E97862"/>
    <w:pPr>
      <w:spacing w:before="0"/>
    </w:pPr>
    <w:rPr>
      <w:rFonts w:eastAsia="Times New Roman" w:cs="Times New Roman"/>
      <w:iCs/>
      <w:caps/>
      <w:sz w:val="32"/>
      <w:szCs w:val="20"/>
    </w:rPr>
  </w:style>
  <w:style w:type="character" w:customStyle="1" w:styleId="pagetitle">
    <w:name w:val="pagetitle"/>
    <w:basedOn w:val="DefaultParagraphFont"/>
    <w:rsid w:val="00E97862"/>
    <w:rPr>
      <w:rFonts w:cs="Times New Roman"/>
    </w:rPr>
  </w:style>
  <w:style w:type="paragraph" w:customStyle="1" w:styleId="text">
    <w:name w:val="text"/>
    <w:basedOn w:val="Normal"/>
    <w:uiPriority w:val="99"/>
    <w:qFormat/>
    <w:rsid w:val="00E97862"/>
    <w:pPr>
      <w:spacing w:before="100" w:beforeAutospacing="1" w:after="100" w:afterAutospacing="1"/>
    </w:pPr>
    <w:rPr>
      <w:rFonts w:eastAsia="Times New Roman"/>
      <w:sz w:val="20"/>
    </w:rPr>
  </w:style>
  <w:style w:type="character" w:customStyle="1" w:styleId="StyleUnderlineCharChar9ptBold1">
    <w:name w:val="Style Underline Char Char + 9 pt Bold1"/>
    <w:rsid w:val="00E97862"/>
    <w:rPr>
      <w:rFonts w:ascii="Times New Roman" w:hAnsi="Times New Roman"/>
      <w:b/>
      <w:sz w:val="24"/>
      <w:u w:val="single"/>
      <w:lang w:val="en-US" w:eastAsia="en-US"/>
    </w:rPr>
  </w:style>
  <w:style w:type="character" w:customStyle="1" w:styleId="StyleUnderlineCharChar9pt1">
    <w:name w:val="Style Underline Char Char + 9 pt1"/>
    <w:rsid w:val="00E97862"/>
    <w:rPr>
      <w:rFonts w:ascii="Times New Roman" w:hAnsi="Times New Roman"/>
      <w:sz w:val="24"/>
      <w:u w:val="single"/>
      <w:lang w:val="en-US" w:eastAsia="en-US"/>
    </w:rPr>
  </w:style>
  <w:style w:type="character" w:customStyle="1" w:styleId="Style9ptBoldUnderline">
    <w:name w:val="Style 9 pt Bold Underline"/>
    <w:rsid w:val="00E97862"/>
    <w:rPr>
      <w:b/>
      <w:sz w:val="20"/>
      <w:u w:val="single"/>
    </w:rPr>
  </w:style>
  <w:style w:type="paragraph" w:customStyle="1" w:styleId="StyleUnderline9pt0">
    <w:name w:val="Style Underline + 9 pt"/>
    <w:link w:val="StyleUnderline9ptChar"/>
    <w:qFormat/>
    <w:rsid w:val="00E97862"/>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locked/>
    <w:rsid w:val="00E97862"/>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E97862"/>
    <w:rPr>
      <w:rFonts w:ascii="Times New Roman" w:hAnsi="Times New Roman"/>
      <w:b/>
      <w:sz w:val="24"/>
      <w:u w:val="single"/>
      <w:lang w:val="en-US" w:eastAsia="en-US"/>
    </w:rPr>
  </w:style>
  <w:style w:type="paragraph" w:customStyle="1" w:styleId="Stylecard9pt">
    <w:name w:val="Style card + 9 pt"/>
    <w:basedOn w:val="Normal"/>
    <w:link w:val="Stylecard9ptChar"/>
    <w:qFormat/>
    <w:rsid w:val="00E97862"/>
    <w:pPr>
      <w:widowControl w:val="0"/>
      <w:ind w:left="288" w:right="288"/>
    </w:pPr>
    <w:rPr>
      <w:rFonts w:eastAsia="Times New Roman"/>
      <w:kern w:val="32"/>
      <w:sz w:val="20"/>
      <w:szCs w:val="20"/>
      <w:u w:val="single"/>
      <w:lang w:eastAsia="ar-SA"/>
    </w:rPr>
  </w:style>
  <w:style w:type="character" w:customStyle="1" w:styleId="Stylecard9ptChar">
    <w:name w:val="Style card + 9 pt Char"/>
    <w:basedOn w:val="cardChar"/>
    <w:link w:val="Stylecard9pt"/>
    <w:locked/>
    <w:rsid w:val="00E97862"/>
    <w:rPr>
      <w:rFonts w:ascii="Calibri" w:eastAsia="Times New Roman" w:hAnsi="Calibri" w:cs="Calibri"/>
      <w:kern w:val="32"/>
      <w:sz w:val="20"/>
      <w:szCs w:val="20"/>
      <w:u w:val="single"/>
      <w:lang w:val="en-US" w:eastAsia="ar-SA"/>
      <w14:ligatures w14:val="none"/>
    </w:rPr>
  </w:style>
  <w:style w:type="character" w:customStyle="1" w:styleId="TagsCharCharChar">
    <w:name w:val="Tags Char Char Char"/>
    <w:basedOn w:val="DefaultParagraphFont"/>
    <w:rsid w:val="00E97862"/>
    <w:rPr>
      <w:rFonts w:ascii="Times" w:eastAsia="Times New Roman" w:hAnsi="Times" w:cs="Times New Roman"/>
      <w:b/>
      <w:sz w:val="24"/>
      <w:szCs w:val="24"/>
      <w:lang w:val="en-US" w:eastAsia="en-US" w:bidi="ar-SA"/>
    </w:rPr>
  </w:style>
  <w:style w:type="paragraph" w:customStyle="1" w:styleId="NormalWeb8">
    <w:name w:val="Normal (Web)8"/>
    <w:basedOn w:val="Normal"/>
    <w:uiPriority w:val="99"/>
    <w:qFormat/>
    <w:rsid w:val="00E9786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E97862"/>
    <w:rPr>
      <w:rFonts w:cs="Times New Roman"/>
      <w:color w:val="000000"/>
      <w:sz w:val="20"/>
      <w:u w:val="single"/>
    </w:rPr>
  </w:style>
  <w:style w:type="character" w:customStyle="1" w:styleId="Style11ptBlack">
    <w:name w:val="Style 11 pt Black"/>
    <w:basedOn w:val="DefaultParagraphFont"/>
    <w:rsid w:val="00E97862"/>
    <w:rPr>
      <w:rFonts w:cs="Times New Roman"/>
      <w:color w:val="000000"/>
      <w:sz w:val="20"/>
    </w:rPr>
  </w:style>
  <w:style w:type="character" w:customStyle="1" w:styleId="StyleUnderlineCharTimesBold">
    <w:name w:val="Style Underline Char + Times Bold"/>
    <w:basedOn w:val="DefaultParagraphFont"/>
    <w:rsid w:val="00E97862"/>
    <w:rPr>
      <w:rFonts w:ascii="Times" w:hAnsi="Times" w:cs="Times New Roman"/>
      <w:bCs/>
      <w:sz w:val="20"/>
      <w:u w:val="single"/>
    </w:rPr>
  </w:style>
  <w:style w:type="character" w:customStyle="1" w:styleId="blubigktbiz">
    <w:name w:val="blubigktbiz"/>
    <w:rsid w:val="00E9786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97862"/>
  </w:style>
  <w:style w:type="character" w:customStyle="1" w:styleId="StyleevidencetextBorderSinglesolidlineAuto05ptLChar">
    <w:name w:val="Style evidence text + Border: : (Single solid line Auto  0.5 pt L... Char"/>
    <w:link w:val="StyleevidencetextBorderSinglesolidlineAuto05ptL"/>
    <w:locked/>
    <w:rsid w:val="00E97862"/>
    <w:rPr>
      <w:rFonts w:ascii="Calibri" w:hAnsi="Calibri" w:cs="Calibri"/>
      <w:color w:val="000000"/>
      <w:kern w:val="0"/>
      <w:sz w:val="20"/>
      <w:lang w:val="en-US" w:eastAsia="en-US"/>
      <w14:ligatures w14:val="none"/>
    </w:rPr>
  </w:style>
  <w:style w:type="character" w:customStyle="1" w:styleId="Style4CharChar">
    <w:name w:val="Style4 Char Char"/>
    <w:basedOn w:val="DefaultParagraphFont"/>
    <w:rsid w:val="00E97862"/>
    <w:rPr>
      <w:rFonts w:ascii="Arial Narrow" w:hAnsi="Arial Narrow" w:cs="Times New Roman"/>
      <w:sz w:val="24"/>
      <w:szCs w:val="24"/>
      <w:u w:val="single"/>
      <w:lang w:val="en-US" w:eastAsia="en-US" w:bidi="ar-SA"/>
    </w:rPr>
  </w:style>
  <w:style w:type="character" w:customStyle="1" w:styleId="BodyText3Char1">
    <w:name w:val="Body Text 3 Char1"/>
    <w:basedOn w:val="DefaultParagraphFont"/>
    <w:rsid w:val="00E97862"/>
    <w:rPr>
      <w:rFonts w:ascii="Times New Roman" w:hAnsi="Times New Roman" w:cs="Times New Roman"/>
      <w:sz w:val="16"/>
      <w:szCs w:val="16"/>
    </w:rPr>
  </w:style>
  <w:style w:type="character" w:customStyle="1" w:styleId="StyleEmphasisArial12ptBold">
    <w:name w:val="Style Emphasis + Arial 12 pt Bold"/>
    <w:rsid w:val="00E97862"/>
    <w:rPr>
      <w:rFonts w:ascii="Arial" w:hAnsi="Arial"/>
      <w:b/>
      <w:i/>
      <w:sz w:val="24"/>
    </w:rPr>
  </w:style>
  <w:style w:type="character" w:customStyle="1" w:styleId="super">
    <w:name w:val="super"/>
    <w:rsid w:val="00E97862"/>
  </w:style>
  <w:style w:type="character" w:customStyle="1" w:styleId="text30">
    <w:name w:val="text30"/>
    <w:rsid w:val="00E97862"/>
  </w:style>
  <w:style w:type="character" w:customStyle="1" w:styleId="uppercase">
    <w:name w:val="uppercase"/>
    <w:rsid w:val="00E97862"/>
  </w:style>
  <w:style w:type="character" w:customStyle="1" w:styleId="bodytext0">
    <w:name w:val="bodytext"/>
    <w:rsid w:val="00E97862"/>
  </w:style>
  <w:style w:type="character" w:customStyle="1" w:styleId="entry-title">
    <w:name w:val="entry-title"/>
    <w:rsid w:val="00E97862"/>
  </w:style>
  <w:style w:type="character" w:customStyle="1" w:styleId="BodyTextIndentChar1">
    <w:name w:val="Body Text Indent Char1"/>
    <w:basedOn w:val="DefaultParagraphFont"/>
    <w:uiPriority w:val="99"/>
    <w:rsid w:val="00E97862"/>
    <w:rPr>
      <w:rFonts w:ascii="Times New Roman" w:hAnsi="Times New Roman" w:cs="Times New Roman"/>
      <w:sz w:val="20"/>
    </w:rPr>
  </w:style>
  <w:style w:type="character" w:customStyle="1" w:styleId="Style6pt">
    <w:name w:val="Style 6 pt"/>
    <w:basedOn w:val="DefaultParagraphFont"/>
    <w:qFormat/>
    <w:rsid w:val="00E97862"/>
    <w:rPr>
      <w:rFonts w:cs="Times New Roman"/>
      <w:sz w:val="12"/>
    </w:rPr>
  </w:style>
  <w:style w:type="character" w:customStyle="1" w:styleId="CiteCharCharCharCharCharChar">
    <w:name w:val="Cite Char Char Char Char Char Char"/>
    <w:basedOn w:val="DefaultParagraphFont"/>
    <w:link w:val="CiteCharCharCharCharChar"/>
    <w:rsid w:val="00E97862"/>
    <w:rPr>
      <w:rFonts w:cs="Times New Roman"/>
      <w:b/>
      <w:sz w:val="24"/>
      <w:szCs w:val="24"/>
      <w:u w:val="single"/>
      <w:lang w:val="en-US" w:eastAsia="en-US" w:bidi="ar-SA"/>
    </w:rPr>
  </w:style>
  <w:style w:type="character" w:customStyle="1" w:styleId="mainbody1">
    <w:name w:val="mainbody1"/>
    <w:basedOn w:val="DefaultParagraphFont"/>
    <w:rsid w:val="00E97862"/>
    <w:rPr>
      <w:rFonts w:ascii="Verdana" w:hAnsi="Verdana" w:cs="Times New Roman"/>
      <w:color w:val="000000"/>
      <w:sz w:val="22"/>
      <w:szCs w:val="22"/>
    </w:rPr>
  </w:style>
  <w:style w:type="character" w:customStyle="1" w:styleId="ssl4">
    <w:name w:val="ss_l4"/>
    <w:basedOn w:val="DefaultParagraphFont"/>
    <w:rsid w:val="00E97862"/>
    <w:rPr>
      <w:rFonts w:cs="Times New Roman"/>
    </w:rPr>
  </w:style>
  <w:style w:type="paragraph" w:customStyle="1" w:styleId="StyleNormalWeb11ptUnderline">
    <w:name w:val="Style Normal (Web) + 11 pt Underline"/>
    <w:basedOn w:val="NormalWeb"/>
    <w:link w:val="StyleNormalWeb11ptUnderlineChar"/>
    <w:qFormat/>
    <w:rsid w:val="00E97862"/>
    <w:rPr>
      <w:u w:val="single"/>
    </w:rPr>
  </w:style>
  <w:style w:type="character" w:customStyle="1" w:styleId="StyleNormalWeb11ptUnderlineChar">
    <w:name w:val="Style Normal (Web) + 11 pt Underline Char"/>
    <w:basedOn w:val="DefaultParagraphFont"/>
    <w:link w:val="StyleNormalWeb11ptUnderline"/>
    <w:locked/>
    <w:rsid w:val="00E97862"/>
    <w:rPr>
      <w:rFonts w:ascii="Calibri" w:eastAsia="Times New Roman" w:hAnsi="Calibri" w:cs="Calibri"/>
      <w:kern w:val="0"/>
      <w:sz w:val="20"/>
      <w:u w:val="single"/>
      <w:lang w:val="en-US" w:eastAsia="en-US"/>
      <w14:ligatures w14:val="none"/>
    </w:rPr>
  </w:style>
  <w:style w:type="character" w:customStyle="1" w:styleId="cit-first-element">
    <w:name w:val="cit-first-element"/>
    <w:basedOn w:val="DefaultParagraphFont"/>
    <w:rsid w:val="00E97862"/>
    <w:rPr>
      <w:rFonts w:cs="Times New Roman"/>
    </w:rPr>
  </w:style>
  <w:style w:type="character" w:customStyle="1" w:styleId="title1">
    <w:name w:val="title1"/>
    <w:basedOn w:val="DefaultParagraphFont"/>
    <w:rsid w:val="00E97862"/>
    <w:rPr>
      <w:rFonts w:cs="Times New Roman"/>
    </w:rPr>
  </w:style>
  <w:style w:type="character" w:customStyle="1" w:styleId="StyleThickunderline1">
    <w:name w:val="Style Thick underline1"/>
    <w:basedOn w:val="DefaultParagraphFont"/>
    <w:rsid w:val="00E97862"/>
    <w:rPr>
      <w:rFonts w:cs="Times New Roman"/>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E97862"/>
    <w:rPr>
      <w:rFonts w:ascii="Georgia" w:hAnsi="Georgia" w:cs="Times New Roman"/>
    </w:rPr>
  </w:style>
  <w:style w:type="character" w:customStyle="1" w:styleId="FooterChar1">
    <w:name w:val="Footer Char1"/>
    <w:basedOn w:val="DefaultParagraphFont"/>
    <w:uiPriority w:val="99"/>
    <w:rsid w:val="00E97862"/>
    <w:rPr>
      <w:rFonts w:ascii="Georgia" w:hAnsi="Georgia" w:cs="Times New Roman"/>
    </w:rPr>
  </w:style>
  <w:style w:type="character" w:customStyle="1" w:styleId="UnderlineBold0">
    <w:name w:val="Underline Bold"/>
    <w:qFormat/>
    <w:rsid w:val="00E97862"/>
    <w:rPr>
      <w:b/>
      <w:sz w:val="20"/>
      <w:u w:val="single"/>
    </w:rPr>
  </w:style>
  <w:style w:type="paragraph" w:customStyle="1" w:styleId="Underline20">
    <w:name w:val="Underline2"/>
    <w:basedOn w:val="Normal"/>
    <w:link w:val="Underline2Char"/>
    <w:autoRedefine/>
    <w:uiPriority w:val="4"/>
    <w:qFormat/>
    <w:rsid w:val="00E97862"/>
    <w:rPr>
      <w:b/>
      <w:sz w:val="20"/>
      <w:u w:val="single"/>
    </w:rPr>
  </w:style>
  <w:style w:type="character" w:customStyle="1" w:styleId="Underline2Char">
    <w:name w:val="Underline2 Char"/>
    <w:basedOn w:val="DefaultParagraphFont"/>
    <w:link w:val="Underline20"/>
    <w:uiPriority w:val="4"/>
    <w:locked/>
    <w:rsid w:val="00E97862"/>
    <w:rPr>
      <w:rFonts w:ascii="Calibri" w:hAnsi="Calibri" w:cs="Calibri"/>
      <w:b/>
      <w:kern w:val="0"/>
      <w:sz w:val="20"/>
      <w:u w:val="single"/>
      <w:lang w:val="en-US" w:eastAsia="en-US"/>
      <w14:ligatures w14:val="none"/>
    </w:rPr>
  </w:style>
  <w:style w:type="character" w:customStyle="1" w:styleId="NormalTextChar">
    <w:name w:val="Normal Text Char"/>
    <w:link w:val="NormalText"/>
    <w:locked/>
    <w:rsid w:val="00E97862"/>
    <w:rPr>
      <w:rFonts w:ascii="Calibri" w:eastAsia="Times New Roman" w:hAnsi="Calibri" w:cs="Calibri"/>
      <w:kern w:val="0"/>
      <w:sz w:val="20"/>
      <w:szCs w:val="26"/>
      <w:lang w:val="en-US" w:eastAsia="en-US"/>
      <w14:ligatures w14:val="none"/>
    </w:rPr>
  </w:style>
  <w:style w:type="paragraph" w:customStyle="1" w:styleId="TableParagraph">
    <w:name w:val="Table Paragraph"/>
    <w:basedOn w:val="Normal"/>
    <w:uiPriority w:val="1"/>
    <w:qFormat/>
    <w:rsid w:val="00E97862"/>
    <w:pPr>
      <w:widowControl w:val="0"/>
    </w:pPr>
    <w:rPr>
      <w:sz w:val="20"/>
    </w:rPr>
  </w:style>
  <w:style w:type="character" w:customStyle="1" w:styleId="UnderlineChar0">
    <w:name w:val="UnderlineChar"/>
    <w:rsid w:val="00E97862"/>
    <w:rPr>
      <w:sz w:val="24"/>
      <w:u w:val="single"/>
      <w:shd w:val="clear" w:color="auto" w:fill="auto"/>
    </w:rPr>
  </w:style>
  <w:style w:type="character" w:customStyle="1" w:styleId="foreground">
    <w:name w:val="foreground"/>
    <w:basedOn w:val="DefaultParagraphFont"/>
    <w:rsid w:val="00E97862"/>
    <w:rPr>
      <w:rFonts w:cs="Times New Roman"/>
    </w:rPr>
  </w:style>
  <w:style w:type="paragraph" w:customStyle="1" w:styleId="StyleCircled11pt">
    <w:name w:val="Style Circled + 11 pt"/>
    <w:basedOn w:val="Normal"/>
    <w:link w:val="StyleCircled11ptChar"/>
    <w:qFormat/>
    <w:rsid w:val="00E97862"/>
    <w:rPr>
      <w:rFonts w:eastAsia="Times New Roman"/>
      <w:b/>
      <w:bCs/>
      <w:sz w:val="20"/>
      <w:u w:val="single"/>
    </w:rPr>
  </w:style>
  <w:style w:type="character" w:customStyle="1" w:styleId="StyleCircled11ptChar">
    <w:name w:val="Style Circled + 11 pt Char"/>
    <w:link w:val="StyleCircled11pt"/>
    <w:locked/>
    <w:rsid w:val="00E97862"/>
    <w:rPr>
      <w:rFonts w:ascii="Calibri" w:eastAsia="Times New Roman" w:hAnsi="Calibri" w:cs="Calibri"/>
      <w:b/>
      <w:bCs/>
      <w:kern w:val="0"/>
      <w:sz w:val="20"/>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E9786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locked/>
    <w:rsid w:val="00E97862"/>
    <w:rPr>
      <w:rFonts w:ascii="Times" w:eastAsia="Times New Roman" w:hAnsi="Times" w:cs="Calibri"/>
      <w:kern w:val="0"/>
      <w:sz w:val="20"/>
      <w:szCs w:val="28"/>
      <w:u w:val="single"/>
      <w:lang w:val="en-US" w:eastAsia="en-US"/>
      <w14:ligatures w14:val="none"/>
    </w:rPr>
  </w:style>
  <w:style w:type="paragraph" w:customStyle="1" w:styleId="cite20">
    <w:name w:val="cite2"/>
    <w:basedOn w:val="Normal"/>
    <w:uiPriority w:val="99"/>
    <w:qFormat/>
    <w:rsid w:val="00E97862"/>
    <w:rPr>
      <w:rFonts w:eastAsia="Times New Roman"/>
      <w:color w:val="000000"/>
      <w:sz w:val="20"/>
      <w:szCs w:val="20"/>
    </w:rPr>
  </w:style>
  <w:style w:type="character" w:customStyle="1" w:styleId="postby">
    <w:name w:val="post_by"/>
    <w:basedOn w:val="DefaultParagraphFont"/>
    <w:rsid w:val="00E97862"/>
    <w:rPr>
      <w:rFonts w:cs="Times New Roman"/>
    </w:rPr>
  </w:style>
  <w:style w:type="character" w:customStyle="1" w:styleId="Style11ptBorderSinglesolidlineAuto05ptLinewidth">
    <w:name w:val="Style 11 pt Border: : (Single solid line Auto  0.5 pt Line width)"/>
    <w:rsid w:val="00E97862"/>
    <w:rPr>
      <w:sz w:val="20"/>
      <w:bdr w:val="single" w:sz="4" w:space="0" w:color="auto" w:frame="1"/>
    </w:rPr>
  </w:style>
  <w:style w:type="character" w:customStyle="1" w:styleId="StyleUnderlineChar9ptBorderSinglesolidlineAuto0">
    <w:name w:val="Style Underline Char + 9 pt Border: : (Single solid line Auto  0..."/>
    <w:rsid w:val="00E97862"/>
    <w:rPr>
      <w:rFonts w:ascii="Times New Roman" w:hAnsi="Times New Roman"/>
      <w:sz w:val="20"/>
      <w:u w:val="single"/>
      <w:bdr w:val="single" w:sz="4" w:space="0" w:color="auto" w:frame="1"/>
      <w:lang w:val="en-US" w:eastAsia="en-US"/>
    </w:rPr>
  </w:style>
  <w:style w:type="character" w:customStyle="1" w:styleId="StyleUnderlineChar6CharCharCharCharCharCharCharChar11">
    <w:name w:val="Style Underline Char6 Char Char Char Char Char Char Char Char + 11 ..."/>
    <w:rsid w:val="00E97862"/>
    <w:rPr>
      <w:sz w:val="24"/>
      <w:u w:val="single"/>
      <w:lang w:val="en-US" w:eastAsia="en-US"/>
    </w:rPr>
  </w:style>
  <w:style w:type="character" w:customStyle="1" w:styleId="StyleBoldandUnderlineChar5CharCharCharCharCharCharCharC">
    <w:name w:val="Style Bold and Underline Char5 Char Char Char Char Char Char Char C..."/>
    <w:rsid w:val="00E97862"/>
    <w:rPr>
      <w:b/>
      <w:sz w:val="24"/>
      <w:u w:val="single"/>
      <w:lang w:val="en-US" w:eastAsia="en-US"/>
    </w:rPr>
  </w:style>
  <w:style w:type="character" w:customStyle="1" w:styleId="StyleUnderlineChar6CharCharCharCharCharCharCharChar111">
    <w:name w:val="Style Underline Char6 Char Char Char Char Char Char Char Char + 11 ...1"/>
    <w:rsid w:val="00E97862"/>
    <w:rPr>
      <w:b/>
      <w:sz w:val="24"/>
      <w:u w:val="single"/>
      <w:lang w:val="en-US" w:eastAsia="en-US"/>
    </w:rPr>
  </w:style>
  <w:style w:type="character" w:customStyle="1" w:styleId="StyleUnderlineChar6CharCharCharCharCharCharCharChar112">
    <w:name w:val="Style Underline Char6 Char Char Char Char Char Char Char Char + 11 ...2"/>
    <w:rsid w:val="00E97862"/>
    <w:rPr>
      <w:sz w:val="24"/>
      <w:u w:val="single"/>
      <w:bdr w:val="single" w:sz="4" w:space="0" w:color="auto"/>
      <w:lang w:val="en-US" w:eastAsia="en-US"/>
    </w:rPr>
  </w:style>
  <w:style w:type="character" w:customStyle="1" w:styleId="StyleLatinGaramondUnderline">
    <w:name w:val="Style (Latin) Garamond Underline"/>
    <w:rsid w:val="00E97862"/>
    <w:rPr>
      <w:rFonts w:ascii="Times New Roman" w:hAnsi="Times New Roman"/>
      <w:sz w:val="20"/>
      <w:u w:val="single"/>
    </w:rPr>
  </w:style>
  <w:style w:type="character" w:customStyle="1" w:styleId="StyleLatinGaramond">
    <w:name w:val="Style (Latin) Garamond"/>
    <w:rsid w:val="00E97862"/>
    <w:rPr>
      <w:rFonts w:ascii="Times New Roman" w:hAnsi="Times New Roman"/>
      <w:sz w:val="20"/>
    </w:rPr>
  </w:style>
  <w:style w:type="character" w:customStyle="1" w:styleId="styletimesnewroman12ptbold0">
    <w:name w:val="styletimesnewroman12ptbold"/>
    <w:basedOn w:val="DefaultParagraphFont"/>
    <w:rsid w:val="00E97862"/>
    <w:rPr>
      <w:rFonts w:cs="Times New Roman"/>
    </w:rPr>
  </w:style>
  <w:style w:type="character" w:customStyle="1" w:styleId="CharCharCharCharChar">
    <w:name w:val="Char Char Char Char Char"/>
    <w:aliases w:val="Char Char Char Char,Char Char Char Char Char Char Char1,Heading 2 Char1 Char Char Char Char Char Char"/>
    <w:basedOn w:val="DefaultParagraphFont"/>
    <w:rsid w:val="00E97862"/>
    <w:rPr>
      <w:rFonts w:cs="Arial"/>
      <w:b/>
      <w:bCs/>
      <w:iCs/>
      <w:sz w:val="28"/>
      <w:szCs w:val="28"/>
      <w:lang w:val="en-US" w:eastAsia="en-US" w:bidi="ar-SA"/>
    </w:rPr>
  </w:style>
  <w:style w:type="character" w:customStyle="1" w:styleId="mainheading">
    <w:name w:val="mainheading"/>
    <w:basedOn w:val="DefaultParagraphFont"/>
    <w:rsid w:val="00E97862"/>
    <w:rPr>
      <w:rFonts w:cs="Times New Roman"/>
    </w:rPr>
  </w:style>
  <w:style w:type="paragraph" w:customStyle="1" w:styleId="BoldandUnderlineChar2CharChar">
    <w:name w:val="Bold and Underline Char2 Char Char"/>
    <w:basedOn w:val="Normal"/>
    <w:link w:val="BoldandUnderlineChar2CharCharChar"/>
    <w:qFormat/>
    <w:rsid w:val="00E97862"/>
    <w:rPr>
      <w:rFonts w:eastAsia="Times New Roman"/>
      <w:b/>
      <w:sz w:val="20"/>
      <w:u w:val="single"/>
    </w:rPr>
  </w:style>
  <w:style w:type="character" w:customStyle="1" w:styleId="BoldandUnderlineChar2CharCharChar">
    <w:name w:val="Bold and Underline Char2 Char Char Char"/>
    <w:basedOn w:val="DefaultParagraphFont"/>
    <w:link w:val="BoldandUnderlineChar2CharChar"/>
    <w:locked/>
    <w:rsid w:val="00E97862"/>
    <w:rPr>
      <w:rFonts w:ascii="Calibri" w:eastAsia="Times New Roman" w:hAnsi="Calibri" w:cs="Calibri"/>
      <w:b/>
      <w:kern w:val="0"/>
      <w:sz w:val="20"/>
      <w:u w:val="single"/>
      <w:lang w:val="en-US" w:eastAsia="en-US"/>
      <w14:ligatures w14:val="none"/>
    </w:rPr>
  </w:style>
  <w:style w:type="character" w:customStyle="1" w:styleId="StyleUnderlineChar9ptChar">
    <w:name w:val="Style Underline Char + 9 pt Char"/>
    <w:basedOn w:val="UnderlineCharChar"/>
    <w:rsid w:val="00E97862"/>
    <w:rPr>
      <w:rFonts w:ascii="Times New Roman" w:hAnsi="Times New Roman" w:cs="Times New Roman"/>
      <w:sz w:val="24"/>
      <w:szCs w:val="24"/>
      <w:u w:val="single"/>
      <w:lang w:val="en-US" w:eastAsia="en-US" w:bidi="ar-SA"/>
    </w:rPr>
  </w:style>
  <w:style w:type="character" w:customStyle="1" w:styleId="StyleUnderlineChar9ptBoldChar">
    <w:name w:val="Style Underline Char + 9 pt Bold Char"/>
    <w:basedOn w:val="UnderlineCharChar"/>
    <w:rsid w:val="00E97862"/>
    <w:rPr>
      <w:rFonts w:ascii="Times New Roman" w:hAnsi="Times New Roman" w:cs="Times New Roman"/>
      <w:b/>
      <w:bCs/>
      <w:sz w:val="24"/>
      <w:szCs w:val="24"/>
      <w:u w:val="single"/>
      <w:lang w:val="en-US" w:eastAsia="en-US" w:bidi="ar-SA"/>
    </w:rPr>
  </w:style>
  <w:style w:type="character" w:customStyle="1" w:styleId="Reduce8ptCharChar">
    <w:name w:val="Reduce 8pt Char Char"/>
    <w:basedOn w:val="DefaultParagraphFont"/>
    <w:link w:val="Reduce8pt"/>
    <w:locked/>
    <w:rsid w:val="00E97862"/>
    <w:rPr>
      <w:rFonts w:cs="Times New Roman"/>
      <w:sz w:val="16"/>
    </w:rPr>
  </w:style>
  <w:style w:type="paragraph" w:customStyle="1" w:styleId="Reduce8pt">
    <w:name w:val="Reduce 8pt"/>
    <w:basedOn w:val="Normal"/>
    <w:link w:val="Reduce8ptCharChar"/>
    <w:qFormat/>
    <w:rsid w:val="00E97862"/>
    <w:pPr>
      <w:autoSpaceDE w:val="0"/>
      <w:autoSpaceDN w:val="0"/>
      <w:adjustRightInd w:val="0"/>
      <w:jc w:val="both"/>
    </w:pPr>
    <w:rPr>
      <w:rFonts w:asciiTheme="minorHAnsi" w:hAnsiTheme="minorHAnsi" w:cs="Times New Roman"/>
      <w:kern w:val="2"/>
      <w:sz w:val="16"/>
      <w:lang w:val="en-CA" w:eastAsia="zh-CN"/>
      <w14:ligatures w14:val="standardContextual"/>
    </w:rPr>
  </w:style>
  <w:style w:type="character" w:customStyle="1" w:styleId="citenon-boldChar">
    <w:name w:val="cite non-bold Char"/>
    <w:basedOn w:val="DefaultParagraphFont"/>
    <w:link w:val="citenon-bold"/>
    <w:locked/>
    <w:rsid w:val="00E97862"/>
    <w:rPr>
      <w:rFonts w:ascii="Garamond" w:eastAsia="Times New Roman" w:hAnsi="Garamond" w:cs="Calibri"/>
      <w:kern w:val="0"/>
      <w:sz w:val="20"/>
      <w:szCs w:val="20"/>
      <w:lang w:val="en-US" w:eastAsia="en-US"/>
      <w14:ligatures w14:val="none"/>
    </w:rPr>
  </w:style>
  <w:style w:type="character" w:customStyle="1" w:styleId="boldciteChar4">
    <w:name w:val="bold cite Char4"/>
    <w:link w:val="boldcite"/>
    <w:locked/>
    <w:rsid w:val="00E97862"/>
    <w:rPr>
      <w:rFonts w:eastAsia="Times New Roman"/>
      <w:b/>
      <w:color w:val="000000"/>
      <w:u w:val="thick" w:color="000000"/>
    </w:rPr>
  </w:style>
  <w:style w:type="paragraph" w:customStyle="1" w:styleId="boldcite">
    <w:name w:val="bold cite"/>
    <w:basedOn w:val="Normal"/>
    <w:link w:val="boldciteChar4"/>
    <w:qFormat/>
    <w:rsid w:val="00E97862"/>
    <w:rPr>
      <w:rFonts w:asciiTheme="minorHAnsi" w:eastAsia="Times New Roman" w:hAnsiTheme="minorHAnsi"/>
      <w:b/>
      <w:color w:val="000000"/>
      <w:kern w:val="2"/>
      <w:sz w:val="24"/>
      <w:u w:val="thick" w:color="000000"/>
      <w:lang w:val="en-CA" w:eastAsia="zh-CN"/>
      <w14:ligatures w14:val="standardContextual"/>
    </w:rPr>
  </w:style>
  <w:style w:type="paragraph" w:customStyle="1" w:styleId="Style7">
    <w:name w:val="Style7"/>
    <w:basedOn w:val="Normal"/>
    <w:uiPriority w:val="99"/>
    <w:qFormat/>
    <w:rsid w:val="00E97862"/>
    <w:pPr>
      <w:widowControl w:val="0"/>
      <w:autoSpaceDE w:val="0"/>
      <w:autoSpaceDN w:val="0"/>
      <w:adjustRightInd w:val="0"/>
      <w:spacing w:line="229" w:lineRule="exact"/>
    </w:pPr>
    <w:rPr>
      <w:rFonts w:ascii="Arial Narrow" w:eastAsia="Times New Roman" w:hAnsi="Arial Narrow"/>
      <w:sz w:val="20"/>
    </w:rPr>
  </w:style>
  <w:style w:type="paragraph" w:customStyle="1" w:styleId="TagCite0">
    <w:name w:val="TagCite"/>
    <w:basedOn w:val="Normal"/>
    <w:uiPriority w:val="99"/>
    <w:qFormat/>
    <w:rsid w:val="00E97862"/>
    <w:rPr>
      <w:rFonts w:eastAsia="Times New Roman"/>
      <w:b/>
      <w:sz w:val="20"/>
    </w:rPr>
  </w:style>
  <w:style w:type="character" w:customStyle="1" w:styleId="HeadingsBaseChar">
    <w:name w:val="Headings Base Char"/>
    <w:basedOn w:val="DefaultParagraphFont"/>
    <w:link w:val="HeadingsBase"/>
    <w:locked/>
    <w:rsid w:val="00E97862"/>
    <w:rPr>
      <w:rFonts w:ascii="Times New Roman" w:hAnsi="Times New Roman" w:cs="Times New Roman"/>
      <w:b/>
      <w:sz w:val="32"/>
    </w:rPr>
  </w:style>
  <w:style w:type="paragraph" w:customStyle="1" w:styleId="HeadingsBase">
    <w:name w:val="Headings Base"/>
    <w:basedOn w:val="Normal"/>
    <w:link w:val="HeadingsBaseChar"/>
    <w:qFormat/>
    <w:rsid w:val="00E97862"/>
    <w:pPr>
      <w:keepNext/>
      <w:keepLines/>
      <w:suppressAutoHyphens/>
      <w:spacing w:before="20" w:after="120"/>
      <w:jc w:val="center"/>
    </w:pPr>
    <w:rPr>
      <w:rFonts w:ascii="Times New Roman" w:hAnsi="Times New Roman" w:cs="Times New Roman"/>
      <w:b/>
      <w:kern w:val="2"/>
      <w:sz w:val="32"/>
      <w:lang w:val="en-CA" w:eastAsia="zh-CN"/>
      <w14:ligatures w14:val="standardContextual"/>
    </w:rPr>
  </w:style>
  <w:style w:type="paragraph" w:customStyle="1" w:styleId="HeadingFake">
    <w:name w:val="Heading Fake"/>
    <w:basedOn w:val="Heading3"/>
    <w:uiPriority w:val="99"/>
    <w:qFormat/>
    <w:rsid w:val="00E97862"/>
    <w:pPr>
      <w:suppressAutoHyphens/>
      <w:spacing w:before="20" w:after="120"/>
      <w:outlineLvl w:val="9"/>
    </w:pPr>
    <w:rPr>
      <w:rFonts w:eastAsia="Times New Roman" w:cs="Arial"/>
      <w:bCs w:val="0"/>
      <w:kern w:val="32"/>
      <w:sz w:val="36"/>
      <w:szCs w:val="26"/>
    </w:rPr>
  </w:style>
  <w:style w:type="paragraph" w:customStyle="1" w:styleId="SchoolPaper">
    <w:name w:val="School Paper"/>
    <w:basedOn w:val="Normal"/>
    <w:uiPriority w:val="99"/>
    <w:qFormat/>
    <w:rsid w:val="00E97862"/>
    <w:pPr>
      <w:spacing w:line="480" w:lineRule="auto"/>
      <w:ind w:firstLine="720"/>
    </w:pPr>
    <w:rPr>
      <w:rFonts w:eastAsia="Times New Roman"/>
      <w:sz w:val="20"/>
    </w:rPr>
  </w:style>
  <w:style w:type="paragraph" w:customStyle="1" w:styleId="SchoolBlockQuote">
    <w:name w:val="School Block Quote"/>
    <w:basedOn w:val="SchoolPaper"/>
    <w:uiPriority w:val="99"/>
    <w:qFormat/>
    <w:rsid w:val="00E97862"/>
  </w:style>
  <w:style w:type="paragraph" w:customStyle="1" w:styleId="SchoolWorksCited">
    <w:name w:val="School Works Cited"/>
    <w:basedOn w:val="SchoolPaper"/>
    <w:uiPriority w:val="99"/>
    <w:qFormat/>
    <w:rsid w:val="00E97862"/>
  </w:style>
  <w:style w:type="paragraph" w:customStyle="1" w:styleId="BlockQuote">
    <w:name w:val="Block Quote"/>
    <w:basedOn w:val="Normal"/>
    <w:uiPriority w:val="99"/>
    <w:qFormat/>
    <w:rsid w:val="00E97862"/>
    <w:pPr>
      <w:ind w:left="720" w:right="720"/>
    </w:pPr>
    <w:rPr>
      <w:rFonts w:eastAsia="Times New Roman"/>
      <w:sz w:val="20"/>
    </w:rPr>
  </w:style>
  <w:style w:type="paragraph" w:customStyle="1" w:styleId="PaperBody">
    <w:name w:val="Paper Body"/>
    <w:basedOn w:val="Normal"/>
    <w:uiPriority w:val="99"/>
    <w:qFormat/>
    <w:rsid w:val="00E97862"/>
    <w:pPr>
      <w:spacing w:line="480" w:lineRule="auto"/>
      <w:ind w:firstLine="720"/>
    </w:pPr>
    <w:rPr>
      <w:rFonts w:eastAsia="Times New Roman"/>
      <w:sz w:val="20"/>
    </w:rPr>
  </w:style>
  <w:style w:type="paragraph" w:customStyle="1" w:styleId="PaperCitation">
    <w:name w:val="Paper Citation"/>
    <w:basedOn w:val="Normal"/>
    <w:uiPriority w:val="99"/>
    <w:qFormat/>
    <w:rsid w:val="00E97862"/>
    <w:pPr>
      <w:spacing w:line="480" w:lineRule="auto"/>
      <w:ind w:left="720" w:hanging="720"/>
    </w:pPr>
    <w:rPr>
      <w:rFonts w:eastAsia="Times New Roman"/>
      <w:sz w:val="20"/>
    </w:rPr>
  </w:style>
  <w:style w:type="character" w:customStyle="1" w:styleId="hatChar">
    <w:name w:val="hat Char"/>
    <w:basedOn w:val="DefaultParagraphFont"/>
    <w:link w:val="hat"/>
    <w:locked/>
    <w:rsid w:val="00E97862"/>
    <w:rPr>
      <w:rFonts w:ascii="Calibri" w:eastAsia="Times New Roman" w:hAnsi="Calibri" w:cs="Calibri"/>
      <w:b/>
      <w:bCs/>
      <w:kern w:val="0"/>
      <w:sz w:val="32"/>
      <w:u w:val="single"/>
      <w:lang w:val="en-US" w:eastAsia="en-US"/>
      <w14:ligatures w14:val="none"/>
    </w:rPr>
  </w:style>
  <w:style w:type="paragraph" w:customStyle="1" w:styleId="WW-Default">
    <w:name w:val="WW-Default"/>
    <w:uiPriority w:val="99"/>
    <w:qFormat/>
    <w:rsid w:val="00E97862"/>
    <w:pPr>
      <w:suppressAutoHyphens/>
    </w:pPr>
    <w:rPr>
      <w:rFonts w:ascii="Georgia" w:eastAsia="Times New Roman" w:hAnsi="Georgia" w:cs="Calibri"/>
      <w:kern w:val="0"/>
      <w:sz w:val="22"/>
      <w:szCs w:val="22"/>
      <w:lang w:val="en-US" w:eastAsia="ar-SA"/>
      <w14:ligatures w14:val="none"/>
    </w:rPr>
  </w:style>
  <w:style w:type="paragraph" w:customStyle="1" w:styleId="B-TagCite">
    <w:name w:val="B-TagCite"/>
    <w:uiPriority w:val="99"/>
    <w:qFormat/>
    <w:rsid w:val="00E97862"/>
    <w:pPr>
      <w:keepNext/>
      <w:widowControl w:val="0"/>
      <w:tabs>
        <w:tab w:val="num" w:pos="0"/>
      </w:tabs>
      <w:suppressAutoHyphens/>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E97862"/>
    <w:rPr>
      <w:rFonts w:ascii="Times New Roman" w:hAnsi="Times New Roman" w:cs="Times New Roman"/>
      <w:b/>
      <w:sz w:val="20"/>
    </w:rPr>
  </w:style>
  <w:style w:type="paragraph" w:customStyle="1" w:styleId="MicroText0">
    <w:name w:val="MicroText"/>
    <w:basedOn w:val="Normal"/>
    <w:next w:val="Normal"/>
    <w:link w:val="MicroTextChar0"/>
    <w:qFormat/>
    <w:rsid w:val="00E97862"/>
    <w:rPr>
      <w:rFonts w:ascii="Arial Narrow" w:hAnsi="Arial Narrow"/>
      <w:kern w:val="2"/>
      <w:sz w:val="24"/>
      <w:lang w:val="en-CA" w:eastAsia="zh-CN"/>
      <w14:ligatures w14:val="standardContextual"/>
    </w:rPr>
  </w:style>
  <w:style w:type="character" w:customStyle="1" w:styleId="Footnote2Char">
    <w:name w:val="Footnote2 Char"/>
    <w:link w:val="Footnote2"/>
    <w:locked/>
    <w:rsid w:val="00E97862"/>
  </w:style>
  <w:style w:type="paragraph" w:customStyle="1" w:styleId="Footnote2">
    <w:name w:val="Footnote2"/>
    <w:basedOn w:val="Normal"/>
    <w:next w:val="Normal"/>
    <w:link w:val="Footnote2Char"/>
    <w:autoRedefine/>
    <w:qFormat/>
    <w:rsid w:val="00E97862"/>
    <w:pPr>
      <w:spacing w:after="120" w:line="480" w:lineRule="auto"/>
    </w:pPr>
    <w:rPr>
      <w:rFonts w:asciiTheme="minorHAnsi" w:hAnsiTheme="minorHAnsi"/>
      <w:kern w:val="2"/>
      <w:sz w:val="24"/>
      <w:lang w:val="en-CA" w:eastAsia="zh-CN"/>
      <w14:ligatures w14:val="standardContextual"/>
    </w:rPr>
  </w:style>
  <w:style w:type="paragraph" w:customStyle="1" w:styleId="indent">
    <w:name w:val="indent"/>
    <w:basedOn w:val="Normal"/>
    <w:uiPriority w:val="99"/>
    <w:qFormat/>
    <w:rsid w:val="00E97862"/>
    <w:pPr>
      <w:spacing w:before="100" w:beforeAutospacing="1" w:after="100" w:afterAutospacing="1"/>
    </w:pPr>
    <w:rPr>
      <w:rFonts w:eastAsia="Times New Roman"/>
      <w:sz w:val="20"/>
    </w:rPr>
  </w:style>
  <w:style w:type="character" w:customStyle="1" w:styleId="stylestylebold12pt">
    <w:name w:val="stylestylebold12pt"/>
    <w:basedOn w:val="DefaultParagraphFont"/>
    <w:rsid w:val="00E97862"/>
    <w:rPr>
      <w:rFonts w:cs="Times New Roman"/>
    </w:rPr>
  </w:style>
  <w:style w:type="character" w:customStyle="1" w:styleId="styleboldunderline">
    <w:name w:val="styleboldunderline"/>
    <w:basedOn w:val="DefaultParagraphFont"/>
    <w:rsid w:val="00E97862"/>
    <w:rPr>
      <w:rFonts w:cs="Times New Roman"/>
    </w:rPr>
  </w:style>
  <w:style w:type="character" w:customStyle="1" w:styleId="box">
    <w:name w:val="box"/>
    <w:basedOn w:val="DefaultParagraphFont"/>
    <w:rsid w:val="00E97862"/>
    <w:rPr>
      <w:rFonts w:ascii="Arial" w:hAnsi="Arial" w:cs="Arial"/>
      <w:b/>
      <w:color w:val="000000"/>
      <w:sz w:val="22"/>
      <w:szCs w:val="22"/>
      <w:u w:val="thick"/>
      <w:bdr w:val="single" w:sz="12" w:space="0" w:color="auto" w:frame="1"/>
    </w:rPr>
  </w:style>
  <w:style w:type="character" w:customStyle="1" w:styleId="FontStyle11">
    <w:name w:val="Font Style11"/>
    <w:basedOn w:val="DefaultParagraphFont"/>
    <w:rsid w:val="00E97862"/>
    <w:rPr>
      <w:rFonts w:ascii="Arial Narrow" w:hAnsi="Arial Narrow" w:cs="Arial Narrow"/>
      <w:sz w:val="18"/>
      <w:szCs w:val="18"/>
    </w:rPr>
  </w:style>
  <w:style w:type="character" w:customStyle="1" w:styleId="FontStyle14">
    <w:name w:val="Font Style14"/>
    <w:basedOn w:val="DefaultParagraphFont"/>
    <w:uiPriority w:val="99"/>
    <w:rsid w:val="00E97862"/>
    <w:rPr>
      <w:rFonts w:ascii="Arial Narrow" w:hAnsi="Arial Narrow" w:cs="Arial Narrow"/>
      <w:b/>
      <w:bCs/>
      <w:spacing w:val="-10"/>
      <w:sz w:val="14"/>
      <w:szCs w:val="14"/>
    </w:rPr>
  </w:style>
  <w:style w:type="character" w:customStyle="1" w:styleId="FontStyle15">
    <w:name w:val="Font Style15"/>
    <w:basedOn w:val="DefaultParagraphFont"/>
    <w:uiPriority w:val="99"/>
    <w:rsid w:val="00E97862"/>
    <w:rPr>
      <w:rFonts w:ascii="Arial Narrow" w:hAnsi="Arial Narrow" w:cs="Arial Narrow"/>
      <w:b/>
      <w:bCs/>
      <w:sz w:val="10"/>
      <w:szCs w:val="10"/>
    </w:rPr>
  </w:style>
  <w:style w:type="character" w:customStyle="1" w:styleId="CardTagandCiteChar">
    <w:name w:val="Card Tag and Cite Char"/>
    <w:basedOn w:val="DefaultParagraphFont"/>
    <w:rsid w:val="00E97862"/>
    <w:rPr>
      <w:rFonts w:ascii="Arial Narrow" w:hAnsi="Arial Narrow" w:cs="Times New Roman"/>
      <w:b/>
      <w:sz w:val="24"/>
      <w:szCs w:val="24"/>
      <w:lang w:val="en-US" w:eastAsia="en-US" w:bidi="ar-SA"/>
    </w:rPr>
  </w:style>
  <w:style w:type="character" w:customStyle="1" w:styleId="CardText2Char">
    <w:name w:val="Card Text 2 Char"/>
    <w:basedOn w:val="CardText1Char"/>
    <w:link w:val="CardText20"/>
    <w:locked/>
    <w:rsid w:val="00E97862"/>
    <w:rPr>
      <w:rFonts w:ascii="Arial Narrow" w:hAnsi="Arial Narrow" w:cs="Times New Roman"/>
      <w:b/>
      <w:color w:val="000000"/>
      <w:sz w:val="22"/>
      <w:u w:val="single"/>
    </w:rPr>
  </w:style>
  <w:style w:type="character" w:customStyle="1" w:styleId="SmallText0">
    <w:name w:val="SmallText"/>
    <w:rsid w:val="00E97862"/>
    <w:rPr>
      <w:color w:val="000000"/>
    </w:rPr>
  </w:style>
  <w:style w:type="character" w:customStyle="1" w:styleId="CitesChar1">
    <w:name w:val="Cites Char1"/>
    <w:basedOn w:val="DefaultParagraphFont"/>
    <w:rsid w:val="00E97862"/>
    <w:rPr>
      <w:rFonts w:cs="Times New Roman"/>
      <w:b/>
      <w:sz w:val="24"/>
      <w:szCs w:val="24"/>
      <w:u w:val="single"/>
      <w:lang w:val="en-US" w:eastAsia="en-US" w:bidi="ar-SA"/>
    </w:rPr>
  </w:style>
  <w:style w:type="character" w:customStyle="1" w:styleId="CardUnderlinedChar">
    <w:name w:val="Card Underlined Char"/>
    <w:basedOn w:val="DefaultParagraphFont"/>
    <w:rsid w:val="00E97862"/>
    <w:rPr>
      <w:rFonts w:ascii="Arial Narrow" w:hAnsi="Arial Narrow" w:cs="Times New Roman"/>
      <w:sz w:val="24"/>
      <w:szCs w:val="24"/>
      <w:u w:val="single"/>
      <w:lang w:val="en-US" w:eastAsia="en-US" w:bidi="ar-SA"/>
    </w:rPr>
  </w:style>
  <w:style w:type="character" w:customStyle="1" w:styleId="underline3">
    <w:name w:val="underline3"/>
    <w:basedOn w:val="underline2"/>
    <w:rsid w:val="00E97862"/>
    <w:rPr>
      <w:rFonts w:ascii="Arial" w:hAnsi="Arial" w:cs="Times New Roman"/>
      <w:sz w:val="18"/>
      <w:u w:val="single"/>
      <w:bdr w:val="none" w:sz="0" w:space="0" w:color="auto" w:frame="1"/>
      <w:shd w:val="clear" w:color="auto" w:fill="FFFF00"/>
    </w:rPr>
  </w:style>
  <w:style w:type="character" w:customStyle="1" w:styleId="menu">
    <w:name w:val="menu"/>
    <w:basedOn w:val="DefaultParagraphFont"/>
    <w:rsid w:val="00E97862"/>
    <w:rPr>
      <w:rFonts w:cs="Times New Roman"/>
    </w:rPr>
  </w:style>
  <w:style w:type="character" w:customStyle="1" w:styleId="itxtrst">
    <w:name w:val="itxtrst"/>
    <w:rsid w:val="00E97862"/>
  </w:style>
  <w:style w:type="character" w:customStyle="1" w:styleId="A-Underlining">
    <w:name w:val="A-Underlining"/>
    <w:basedOn w:val="DefaultParagraphFont"/>
    <w:rsid w:val="00E97862"/>
    <w:rPr>
      <w:rFonts w:ascii="Garamond" w:hAnsi="Garamond" w:cs="Times New Roman"/>
      <w:color w:val="auto"/>
      <w:sz w:val="24"/>
      <w:u w:val="single"/>
    </w:rPr>
  </w:style>
  <w:style w:type="character" w:customStyle="1" w:styleId="StyleUnderlineBold0">
    <w:name w:val="Style Underline + Bold"/>
    <w:rsid w:val="00E97862"/>
    <w:rPr>
      <w:b/>
      <w:u w:val="single"/>
    </w:rPr>
  </w:style>
  <w:style w:type="character" w:customStyle="1" w:styleId="Underline-Highlighted">
    <w:name w:val="Underline-Highlighted"/>
    <w:uiPriority w:val="1"/>
    <w:qFormat/>
    <w:rsid w:val="00E97862"/>
    <w:rPr>
      <w:rFonts w:ascii="Cambria" w:hAnsi="Cambria"/>
      <w:sz w:val="24"/>
      <w:u w:val="single"/>
      <w:bdr w:val="none" w:sz="0" w:space="0" w:color="auto" w:frame="1"/>
      <w:shd w:val="clear" w:color="auto" w:fill="99FF66"/>
    </w:rPr>
  </w:style>
  <w:style w:type="character" w:customStyle="1" w:styleId="fn">
    <w:name w:val="fn"/>
    <w:basedOn w:val="DefaultParagraphFont"/>
    <w:rsid w:val="00E97862"/>
    <w:rPr>
      <w:rFonts w:cs="Times New Roman"/>
    </w:rPr>
  </w:style>
  <w:style w:type="character" w:customStyle="1" w:styleId="newsmain">
    <w:name w:val="news_main"/>
    <w:basedOn w:val="DefaultParagraphFont"/>
    <w:rsid w:val="00E97862"/>
    <w:rPr>
      <w:rFonts w:cs="Times New Roman"/>
    </w:rPr>
  </w:style>
  <w:style w:type="character" w:customStyle="1" w:styleId="vitstoryheadline">
    <w:name w:val="vitstoryheadline"/>
    <w:rsid w:val="00E97862"/>
  </w:style>
  <w:style w:type="character" w:customStyle="1" w:styleId="AuthorDate0">
    <w:name w:val="Author Date"/>
    <w:qFormat/>
    <w:rsid w:val="00E97862"/>
    <w:rPr>
      <w:b/>
      <w:sz w:val="24"/>
      <w:u w:val="thick"/>
    </w:rPr>
  </w:style>
  <w:style w:type="character" w:customStyle="1" w:styleId="red">
    <w:name w:val="red"/>
    <w:basedOn w:val="DefaultParagraphFont"/>
    <w:rsid w:val="00E97862"/>
    <w:rPr>
      <w:rFonts w:cs="Times New Roman"/>
    </w:rPr>
  </w:style>
  <w:style w:type="character" w:customStyle="1" w:styleId="at">
    <w:name w:val="at"/>
    <w:rsid w:val="00E97862"/>
  </w:style>
  <w:style w:type="character" w:customStyle="1" w:styleId="org">
    <w:name w:val="org"/>
    <w:rsid w:val="00E97862"/>
  </w:style>
  <w:style w:type="character" w:customStyle="1" w:styleId="pnumber">
    <w:name w:val="pnumber"/>
    <w:rsid w:val="00E97862"/>
  </w:style>
  <w:style w:type="character" w:customStyle="1" w:styleId="ital">
    <w:name w:val="ital"/>
    <w:rsid w:val="00E97862"/>
  </w:style>
  <w:style w:type="character" w:customStyle="1" w:styleId="orgdiv">
    <w:name w:val="orgdiv"/>
    <w:rsid w:val="00E97862"/>
  </w:style>
  <w:style w:type="character" w:customStyle="1" w:styleId="orgname">
    <w:name w:val="orgname"/>
    <w:rsid w:val="00E97862"/>
  </w:style>
  <w:style w:type="character" w:customStyle="1" w:styleId="city">
    <w:name w:val="city"/>
    <w:rsid w:val="00E97862"/>
  </w:style>
  <w:style w:type="character" w:customStyle="1" w:styleId="state">
    <w:name w:val="state"/>
    <w:rsid w:val="00E97862"/>
  </w:style>
  <w:style w:type="character" w:customStyle="1" w:styleId="country">
    <w:name w:val="country"/>
    <w:rsid w:val="00E97862"/>
  </w:style>
  <w:style w:type="character" w:customStyle="1" w:styleId="articletitle">
    <w:name w:val="articletitle"/>
    <w:rsid w:val="00E97862"/>
    <w:rPr>
      <w:rFonts w:ascii="Times New Roman" w:hAnsi="Times New Roman"/>
    </w:rPr>
  </w:style>
  <w:style w:type="character" w:customStyle="1" w:styleId="6pointChar">
    <w:name w:val="6 point Char"/>
    <w:rsid w:val="00E97862"/>
    <w:rPr>
      <w:rFonts w:ascii="Times New Roman" w:hAnsi="Times New Roman"/>
      <w:sz w:val="12"/>
      <w:lang w:val="en-US" w:eastAsia="en-US"/>
    </w:rPr>
  </w:style>
  <w:style w:type="character" w:customStyle="1" w:styleId="StyleThickunderline">
    <w:name w:val="Style Thick underline"/>
    <w:qFormat/>
    <w:rsid w:val="00E97862"/>
    <w:rPr>
      <w:u w:val="thick"/>
    </w:rPr>
  </w:style>
  <w:style w:type="character" w:customStyle="1" w:styleId="Box0">
    <w:name w:val="Box!"/>
    <w:uiPriority w:val="1"/>
    <w:rsid w:val="00E97862"/>
    <w:rPr>
      <w:rFonts w:ascii="Garamond" w:hAnsi="Garamond"/>
      <w:sz w:val="24"/>
      <w:u w:val="single"/>
      <w:bdr w:val="single" w:sz="4" w:space="0" w:color="auto" w:frame="1"/>
    </w:rPr>
  </w:style>
  <w:style w:type="character" w:customStyle="1" w:styleId="citechar">
    <w:name w:val="citechar"/>
    <w:basedOn w:val="DefaultParagraphFont"/>
    <w:rsid w:val="00E97862"/>
    <w:rPr>
      <w:rFonts w:cs="Times New Roman"/>
    </w:rPr>
  </w:style>
  <w:style w:type="character" w:customStyle="1" w:styleId="underlinechar2">
    <w:name w:val="underlinechar"/>
    <w:basedOn w:val="DefaultParagraphFont"/>
    <w:rsid w:val="00E97862"/>
    <w:rPr>
      <w:rFonts w:cs="Times New Roman"/>
    </w:rPr>
  </w:style>
  <w:style w:type="character" w:customStyle="1" w:styleId="CardUnderlineChar">
    <w:name w:val="Card Underline Char"/>
    <w:rsid w:val="00E97862"/>
    <w:rPr>
      <w:sz w:val="24"/>
      <w:u w:val="single"/>
      <w:lang w:val="en-US" w:eastAsia="en-US"/>
    </w:rPr>
  </w:style>
  <w:style w:type="character" w:customStyle="1" w:styleId="tagciteChar">
    <w:name w:val="tag/cite Char"/>
    <w:basedOn w:val="DefaultParagraphFont"/>
    <w:rsid w:val="00E97862"/>
    <w:rPr>
      <w:rFonts w:cs="Times New Roman"/>
      <w:b/>
      <w:sz w:val="24"/>
      <w:lang w:val="en-US" w:eastAsia="en-US" w:bidi="ar-SA"/>
    </w:rPr>
  </w:style>
  <w:style w:type="character" w:customStyle="1" w:styleId="8pointChar">
    <w:name w:val="8 point Char"/>
    <w:basedOn w:val="DefaultParagraphFont"/>
    <w:link w:val="8point"/>
    <w:rsid w:val="00E97862"/>
    <w:rPr>
      <w:rFonts w:cs="Times New Roman"/>
      <w:sz w:val="16"/>
      <w:lang w:val="en-US" w:eastAsia="en-US" w:bidi="ar-SA"/>
    </w:rPr>
  </w:style>
  <w:style w:type="character" w:customStyle="1" w:styleId="BoldText12pt">
    <w:name w:val="Bold Text 12 pt"/>
    <w:rsid w:val="00E97862"/>
    <w:rPr>
      <w:rFonts w:ascii="Times New Roman" w:hAnsi="Times New Roman"/>
      <w:b/>
      <w:color w:val="000000"/>
      <w:spacing w:val="0"/>
      <w:position w:val="0"/>
      <w:sz w:val="24"/>
      <w:u w:val="none" w:color="000000"/>
      <w:effect w:val="none"/>
      <w:vertAlign w:val="baseline"/>
      <w:lang w:val="en-US" w:eastAsia="x-none"/>
    </w:rPr>
  </w:style>
  <w:style w:type="character" w:customStyle="1" w:styleId="person-name">
    <w:name w:val="person-name"/>
    <w:basedOn w:val="DefaultParagraphFont"/>
    <w:rsid w:val="00E97862"/>
    <w:rPr>
      <w:rFonts w:cs="Times New Roman"/>
    </w:rPr>
  </w:style>
  <w:style w:type="table" w:styleId="TableGrid">
    <w:name w:val="Table Grid"/>
    <w:basedOn w:val="TableNormal"/>
    <w:uiPriority w:val="39"/>
    <w:rsid w:val="00E97862"/>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97862"/>
    <w:rPr>
      <w:b/>
      <w:sz w:val="24"/>
      <w:lang w:val="en-US" w:eastAsia="en-US"/>
    </w:rPr>
  </w:style>
  <w:style w:type="character" w:customStyle="1" w:styleId="Mention11">
    <w:name w:val="Mention11"/>
    <w:basedOn w:val="DefaultParagraphFont"/>
    <w:uiPriority w:val="99"/>
    <w:semiHidden/>
    <w:unhideWhenUsed/>
    <w:rsid w:val="00E97862"/>
    <w:rPr>
      <w:rFonts w:cs="Times New Roman"/>
      <w:color w:val="2B579A"/>
      <w:shd w:val="clear" w:color="auto" w:fill="E6E6E6"/>
    </w:rPr>
  </w:style>
  <w:style w:type="character" w:customStyle="1" w:styleId="Emph">
    <w:name w:val="Emph"/>
    <w:basedOn w:val="DefaultParagraphFont"/>
    <w:uiPriority w:val="1"/>
    <w:qFormat/>
    <w:rsid w:val="00E97862"/>
    <w:rPr>
      <w:rFonts w:ascii="Arial" w:hAnsi="Arial" w:cs="Times New Roman"/>
      <w:b/>
      <w:sz w:val="20"/>
      <w:u w:val="single"/>
      <w:bdr w:val="single" w:sz="8" w:space="0" w:color="auto"/>
    </w:rPr>
  </w:style>
  <w:style w:type="character" w:customStyle="1" w:styleId="m6370699461968006786gmail-styleunderline">
    <w:name w:val="m_6370699461968006786gmail-styleunderline"/>
    <w:basedOn w:val="DefaultParagraphFont"/>
    <w:rsid w:val="00E97862"/>
    <w:rPr>
      <w:rFonts w:cs="Times New Roman"/>
    </w:rPr>
  </w:style>
  <w:style w:type="character" w:customStyle="1" w:styleId="Mention2">
    <w:name w:val="Mention2"/>
    <w:basedOn w:val="DefaultParagraphFont"/>
    <w:uiPriority w:val="99"/>
    <w:semiHidden/>
    <w:unhideWhenUsed/>
    <w:rsid w:val="00E97862"/>
    <w:rPr>
      <w:rFonts w:cs="Times New Roman"/>
      <w:color w:val="2B579A"/>
      <w:shd w:val="clear" w:color="auto" w:fill="E6E6E6"/>
    </w:rPr>
  </w:style>
  <w:style w:type="paragraph" w:customStyle="1" w:styleId="FlashTag">
    <w:name w:val="FlashTag"/>
    <w:basedOn w:val="Normal"/>
    <w:link w:val="FlashTagChar"/>
    <w:autoRedefine/>
    <w:uiPriority w:val="4"/>
    <w:qFormat/>
    <w:rsid w:val="00E97862"/>
    <w:rPr>
      <w:rFonts w:asciiTheme="majorHAnsi" w:hAnsiTheme="majorHAnsi"/>
      <w:b/>
      <w:sz w:val="28"/>
    </w:rPr>
  </w:style>
  <w:style w:type="character" w:customStyle="1" w:styleId="FlashTagChar">
    <w:name w:val="FlashTag Char"/>
    <w:basedOn w:val="DefaultParagraphFont"/>
    <w:link w:val="FlashTag"/>
    <w:uiPriority w:val="4"/>
    <w:locked/>
    <w:rsid w:val="00E97862"/>
    <w:rPr>
      <w:rFonts w:asciiTheme="majorHAnsi" w:hAnsiTheme="majorHAnsi" w:cs="Calibri"/>
      <w:b/>
      <w:kern w:val="0"/>
      <w:sz w:val="28"/>
      <w:lang w:val="en-US" w:eastAsia="en-US"/>
      <w14:ligatures w14:val="none"/>
    </w:rPr>
  </w:style>
  <w:style w:type="paragraph" w:customStyle="1" w:styleId="Warrant">
    <w:name w:val="Warrant"/>
    <w:autoRedefine/>
    <w:uiPriority w:val="4"/>
    <w:qFormat/>
    <w:rsid w:val="00E97862"/>
    <w:pPr>
      <w:spacing w:after="160" w:line="259" w:lineRule="auto"/>
      <w:ind w:left="720"/>
    </w:pPr>
    <w:rPr>
      <w:rFonts w:ascii="Calibri" w:eastAsia="Times New Roman" w:hAnsi="Calibri" w:cs="Arial"/>
      <w:kern w:val="0"/>
      <w:sz w:val="22"/>
      <w:szCs w:val="22"/>
      <w:lang w:val="en-US" w:eastAsia="en-US"/>
      <w14:ligatures w14:val="none"/>
    </w:rPr>
  </w:style>
  <w:style w:type="character" w:customStyle="1" w:styleId="m-8793234324905335251gmail-style13ptbold">
    <w:name w:val="m_-8793234324905335251gmail-style13ptbold"/>
    <w:basedOn w:val="DefaultParagraphFont"/>
    <w:rsid w:val="00E97862"/>
    <w:rPr>
      <w:rFonts w:cs="Times New Roman"/>
    </w:rPr>
  </w:style>
  <w:style w:type="character" w:customStyle="1" w:styleId="m3965771245576658108gmail-styleunderline">
    <w:name w:val="m_3965771245576658108gmail-styleunderline"/>
    <w:basedOn w:val="DefaultParagraphFont"/>
    <w:rsid w:val="00E97862"/>
    <w:rPr>
      <w:rFonts w:cs="Times New Roman"/>
    </w:rPr>
  </w:style>
  <w:style w:type="paragraph" w:customStyle="1" w:styleId="Header1">
    <w:name w:val="Header1"/>
    <w:aliases w:val="Header Char Char,Header Char Char Char Char Char Char Char Cha,Header Char2,Header Char1 Char,Char Char Char Cha"/>
    <w:basedOn w:val="Normal"/>
    <w:uiPriority w:val="99"/>
    <w:qFormat/>
    <w:rsid w:val="00E97862"/>
    <w:pPr>
      <w:tabs>
        <w:tab w:val="center" w:pos="4680"/>
        <w:tab w:val="right" w:pos="9360"/>
      </w:tabs>
    </w:pPr>
    <w:rPr>
      <w:sz w:val="20"/>
    </w:rPr>
  </w:style>
  <w:style w:type="character" w:customStyle="1" w:styleId="EndnoteTextChar">
    <w:name w:val="Endnote Text Char"/>
    <w:basedOn w:val="DefaultParagraphFont"/>
    <w:link w:val="EndnoteText"/>
    <w:locked/>
    <w:rsid w:val="00E97862"/>
    <w:rPr>
      <w:rFonts w:ascii="Georgia" w:hAnsi="Georgia" w:cs="Times New Roman"/>
      <w:sz w:val="20"/>
      <w:szCs w:val="20"/>
    </w:rPr>
  </w:style>
  <w:style w:type="paragraph" w:styleId="EndnoteText">
    <w:name w:val="endnote text"/>
    <w:basedOn w:val="Normal"/>
    <w:link w:val="EndnoteTextChar"/>
    <w:unhideWhenUsed/>
    <w:rsid w:val="00E97862"/>
    <w:rPr>
      <w:rFonts w:ascii="Georgia" w:hAnsi="Georgia" w:cs="Times New Roman"/>
      <w:kern w:val="2"/>
      <w:sz w:val="20"/>
      <w:szCs w:val="20"/>
      <w:lang w:val="en-CA" w:eastAsia="zh-CN"/>
      <w14:ligatures w14:val="standardContextual"/>
    </w:rPr>
  </w:style>
  <w:style w:type="character" w:customStyle="1" w:styleId="EndnoteTextChar1">
    <w:name w:val="Endnote Text Char1"/>
    <w:basedOn w:val="DefaultParagraphFont"/>
    <w:rsid w:val="00E97862"/>
    <w:rPr>
      <w:rFonts w:ascii="Calibri" w:eastAsiaTheme="minorHAnsi" w:hAnsi="Calibri" w:cs="Calibri"/>
      <w:kern w:val="0"/>
      <w:sz w:val="20"/>
      <w:szCs w:val="20"/>
      <w:lang w:val="en-US" w:eastAsia="en-US"/>
      <w14:ligatures w14:val="none"/>
    </w:rPr>
  </w:style>
  <w:style w:type="character" w:customStyle="1" w:styleId="EndnoteTextChar11">
    <w:name w:val="Endnote Text Char11"/>
    <w:basedOn w:val="DefaultParagraphFont"/>
    <w:semiHidden/>
    <w:rsid w:val="00E97862"/>
    <w:rPr>
      <w:rFonts w:ascii="Times New Roman" w:eastAsiaTheme="minorEastAsia" w:hAnsi="Times New Roman" w:cs="Times New Roman"/>
      <w:sz w:val="20"/>
      <w:szCs w:val="20"/>
    </w:rPr>
  </w:style>
  <w:style w:type="character" w:customStyle="1" w:styleId="BodyTextFirstIndentChar">
    <w:name w:val="Body Text First Indent Char"/>
    <w:basedOn w:val="BodyTextChar"/>
    <w:link w:val="BodyTextFirstIndent"/>
    <w:locked/>
    <w:rsid w:val="00E97862"/>
    <w:rPr>
      <w:rFonts w:ascii="Times New Roman" w:eastAsia="Times New Roman" w:hAnsi="Times New Roman" w:cs="Times New Roman"/>
      <w:kern w:val="0"/>
      <w:sz w:val="20"/>
      <w:szCs w:val="20"/>
      <w:lang w:val="x-none" w:eastAsia="ar-SA"/>
      <w14:ligatures w14:val="none"/>
    </w:rPr>
  </w:style>
  <w:style w:type="paragraph" w:styleId="BodyTextFirstIndent">
    <w:name w:val="Body Text First Indent"/>
    <w:basedOn w:val="BodyText"/>
    <w:link w:val="BodyTextFirstIndentChar"/>
    <w:unhideWhenUsed/>
    <w:rsid w:val="00E97862"/>
    <w:pPr>
      <w:spacing w:after="0"/>
      <w:ind w:firstLine="360"/>
    </w:pPr>
    <w:rPr>
      <w:rFonts w:ascii="Times New Roman" w:eastAsia="Times New Roman" w:hAnsi="Times New Roman" w:cs="Times New Roman"/>
      <w:kern w:val="2"/>
      <w:sz w:val="20"/>
      <w:szCs w:val="20"/>
      <w:lang w:val="x-none" w:eastAsia="ar-SA"/>
      <w14:ligatures w14:val="standardContextual"/>
    </w:rPr>
  </w:style>
  <w:style w:type="character" w:customStyle="1" w:styleId="BodyTextFirstIndentChar1">
    <w:name w:val="Body Text First Indent Char1"/>
    <w:basedOn w:val="BodyTextChar"/>
    <w:rsid w:val="00E97862"/>
    <w:rPr>
      <w:rFonts w:ascii="Calibri" w:eastAsiaTheme="minorHAnsi" w:hAnsi="Calibri" w:cs="Calibri"/>
      <w:kern w:val="0"/>
      <w:sz w:val="22"/>
      <w:szCs w:val="22"/>
      <w:lang w:val="en-US" w:eastAsia="en-US"/>
      <w14:ligatures w14:val="none"/>
    </w:rPr>
  </w:style>
  <w:style w:type="character" w:customStyle="1" w:styleId="BodyTextFirstIndentChar11">
    <w:name w:val="Body Text First Indent Char11"/>
    <w:basedOn w:val="BodyTextChar"/>
    <w:semiHidden/>
    <w:rsid w:val="00E97862"/>
    <w:rPr>
      <w:rFonts w:ascii="Times New Roman" w:eastAsia="Times New Roman" w:hAnsi="Times New Roman" w:cs="Times New Roman"/>
      <w:kern w:val="0"/>
      <w:sz w:val="24"/>
      <w:szCs w:val="24"/>
      <w:lang w:val="en-US" w:eastAsia="en-US"/>
      <w14:ligatures w14:val="none"/>
    </w:rPr>
  </w:style>
  <w:style w:type="character" w:customStyle="1" w:styleId="BodyTextIndent2Char1">
    <w:name w:val="Body Text Indent 2 Char1"/>
    <w:basedOn w:val="DefaultParagraphFont"/>
    <w:rsid w:val="00E97862"/>
    <w:rPr>
      <w:rFonts w:ascii="Calibri" w:hAnsi="Calibri" w:cs="Calibri"/>
    </w:rPr>
  </w:style>
  <w:style w:type="character" w:customStyle="1" w:styleId="PlainTextChar1">
    <w:name w:val="Plain Text Char1"/>
    <w:basedOn w:val="DefaultParagraphFont"/>
    <w:rsid w:val="00E97862"/>
    <w:rPr>
      <w:rFonts w:ascii="Consolas" w:hAnsi="Consolas" w:cs="Calibri"/>
      <w:sz w:val="21"/>
      <w:szCs w:val="21"/>
    </w:rPr>
  </w:style>
  <w:style w:type="paragraph" w:customStyle="1" w:styleId="msolistparagraphcxspfirst">
    <w:name w:val="msolistparagraphcxspfirst"/>
    <w:basedOn w:val="Normal"/>
    <w:uiPriority w:val="99"/>
    <w:qFormat/>
    <w:rsid w:val="00E97862"/>
    <w:pPr>
      <w:spacing w:before="100" w:beforeAutospacing="1" w:after="100" w:afterAutospacing="1"/>
    </w:pPr>
    <w:rPr>
      <w:rFonts w:eastAsia="Times New Roman"/>
      <w:sz w:val="20"/>
    </w:rPr>
  </w:style>
  <w:style w:type="paragraph" w:customStyle="1" w:styleId="msolistparagraphcxsplast">
    <w:name w:val="msolistparagraphcxsplast"/>
    <w:basedOn w:val="Normal"/>
    <w:uiPriority w:val="99"/>
    <w:qFormat/>
    <w:rsid w:val="00E97862"/>
    <w:pPr>
      <w:spacing w:before="100" w:beforeAutospacing="1" w:after="100" w:afterAutospacing="1"/>
    </w:pPr>
    <w:rPr>
      <w:rFonts w:eastAsia="Times New Roman"/>
      <w:sz w:val="20"/>
    </w:rPr>
  </w:style>
  <w:style w:type="character" w:customStyle="1" w:styleId="QuoteChar1">
    <w:name w:val="Quote Char1"/>
    <w:aliases w:val="quote Char1"/>
    <w:basedOn w:val="DefaultParagraphFont"/>
    <w:uiPriority w:val="29"/>
    <w:rsid w:val="00E97862"/>
    <w:rPr>
      <w:rFonts w:ascii="Calibri" w:hAnsi="Calibri" w:cs="Calibri"/>
      <w:i/>
      <w:iCs/>
      <w:color w:val="000000" w:themeColor="text1"/>
    </w:rPr>
  </w:style>
  <w:style w:type="paragraph" w:customStyle="1" w:styleId="CiteSpacing">
    <w:name w:val="Cite Spacing"/>
    <w:basedOn w:val="Normal"/>
    <w:uiPriority w:val="4"/>
    <w:qFormat/>
    <w:rsid w:val="00E97862"/>
    <w:pPr>
      <w:spacing w:before="60" w:after="60"/>
      <w:contextualSpacing/>
    </w:pPr>
    <w:rPr>
      <w:rFonts w:ascii="Arial Narrow" w:hAnsi="Arial Narrow"/>
      <w:sz w:val="20"/>
    </w:rPr>
  </w:style>
  <w:style w:type="paragraph" w:customStyle="1" w:styleId="Heading2-NotBold">
    <w:name w:val="Heading 2 - Not Bold"/>
    <w:basedOn w:val="Heading2"/>
    <w:autoRedefine/>
    <w:uiPriority w:val="99"/>
    <w:qFormat/>
    <w:rsid w:val="00E97862"/>
    <w:pPr>
      <w:keepNext w:val="0"/>
      <w:keepLines w:val="0"/>
      <w:pageBreakBefore w:val="0"/>
      <w:jc w:val="left"/>
    </w:pPr>
    <w:rPr>
      <w:rFonts w:ascii="Garamond" w:eastAsia="Times New Roman" w:hAnsi="Garamond" w:cs="Times New Roman"/>
      <w:b w:val="0"/>
      <w:bCs w:val="0"/>
      <w:sz w:val="22"/>
      <w:u w:val="none"/>
    </w:rPr>
  </w:style>
  <w:style w:type="character" w:customStyle="1" w:styleId="PageHeaderLine2Char">
    <w:name w:val="PageHeaderLine2 Char"/>
    <w:link w:val="PageHeaderLine2"/>
    <w:locked/>
    <w:rsid w:val="00E97862"/>
    <w:rPr>
      <w:rFonts w:ascii="Calibri" w:eastAsia="Times New Roman" w:hAnsi="Calibri" w:cs="Calibri"/>
      <w:b/>
      <w:kern w:val="0"/>
      <w:sz w:val="20"/>
      <w:lang w:val="en-US" w:eastAsia="en-US"/>
      <w14:ligatures w14:val="none"/>
    </w:rPr>
  </w:style>
  <w:style w:type="paragraph" w:customStyle="1" w:styleId="Heading2-Bold">
    <w:name w:val="Heading 2 - Bold"/>
    <w:basedOn w:val="Normal"/>
    <w:autoRedefine/>
    <w:uiPriority w:val="99"/>
    <w:qFormat/>
    <w:rsid w:val="00E97862"/>
    <w:rPr>
      <w:rFonts w:ascii="Garamond" w:eastAsia="Times New Roman" w:hAnsi="Garamond"/>
      <w:b/>
      <w:sz w:val="20"/>
    </w:rPr>
  </w:style>
  <w:style w:type="paragraph" w:customStyle="1" w:styleId="tag">
    <w:name w:val="%tag"/>
    <w:basedOn w:val="Normal"/>
    <w:next w:val="Normal"/>
    <w:link w:val="tagChar0"/>
    <w:uiPriority w:val="99"/>
    <w:qFormat/>
    <w:rsid w:val="00E97862"/>
    <w:rPr>
      <w:rFonts w:ascii="Garamond" w:eastAsia="Times New Roman" w:hAnsi="Garamond"/>
      <w:bCs/>
      <w:sz w:val="18"/>
    </w:rPr>
  </w:style>
  <w:style w:type="character" w:customStyle="1" w:styleId="Style2Char">
    <w:name w:val="Style 2 Char"/>
    <w:link w:val="Style20"/>
    <w:uiPriority w:val="99"/>
    <w:locked/>
    <w:rsid w:val="00E97862"/>
    <w:rPr>
      <w:rFonts w:ascii="Georgia" w:hAnsi="Georgia"/>
      <w:sz w:val="20"/>
      <w:u w:val="single"/>
      <w:lang w:val="x-none" w:eastAsia="x-none"/>
    </w:rPr>
  </w:style>
  <w:style w:type="paragraph" w:customStyle="1" w:styleId="Style20">
    <w:name w:val="Style 2"/>
    <w:basedOn w:val="Normal"/>
    <w:link w:val="Style2Char"/>
    <w:uiPriority w:val="99"/>
    <w:qFormat/>
    <w:rsid w:val="00E97862"/>
    <w:pPr>
      <w:ind w:left="432"/>
    </w:pPr>
    <w:rPr>
      <w:rFonts w:ascii="Georgia" w:hAnsi="Georgia"/>
      <w:kern w:val="2"/>
      <w:sz w:val="20"/>
      <w:u w:val="single"/>
      <w:lang w:val="x-none" w:eastAsia="x-none"/>
      <w14:ligatures w14:val="standardContextual"/>
    </w:rPr>
  </w:style>
  <w:style w:type="character" w:customStyle="1" w:styleId="GAUnderlineChar">
    <w:name w:val="GA Underline Char"/>
    <w:link w:val="GAUnderline"/>
    <w:locked/>
    <w:rsid w:val="00E97862"/>
    <w:rPr>
      <w:rFonts w:ascii="Garamond" w:hAnsi="Garamond"/>
      <w:sz w:val="20"/>
      <w:u w:val="single"/>
      <w:lang w:val="x-none" w:eastAsia="x-none"/>
    </w:rPr>
  </w:style>
  <w:style w:type="paragraph" w:customStyle="1" w:styleId="GAUnderline">
    <w:name w:val="GA Underline"/>
    <w:basedOn w:val="Normal"/>
    <w:link w:val="GAUnderlineChar"/>
    <w:qFormat/>
    <w:rsid w:val="00E97862"/>
    <w:rPr>
      <w:rFonts w:ascii="Garamond" w:hAnsi="Garamond"/>
      <w:kern w:val="2"/>
      <w:sz w:val="20"/>
      <w:u w:val="single"/>
      <w:lang w:val="x-none" w:eastAsia="x-none"/>
      <w14:ligatures w14:val="standardContextual"/>
    </w:rPr>
  </w:style>
  <w:style w:type="character" w:customStyle="1" w:styleId="textsmallChar0">
    <w:name w:val="textsmall Char"/>
    <w:link w:val="textsmall0"/>
    <w:locked/>
    <w:rsid w:val="00E97862"/>
    <w:rPr>
      <w:rFonts w:ascii="Georgia" w:hAnsi="Georgia"/>
      <w:sz w:val="20"/>
      <w:lang w:val="x-none" w:eastAsia="x-none"/>
    </w:rPr>
  </w:style>
  <w:style w:type="paragraph" w:customStyle="1" w:styleId="textsmall0">
    <w:name w:val="textsmall"/>
    <w:basedOn w:val="Normal"/>
    <w:link w:val="textsmallChar0"/>
    <w:qFormat/>
    <w:rsid w:val="00E97862"/>
    <w:rPr>
      <w:rFonts w:ascii="Georgia" w:hAnsi="Georgia"/>
      <w:kern w:val="2"/>
      <w:sz w:val="20"/>
      <w:lang w:val="x-none" w:eastAsia="x-none"/>
      <w14:ligatures w14:val="standardContextual"/>
    </w:rPr>
  </w:style>
  <w:style w:type="character" w:customStyle="1" w:styleId="cardtextemphasisChar">
    <w:name w:val="card text emphasis Char"/>
    <w:link w:val="cardtextemphasis"/>
    <w:locked/>
    <w:rsid w:val="00E97862"/>
    <w:rPr>
      <w:rFonts w:ascii="Arial Narrow" w:eastAsia="Times New Roman" w:hAnsi="Arial Narrow"/>
      <w:b/>
      <w:sz w:val="18"/>
      <w:u w:val="single"/>
      <w:lang w:val="x-none" w:eastAsia="x-none"/>
    </w:rPr>
  </w:style>
  <w:style w:type="paragraph" w:customStyle="1" w:styleId="cardtextemphasis">
    <w:name w:val="card text emphasis"/>
    <w:basedOn w:val="Normal"/>
    <w:link w:val="cardtextemphasisChar"/>
    <w:qFormat/>
    <w:rsid w:val="00E97862"/>
    <w:pPr>
      <w:spacing w:after="200"/>
      <w:contextualSpacing/>
    </w:pPr>
    <w:rPr>
      <w:rFonts w:ascii="Arial Narrow" w:eastAsia="Times New Roman" w:hAnsi="Arial Narrow"/>
      <w:b/>
      <w:kern w:val="2"/>
      <w:sz w:val="18"/>
      <w:u w:val="single"/>
      <w:lang w:val="x-none" w:eastAsia="x-none"/>
      <w14:ligatures w14:val="standardContextual"/>
    </w:rPr>
  </w:style>
  <w:style w:type="character" w:customStyle="1" w:styleId="MicroChar">
    <w:name w:val="Micro Char"/>
    <w:link w:val="Micro"/>
    <w:locked/>
    <w:rsid w:val="00E97862"/>
    <w:rPr>
      <w:rFonts w:ascii="Arial" w:hAnsi="Arial"/>
      <w:sz w:val="12"/>
    </w:rPr>
  </w:style>
  <w:style w:type="paragraph" w:customStyle="1" w:styleId="Micro">
    <w:name w:val="Micro"/>
    <w:basedOn w:val="Normal"/>
    <w:next w:val="Normal"/>
    <w:link w:val="MicroChar"/>
    <w:qFormat/>
    <w:rsid w:val="00E97862"/>
    <w:rPr>
      <w:rFonts w:ascii="Arial" w:hAnsi="Arial"/>
      <w:kern w:val="2"/>
      <w:sz w:val="12"/>
      <w:lang w:val="en-CA" w:eastAsia="zh-CN"/>
      <w14:ligatures w14:val="standardContextual"/>
    </w:rPr>
  </w:style>
  <w:style w:type="character" w:customStyle="1" w:styleId="CardNotUnderlinedChar1">
    <w:name w:val="Card Not Underlined Char1"/>
    <w:link w:val="CardNotUnderlined"/>
    <w:locked/>
    <w:rsid w:val="00E97862"/>
    <w:rPr>
      <w:rFonts w:ascii="Bell MT" w:eastAsia="Times New Roman" w:hAnsi="Bell MT"/>
      <w:sz w:val="20"/>
    </w:rPr>
  </w:style>
  <w:style w:type="paragraph" w:customStyle="1" w:styleId="CardNotUnderlined">
    <w:name w:val="Card Not Underlined"/>
    <w:basedOn w:val="Normal"/>
    <w:link w:val="CardNotUnderlinedChar1"/>
    <w:autoRedefine/>
    <w:qFormat/>
    <w:rsid w:val="00E97862"/>
    <w:rPr>
      <w:rFonts w:ascii="Bell MT" w:eastAsia="Times New Roman" w:hAnsi="Bell MT"/>
      <w:kern w:val="2"/>
      <w:sz w:val="20"/>
      <w:lang w:val="en-CA" w:eastAsia="zh-CN"/>
      <w14:ligatures w14:val="standardContextual"/>
    </w:rPr>
  </w:style>
  <w:style w:type="paragraph" w:customStyle="1" w:styleId="h-lead">
    <w:name w:val="h-lead"/>
    <w:basedOn w:val="Normal"/>
    <w:uiPriority w:val="99"/>
    <w:qFormat/>
    <w:rsid w:val="00E97862"/>
    <w:pPr>
      <w:spacing w:before="100" w:beforeAutospacing="1" w:after="100" w:afterAutospacing="1"/>
    </w:pPr>
    <w:rPr>
      <w:rFonts w:eastAsia="Times New Roman"/>
      <w:sz w:val="20"/>
    </w:rPr>
  </w:style>
  <w:style w:type="paragraph" w:customStyle="1" w:styleId="intro">
    <w:name w:val="intro"/>
    <w:basedOn w:val="Normal"/>
    <w:uiPriority w:val="99"/>
    <w:qFormat/>
    <w:rsid w:val="00E97862"/>
    <w:pPr>
      <w:spacing w:before="100" w:beforeAutospacing="1" w:after="100" w:afterAutospacing="1"/>
    </w:pPr>
    <w:rPr>
      <w:rFonts w:eastAsia="Times New Roman"/>
      <w:sz w:val="20"/>
    </w:rPr>
  </w:style>
  <w:style w:type="paragraph" w:customStyle="1" w:styleId="body-paragraph">
    <w:name w:val="body-paragraph"/>
    <w:basedOn w:val="Normal"/>
    <w:uiPriority w:val="99"/>
    <w:qFormat/>
    <w:rsid w:val="00E97862"/>
    <w:pPr>
      <w:spacing w:before="100" w:beforeAutospacing="1" w:after="100" w:afterAutospacing="1"/>
    </w:pPr>
    <w:rPr>
      <w:rFonts w:eastAsia="Times New Roman"/>
      <w:sz w:val="20"/>
    </w:rPr>
  </w:style>
  <w:style w:type="character" w:customStyle="1" w:styleId="StyleHeading2TagHEADING2TagCite11ptChar">
    <w:name w:val="Style Heading 2TagHEADING 2Tag&amp;Cite + 11 pt Char"/>
    <w:link w:val="StyleHeading2TagHEADING2TagCite11pt"/>
    <w:locked/>
    <w:rsid w:val="00E97862"/>
    <w:rPr>
      <w:rFonts w:ascii="Bell MT" w:hAnsi="Bell MT"/>
      <w:b/>
      <w:sz w:val="28"/>
    </w:rPr>
  </w:style>
  <w:style w:type="paragraph" w:customStyle="1" w:styleId="StyleHeading2TagHEADING2TagCite11pt">
    <w:name w:val="Style Heading 2TagHEADING 2Tag&amp;Cite + 11 pt"/>
    <w:basedOn w:val="Heading2"/>
    <w:link w:val="StyleHeading2TagHEADING2TagCite11ptChar"/>
    <w:qFormat/>
    <w:rsid w:val="00E97862"/>
    <w:pPr>
      <w:keepNext w:val="0"/>
      <w:keepLines w:val="0"/>
      <w:pageBreakBefore w:val="0"/>
      <w:widowControl w:val="0"/>
      <w:spacing w:before="60" w:after="60"/>
      <w:jc w:val="left"/>
    </w:pPr>
    <w:rPr>
      <w:rFonts w:ascii="Bell MT" w:eastAsiaTheme="minorEastAsia" w:hAnsi="Bell MT" w:cstheme="minorBidi"/>
      <w:kern w:val="2"/>
      <w:sz w:val="28"/>
      <w:szCs w:val="24"/>
      <w:u w:val="none"/>
      <w:lang w:val="en-CA" w:eastAsia="zh-CN"/>
      <w14:ligatures w14:val="standardContextual"/>
    </w:rPr>
  </w:style>
  <w:style w:type="paragraph" w:customStyle="1" w:styleId="F4-NormalText">
    <w:name w:val="F4 - Normal Text"/>
    <w:basedOn w:val="Normal"/>
    <w:uiPriority w:val="99"/>
    <w:qFormat/>
    <w:rsid w:val="00E97862"/>
    <w:rPr>
      <w:rFonts w:eastAsia="Times New Roman"/>
      <w:sz w:val="20"/>
    </w:rPr>
  </w:style>
  <w:style w:type="paragraph" w:customStyle="1" w:styleId="F3-TagAuthor">
    <w:name w:val="F3 - Tag/Author"/>
    <w:basedOn w:val="Normal"/>
    <w:uiPriority w:val="99"/>
    <w:qFormat/>
    <w:rsid w:val="00E97862"/>
    <w:rPr>
      <w:rFonts w:eastAsia="Times New Roman"/>
      <w:b/>
      <w:sz w:val="20"/>
    </w:rPr>
  </w:style>
  <w:style w:type="paragraph" w:customStyle="1" w:styleId="F5-UnderlineNormal">
    <w:name w:val="F5 - Underline Normal"/>
    <w:basedOn w:val="Normal"/>
    <w:uiPriority w:val="99"/>
    <w:qFormat/>
    <w:rsid w:val="00E97862"/>
    <w:rPr>
      <w:rFonts w:eastAsia="Times New Roman"/>
      <w:sz w:val="20"/>
      <w:u w:val="single"/>
    </w:rPr>
  </w:style>
  <w:style w:type="paragraph" w:customStyle="1" w:styleId="Brief-PrimarySource">
    <w:name w:val="Brief - Primary Source"/>
    <w:basedOn w:val="Normal"/>
    <w:uiPriority w:val="99"/>
    <w:qFormat/>
    <w:rsid w:val="00E97862"/>
    <w:rPr>
      <w:rFonts w:eastAsia="Times New Roman"/>
      <w:b/>
      <w:sz w:val="20"/>
      <w:u w:val="single"/>
    </w:rPr>
  </w:style>
  <w:style w:type="paragraph" w:customStyle="1" w:styleId="Brief-Underline">
    <w:name w:val="Brief - Underline"/>
    <w:basedOn w:val="Normal"/>
    <w:uiPriority w:val="99"/>
    <w:qFormat/>
    <w:rsid w:val="00E97862"/>
    <w:rPr>
      <w:rFonts w:eastAsia="Times New Roman"/>
      <w:sz w:val="20"/>
      <w:u w:val="single"/>
    </w:rPr>
  </w:style>
  <w:style w:type="paragraph" w:customStyle="1" w:styleId="Brief">
    <w:name w:val="Brief"/>
    <w:basedOn w:val="Brief-PrimarySource"/>
    <w:uiPriority w:val="99"/>
    <w:qFormat/>
    <w:rsid w:val="00E97862"/>
    <w:rPr>
      <w:b w:val="0"/>
    </w:rPr>
  </w:style>
  <w:style w:type="paragraph" w:customStyle="1" w:styleId="CM2">
    <w:name w:val="CM2"/>
    <w:basedOn w:val="Normal"/>
    <w:next w:val="Normal"/>
    <w:uiPriority w:val="99"/>
    <w:qFormat/>
    <w:rsid w:val="00E97862"/>
    <w:pPr>
      <w:widowControl w:val="0"/>
      <w:autoSpaceDE w:val="0"/>
      <w:autoSpaceDN w:val="0"/>
      <w:adjustRightInd w:val="0"/>
      <w:spacing w:line="553" w:lineRule="atLeast"/>
    </w:pPr>
    <w:rPr>
      <w:rFonts w:eastAsia="Times New Roman"/>
      <w:sz w:val="20"/>
    </w:rPr>
  </w:style>
  <w:style w:type="paragraph" w:customStyle="1" w:styleId="CM9">
    <w:name w:val="CM9"/>
    <w:basedOn w:val="Normal"/>
    <w:next w:val="Normal"/>
    <w:uiPriority w:val="99"/>
    <w:qFormat/>
    <w:rsid w:val="00E97862"/>
    <w:pPr>
      <w:widowControl w:val="0"/>
      <w:autoSpaceDE w:val="0"/>
      <w:autoSpaceDN w:val="0"/>
      <w:adjustRightInd w:val="0"/>
      <w:spacing w:line="553" w:lineRule="atLeast"/>
    </w:pPr>
    <w:rPr>
      <w:rFonts w:eastAsia="Times New Roman"/>
      <w:sz w:val="20"/>
    </w:rPr>
  </w:style>
  <w:style w:type="paragraph" w:customStyle="1" w:styleId="CM4">
    <w:name w:val="CM4"/>
    <w:basedOn w:val="Normal"/>
    <w:next w:val="Normal"/>
    <w:uiPriority w:val="99"/>
    <w:qFormat/>
    <w:rsid w:val="00E97862"/>
    <w:pPr>
      <w:widowControl w:val="0"/>
      <w:autoSpaceDE w:val="0"/>
      <w:autoSpaceDN w:val="0"/>
      <w:adjustRightInd w:val="0"/>
      <w:spacing w:line="553" w:lineRule="atLeast"/>
    </w:pPr>
    <w:rPr>
      <w:rFonts w:eastAsia="Times New Roman"/>
      <w:sz w:val="20"/>
    </w:rPr>
  </w:style>
  <w:style w:type="paragraph" w:customStyle="1" w:styleId="CM11">
    <w:name w:val="CM11"/>
    <w:basedOn w:val="Normal"/>
    <w:next w:val="Normal"/>
    <w:uiPriority w:val="99"/>
    <w:qFormat/>
    <w:rsid w:val="00E97862"/>
    <w:pPr>
      <w:widowControl w:val="0"/>
      <w:autoSpaceDE w:val="0"/>
      <w:autoSpaceDN w:val="0"/>
      <w:adjustRightInd w:val="0"/>
      <w:spacing w:line="553" w:lineRule="atLeast"/>
    </w:pPr>
    <w:rPr>
      <w:rFonts w:eastAsia="Times New Roman"/>
      <w:sz w:val="20"/>
    </w:rPr>
  </w:style>
  <w:style w:type="paragraph" w:customStyle="1" w:styleId="CM16">
    <w:name w:val="CM16"/>
    <w:basedOn w:val="Normal"/>
    <w:next w:val="Normal"/>
    <w:uiPriority w:val="99"/>
    <w:qFormat/>
    <w:rsid w:val="00E97862"/>
    <w:pPr>
      <w:widowControl w:val="0"/>
      <w:autoSpaceDE w:val="0"/>
      <w:autoSpaceDN w:val="0"/>
      <w:adjustRightInd w:val="0"/>
      <w:spacing w:line="553" w:lineRule="atLeast"/>
    </w:pPr>
    <w:rPr>
      <w:rFonts w:eastAsia="Times New Roman"/>
      <w:sz w:val="20"/>
    </w:rPr>
  </w:style>
  <w:style w:type="paragraph" w:customStyle="1" w:styleId="CM19">
    <w:name w:val="CM19"/>
    <w:basedOn w:val="Default"/>
    <w:next w:val="Default"/>
    <w:uiPriority w:val="99"/>
    <w:qFormat/>
    <w:rsid w:val="00E97862"/>
    <w:pPr>
      <w:widowControl w:val="0"/>
      <w:spacing w:after="0" w:line="276" w:lineRule="atLeast"/>
    </w:pPr>
    <w:rPr>
      <w:rFonts w:cs="Times New Roman"/>
    </w:rPr>
  </w:style>
  <w:style w:type="paragraph" w:customStyle="1" w:styleId="CM34">
    <w:name w:val="CM34"/>
    <w:basedOn w:val="Default"/>
    <w:next w:val="Default"/>
    <w:uiPriority w:val="99"/>
    <w:qFormat/>
    <w:rsid w:val="00E97862"/>
    <w:pPr>
      <w:widowControl w:val="0"/>
      <w:spacing w:after="0" w:line="240" w:lineRule="auto"/>
    </w:pPr>
    <w:rPr>
      <w:rFonts w:cs="Times New Roman"/>
    </w:rPr>
  </w:style>
  <w:style w:type="paragraph" w:customStyle="1" w:styleId="CM56">
    <w:name w:val="CM56"/>
    <w:basedOn w:val="Default"/>
    <w:next w:val="Default"/>
    <w:uiPriority w:val="99"/>
    <w:qFormat/>
    <w:rsid w:val="00E97862"/>
    <w:pPr>
      <w:widowControl w:val="0"/>
      <w:spacing w:after="0" w:line="240" w:lineRule="auto"/>
    </w:pPr>
    <w:rPr>
      <w:rFonts w:cs="Times New Roman"/>
    </w:rPr>
  </w:style>
  <w:style w:type="paragraph" w:customStyle="1" w:styleId="CM58">
    <w:name w:val="CM58"/>
    <w:basedOn w:val="Default"/>
    <w:next w:val="Default"/>
    <w:uiPriority w:val="99"/>
    <w:qFormat/>
    <w:rsid w:val="00E97862"/>
    <w:pPr>
      <w:widowControl w:val="0"/>
      <w:spacing w:after="0" w:line="240" w:lineRule="auto"/>
    </w:pPr>
    <w:rPr>
      <w:rFonts w:cs="Times New Roman"/>
    </w:rPr>
  </w:style>
  <w:style w:type="paragraph" w:customStyle="1" w:styleId="CM57">
    <w:name w:val="CM57"/>
    <w:basedOn w:val="Default"/>
    <w:next w:val="Default"/>
    <w:uiPriority w:val="99"/>
    <w:qFormat/>
    <w:rsid w:val="00E97862"/>
    <w:pPr>
      <w:widowControl w:val="0"/>
      <w:spacing w:after="0" w:line="240" w:lineRule="auto"/>
    </w:pPr>
    <w:rPr>
      <w:rFonts w:cs="Times New Roman"/>
    </w:rPr>
  </w:style>
  <w:style w:type="paragraph" w:customStyle="1" w:styleId="CM1">
    <w:name w:val="CM1"/>
    <w:basedOn w:val="Default"/>
    <w:next w:val="Default"/>
    <w:uiPriority w:val="99"/>
    <w:qFormat/>
    <w:rsid w:val="00E97862"/>
    <w:pPr>
      <w:widowControl w:val="0"/>
      <w:spacing w:after="0" w:line="240" w:lineRule="auto"/>
    </w:pPr>
    <w:rPr>
      <w:rFonts w:cs="Times New Roman"/>
    </w:rPr>
  </w:style>
  <w:style w:type="paragraph" w:customStyle="1" w:styleId="CM49">
    <w:name w:val="CM49"/>
    <w:basedOn w:val="Default"/>
    <w:next w:val="Default"/>
    <w:uiPriority w:val="99"/>
    <w:qFormat/>
    <w:rsid w:val="00E97862"/>
    <w:pPr>
      <w:widowControl w:val="0"/>
      <w:spacing w:after="0" w:line="240" w:lineRule="auto"/>
    </w:pPr>
    <w:rPr>
      <w:rFonts w:cs="Times New Roman"/>
    </w:rPr>
  </w:style>
  <w:style w:type="paragraph" w:customStyle="1" w:styleId="CM41">
    <w:name w:val="CM41"/>
    <w:basedOn w:val="Default"/>
    <w:next w:val="Default"/>
    <w:uiPriority w:val="99"/>
    <w:qFormat/>
    <w:rsid w:val="00E97862"/>
    <w:pPr>
      <w:widowControl w:val="0"/>
      <w:spacing w:after="0" w:line="240" w:lineRule="auto"/>
    </w:pPr>
    <w:rPr>
      <w:rFonts w:cs="Times New Roman"/>
    </w:rPr>
  </w:style>
  <w:style w:type="paragraph" w:customStyle="1" w:styleId="3rdOrderPara">
    <w:name w:val="3rd Order Para"/>
    <w:basedOn w:val="Default"/>
    <w:next w:val="Default"/>
    <w:uiPriority w:val="99"/>
    <w:qFormat/>
    <w:rsid w:val="00E97862"/>
    <w:pPr>
      <w:widowControl w:val="0"/>
      <w:spacing w:after="0" w:line="240" w:lineRule="auto"/>
    </w:pPr>
    <w:rPr>
      <w:rFonts w:cs="Times New Roman"/>
    </w:rPr>
  </w:style>
  <w:style w:type="paragraph" w:customStyle="1" w:styleId="2ndOrderPara">
    <w:name w:val="2nd Order Para"/>
    <w:basedOn w:val="Default"/>
    <w:next w:val="Default"/>
    <w:uiPriority w:val="99"/>
    <w:qFormat/>
    <w:rsid w:val="00E97862"/>
    <w:pPr>
      <w:widowControl w:val="0"/>
      <w:spacing w:after="0" w:line="240" w:lineRule="auto"/>
    </w:pPr>
    <w:rPr>
      <w:rFonts w:cs="Times New Roman"/>
    </w:rPr>
  </w:style>
  <w:style w:type="paragraph" w:customStyle="1" w:styleId="Normal-SIGN2">
    <w:name w:val="Normal-SIGN2"/>
    <w:basedOn w:val="Default"/>
    <w:next w:val="Default"/>
    <w:uiPriority w:val="99"/>
    <w:qFormat/>
    <w:rsid w:val="00E97862"/>
    <w:pPr>
      <w:widowControl w:val="0"/>
      <w:spacing w:after="0" w:line="240" w:lineRule="auto"/>
    </w:pPr>
    <w:rPr>
      <w:rFonts w:cs="Times New Roman"/>
    </w:rPr>
  </w:style>
  <w:style w:type="paragraph" w:customStyle="1" w:styleId="Normal-SIGN1">
    <w:name w:val="Normal-SIGN1"/>
    <w:basedOn w:val="Default"/>
    <w:next w:val="Default"/>
    <w:uiPriority w:val="99"/>
    <w:qFormat/>
    <w:rsid w:val="00E97862"/>
    <w:pPr>
      <w:widowControl w:val="0"/>
      <w:spacing w:after="0" w:line="240" w:lineRule="auto"/>
    </w:pPr>
    <w:rPr>
      <w:rFonts w:cs="Times New Roman"/>
    </w:rPr>
  </w:style>
  <w:style w:type="paragraph" w:customStyle="1" w:styleId="CM3">
    <w:name w:val="CM3"/>
    <w:basedOn w:val="Default"/>
    <w:next w:val="Default"/>
    <w:uiPriority w:val="99"/>
    <w:qFormat/>
    <w:rsid w:val="00E97862"/>
    <w:pPr>
      <w:widowControl w:val="0"/>
      <w:spacing w:after="0" w:line="553" w:lineRule="atLeast"/>
    </w:pPr>
    <w:rPr>
      <w:rFonts w:cs="Times New Roman"/>
    </w:rPr>
  </w:style>
  <w:style w:type="paragraph" w:customStyle="1" w:styleId="CM33">
    <w:name w:val="CM33"/>
    <w:basedOn w:val="Default"/>
    <w:next w:val="Default"/>
    <w:uiPriority w:val="99"/>
    <w:qFormat/>
    <w:rsid w:val="00E97862"/>
    <w:pPr>
      <w:widowControl w:val="0"/>
      <w:spacing w:after="0" w:line="240" w:lineRule="auto"/>
    </w:pPr>
    <w:rPr>
      <w:rFonts w:cs="Times New Roman"/>
    </w:rPr>
  </w:style>
  <w:style w:type="paragraph" w:customStyle="1" w:styleId="CM37">
    <w:name w:val="CM37"/>
    <w:basedOn w:val="Default"/>
    <w:next w:val="Default"/>
    <w:uiPriority w:val="99"/>
    <w:qFormat/>
    <w:rsid w:val="00E97862"/>
    <w:pPr>
      <w:widowControl w:val="0"/>
      <w:spacing w:after="0" w:line="240" w:lineRule="auto"/>
    </w:pPr>
    <w:rPr>
      <w:rFonts w:cs="Times New Roman"/>
    </w:rPr>
  </w:style>
  <w:style w:type="paragraph" w:customStyle="1" w:styleId="CM7">
    <w:name w:val="CM7"/>
    <w:basedOn w:val="Default"/>
    <w:next w:val="Default"/>
    <w:uiPriority w:val="99"/>
    <w:qFormat/>
    <w:rsid w:val="00E97862"/>
    <w:pPr>
      <w:widowControl w:val="0"/>
      <w:spacing w:after="0" w:line="553" w:lineRule="atLeast"/>
    </w:pPr>
    <w:rPr>
      <w:rFonts w:cs="Times New Roman"/>
    </w:rPr>
  </w:style>
  <w:style w:type="paragraph" w:customStyle="1" w:styleId="Brief-SecondarySource">
    <w:name w:val="Brief - Secondary Source"/>
    <w:basedOn w:val="Normal"/>
    <w:uiPriority w:val="99"/>
    <w:qFormat/>
    <w:rsid w:val="00E97862"/>
    <w:rPr>
      <w:rFonts w:eastAsia="Times New Roman"/>
      <w:sz w:val="14"/>
      <w:szCs w:val="20"/>
    </w:rPr>
  </w:style>
  <w:style w:type="paragraph" w:customStyle="1" w:styleId="Brief-Card">
    <w:name w:val="Brief - Card"/>
    <w:basedOn w:val="Normal"/>
    <w:uiPriority w:val="99"/>
    <w:qFormat/>
    <w:rsid w:val="00E97862"/>
    <w:rPr>
      <w:rFonts w:eastAsia="Times New Roman"/>
      <w:sz w:val="20"/>
    </w:rPr>
  </w:style>
  <w:style w:type="paragraph" w:customStyle="1" w:styleId="Pa2">
    <w:name w:val="Pa2"/>
    <w:basedOn w:val="Default"/>
    <w:next w:val="Default"/>
    <w:uiPriority w:val="99"/>
    <w:qFormat/>
    <w:rsid w:val="00E97862"/>
    <w:pPr>
      <w:widowControl w:val="0"/>
      <w:spacing w:after="0" w:line="201" w:lineRule="atLeast"/>
    </w:pPr>
    <w:rPr>
      <w:rFonts w:ascii="Futura Book" w:hAnsi="Futura Book" w:cs="Times New Roman"/>
    </w:rPr>
  </w:style>
  <w:style w:type="paragraph" w:customStyle="1" w:styleId="Normal3">
    <w:name w:val="Normal+3"/>
    <w:basedOn w:val="Normal"/>
    <w:next w:val="Normal"/>
    <w:uiPriority w:val="99"/>
    <w:qFormat/>
    <w:rsid w:val="00E97862"/>
    <w:pPr>
      <w:widowControl w:val="0"/>
      <w:autoSpaceDE w:val="0"/>
      <w:autoSpaceDN w:val="0"/>
      <w:adjustRightInd w:val="0"/>
    </w:pPr>
    <w:rPr>
      <w:rFonts w:eastAsia="Times New Roman"/>
      <w:sz w:val="20"/>
    </w:rPr>
  </w:style>
  <w:style w:type="paragraph" w:customStyle="1" w:styleId="Normal10">
    <w:name w:val="Normal+1"/>
    <w:basedOn w:val="Normal"/>
    <w:next w:val="Normal"/>
    <w:uiPriority w:val="99"/>
    <w:qFormat/>
    <w:rsid w:val="00E97862"/>
    <w:pPr>
      <w:widowControl w:val="0"/>
      <w:autoSpaceDE w:val="0"/>
      <w:autoSpaceDN w:val="0"/>
      <w:adjustRightInd w:val="0"/>
    </w:pPr>
    <w:rPr>
      <w:rFonts w:eastAsia="Times New Roman"/>
      <w:sz w:val="20"/>
    </w:rPr>
  </w:style>
  <w:style w:type="paragraph" w:customStyle="1" w:styleId="Heading23">
    <w:name w:val="Heading 2+3"/>
    <w:basedOn w:val="Normal"/>
    <w:next w:val="Normal"/>
    <w:uiPriority w:val="99"/>
    <w:qFormat/>
    <w:rsid w:val="00E97862"/>
    <w:pPr>
      <w:widowControl w:val="0"/>
      <w:autoSpaceDE w:val="0"/>
      <w:autoSpaceDN w:val="0"/>
      <w:adjustRightInd w:val="0"/>
    </w:pPr>
    <w:rPr>
      <w:rFonts w:eastAsia="Times New Roman"/>
      <w:sz w:val="20"/>
    </w:rPr>
  </w:style>
  <w:style w:type="paragraph" w:customStyle="1" w:styleId="Normal5">
    <w:name w:val="Normal+5"/>
    <w:basedOn w:val="Default"/>
    <w:next w:val="Default"/>
    <w:uiPriority w:val="99"/>
    <w:qFormat/>
    <w:rsid w:val="00E97862"/>
    <w:pPr>
      <w:widowControl w:val="0"/>
      <w:spacing w:after="0" w:line="240" w:lineRule="auto"/>
    </w:pPr>
    <w:rPr>
      <w:rFonts w:ascii="Arial Black" w:hAnsi="Arial Black" w:cs="Times New Roman"/>
    </w:rPr>
  </w:style>
  <w:style w:type="paragraph" w:customStyle="1" w:styleId="Cover1">
    <w:name w:val="Cover 1"/>
    <w:basedOn w:val="Normal"/>
    <w:next w:val="Normal"/>
    <w:uiPriority w:val="99"/>
    <w:qFormat/>
    <w:rsid w:val="00E97862"/>
    <w:pPr>
      <w:widowControl w:val="0"/>
      <w:autoSpaceDE w:val="0"/>
      <w:autoSpaceDN w:val="0"/>
      <w:adjustRightInd w:val="0"/>
    </w:pPr>
    <w:rPr>
      <w:rFonts w:eastAsia="Times New Roman"/>
      <w:sz w:val="20"/>
    </w:rPr>
  </w:style>
  <w:style w:type="paragraph" w:customStyle="1" w:styleId="Cover2">
    <w:name w:val="Cover 2"/>
    <w:basedOn w:val="Normal"/>
    <w:next w:val="Normal"/>
    <w:uiPriority w:val="99"/>
    <w:qFormat/>
    <w:rsid w:val="00E97862"/>
    <w:pPr>
      <w:widowControl w:val="0"/>
      <w:autoSpaceDE w:val="0"/>
      <w:autoSpaceDN w:val="0"/>
      <w:adjustRightInd w:val="0"/>
    </w:pPr>
    <w:rPr>
      <w:rFonts w:eastAsia="Times New Roman"/>
      <w:sz w:val="20"/>
    </w:rPr>
  </w:style>
  <w:style w:type="paragraph" w:customStyle="1" w:styleId="ReportDate">
    <w:name w:val="ReportDate"/>
    <w:basedOn w:val="Default"/>
    <w:next w:val="Default"/>
    <w:uiPriority w:val="99"/>
    <w:qFormat/>
    <w:rsid w:val="00E97862"/>
    <w:pPr>
      <w:widowControl w:val="0"/>
      <w:spacing w:after="0" w:line="240" w:lineRule="auto"/>
    </w:pPr>
    <w:rPr>
      <w:rFonts w:cs="Times New Roman"/>
    </w:rPr>
  </w:style>
  <w:style w:type="paragraph" w:customStyle="1" w:styleId="Pa11">
    <w:name w:val="Pa11"/>
    <w:basedOn w:val="Normal"/>
    <w:next w:val="Normal"/>
    <w:uiPriority w:val="99"/>
    <w:qFormat/>
    <w:rsid w:val="00E97862"/>
    <w:pPr>
      <w:widowControl w:val="0"/>
      <w:autoSpaceDE w:val="0"/>
      <w:autoSpaceDN w:val="0"/>
      <w:adjustRightInd w:val="0"/>
      <w:spacing w:line="211" w:lineRule="atLeast"/>
    </w:pPr>
    <w:rPr>
      <w:rFonts w:ascii="Janson Text LT Std" w:eastAsia="Times New Roman" w:hAnsi="Janson Text LT Std"/>
      <w:sz w:val="20"/>
    </w:rPr>
  </w:style>
  <w:style w:type="paragraph" w:customStyle="1" w:styleId="Pa3">
    <w:name w:val="Pa3"/>
    <w:basedOn w:val="Normal"/>
    <w:next w:val="Normal"/>
    <w:uiPriority w:val="99"/>
    <w:qFormat/>
    <w:rsid w:val="00E97862"/>
    <w:pPr>
      <w:widowControl w:val="0"/>
      <w:autoSpaceDE w:val="0"/>
      <w:autoSpaceDN w:val="0"/>
      <w:adjustRightInd w:val="0"/>
      <w:spacing w:line="241" w:lineRule="atLeast"/>
    </w:pPr>
    <w:rPr>
      <w:rFonts w:ascii="Frutiger LT Std 55 Roman" w:eastAsia="Times New Roman" w:hAnsi="Frutiger LT Std 55 Roman"/>
      <w:sz w:val="20"/>
    </w:rPr>
  </w:style>
  <w:style w:type="paragraph" w:customStyle="1" w:styleId="BriefTitle">
    <w:name w:val="Brief Title"/>
    <w:basedOn w:val="Heading1"/>
    <w:uiPriority w:val="99"/>
    <w:qFormat/>
    <w:rsid w:val="00E9786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Times New Roman" w:cs="Times New Roman"/>
      <w:bCs w:val="0"/>
      <w:kern w:val="32"/>
      <w:sz w:val="32"/>
      <w:u w:val="single"/>
    </w:rPr>
  </w:style>
  <w:style w:type="paragraph" w:customStyle="1" w:styleId="CM30">
    <w:name w:val="CM30"/>
    <w:basedOn w:val="Default"/>
    <w:next w:val="Default"/>
    <w:uiPriority w:val="99"/>
    <w:qFormat/>
    <w:rsid w:val="00E97862"/>
    <w:pPr>
      <w:widowControl w:val="0"/>
      <w:spacing w:after="0" w:line="240" w:lineRule="auto"/>
    </w:pPr>
    <w:rPr>
      <w:rFonts w:cs="Times New Roman"/>
    </w:rPr>
  </w:style>
  <w:style w:type="paragraph" w:customStyle="1" w:styleId="CM5">
    <w:name w:val="CM5"/>
    <w:basedOn w:val="Default"/>
    <w:next w:val="Default"/>
    <w:uiPriority w:val="99"/>
    <w:qFormat/>
    <w:rsid w:val="00E97862"/>
    <w:pPr>
      <w:widowControl w:val="0"/>
      <w:spacing w:after="0" w:line="553" w:lineRule="atLeast"/>
    </w:pPr>
    <w:rPr>
      <w:rFonts w:cs="Times New Roman"/>
    </w:rPr>
  </w:style>
  <w:style w:type="paragraph" w:customStyle="1" w:styleId="CM28">
    <w:name w:val="CM28"/>
    <w:basedOn w:val="Default"/>
    <w:next w:val="Default"/>
    <w:uiPriority w:val="99"/>
    <w:qFormat/>
    <w:rsid w:val="00E97862"/>
    <w:pPr>
      <w:widowControl w:val="0"/>
      <w:spacing w:after="0" w:line="240" w:lineRule="auto"/>
    </w:pPr>
    <w:rPr>
      <w:rFonts w:cs="Times New Roman"/>
    </w:rPr>
  </w:style>
  <w:style w:type="paragraph" w:customStyle="1" w:styleId="CM8">
    <w:name w:val="CM8"/>
    <w:basedOn w:val="Default"/>
    <w:next w:val="Default"/>
    <w:uiPriority w:val="99"/>
    <w:qFormat/>
    <w:rsid w:val="00E97862"/>
    <w:pPr>
      <w:widowControl w:val="0"/>
      <w:spacing w:after="0" w:line="240" w:lineRule="auto"/>
    </w:pPr>
    <w:rPr>
      <w:rFonts w:cs="Times New Roman"/>
    </w:rPr>
  </w:style>
  <w:style w:type="paragraph" w:customStyle="1" w:styleId="CM6">
    <w:name w:val="CM6"/>
    <w:basedOn w:val="Default"/>
    <w:next w:val="Default"/>
    <w:uiPriority w:val="99"/>
    <w:qFormat/>
    <w:rsid w:val="00E97862"/>
    <w:pPr>
      <w:widowControl w:val="0"/>
      <w:spacing w:after="0" w:line="553" w:lineRule="atLeast"/>
    </w:pPr>
    <w:rPr>
      <w:rFonts w:cs="Times New Roman"/>
    </w:rPr>
  </w:style>
  <w:style w:type="paragraph" w:customStyle="1" w:styleId="CM22">
    <w:name w:val="CM22"/>
    <w:basedOn w:val="Default"/>
    <w:next w:val="Default"/>
    <w:uiPriority w:val="99"/>
    <w:qFormat/>
    <w:rsid w:val="00E97862"/>
    <w:pPr>
      <w:widowControl w:val="0"/>
      <w:spacing w:after="0" w:line="240" w:lineRule="auto"/>
    </w:pPr>
    <w:rPr>
      <w:rFonts w:cs="Times New Roman"/>
    </w:rPr>
  </w:style>
  <w:style w:type="paragraph" w:customStyle="1" w:styleId="DoubleUnderlined">
    <w:name w:val="Double Underlined"/>
    <w:basedOn w:val="Heading2"/>
    <w:autoRedefine/>
    <w:uiPriority w:val="99"/>
    <w:qFormat/>
    <w:rsid w:val="00E97862"/>
    <w:pPr>
      <w:keepLines w:val="0"/>
      <w:pageBreakBefore w:val="0"/>
      <w:widowControl w:val="0"/>
      <w:suppressAutoHyphens/>
      <w:contextualSpacing/>
      <w:jc w:val="left"/>
    </w:pPr>
    <w:rPr>
      <w:rFonts w:ascii="Trebuchet MS" w:eastAsia="Times New Roman" w:hAnsi="Trebuchet MS" w:cs="Times New Roman"/>
      <w:b w:val="0"/>
      <w:bCs w:val="0"/>
      <w:sz w:val="22"/>
      <w:szCs w:val="20"/>
      <w:u w:val="thick"/>
    </w:rPr>
  </w:style>
  <w:style w:type="paragraph" w:customStyle="1" w:styleId="IndexFixer">
    <w:name w:val="Index Fixer"/>
    <w:basedOn w:val="Heading1"/>
    <w:uiPriority w:val="99"/>
    <w:qFormat/>
    <w:rsid w:val="00E9786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New Roman" w:cs="Times New Roman"/>
      <w:bCs w:val="0"/>
      <w:caps/>
      <w:sz w:val="32"/>
      <w:szCs w:val="20"/>
    </w:rPr>
  </w:style>
  <w:style w:type="paragraph" w:customStyle="1" w:styleId="SmallNormal">
    <w:name w:val="Small Normal"/>
    <w:basedOn w:val="Normal"/>
    <w:uiPriority w:val="99"/>
    <w:qFormat/>
    <w:rsid w:val="00E9786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97862"/>
    <w:pPr>
      <w:pBdr>
        <w:top w:val="single" w:sz="4" w:space="1" w:color="auto"/>
        <w:left w:val="single" w:sz="4" w:space="0" w:color="auto"/>
        <w:bottom w:val="single" w:sz="4" w:space="1" w:color="auto"/>
        <w:right w:val="single" w:sz="4" w:space="4" w:color="auto"/>
      </w:pBdr>
      <w:ind w:left="360" w:right="360"/>
    </w:pPr>
    <w:rPr>
      <w:rFonts w:eastAsia="Times New Roman"/>
      <w:sz w:val="20"/>
      <w:szCs w:val="20"/>
    </w:rPr>
  </w:style>
  <w:style w:type="paragraph" w:customStyle="1" w:styleId="UnderlinedCard">
    <w:name w:val="Underlined Card"/>
    <w:basedOn w:val="Normal"/>
    <w:uiPriority w:val="99"/>
    <w:qFormat/>
    <w:rsid w:val="00E97862"/>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E97862"/>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uiPriority w:val="99"/>
    <w:qFormat/>
    <w:rsid w:val="00E97862"/>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E97862"/>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E9786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97862"/>
  </w:style>
  <w:style w:type="paragraph" w:customStyle="1" w:styleId="StyleUnderliningTimesNewRomanBoldNounderlineKernat16">
    <w:name w:val="Style Underlining + Times New Roman Bold No underline Kern at 16..."/>
    <w:basedOn w:val="Normal"/>
    <w:uiPriority w:val="99"/>
    <w:qFormat/>
    <w:rsid w:val="00E9786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97862"/>
    <w:rPr>
      <w:rFonts w:eastAsia="Times New Roman"/>
      <w:b/>
      <w:bCs/>
      <w:kern w:val="32"/>
      <w:sz w:val="32"/>
      <w:szCs w:val="32"/>
    </w:rPr>
  </w:style>
  <w:style w:type="paragraph" w:customStyle="1" w:styleId="StyleBoldUnderliningKernat16pt">
    <w:name w:val="Style Bold Underlining + Kern at 16 pt"/>
    <w:uiPriority w:val="99"/>
    <w:qFormat/>
    <w:rsid w:val="00E97862"/>
    <w:pPr>
      <w:widowControl w:val="0"/>
      <w:tabs>
        <w:tab w:val="left" w:pos="8820"/>
      </w:tabs>
      <w:autoSpaceDE w:val="0"/>
      <w:autoSpaceDN w:val="0"/>
      <w:spacing w:before="100" w:after="100"/>
    </w:pPr>
    <w:rPr>
      <w:rFonts w:ascii="Times New Roman" w:eastAsia="Times New Roman" w:hAnsi="Times New Roman" w:cs="Times New Roman"/>
      <w:b/>
      <w:bCs/>
      <w:kern w:val="32"/>
      <w:sz w:val="32"/>
      <w:szCs w:val="32"/>
      <w:u w:val="single"/>
      <w:lang w:val="en-GB" w:eastAsia="en-US"/>
      <w14:ligatures w14:val="none"/>
    </w:rPr>
  </w:style>
  <w:style w:type="paragraph" w:customStyle="1" w:styleId="boldy">
    <w:name w:val="boldy"/>
    <w:basedOn w:val="Heading2"/>
    <w:uiPriority w:val="99"/>
    <w:qFormat/>
    <w:rsid w:val="00E9786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97862"/>
    <w:pPr>
      <w:widowControl/>
      <w:autoSpaceDE w:val="0"/>
      <w:autoSpaceDN w:val="0"/>
      <w:adjustRightInd w:val="0"/>
      <w:spacing w:after="160" w:line="256" w:lineRule="auto"/>
      <w:ind w:left="0" w:right="0"/>
      <w:jc w:val="left"/>
    </w:pPr>
    <w:rPr>
      <w:sz w:val="12"/>
    </w:rPr>
  </w:style>
  <w:style w:type="paragraph" w:customStyle="1" w:styleId="TxBr6p1">
    <w:name w:val="TxBr_6p1"/>
    <w:basedOn w:val="Normal"/>
    <w:uiPriority w:val="99"/>
    <w:qFormat/>
    <w:rsid w:val="00E97862"/>
    <w:pPr>
      <w:tabs>
        <w:tab w:val="left" w:pos="204"/>
      </w:tabs>
      <w:autoSpaceDE w:val="0"/>
      <w:autoSpaceDN w:val="0"/>
      <w:adjustRightInd w:val="0"/>
      <w:spacing w:line="238" w:lineRule="atLeast"/>
      <w:ind w:firstLine="204"/>
    </w:pPr>
    <w:rPr>
      <w:rFonts w:eastAsia="Times New Roman"/>
      <w:sz w:val="20"/>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97862"/>
    <w:pPr>
      <w:ind w:left="400"/>
    </w:pPr>
    <w:rPr>
      <w:rFonts w:eastAsia="Times New Roman"/>
      <w:sz w:val="20"/>
      <w:szCs w:val="20"/>
    </w:rPr>
  </w:style>
  <w:style w:type="paragraph" w:customStyle="1" w:styleId="Paste">
    <w:name w:val="Paste"/>
    <w:basedOn w:val="Normal"/>
    <w:uiPriority w:val="99"/>
    <w:qFormat/>
    <w:rsid w:val="00E97862"/>
    <w:rPr>
      <w:rFonts w:ascii="Arial Narrow" w:eastAsia="Times New Roman" w:hAnsi="Arial Narrow"/>
      <w:sz w:val="20"/>
      <w:szCs w:val="20"/>
    </w:rPr>
  </w:style>
  <w:style w:type="character" w:customStyle="1" w:styleId="UnderlineStyleChar">
    <w:name w:val="Underline Style Char"/>
    <w:link w:val="UnderlineStyle0"/>
    <w:locked/>
    <w:rsid w:val="00E97862"/>
    <w:rPr>
      <w:rFonts w:ascii="Georgia" w:hAnsi="Georgia"/>
      <w:b/>
      <w:u w:val="single"/>
    </w:rPr>
  </w:style>
  <w:style w:type="paragraph" w:customStyle="1" w:styleId="UnderlineStyle0">
    <w:name w:val="Underline Style"/>
    <w:basedOn w:val="Normal"/>
    <w:link w:val="UnderlineStyleChar"/>
    <w:qFormat/>
    <w:rsid w:val="00E97862"/>
    <w:rPr>
      <w:rFonts w:ascii="Georgia" w:hAnsi="Georgia"/>
      <w:b/>
      <w:kern w:val="2"/>
      <w:sz w:val="24"/>
      <w:u w:val="single"/>
      <w:lang w:val="en-CA" w:eastAsia="zh-CN"/>
      <w14:ligatures w14:val="standardContextual"/>
    </w:rPr>
  </w:style>
  <w:style w:type="paragraph" w:customStyle="1" w:styleId="Normalization">
    <w:name w:val="Normalization"/>
    <w:basedOn w:val="Normal"/>
    <w:uiPriority w:val="99"/>
    <w:qFormat/>
    <w:rsid w:val="00E97862"/>
    <w:rPr>
      <w:rFonts w:eastAsia="Times New Roman"/>
      <w:sz w:val="18"/>
    </w:rPr>
  </w:style>
  <w:style w:type="paragraph" w:customStyle="1" w:styleId="BreifTitle">
    <w:name w:val="Breif Title"/>
    <w:basedOn w:val="Normal"/>
    <w:autoRedefine/>
    <w:uiPriority w:val="99"/>
    <w:qFormat/>
    <w:rsid w:val="00E97862"/>
    <w:pPr>
      <w:widowControl w:val="0"/>
      <w:autoSpaceDE w:val="0"/>
      <w:autoSpaceDN w:val="0"/>
      <w:adjustRightInd w:val="0"/>
      <w:jc w:val="center"/>
      <w:outlineLvl w:val="0"/>
    </w:pPr>
    <w:rPr>
      <w:rFonts w:eastAsia="Times New Roman"/>
      <w:b/>
      <w:caps/>
      <w:sz w:val="20"/>
    </w:rPr>
  </w:style>
  <w:style w:type="paragraph" w:customStyle="1" w:styleId="DebateCiteCharChar">
    <w:name w:val="Debate Cite Char Char"/>
    <w:basedOn w:val="Normal"/>
    <w:autoRedefine/>
    <w:uiPriority w:val="99"/>
    <w:qFormat/>
    <w:rsid w:val="00E9786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97862"/>
    <w:pPr>
      <w:spacing w:before="0" w:after="0"/>
      <w:jc w:val="center"/>
      <w:outlineLvl w:val="0"/>
    </w:pPr>
    <w:rPr>
      <w:sz w:val="32"/>
      <w:szCs w:val="32"/>
    </w:rPr>
  </w:style>
  <w:style w:type="paragraph" w:customStyle="1" w:styleId="StyleTagandCiteFranklinGothicDemi">
    <w:name w:val="Style Tag and Cite + Franklin Gothic Demi"/>
    <w:basedOn w:val="Normal"/>
    <w:autoRedefine/>
    <w:uiPriority w:val="99"/>
    <w:qFormat/>
    <w:rsid w:val="00E97862"/>
    <w:rPr>
      <w:rFonts w:ascii="Franklin Gothic Demi" w:eastAsia="Times New Roman" w:hAnsi="Franklin Gothic Demi"/>
      <w:b/>
      <w:caps/>
      <w:color w:val="333333"/>
      <w:sz w:val="20"/>
    </w:rPr>
  </w:style>
  <w:style w:type="paragraph" w:customStyle="1" w:styleId="StyleStyleTagandCiteFranklinGothicDemi11pt">
    <w:name w:val="Style Style Tag and Cite + Franklin Gothic Demi + 11 pt"/>
    <w:basedOn w:val="StyleTagandCiteFranklinGothicDemi"/>
    <w:autoRedefine/>
    <w:uiPriority w:val="99"/>
    <w:qFormat/>
    <w:rsid w:val="00E97862"/>
    <w:rPr>
      <w:bCs/>
    </w:rPr>
  </w:style>
  <w:style w:type="paragraph" w:customStyle="1" w:styleId="tagCharCharCharCharCharCharChar">
    <w:name w:val="tag Char Char Char Char Char Char Char"/>
    <w:basedOn w:val="Normal"/>
    <w:uiPriority w:val="99"/>
    <w:qFormat/>
    <w:rsid w:val="00E97862"/>
    <w:rPr>
      <w:rFonts w:eastAsia="Times New Roman"/>
      <w:b/>
      <w:sz w:val="20"/>
      <w:szCs w:val="20"/>
    </w:rPr>
  </w:style>
  <w:style w:type="paragraph" w:customStyle="1" w:styleId="title-bold-medium">
    <w:name w:val="title-bold-medium"/>
    <w:basedOn w:val="Normal"/>
    <w:uiPriority w:val="99"/>
    <w:qFormat/>
    <w:rsid w:val="00E97862"/>
    <w:pPr>
      <w:spacing w:before="100" w:beforeAutospacing="1" w:after="100" w:afterAutospacing="1"/>
    </w:pPr>
    <w:rPr>
      <w:rFonts w:eastAsia="Times New Roman"/>
      <w:b/>
      <w:bCs/>
      <w:color w:val="000000"/>
      <w:sz w:val="20"/>
      <w:szCs w:val="20"/>
    </w:rPr>
  </w:style>
  <w:style w:type="paragraph" w:customStyle="1" w:styleId="lact">
    <w:name w:val="lact"/>
    <w:basedOn w:val="Normal"/>
    <w:uiPriority w:val="99"/>
    <w:qFormat/>
    <w:rsid w:val="00E97862"/>
    <w:pPr>
      <w:spacing w:before="100" w:beforeAutospacing="1" w:after="100" w:afterAutospacing="1"/>
    </w:pPr>
    <w:rPr>
      <w:rFonts w:eastAsia="Times New Roman"/>
      <w:b/>
      <w:bCs/>
      <w:color w:val="000000"/>
      <w:sz w:val="20"/>
      <w:szCs w:val="20"/>
    </w:rPr>
  </w:style>
  <w:style w:type="paragraph" w:customStyle="1" w:styleId="CardTag">
    <w:name w:val="Card Tag"/>
    <w:basedOn w:val="Normal"/>
    <w:autoRedefine/>
    <w:uiPriority w:val="99"/>
    <w:qFormat/>
    <w:rsid w:val="00E97862"/>
    <w:rPr>
      <w:rFonts w:ascii="Arial Narrow" w:eastAsia="Times New Roman" w:hAnsi="Arial Narrow"/>
      <w:b/>
      <w:sz w:val="20"/>
    </w:rPr>
  </w:style>
  <w:style w:type="paragraph" w:customStyle="1" w:styleId="BLOCKTITLE1">
    <w:name w:val="BLOCK TITLE"/>
    <w:basedOn w:val="Heading1"/>
    <w:uiPriority w:val="99"/>
    <w:qFormat/>
    <w:rsid w:val="00E9786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97862"/>
  </w:style>
  <w:style w:type="paragraph" w:customStyle="1" w:styleId="BriefTitle1">
    <w:name w:val="Brief Title 1"/>
    <w:basedOn w:val="Normal"/>
    <w:uiPriority w:val="99"/>
    <w:qFormat/>
    <w:rsid w:val="00E97862"/>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E97862"/>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E97862"/>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E97862"/>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E97862"/>
    <w:pPr>
      <w:spacing w:before="100" w:beforeAutospacing="1" w:after="100" w:afterAutospacing="1"/>
    </w:pPr>
    <w:rPr>
      <w:rFonts w:eastAsia="Times New Roman"/>
      <w:sz w:val="20"/>
    </w:rPr>
  </w:style>
  <w:style w:type="paragraph" w:customStyle="1" w:styleId="ToRead">
    <w:name w:val="To Read"/>
    <w:basedOn w:val="Normal"/>
    <w:uiPriority w:val="99"/>
    <w:qFormat/>
    <w:rsid w:val="00E97862"/>
    <w:pPr>
      <w:ind w:left="720"/>
    </w:pPr>
    <w:rPr>
      <w:rFonts w:ascii="Verdana" w:eastAsia="Times New Roman" w:hAnsi="Verdana"/>
      <w:b/>
      <w:sz w:val="20"/>
      <w:u w:val="single"/>
    </w:rPr>
  </w:style>
  <w:style w:type="paragraph" w:customStyle="1" w:styleId="Style1">
    <w:name w:val="Style 1"/>
    <w:basedOn w:val="Normal"/>
    <w:uiPriority w:val="99"/>
    <w:qFormat/>
    <w:rsid w:val="00E97862"/>
    <w:pPr>
      <w:widowControl w:val="0"/>
      <w:ind w:firstLine="216"/>
    </w:pPr>
    <w:rPr>
      <w:rFonts w:eastAsia="Times New Roman"/>
      <w:noProof/>
      <w:color w:val="000000"/>
      <w:sz w:val="20"/>
      <w:szCs w:val="20"/>
    </w:rPr>
  </w:style>
  <w:style w:type="paragraph" w:customStyle="1" w:styleId="Style40">
    <w:name w:val="Style 4"/>
    <w:basedOn w:val="Normal"/>
    <w:uiPriority w:val="99"/>
    <w:qFormat/>
    <w:rsid w:val="00E97862"/>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E97862"/>
    <w:pPr>
      <w:overflowPunct w:val="0"/>
      <w:autoSpaceDE w:val="0"/>
      <w:autoSpaceDN w:val="0"/>
      <w:adjustRightInd w:val="0"/>
      <w:ind w:left="560" w:hanging="567"/>
    </w:pPr>
    <w:rPr>
      <w:rFonts w:eastAsia="Times New Roman"/>
      <w:color w:val="000000"/>
      <w:sz w:val="20"/>
      <w:szCs w:val="20"/>
    </w:rPr>
  </w:style>
  <w:style w:type="paragraph" w:customStyle="1" w:styleId="listlevel2">
    <w:name w:val="list level 2"/>
    <w:basedOn w:val="Normal"/>
    <w:uiPriority w:val="99"/>
    <w:qFormat/>
    <w:rsid w:val="00E97862"/>
    <w:pPr>
      <w:overflowPunct w:val="0"/>
      <w:autoSpaceDE w:val="0"/>
      <w:autoSpaceDN w:val="0"/>
      <w:adjustRightInd w:val="0"/>
      <w:ind w:left="1120" w:hanging="560"/>
    </w:pPr>
    <w:rPr>
      <w:rFonts w:eastAsia="Times New Roman"/>
      <w:color w:val="000000"/>
      <w:sz w:val="20"/>
      <w:szCs w:val="20"/>
    </w:rPr>
  </w:style>
  <w:style w:type="paragraph" w:customStyle="1" w:styleId="listlevel3">
    <w:name w:val="list level 3"/>
    <w:basedOn w:val="listlevel2"/>
    <w:uiPriority w:val="99"/>
    <w:qFormat/>
    <w:rsid w:val="00E97862"/>
    <w:pPr>
      <w:ind w:left="1660"/>
    </w:pPr>
  </w:style>
  <w:style w:type="paragraph" w:customStyle="1" w:styleId="PageNumber1">
    <w:name w:val="Page Number1"/>
    <w:basedOn w:val="Normal"/>
    <w:next w:val="Normal"/>
    <w:uiPriority w:val="99"/>
    <w:qFormat/>
    <w:rsid w:val="00E97862"/>
    <w:rPr>
      <w:rFonts w:eastAsia="Times New Roman"/>
      <w:sz w:val="20"/>
    </w:rPr>
  </w:style>
  <w:style w:type="paragraph" w:customStyle="1" w:styleId="Card1">
    <w:name w:val="Card1"/>
    <w:uiPriority w:val="99"/>
    <w:qFormat/>
    <w:rsid w:val="00E97862"/>
    <w:pPr>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1">
    <w:name w:val="Cite2"/>
    <w:uiPriority w:val="99"/>
    <w:qFormat/>
    <w:rsid w:val="00E97862"/>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E97862"/>
    <w:pPr>
      <w:ind w:left="288" w:right="288"/>
    </w:pPr>
    <w:rPr>
      <w:rFonts w:eastAsia="Times New Roman"/>
      <w:sz w:val="20"/>
    </w:rPr>
  </w:style>
  <w:style w:type="paragraph" w:customStyle="1" w:styleId="CaseListNormal">
    <w:name w:val="Case List Normal"/>
    <w:basedOn w:val="Normal"/>
    <w:uiPriority w:val="99"/>
    <w:qFormat/>
    <w:rsid w:val="00E97862"/>
    <w:rPr>
      <w:rFonts w:ascii="Times" w:eastAsia="Times New Roman" w:hAnsi="Times"/>
      <w:sz w:val="20"/>
      <w:szCs w:val="26"/>
    </w:rPr>
  </w:style>
  <w:style w:type="paragraph" w:customStyle="1" w:styleId="Body">
    <w:name w:val="Body"/>
    <w:basedOn w:val="Normal"/>
    <w:uiPriority w:val="99"/>
    <w:qFormat/>
    <w:rsid w:val="00E97862"/>
    <w:pPr>
      <w:outlineLvl w:val="3"/>
    </w:pPr>
    <w:rPr>
      <w:rFonts w:eastAsia="Times New Roman"/>
      <w:sz w:val="20"/>
      <w:szCs w:val="20"/>
    </w:rPr>
  </w:style>
  <w:style w:type="paragraph" w:customStyle="1" w:styleId="3text">
    <w:name w:val="3text"/>
    <w:basedOn w:val="Normal"/>
    <w:uiPriority w:val="99"/>
    <w:qFormat/>
    <w:rsid w:val="00E97862"/>
    <w:pPr>
      <w:spacing w:before="100" w:beforeAutospacing="1" w:after="100" w:afterAutospacing="1"/>
    </w:pPr>
    <w:rPr>
      <w:rFonts w:eastAsia="Times New Roman"/>
      <w:sz w:val="20"/>
    </w:rPr>
  </w:style>
  <w:style w:type="paragraph" w:customStyle="1" w:styleId="TimesNewRoman12">
    <w:name w:val="TimesNewRoman12"/>
    <w:uiPriority w:val="99"/>
    <w:qFormat/>
    <w:rsid w:val="00E97862"/>
    <w:pPr>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E97862"/>
    <w:pPr>
      <w:spacing w:before="100" w:beforeAutospacing="1" w:after="100" w:afterAutospacing="1"/>
    </w:pPr>
    <w:rPr>
      <w:rFonts w:eastAsia="Times New Roman"/>
      <w:sz w:val="20"/>
    </w:rPr>
  </w:style>
  <w:style w:type="paragraph" w:customStyle="1" w:styleId="medium-normal">
    <w:name w:val="medium-normal"/>
    <w:basedOn w:val="Normal"/>
    <w:uiPriority w:val="99"/>
    <w:qFormat/>
    <w:rsid w:val="00E97862"/>
    <w:pPr>
      <w:spacing w:before="100" w:beforeAutospacing="1" w:after="100" w:afterAutospacing="1"/>
    </w:pPr>
    <w:rPr>
      <w:rFonts w:eastAsia="Times New Roman"/>
      <w:sz w:val="20"/>
    </w:rPr>
  </w:style>
  <w:style w:type="paragraph" w:customStyle="1" w:styleId="textChar">
    <w:name w:val="text Char"/>
    <w:basedOn w:val="Normal"/>
    <w:autoRedefine/>
    <w:uiPriority w:val="99"/>
    <w:qFormat/>
    <w:rsid w:val="00E97862"/>
    <w:rPr>
      <w:rFonts w:eastAsia="Times New Roman"/>
      <w:color w:val="000000"/>
      <w:sz w:val="18"/>
    </w:rPr>
  </w:style>
  <w:style w:type="paragraph" w:customStyle="1" w:styleId="text1">
    <w:name w:val="text1"/>
    <w:basedOn w:val="Normal"/>
    <w:autoRedefine/>
    <w:uiPriority w:val="99"/>
    <w:qFormat/>
    <w:rsid w:val="00E97862"/>
    <w:rPr>
      <w:rFonts w:eastAsia="Times New Roman"/>
      <w:sz w:val="20"/>
      <w:szCs w:val="20"/>
    </w:rPr>
  </w:style>
  <w:style w:type="paragraph" w:customStyle="1" w:styleId="RepeatBlockHeading">
    <w:name w:val="Repeat Block Heading"/>
    <w:basedOn w:val="Normal"/>
    <w:autoRedefine/>
    <w:uiPriority w:val="99"/>
    <w:qFormat/>
    <w:rsid w:val="00E97862"/>
    <w:pPr>
      <w:jc w:val="center"/>
    </w:pPr>
    <w:rPr>
      <w:rFonts w:eastAsia="Times New Roman"/>
      <w:b/>
      <w:smallCaps/>
      <w:color w:val="000000"/>
      <w:sz w:val="20"/>
      <w:u w:val="thick"/>
    </w:rPr>
  </w:style>
  <w:style w:type="paragraph" w:customStyle="1" w:styleId="story-headline">
    <w:name w:val="story-headline"/>
    <w:basedOn w:val="Normal"/>
    <w:uiPriority w:val="99"/>
    <w:qFormat/>
    <w:rsid w:val="00E97862"/>
    <w:pPr>
      <w:spacing w:before="72" w:after="72"/>
    </w:pPr>
    <w:rPr>
      <w:rFonts w:eastAsia="Times New Roman"/>
      <w:b/>
      <w:bCs/>
      <w:sz w:val="26"/>
      <w:szCs w:val="26"/>
    </w:rPr>
  </w:style>
  <w:style w:type="paragraph" w:customStyle="1" w:styleId="story-body">
    <w:name w:val="story-body"/>
    <w:basedOn w:val="Normal"/>
    <w:uiPriority w:val="99"/>
    <w:qFormat/>
    <w:rsid w:val="00E97862"/>
    <w:pPr>
      <w:spacing w:before="100" w:beforeAutospacing="1" w:after="100" w:afterAutospacing="1"/>
    </w:pPr>
    <w:rPr>
      <w:rFonts w:eastAsia="Times New Roman"/>
      <w:sz w:val="20"/>
    </w:rPr>
  </w:style>
  <w:style w:type="paragraph" w:customStyle="1" w:styleId="story-dateline">
    <w:name w:val="story-dateline"/>
    <w:basedOn w:val="Normal"/>
    <w:uiPriority w:val="99"/>
    <w:qFormat/>
    <w:rsid w:val="00E97862"/>
    <w:rPr>
      <w:rFonts w:eastAsia="Times New Roman"/>
      <w:b/>
      <w:bCs/>
      <w:sz w:val="20"/>
    </w:rPr>
  </w:style>
  <w:style w:type="paragraph" w:customStyle="1" w:styleId="TextofCards">
    <w:name w:val="Text of Cards"/>
    <w:basedOn w:val="Normal"/>
    <w:uiPriority w:val="99"/>
    <w:qFormat/>
    <w:rsid w:val="00E97862"/>
    <w:rPr>
      <w:rFonts w:eastAsia="Times New Roman"/>
      <w:color w:val="000000"/>
      <w:spacing w:val="6"/>
      <w:sz w:val="20"/>
      <w:szCs w:val="23"/>
    </w:rPr>
  </w:style>
  <w:style w:type="paragraph" w:customStyle="1" w:styleId="Corpotesto">
    <w:name w:val="Corpo testo"/>
    <w:basedOn w:val="Normal"/>
    <w:uiPriority w:val="99"/>
    <w:qFormat/>
    <w:rsid w:val="00E97862"/>
    <w:pPr>
      <w:widowControl w:val="0"/>
      <w:adjustRightInd w:val="0"/>
      <w:spacing w:after="283"/>
    </w:pPr>
    <w:rPr>
      <w:rFonts w:ascii="Times" w:eastAsia="Times New Roman" w:hAnsi="Times"/>
      <w:sz w:val="20"/>
    </w:rPr>
  </w:style>
  <w:style w:type="paragraph" w:customStyle="1" w:styleId="PageHeading">
    <w:name w:val="Page Heading"/>
    <w:basedOn w:val="Heading2"/>
    <w:uiPriority w:val="99"/>
    <w:qFormat/>
    <w:rsid w:val="00E97862"/>
    <w:pPr>
      <w:keepLines w:val="0"/>
      <w:pageBreakBefore w:val="0"/>
      <w:widowControl w:val="0"/>
      <w:suppressAutoHyphens/>
      <w:contextualSpacing/>
      <w:jc w:val="left"/>
    </w:pPr>
    <w:rPr>
      <w:rFonts w:eastAsia="Times New Roman" w:cs="Arial"/>
      <w:bCs w:val="0"/>
      <w:sz w:val="32"/>
      <w:szCs w:val="16"/>
      <w:u w:val="none"/>
    </w:rPr>
  </w:style>
  <w:style w:type="paragraph" w:customStyle="1" w:styleId="tagCharChar1Char">
    <w:name w:val="tag Char Char1 Char"/>
    <w:uiPriority w:val="99"/>
    <w:qFormat/>
    <w:rsid w:val="00E97862"/>
    <w:rPr>
      <w:rFonts w:eastAsia="Times New Roman" w:cs="Calibri"/>
      <w:b/>
      <w:bCs/>
      <w:kern w:val="0"/>
      <w:lang w:val="en-US" w:eastAsia="en-US"/>
      <w14:ligatures w14:val="none"/>
    </w:rPr>
  </w:style>
  <w:style w:type="paragraph" w:customStyle="1" w:styleId="inside-copy">
    <w:name w:val="inside-copy"/>
    <w:basedOn w:val="Normal"/>
    <w:uiPriority w:val="99"/>
    <w:qFormat/>
    <w:rsid w:val="00E9786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97862"/>
    <w:pPr>
      <w:widowControl w:val="0"/>
      <w:autoSpaceDE w:val="0"/>
      <w:autoSpaceDN w:val="0"/>
      <w:adjustRightInd w:val="0"/>
      <w:spacing w:line="240" w:lineRule="atLeast"/>
    </w:pPr>
    <w:rPr>
      <w:rFonts w:ascii="Times" w:eastAsia="Times New Roman" w:hAnsi="Times"/>
      <w:sz w:val="20"/>
    </w:rPr>
  </w:style>
  <w:style w:type="paragraph" w:customStyle="1" w:styleId="TitlePageCenter">
    <w:name w:val="Title Page Center"/>
    <w:basedOn w:val="Normal"/>
    <w:autoRedefine/>
    <w:uiPriority w:val="99"/>
    <w:qFormat/>
    <w:rsid w:val="00E97862"/>
    <w:pPr>
      <w:jc w:val="center"/>
    </w:pPr>
    <w:rPr>
      <w:rFonts w:ascii="Arial Narrow" w:eastAsia="Times New Roman" w:hAnsi="Arial Narrow"/>
      <w:b/>
      <w:caps/>
      <w:sz w:val="20"/>
      <w:szCs w:val="20"/>
    </w:rPr>
  </w:style>
  <w:style w:type="paragraph" w:customStyle="1" w:styleId="TitlePageBy">
    <w:name w:val="Title Page By"/>
    <w:basedOn w:val="TitlePageCenter"/>
    <w:next w:val="Normal"/>
    <w:autoRedefine/>
    <w:uiPriority w:val="99"/>
    <w:qFormat/>
    <w:rsid w:val="00E97862"/>
    <w:rPr>
      <w:rFonts w:ascii="Arial" w:hAnsi="Arial"/>
      <w:b w:val="0"/>
      <w:caps w:val="0"/>
    </w:rPr>
  </w:style>
  <w:style w:type="paragraph" w:customStyle="1" w:styleId="ProjectTitleLine">
    <w:name w:val="Project Title Line"/>
    <w:basedOn w:val="Normal"/>
    <w:next w:val="Normal"/>
    <w:autoRedefine/>
    <w:uiPriority w:val="99"/>
    <w:qFormat/>
    <w:rsid w:val="00E97862"/>
    <w:pPr>
      <w:jc w:val="center"/>
    </w:pPr>
    <w:rPr>
      <w:rFonts w:eastAsia="Times New Roman"/>
      <w:caps/>
      <w:sz w:val="20"/>
      <w:szCs w:val="20"/>
    </w:rPr>
  </w:style>
  <w:style w:type="paragraph" w:customStyle="1" w:styleId="LanguageStrike">
    <w:name w:val="Language Strike"/>
    <w:basedOn w:val="Normal"/>
    <w:next w:val="Normal"/>
    <w:uiPriority w:val="99"/>
    <w:qFormat/>
    <w:rsid w:val="00E97862"/>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E97862"/>
    <w:rPr>
      <w:rFonts w:eastAsia="Times New Roman"/>
      <w:sz w:val="20"/>
      <w:szCs w:val="20"/>
      <w:u w:val="single"/>
    </w:rPr>
  </w:style>
  <w:style w:type="paragraph" w:customStyle="1" w:styleId="Normal10pt">
    <w:name w:val="Normal + 10 pt"/>
    <w:basedOn w:val="Normal"/>
    <w:uiPriority w:val="99"/>
    <w:qFormat/>
    <w:rsid w:val="00E97862"/>
    <w:rPr>
      <w:rFonts w:eastAsia="Times New Roman"/>
      <w:sz w:val="20"/>
      <w:szCs w:val="20"/>
    </w:rPr>
  </w:style>
  <w:style w:type="paragraph" w:customStyle="1" w:styleId="cardChar1Char">
    <w:name w:val="card Char1 Char"/>
    <w:basedOn w:val="Normal"/>
    <w:uiPriority w:val="99"/>
    <w:qFormat/>
    <w:rsid w:val="00E97862"/>
    <w:pPr>
      <w:ind w:left="288" w:right="288"/>
    </w:pPr>
    <w:rPr>
      <w:rFonts w:eastAsia="Times New Roman"/>
      <w:sz w:val="20"/>
      <w:szCs w:val="20"/>
    </w:rPr>
  </w:style>
  <w:style w:type="paragraph" w:customStyle="1" w:styleId="CM12">
    <w:name w:val="CM12"/>
    <w:basedOn w:val="Default"/>
    <w:next w:val="Default"/>
    <w:uiPriority w:val="99"/>
    <w:qFormat/>
    <w:rsid w:val="00E97862"/>
    <w:pPr>
      <w:widowControl w:val="0"/>
      <w:spacing w:after="0" w:line="320" w:lineRule="atLeast"/>
    </w:pPr>
    <w:rPr>
      <w:rFonts w:ascii="Granjon LT Std" w:hAnsi="Granjon LT Std" w:cs="Times New Roman"/>
    </w:rPr>
  </w:style>
  <w:style w:type="paragraph" w:customStyle="1" w:styleId="CM44">
    <w:name w:val="CM44"/>
    <w:basedOn w:val="Default"/>
    <w:next w:val="Default"/>
    <w:uiPriority w:val="99"/>
    <w:qFormat/>
    <w:rsid w:val="00E97862"/>
    <w:pPr>
      <w:widowControl w:val="0"/>
      <w:spacing w:after="480" w:line="240" w:lineRule="auto"/>
    </w:pPr>
    <w:rPr>
      <w:rFonts w:ascii="Granjon LT Std" w:hAnsi="Granjon LT Std" w:cs="Times New Roman"/>
    </w:rPr>
  </w:style>
  <w:style w:type="paragraph" w:customStyle="1" w:styleId="CM10">
    <w:name w:val="CM10"/>
    <w:basedOn w:val="Default"/>
    <w:next w:val="Default"/>
    <w:uiPriority w:val="99"/>
    <w:qFormat/>
    <w:rsid w:val="00E97862"/>
    <w:pPr>
      <w:widowControl w:val="0"/>
      <w:spacing w:after="0" w:line="320" w:lineRule="atLeast"/>
    </w:pPr>
    <w:rPr>
      <w:rFonts w:ascii="Granjon LT Std" w:hAnsi="Granjon LT Std" w:cs="Times New Roman"/>
    </w:rPr>
  </w:style>
  <w:style w:type="paragraph" w:customStyle="1" w:styleId="bold">
    <w:name w:val="bold"/>
    <w:basedOn w:val="Normal"/>
    <w:uiPriority w:val="99"/>
    <w:qFormat/>
    <w:rsid w:val="00E97862"/>
    <w:pPr>
      <w:spacing w:before="100" w:beforeAutospacing="1" w:after="100" w:afterAutospacing="1"/>
    </w:pPr>
    <w:rPr>
      <w:rFonts w:eastAsia="Times New Roman"/>
      <w:b/>
      <w:bCs/>
      <w:sz w:val="20"/>
    </w:rPr>
  </w:style>
  <w:style w:type="paragraph" w:customStyle="1" w:styleId="StrikeThrough">
    <w:name w:val="Strike Through"/>
    <w:basedOn w:val="Normal"/>
    <w:next w:val="Normal"/>
    <w:uiPriority w:val="99"/>
    <w:qFormat/>
    <w:rsid w:val="00E97862"/>
    <w:rPr>
      <w:rFonts w:ascii="Arial Narrow" w:eastAsia="Times New Roman" w:hAnsi="Arial Narrow"/>
      <w:strike/>
      <w:sz w:val="20"/>
      <w:szCs w:val="20"/>
    </w:rPr>
  </w:style>
  <w:style w:type="paragraph" w:customStyle="1" w:styleId="textbodyblack">
    <w:name w:val="textbodyblack"/>
    <w:basedOn w:val="Normal"/>
    <w:uiPriority w:val="99"/>
    <w:qFormat/>
    <w:rsid w:val="00E97862"/>
    <w:pPr>
      <w:spacing w:before="100" w:beforeAutospacing="1" w:after="100" w:afterAutospacing="1"/>
    </w:pPr>
    <w:rPr>
      <w:rFonts w:eastAsia="Times New Roman"/>
      <w:sz w:val="20"/>
    </w:rPr>
  </w:style>
  <w:style w:type="paragraph" w:customStyle="1" w:styleId="BlockHeading1">
    <w:name w:val="Block Heading 1"/>
    <w:basedOn w:val="Normal"/>
    <w:uiPriority w:val="99"/>
    <w:qFormat/>
    <w:rsid w:val="00E978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Times New Roman"/>
      <w:b/>
      <w:emboss/>
      <w:color w:val="000000"/>
      <w:sz w:val="48"/>
      <w:szCs w:val="48"/>
    </w:rPr>
  </w:style>
  <w:style w:type="paragraph" w:customStyle="1" w:styleId="CardTagandCite">
    <w:name w:val="Card Tag and Cite"/>
    <w:basedOn w:val="Normal"/>
    <w:next w:val="Normal"/>
    <w:qFormat/>
    <w:rsid w:val="00E978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Times New Roman" w:hAnsi="Arial Narrow"/>
      <w:b/>
      <w:sz w:val="26"/>
    </w:rPr>
  </w:style>
  <w:style w:type="paragraph" w:customStyle="1" w:styleId="CardText10">
    <w:name w:val="Card Text 1"/>
    <w:basedOn w:val="Normal"/>
    <w:qFormat/>
    <w:rsid w:val="00E978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Times New Roman" w:hAnsi="Arial Narrow"/>
      <w:color w:val="000000"/>
      <w:sz w:val="20"/>
      <w:u w:val="single"/>
    </w:rPr>
  </w:style>
  <w:style w:type="paragraph" w:customStyle="1" w:styleId="SmallCard">
    <w:name w:val="Small Card"/>
    <w:basedOn w:val="Normal"/>
    <w:uiPriority w:val="99"/>
    <w:qFormat/>
    <w:rsid w:val="00E9786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97862"/>
    <w:rPr>
      <w:rFonts w:ascii="Georgia" w:hAnsi="Georgia"/>
      <w:b/>
      <w:sz w:val="16"/>
      <w:u w:val="single"/>
    </w:rPr>
  </w:style>
  <w:style w:type="paragraph" w:customStyle="1" w:styleId="CiteCorrected">
    <w:name w:val="Cite Corrected"/>
    <w:basedOn w:val="Normal"/>
    <w:link w:val="CiteCorrectedChar"/>
    <w:qFormat/>
    <w:rsid w:val="00E97862"/>
    <w:rPr>
      <w:rFonts w:ascii="Georgia" w:hAnsi="Georgia"/>
      <w:b/>
      <w:kern w:val="2"/>
      <w:sz w:val="16"/>
      <w:u w:val="single"/>
      <w:lang w:val="en-CA" w:eastAsia="zh-CN"/>
      <w14:ligatures w14:val="standardContextual"/>
    </w:rPr>
  </w:style>
  <w:style w:type="paragraph" w:customStyle="1" w:styleId="CardText20">
    <w:name w:val="Card Text 2"/>
    <w:basedOn w:val="CardText10"/>
    <w:link w:val="CardText2Char"/>
    <w:qFormat/>
    <w:rsid w:val="00E9786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EastAsia" w:cs="Times New Roman"/>
      <w:b/>
      <w:kern w:val="2"/>
      <w:sz w:val="22"/>
      <w:lang w:val="en-CA" w:eastAsia="zh-CN"/>
      <w14:ligatures w14:val="standardContextual"/>
    </w:rPr>
  </w:style>
  <w:style w:type="paragraph" w:customStyle="1" w:styleId="StyleLeft02">
    <w:name w:val="Style Left:  0.2&quot;"/>
    <w:basedOn w:val="Normal"/>
    <w:uiPriority w:val="99"/>
    <w:qFormat/>
    <w:rsid w:val="00E97862"/>
    <w:pPr>
      <w:ind w:left="288"/>
    </w:pPr>
    <w:rPr>
      <w:rFonts w:eastAsia="SimSun"/>
      <w:sz w:val="20"/>
      <w:szCs w:val="20"/>
      <w:lang w:eastAsia="zh-CN"/>
    </w:rPr>
  </w:style>
  <w:style w:type="paragraph" w:customStyle="1" w:styleId="story-body-text">
    <w:name w:val="story-body-text"/>
    <w:basedOn w:val="Normal"/>
    <w:uiPriority w:val="99"/>
    <w:qFormat/>
    <w:rsid w:val="00E97862"/>
    <w:pPr>
      <w:spacing w:before="100" w:beforeAutospacing="1" w:after="100" w:afterAutospacing="1"/>
    </w:pPr>
    <w:rPr>
      <w:rFonts w:eastAsia="Times New Roman"/>
      <w:sz w:val="20"/>
    </w:rPr>
  </w:style>
  <w:style w:type="paragraph" w:customStyle="1" w:styleId="BriefTitle2">
    <w:name w:val="Brief Title 2"/>
    <w:basedOn w:val="BriefTitle"/>
    <w:uiPriority w:val="99"/>
    <w:qFormat/>
    <w:rsid w:val="00E97862"/>
    <w:pPr>
      <w:widowControl/>
      <w:spacing w:before="0" w:after="160"/>
      <w:jc w:val="center"/>
      <w:outlineLvl w:val="9"/>
    </w:pPr>
    <w:rPr>
      <w:bCs/>
      <w:kern w:val="0"/>
      <w:sz w:val="24"/>
      <w:szCs w:val="24"/>
    </w:rPr>
  </w:style>
  <w:style w:type="character" w:customStyle="1" w:styleId="StyleCardText11ptUnderlineChar">
    <w:name w:val="Style Card Text + 11 pt Underline Char"/>
    <w:link w:val="StyleCardText11ptUnderline"/>
    <w:locked/>
    <w:rsid w:val="00E97862"/>
    <w:rPr>
      <w:u w:val="single"/>
    </w:rPr>
  </w:style>
  <w:style w:type="paragraph" w:customStyle="1" w:styleId="StyleCardText11ptUnderline">
    <w:name w:val="Style Card Text + 11 pt Underline"/>
    <w:link w:val="StyleCardText11ptUnderlineChar"/>
    <w:qFormat/>
    <w:rsid w:val="00E97862"/>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E97862"/>
    <w:rPr>
      <w:rFonts w:ascii="Georgia" w:hAnsi="Georgia" w:cs="Times New Roman"/>
      <w:sz w:val="16"/>
    </w:rPr>
  </w:style>
  <w:style w:type="paragraph" w:customStyle="1" w:styleId="StyleMinimizedText11pt">
    <w:name w:val="Style Minimized Text + 11 pt"/>
    <w:basedOn w:val="Normal"/>
    <w:link w:val="StyleMinimizedText11ptChar"/>
    <w:qFormat/>
    <w:rsid w:val="00E97862"/>
    <w:rPr>
      <w:rFonts w:ascii="Georgia" w:hAnsi="Georgia" w:cs="Times New Roman"/>
      <w:kern w:val="2"/>
      <w:sz w:val="16"/>
      <w:lang w:val="en-CA" w:eastAsia="zh-CN"/>
      <w14:ligatures w14:val="standardContextual"/>
    </w:rPr>
  </w:style>
  <w:style w:type="character" w:customStyle="1" w:styleId="StyleMinimizedText11pt1Char">
    <w:name w:val="Style Minimized Text + 11 pt1 Char"/>
    <w:basedOn w:val="DefaultParagraphFont"/>
    <w:link w:val="StyleMinimizedText11pt1"/>
    <w:locked/>
    <w:rsid w:val="00E97862"/>
    <w:rPr>
      <w:rFonts w:ascii="Georgia" w:hAnsi="Georgia" w:cs="Times New Roman"/>
      <w:sz w:val="16"/>
    </w:rPr>
  </w:style>
  <w:style w:type="paragraph" w:customStyle="1" w:styleId="StyleMinimizedText11pt1">
    <w:name w:val="Style Minimized Text + 11 pt1"/>
    <w:basedOn w:val="Normal"/>
    <w:link w:val="StyleMinimizedText11pt1Char"/>
    <w:qFormat/>
    <w:rsid w:val="00E97862"/>
    <w:rPr>
      <w:rFonts w:ascii="Georgia" w:hAnsi="Georgia" w:cs="Times New Roman"/>
      <w:kern w:val="2"/>
      <w:sz w:val="16"/>
      <w:lang w:val="en-CA" w:eastAsia="zh-CN"/>
      <w14:ligatures w14:val="standardContextual"/>
    </w:rPr>
  </w:style>
  <w:style w:type="character" w:customStyle="1" w:styleId="Debate-CardTextUnderlined-F3Char">
    <w:name w:val="Debate- Card Text Underlined- F3 Char"/>
    <w:link w:val="Debate-CardTextUnderlined-F3"/>
    <w:locked/>
    <w:rsid w:val="00E9786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97862"/>
    <w:pPr>
      <w:spacing w:line="252" w:lineRule="auto"/>
      <w:contextualSpacing/>
    </w:pPr>
    <w:rPr>
      <w:rFonts w:ascii="Arial Narrow" w:hAnsi="Arial Narrow"/>
      <w:kern w:val="2"/>
      <w:sz w:val="18"/>
      <w:u w:val="single"/>
      <w:lang w:val="en-CA" w:eastAsia="zh-CN"/>
      <w14:ligatures w14:val="standardContextual"/>
    </w:rPr>
  </w:style>
  <w:style w:type="character" w:customStyle="1" w:styleId="SmallTextCharCharCharChar">
    <w:name w:val="Small Text Char Char Char Char"/>
    <w:link w:val="SmallTextCharCharChar"/>
    <w:locked/>
    <w:rsid w:val="00E97862"/>
    <w:rPr>
      <w:rFonts w:ascii="Times New Roman" w:hAnsi="Times New Roman"/>
      <w:sz w:val="16"/>
    </w:rPr>
  </w:style>
  <w:style w:type="paragraph" w:customStyle="1" w:styleId="SmallTextCharCharChar">
    <w:name w:val="Small Text Char Char Char"/>
    <w:basedOn w:val="Normal"/>
    <w:link w:val="SmallTextCharCharCharChar"/>
    <w:qFormat/>
    <w:rsid w:val="00E97862"/>
    <w:rPr>
      <w:rFonts w:ascii="Times New Roman" w:hAnsi="Times New Roman"/>
      <w:kern w:val="2"/>
      <w:sz w:val="16"/>
      <w:lang w:val="en-CA" w:eastAsia="zh-CN"/>
      <w14:ligatures w14:val="standardContextual"/>
    </w:rPr>
  </w:style>
  <w:style w:type="character" w:customStyle="1" w:styleId="CardStyleChar">
    <w:name w:val="Card Style Char"/>
    <w:link w:val="CardStyle"/>
    <w:locked/>
    <w:rsid w:val="00E97862"/>
    <w:rPr>
      <w:rFonts w:ascii="Calibri" w:eastAsia="Times New Roman" w:hAnsi="Calibri" w:cs="Calibri"/>
      <w:kern w:val="0"/>
      <w:sz w:val="20"/>
      <w:lang w:val="en-US" w:eastAsia="en-US"/>
      <w14:ligatures w14:val="none"/>
    </w:rPr>
  </w:style>
  <w:style w:type="paragraph" w:customStyle="1" w:styleId="emactive">
    <w:name w:val="emactive"/>
    <w:basedOn w:val="Normal"/>
    <w:uiPriority w:val="99"/>
    <w:qFormat/>
    <w:rsid w:val="00E97862"/>
    <w:pPr>
      <w:spacing w:before="100" w:beforeAutospacing="1" w:after="100" w:afterAutospacing="1"/>
    </w:pPr>
    <w:rPr>
      <w:rFonts w:eastAsia="Times New Roman"/>
      <w:sz w:val="20"/>
    </w:rPr>
  </w:style>
  <w:style w:type="paragraph" w:customStyle="1" w:styleId="emready">
    <w:name w:val="emready"/>
    <w:basedOn w:val="Normal"/>
    <w:uiPriority w:val="99"/>
    <w:qFormat/>
    <w:rsid w:val="00E97862"/>
    <w:pPr>
      <w:spacing w:before="100" w:beforeAutospacing="1" w:after="100" w:afterAutospacing="1"/>
    </w:pPr>
    <w:rPr>
      <w:rFonts w:eastAsia="Times New Roman"/>
      <w:sz w:val="20"/>
    </w:rPr>
  </w:style>
  <w:style w:type="character" w:customStyle="1" w:styleId="BoldandUnderlineCharCharCharCharCharChar">
    <w:name w:val="Bold and Underline Char Char Char Char Char Char"/>
    <w:link w:val="BoldandUnderlineCharCharCharCharChar"/>
    <w:locked/>
    <w:rsid w:val="00E97862"/>
    <w:rPr>
      <w:rFonts w:ascii="Georgia" w:hAnsi="Georgia"/>
      <w:b/>
      <w:u w:val="single"/>
    </w:rPr>
  </w:style>
  <w:style w:type="paragraph" w:customStyle="1" w:styleId="BoldandUnderlineCharCharCharCharChar">
    <w:name w:val="Bold and Underline Char Char Char Char Char"/>
    <w:basedOn w:val="Normal"/>
    <w:link w:val="BoldandUnderlineCharCharCharCharCharChar"/>
    <w:qFormat/>
    <w:rsid w:val="00E97862"/>
    <w:rPr>
      <w:rFonts w:ascii="Georgia" w:hAnsi="Georgia"/>
      <w:b/>
      <w:kern w:val="2"/>
      <w:sz w:val="24"/>
      <w:u w:val="single"/>
      <w:lang w:val="en-CA" w:eastAsia="zh-CN"/>
      <w14:ligatures w14:val="standardContextual"/>
    </w:rPr>
  </w:style>
  <w:style w:type="character" w:customStyle="1" w:styleId="CardHighlightChar">
    <w:name w:val="Card Highlight Char"/>
    <w:link w:val="CardHighlight"/>
    <w:locked/>
    <w:rsid w:val="00E97862"/>
    <w:rPr>
      <w:rFonts w:ascii="Calibri" w:eastAsia="Times New Roman" w:hAnsi="Calibri"/>
      <w:u w:val="single"/>
      <w:shd w:val="clear" w:color="auto" w:fill="66FFFF"/>
    </w:rPr>
  </w:style>
  <w:style w:type="paragraph" w:customStyle="1" w:styleId="CardHighlight">
    <w:name w:val="Card Highlight"/>
    <w:basedOn w:val="Normal"/>
    <w:link w:val="CardHighlightChar"/>
    <w:qFormat/>
    <w:rsid w:val="00E97862"/>
    <w:pPr>
      <w:shd w:val="clear" w:color="auto" w:fill="66FFFF"/>
    </w:pPr>
    <w:rPr>
      <w:rFonts w:eastAsia="Times New Roman"/>
      <w:kern w:val="2"/>
      <w:sz w:val="24"/>
      <w:u w:val="single"/>
      <w:lang w:val="en-CA" w:eastAsia="zh-CN"/>
      <w14:ligatures w14:val="standardContextual"/>
    </w:rPr>
  </w:style>
  <w:style w:type="character" w:customStyle="1" w:styleId="BlockHeaderHiddenChar">
    <w:name w:val="Block Header Hidden Char"/>
    <w:link w:val="BlockHeaderHidden"/>
    <w:locked/>
    <w:rsid w:val="00E97862"/>
    <w:rPr>
      <w:rFonts w:ascii="Georgia" w:hAnsi="Georgia"/>
      <w:b/>
      <w:sz w:val="26"/>
      <w:u w:val="single"/>
    </w:rPr>
  </w:style>
  <w:style w:type="paragraph" w:customStyle="1" w:styleId="BlockHeaderHidden">
    <w:name w:val="Block Header Hidden"/>
    <w:link w:val="BlockHeaderHiddenChar"/>
    <w:qFormat/>
    <w:rsid w:val="00E97862"/>
    <w:pPr>
      <w:pageBreakBefore/>
    </w:pPr>
    <w:rPr>
      <w:rFonts w:ascii="Georgia" w:hAnsi="Georgia"/>
      <w:b/>
      <w:sz w:val="26"/>
      <w:u w:val="single"/>
    </w:rPr>
  </w:style>
  <w:style w:type="paragraph" w:customStyle="1" w:styleId="departments">
    <w:name w:val="departments"/>
    <w:basedOn w:val="Normal"/>
    <w:uiPriority w:val="99"/>
    <w:qFormat/>
    <w:rsid w:val="00E97862"/>
    <w:pPr>
      <w:spacing w:before="100" w:beforeAutospacing="1" w:after="100" w:afterAutospacing="1"/>
    </w:pPr>
    <w:rPr>
      <w:rFonts w:eastAsia="Times New Roman"/>
      <w:sz w:val="20"/>
    </w:rPr>
  </w:style>
  <w:style w:type="paragraph" w:customStyle="1" w:styleId="norma">
    <w:name w:val="norma"/>
    <w:basedOn w:val="Heading3"/>
    <w:uiPriority w:val="99"/>
    <w:qFormat/>
    <w:rsid w:val="00E97862"/>
    <w:rPr>
      <w:rFonts w:eastAsia="MS Gothic" w:cs="Arial"/>
      <w:sz w:val="24"/>
    </w:rPr>
  </w:style>
  <w:style w:type="paragraph" w:customStyle="1" w:styleId="nromal">
    <w:name w:val="nromal"/>
    <w:basedOn w:val="Normal"/>
    <w:uiPriority w:val="99"/>
    <w:qFormat/>
    <w:rsid w:val="00E97862"/>
    <w:pPr>
      <w:keepNext/>
      <w:keepLines/>
      <w:spacing w:before="200"/>
      <w:outlineLvl w:val="3"/>
    </w:pPr>
    <w:rPr>
      <w:rFonts w:eastAsia="Times New Roman" w:cs="Cambria"/>
      <w:b/>
      <w:iCs/>
      <w:sz w:val="20"/>
    </w:rPr>
  </w:style>
  <w:style w:type="paragraph" w:customStyle="1" w:styleId="natural">
    <w:name w:val="natural"/>
    <w:basedOn w:val="Normal"/>
    <w:uiPriority w:val="99"/>
    <w:qFormat/>
    <w:rsid w:val="00E97862"/>
    <w:pPr>
      <w:keepNext/>
      <w:keepLines/>
      <w:spacing w:before="200"/>
      <w:outlineLvl w:val="3"/>
    </w:pPr>
    <w:rPr>
      <w:rFonts w:eastAsia="Times New Roman"/>
      <w:b/>
      <w:iCs/>
      <w:sz w:val="20"/>
    </w:rPr>
  </w:style>
  <w:style w:type="paragraph" w:customStyle="1" w:styleId="nroaml">
    <w:name w:val="nroaml"/>
    <w:basedOn w:val="Normal"/>
    <w:uiPriority w:val="99"/>
    <w:qFormat/>
    <w:rsid w:val="00E97862"/>
    <w:pPr>
      <w:keepNext/>
      <w:keepLines/>
      <w:spacing w:before="200"/>
      <w:outlineLvl w:val="3"/>
    </w:pPr>
    <w:rPr>
      <w:rFonts w:eastAsia="Times New Roman"/>
      <w:b/>
      <w:iCs/>
      <w:sz w:val="20"/>
    </w:rPr>
  </w:style>
  <w:style w:type="paragraph" w:customStyle="1" w:styleId="noraml">
    <w:name w:val="noraml"/>
    <w:basedOn w:val="Normal"/>
    <w:uiPriority w:val="99"/>
    <w:qFormat/>
    <w:rsid w:val="00E97862"/>
    <w:pPr>
      <w:keepNext/>
      <w:keepLines/>
      <w:spacing w:before="200"/>
      <w:outlineLvl w:val="3"/>
    </w:pPr>
    <w:rPr>
      <w:rFonts w:eastAsia="Times New Roman"/>
      <w:b/>
      <w:iCs/>
      <w:sz w:val="20"/>
    </w:rPr>
  </w:style>
  <w:style w:type="character" w:customStyle="1" w:styleId="SmallSizeParagraphChar">
    <w:name w:val="Small Size Paragraph Char"/>
    <w:link w:val="SmallSizeParagraph"/>
    <w:locked/>
    <w:rsid w:val="00E97862"/>
    <w:rPr>
      <w:rFonts w:ascii="Georgia" w:eastAsia="Times New Roman" w:hAnsi="Georgia"/>
      <w:sz w:val="16"/>
    </w:rPr>
  </w:style>
  <w:style w:type="paragraph" w:customStyle="1" w:styleId="SmallSizeParagraph">
    <w:name w:val="Small Size Paragraph"/>
    <w:basedOn w:val="Normal"/>
    <w:link w:val="SmallSizeParagraphChar"/>
    <w:qFormat/>
    <w:rsid w:val="00E97862"/>
    <w:rPr>
      <w:rFonts w:ascii="Georgia" w:eastAsia="Times New Roman" w:hAnsi="Georgia"/>
      <w:kern w:val="2"/>
      <w:sz w:val="16"/>
      <w:lang w:val="en-CA"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97862"/>
    <w:rPr>
      <w:rFonts w:ascii="Georgia" w:hAnsi="Georgia"/>
      <w:b/>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97862"/>
    <w:pPr>
      <w:pBdr>
        <w:top w:val="single" w:sz="4" w:space="0" w:color="auto"/>
        <w:left w:val="single" w:sz="4" w:space="0" w:color="auto"/>
        <w:bottom w:val="single" w:sz="4" w:space="0" w:color="auto"/>
        <w:right w:val="single" w:sz="4" w:space="0" w:color="auto"/>
      </w:pBdr>
    </w:pPr>
    <w:rPr>
      <w:rFonts w:ascii="Georgia" w:eastAsiaTheme="minorEastAsia" w:hAnsi="Georgia"/>
      <w:b/>
      <w:kern w:val="2"/>
      <w:sz w:val="24"/>
      <w:bdr w:val="single" w:sz="4" w:space="0" w:color="auto" w:frame="1"/>
      <w:lang w:val="en-CA" w:eastAsia="zh-CN"/>
      <w14:ligatures w14:val="standardContextual"/>
    </w:rPr>
  </w:style>
  <w:style w:type="character" w:customStyle="1" w:styleId="CardT1Char">
    <w:name w:val="CardT1 Char"/>
    <w:link w:val="CardT1"/>
    <w:locked/>
    <w:rsid w:val="00E97862"/>
    <w:rPr>
      <w:rFonts w:ascii="Arial" w:eastAsia="Times New Roman" w:hAnsi="Arial"/>
      <w:sz w:val="14"/>
      <w:lang w:val="x-none" w:eastAsia="zh-TW"/>
    </w:rPr>
  </w:style>
  <w:style w:type="paragraph" w:customStyle="1" w:styleId="CardT1">
    <w:name w:val="CardT1"/>
    <w:basedOn w:val="Normal"/>
    <w:link w:val="CardT1Char"/>
    <w:qFormat/>
    <w:rsid w:val="00E97862"/>
    <w:rPr>
      <w:rFonts w:ascii="Arial" w:eastAsia="Times New Roman" w:hAnsi="Arial"/>
      <w:kern w:val="2"/>
      <w:sz w:val="14"/>
      <w:lang w:val="x-none" w:eastAsia="zh-TW"/>
      <w14:ligatures w14:val="standardContextual"/>
    </w:rPr>
  </w:style>
  <w:style w:type="character" w:customStyle="1" w:styleId="StyleUnderlineChar11ptBold3Char">
    <w:name w:val="Style Underline Char + 11 pt Bold3 Char"/>
    <w:link w:val="StyleUnderlineChar11ptBold3"/>
    <w:locked/>
    <w:rsid w:val="00E97862"/>
    <w:rPr>
      <w:rFonts w:ascii="Times New Roman" w:hAnsi="Times New Roman"/>
      <w:b/>
      <w:u w:val="single"/>
    </w:rPr>
  </w:style>
  <w:style w:type="paragraph" w:customStyle="1" w:styleId="StyleUnderlineChar11ptBold3">
    <w:name w:val="Style Underline Char + 11 pt Bold3"/>
    <w:link w:val="StyleUnderlineChar11ptBold3Char"/>
    <w:qFormat/>
    <w:rsid w:val="00E97862"/>
    <w:pPr>
      <w:spacing w:after="160"/>
    </w:pPr>
    <w:rPr>
      <w:rFonts w:ascii="Times New Roman" w:hAnsi="Times New Roman"/>
      <w:b/>
      <w:u w:val="single"/>
    </w:rPr>
  </w:style>
  <w:style w:type="paragraph" w:customStyle="1" w:styleId="p0">
    <w:name w:val="p0"/>
    <w:basedOn w:val="Normal"/>
    <w:uiPriority w:val="99"/>
    <w:qFormat/>
    <w:rsid w:val="00E97862"/>
    <w:pPr>
      <w:spacing w:before="100" w:beforeAutospacing="1" w:after="100" w:afterAutospacing="1"/>
    </w:pPr>
    <w:rPr>
      <w:rFonts w:eastAsia="Times New Roman"/>
      <w:sz w:val="20"/>
    </w:rPr>
  </w:style>
  <w:style w:type="paragraph" w:customStyle="1" w:styleId="CiteReal">
    <w:name w:val="Cite Real"/>
    <w:basedOn w:val="Normal"/>
    <w:next w:val="Normal"/>
    <w:uiPriority w:val="99"/>
    <w:qFormat/>
    <w:rsid w:val="00E97862"/>
    <w:rPr>
      <w:rFonts w:eastAsia="MS Mincho"/>
      <w:b/>
      <w:sz w:val="20"/>
      <w:u w:val="single"/>
    </w:rPr>
  </w:style>
  <w:style w:type="paragraph" w:customStyle="1" w:styleId="2909F619802848F09E01365C32F34654">
    <w:name w:val="2909F619802848F09E01365C32F34654"/>
    <w:uiPriority w:val="99"/>
    <w:qFormat/>
    <w:rsid w:val="00E97862"/>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UnderlineSChar">
    <w:name w:val="Underline S Char"/>
    <w:link w:val="UnderlineS"/>
    <w:locked/>
    <w:rsid w:val="00E97862"/>
    <w:rPr>
      <w:rFonts w:ascii="Georgia" w:eastAsia="Times New Roman" w:hAnsi="Georgia"/>
      <w:u w:val="single"/>
      <w:lang w:val="x-none"/>
    </w:rPr>
  </w:style>
  <w:style w:type="paragraph" w:customStyle="1" w:styleId="UnderlineS">
    <w:name w:val="Underline S"/>
    <w:basedOn w:val="Normal"/>
    <w:link w:val="UnderlineSChar"/>
    <w:qFormat/>
    <w:rsid w:val="00E97862"/>
    <w:pPr>
      <w:spacing w:after="200"/>
    </w:pPr>
    <w:rPr>
      <w:rFonts w:ascii="Georgia" w:eastAsia="Times New Roman" w:hAnsi="Georgia"/>
      <w:kern w:val="2"/>
      <w:sz w:val="24"/>
      <w:u w:val="single"/>
      <w:lang w:val="x-none" w:eastAsia="zh-CN"/>
      <w14:ligatures w14:val="standardContextual"/>
    </w:rPr>
  </w:style>
  <w:style w:type="character" w:customStyle="1" w:styleId="UnunderlinedChar">
    <w:name w:val="Ununderlined Char"/>
    <w:link w:val="Ununderlined"/>
    <w:locked/>
    <w:rsid w:val="00E97862"/>
    <w:rPr>
      <w:rFonts w:ascii="Georgia" w:eastAsia="SimSun" w:hAnsi="Georgia"/>
      <w:sz w:val="12"/>
    </w:rPr>
  </w:style>
  <w:style w:type="paragraph" w:customStyle="1" w:styleId="Ununderlined">
    <w:name w:val="Ununderlined"/>
    <w:basedOn w:val="Normal"/>
    <w:link w:val="UnunderlinedChar"/>
    <w:qFormat/>
    <w:rsid w:val="00E97862"/>
    <w:rPr>
      <w:rFonts w:ascii="Georgia" w:eastAsia="SimSun" w:hAnsi="Georgia"/>
      <w:kern w:val="2"/>
      <w:sz w:val="12"/>
      <w:lang w:val="en-CA" w:eastAsia="zh-CN"/>
      <w14:ligatures w14:val="standardContextual"/>
    </w:rPr>
  </w:style>
  <w:style w:type="character" w:customStyle="1" w:styleId="HighlightingChar">
    <w:name w:val="Highlighting Char"/>
    <w:link w:val="Highlighting"/>
    <w:locked/>
    <w:rsid w:val="00E97862"/>
    <w:rPr>
      <w:rFonts w:ascii="Georgia" w:eastAsia="SimSun" w:hAnsi="Georgia"/>
      <w:u w:val="thick"/>
    </w:rPr>
  </w:style>
  <w:style w:type="paragraph" w:customStyle="1" w:styleId="Highlighting">
    <w:name w:val="Highlighting"/>
    <w:basedOn w:val="Normal"/>
    <w:link w:val="HighlightingChar"/>
    <w:autoRedefine/>
    <w:qFormat/>
    <w:rsid w:val="00E97862"/>
    <w:rPr>
      <w:rFonts w:ascii="Georgia" w:eastAsia="SimSun" w:hAnsi="Georgia"/>
      <w:kern w:val="2"/>
      <w:sz w:val="24"/>
      <w:u w:val="thick"/>
      <w:lang w:val="en-CA" w:eastAsia="zh-CN"/>
      <w14:ligatures w14:val="standardContextual"/>
    </w:rPr>
  </w:style>
  <w:style w:type="character" w:customStyle="1" w:styleId="CITEChar0">
    <w:name w:val="CITE Char"/>
    <w:link w:val="CITE"/>
    <w:locked/>
    <w:rsid w:val="00E97862"/>
    <w:rPr>
      <w:rFonts w:ascii="Arial" w:hAnsi="Arial"/>
      <w:smallCaps/>
      <w:sz w:val="20"/>
      <w:u w:val="double"/>
    </w:rPr>
  </w:style>
  <w:style w:type="paragraph" w:customStyle="1" w:styleId="CITE">
    <w:name w:val="CITE"/>
    <w:basedOn w:val="Heading2"/>
    <w:link w:val="CITEChar0"/>
    <w:autoRedefine/>
    <w:qFormat/>
    <w:rsid w:val="00E97862"/>
    <w:pPr>
      <w:keepLines w:val="0"/>
      <w:pageBreakBefore w:val="0"/>
      <w:spacing w:before="60" w:after="60"/>
      <w:contextualSpacing/>
      <w:jc w:val="left"/>
    </w:pPr>
    <w:rPr>
      <w:rFonts w:ascii="Arial" w:eastAsiaTheme="minorEastAsia" w:hAnsi="Arial" w:cstheme="minorBidi"/>
      <w:b w:val="0"/>
      <w:smallCaps/>
      <w:kern w:val="2"/>
      <w:sz w:val="20"/>
      <w:szCs w:val="24"/>
      <w:lang w:val="en-CA" w:eastAsia="zh-CN"/>
      <w14:ligatures w14:val="standardContextual"/>
    </w:rPr>
  </w:style>
  <w:style w:type="paragraph" w:customStyle="1" w:styleId="teaserpermalink">
    <w:name w:val="teaser_permalink"/>
    <w:basedOn w:val="Normal"/>
    <w:uiPriority w:val="99"/>
    <w:qFormat/>
    <w:rsid w:val="00E97862"/>
    <w:pPr>
      <w:spacing w:before="100" w:beforeAutospacing="1" w:after="100" w:afterAutospacing="1"/>
    </w:pPr>
    <w:rPr>
      <w:rFonts w:eastAsia="Times New Roman"/>
      <w:sz w:val="20"/>
      <w:lang w:eastAsia="zh-CN"/>
    </w:rPr>
  </w:style>
  <w:style w:type="paragraph" w:customStyle="1" w:styleId="D345FF3D873148C5AE3FBF3267827368">
    <w:name w:val="D345FF3D873148C5AE3FBF3267827368"/>
    <w:uiPriority w:val="99"/>
    <w:qFormat/>
    <w:rsid w:val="00E97862"/>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NormaltextCharChar">
    <w:name w:val="Normal text Char Char"/>
    <w:link w:val="Normaltext0"/>
    <w:locked/>
    <w:rsid w:val="00E97862"/>
    <w:rPr>
      <w:rFonts w:ascii="Georgia" w:eastAsia="SimSun" w:hAnsi="Georgia"/>
      <w:color w:val="000000"/>
      <w:sz w:val="20"/>
      <w:lang w:val="x-none" w:eastAsia="x-none"/>
    </w:rPr>
  </w:style>
  <w:style w:type="paragraph" w:customStyle="1" w:styleId="Normaltext0">
    <w:name w:val="Normal text"/>
    <w:basedOn w:val="Normal"/>
    <w:link w:val="NormaltextCharChar"/>
    <w:autoRedefine/>
    <w:qFormat/>
    <w:rsid w:val="00E97862"/>
    <w:pPr>
      <w:ind w:left="432"/>
    </w:pPr>
    <w:rPr>
      <w:rFonts w:ascii="Georgia" w:eastAsia="SimSun" w:hAnsi="Georgia"/>
      <w:color w:val="000000"/>
      <w:kern w:val="2"/>
      <w:sz w:val="20"/>
      <w:lang w:val="x-none" w:eastAsia="x-none"/>
      <w14:ligatures w14:val="standardContextual"/>
    </w:rPr>
  </w:style>
  <w:style w:type="character" w:customStyle="1" w:styleId="TagofCardChar">
    <w:name w:val="Tag of Card Char"/>
    <w:link w:val="TagofCard"/>
    <w:locked/>
    <w:rsid w:val="00E97862"/>
    <w:rPr>
      <w:rFonts w:ascii="Georgia" w:eastAsia="SimSun" w:hAnsi="Georgia"/>
      <w:b/>
      <w:color w:val="000000"/>
      <w:sz w:val="20"/>
      <w:lang w:val="x-none" w:eastAsia="x-none"/>
    </w:rPr>
  </w:style>
  <w:style w:type="paragraph" w:customStyle="1" w:styleId="TagofCard">
    <w:name w:val="Tag of Card"/>
    <w:basedOn w:val="Normaltext0"/>
    <w:next w:val="Normaltext0"/>
    <w:link w:val="TagofCardChar"/>
    <w:autoRedefine/>
    <w:qFormat/>
    <w:rsid w:val="00E97862"/>
    <w:rPr>
      <w:b/>
    </w:rPr>
  </w:style>
  <w:style w:type="character" w:customStyle="1" w:styleId="SourcenameChar">
    <w:name w:val="Source name Char"/>
    <w:link w:val="Sourcename"/>
    <w:locked/>
    <w:rsid w:val="00E97862"/>
    <w:rPr>
      <w:rFonts w:ascii="Georgia" w:eastAsia="SimSun" w:hAnsi="Georgia"/>
      <w:b/>
      <w:color w:val="000000"/>
      <w:sz w:val="20"/>
      <w:lang w:val="x-none" w:eastAsia="x-none"/>
    </w:rPr>
  </w:style>
  <w:style w:type="paragraph" w:customStyle="1" w:styleId="Sourcename">
    <w:name w:val="Source name"/>
    <w:basedOn w:val="Normaltext0"/>
    <w:link w:val="SourcenameChar"/>
    <w:autoRedefine/>
    <w:qFormat/>
    <w:rsid w:val="00E97862"/>
    <w:rPr>
      <w:b/>
    </w:rPr>
  </w:style>
  <w:style w:type="character" w:customStyle="1" w:styleId="underlinedcardChar">
    <w:name w:val="underlined card Char"/>
    <w:link w:val="underlinedcard0"/>
    <w:locked/>
    <w:rsid w:val="00E97862"/>
    <w:rPr>
      <w:rFonts w:ascii="Georgia" w:eastAsia="SimSun" w:hAnsi="Georgia"/>
      <w:color w:val="000000"/>
      <w:sz w:val="20"/>
      <w:u w:val="single"/>
      <w:lang w:val="x-none" w:eastAsia="x-none"/>
    </w:rPr>
  </w:style>
  <w:style w:type="paragraph" w:customStyle="1" w:styleId="underlinedcard0">
    <w:name w:val="underlined card"/>
    <w:basedOn w:val="Normaltext0"/>
    <w:link w:val="underlinedcardChar"/>
    <w:autoRedefine/>
    <w:qFormat/>
    <w:rsid w:val="00E97862"/>
    <w:rPr>
      <w:u w:val="single"/>
    </w:rPr>
  </w:style>
  <w:style w:type="paragraph" w:customStyle="1" w:styleId="FullText">
    <w:name w:val="Full Text"/>
    <w:basedOn w:val="Normal"/>
    <w:uiPriority w:val="99"/>
    <w:qFormat/>
    <w:rsid w:val="00E97862"/>
    <w:rPr>
      <w:rFonts w:eastAsia="Times New Roman"/>
      <w:sz w:val="20"/>
    </w:rPr>
  </w:style>
  <w:style w:type="character" w:customStyle="1" w:styleId="TextUnderlineChar0">
    <w:name w:val="Text Underline Char"/>
    <w:link w:val="TextUnderline"/>
    <w:locked/>
    <w:rsid w:val="00E97862"/>
    <w:rPr>
      <w:rFonts w:ascii="Garamond" w:hAnsi="Garamond"/>
      <w:kern w:val="20"/>
      <w:sz w:val="32"/>
      <w:u w:val="single"/>
      <w:lang w:val="x-none" w:eastAsia="x-none"/>
    </w:rPr>
  </w:style>
  <w:style w:type="paragraph" w:customStyle="1" w:styleId="TextUnderline">
    <w:name w:val="Text Underline"/>
    <w:basedOn w:val="Normal"/>
    <w:link w:val="TextUnderlineChar0"/>
    <w:qFormat/>
    <w:rsid w:val="00E97862"/>
    <w:rPr>
      <w:rFonts w:ascii="Garamond" w:hAnsi="Garamond"/>
      <w:kern w:val="20"/>
      <w:sz w:val="32"/>
      <w:u w:val="single"/>
      <w:lang w:val="x-none" w:eastAsia="x-none"/>
      <w14:ligatures w14:val="standardContextual"/>
    </w:rPr>
  </w:style>
  <w:style w:type="character" w:customStyle="1" w:styleId="citeunreadChar">
    <w:name w:val="cite unread Char"/>
    <w:link w:val="citeunread"/>
    <w:locked/>
    <w:rsid w:val="00E97862"/>
    <w:rPr>
      <w:rFonts w:ascii="Georgia" w:eastAsia="MS Mincho" w:hAnsi="Georgia"/>
      <w:kern w:val="28"/>
      <w:sz w:val="20"/>
      <w:lang w:val="en" w:eastAsia="x-none"/>
    </w:rPr>
  </w:style>
  <w:style w:type="paragraph" w:customStyle="1" w:styleId="citeunread">
    <w:name w:val="cite unread"/>
    <w:basedOn w:val="Normal"/>
    <w:link w:val="citeunreadChar"/>
    <w:qFormat/>
    <w:rsid w:val="00E97862"/>
    <w:pPr>
      <w:widowControl w:val="0"/>
      <w:overflowPunct w:val="0"/>
      <w:autoSpaceDE w:val="0"/>
      <w:autoSpaceDN w:val="0"/>
      <w:adjustRightInd w:val="0"/>
      <w:spacing w:after="120"/>
    </w:pPr>
    <w:rPr>
      <w:rFonts w:ascii="Georgia" w:eastAsia="MS Mincho" w:hAnsi="Georgia"/>
      <w:kern w:val="28"/>
      <w:sz w:val="20"/>
      <w:lang w:val="en" w:eastAsia="x-none"/>
      <w14:ligatures w14:val="standardContextual"/>
    </w:rPr>
  </w:style>
  <w:style w:type="character" w:customStyle="1" w:styleId="readCharChar">
    <w:name w:val="read Char Char"/>
    <w:link w:val="read"/>
    <w:locked/>
    <w:rsid w:val="00E97862"/>
    <w:rPr>
      <w:rFonts w:ascii="Georgia" w:hAnsi="Georgia"/>
      <w:b/>
      <w:sz w:val="20"/>
      <w:u w:val="single"/>
      <w:lang w:val="x-none" w:eastAsia="x-none"/>
    </w:rPr>
  </w:style>
  <w:style w:type="paragraph" w:customStyle="1" w:styleId="read">
    <w:name w:val="read"/>
    <w:basedOn w:val="Normal"/>
    <w:next w:val="Normal"/>
    <w:link w:val="readCharChar"/>
    <w:qFormat/>
    <w:rsid w:val="00E97862"/>
    <w:rPr>
      <w:rFonts w:ascii="Georgia" w:hAnsi="Georgia"/>
      <w:b/>
      <w:kern w:val="2"/>
      <w:sz w:val="20"/>
      <w:u w:val="single"/>
      <w:lang w:val="x-none" w:eastAsia="x-none"/>
      <w14:ligatures w14:val="standardContextual"/>
    </w:rPr>
  </w:style>
  <w:style w:type="paragraph" w:customStyle="1" w:styleId="2ndLevel-TAG">
    <w:name w:val="2nd Level - TAG"/>
    <w:basedOn w:val="Normal"/>
    <w:next w:val="Normal"/>
    <w:uiPriority w:val="99"/>
    <w:qFormat/>
    <w:rsid w:val="00E97862"/>
    <w:pPr>
      <w:spacing w:before="240"/>
      <w:outlineLvl w:val="2"/>
    </w:pPr>
    <w:rPr>
      <w:rFonts w:eastAsia="Times New Roman"/>
      <w:b/>
      <w:sz w:val="20"/>
    </w:rPr>
  </w:style>
  <w:style w:type="character" w:customStyle="1" w:styleId="CiteCardChar">
    <w:name w:val="Cite_Card Char"/>
    <w:link w:val="CiteCard0"/>
    <w:locked/>
    <w:rsid w:val="00E97862"/>
    <w:rPr>
      <w:rFonts w:ascii="Times New Roman" w:hAnsi="Times New Roman"/>
      <w:sz w:val="20"/>
    </w:rPr>
  </w:style>
  <w:style w:type="paragraph" w:customStyle="1" w:styleId="CiteCard0">
    <w:name w:val="Cite_Card"/>
    <w:link w:val="CiteCardChar"/>
    <w:qFormat/>
    <w:rsid w:val="00E97862"/>
    <w:pPr>
      <w:ind w:left="720" w:right="720"/>
      <w:jc w:val="both"/>
    </w:pPr>
    <w:rPr>
      <w:rFonts w:ascii="Times New Roman" w:hAnsi="Times New Roman"/>
      <w:sz w:val="20"/>
    </w:rPr>
  </w:style>
  <w:style w:type="paragraph" w:customStyle="1" w:styleId="CM14">
    <w:name w:val="CM14"/>
    <w:basedOn w:val="Default"/>
    <w:next w:val="Default"/>
    <w:uiPriority w:val="99"/>
    <w:qFormat/>
    <w:rsid w:val="00E97862"/>
    <w:pPr>
      <w:widowControl w:val="0"/>
      <w:spacing w:after="0" w:line="240" w:lineRule="auto"/>
    </w:pPr>
    <w:rPr>
      <w:rFonts w:eastAsia="MS Mincho" w:cs="Times New Roman"/>
    </w:rPr>
  </w:style>
  <w:style w:type="character" w:customStyle="1" w:styleId="StyleStyle49pt6Char">
    <w:name w:val="Style Style4 + 9 pt6 Char"/>
    <w:basedOn w:val="Style4Char"/>
    <w:link w:val="StyleStyle49pt6"/>
    <w:locked/>
    <w:rsid w:val="00E97862"/>
    <w:rPr>
      <w:rFonts w:ascii="Calibri" w:eastAsia="Times New Roman" w:hAnsi="Calibri" w:cs="Calibri"/>
      <w:kern w:val="0"/>
      <w:sz w:val="20"/>
      <w:u w:val="single"/>
      <w:lang w:val="en-US" w:eastAsia="en-US"/>
      <w14:ligatures w14:val="none"/>
    </w:rPr>
  </w:style>
  <w:style w:type="paragraph" w:customStyle="1" w:styleId="StyleStyle49pt6">
    <w:name w:val="Style Style4 + 9 pt6"/>
    <w:basedOn w:val="Style4"/>
    <w:link w:val="StyleStyle49pt6Char"/>
    <w:qFormat/>
    <w:rsid w:val="00E97862"/>
  </w:style>
  <w:style w:type="character" w:customStyle="1" w:styleId="UnderlineCharCharCharCharChar">
    <w:name w:val="Underline Char Char Char Char Char"/>
    <w:link w:val="UnderlineCharCharCharChar"/>
    <w:locked/>
    <w:rsid w:val="00E97862"/>
    <w:rPr>
      <w:rFonts w:ascii="Georgia" w:hAnsi="Georgia"/>
      <w:u w:val="single"/>
    </w:rPr>
  </w:style>
  <w:style w:type="paragraph" w:customStyle="1" w:styleId="UnderlineCharCharCharChar">
    <w:name w:val="Underline Char Char Char Char"/>
    <w:basedOn w:val="Normal"/>
    <w:link w:val="UnderlineCharCharCharCharChar"/>
    <w:qFormat/>
    <w:rsid w:val="00E97862"/>
    <w:rPr>
      <w:rFonts w:ascii="Georgia" w:hAnsi="Georgia"/>
      <w:kern w:val="2"/>
      <w:sz w:val="24"/>
      <w:u w:val="single"/>
      <w:lang w:val="en-CA"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97862"/>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97862"/>
    <w:rPr>
      <w:rFonts w:ascii="Georgia" w:hAnsi="Georgia"/>
      <w:kern w:val="2"/>
      <w:sz w:val="24"/>
      <w:u w:val="single"/>
      <w:lang w:val="en-CA"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97862"/>
    <w:rPr>
      <w:rFonts w:ascii="Georgia" w:hAnsi="Georgia"/>
      <w:b/>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97862"/>
    <w:rPr>
      <w:rFonts w:ascii="Georgia" w:hAnsi="Georgia"/>
      <w:b/>
      <w:kern w:val="2"/>
      <w:sz w:val="24"/>
      <w:u w:val="single"/>
      <w:lang w:val="en-CA" w:eastAsia="zh-CN"/>
      <w14:ligatures w14:val="standardContextual"/>
    </w:rPr>
  </w:style>
  <w:style w:type="character" w:customStyle="1" w:styleId="DebatenoramlChar">
    <w:name w:val="Debatenoraml Char"/>
    <w:link w:val="Debatenoraml"/>
    <w:locked/>
    <w:rsid w:val="00E97862"/>
    <w:rPr>
      <w:rFonts w:ascii="Times New Roman" w:hAnsi="Times New Roman"/>
    </w:rPr>
  </w:style>
  <w:style w:type="paragraph" w:customStyle="1" w:styleId="Debatenoraml">
    <w:name w:val="Debatenoraml"/>
    <w:basedOn w:val="NoSpacing"/>
    <w:link w:val="DebatenoramlChar"/>
    <w:qFormat/>
    <w:rsid w:val="00E97862"/>
    <w:rPr>
      <w:rFonts w:ascii="Times New Roman" w:eastAsiaTheme="minorEastAsia" w:hAnsi="Times New Roman" w:cstheme="minorBidi"/>
      <w:kern w:val="2"/>
      <w:sz w:val="24"/>
      <w:szCs w:val="24"/>
      <w:lang w:val="en-CA" w:eastAsia="zh-CN"/>
      <w14:ligatures w14:val="standardContextual"/>
    </w:rPr>
  </w:style>
  <w:style w:type="paragraph" w:customStyle="1" w:styleId="SynergyTag">
    <w:name w:val="SynergyTag"/>
    <w:basedOn w:val="Normal"/>
    <w:uiPriority w:val="99"/>
    <w:qFormat/>
    <w:rsid w:val="00E97862"/>
    <w:rPr>
      <w:rFonts w:eastAsia="Times New Roman"/>
      <w:b/>
      <w:sz w:val="20"/>
    </w:rPr>
  </w:style>
  <w:style w:type="character" w:customStyle="1" w:styleId="QualsChar">
    <w:name w:val="Quals Char"/>
    <w:link w:val="Quals"/>
    <w:locked/>
    <w:rsid w:val="00E97862"/>
    <w:rPr>
      <w:rFonts w:ascii="Georgia" w:eastAsia="Times New Roman" w:hAnsi="Georgia"/>
      <w:sz w:val="18"/>
    </w:rPr>
  </w:style>
  <w:style w:type="paragraph" w:customStyle="1" w:styleId="Quals">
    <w:name w:val="Quals"/>
    <w:basedOn w:val="Normal"/>
    <w:link w:val="QualsChar"/>
    <w:qFormat/>
    <w:rsid w:val="00E97862"/>
    <w:rPr>
      <w:rFonts w:ascii="Georgia" w:eastAsia="Times New Roman" w:hAnsi="Georgia"/>
      <w:kern w:val="2"/>
      <w:sz w:val="18"/>
      <w:lang w:val="en-CA" w:eastAsia="zh-CN"/>
      <w14:ligatures w14:val="standardContextual"/>
    </w:rPr>
  </w:style>
  <w:style w:type="paragraph" w:customStyle="1" w:styleId="times">
    <w:name w:val="times"/>
    <w:basedOn w:val="Normal"/>
    <w:uiPriority w:val="99"/>
    <w:qFormat/>
    <w:rsid w:val="00E97862"/>
    <w:pPr>
      <w:spacing w:before="100" w:beforeAutospacing="1" w:after="100" w:afterAutospacing="1"/>
    </w:pPr>
    <w:rPr>
      <w:rFonts w:eastAsia="Times New Roman"/>
      <w:sz w:val="20"/>
    </w:rPr>
  </w:style>
  <w:style w:type="paragraph" w:customStyle="1" w:styleId="BodyA">
    <w:name w:val="Body A"/>
    <w:uiPriority w:val="99"/>
    <w:qFormat/>
    <w:rsid w:val="00E97862"/>
    <w:rPr>
      <w:rFonts w:ascii="Helvetica" w:eastAsia="Times New Roman" w:hAnsi="Helvetica" w:cs="Times New Roman"/>
      <w:color w:val="000000"/>
      <w:kern w:val="0"/>
      <w:szCs w:val="20"/>
      <w:lang w:val="en-US" w:eastAsia="en-US"/>
      <w14:ligatures w14:val="none"/>
    </w:rPr>
  </w:style>
  <w:style w:type="character" w:customStyle="1" w:styleId="StarredChar">
    <w:name w:val="Starred Char"/>
    <w:link w:val="Starred"/>
    <w:locked/>
    <w:rsid w:val="00E97862"/>
    <w:rPr>
      <w:rFonts w:ascii="Georgia" w:hAnsi="Georgia"/>
      <w:b/>
      <w:caps/>
      <w:sz w:val="28"/>
      <w:u w:val="single"/>
    </w:rPr>
  </w:style>
  <w:style w:type="paragraph" w:customStyle="1" w:styleId="Starred">
    <w:name w:val="Starred"/>
    <w:basedOn w:val="Normal"/>
    <w:link w:val="StarredChar"/>
    <w:qFormat/>
    <w:rsid w:val="00E97862"/>
    <w:pPr>
      <w:keepNext/>
      <w:keepLines/>
      <w:pageBreakBefore/>
      <w:spacing w:before="240" w:after="60"/>
      <w:jc w:val="center"/>
      <w:outlineLvl w:val="0"/>
    </w:pPr>
    <w:rPr>
      <w:rFonts w:ascii="Georgia" w:hAnsi="Georgia"/>
      <w:b/>
      <w:caps/>
      <w:kern w:val="2"/>
      <w:sz w:val="28"/>
      <w:u w:val="single"/>
      <w:lang w:val="en-CA" w:eastAsia="zh-CN"/>
      <w14:ligatures w14:val="standardContextual"/>
    </w:rPr>
  </w:style>
  <w:style w:type="character" w:customStyle="1" w:styleId="NotStarredChar">
    <w:name w:val="NotStarred Char"/>
    <w:link w:val="NotStarred"/>
    <w:locked/>
    <w:rsid w:val="00E97862"/>
    <w:rPr>
      <w:rFonts w:ascii="Georgia" w:hAnsi="Georgia"/>
      <w:b/>
      <w:caps/>
      <w:sz w:val="28"/>
      <w:u w:val="single"/>
    </w:rPr>
  </w:style>
  <w:style w:type="paragraph" w:customStyle="1" w:styleId="NotStarred">
    <w:name w:val="NotStarred"/>
    <w:basedOn w:val="Normal"/>
    <w:link w:val="NotStarredChar"/>
    <w:qFormat/>
    <w:rsid w:val="00E97862"/>
    <w:pPr>
      <w:keepNext/>
      <w:keepLines/>
      <w:pageBreakBefore/>
      <w:spacing w:before="240" w:after="60"/>
      <w:jc w:val="center"/>
      <w:outlineLvl w:val="1"/>
    </w:pPr>
    <w:rPr>
      <w:rFonts w:ascii="Georgia" w:hAnsi="Georgia"/>
      <w:b/>
      <w:caps/>
      <w:kern w:val="2"/>
      <w:sz w:val="28"/>
      <w:u w:val="single"/>
      <w:lang w:val="en-CA" w:eastAsia="zh-CN"/>
      <w14:ligatures w14:val="standardContextual"/>
    </w:rPr>
  </w:style>
  <w:style w:type="character" w:customStyle="1" w:styleId="tagCharCharChar">
    <w:name w:val="tag Char Char Char"/>
    <w:locked/>
    <w:rsid w:val="00E97862"/>
    <w:rPr>
      <w:rFonts w:ascii="Arial"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E97862"/>
    <w:rPr>
      <w:rFonts w:ascii="Times New Roman" w:hAnsi="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97862"/>
    <w:pPr>
      <w:pBdr>
        <w:top w:val="single" w:sz="4" w:space="0" w:color="auto"/>
        <w:left w:val="single" w:sz="4" w:space="0" w:color="auto"/>
        <w:bottom w:val="single" w:sz="4" w:space="0" w:color="auto"/>
        <w:right w:val="single" w:sz="4" w:space="0" w:color="auto"/>
      </w:pBdr>
    </w:pPr>
    <w:rPr>
      <w:rFonts w:ascii="Times New Roman" w:eastAsiaTheme="minorEastAsia" w:hAnsi="Times New Roman"/>
      <w:kern w:val="2"/>
      <w:sz w:val="24"/>
      <w:bdr w:val="single" w:sz="4" w:space="0" w:color="auto" w:frame="1"/>
      <w:lang w:val="en-CA" w:eastAsia="zh-CN"/>
      <w14:ligatures w14:val="standardContextual"/>
    </w:rPr>
  </w:style>
  <w:style w:type="character" w:customStyle="1" w:styleId="H4TagChar1">
    <w:name w:val="H4 (Tag) Char1"/>
    <w:link w:val="H4Tag"/>
    <w:locked/>
    <w:rsid w:val="00E97862"/>
    <w:rPr>
      <w:rFonts w:ascii="Georgia" w:eastAsia="Times New Roman" w:hAnsi="Georgia"/>
      <w:b/>
    </w:rPr>
  </w:style>
  <w:style w:type="paragraph" w:customStyle="1" w:styleId="H4Tag">
    <w:name w:val="H4 (Tag)"/>
    <w:basedOn w:val="Normal"/>
    <w:link w:val="H4TagChar1"/>
    <w:qFormat/>
    <w:rsid w:val="00E97862"/>
    <w:rPr>
      <w:rFonts w:ascii="Georgia" w:eastAsia="Times New Roman" w:hAnsi="Georgia"/>
      <w:b/>
      <w:kern w:val="2"/>
      <w:sz w:val="24"/>
      <w:lang w:val="en-CA" w:eastAsia="zh-CN"/>
      <w14:ligatures w14:val="standardContextual"/>
    </w:rPr>
  </w:style>
  <w:style w:type="paragraph" w:customStyle="1" w:styleId="CM25">
    <w:name w:val="CM25"/>
    <w:basedOn w:val="Default"/>
    <w:next w:val="Default"/>
    <w:uiPriority w:val="99"/>
    <w:qFormat/>
    <w:rsid w:val="00E97862"/>
    <w:pPr>
      <w:spacing w:after="233"/>
    </w:pPr>
    <w:rPr>
      <w:rFonts w:cs="Times New Roman"/>
    </w:rPr>
  </w:style>
  <w:style w:type="character" w:customStyle="1" w:styleId="Debate-CardTagandCite-F6Char">
    <w:name w:val="Debate- Card Tag and Cite- F6 Char"/>
    <w:link w:val="Debate-CardTagandCite-F6"/>
    <w:locked/>
    <w:rsid w:val="00E97862"/>
    <w:rPr>
      <w:rFonts w:ascii="Georgia" w:hAnsi="Georgia"/>
      <w:b/>
    </w:rPr>
  </w:style>
  <w:style w:type="paragraph" w:customStyle="1" w:styleId="Debate-CardTagandCite-F6">
    <w:name w:val="Debate- Card Tag and Cite- F6"/>
    <w:basedOn w:val="Normal"/>
    <w:link w:val="Debate-CardTagandCite-F6Char"/>
    <w:qFormat/>
    <w:rsid w:val="00E97862"/>
    <w:pPr>
      <w:contextualSpacing/>
    </w:pPr>
    <w:rPr>
      <w:rFonts w:ascii="Georgia" w:hAnsi="Georgia"/>
      <w:b/>
      <w:kern w:val="2"/>
      <w:sz w:val="24"/>
      <w:lang w:val="en-CA" w:eastAsia="zh-CN"/>
      <w14:ligatures w14:val="standardContextual"/>
    </w:rPr>
  </w:style>
  <w:style w:type="character" w:customStyle="1" w:styleId="NewHeading2Char">
    <w:name w:val="NewHeading2 Char"/>
    <w:link w:val="NewHeading2"/>
    <w:locked/>
    <w:rsid w:val="00E97862"/>
    <w:rPr>
      <w:rFonts w:ascii="Georgia" w:hAnsi="Georgia"/>
      <w:b/>
      <w:sz w:val="28"/>
      <w:u w:val="single"/>
    </w:rPr>
  </w:style>
  <w:style w:type="paragraph" w:customStyle="1" w:styleId="NewHeading2">
    <w:name w:val="NewHeading2"/>
    <w:basedOn w:val="Normal"/>
    <w:link w:val="NewHeading2Char"/>
    <w:qFormat/>
    <w:rsid w:val="00E97862"/>
    <w:pPr>
      <w:spacing w:before="240" w:after="60"/>
    </w:pPr>
    <w:rPr>
      <w:rFonts w:ascii="Georgia" w:hAnsi="Georgia"/>
      <w:b/>
      <w:kern w:val="2"/>
      <w:sz w:val="28"/>
      <w:u w:val="single"/>
      <w:lang w:val="en-CA" w:eastAsia="zh-CN"/>
      <w14:ligatures w14:val="standardContextual"/>
    </w:rPr>
  </w:style>
  <w:style w:type="paragraph" w:customStyle="1" w:styleId="CM32">
    <w:name w:val="CM3+2"/>
    <w:basedOn w:val="Normal"/>
    <w:next w:val="Normal"/>
    <w:uiPriority w:val="99"/>
    <w:qFormat/>
    <w:rsid w:val="00E97862"/>
    <w:pPr>
      <w:autoSpaceDE w:val="0"/>
      <w:autoSpaceDN w:val="0"/>
      <w:adjustRightInd w:val="0"/>
      <w:spacing w:line="240" w:lineRule="atLeast"/>
    </w:pPr>
    <w:rPr>
      <w:rFonts w:eastAsia="Times New Roman"/>
      <w:sz w:val="20"/>
    </w:rPr>
  </w:style>
  <w:style w:type="paragraph" w:customStyle="1" w:styleId="msolistparagraph0">
    <w:name w:val="msolistparagraph"/>
    <w:basedOn w:val="Normal"/>
    <w:uiPriority w:val="99"/>
    <w:qFormat/>
    <w:rsid w:val="00E97862"/>
    <w:rPr>
      <w:rFonts w:eastAsia="Times New Roman"/>
      <w:sz w:val="20"/>
    </w:rPr>
  </w:style>
  <w:style w:type="paragraph" w:customStyle="1" w:styleId="TagLine">
    <w:name w:val="Tag Line"/>
    <w:basedOn w:val="Normal"/>
    <w:next w:val="FullText"/>
    <w:uiPriority w:val="99"/>
    <w:qFormat/>
    <w:rsid w:val="00E97862"/>
    <w:rPr>
      <w:rFonts w:ascii="Arial Narrow" w:eastAsia="Times New Roman" w:hAnsi="Arial Narrow"/>
      <w:b/>
      <w:sz w:val="28"/>
    </w:rPr>
  </w:style>
  <w:style w:type="paragraph" w:customStyle="1" w:styleId="Card6pt">
    <w:name w:val="Card 6pt"/>
    <w:basedOn w:val="Normal"/>
    <w:uiPriority w:val="99"/>
    <w:qFormat/>
    <w:rsid w:val="00E97862"/>
    <w:pPr>
      <w:ind w:left="288" w:right="288"/>
    </w:pPr>
    <w:rPr>
      <w:rFonts w:eastAsia="Times New Roman"/>
      <w:color w:val="000000"/>
      <w:sz w:val="12"/>
      <w:szCs w:val="20"/>
    </w:rPr>
  </w:style>
  <w:style w:type="character" w:customStyle="1" w:styleId="FullCiteChar">
    <w:name w:val="Full Cite Char"/>
    <w:link w:val="FullCite"/>
    <w:locked/>
    <w:rsid w:val="00E97862"/>
    <w:rPr>
      <w:rFonts w:ascii="Garamond" w:eastAsia="Times New Roman" w:hAnsi="Garamond"/>
    </w:rPr>
  </w:style>
  <w:style w:type="paragraph" w:customStyle="1" w:styleId="FullCite">
    <w:name w:val="Full Cite"/>
    <w:basedOn w:val="Normal"/>
    <w:next w:val="Normal"/>
    <w:link w:val="FullCiteChar"/>
    <w:qFormat/>
    <w:rsid w:val="00E97862"/>
    <w:rPr>
      <w:rFonts w:ascii="Garamond" w:eastAsia="Times New Roman" w:hAnsi="Garamond"/>
      <w:kern w:val="2"/>
      <w:sz w:val="24"/>
      <w:lang w:val="en-CA" w:eastAsia="zh-CN"/>
      <w14:ligatures w14:val="standardContextual"/>
    </w:rPr>
  </w:style>
  <w:style w:type="character" w:customStyle="1" w:styleId="StyleCardStyleBlackUnderlineChar">
    <w:name w:val="Style Card Style + Black Underline Char"/>
    <w:link w:val="StyleCardStyleBlackUnderline"/>
    <w:locked/>
    <w:rsid w:val="00E97862"/>
    <w:rPr>
      <w:rFonts w:ascii="Georgia" w:hAnsi="Georgia"/>
      <w:color w:val="000000"/>
      <w:u w:val="single"/>
    </w:rPr>
  </w:style>
  <w:style w:type="paragraph" w:customStyle="1" w:styleId="StyleCardStyleBlackUnderline">
    <w:name w:val="Style Card Style + Black Underline"/>
    <w:basedOn w:val="Normal"/>
    <w:link w:val="StyleCardStyleBlackUnderlineChar"/>
    <w:qFormat/>
    <w:rsid w:val="00E97862"/>
    <w:rPr>
      <w:rFonts w:ascii="Georgia" w:hAnsi="Georgia"/>
      <w:color w:val="000000"/>
      <w:kern w:val="2"/>
      <w:sz w:val="24"/>
      <w:u w:val="single"/>
      <w:lang w:val="en-CA" w:eastAsia="zh-CN"/>
      <w14:ligatures w14:val="standardContextual"/>
    </w:rPr>
  </w:style>
  <w:style w:type="paragraph" w:customStyle="1" w:styleId="StyleHeading2LatinArialMT13pt">
    <w:name w:val="Style Heading 2 + (Latin) ArialMT 13 pt"/>
    <w:basedOn w:val="Heading2"/>
    <w:next w:val="Heading2"/>
    <w:uiPriority w:val="99"/>
    <w:qFormat/>
    <w:rsid w:val="00E97862"/>
    <w:pPr>
      <w:keepLines w:val="0"/>
      <w:pageBreakBefore w:val="0"/>
      <w:jc w:val="left"/>
    </w:pPr>
    <w:rPr>
      <w:rFonts w:eastAsia="SimSun" w:cs="Arial"/>
      <w:b w:val="0"/>
      <w:bCs w:val="0"/>
      <w:iCs/>
      <w:caps/>
      <w:sz w:val="24"/>
      <w:szCs w:val="28"/>
      <w:lang w:eastAsia="zh-CN"/>
    </w:rPr>
  </w:style>
  <w:style w:type="paragraph" w:customStyle="1" w:styleId="NotUnderlined">
    <w:name w:val="Not Underlined"/>
    <w:basedOn w:val="Normal"/>
    <w:uiPriority w:val="99"/>
    <w:qFormat/>
    <w:rsid w:val="00E97862"/>
    <w:rPr>
      <w:rFonts w:ascii="Century Gothic" w:eastAsia="Times New Roman" w:hAnsi="Century Gothic"/>
      <w:sz w:val="20"/>
    </w:rPr>
  </w:style>
  <w:style w:type="character" w:customStyle="1" w:styleId="StylecardThickunderlineChar">
    <w:name w:val="Style card + Thick underline Char"/>
    <w:link w:val="StylecardThickunderline"/>
    <w:locked/>
    <w:rsid w:val="00E97862"/>
    <w:rPr>
      <w:rFonts w:ascii="Georgia" w:eastAsia="SimSun" w:hAnsi="Georgia"/>
      <w:u w:val="single"/>
      <w:lang w:val="x-none"/>
    </w:rPr>
  </w:style>
  <w:style w:type="paragraph" w:customStyle="1" w:styleId="StylecardThickunderline">
    <w:name w:val="Style card + Thick underline"/>
    <w:basedOn w:val="Normal"/>
    <w:link w:val="StylecardThickunderlineChar"/>
    <w:qFormat/>
    <w:rsid w:val="00E97862"/>
    <w:pPr>
      <w:ind w:left="288" w:right="288"/>
    </w:pPr>
    <w:rPr>
      <w:rFonts w:ascii="Georgia" w:eastAsia="SimSun" w:hAnsi="Georgia"/>
      <w:kern w:val="2"/>
      <w:sz w:val="24"/>
      <w:u w:val="single"/>
      <w:lang w:val="x-none" w:eastAsia="zh-CN"/>
      <w14:ligatures w14:val="standardContextual"/>
    </w:rPr>
  </w:style>
  <w:style w:type="character" w:customStyle="1" w:styleId="StylecardBoldThickunderlineChar">
    <w:name w:val="Style card + Bold Thick underline Char"/>
    <w:link w:val="StylecardBoldThickunderline"/>
    <w:locked/>
    <w:rsid w:val="00E97862"/>
    <w:rPr>
      <w:rFonts w:ascii="Georgia" w:eastAsia="SimSun" w:hAnsi="Georgia"/>
      <w:b/>
      <w:u w:val="single"/>
      <w:lang w:val="x-none"/>
    </w:rPr>
  </w:style>
  <w:style w:type="paragraph" w:customStyle="1" w:styleId="StylecardBoldThickunderline">
    <w:name w:val="Style card + Bold Thick underline"/>
    <w:basedOn w:val="Normal"/>
    <w:link w:val="StylecardBoldThickunderlineChar"/>
    <w:qFormat/>
    <w:rsid w:val="00E97862"/>
    <w:pPr>
      <w:ind w:left="288" w:right="288"/>
    </w:pPr>
    <w:rPr>
      <w:rFonts w:ascii="Georgia" w:eastAsia="SimSun" w:hAnsi="Georgia"/>
      <w:b/>
      <w:kern w:val="2"/>
      <w:sz w:val="24"/>
      <w:u w:val="single"/>
      <w:lang w:val="x-none" w:eastAsia="zh-CN"/>
      <w14:ligatures w14:val="standardContextual"/>
    </w:rPr>
  </w:style>
  <w:style w:type="paragraph" w:customStyle="1" w:styleId="CM27">
    <w:name w:val="CM27"/>
    <w:basedOn w:val="Default"/>
    <w:next w:val="Default"/>
    <w:uiPriority w:val="99"/>
    <w:qFormat/>
    <w:rsid w:val="00E97862"/>
    <w:rPr>
      <w:rFonts w:cs="Times New Roman"/>
    </w:rPr>
  </w:style>
  <w:style w:type="paragraph" w:customStyle="1" w:styleId="font-null">
    <w:name w:val="font-null"/>
    <w:basedOn w:val="Normal"/>
    <w:uiPriority w:val="99"/>
    <w:qFormat/>
    <w:rsid w:val="00E97862"/>
    <w:pPr>
      <w:spacing w:before="100" w:beforeAutospacing="1" w:after="100" w:afterAutospacing="1"/>
    </w:pPr>
    <w:rPr>
      <w:rFonts w:eastAsia="Times New Roman"/>
      <w:sz w:val="20"/>
    </w:rPr>
  </w:style>
  <w:style w:type="paragraph" w:customStyle="1" w:styleId="rteindent1">
    <w:name w:val="rteindent1"/>
    <w:basedOn w:val="Normal"/>
    <w:uiPriority w:val="99"/>
    <w:qFormat/>
    <w:rsid w:val="00E97862"/>
    <w:pPr>
      <w:spacing w:before="100" w:beforeAutospacing="1" w:after="100" w:afterAutospacing="1"/>
    </w:pPr>
    <w:rPr>
      <w:rFonts w:eastAsia="Times New Roman"/>
      <w:sz w:val="20"/>
    </w:rPr>
  </w:style>
  <w:style w:type="paragraph" w:customStyle="1" w:styleId="Pa12">
    <w:name w:val="Pa12"/>
    <w:basedOn w:val="Default"/>
    <w:next w:val="Default"/>
    <w:uiPriority w:val="99"/>
    <w:qFormat/>
    <w:rsid w:val="00E97862"/>
    <w:pPr>
      <w:spacing w:line="191" w:lineRule="atLeast"/>
    </w:pPr>
    <w:rPr>
      <w:rFonts w:ascii="Scala" w:hAnsi="Scala" w:cs="Times New Roman"/>
    </w:rPr>
  </w:style>
  <w:style w:type="paragraph" w:customStyle="1" w:styleId="introduction">
    <w:name w:val="introduction"/>
    <w:basedOn w:val="Normal"/>
    <w:uiPriority w:val="99"/>
    <w:qFormat/>
    <w:rsid w:val="00E97862"/>
    <w:pPr>
      <w:spacing w:before="100" w:beforeAutospacing="1" w:after="100" w:afterAutospacing="1"/>
    </w:pPr>
    <w:rPr>
      <w:rFonts w:eastAsia="Times New Roman"/>
      <w:sz w:val="20"/>
    </w:rPr>
  </w:style>
  <w:style w:type="paragraph" w:customStyle="1" w:styleId="featuretitle">
    <w:name w:val="feature_title"/>
    <w:basedOn w:val="Normal"/>
    <w:uiPriority w:val="99"/>
    <w:qFormat/>
    <w:rsid w:val="00E97862"/>
    <w:pPr>
      <w:spacing w:before="100" w:beforeAutospacing="1" w:after="100" w:afterAutospacing="1"/>
    </w:pPr>
    <w:rPr>
      <w:rFonts w:eastAsia="Times New Roman"/>
      <w:sz w:val="20"/>
    </w:rPr>
  </w:style>
  <w:style w:type="paragraph" w:customStyle="1" w:styleId="translatedivgrey-image">
    <w:name w:val="translatedivgrey-image"/>
    <w:basedOn w:val="Normal"/>
    <w:uiPriority w:val="99"/>
    <w:qFormat/>
    <w:rsid w:val="00E97862"/>
    <w:pPr>
      <w:spacing w:before="100" w:beforeAutospacing="1" w:after="100" w:afterAutospacing="1"/>
    </w:pPr>
    <w:rPr>
      <w:rFonts w:eastAsia="Times New Roman"/>
      <w:sz w:val="20"/>
    </w:rPr>
  </w:style>
  <w:style w:type="paragraph" w:customStyle="1" w:styleId="translatedivblue-image">
    <w:name w:val="translatedivblue-image"/>
    <w:basedOn w:val="Normal"/>
    <w:uiPriority w:val="99"/>
    <w:qFormat/>
    <w:rsid w:val="00E97862"/>
    <w:pPr>
      <w:spacing w:before="100" w:beforeAutospacing="1" w:after="100" w:afterAutospacing="1"/>
    </w:pPr>
    <w:rPr>
      <w:rFonts w:eastAsia="Times New Roman"/>
      <w:sz w:val="20"/>
    </w:rPr>
  </w:style>
  <w:style w:type="paragraph" w:customStyle="1" w:styleId="class">
    <w:name w:val="class"/>
    <w:basedOn w:val="Normal"/>
    <w:uiPriority w:val="99"/>
    <w:qFormat/>
    <w:rsid w:val="00E97862"/>
    <w:pPr>
      <w:spacing w:before="100" w:beforeAutospacing="1" w:after="100" w:afterAutospacing="1"/>
    </w:pPr>
    <w:rPr>
      <w:rFonts w:eastAsia="Times New Roman"/>
      <w:sz w:val="20"/>
    </w:rPr>
  </w:style>
  <w:style w:type="character" w:customStyle="1" w:styleId="blocktitleChar">
    <w:name w:val="block title Char"/>
    <w:aliases w:val="cites Char1"/>
    <w:link w:val="blocktitle0"/>
    <w:qFormat/>
    <w:locked/>
    <w:rsid w:val="00E97862"/>
    <w:rPr>
      <w:rFonts w:ascii="Calibri" w:eastAsia="Times New Roman" w:hAnsi="Calibri" w:cs="Calibri"/>
      <w:b/>
      <w:caps/>
      <w:kern w:val="0"/>
      <w:sz w:val="28"/>
      <w:szCs w:val="28"/>
      <w:lang w:val="es-ES" w:eastAsia="en-US"/>
      <w14:ligatures w14:val="none"/>
    </w:rPr>
  </w:style>
  <w:style w:type="paragraph" w:customStyle="1" w:styleId="Pa6">
    <w:name w:val="Pa6"/>
    <w:basedOn w:val="Normal"/>
    <w:next w:val="Normal"/>
    <w:uiPriority w:val="99"/>
    <w:qFormat/>
    <w:rsid w:val="00E97862"/>
    <w:pPr>
      <w:autoSpaceDE w:val="0"/>
      <w:autoSpaceDN w:val="0"/>
      <w:adjustRightInd w:val="0"/>
      <w:spacing w:line="221" w:lineRule="atLeast"/>
    </w:pPr>
    <w:rPr>
      <w:rFonts w:eastAsia="Times New Roman"/>
      <w:sz w:val="20"/>
    </w:rPr>
  </w:style>
  <w:style w:type="paragraph" w:customStyle="1" w:styleId="Pa4">
    <w:name w:val="Pa4"/>
    <w:basedOn w:val="Normal"/>
    <w:next w:val="Normal"/>
    <w:uiPriority w:val="99"/>
    <w:qFormat/>
    <w:rsid w:val="00E97862"/>
    <w:pPr>
      <w:autoSpaceDE w:val="0"/>
      <w:autoSpaceDN w:val="0"/>
      <w:adjustRightInd w:val="0"/>
      <w:spacing w:line="181" w:lineRule="atLeast"/>
    </w:pPr>
    <w:rPr>
      <w:rFonts w:eastAsia="Times New Roman"/>
      <w:sz w:val="20"/>
    </w:rPr>
  </w:style>
  <w:style w:type="paragraph" w:customStyle="1" w:styleId="Pa5">
    <w:name w:val="Pa5"/>
    <w:basedOn w:val="Normal"/>
    <w:next w:val="Normal"/>
    <w:uiPriority w:val="99"/>
    <w:qFormat/>
    <w:rsid w:val="00E97862"/>
    <w:pPr>
      <w:autoSpaceDE w:val="0"/>
      <w:autoSpaceDN w:val="0"/>
      <w:adjustRightInd w:val="0"/>
      <w:spacing w:line="321" w:lineRule="atLeast"/>
    </w:pPr>
    <w:rPr>
      <w:rFonts w:eastAsia="Times New Roman"/>
      <w:sz w:val="20"/>
    </w:rPr>
  </w:style>
  <w:style w:type="paragraph" w:customStyle="1" w:styleId="attribution">
    <w:name w:val="attribution"/>
    <w:basedOn w:val="Normal"/>
    <w:uiPriority w:val="99"/>
    <w:qFormat/>
    <w:rsid w:val="00E97862"/>
    <w:pPr>
      <w:spacing w:before="100" w:beforeAutospacing="1" w:after="100" w:afterAutospacing="1"/>
    </w:pPr>
    <w:rPr>
      <w:rFonts w:eastAsia="Times New Roman"/>
      <w:sz w:val="20"/>
    </w:rPr>
  </w:style>
  <w:style w:type="paragraph" w:customStyle="1" w:styleId="text-textbodyhoustontexttext-dateline">
    <w:name w:val="text-textbody houstontext text-dateline"/>
    <w:basedOn w:val="Normal"/>
    <w:uiPriority w:val="99"/>
    <w:qFormat/>
    <w:rsid w:val="00E97862"/>
    <w:pPr>
      <w:spacing w:before="100" w:beforeAutospacing="1" w:after="100" w:afterAutospacing="1"/>
    </w:pPr>
    <w:rPr>
      <w:rFonts w:eastAsia="Times New Roman"/>
      <w:sz w:val="20"/>
    </w:rPr>
  </w:style>
  <w:style w:type="paragraph" w:customStyle="1" w:styleId="text-textbodyhoustontext">
    <w:name w:val="text-textbody houstontext"/>
    <w:basedOn w:val="Normal"/>
    <w:uiPriority w:val="99"/>
    <w:qFormat/>
    <w:rsid w:val="00E97862"/>
    <w:pPr>
      <w:spacing w:before="100" w:beforeAutospacing="1" w:after="100" w:afterAutospacing="1"/>
    </w:pPr>
    <w:rPr>
      <w:rFonts w:eastAsia="Times New Roman"/>
      <w:sz w:val="20"/>
    </w:rPr>
  </w:style>
  <w:style w:type="character" w:customStyle="1" w:styleId="StyleStyle4LatinTimesNewRomanAsianSimSunBoldChar">
    <w:name w:val="Style Style4 + (Latin) Times New Roman (Asian) SimSun Bold Char"/>
    <w:link w:val="StyleStyle4LatinTimesNewRomanAsianSimSunBold"/>
    <w:locked/>
    <w:rsid w:val="00E97862"/>
    <w:rPr>
      <w:rFonts w:ascii="Georgia" w:eastAsia="SimSun" w:hAnsi="Georgia"/>
      <w:b/>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97862"/>
    <w:rPr>
      <w:rFonts w:ascii="Georgia" w:eastAsia="SimSun" w:hAnsi="Georgia"/>
      <w:b/>
      <w:kern w:val="2"/>
      <w:sz w:val="24"/>
      <w:lang w:val="en-CA" w:eastAsia="zh-CN"/>
      <w14:ligatures w14:val="standardContextual"/>
    </w:rPr>
  </w:style>
  <w:style w:type="paragraph" w:customStyle="1" w:styleId="summary">
    <w:name w:val="summary"/>
    <w:basedOn w:val="Normal"/>
    <w:uiPriority w:val="99"/>
    <w:qFormat/>
    <w:rsid w:val="00E97862"/>
    <w:pPr>
      <w:spacing w:before="100" w:beforeAutospacing="1" w:after="100" w:afterAutospacing="1"/>
    </w:pPr>
    <w:rPr>
      <w:rFonts w:eastAsia="Times New Roman"/>
      <w:sz w:val="20"/>
    </w:rPr>
  </w:style>
  <w:style w:type="paragraph" w:customStyle="1" w:styleId="Caption2">
    <w:name w:val="Caption2"/>
    <w:basedOn w:val="Normal"/>
    <w:uiPriority w:val="99"/>
    <w:qFormat/>
    <w:rsid w:val="00E97862"/>
    <w:pPr>
      <w:spacing w:before="100" w:beforeAutospacing="1" w:after="100" w:afterAutospacing="1"/>
    </w:pPr>
    <w:rPr>
      <w:rFonts w:eastAsia="Times New Roman"/>
      <w:sz w:val="20"/>
    </w:rPr>
  </w:style>
  <w:style w:type="character" w:customStyle="1" w:styleId="MTDisplayEquationChar">
    <w:name w:val="MTDisplayEquation Char"/>
    <w:link w:val="MTDisplayEquation"/>
    <w:locked/>
    <w:rsid w:val="00E97862"/>
    <w:rPr>
      <w:rFonts w:ascii="Georgia" w:hAnsi="Georgia"/>
    </w:rPr>
  </w:style>
  <w:style w:type="paragraph" w:customStyle="1" w:styleId="MTDisplayEquation">
    <w:name w:val="MTDisplayEquation"/>
    <w:basedOn w:val="Normal"/>
    <w:next w:val="Normal"/>
    <w:link w:val="MTDisplayEquationChar"/>
    <w:qFormat/>
    <w:rsid w:val="00E97862"/>
    <w:pPr>
      <w:tabs>
        <w:tab w:val="center" w:pos="5120"/>
        <w:tab w:val="right" w:pos="10220"/>
      </w:tabs>
    </w:pPr>
    <w:rPr>
      <w:rFonts w:ascii="Georgia" w:hAnsi="Georgia"/>
      <w:kern w:val="2"/>
      <w:sz w:val="24"/>
      <w:lang w:val="en-CA" w:eastAsia="zh-CN"/>
      <w14:ligatures w14:val="standardContextual"/>
    </w:rPr>
  </w:style>
  <w:style w:type="paragraph" w:customStyle="1" w:styleId="DebateFile">
    <w:name w:val="Debate File"/>
    <w:basedOn w:val="Normal"/>
    <w:uiPriority w:val="99"/>
    <w:qFormat/>
    <w:rsid w:val="00E97862"/>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E97862"/>
    <w:pPr>
      <w:ind w:left="288"/>
    </w:pPr>
    <w:rPr>
      <w:rFonts w:ascii="Garamond" w:eastAsia="Times New Roman" w:hAnsi="Garamond"/>
      <w:sz w:val="20"/>
    </w:rPr>
  </w:style>
  <w:style w:type="paragraph" w:customStyle="1" w:styleId="AAAcard">
    <w:name w:val="AAAcard"/>
    <w:basedOn w:val="Normal"/>
    <w:link w:val="AAAcardChar"/>
    <w:uiPriority w:val="99"/>
    <w:qFormat/>
    <w:rsid w:val="00E97862"/>
    <w:pPr>
      <w:ind w:left="288" w:right="288"/>
    </w:pPr>
    <w:rPr>
      <w:rFonts w:eastAsia="Times New Roman"/>
      <w:sz w:val="20"/>
    </w:rPr>
  </w:style>
  <w:style w:type="paragraph" w:customStyle="1" w:styleId="Caption3">
    <w:name w:val="Caption3"/>
    <w:basedOn w:val="Normal"/>
    <w:uiPriority w:val="99"/>
    <w:qFormat/>
    <w:rsid w:val="00E97862"/>
    <w:pPr>
      <w:spacing w:before="100" w:beforeAutospacing="1" w:after="100" w:afterAutospacing="1"/>
    </w:pPr>
    <w:rPr>
      <w:rFonts w:eastAsia="Times New Roman"/>
      <w:sz w:val="20"/>
    </w:rPr>
  </w:style>
  <w:style w:type="paragraph" w:customStyle="1" w:styleId="body-12-5">
    <w:name w:val="body-12-5"/>
    <w:basedOn w:val="Normal"/>
    <w:uiPriority w:val="99"/>
    <w:qFormat/>
    <w:rsid w:val="00E97862"/>
    <w:pPr>
      <w:spacing w:before="100" w:beforeAutospacing="1" w:after="100" w:afterAutospacing="1"/>
    </w:pPr>
    <w:rPr>
      <w:rFonts w:eastAsia="Times New Roman"/>
      <w:sz w:val="20"/>
    </w:rPr>
  </w:style>
  <w:style w:type="paragraph" w:customStyle="1" w:styleId="infuse">
    <w:name w:val="infuse"/>
    <w:basedOn w:val="Normal"/>
    <w:uiPriority w:val="99"/>
    <w:qFormat/>
    <w:rsid w:val="00E97862"/>
    <w:pPr>
      <w:spacing w:before="100" w:beforeAutospacing="1" w:after="100" w:afterAutospacing="1"/>
    </w:pPr>
    <w:rPr>
      <w:rFonts w:eastAsia="Times New Roman"/>
      <w:sz w:val="20"/>
    </w:rPr>
  </w:style>
  <w:style w:type="paragraph" w:customStyle="1" w:styleId="fontreg">
    <w:name w:val="font_reg"/>
    <w:basedOn w:val="Normal"/>
    <w:uiPriority w:val="99"/>
    <w:qFormat/>
    <w:rsid w:val="00E97862"/>
    <w:pPr>
      <w:spacing w:before="100" w:beforeAutospacing="1" w:after="100" w:afterAutospacing="1"/>
    </w:pPr>
    <w:rPr>
      <w:rFonts w:eastAsia="Times New Roman"/>
      <w:sz w:val="20"/>
    </w:rPr>
  </w:style>
  <w:style w:type="paragraph" w:customStyle="1" w:styleId="CITEF3">
    <w:name w:val="CITE F3"/>
    <w:uiPriority w:val="99"/>
    <w:qFormat/>
    <w:rsid w:val="00E97862"/>
    <w:rPr>
      <w:rFonts w:ascii="Georgia" w:eastAsia="SimSun" w:hAnsi="Georgia" w:cs="Times New Roman"/>
      <w:b/>
      <w:kern w:val="0"/>
      <w:lang w:val="en-US"/>
      <w14:ligatures w14:val="none"/>
    </w:rPr>
  </w:style>
  <w:style w:type="character" w:customStyle="1" w:styleId="StyleBoldUnderlineTimesNewRomanChar">
    <w:name w:val="Style Bold Underline + Times New Roman Char"/>
    <w:link w:val="StyleBoldUnderlineTimesNewRoman"/>
    <w:locked/>
    <w:rsid w:val="00E97862"/>
    <w:rPr>
      <w:rFonts w:ascii="Times New Roman Bold" w:eastAsia="Times New Roman" w:hAnsi="Times New Roman Bold"/>
      <w:b/>
      <w:u w:val="single"/>
    </w:rPr>
  </w:style>
  <w:style w:type="paragraph" w:customStyle="1" w:styleId="StyleBoldUnderlineTimesNewRoman">
    <w:name w:val="Style Bold Underline + Times New Roman"/>
    <w:link w:val="StyleBoldUnderlineTimesNewRomanChar"/>
    <w:qFormat/>
    <w:rsid w:val="00E97862"/>
    <w:pPr>
      <w:spacing w:after="200" w:line="276" w:lineRule="auto"/>
    </w:pPr>
    <w:rPr>
      <w:rFonts w:ascii="Times New Roman Bold" w:eastAsia="Times New Roman" w:hAnsi="Times New Roman Bold"/>
      <w:b/>
      <w:u w:val="single"/>
    </w:rPr>
  </w:style>
  <w:style w:type="character" w:customStyle="1" w:styleId="StyleUnderlineTimesNewRomanChar">
    <w:name w:val="Style Underline + Times New Roman Char"/>
    <w:link w:val="StyleUnderlineTimesNewRoman"/>
    <w:locked/>
    <w:rsid w:val="00E97862"/>
    <w:rPr>
      <w:rFonts w:ascii="Calibri" w:eastAsia="Times New Roman" w:hAnsi="Calibri"/>
      <w:sz w:val="20"/>
      <w:u w:val="single"/>
    </w:rPr>
  </w:style>
  <w:style w:type="paragraph" w:customStyle="1" w:styleId="StyleUnderlineTimesNewRoman">
    <w:name w:val="Style Underline + Times New Roman"/>
    <w:link w:val="StyleUnderlineTimesNewRomanChar"/>
    <w:qFormat/>
    <w:rsid w:val="00E97862"/>
    <w:pPr>
      <w:spacing w:after="200"/>
    </w:pPr>
    <w:rPr>
      <w:rFonts w:ascii="Calibri" w:eastAsia="Times New Roman" w:hAnsi="Calibri"/>
      <w:sz w:val="20"/>
      <w:u w:val="single"/>
    </w:rPr>
  </w:style>
  <w:style w:type="paragraph" w:customStyle="1" w:styleId="hotroute1">
    <w:name w:val="hot route!"/>
    <w:basedOn w:val="Normal"/>
    <w:uiPriority w:val="99"/>
    <w:qFormat/>
    <w:rsid w:val="00E97862"/>
    <w:pPr>
      <w:ind w:left="144"/>
    </w:pPr>
    <w:rPr>
      <w:rFonts w:ascii="Cambria" w:eastAsia="Times New Roman" w:hAnsi="Cambria"/>
      <w:sz w:val="20"/>
    </w:rPr>
  </w:style>
  <w:style w:type="paragraph" w:customStyle="1" w:styleId="FreeFormA">
    <w:name w:val="Free Form A"/>
    <w:autoRedefine/>
    <w:uiPriority w:val="99"/>
    <w:qFormat/>
    <w:rsid w:val="00E97862"/>
    <w:pPr>
      <w:spacing w:line="276" w:lineRule="auto"/>
    </w:pPr>
    <w:rPr>
      <w:rFonts w:ascii="Helvetica" w:eastAsia="Times New Roman" w:hAnsi="Helvetica" w:cs="Times New Roman"/>
      <w:color w:val="000000"/>
      <w:kern w:val="0"/>
      <w:szCs w:val="22"/>
      <w:lang w:val="en-US" w:bidi="he-IL"/>
      <w14:ligatures w14:val="none"/>
    </w:rPr>
  </w:style>
  <w:style w:type="paragraph" w:customStyle="1" w:styleId="bodytextfp">
    <w:name w:val="bodytextfp"/>
    <w:basedOn w:val="Normal"/>
    <w:uiPriority w:val="99"/>
    <w:qFormat/>
    <w:rsid w:val="00E97862"/>
    <w:pPr>
      <w:spacing w:before="100" w:beforeAutospacing="1" w:after="100" w:afterAutospacing="1"/>
    </w:pPr>
    <w:rPr>
      <w:rFonts w:eastAsia="Times New Roman"/>
      <w:sz w:val="20"/>
    </w:rPr>
  </w:style>
  <w:style w:type="character" w:customStyle="1" w:styleId="ReallyfuckingsmallChar">
    <w:name w:val="Really fucking small Char"/>
    <w:link w:val="Reallyfuckingsmall"/>
    <w:locked/>
    <w:rsid w:val="00E97862"/>
    <w:rPr>
      <w:rFonts w:ascii="Times New Roman" w:hAnsi="Times New Roman"/>
      <w:sz w:val="10"/>
    </w:rPr>
  </w:style>
  <w:style w:type="paragraph" w:customStyle="1" w:styleId="Reallyfuckingsmall">
    <w:name w:val="Really fucking small"/>
    <w:basedOn w:val="Normal"/>
    <w:link w:val="ReallyfuckingsmallChar"/>
    <w:qFormat/>
    <w:rsid w:val="00E97862"/>
    <w:rPr>
      <w:rFonts w:ascii="Times New Roman" w:hAnsi="Times New Roman"/>
      <w:kern w:val="2"/>
      <w:sz w:val="10"/>
      <w:lang w:val="en-CA" w:eastAsia="zh-CN"/>
      <w14:ligatures w14:val="standardContextual"/>
    </w:rPr>
  </w:style>
  <w:style w:type="paragraph" w:customStyle="1" w:styleId="subheader">
    <w:name w:val="subheader"/>
    <w:basedOn w:val="Normal"/>
    <w:uiPriority w:val="99"/>
    <w:qFormat/>
    <w:rsid w:val="00E97862"/>
    <w:pPr>
      <w:spacing w:before="100" w:beforeAutospacing="1" w:after="100" w:afterAutospacing="1"/>
    </w:pPr>
    <w:rPr>
      <w:rFonts w:eastAsia="Times New Roman"/>
      <w:sz w:val="20"/>
    </w:rPr>
  </w:style>
  <w:style w:type="paragraph" w:customStyle="1" w:styleId="firstletter">
    <w:name w:val="firstletter"/>
    <w:basedOn w:val="Normal"/>
    <w:uiPriority w:val="99"/>
    <w:qFormat/>
    <w:rsid w:val="00E97862"/>
    <w:pPr>
      <w:spacing w:before="100" w:beforeAutospacing="1" w:after="100" w:afterAutospacing="1"/>
    </w:pPr>
    <w:rPr>
      <w:rFonts w:eastAsia="Times New Roman"/>
      <w:sz w:val="20"/>
    </w:rPr>
  </w:style>
  <w:style w:type="paragraph" w:customStyle="1" w:styleId="more">
    <w:name w:val="more"/>
    <w:basedOn w:val="Normal"/>
    <w:uiPriority w:val="99"/>
    <w:qFormat/>
    <w:rsid w:val="00E97862"/>
    <w:pPr>
      <w:spacing w:before="100" w:beforeAutospacing="1" w:after="100" w:afterAutospacing="1"/>
    </w:pPr>
    <w:rPr>
      <w:rFonts w:eastAsia="Times New Roman"/>
      <w:sz w:val="20"/>
    </w:rPr>
  </w:style>
  <w:style w:type="paragraph" w:customStyle="1" w:styleId="story">
    <w:name w:val="story"/>
    <w:basedOn w:val="Normal"/>
    <w:uiPriority w:val="99"/>
    <w:qFormat/>
    <w:rsid w:val="00E97862"/>
    <w:pPr>
      <w:spacing w:before="100" w:beforeAutospacing="1" w:after="100" w:afterAutospacing="1"/>
    </w:pPr>
    <w:rPr>
      <w:rFonts w:eastAsia="Times New Roman"/>
      <w:sz w:val="20"/>
    </w:rPr>
  </w:style>
  <w:style w:type="paragraph" w:customStyle="1" w:styleId="H1numbered">
    <w:name w:val="H1 numbered"/>
    <w:basedOn w:val="Normal"/>
    <w:uiPriority w:val="99"/>
    <w:qFormat/>
    <w:rsid w:val="00E97862"/>
    <w:pPr>
      <w:pageBreakBefore/>
      <w:widowControl w:val="0"/>
      <w:numPr>
        <w:numId w:val="16"/>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rPr>
  </w:style>
  <w:style w:type="paragraph" w:customStyle="1" w:styleId="Numberedparas">
    <w:name w:val="Numbered paras"/>
    <w:basedOn w:val="Normal"/>
    <w:uiPriority w:val="99"/>
    <w:qFormat/>
    <w:rsid w:val="00E97862"/>
    <w:pPr>
      <w:widowControl w:val="0"/>
      <w:numPr>
        <w:ilvl w:val="1"/>
        <w:numId w:val="16"/>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 w:val="20"/>
      <w:lang w:val="en-GB"/>
    </w:rPr>
  </w:style>
  <w:style w:type="paragraph" w:customStyle="1" w:styleId="in">
    <w:name w:val="in"/>
    <w:basedOn w:val="Normal"/>
    <w:uiPriority w:val="99"/>
    <w:qFormat/>
    <w:rsid w:val="00E97862"/>
    <w:pPr>
      <w:spacing w:before="100" w:beforeAutospacing="1" w:after="100" w:afterAutospacing="1"/>
    </w:pPr>
    <w:rPr>
      <w:rFonts w:eastAsia="Times New Roman"/>
      <w:sz w:val="20"/>
    </w:rPr>
  </w:style>
  <w:style w:type="paragraph" w:customStyle="1" w:styleId="image-caption">
    <w:name w:val="image-caption"/>
    <w:basedOn w:val="Normal"/>
    <w:uiPriority w:val="99"/>
    <w:qFormat/>
    <w:rsid w:val="00E97862"/>
    <w:pPr>
      <w:spacing w:before="100" w:beforeAutospacing="1" w:after="100" w:afterAutospacing="1"/>
    </w:pPr>
    <w:rPr>
      <w:rFonts w:eastAsia="Times New Roman"/>
      <w:sz w:val="20"/>
    </w:rPr>
  </w:style>
  <w:style w:type="paragraph" w:customStyle="1" w:styleId="imagecontain">
    <w:name w:val="imagecontain"/>
    <w:basedOn w:val="Normal"/>
    <w:uiPriority w:val="99"/>
    <w:qFormat/>
    <w:rsid w:val="00E97862"/>
    <w:pPr>
      <w:spacing w:before="100" w:beforeAutospacing="1" w:after="100" w:afterAutospacing="1"/>
    </w:pPr>
    <w:rPr>
      <w:rFonts w:eastAsia="Times New Roman"/>
      <w:sz w:val="20"/>
    </w:rPr>
  </w:style>
  <w:style w:type="paragraph" w:customStyle="1" w:styleId="CM62">
    <w:name w:val="CM62"/>
    <w:basedOn w:val="Normal"/>
    <w:next w:val="Normal"/>
    <w:uiPriority w:val="99"/>
    <w:qFormat/>
    <w:rsid w:val="00E97862"/>
    <w:pPr>
      <w:widowControl w:val="0"/>
      <w:autoSpaceDE w:val="0"/>
      <w:autoSpaceDN w:val="0"/>
      <w:adjustRightInd w:val="0"/>
      <w:spacing w:after="248"/>
    </w:pPr>
    <w:rPr>
      <w:rFonts w:ascii="Showcard Gothic" w:eastAsia="Times New Roman" w:hAnsi="Showcard Gothic"/>
      <w:sz w:val="20"/>
    </w:rPr>
  </w:style>
  <w:style w:type="paragraph" w:customStyle="1" w:styleId="CM63">
    <w:name w:val="CM63"/>
    <w:basedOn w:val="Normal"/>
    <w:next w:val="Normal"/>
    <w:uiPriority w:val="99"/>
    <w:qFormat/>
    <w:rsid w:val="00E97862"/>
    <w:pPr>
      <w:widowControl w:val="0"/>
      <w:autoSpaceDE w:val="0"/>
      <w:autoSpaceDN w:val="0"/>
      <w:adjustRightInd w:val="0"/>
      <w:spacing w:after="323"/>
    </w:pPr>
    <w:rPr>
      <w:rFonts w:ascii="Showcard Gothic" w:eastAsia="Times New Roman" w:hAnsi="Showcard Gothic"/>
      <w:sz w:val="20"/>
    </w:rPr>
  </w:style>
  <w:style w:type="paragraph" w:customStyle="1" w:styleId="CM23">
    <w:name w:val="CM23"/>
    <w:basedOn w:val="Default"/>
    <w:next w:val="Default"/>
    <w:uiPriority w:val="99"/>
    <w:qFormat/>
    <w:rsid w:val="00E97862"/>
    <w:pPr>
      <w:widowControl w:val="0"/>
      <w:spacing w:after="63" w:line="240" w:lineRule="auto"/>
    </w:pPr>
    <w:rPr>
      <w:rFonts w:ascii="Arial" w:hAnsi="Arial" w:cs="Times New Roman"/>
    </w:rPr>
  </w:style>
  <w:style w:type="paragraph" w:customStyle="1" w:styleId="CM35">
    <w:name w:val="CM35"/>
    <w:basedOn w:val="Default"/>
    <w:next w:val="Default"/>
    <w:uiPriority w:val="99"/>
    <w:qFormat/>
    <w:rsid w:val="00E97862"/>
    <w:pPr>
      <w:widowControl w:val="0"/>
      <w:spacing w:after="0" w:line="228" w:lineRule="atLeast"/>
    </w:pPr>
    <w:rPr>
      <w:rFonts w:ascii="Showcard Gothic" w:hAnsi="Showcard Gothic" w:cs="Times New Roman"/>
    </w:rPr>
  </w:style>
  <w:style w:type="paragraph" w:customStyle="1" w:styleId="CM60">
    <w:name w:val="CM60"/>
    <w:basedOn w:val="Default"/>
    <w:next w:val="Default"/>
    <w:uiPriority w:val="99"/>
    <w:qFormat/>
    <w:rsid w:val="00E97862"/>
    <w:pPr>
      <w:widowControl w:val="0"/>
      <w:spacing w:after="0" w:line="228" w:lineRule="atLeast"/>
    </w:pPr>
    <w:rPr>
      <w:rFonts w:ascii="Showcard Gothic" w:hAnsi="Showcard Gothic" w:cs="Times New Roman"/>
    </w:rPr>
  </w:style>
  <w:style w:type="character" w:customStyle="1" w:styleId="StylecardCharCharChar11ptChar">
    <w:name w:val="Style card Char Char Char + 11 pt Char"/>
    <w:link w:val="StylecardCharCharChar11pt"/>
    <w:locked/>
    <w:rsid w:val="00E97862"/>
    <w:rPr>
      <w:rFonts w:ascii="Calibri" w:hAnsi="Calibri"/>
      <w:sz w:val="20"/>
    </w:rPr>
  </w:style>
  <w:style w:type="paragraph" w:customStyle="1" w:styleId="StylecardCharCharChar11pt">
    <w:name w:val="Style card Char Char Char + 11 pt"/>
    <w:link w:val="StylecardCharCharChar11ptChar"/>
    <w:qFormat/>
    <w:rsid w:val="00E97862"/>
    <w:pPr>
      <w:spacing w:after="200"/>
      <w:ind w:left="288" w:right="288"/>
    </w:pPr>
    <w:rPr>
      <w:rFonts w:ascii="Calibri" w:hAnsi="Calibri"/>
      <w:sz w:val="20"/>
    </w:rPr>
  </w:style>
  <w:style w:type="character" w:customStyle="1" w:styleId="StyleCards11ptChar">
    <w:name w:val="Style Cards + 11 pt Char"/>
    <w:link w:val="StyleCards11pt"/>
    <w:locked/>
    <w:rsid w:val="00E97862"/>
    <w:rPr>
      <w:rFonts w:ascii="Georgia" w:hAnsi="Georgia"/>
      <w:lang w:val="x-none" w:eastAsia="x-none"/>
    </w:rPr>
  </w:style>
  <w:style w:type="paragraph" w:customStyle="1" w:styleId="StyleCards11pt">
    <w:name w:val="Style Cards + 11 pt"/>
    <w:basedOn w:val="Cards"/>
    <w:link w:val="StyleCards11ptChar"/>
    <w:qFormat/>
    <w:rsid w:val="00E97862"/>
    <w:pPr>
      <w:widowControl/>
      <w:autoSpaceDE w:val="0"/>
      <w:autoSpaceDN w:val="0"/>
      <w:adjustRightInd w:val="0"/>
    </w:pPr>
    <w:rPr>
      <w:rFonts w:ascii="Georgia" w:eastAsiaTheme="minorEastAsia" w:hAnsi="Georgia" w:cstheme="minorBidi"/>
      <w:kern w:val="2"/>
      <w:sz w:val="24"/>
      <w:lang w:val="x-none" w:eastAsia="x-none"/>
      <w14:ligatures w14:val="standardContextual"/>
    </w:rPr>
  </w:style>
  <w:style w:type="character" w:customStyle="1" w:styleId="StyleCards11ptUnderlineChar">
    <w:name w:val="Style Cards + 11 pt Underline Char"/>
    <w:link w:val="StyleCards11ptUnderline"/>
    <w:locked/>
    <w:rsid w:val="00E97862"/>
    <w:rPr>
      <w:rFonts w:ascii="Georgia" w:hAnsi="Georgia"/>
      <w:sz w:val="20"/>
      <w:u w:val="single"/>
      <w:lang w:val="x-none" w:eastAsia="x-none"/>
    </w:rPr>
  </w:style>
  <w:style w:type="paragraph" w:customStyle="1" w:styleId="StyleCards11ptUnderline">
    <w:name w:val="Style Cards + 11 pt Underline"/>
    <w:basedOn w:val="Cards"/>
    <w:link w:val="StyleCards11ptUnderlineChar"/>
    <w:qFormat/>
    <w:rsid w:val="00E97862"/>
    <w:pPr>
      <w:widowControl/>
      <w:autoSpaceDE w:val="0"/>
      <w:autoSpaceDN w:val="0"/>
      <w:adjustRightInd w:val="0"/>
    </w:pPr>
    <w:rPr>
      <w:rFonts w:ascii="Georgia" w:eastAsiaTheme="minorEastAsia" w:hAnsi="Georgia" w:cstheme="minorBidi"/>
      <w:kern w:val="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97862"/>
    <w:rPr>
      <w:rFonts w:ascii="Georgia" w:hAnsi="Georgia"/>
      <w:b/>
      <w:sz w:val="20"/>
      <w:u w:val="single"/>
      <w:lang w:val="x-none" w:eastAsia="x-none"/>
    </w:rPr>
  </w:style>
  <w:style w:type="paragraph" w:customStyle="1" w:styleId="StyleCards11ptBoldUnderline">
    <w:name w:val="Style Cards + 11 pt Bold Underline"/>
    <w:basedOn w:val="Cards"/>
    <w:link w:val="StyleCards11ptBoldUnderlineChar"/>
    <w:qFormat/>
    <w:rsid w:val="00E97862"/>
    <w:pPr>
      <w:widowControl/>
      <w:autoSpaceDE w:val="0"/>
      <w:autoSpaceDN w:val="0"/>
      <w:adjustRightInd w:val="0"/>
    </w:pPr>
    <w:rPr>
      <w:rFonts w:ascii="Georgia" w:eastAsiaTheme="minorEastAsia" w:hAnsi="Georgia" w:cstheme="minorBidi"/>
      <w:b/>
      <w:kern w:val="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97862"/>
    <w:rPr>
      <w:rFonts w:ascii="Georgia" w:hAnsi="Georgia"/>
      <w:b/>
      <w:sz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97862"/>
    <w:pPr>
      <w:widowControl/>
      <w:pBdr>
        <w:top w:val="single" w:sz="4" w:space="0" w:color="auto"/>
        <w:left w:val="single" w:sz="4" w:space="0" w:color="auto"/>
        <w:bottom w:val="single" w:sz="4" w:space="0" w:color="auto"/>
        <w:right w:val="single" w:sz="4" w:space="0" w:color="auto"/>
      </w:pBdr>
      <w:autoSpaceDE w:val="0"/>
      <w:autoSpaceDN w:val="0"/>
      <w:adjustRightInd w:val="0"/>
    </w:pPr>
    <w:rPr>
      <w:rFonts w:ascii="Georgia" w:eastAsiaTheme="minorEastAsia" w:hAnsi="Georgia" w:cstheme="minorBidi"/>
      <w:b/>
      <w:kern w:val="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97862"/>
    <w:rPr>
      <w:rFonts w:ascii="Georgia" w:hAnsi="Georgia"/>
      <w:sz w:val="20"/>
      <w:lang w:val="x-none" w:eastAsia="x-none"/>
    </w:rPr>
  </w:style>
  <w:style w:type="paragraph" w:customStyle="1" w:styleId="StylecardCharChar11pt">
    <w:name w:val="Style card Char Char + 11 pt"/>
    <w:basedOn w:val="cardCharChar"/>
    <w:link w:val="StylecardCharChar11ptChar"/>
    <w:qFormat/>
    <w:rsid w:val="00E97862"/>
    <w:rPr>
      <w:rFonts w:ascii="Georgia" w:eastAsiaTheme="minorEastAsia" w:hAnsi="Georgia"/>
      <w:kern w:val="2"/>
      <w:szCs w:val="24"/>
      <w:lang w:val="x-none" w:eastAsia="x-none"/>
      <w14:ligatures w14:val="standardContextual"/>
    </w:rPr>
  </w:style>
  <w:style w:type="character" w:customStyle="1" w:styleId="NormalFontChar">
    <w:name w:val="Normal Font Char"/>
    <w:link w:val="NormalFont"/>
    <w:locked/>
    <w:rsid w:val="00E97862"/>
    <w:rPr>
      <w:rFonts w:ascii="Times New Roman" w:hAnsi="Times New Roman"/>
      <w:sz w:val="20"/>
    </w:rPr>
  </w:style>
  <w:style w:type="paragraph" w:customStyle="1" w:styleId="NormalFont">
    <w:name w:val="Normal Font"/>
    <w:link w:val="NormalFontChar"/>
    <w:qFormat/>
    <w:rsid w:val="00E97862"/>
    <w:rPr>
      <w:rFonts w:ascii="Times New Roman" w:hAnsi="Times New Roman"/>
      <w:sz w:val="20"/>
    </w:rPr>
  </w:style>
  <w:style w:type="paragraph" w:customStyle="1" w:styleId="StyleSmall11pt">
    <w:name w:val="Style Small + 11 pt"/>
    <w:uiPriority w:val="99"/>
    <w:qFormat/>
    <w:rsid w:val="00E97862"/>
    <w:pPr>
      <w:spacing w:after="200"/>
    </w:pPr>
    <w:rPr>
      <w:rFonts w:ascii="Times" w:eastAsia="Times New Roman" w:hAnsi="Times" w:cs="Times New Roman"/>
      <w:kern w:val="0"/>
      <w:sz w:val="20"/>
      <w:szCs w:val="22"/>
      <w:lang w:val="en-US" w:eastAsia="en-US"/>
      <w14:ligatures w14:val="none"/>
    </w:rPr>
  </w:style>
  <w:style w:type="character" w:customStyle="1" w:styleId="StyleNormalFont11ptUnderlineChar">
    <w:name w:val="Style Normal Font + 11 pt Underline Char"/>
    <w:link w:val="StyleNormalFont11ptUnderline"/>
    <w:locked/>
    <w:rsid w:val="00E97862"/>
    <w:rPr>
      <w:rFonts w:ascii="Times New Roman" w:hAnsi="Times New Roman"/>
      <w:sz w:val="20"/>
      <w:u w:val="single"/>
      <w:lang w:val="x-none" w:eastAsia="x-none"/>
    </w:rPr>
  </w:style>
  <w:style w:type="paragraph" w:customStyle="1" w:styleId="StyleNormalFont11ptUnderline">
    <w:name w:val="Style Normal Font + 11 pt Underline"/>
    <w:basedOn w:val="NormalFont"/>
    <w:link w:val="StyleNormalFont11ptUnderlineChar"/>
    <w:qFormat/>
    <w:rsid w:val="00E97862"/>
    <w:rPr>
      <w:u w:val="single"/>
      <w:lang w:val="x-none" w:eastAsia="x-none"/>
    </w:rPr>
  </w:style>
  <w:style w:type="character" w:customStyle="1" w:styleId="StyleNormalFont11ptBoldUnderlineChar">
    <w:name w:val="Style Normal Font + 11 pt Bold Underline Char"/>
    <w:link w:val="StyleNormalFont11ptBoldUnderline"/>
    <w:locked/>
    <w:rsid w:val="00E97862"/>
    <w:rPr>
      <w:rFonts w:ascii="Times New Roman" w:hAnsi="Times New Roman"/>
      <w:b/>
      <w:sz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97862"/>
    <w:rPr>
      <w:b/>
      <w:u w:val="single"/>
      <w:lang w:val="x-none" w:eastAsia="x-none"/>
    </w:rPr>
  </w:style>
  <w:style w:type="paragraph" w:customStyle="1" w:styleId="Smallfont0">
    <w:name w:val="Smallfont"/>
    <w:basedOn w:val="Normal"/>
    <w:uiPriority w:val="99"/>
    <w:qFormat/>
    <w:rsid w:val="00E97862"/>
    <w:rPr>
      <w:rFonts w:eastAsia="Times New Roman"/>
      <w:sz w:val="15"/>
    </w:rPr>
  </w:style>
  <w:style w:type="paragraph" w:customStyle="1" w:styleId="formatvorlage2">
    <w:name w:val="formatvorlage2"/>
    <w:basedOn w:val="Normal"/>
    <w:uiPriority w:val="99"/>
    <w:qFormat/>
    <w:rsid w:val="00E97862"/>
    <w:pPr>
      <w:spacing w:before="100" w:beforeAutospacing="1" w:after="100" w:afterAutospacing="1"/>
    </w:pPr>
    <w:rPr>
      <w:rFonts w:eastAsia="Times New Roman"/>
      <w:sz w:val="20"/>
    </w:rPr>
  </w:style>
  <w:style w:type="character" w:customStyle="1" w:styleId="StyleTitle11ptNotBoldChar">
    <w:name w:val="Style Title + 11 pt Not Bold Char"/>
    <w:link w:val="StyleTitle11ptNotBold"/>
    <w:locked/>
    <w:rsid w:val="00E97862"/>
    <w:rPr>
      <w:rFonts w:ascii="Georgia" w:hAnsi="Georgia"/>
      <w:b/>
      <w:sz w:val="20"/>
      <w:u w:val="single"/>
      <w:lang w:val="x-none" w:eastAsia="x-none"/>
    </w:rPr>
  </w:style>
  <w:style w:type="paragraph" w:customStyle="1" w:styleId="StyleTitle11ptNotBold">
    <w:name w:val="Style Title + 11 pt Not Bold"/>
    <w:basedOn w:val="Title"/>
    <w:link w:val="StyleTitle11ptNotBoldChar"/>
    <w:qFormat/>
    <w:rsid w:val="00E97862"/>
    <w:pPr>
      <w:spacing w:after="160"/>
      <w:contextualSpacing w:val="0"/>
      <w:jc w:val="center"/>
    </w:pPr>
    <w:rPr>
      <w:rFonts w:ascii="Georgia" w:eastAsiaTheme="minorEastAsia"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97862"/>
    <w:rPr>
      <w:rFonts w:ascii="Georgia"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97862"/>
    <w:pPr>
      <w:spacing w:after="160"/>
      <w:contextualSpacing w:val="0"/>
      <w:jc w:val="center"/>
    </w:pPr>
    <w:rPr>
      <w:rFonts w:ascii="Georgia" w:eastAsiaTheme="minorEastAsia"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97862"/>
    <w:rPr>
      <w:rFonts w:ascii="Georgia" w:hAnsi="Georgia"/>
      <w:lang w:val="x-none" w:eastAsia="x-none"/>
    </w:rPr>
  </w:style>
  <w:style w:type="paragraph" w:customStyle="1" w:styleId="HotRouteCharCharCharCharChar">
    <w:name w:val="Hot Route! Char Char Char Char Char"/>
    <w:basedOn w:val="Normal"/>
    <w:link w:val="HotRouteCharCharCharCharCharChar"/>
    <w:qFormat/>
    <w:rsid w:val="00E97862"/>
    <w:pPr>
      <w:ind w:left="144"/>
    </w:pPr>
    <w:rPr>
      <w:rFonts w:ascii="Georgia" w:hAnsi="Georgia"/>
      <w:kern w:val="2"/>
      <w:sz w:val="24"/>
      <w:lang w:val="x-none" w:eastAsia="x-none"/>
      <w14:ligatures w14:val="standardContextual"/>
    </w:rPr>
  </w:style>
  <w:style w:type="paragraph" w:customStyle="1" w:styleId="deck">
    <w:name w:val="deck"/>
    <w:basedOn w:val="Normal"/>
    <w:uiPriority w:val="99"/>
    <w:qFormat/>
    <w:rsid w:val="00E97862"/>
    <w:pPr>
      <w:spacing w:before="100" w:beforeAutospacing="1" w:after="100" w:afterAutospacing="1"/>
    </w:pPr>
    <w:rPr>
      <w:rFonts w:eastAsia="Times New Roman"/>
      <w:sz w:val="20"/>
    </w:rPr>
  </w:style>
  <w:style w:type="paragraph" w:customStyle="1" w:styleId="i1">
    <w:name w:val="i1"/>
    <w:basedOn w:val="Normal"/>
    <w:uiPriority w:val="99"/>
    <w:qFormat/>
    <w:rsid w:val="00E97862"/>
    <w:pPr>
      <w:spacing w:before="100" w:beforeAutospacing="1" w:after="100" w:afterAutospacing="1"/>
    </w:pPr>
    <w:rPr>
      <w:rFonts w:eastAsia="Times New Roman"/>
      <w:sz w:val="20"/>
    </w:rPr>
  </w:style>
  <w:style w:type="paragraph" w:customStyle="1" w:styleId="question">
    <w:name w:val="question"/>
    <w:basedOn w:val="Normal"/>
    <w:uiPriority w:val="99"/>
    <w:qFormat/>
    <w:rsid w:val="00E97862"/>
    <w:pPr>
      <w:spacing w:before="100" w:beforeAutospacing="1" w:after="100" w:afterAutospacing="1"/>
    </w:pPr>
    <w:rPr>
      <w:rFonts w:eastAsia="Times New Roman"/>
      <w:sz w:val="20"/>
    </w:rPr>
  </w:style>
  <w:style w:type="paragraph" w:customStyle="1" w:styleId="bodycopy">
    <w:name w:val="bodycopy"/>
    <w:basedOn w:val="Normal"/>
    <w:uiPriority w:val="99"/>
    <w:qFormat/>
    <w:rsid w:val="00E97862"/>
    <w:pPr>
      <w:spacing w:before="100" w:beforeAutospacing="1" w:after="100" w:afterAutospacing="1"/>
    </w:pPr>
    <w:rPr>
      <w:rFonts w:eastAsia="Times New Roman"/>
      <w:sz w:val="20"/>
    </w:rPr>
  </w:style>
  <w:style w:type="paragraph" w:customStyle="1" w:styleId="Fifth">
    <w:name w:val="Fifth"/>
    <w:basedOn w:val="Normal"/>
    <w:link w:val="FifthChar"/>
    <w:uiPriority w:val="99"/>
    <w:qFormat/>
    <w:rsid w:val="00E97862"/>
    <w:rPr>
      <w:rFonts w:eastAsia="Times New Roman"/>
      <w:sz w:val="20"/>
    </w:rPr>
  </w:style>
  <w:style w:type="paragraph" w:customStyle="1" w:styleId="NoteLevel22">
    <w:name w:val="Note Level 22"/>
    <w:basedOn w:val="Normal"/>
    <w:next w:val="Normal"/>
    <w:uiPriority w:val="99"/>
    <w:qFormat/>
    <w:rsid w:val="00E97862"/>
    <w:pPr>
      <w:keepNext/>
      <w:ind w:left="288" w:right="288"/>
    </w:pPr>
    <w:rPr>
      <w:rFonts w:eastAsia="MS Gothic"/>
      <w:sz w:val="20"/>
      <w:szCs w:val="20"/>
    </w:rPr>
  </w:style>
  <w:style w:type="paragraph" w:customStyle="1" w:styleId="svarticle">
    <w:name w:val="svarticle"/>
    <w:basedOn w:val="Normal"/>
    <w:uiPriority w:val="99"/>
    <w:qFormat/>
    <w:rsid w:val="00E97862"/>
    <w:pPr>
      <w:spacing w:before="100" w:beforeAutospacing="1" w:after="100" w:afterAutospacing="1"/>
    </w:pPr>
    <w:rPr>
      <w:rFonts w:eastAsia="Times New Roman"/>
      <w:sz w:val="20"/>
    </w:rPr>
  </w:style>
  <w:style w:type="paragraph" w:customStyle="1" w:styleId="canvas-atom">
    <w:name w:val="canvas-atom"/>
    <w:basedOn w:val="Normal"/>
    <w:uiPriority w:val="99"/>
    <w:qFormat/>
    <w:rsid w:val="00E97862"/>
    <w:pPr>
      <w:spacing w:before="100" w:beforeAutospacing="1" w:after="100" w:afterAutospacing="1"/>
    </w:pPr>
    <w:rPr>
      <w:sz w:val="20"/>
    </w:rPr>
  </w:style>
  <w:style w:type="paragraph" w:customStyle="1" w:styleId="tweet-text">
    <w:name w:val="tweet-text"/>
    <w:basedOn w:val="Normal"/>
    <w:uiPriority w:val="99"/>
    <w:qFormat/>
    <w:rsid w:val="00E97862"/>
    <w:pPr>
      <w:spacing w:before="100" w:beforeAutospacing="1" w:after="100" w:afterAutospacing="1"/>
    </w:pPr>
    <w:rPr>
      <w:sz w:val="20"/>
    </w:rPr>
  </w:style>
  <w:style w:type="paragraph" w:customStyle="1" w:styleId="description">
    <w:name w:val="description"/>
    <w:basedOn w:val="Normal"/>
    <w:uiPriority w:val="99"/>
    <w:qFormat/>
    <w:rsid w:val="00E97862"/>
    <w:pPr>
      <w:spacing w:before="100" w:beforeAutospacing="1" w:after="100" w:afterAutospacing="1"/>
    </w:pPr>
    <w:rPr>
      <w:sz w:val="20"/>
    </w:rPr>
  </w:style>
  <w:style w:type="paragraph" w:customStyle="1" w:styleId="graf">
    <w:name w:val="graf"/>
    <w:basedOn w:val="Normal"/>
    <w:uiPriority w:val="99"/>
    <w:qFormat/>
    <w:rsid w:val="00E97862"/>
    <w:pPr>
      <w:spacing w:before="100" w:beforeAutospacing="1" w:after="100" w:afterAutospacing="1"/>
    </w:pPr>
    <w:rPr>
      <w:sz w:val="20"/>
    </w:rPr>
  </w:style>
  <w:style w:type="paragraph" w:customStyle="1" w:styleId="column">
    <w:name w:val="column"/>
    <w:basedOn w:val="Normal"/>
    <w:uiPriority w:val="99"/>
    <w:qFormat/>
    <w:rsid w:val="00E97862"/>
    <w:pPr>
      <w:spacing w:before="100" w:beforeAutospacing="1" w:after="100" w:afterAutospacing="1"/>
    </w:pPr>
    <w:rPr>
      <w:sz w:val="20"/>
    </w:rPr>
  </w:style>
  <w:style w:type="paragraph" w:customStyle="1" w:styleId="recirc-container">
    <w:name w:val="recirc-container"/>
    <w:basedOn w:val="Normal"/>
    <w:uiPriority w:val="99"/>
    <w:qFormat/>
    <w:rsid w:val="00E97862"/>
    <w:pPr>
      <w:spacing w:before="100" w:beforeAutospacing="1" w:after="100" w:afterAutospacing="1"/>
    </w:pPr>
    <w:rPr>
      <w:sz w:val="20"/>
    </w:rPr>
  </w:style>
  <w:style w:type="paragraph" w:customStyle="1" w:styleId="selectionshareable">
    <w:name w:val="selectionshareable"/>
    <w:basedOn w:val="Normal"/>
    <w:uiPriority w:val="99"/>
    <w:qFormat/>
    <w:rsid w:val="00E97862"/>
    <w:pPr>
      <w:spacing w:before="100" w:beforeAutospacing="1" w:after="100" w:afterAutospacing="1"/>
    </w:pPr>
    <w:rPr>
      <w:sz w:val="20"/>
    </w:rPr>
  </w:style>
  <w:style w:type="paragraph" w:customStyle="1" w:styleId="interstitial-link">
    <w:name w:val="interstitial-link"/>
    <w:basedOn w:val="Normal"/>
    <w:uiPriority w:val="99"/>
    <w:qFormat/>
    <w:rsid w:val="00E97862"/>
    <w:pPr>
      <w:spacing w:before="100" w:beforeAutospacing="1" w:after="100" w:afterAutospacing="1"/>
    </w:pPr>
    <w:rPr>
      <w:sz w:val="20"/>
    </w:rPr>
  </w:style>
  <w:style w:type="paragraph" w:customStyle="1" w:styleId="see-also">
    <w:name w:val="see-also"/>
    <w:basedOn w:val="Normal"/>
    <w:uiPriority w:val="99"/>
    <w:qFormat/>
    <w:rsid w:val="00E97862"/>
    <w:pPr>
      <w:spacing w:before="100" w:beforeAutospacing="1" w:after="100" w:afterAutospacing="1"/>
    </w:pPr>
    <w:rPr>
      <w:sz w:val="20"/>
    </w:rPr>
  </w:style>
  <w:style w:type="character" w:styleId="SubtleEmphasis">
    <w:name w:val="Subtle Emphasis"/>
    <w:aliases w:val="Key phrase"/>
    <w:basedOn w:val="DefaultParagraphFont"/>
    <w:uiPriority w:val="19"/>
    <w:qFormat/>
    <w:rsid w:val="00E97862"/>
    <w:rPr>
      <w:rFonts w:ascii="Georgia" w:hAnsi="Georgia"/>
      <w:i/>
      <w:color w:val="808080"/>
    </w:rPr>
  </w:style>
  <w:style w:type="character" w:customStyle="1" w:styleId="cardchar00">
    <w:name w:val="cardchar0"/>
    <w:basedOn w:val="DefaultParagraphFont"/>
    <w:rsid w:val="00E97862"/>
    <w:rPr>
      <w:rFonts w:cs="Times New Roman"/>
    </w:rPr>
  </w:style>
  <w:style w:type="character" w:customStyle="1" w:styleId="UnderlineNon-bold">
    <w:name w:val="Underline Non - bold"/>
    <w:rsid w:val="00E97862"/>
    <w:rPr>
      <w:rFonts w:ascii="Times New Roman" w:hAnsi="Times New Roman"/>
      <w:sz w:val="22"/>
      <w:u w:val="single"/>
    </w:rPr>
  </w:style>
  <w:style w:type="paragraph" w:customStyle="1" w:styleId="StyleHeading4UnderlinedsmalltextGaramond">
    <w:name w:val="Style Heading 4Underlinedsmall text + Garamond"/>
    <w:basedOn w:val="Normal"/>
    <w:link w:val="StyleHeading4UnderlinedsmalltextGaramondChar"/>
    <w:qFormat/>
    <w:rsid w:val="00E97862"/>
    <w:rPr>
      <w:sz w:val="20"/>
    </w:rPr>
  </w:style>
  <w:style w:type="character" w:customStyle="1" w:styleId="StyleHeading4UnderlinedsmalltextGaramondChar">
    <w:name w:val="Style Heading 4Underlinedsmall text + Garamond Char"/>
    <w:link w:val="StyleHeading4UnderlinedsmalltextGaramond"/>
    <w:locked/>
    <w:rsid w:val="00E97862"/>
    <w:rPr>
      <w:rFonts w:ascii="Calibri" w:hAnsi="Calibri" w:cs="Calibri"/>
      <w:kern w:val="0"/>
      <w:sz w:val="20"/>
      <w:lang w:val="en-US" w:eastAsia="en-US"/>
      <w14:ligatures w14:val="none"/>
    </w:rPr>
  </w:style>
  <w:style w:type="character" w:customStyle="1" w:styleId="Heading5Char2">
    <w:name w:val="Heading 5 Char2"/>
    <w:aliases w:val="Blocks Char2"/>
    <w:rsid w:val="00E97862"/>
    <w:rPr>
      <w:rFonts w:ascii="Bell MT" w:hAnsi="Bell MT"/>
      <w:sz w:val="26"/>
    </w:rPr>
  </w:style>
  <w:style w:type="character" w:customStyle="1" w:styleId="Style2CharChar">
    <w:name w:val="Style2 Char Char"/>
    <w:rsid w:val="00E97862"/>
    <w:rPr>
      <w:u w:val="thick"/>
      <w:lang w:val="en-US" w:eastAsia="en-US"/>
    </w:rPr>
  </w:style>
  <w:style w:type="character" w:customStyle="1" w:styleId="authordate1">
    <w:name w:val="authordate"/>
    <w:rsid w:val="00E97862"/>
  </w:style>
  <w:style w:type="character" w:customStyle="1" w:styleId="underline0">
    <w:name w:val="%underline"/>
    <w:qFormat/>
    <w:rsid w:val="00E97862"/>
    <w:rPr>
      <w:rFonts w:ascii="Times New Roman" w:hAnsi="Times New Roman"/>
      <w:sz w:val="16"/>
      <w:u w:val="none"/>
      <w:effect w:val="none"/>
    </w:rPr>
  </w:style>
  <w:style w:type="character" w:customStyle="1" w:styleId="AUNDERLINE0">
    <w:name w:val="AUNDERLINE"/>
    <w:qFormat/>
    <w:rsid w:val="00E97862"/>
    <w:rPr>
      <w:rFonts w:ascii="Times New Roman" w:hAnsi="Times New Roman"/>
      <w:sz w:val="20"/>
      <w:u w:val="single"/>
    </w:rPr>
  </w:style>
  <w:style w:type="character" w:customStyle="1" w:styleId="UnderlinedCharChar">
    <w:name w:val="Underlined Char Char"/>
    <w:rsid w:val="00E97862"/>
    <w:rPr>
      <w:rFonts w:ascii="Garamond" w:hAnsi="Garamond"/>
      <w:sz w:val="28"/>
      <w:u w:val="single"/>
      <w:lang w:val="en-US" w:eastAsia="en-US"/>
    </w:rPr>
  </w:style>
  <w:style w:type="character" w:customStyle="1" w:styleId="slug-doi">
    <w:name w:val="slug-doi"/>
    <w:basedOn w:val="DefaultParagraphFont"/>
    <w:rsid w:val="00E97862"/>
    <w:rPr>
      <w:rFonts w:cs="Times New Roman"/>
    </w:rPr>
  </w:style>
  <w:style w:type="character" w:customStyle="1" w:styleId="af">
    <w:name w:val="af"/>
    <w:basedOn w:val="DefaultParagraphFont"/>
    <w:rsid w:val="00E97862"/>
    <w:rPr>
      <w:rFonts w:cs="Times New Roman"/>
    </w:rPr>
  </w:style>
  <w:style w:type="character" w:customStyle="1" w:styleId="ab">
    <w:name w:val="ab"/>
    <w:basedOn w:val="DefaultParagraphFont"/>
    <w:rsid w:val="00E97862"/>
    <w:rPr>
      <w:rFonts w:cs="Times New Roman"/>
    </w:rPr>
  </w:style>
  <w:style w:type="character" w:customStyle="1" w:styleId="em">
    <w:name w:val="em"/>
    <w:basedOn w:val="DefaultParagraphFont"/>
    <w:rsid w:val="00E97862"/>
    <w:rPr>
      <w:rFonts w:cs="Times New Roman"/>
    </w:rPr>
  </w:style>
  <w:style w:type="character" w:customStyle="1" w:styleId="au">
    <w:name w:val="au"/>
    <w:basedOn w:val="DefaultParagraphFont"/>
    <w:rsid w:val="00E97862"/>
    <w:rPr>
      <w:rFonts w:cs="Times New Roman"/>
    </w:rPr>
  </w:style>
  <w:style w:type="character" w:customStyle="1" w:styleId="ti">
    <w:name w:val="ti"/>
    <w:basedOn w:val="DefaultParagraphFont"/>
    <w:rsid w:val="00E97862"/>
    <w:rPr>
      <w:rFonts w:cs="Times New Roman"/>
    </w:rPr>
  </w:style>
  <w:style w:type="character" w:customStyle="1" w:styleId="subheadblue">
    <w:name w:val="subhead_blue"/>
    <w:basedOn w:val="DefaultParagraphFont"/>
    <w:rsid w:val="00E97862"/>
    <w:rPr>
      <w:rFonts w:cs="Times New Roman"/>
    </w:rPr>
  </w:style>
  <w:style w:type="character" w:customStyle="1" w:styleId="affiliation">
    <w:name w:val="affiliation"/>
    <w:basedOn w:val="DefaultParagraphFont"/>
    <w:rsid w:val="00E97862"/>
    <w:rPr>
      <w:rFonts w:cs="Times New Roman"/>
    </w:rPr>
  </w:style>
  <w:style w:type="character" w:customStyle="1" w:styleId="slug-doi-wrapper">
    <w:name w:val="slug-doi-wrapper"/>
    <w:basedOn w:val="DefaultParagraphFont"/>
    <w:rsid w:val="00E97862"/>
    <w:rPr>
      <w:rFonts w:cs="Times New Roman"/>
    </w:rPr>
  </w:style>
  <w:style w:type="character" w:customStyle="1" w:styleId="slug-metadata-noteahead-of-print">
    <w:name w:val="slug-metadata-note ahead-of-print"/>
    <w:basedOn w:val="DefaultParagraphFont"/>
    <w:rsid w:val="00E97862"/>
    <w:rPr>
      <w:rFonts w:cs="Times New Roman"/>
    </w:rPr>
  </w:style>
  <w:style w:type="character" w:customStyle="1" w:styleId="slug-ahead-of-print-date">
    <w:name w:val="slug-ahead-of-print-date"/>
    <w:basedOn w:val="DefaultParagraphFont"/>
    <w:rsid w:val="00E97862"/>
    <w:rPr>
      <w:rFonts w:cs="Times New Roman"/>
    </w:rPr>
  </w:style>
  <w:style w:type="character" w:customStyle="1" w:styleId="medium-bold">
    <w:name w:val="medium-bold"/>
    <w:basedOn w:val="DefaultParagraphFont"/>
    <w:rsid w:val="00E97862"/>
    <w:rPr>
      <w:rFonts w:cs="Times New Roman"/>
    </w:rPr>
  </w:style>
  <w:style w:type="character" w:customStyle="1" w:styleId="updated-short-citation">
    <w:name w:val="updated-short-citation"/>
    <w:basedOn w:val="DefaultParagraphFont"/>
    <w:rsid w:val="00E97862"/>
    <w:rPr>
      <w:rFonts w:cs="Times New Roman"/>
    </w:rPr>
  </w:style>
  <w:style w:type="character" w:customStyle="1" w:styleId="goohl0">
    <w:name w:val="goohl0"/>
    <w:basedOn w:val="DefaultParagraphFont"/>
    <w:rsid w:val="00E97862"/>
    <w:rPr>
      <w:rFonts w:cs="Times New Roman"/>
    </w:rPr>
  </w:style>
  <w:style w:type="character" w:customStyle="1" w:styleId="CharChar6">
    <w:name w:val="Char Char6"/>
    <w:rsid w:val="00E97862"/>
    <w:rPr>
      <w:rFonts w:ascii="Arial" w:hAnsi="Arial"/>
      <w:sz w:val="26"/>
      <w:lang w:val="en-US" w:eastAsia="en-US"/>
    </w:rPr>
  </w:style>
  <w:style w:type="character" w:customStyle="1" w:styleId="TagCharChar1">
    <w:name w:val="Tag Char Char1"/>
    <w:aliases w:val="Heading 2 Char Char Char Char Char Char Char2, Char Ch,T Ch,TAG C, Cha,Char Ch"/>
    <w:qFormat/>
    <w:rsid w:val="00E97862"/>
    <w:rPr>
      <w:b/>
      <w:sz w:val="24"/>
      <w:lang w:val="en-US" w:eastAsia="en-US"/>
    </w:rPr>
  </w:style>
  <w:style w:type="character" w:customStyle="1" w:styleId="12TimesNewRoman">
    <w:name w:val="12 Times New Roman"/>
    <w:rsid w:val="00E97862"/>
    <w:rPr>
      <w:rFonts w:ascii="Times New Roman" w:hAnsi="Times New Roman"/>
      <w:color w:val="000000"/>
      <w:spacing w:val="0"/>
      <w:position w:val="0"/>
      <w:sz w:val="20"/>
      <w:u w:val="none" w:color="000000"/>
      <w:effect w:val="none"/>
      <w:vertAlign w:val="baseline"/>
      <w:lang w:val="en-US" w:eastAsia="x-none"/>
    </w:rPr>
  </w:style>
  <w:style w:type="character" w:customStyle="1" w:styleId="berief">
    <w:name w:val="berief"/>
    <w:rsid w:val="00E97862"/>
    <w:rPr>
      <w:rFonts w:ascii="Times New Roman" w:hAnsi="Times New Roman"/>
      <w:sz w:val="20"/>
      <w:u w:val="none"/>
      <w:effect w:val="none"/>
    </w:rPr>
  </w:style>
  <w:style w:type="character" w:customStyle="1" w:styleId="Brief-Smalltext">
    <w:name w:val="Brief - Small text"/>
    <w:rsid w:val="00E97862"/>
    <w:rPr>
      <w:rFonts w:ascii="Times New Roman" w:hAnsi="Times New Roman"/>
      <w:sz w:val="14"/>
      <w:u w:val="none"/>
      <w:effect w:val="none"/>
    </w:rPr>
  </w:style>
  <w:style w:type="character" w:customStyle="1" w:styleId="F8-UnderlineBold">
    <w:name w:val="F8 - Underline/Bold"/>
    <w:rsid w:val="00E97862"/>
    <w:rPr>
      <w:rFonts w:ascii="Times New Roman" w:hAnsi="Times New Roman"/>
      <w:b/>
      <w:sz w:val="20"/>
      <w:u w:val="single"/>
    </w:rPr>
  </w:style>
  <w:style w:type="character" w:customStyle="1" w:styleId="F7-SmallFont">
    <w:name w:val="F7 - Small Font"/>
    <w:rsid w:val="00E97862"/>
    <w:rPr>
      <w:rFonts w:ascii="Times New Roman" w:hAnsi="Times New Roman"/>
      <w:sz w:val="14"/>
    </w:rPr>
  </w:style>
  <w:style w:type="character" w:customStyle="1" w:styleId="Brief-Bold">
    <w:name w:val="Brief - Bold"/>
    <w:rsid w:val="00E97862"/>
    <w:rPr>
      <w:rFonts w:ascii="Times New Roman" w:hAnsi="Times New Roman"/>
      <w:b/>
    </w:rPr>
  </w:style>
  <w:style w:type="character" w:customStyle="1" w:styleId="Card-Underline">
    <w:name w:val="Card - Underline"/>
    <w:rsid w:val="00E97862"/>
    <w:rPr>
      <w:rFonts w:ascii="Times New Roman" w:hAnsi="Times New Roman"/>
      <w:u w:val="single"/>
    </w:rPr>
  </w:style>
  <w:style w:type="character" w:customStyle="1" w:styleId="BoldText10pt">
    <w:name w:val="Bold Text 10 pt"/>
    <w:rsid w:val="00E97862"/>
    <w:rPr>
      <w:rFonts w:ascii="Times New Roman" w:hAnsi="Times New Roman"/>
      <w:b/>
      <w:color w:val="000000"/>
      <w:spacing w:val="0"/>
      <w:position w:val="0"/>
      <w:sz w:val="20"/>
      <w:u w:val="none" w:color="000000"/>
      <w:effect w:val="none"/>
      <w:vertAlign w:val="baseline"/>
      <w:lang w:val="en-US" w:eastAsia="x-none"/>
    </w:rPr>
  </w:style>
  <w:style w:type="character" w:customStyle="1" w:styleId="Italic0">
    <w:name w:val="Italic"/>
    <w:aliases w:val="Body text + 9.5 pt,Spacing -1 pt,Body text + Georgia,8 pt,Spacing 0 pt,7 pt,Scale 66%,Body text (3) + Not Bold,Body text (2) + 9 pt,Body text (2) + 12 pt,Not Bold,Body text (7) + Bold,Body text (9) + 14 pt,Small Caps,Body text (9) + 11 pt"/>
    <w:rsid w:val="00E97862"/>
    <w:rPr>
      <w:i/>
    </w:rPr>
  </w:style>
  <w:style w:type="character" w:customStyle="1" w:styleId="eoeaheader">
    <w:name w:val="eoea_header"/>
    <w:basedOn w:val="DefaultParagraphFont"/>
    <w:rsid w:val="00E97862"/>
    <w:rPr>
      <w:rFonts w:cs="Times New Roman"/>
    </w:rPr>
  </w:style>
  <w:style w:type="character" w:customStyle="1" w:styleId="SC4208902">
    <w:name w:val="SC.4.208902"/>
    <w:rsid w:val="00E97862"/>
    <w:rPr>
      <w:rFonts w:ascii="Century" w:hAnsi="Century"/>
      <w:color w:val="000000"/>
      <w:sz w:val="22"/>
    </w:rPr>
  </w:style>
  <w:style w:type="character" w:customStyle="1" w:styleId="SC4208915">
    <w:name w:val="SC.4.208915"/>
    <w:rsid w:val="00E97862"/>
    <w:rPr>
      <w:rFonts w:ascii="Century" w:hAnsi="Century"/>
      <w:color w:val="000000"/>
      <w:sz w:val="13"/>
    </w:rPr>
  </w:style>
  <w:style w:type="character" w:customStyle="1" w:styleId="SC273764">
    <w:name w:val="SC.2.73764"/>
    <w:rsid w:val="00E97862"/>
    <w:rPr>
      <w:rFonts w:ascii="Century" w:hAnsi="Century"/>
      <w:color w:val="000000"/>
      <w:sz w:val="72"/>
    </w:rPr>
  </w:style>
  <w:style w:type="character" w:customStyle="1" w:styleId="SC273779">
    <w:name w:val="SC.2.73779"/>
    <w:rsid w:val="00E97862"/>
    <w:rPr>
      <w:rFonts w:ascii="Century" w:hAnsi="Century"/>
      <w:color w:val="000000"/>
      <w:sz w:val="40"/>
    </w:rPr>
  </w:style>
  <w:style w:type="character" w:customStyle="1" w:styleId="SC273763">
    <w:name w:val="SC.2.73763"/>
    <w:rsid w:val="00E97862"/>
    <w:rPr>
      <w:rFonts w:ascii="Century" w:hAnsi="Century"/>
      <w:b/>
      <w:color w:val="000000"/>
    </w:rPr>
  </w:style>
  <w:style w:type="character" w:customStyle="1" w:styleId="SC4208910">
    <w:name w:val="SC.4.208910"/>
    <w:rsid w:val="00E97862"/>
    <w:rPr>
      <w:rFonts w:ascii="Century" w:hAnsi="Century"/>
      <w:color w:val="000000"/>
      <w:sz w:val="28"/>
    </w:rPr>
  </w:style>
  <w:style w:type="character" w:customStyle="1" w:styleId="SC4208911">
    <w:name w:val="SC.4.208911"/>
    <w:rsid w:val="00E97862"/>
    <w:rPr>
      <w:rFonts w:ascii="Century" w:hAnsi="Century"/>
      <w:color w:val="000000"/>
    </w:rPr>
  </w:style>
  <w:style w:type="character" w:customStyle="1" w:styleId="articlesubtitle">
    <w:name w:val="article_sub_title"/>
    <w:basedOn w:val="DefaultParagraphFont"/>
    <w:rsid w:val="00E97862"/>
    <w:rPr>
      <w:rFonts w:cs="Times New Roman"/>
    </w:rPr>
  </w:style>
  <w:style w:type="character" w:customStyle="1" w:styleId="newsdate2">
    <w:name w:val="news_date2"/>
    <w:basedOn w:val="DefaultParagraphFont"/>
    <w:rsid w:val="00E97862"/>
    <w:rPr>
      <w:rFonts w:cs="Times New Roman"/>
    </w:rPr>
  </w:style>
  <w:style w:type="character" w:customStyle="1" w:styleId="readarticleheader">
    <w:name w:val="readarticleheader"/>
    <w:basedOn w:val="DefaultParagraphFont"/>
    <w:rsid w:val="00E97862"/>
    <w:rPr>
      <w:rFonts w:cs="Times New Roman"/>
    </w:rPr>
  </w:style>
  <w:style w:type="character" w:customStyle="1" w:styleId="UnderlineChar20">
    <w:name w:val="Underline Char2"/>
    <w:rsid w:val="00E97862"/>
    <w:rPr>
      <w:rFonts w:ascii="Trebuchet MS" w:hAnsi="Trebuchet MS"/>
      <w:u w:val="thick"/>
      <w:lang w:val="en-US" w:eastAsia="zh-CN"/>
    </w:rPr>
  </w:style>
  <w:style w:type="character" w:customStyle="1" w:styleId="BoldUnderliningChar">
    <w:name w:val="Bold Underlining Char"/>
    <w:rsid w:val="00E97862"/>
    <w:rPr>
      <w:rFonts w:ascii="Arial Narrow" w:hAnsi="Arial Narrow"/>
      <w:b/>
      <w:sz w:val="24"/>
      <w:u w:val="single"/>
      <w:lang w:val="en-GB" w:eastAsia="en-US"/>
    </w:rPr>
  </w:style>
  <w:style w:type="character" w:customStyle="1" w:styleId="medium-normal1">
    <w:name w:val="medium-normal1"/>
    <w:rsid w:val="00E97862"/>
    <w:rPr>
      <w:rFonts w:ascii="Arial" w:hAnsi="Arial"/>
      <w:sz w:val="20"/>
    </w:rPr>
  </w:style>
  <w:style w:type="character" w:customStyle="1" w:styleId="UnderlinedCardChar0">
    <w:name w:val="Underlined Card Char"/>
    <w:rsid w:val="00E97862"/>
    <w:rPr>
      <w:rFonts w:ascii="Palatino Linotype" w:hAnsi="Palatino Linotype"/>
      <w:u w:val="single"/>
      <w:lang w:val="en-US" w:eastAsia="en-US"/>
    </w:rPr>
  </w:style>
  <w:style w:type="character" w:customStyle="1" w:styleId="char">
    <w:name w:val="char"/>
    <w:basedOn w:val="DefaultParagraphFont"/>
    <w:rsid w:val="00E97862"/>
    <w:rPr>
      <w:rFonts w:cs="Times New Roman"/>
    </w:rPr>
  </w:style>
  <w:style w:type="character" w:customStyle="1" w:styleId="UnderlineCharCharCharCharCharChar">
    <w:name w:val="Underline Char Char Char Char Char Char"/>
    <w:rsid w:val="00E97862"/>
    <w:rPr>
      <w:rFonts w:ascii="Arial Narrow" w:hAnsi="Arial Narrow"/>
      <w:sz w:val="24"/>
      <w:u w:val="single"/>
      <w:lang w:val="en-US" w:eastAsia="en-US"/>
    </w:rPr>
  </w:style>
  <w:style w:type="character" w:customStyle="1" w:styleId="klink">
    <w:name w:val="klink"/>
    <w:basedOn w:val="DefaultParagraphFont"/>
    <w:rsid w:val="00E97862"/>
    <w:rPr>
      <w:rFonts w:cs="Times New Roman"/>
    </w:rPr>
  </w:style>
  <w:style w:type="character" w:customStyle="1" w:styleId="date10">
    <w:name w:val="date1"/>
    <w:basedOn w:val="DefaultParagraphFont"/>
    <w:rsid w:val="00E97862"/>
    <w:rPr>
      <w:rFonts w:cs="Times New Roman"/>
    </w:rPr>
  </w:style>
  <w:style w:type="character" w:customStyle="1" w:styleId="bolding1">
    <w:name w:val="bolding1"/>
    <w:rsid w:val="00E97862"/>
    <w:rPr>
      <w:b/>
    </w:rPr>
  </w:style>
  <w:style w:type="character" w:customStyle="1" w:styleId="bookoptions1">
    <w:name w:val="book_options1"/>
    <w:rsid w:val="00E97862"/>
    <w:rPr>
      <w:b/>
      <w:color w:val="333366"/>
    </w:rPr>
  </w:style>
  <w:style w:type="character" w:customStyle="1" w:styleId="descriptionblock">
    <w:name w:val="description block"/>
    <w:basedOn w:val="DefaultParagraphFont"/>
    <w:rsid w:val="00E97862"/>
    <w:rPr>
      <w:rFonts w:cs="Times New Roman"/>
    </w:rPr>
  </w:style>
  <w:style w:type="character" w:customStyle="1" w:styleId="detailsboxblock">
    <w:name w:val="detailsbox block"/>
    <w:basedOn w:val="DefaultParagraphFont"/>
    <w:rsid w:val="00E97862"/>
    <w:rPr>
      <w:rFonts w:cs="Times New Roman"/>
    </w:rPr>
  </w:style>
  <w:style w:type="character" w:customStyle="1" w:styleId="Char3">
    <w:name w:val="Char3"/>
    <w:aliases w:val="Tag Line Char Char1"/>
    <w:rsid w:val="00E97862"/>
    <w:rPr>
      <w:rFonts w:ascii="Arial" w:hAnsi="Arial"/>
      <w:u w:val="thick"/>
      <w:lang w:val="en-US" w:eastAsia="en-US"/>
    </w:rPr>
  </w:style>
  <w:style w:type="character" w:customStyle="1" w:styleId="texto11">
    <w:name w:val="texto11"/>
    <w:rsid w:val="00E97862"/>
    <w:rPr>
      <w:rFonts w:ascii="Arial" w:hAnsi="Arial"/>
      <w:color w:val="000000"/>
      <w:sz w:val="26"/>
    </w:rPr>
  </w:style>
  <w:style w:type="character" w:customStyle="1" w:styleId="CardTagChar">
    <w:name w:val="Card Tag Char"/>
    <w:rsid w:val="00E97862"/>
    <w:rPr>
      <w:rFonts w:ascii="Arial Narrow" w:hAnsi="Arial Narrow"/>
      <w:b/>
      <w:sz w:val="24"/>
      <w:lang w:val="en-US" w:eastAsia="en-US"/>
    </w:rPr>
  </w:style>
  <w:style w:type="character" w:customStyle="1" w:styleId="DebateCiteCharCharChar">
    <w:name w:val="Debate Cite Char Char Char"/>
    <w:rsid w:val="00E97862"/>
    <w:rPr>
      <w:b/>
      <w:sz w:val="32"/>
      <w:lang w:val="en-US" w:eastAsia="en-US"/>
    </w:rPr>
  </w:style>
  <w:style w:type="character" w:customStyle="1" w:styleId="TagChar3">
    <w:name w:val="Tag Char3"/>
    <w:rsid w:val="00E97862"/>
    <w:rPr>
      <w:rFonts w:ascii="Palatino Linotype" w:hAnsi="Palatino Linotype"/>
      <w:b/>
      <w:sz w:val="24"/>
      <w:lang w:val="en-US" w:eastAsia="en-US"/>
    </w:rPr>
  </w:style>
  <w:style w:type="character" w:customStyle="1" w:styleId="Style10ptBold">
    <w:name w:val="Style 10 pt Bold"/>
    <w:rsid w:val="00E97862"/>
    <w:rPr>
      <w:b/>
      <w:sz w:val="20"/>
    </w:rPr>
  </w:style>
  <w:style w:type="character" w:customStyle="1" w:styleId="text9">
    <w:name w:val="text9"/>
    <w:basedOn w:val="DefaultParagraphFont"/>
    <w:rsid w:val="00E97862"/>
    <w:rPr>
      <w:rFonts w:cs="Times New Roman"/>
    </w:rPr>
  </w:style>
  <w:style w:type="character" w:customStyle="1" w:styleId="text21">
    <w:name w:val="text21"/>
    <w:basedOn w:val="DefaultParagraphFont"/>
    <w:rsid w:val="00E97862"/>
    <w:rPr>
      <w:rFonts w:cs="Times New Roman"/>
    </w:rPr>
  </w:style>
  <w:style w:type="character" w:customStyle="1" w:styleId="text19">
    <w:name w:val="text19"/>
    <w:basedOn w:val="DefaultParagraphFont"/>
    <w:rsid w:val="00E97862"/>
    <w:rPr>
      <w:rFonts w:cs="Times New Roman"/>
    </w:rPr>
  </w:style>
  <w:style w:type="character" w:customStyle="1" w:styleId="term2">
    <w:name w:val="term2"/>
    <w:rsid w:val="00E97862"/>
    <w:rPr>
      <w:b/>
    </w:rPr>
  </w:style>
  <w:style w:type="character" w:customStyle="1" w:styleId="pmterms12">
    <w:name w:val="pmterms12"/>
    <w:rsid w:val="00E97862"/>
    <w:rPr>
      <w:b/>
      <w:color w:val="000000"/>
    </w:rPr>
  </w:style>
  <w:style w:type="character" w:customStyle="1" w:styleId="ToReadChar">
    <w:name w:val="To Read Char"/>
    <w:rsid w:val="00E97862"/>
    <w:rPr>
      <w:rFonts w:ascii="Verdana" w:hAnsi="Verdana"/>
      <w:b/>
      <w:sz w:val="24"/>
      <w:u w:val="single"/>
      <w:lang w:val="en-US" w:eastAsia="en-US"/>
    </w:rPr>
  </w:style>
  <w:style w:type="character" w:customStyle="1" w:styleId="ToReadCharChar">
    <w:name w:val="To Read Char Char"/>
    <w:rsid w:val="00E97862"/>
    <w:rPr>
      <w:rFonts w:ascii="Verdana" w:hAnsi="Verdana"/>
      <w:b/>
      <w:sz w:val="24"/>
      <w:u w:val="single"/>
      <w:lang w:val="en-US" w:eastAsia="en-US"/>
    </w:rPr>
  </w:style>
  <w:style w:type="character" w:customStyle="1" w:styleId="bio">
    <w:name w:val="bio"/>
    <w:basedOn w:val="DefaultParagraphFont"/>
    <w:rsid w:val="00E97862"/>
    <w:rPr>
      <w:rFonts w:cs="Times New Roman"/>
    </w:rPr>
  </w:style>
  <w:style w:type="character" w:customStyle="1" w:styleId="storytextstyle">
    <w:name w:val="storytextstyle"/>
    <w:basedOn w:val="DefaultParagraphFont"/>
    <w:rsid w:val="00E97862"/>
    <w:rPr>
      <w:rFonts w:cs="Times New Roman"/>
    </w:rPr>
  </w:style>
  <w:style w:type="character" w:customStyle="1" w:styleId="cardunderlinedCharChar">
    <w:name w:val="card underlined Char Char"/>
    <w:rsid w:val="00E97862"/>
    <w:rPr>
      <w:rFonts w:ascii="Arial" w:hAnsi="Arial"/>
      <w:sz w:val="24"/>
      <w:u w:val="single"/>
      <w:lang w:val="en-US" w:eastAsia="en-US"/>
    </w:rPr>
  </w:style>
  <w:style w:type="character" w:customStyle="1" w:styleId="Style2Char0">
    <w:name w:val="Style2 Char"/>
    <w:rsid w:val="00E97862"/>
    <w:rPr>
      <w:rFonts w:ascii="Book Antiqua" w:hAnsi="Book Antiqua"/>
      <w:u w:val="thick"/>
      <w:lang w:val="en-US" w:eastAsia="en-US"/>
    </w:rPr>
  </w:style>
  <w:style w:type="character" w:customStyle="1" w:styleId="Style2Char1">
    <w:name w:val="Style2 Char1"/>
    <w:rsid w:val="00E97862"/>
    <w:rPr>
      <w:rFonts w:ascii="Book Antiqua" w:hAnsi="Book Antiqua"/>
      <w:sz w:val="24"/>
      <w:u w:val="thick"/>
      <w:lang w:val="en-US" w:eastAsia="en-US"/>
    </w:rPr>
  </w:style>
  <w:style w:type="character" w:customStyle="1" w:styleId="articlehead21">
    <w:name w:val="articlehead21"/>
    <w:rsid w:val="00E97862"/>
    <w:rPr>
      <w:rFonts w:ascii="Arial" w:hAnsi="Arial"/>
      <w:b/>
      <w:color w:val="660000"/>
      <w:sz w:val="20"/>
    </w:rPr>
  </w:style>
  <w:style w:type="character" w:customStyle="1" w:styleId="TagCiteChar1">
    <w:name w:val="Tag/Cite Char1"/>
    <w:rsid w:val="00E97862"/>
    <w:rPr>
      <w:b/>
      <w:lang w:val="en-US" w:eastAsia="en-US"/>
    </w:rPr>
  </w:style>
  <w:style w:type="character" w:customStyle="1" w:styleId="goohl2">
    <w:name w:val="goohl2"/>
    <w:basedOn w:val="DefaultParagraphFont"/>
    <w:rsid w:val="00E97862"/>
    <w:rPr>
      <w:rFonts w:cs="Times New Roman"/>
    </w:rPr>
  </w:style>
  <w:style w:type="character" w:customStyle="1" w:styleId="CardCharChar0">
    <w:name w:val="Card Char Char"/>
    <w:rsid w:val="00E97862"/>
    <w:rPr>
      <w:lang w:val="en-US" w:eastAsia="en-US"/>
    </w:rPr>
  </w:style>
  <w:style w:type="character" w:customStyle="1" w:styleId="BriefTitle1Char">
    <w:name w:val="Brief Title 1 Char"/>
    <w:rsid w:val="00E97862"/>
    <w:rPr>
      <w:b/>
      <w:u w:val="single"/>
      <w:lang w:val="en-US" w:eastAsia="en-US"/>
    </w:rPr>
  </w:style>
  <w:style w:type="character" w:customStyle="1" w:styleId="TagCiteCharChar">
    <w:name w:val="Tag/Cite Char Char"/>
    <w:rsid w:val="00E97862"/>
    <w:rPr>
      <w:b/>
      <w:lang w:val="en-US" w:eastAsia="en-US"/>
    </w:rPr>
  </w:style>
  <w:style w:type="character" w:customStyle="1" w:styleId="btx">
    <w:name w:val="btx"/>
    <w:basedOn w:val="DefaultParagraphFont"/>
    <w:rsid w:val="00E97862"/>
    <w:rPr>
      <w:rFonts w:cs="Times New Roman"/>
    </w:rPr>
  </w:style>
  <w:style w:type="character" w:customStyle="1" w:styleId="CardChar1">
    <w:name w:val="Card Char1"/>
    <w:rsid w:val="00E97862"/>
    <w:rPr>
      <w:lang w:val="en-US" w:eastAsia="en-US"/>
    </w:rPr>
  </w:style>
  <w:style w:type="character" w:customStyle="1" w:styleId="prodgeneral1">
    <w:name w:val="prodgeneral1"/>
    <w:rsid w:val="00E97862"/>
    <w:rPr>
      <w:rFonts w:ascii="Verdana" w:hAnsi="Verdana"/>
      <w:color w:val="000000"/>
      <w:spacing w:val="0"/>
      <w:sz w:val="16"/>
    </w:rPr>
  </w:style>
  <w:style w:type="character" w:customStyle="1" w:styleId="summary1">
    <w:name w:val="summary1"/>
    <w:rsid w:val="00E97862"/>
    <w:rPr>
      <w:rFonts w:ascii="Arial" w:hAnsi="Arial"/>
      <w:sz w:val="18"/>
    </w:rPr>
  </w:style>
  <w:style w:type="character" w:customStyle="1" w:styleId="text3">
    <w:name w:val="text3"/>
    <w:basedOn w:val="DefaultParagraphFont"/>
    <w:rsid w:val="00E97862"/>
    <w:rPr>
      <w:rFonts w:cs="Times New Roman"/>
    </w:rPr>
  </w:style>
  <w:style w:type="character" w:customStyle="1" w:styleId="cardtextsmallChar">
    <w:name w:val="card text small Char"/>
    <w:rsid w:val="00E97862"/>
    <w:rPr>
      <w:rFonts w:ascii="Arial Narrow" w:hAnsi="Arial Narrow"/>
      <w:sz w:val="24"/>
      <w:lang w:val="en-US" w:eastAsia="en-US"/>
    </w:rPr>
  </w:style>
  <w:style w:type="character" w:customStyle="1" w:styleId="countrytitle1">
    <w:name w:val="countrytitle1"/>
    <w:rsid w:val="00E97862"/>
    <w:rPr>
      <w:rFonts w:ascii="Verdana" w:hAnsi="Verdana"/>
      <w:b/>
      <w:color w:val="293643"/>
      <w:sz w:val="24"/>
    </w:rPr>
  </w:style>
  <w:style w:type="character" w:customStyle="1" w:styleId="storyheader1">
    <w:name w:val="storyheader1"/>
    <w:rsid w:val="00E97862"/>
    <w:rPr>
      <w:rFonts w:ascii="Verdana" w:hAnsi="Verdana"/>
      <w:b/>
      <w:color w:val="000000"/>
      <w:sz w:val="21"/>
    </w:rPr>
  </w:style>
  <w:style w:type="character" w:customStyle="1" w:styleId="cardunderlinedChar0">
    <w:name w:val="card underlined Char"/>
    <w:rsid w:val="00E97862"/>
    <w:rPr>
      <w:rFonts w:ascii="Arial" w:hAnsi="Arial"/>
      <w:sz w:val="24"/>
      <w:u w:val="single"/>
      <w:lang w:val="en-US" w:eastAsia="en-US"/>
    </w:rPr>
  </w:style>
  <w:style w:type="character" w:customStyle="1" w:styleId="article1">
    <w:name w:val="article1"/>
    <w:rsid w:val="00E97862"/>
    <w:rPr>
      <w:rFonts w:ascii="Verdana" w:hAnsi="Verdana"/>
      <w:color w:val="333333"/>
      <w:sz w:val="16"/>
    </w:rPr>
  </w:style>
  <w:style w:type="character" w:customStyle="1" w:styleId="story-posted-date1">
    <w:name w:val="story-posted-date1"/>
    <w:rsid w:val="00E97862"/>
    <w:rPr>
      <w:rFonts w:ascii="Arial" w:hAnsi="Arial"/>
      <w:sz w:val="19"/>
    </w:rPr>
  </w:style>
  <w:style w:type="character" w:customStyle="1" w:styleId="Heading2CharCharCharCharCharCharCharCharCharCharCharCharCharChar">
    <w:name w:val="Heading 2 Char Char Char Char Char Char Char Char Char Char Char Char Char Char"/>
    <w:rsid w:val="00E97862"/>
    <w:rPr>
      <w:rFonts w:ascii="SimSun" w:eastAsia="SimSun" w:hAnsi="SimSun"/>
      <w:b/>
      <w:sz w:val="28"/>
      <w:lang w:val="en-US" w:eastAsia="zh-CN"/>
    </w:rPr>
  </w:style>
  <w:style w:type="character" w:customStyle="1" w:styleId="postbody">
    <w:name w:val="postbody"/>
    <w:basedOn w:val="DefaultParagraphFont"/>
    <w:rsid w:val="00E97862"/>
    <w:rPr>
      <w:rFonts w:cs="Times New Roman"/>
    </w:rPr>
  </w:style>
  <w:style w:type="character" w:customStyle="1" w:styleId="textmedium">
    <w:name w:val="textmedium"/>
    <w:basedOn w:val="DefaultParagraphFont"/>
    <w:rsid w:val="00E97862"/>
    <w:rPr>
      <w:rFonts w:cs="Times New Roman"/>
    </w:rPr>
  </w:style>
  <w:style w:type="character" w:customStyle="1" w:styleId="citation1">
    <w:name w:val="citation1"/>
    <w:rsid w:val="00E97862"/>
    <w:rPr>
      <w:rFonts w:ascii="Verdana" w:hAnsi="Verdana"/>
      <w:sz w:val="17"/>
    </w:rPr>
  </w:style>
  <w:style w:type="character" w:customStyle="1" w:styleId="hithighlite">
    <w:name w:val="hithighlite"/>
    <w:basedOn w:val="DefaultParagraphFont"/>
    <w:rsid w:val="00E97862"/>
    <w:rPr>
      <w:rFonts w:cs="Times New Roman"/>
    </w:rPr>
  </w:style>
  <w:style w:type="character" w:customStyle="1" w:styleId="articlecontent">
    <w:name w:val="articlecontent"/>
    <w:basedOn w:val="DefaultParagraphFont"/>
    <w:rsid w:val="00E97862"/>
    <w:rPr>
      <w:rFonts w:cs="Times New Roman"/>
    </w:rPr>
  </w:style>
  <w:style w:type="character" w:customStyle="1" w:styleId="fource1">
    <w:name w:val="fource1"/>
    <w:rsid w:val="00E97862"/>
    <w:rPr>
      <w:sz w:val="34"/>
    </w:rPr>
  </w:style>
  <w:style w:type="character" w:customStyle="1" w:styleId="LanguageStrikeChar">
    <w:name w:val="Language Strike Char"/>
    <w:rsid w:val="00E97862"/>
    <w:rPr>
      <w:rFonts w:ascii="Arial Narrow" w:hAnsi="Arial Narrow"/>
      <w:strike/>
      <w:sz w:val="24"/>
      <w:lang w:val="en-US" w:eastAsia="en-US"/>
    </w:rPr>
  </w:style>
  <w:style w:type="character" w:customStyle="1" w:styleId="normal11">
    <w:name w:val="normal1"/>
    <w:basedOn w:val="DefaultParagraphFont"/>
    <w:rsid w:val="00E97862"/>
    <w:rPr>
      <w:rFonts w:cs="Times New Roman"/>
    </w:rPr>
  </w:style>
  <w:style w:type="character" w:customStyle="1" w:styleId="ds">
    <w:name w:val="ds"/>
    <w:basedOn w:val="DefaultParagraphFont"/>
    <w:rsid w:val="00E97862"/>
    <w:rPr>
      <w:rFonts w:cs="Times New Roman"/>
    </w:rPr>
  </w:style>
  <w:style w:type="character" w:customStyle="1" w:styleId="UnderliningChar1">
    <w:name w:val="Underlining Char1"/>
    <w:rsid w:val="00E97862"/>
    <w:rPr>
      <w:rFonts w:ascii="Arial Narrow" w:hAnsi="Arial Narrow"/>
      <w:sz w:val="24"/>
      <w:u w:val="single"/>
      <w:lang w:val="en-US" w:eastAsia="en-US"/>
    </w:rPr>
  </w:style>
  <w:style w:type="character" w:customStyle="1" w:styleId="UnderliningChar2">
    <w:name w:val="Underlining Char2"/>
    <w:rsid w:val="00E97862"/>
    <w:rPr>
      <w:rFonts w:ascii="Arial Narrow" w:hAnsi="Arial Narrow"/>
      <w:sz w:val="24"/>
      <w:u w:val="single"/>
      <w:lang w:val="en-US" w:eastAsia="en-US"/>
    </w:rPr>
  </w:style>
  <w:style w:type="character" w:customStyle="1" w:styleId="MicroTextChar1">
    <w:name w:val="MicroText Char1"/>
    <w:rsid w:val="00E97862"/>
    <w:rPr>
      <w:rFonts w:ascii="Arial Narrow" w:hAnsi="Arial Narrow"/>
      <w:sz w:val="24"/>
      <w:lang w:val="en-US" w:eastAsia="en-US"/>
    </w:rPr>
  </w:style>
  <w:style w:type="character" w:customStyle="1" w:styleId="DefaultPara">
    <w:name w:val="Default Para"/>
    <w:rsid w:val="00E97862"/>
    <w:rPr>
      <w:sz w:val="20"/>
    </w:rPr>
  </w:style>
  <w:style w:type="character" w:customStyle="1" w:styleId="SYSHYPERTEXT">
    <w:name w:val="SYS_HYPERTEXT"/>
    <w:rsid w:val="00E97862"/>
    <w:rPr>
      <w:color w:val="0000FF"/>
      <w:u w:val="single"/>
    </w:rPr>
  </w:style>
  <w:style w:type="character" w:customStyle="1" w:styleId="Hyperlink1">
    <w:name w:val="Hyperlink1"/>
    <w:rsid w:val="00E97862"/>
    <w:rPr>
      <w:color w:val="000000"/>
      <w:u w:val="none"/>
      <w:effect w:val="none"/>
    </w:rPr>
  </w:style>
  <w:style w:type="character" w:customStyle="1" w:styleId="cardtextsmallCharCharCharCharCharCharCharCharCharCharCharChar">
    <w:name w:val="card text small Char Char Char Char Char Char Char Char Char Char Char Char"/>
    <w:rsid w:val="00E97862"/>
    <w:rPr>
      <w:rFonts w:ascii="Arial Narrow" w:hAnsi="Arial Narrow"/>
      <w:sz w:val="24"/>
      <w:lang w:val="en-US" w:eastAsia="en-US"/>
    </w:rPr>
  </w:style>
  <w:style w:type="character" w:customStyle="1" w:styleId="CardTextUnderlinedCharCharCharCharCharCharCharCharCharCharCharCharCharCharChar">
    <w:name w:val="Card Text Underlined Char Char Char Char Char Char Char Char Char Char Char Char Char Char Char"/>
    <w:rsid w:val="00E97862"/>
    <w:rPr>
      <w:rFonts w:ascii="Arial Narrow" w:hAnsi="Arial Narrow"/>
      <w:sz w:val="24"/>
      <w:u w:val="single"/>
      <w:lang w:val="en-US" w:eastAsia="en-US"/>
    </w:rPr>
  </w:style>
  <w:style w:type="character" w:customStyle="1" w:styleId="BlockHeading1Char">
    <w:name w:val="Block Heading 1 Char"/>
    <w:rsid w:val="00E97862"/>
    <w:rPr>
      <w:rFonts w:ascii="Georgia" w:hAnsi="Georgia"/>
      <w:b/>
      <w:emboss/>
      <w:color w:val="000000"/>
      <w:sz w:val="48"/>
      <w:lang w:val="en-US" w:eastAsia="en-US"/>
    </w:rPr>
  </w:style>
  <w:style w:type="character" w:customStyle="1" w:styleId="citationunderlineChar">
    <w:name w:val="citation/underline Char"/>
    <w:link w:val="citationunderline"/>
    <w:rsid w:val="00E97862"/>
    <w:rPr>
      <w:b/>
      <w:sz w:val="24"/>
      <w:u w:val="single"/>
      <w:lang w:val="en-US" w:eastAsia="en-US"/>
    </w:rPr>
  </w:style>
  <w:style w:type="character" w:customStyle="1" w:styleId="StyleTagTimesNewRomanChar">
    <w:name w:val="Style Tag + Times New Roman Char"/>
    <w:rsid w:val="00E97862"/>
    <w:rPr>
      <w:b/>
      <w:sz w:val="24"/>
      <w:lang w:val="en-US" w:eastAsia="en-US"/>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97862"/>
    <w:rPr>
      <w:rFonts w:ascii="Arial Narrow" w:hAnsi="Arial Narrow"/>
      <w:b/>
      <w:sz w:val="28"/>
      <w:lang w:val="en-US" w:eastAsia="en-US"/>
    </w:rPr>
  </w:style>
  <w:style w:type="character" w:customStyle="1" w:styleId="UnderliningCharChar">
    <w:name w:val="Underlining Char Char"/>
    <w:rsid w:val="00E97862"/>
    <w:rPr>
      <w:rFonts w:ascii="Arial Narrow" w:hAnsi="Arial Narrow"/>
      <w:sz w:val="24"/>
      <w:u w:val="single"/>
      <w:lang w:val="en-US" w:eastAsia="en-US"/>
    </w:rPr>
  </w:style>
  <w:style w:type="character" w:customStyle="1" w:styleId="StyleArialNarrow12ptBold">
    <w:name w:val="Style Arial Narrow 12 pt Bold"/>
    <w:rsid w:val="00E97862"/>
    <w:rPr>
      <w:rFonts w:ascii="Arial Narrow" w:hAnsi="Arial Narrow"/>
      <w:b/>
      <w:sz w:val="24"/>
    </w:rPr>
  </w:style>
  <w:style w:type="character" w:customStyle="1" w:styleId="Style1CharChar">
    <w:name w:val="Style1 Char Char"/>
    <w:rsid w:val="00E97862"/>
    <w:rPr>
      <w:sz w:val="16"/>
      <w:lang w:val="en-US" w:eastAsia="en-US"/>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97862"/>
    <w:rPr>
      <w:b/>
      <w:u w:val="single"/>
      <w:lang w:val="en-US" w:eastAsia="en-U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97862"/>
    <w:rPr>
      <w:u w:val="single"/>
      <w:lang w:val="en-US" w:eastAsia="en-US"/>
    </w:rPr>
  </w:style>
  <w:style w:type="character" w:customStyle="1" w:styleId="UnderlinedCharChar1">
    <w:name w:val="Underlined Char Char1"/>
    <w:rsid w:val="00E97862"/>
    <w:rPr>
      <w:rFonts w:ascii="Bell MT" w:hAnsi="Bell MT"/>
      <w:sz w:val="22"/>
      <w:u w:val="single"/>
    </w:rPr>
  </w:style>
  <w:style w:type="character" w:customStyle="1" w:styleId="Heading2CharChar2">
    <w:name w:val="Heading 2 Char Char2"/>
    <w:aliases w:val="No Spacing Char Char,Char Char Char Char Char Char1"/>
    <w:qFormat/>
    <w:rsid w:val="00E97862"/>
    <w:rPr>
      <w:rFonts w:ascii="Arial" w:hAnsi="Arial"/>
      <w:b/>
      <w:sz w:val="28"/>
      <w:lang w:val="en-US" w:eastAsia="en-US"/>
    </w:rPr>
  </w:style>
  <w:style w:type="character" w:customStyle="1" w:styleId="doctitle">
    <w:name w:val="doctitle"/>
    <w:rsid w:val="00E97862"/>
  </w:style>
  <w:style w:type="character" w:customStyle="1" w:styleId="cardtext-underlined0">
    <w:name w:val="card text- underlined"/>
    <w:rsid w:val="00E97862"/>
    <w:rPr>
      <w:rFonts w:ascii="Garamond" w:hAnsi="Garamond"/>
      <w:u w:val="single"/>
    </w:rPr>
  </w:style>
  <w:style w:type="character" w:customStyle="1" w:styleId="BodyText1">
    <w:name w:val="Body Text1"/>
    <w:basedOn w:val="DefaultParagraphFont"/>
    <w:rsid w:val="00E97862"/>
    <w:rPr>
      <w:rFonts w:ascii="Georgia" w:eastAsia="Times New Roman" w:hAnsi="Georgia" w:cs="Georgia"/>
      <w:color w:val="000000"/>
      <w:spacing w:val="0"/>
      <w:w w:val="100"/>
      <w:position w:val="0"/>
      <w:sz w:val="21"/>
      <w:szCs w:val="21"/>
      <w:shd w:val="clear" w:color="auto" w:fill="FFFFFF"/>
      <w:lang w:val="en-US" w:eastAsia="x-none"/>
    </w:rPr>
  </w:style>
  <w:style w:type="character" w:customStyle="1" w:styleId="-newsgate-macro-cci-bullet-">
    <w:name w:val="-newsgate-macro-cci-bullet-"/>
    <w:basedOn w:val="DefaultParagraphFont"/>
    <w:rsid w:val="00E97862"/>
    <w:rPr>
      <w:rFonts w:cs="Times New Roman"/>
    </w:rPr>
  </w:style>
  <w:style w:type="character" w:customStyle="1" w:styleId="BriefTitleChar">
    <w:name w:val="Brief Title Char"/>
    <w:basedOn w:val="DefaultParagraphFont"/>
    <w:rsid w:val="00E97862"/>
    <w:rPr>
      <w:rFonts w:cs="Times New Roman"/>
      <w:b/>
      <w:sz w:val="24"/>
      <w:szCs w:val="24"/>
      <w:u w:val="single"/>
      <w:lang w:val="en-US" w:eastAsia="en-US" w:bidi="ar-SA"/>
    </w:rPr>
  </w:style>
  <w:style w:type="character" w:customStyle="1" w:styleId="BriefTitle2Char">
    <w:name w:val="Brief Title 2 Char"/>
    <w:basedOn w:val="BriefTitleChar"/>
    <w:rsid w:val="00E97862"/>
    <w:rPr>
      <w:rFonts w:cs="Times New Roman"/>
      <w:b/>
      <w:sz w:val="24"/>
      <w:szCs w:val="24"/>
      <w:u w:val="single"/>
      <w:lang w:val="en-US" w:eastAsia="en-US" w:bidi="ar-SA"/>
    </w:rPr>
  </w:style>
  <w:style w:type="character" w:customStyle="1" w:styleId="StyleStyle4CharTimesNewRoman11pt1">
    <w:name w:val="Style Style4 Char + Times New Roman 11 pt1"/>
    <w:basedOn w:val="DefaultParagraphFont"/>
    <w:rsid w:val="00E97862"/>
    <w:rPr>
      <w:rFonts w:ascii="Times New Roman" w:hAnsi="Times New Roman" w:cs="Times New Roman"/>
      <w:sz w:val="24"/>
      <w:szCs w:val="24"/>
      <w:u w:val="single"/>
      <w:lang w:val="en-US" w:eastAsia="en-US" w:bidi="ar-SA"/>
    </w:rPr>
  </w:style>
  <w:style w:type="character" w:customStyle="1" w:styleId="AuthorYear">
    <w:name w:val="AuthorYear"/>
    <w:uiPriority w:val="1"/>
    <w:qFormat/>
    <w:rsid w:val="00E97862"/>
    <w:rPr>
      <w:rFonts w:ascii="Georgia" w:hAnsi="Georgia"/>
      <w:b/>
      <w:sz w:val="24"/>
    </w:rPr>
  </w:style>
  <w:style w:type="character" w:customStyle="1" w:styleId="Emphasis20">
    <w:name w:val="Emphasis 2"/>
    <w:uiPriority w:val="1"/>
    <w:qFormat/>
    <w:rsid w:val="00E97862"/>
    <w:rPr>
      <w:rFonts w:ascii="Times New Roman" w:hAnsi="Times New Roman"/>
      <w:b/>
      <w:sz w:val="22"/>
      <w:u w:val="single"/>
      <w:bdr w:val="single" w:sz="2" w:space="0" w:color="auto" w:frame="1"/>
    </w:rPr>
  </w:style>
  <w:style w:type="character" w:customStyle="1" w:styleId="A6">
    <w:name w:val="A6"/>
    <w:uiPriority w:val="99"/>
    <w:rsid w:val="00E97862"/>
    <w:rPr>
      <w:rFonts w:ascii="AGaramond" w:hAnsi="AGaramond"/>
      <w:color w:val="211D1E"/>
      <w:sz w:val="14"/>
    </w:rPr>
  </w:style>
  <w:style w:type="character" w:customStyle="1" w:styleId="CharacterStyle2">
    <w:name w:val="Character Style 2"/>
    <w:uiPriority w:val="99"/>
    <w:rsid w:val="00E97862"/>
    <w:rPr>
      <w:sz w:val="20"/>
    </w:rPr>
  </w:style>
  <w:style w:type="character" w:customStyle="1" w:styleId="cross-head">
    <w:name w:val="cross-head"/>
    <w:rsid w:val="00E97862"/>
  </w:style>
  <w:style w:type="character" w:customStyle="1" w:styleId="metaorigin">
    <w:name w:val="meta_origin"/>
    <w:rsid w:val="00E97862"/>
  </w:style>
  <w:style w:type="character" w:customStyle="1" w:styleId="mandelbrotrefrag">
    <w:name w:val="mandelbrot_refrag"/>
    <w:rsid w:val="00E97862"/>
  </w:style>
  <w:style w:type="character" w:customStyle="1" w:styleId="eminfo">
    <w:name w:val="eminfo"/>
    <w:rsid w:val="00E97862"/>
  </w:style>
  <w:style w:type="character" w:customStyle="1" w:styleId="emhighlight">
    <w:name w:val="emhighlight"/>
    <w:rsid w:val="00E97862"/>
  </w:style>
  <w:style w:type="character" w:customStyle="1" w:styleId="name">
    <w:name w:val="name"/>
    <w:rsid w:val="00E97862"/>
  </w:style>
  <w:style w:type="character" w:customStyle="1" w:styleId="tkrname">
    <w:name w:val="tkrname"/>
    <w:rsid w:val="00E97862"/>
  </w:style>
  <w:style w:type="character" w:customStyle="1" w:styleId="tkrchange">
    <w:name w:val="tkrchange"/>
    <w:rsid w:val="00E97862"/>
  </w:style>
  <w:style w:type="character" w:customStyle="1" w:styleId="source-org">
    <w:name w:val="source-org"/>
    <w:rsid w:val="00E97862"/>
  </w:style>
  <w:style w:type="character" w:customStyle="1" w:styleId="updated">
    <w:name w:val="updated"/>
    <w:rsid w:val="00E97862"/>
  </w:style>
  <w:style w:type="character" w:customStyle="1" w:styleId="last">
    <w:name w:val="last"/>
    <w:rsid w:val="00E97862"/>
  </w:style>
  <w:style w:type="character" w:customStyle="1" w:styleId="Style11ptBoldUnderline1">
    <w:name w:val="Style 11 pt Bold Underline1"/>
    <w:rsid w:val="00E97862"/>
    <w:rPr>
      <w:b/>
      <w:sz w:val="20"/>
      <w:u w:val="single"/>
    </w:rPr>
  </w:style>
  <w:style w:type="character" w:customStyle="1" w:styleId="StyleStyleunderlineBold11pt">
    <w:name w:val="Style Style underline + Bold + 11 pt"/>
    <w:rsid w:val="00E97862"/>
    <w:rPr>
      <w:sz w:val="20"/>
      <w:u w:val="single"/>
    </w:rPr>
  </w:style>
  <w:style w:type="character" w:customStyle="1" w:styleId="StyleunderlineAsianTimesNewRomanBold">
    <w:name w:val="Style underline + (Asian) Times New Roman Bold"/>
    <w:rsid w:val="00E97862"/>
    <w:rPr>
      <w:rFonts w:ascii="Times New Roman" w:hAnsi="Times New Roman"/>
      <w:sz w:val="24"/>
      <w:u w:val="single"/>
    </w:rPr>
  </w:style>
  <w:style w:type="character" w:customStyle="1" w:styleId="Style11ptBoldUnderlineBorderSinglesolidlineAuto1">
    <w:name w:val="Style 11 pt Bold Underline Border: : (Single solid line Auto  ...1"/>
    <w:rsid w:val="00E97862"/>
    <w:rPr>
      <w:b/>
      <w:sz w:val="20"/>
      <w:u w:val="single"/>
      <w:bdr w:val="single" w:sz="4" w:space="0" w:color="auto" w:frame="1"/>
    </w:rPr>
  </w:style>
  <w:style w:type="character" w:customStyle="1" w:styleId="A5">
    <w:name w:val="A5"/>
    <w:uiPriority w:val="99"/>
    <w:rsid w:val="00E97862"/>
    <w:rPr>
      <w:rFonts w:ascii="Times New Roman" w:hAnsi="Times New Roman"/>
      <w:color w:val="000000"/>
      <w:sz w:val="13"/>
    </w:rPr>
  </w:style>
  <w:style w:type="character" w:customStyle="1" w:styleId="quotepeekbase">
    <w:name w:val="quotepeekbase"/>
    <w:rsid w:val="00E97862"/>
  </w:style>
  <w:style w:type="character" w:customStyle="1" w:styleId="cardChar10">
    <w:name w:val="card Char1"/>
    <w:rsid w:val="00E97862"/>
    <w:rPr>
      <w:rFonts w:ascii="Calibri" w:eastAsia="Times New Roman" w:hAnsi="Calibri"/>
      <w:sz w:val="22"/>
      <w:lang w:val="x-none" w:eastAsia="x-none"/>
    </w:rPr>
  </w:style>
  <w:style w:type="character" w:customStyle="1" w:styleId="NormalCard">
    <w:name w:val="Normal Card"/>
    <w:uiPriority w:val="1"/>
    <w:qFormat/>
    <w:rsid w:val="00E97862"/>
    <w:rPr>
      <w:rFonts w:ascii="Times New Roman" w:hAnsi="Times New Roman"/>
      <w:sz w:val="24"/>
    </w:rPr>
  </w:style>
  <w:style w:type="character" w:customStyle="1" w:styleId="HighlightedUnderline0">
    <w:name w:val="Highlighted Underline"/>
    <w:uiPriority w:val="1"/>
    <w:qFormat/>
    <w:rsid w:val="00E97862"/>
    <w:rPr>
      <w:rFonts w:ascii="Times New Roman" w:hAnsi="Times New Roman"/>
      <w:sz w:val="22"/>
      <w:u w:val="single"/>
      <w:bdr w:val="none" w:sz="0" w:space="0" w:color="auto" w:frame="1"/>
      <w:shd w:val="clear" w:color="auto" w:fill="B3423F"/>
    </w:rPr>
  </w:style>
  <w:style w:type="character" w:customStyle="1" w:styleId="FontStyle12">
    <w:name w:val="Font Style12"/>
    <w:uiPriority w:val="99"/>
    <w:rsid w:val="00E97862"/>
    <w:rPr>
      <w:rFonts w:ascii="Times New Roman" w:hAnsi="Times New Roman"/>
      <w:sz w:val="16"/>
    </w:rPr>
  </w:style>
  <w:style w:type="character" w:customStyle="1" w:styleId="timebox">
    <w:name w:val="timebox"/>
    <w:rsid w:val="00E97862"/>
  </w:style>
  <w:style w:type="character" w:customStyle="1" w:styleId="Heading2Subtext">
    <w:name w:val="Heading 2 Subtext"/>
    <w:rsid w:val="00E97862"/>
    <w:rPr>
      <w:rFonts w:ascii="Times New Roman" w:hAnsi="Times New Roman"/>
      <w:sz w:val="16"/>
    </w:rPr>
  </w:style>
  <w:style w:type="character" w:customStyle="1" w:styleId="-SmallText-">
    <w:name w:val="-Small Text-"/>
    <w:rsid w:val="00E97862"/>
    <w:rPr>
      <w:rFonts w:ascii="Garamond" w:hAnsi="Garamond"/>
      <w:sz w:val="16"/>
    </w:rPr>
  </w:style>
  <w:style w:type="character" w:customStyle="1" w:styleId="label">
    <w:name w:val="label"/>
    <w:rsid w:val="00E97862"/>
  </w:style>
  <w:style w:type="character" w:customStyle="1" w:styleId="BoldUnderlineCharChar">
    <w:name w:val="BoldUnderline Char Char"/>
    <w:rsid w:val="00E97862"/>
    <w:rPr>
      <w:rFonts w:ascii="Calibri" w:hAnsi="Calibri"/>
      <w:b/>
      <w:sz w:val="24"/>
      <w:u w:val="single"/>
      <w:lang w:val="x-none" w:eastAsia="en-US"/>
    </w:rPr>
  </w:style>
  <w:style w:type="character" w:customStyle="1" w:styleId="lede">
    <w:name w:val="lede"/>
    <w:basedOn w:val="DefaultParagraphFont"/>
    <w:rsid w:val="00E97862"/>
    <w:rPr>
      <w:rFonts w:cs="Times New Roman"/>
    </w:rPr>
  </w:style>
  <w:style w:type="character" w:customStyle="1" w:styleId="FontStyle477">
    <w:name w:val="Font Style477"/>
    <w:basedOn w:val="DefaultParagraphFont"/>
    <w:uiPriority w:val="99"/>
    <w:rsid w:val="00E97862"/>
    <w:rPr>
      <w:rFonts w:ascii="Times New Roman" w:hAnsi="Times New Roman" w:cs="Times New Roman"/>
      <w:sz w:val="18"/>
      <w:szCs w:val="18"/>
    </w:rPr>
  </w:style>
  <w:style w:type="character" w:customStyle="1" w:styleId="FontStyle505">
    <w:name w:val="Font Style505"/>
    <w:basedOn w:val="DefaultParagraphFont"/>
    <w:uiPriority w:val="99"/>
    <w:rsid w:val="00E97862"/>
    <w:rPr>
      <w:rFonts w:ascii="Times New Roman" w:hAnsi="Times New Roman" w:cs="Times New Roman"/>
      <w:sz w:val="18"/>
      <w:szCs w:val="18"/>
    </w:rPr>
  </w:style>
  <w:style w:type="character" w:customStyle="1" w:styleId="FontStyle514">
    <w:name w:val="Font Style514"/>
    <w:basedOn w:val="DefaultParagraphFont"/>
    <w:uiPriority w:val="99"/>
    <w:rsid w:val="00E97862"/>
    <w:rPr>
      <w:rFonts w:ascii="Times New Roman" w:hAnsi="Times New Roman" w:cs="Times New Roman"/>
      <w:sz w:val="14"/>
      <w:szCs w:val="14"/>
    </w:rPr>
  </w:style>
  <w:style w:type="character" w:customStyle="1" w:styleId="FontStyle500">
    <w:name w:val="Font Style500"/>
    <w:basedOn w:val="DefaultParagraphFont"/>
    <w:uiPriority w:val="99"/>
    <w:rsid w:val="00E97862"/>
    <w:rPr>
      <w:rFonts w:ascii="Times New Roman" w:hAnsi="Times New Roman" w:cs="Times New Roman"/>
      <w:b/>
      <w:bCs/>
      <w:sz w:val="16"/>
      <w:szCs w:val="16"/>
    </w:rPr>
  </w:style>
  <w:style w:type="character" w:customStyle="1" w:styleId="CardCite1">
    <w:name w:val="CardCite1"/>
    <w:qFormat/>
    <w:rsid w:val="00E97862"/>
    <w:rPr>
      <w:rFonts w:ascii="Times New Roman" w:hAnsi="Times New Roman"/>
      <w:b/>
      <w:sz w:val="22"/>
      <w:u w:val="single"/>
      <w:lang w:val="en-US" w:eastAsia="en-US"/>
    </w:rPr>
  </w:style>
  <w:style w:type="character" w:customStyle="1" w:styleId="FontStyle212">
    <w:name w:val="Font Style212"/>
    <w:basedOn w:val="DefaultParagraphFont"/>
    <w:uiPriority w:val="99"/>
    <w:rsid w:val="00E97862"/>
    <w:rPr>
      <w:rFonts w:ascii="Times New Roman" w:hAnsi="Times New Roman" w:cs="Times New Roman"/>
      <w:b/>
      <w:bCs/>
      <w:sz w:val="18"/>
      <w:szCs w:val="18"/>
    </w:rPr>
  </w:style>
  <w:style w:type="character" w:customStyle="1" w:styleId="FontStyle275">
    <w:name w:val="Font Style275"/>
    <w:basedOn w:val="DefaultParagraphFont"/>
    <w:uiPriority w:val="99"/>
    <w:rsid w:val="00E97862"/>
    <w:rPr>
      <w:rFonts w:ascii="Times New Roman" w:hAnsi="Times New Roman" w:cs="Times New Roman"/>
      <w:b/>
      <w:bCs/>
      <w:sz w:val="22"/>
      <w:szCs w:val="22"/>
    </w:rPr>
  </w:style>
  <w:style w:type="character" w:customStyle="1" w:styleId="CharacterStyle3">
    <w:name w:val="Character Style 3"/>
    <w:uiPriority w:val="99"/>
    <w:rsid w:val="00E97862"/>
    <w:rPr>
      <w:rFonts w:ascii="Bookman Old Style" w:hAnsi="Bookman Old Style"/>
      <w:spacing w:val="-5"/>
      <w:sz w:val="18"/>
    </w:rPr>
  </w:style>
  <w:style w:type="character" w:customStyle="1" w:styleId="Style8pt1">
    <w:name w:val="Style 8 pt1"/>
    <w:rsid w:val="00E97862"/>
    <w:rPr>
      <w:rFonts w:ascii="Georgia" w:hAnsi="Georgia"/>
      <w:sz w:val="16"/>
    </w:rPr>
  </w:style>
  <w:style w:type="character" w:customStyle="1" w:styleId="UnderlineStyleChar7">
    <w:name w:val="Underline Style Char7"/>
    <w:rsid w:val="00E97862"/>
    <w:rPr>
      <w:rFonts w:ascii="Garamond" w:hAnsi="Garamond"/>
      <w:sz w:val="24"/>
      <w:u w:val="single"/>
      <w:lang w:val="en-US" w:eastAsia="en-US"/>
    </w:rPr>
  </w:style>
  <w:style w:type="character" w:customStyle="1" w:styleId="StyleArial6ptBold">
    <w:name w:val="Style Arial 6 pt Bold"/>
    <w:rsid w:val="00E97862"/>
    <w:rPr>
      <w:rFonts w:ascii="Arial" w:hAnsi="Arial"/>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97862"/>
    <w:rPr>
      <w:rFonts w:ascii="Garamond" w:hAnsi="Garamond"/>
      <w:b/>
      <w:sz w:val="28"/>
      <w:lang w:val="en-US" w:eastAsia="en-US"/>
    </w:rPr>
  </w:style>
  <w:style w:type="character" w:customStyle="1" w:styleId="TagGreg">
    <w:name w:val="TagGreg"/>
    <w:uiPriority w:val="1"/>
    <w:qFormat/>
    <w:rsid w:val="00E97862"/>
    <w:rPr>
      <w:b/>
      <w:sz w:val="24"/>
    </w:rPr>
  </w:style>
  <w:style w:type="character" w:customStyle="1" w:styleId="StyleDebateUnderline10pt">
    <w:name w:val="Style Debate Underline + 10 pt"/>
    <w:rsid w:val="00E97862"/>
    <w:rPr>
      <w:rFonts w:ascii="Times New Roman" w:hAnsi="Times New Roman"/>
      <w:sz w:val="20"/>
      <w:u w:val="single"/>
    </w:rPr>
  </w:style>
  <w:style w:type="character" w:customStyle="1" w:styleId="underlinedCharChar0">
    <w:name w:val="underlined Char Char"/>
    <w:locked/>
    <w:rsid w:val="00E97862"/>
    <w:rPr>
      <w:u w:val="single"/>
    </w:rPr>
  </w:style>
  <w:style w:type="character" w:customStyle="1" w:styleId="SourceBold">
    <w:name w:val="Source Bold"/>
    <w:rsid w:val="00E97862"/>
    <w:rPr>
      <w:rFonts w:ascii="Arial Narrow" w:hAnsi="Arial Narrow"/>
      <w:b/>
      <w:sz w:val="24"/>
      <w:u w:val="none"/>
      <w:effect w:val="none"/>
    </w:rPr>
  </w:style>
  <w:style w:type="character" w:customStyle="1" w:styleId="2xBoldUnderline">
    <w:name w:val="2x_Bold_Underline"/>
    <w:rsid w:val="00E97862"/>
    <w:rPr>
      <w:b/>
      <w:sz w:val="24"/>
      <w:u w:val="thick"/>
    </w:rPr>
  </w:style>
  <w:style w:type="character" w:customStyle="1" w:styleId="Dottedunderline">
    <w:name w:val="Dotted underline"/>
    <w:rsid w:val="00E97862"/>
    <w:rPr>
      <w:u w:val="dotted"/>
    </w:rPr>
  </w:style>
  <w:style w:type="character" w:customStyle="1" w:styleId="readChar">
    <w:name w:val="read Char"/>
    <w:rsid w:val="00E97862"/>
    <w:rPr>
      <w:sz w:val="22"/>
      <w:u w:val="single"/>
      <w:lang w:val="en-US" w:eastAsia="en-US"/>
    </w:rPr>
  </w:style>
  <w:style w:type="character" w:customStyle="1" w:styleId="underlining0">
    <w:name w:val="underlining"/>
    <w:rsid w:val="00E97862"/>
    <w:rPr>
      <w:u w:val="single"/>
    </w:rPr>
  </w:style>
  <w:style w:type="character" w:customStyle="1" w:styleId="btitle">
    <w:name w:val="btitle"/>
    <w:rsid w:val="00E97862"/>
  </w:style>
  <w:style w:type="character" w:customStyle="1" w:styleId="green">
    <w:name w:val="green"/>
    <w:rsid w:val="00E97862"/>
  </w:style>
  <w:style w:type="character" w:customStyle="1" w:styleId="BodyText20">
    <w:name w:val="Body Text2"/>
    <w:rsid w:val="00E97862"/>
    <w:rPr>
      <w:rFonts w:ascii="Times New Roman" w:hAnsi="Times New Roman"/>
      <w:color w:val="000000"/>
      <w:spacing w:val="0"/>
      <w:w w:val="100"/>
      <w:position w:val="0"/>
      <w:sz w:val="18"/>
      <w:u w:val="none"/>
      <w:effect w:val="none"/>
      <w:lang w:val="en-US" w:eastAsia="x-none"/>
    </w:rPr>
  </w:style>
  <w:style w:type="character" w:customStyle="1" w:styleId="BodytextItalic">
    <w:name w:val="Body text + Italic"/>
    <w:aliases w:val="Body text + CordiaUPC,12 pt,Body text + 9 pt,Body text + 7.5 pt,Body text (4) + 9 pt,Body text (4) + 10 pt,9 pt,6 pt,Body text (115) + Arial,Body text (141) + Arial,Body text (10) + 10 pt,7.5 pt,8.5 pt"/>
    <w:uiPriority w:val="99"/>
    <w:rsid w:val="00E97862"/>
    <w:rPr>
      <w:rFonts w:ascii="Times New Roman" w:hAnsi="Times New Roman"/>
      <w:i/>
      <w:color w:val="000000"/>
      <w:spacing w:val="0"/>
      <w:w w:val="100"/>
      <w:position w:val="0"/>
      <w:sz w:val="18"/>
      <w:u w:val="none"/>
      <w:effect w:val="none"/>
      <w:lang w:val="en-US" w:eastAsia="x-none"/>
    </w:rPr>
  </w:style>
  <w:style w:type="character" w:customStyle="1" w:styleId="BodyText30">
    <w:name w:val="Body Text3"/>
    <w:rsid w:val="00E97862"/>
    <w:rPr>
      <w:rFonts w:ascii="Times New Roman" w:hAnsi="Times New Roman"/>
      <w:color w:val="000000"/>
      <w:spacing w:val="0"/>
      <w:w w:val="100"/>
      <w:position w:val="0"/>
      <w:sz w:val="18"/>
      <w:u w:val="none"/>
      <w:effect w:val="none"/>
      <w:lang w:val="en-US" w:eastAsia="x-none"/>
    </w:rPr>
  </w:style>
  <w:style w:type="character" w:customStyle="1" w:styleId="BodytextBold">
    <w:name w:val="Body text + Bold"/>
    <w:rsid w:val="00E97862"/>
    <w:rPr>
      <w:rFonts w:ascii="Constantia" w:eastAsia="Times New Roman" w:hAnsi="Constantia"/>
      <w:b/>
      <w:color w:val="000000"/>
      <w:spacing w:val="0"/>
      <w:w w:val="100"/>
      <w:position w:val="0"/>
      <w:sz w:val="18"/>
      <w:shd w:val="clear" w:color="auto" w:fill="FFFFFF"/>
      <w:lang w:val="en-US" w:eastAsia="x-none"/>
    </w:rPr>
  </w:style>
  <w:style w:type="character" w:customStyle="1" w:styleId="Bodytext6pt">
    <w:name w:val="Body text + 6 pt"/>
    <w:rsid w:val="00E97862"/>
    <w:rPr>
      <w:rFonts w:ascii="Constantia" w:eastAsia="Times New Roman" w:hAnsi="Constantia"/>
      <w:color w:val="000000"/>
      <w:spacing w:val="0"/>
      <w:w w:val="100"/>
      <w:position w:val="0"/>
      <w:sz w:val="12"/>
      <w:shd w:val="clear" w:color="auto" w:fill="FFFFFF"/>
      <w:lang w:val="en-US" w:eastAsia="x-none"/>
    </w:rPr>
  </w:style>
  <w:style w:type="character" w:customStyle="1" w:styleId="Bodytext85pt">
    <w:name w:val="Body text + 8.5 pt"/>
    <w:aliases w:val="Spacing 1 pt"/>
    <w:rsid w:val="00E97862"/>
    <w:rPr>
      <w:rFonts w:ascii="Times New Roman" w:hAnsi="Times New Roman"/>
      <w:color w:val="000000"/>
      <w:spacing w:val="0"/>
      <w:w w:val="100"/>
      <w:position w:val="0"/>
      <w:sz w:val="17"/>
      <w:u w:val="none"/>
      <w:effect w:val="none"/>
      <w:lang w:val="en-US" w:eastAsia="x-none"/>
    </w:rPr>
  </w:style>
  <w:style w:type="character" w:customStyle="1" w:styleId="BodyText4">
    <w:name w:val="Body Text4"/>
    <w:rsid w:val="00E97862"/>
    <w:rPr>
      <w:rFonts w:ascii="Times New Roman" w:hAnsi="Times New Roman"/>
      <w:color w:val="000000"/>
      <w:spacing w:val="0"/>
      <w:w w:val="100"/>
      <w:position w:val="0"/>
      <w:sz w:val="18"/>
      <w:u w:val="none"/>
      <w:effect w:val="none"/>
      <w:lang w:val="en-US" w:eastAsia="x-none"/>
    </w:rPr>
  </w:style>
  <w:style w:type="character" w:customStyle="1" w:styleId="BodytextItalic1">
    <w:name w:val="Body text + Italic1"/>
    <w:aliases w:val="Spacing 0 pt1,Body text (16) + Georgia,Not Bold2"/>
    <w:uiPriority w:val="99"/>
    <w:rsid w:val="00E97862"/>
    <w:rPr>
      <w:rFonts w:ascii="Sylfaen" w:hAnsi="Sylfaen"/>
      <w:i/>
      <w:sz w:val="19"/>
      <w:u w:val="none"/>
      <w:effect w:val="none"/>
      <w:shd w:val="clear" w:color="auto" w:fill="FFFFFF"/>
    </w:rPr>
  </w:style>
  <w:style w:type="character" w:customStyle="1" w:styleId="CharChar31">
    <w:name w:val="Char Char31"/>
    <w:rsid w:val="00E97862"/>
    <w:rPr>
      <w:rFonts w:ascii="Arial" w:hAnsi="Arial"/>
      <w:b/>
      <w:lang w:val="en-US" w:eastAsia="en-US"/>
    </w:rPr>
  </w:style>
  <w:style w:type="character" w:customStyle="1" w:styleId="Subtitle2">
    <w:name w:val="Subtitle2"/>
    <w:rsid w:val="00E97862"/>
  </w:style>
  <w:style w:type="character" w:customStyle="1" w:styleId="drop">
    <w:name w:val="drop"/>
    <w:rsid w:val="00E97862"/>
  </w:style>
  <w:style w:type="character" w:customStyle="1" w:styleId="bioline">
    <w:name w:val="bioline"/>
    <w:rsid w:val="00E97862"/>
  </w:style>
  <w:style w:type="character" w:customStyle="1" w:styleId="articletitle0">
    <w:name w:val="article_title"/>
    <w:rsid w:val="00E97862"/>
  </w:style>
  <w:style w:type="character" w:customStyle="1" w:styleId="A4">
    <w:name w:val="A4"/>
    <w:uiPriority w:val="99"/>
    <w:rsid w:val="00E97862"/>
    <w:rPr>
      <w:color w:val="000000"/>
    </w:rPr>
  </w:style>
  <w:style w:type="character" w:customStyle="1" w:styleId="s2">
    <w:name w:val="s2"/>
    <w:rsid w:val="00E97862"/>
  </w:style>
  <w:style w:type="character" w:customStyle="1" w:styleId="s4">
    <w:name w:val="s4"/>
    <w:rsid w:val="00E97862"/>
  </w:style>
  <w:style w:type="character" w:customStyle="1" w:styleId="s5">
    <w:name w:val="s5"/>
    <w:rsid w:val="00E97862"/>
  </w:style>
  <w:style w:type="character" w:customStyle="1" w:styleId="cap">
    <w:name w:val="cap"/>
    <w:rsid w:val="00E97862"/>
  </w:style>
  <w:style w:type="character" w:customStyle="1" w:styleId="rightsnotice">
    <w:name w:val="rightsnotice"/>
    <w:rsid w:val="00E97862"/>
  </w:style>
  <w:style w:type="character" w:customStyle="1" w:styleId="credit">
    <w:name w:val="credit"/>
    <w:rsid w:val="00E97862"/>
  </w:style>
  <w:style w:type="character" w:customStyle="1" w:styleId="scaps">
    <w:name w:val="scaps"/>
    <w:rsid w:val="00E97862"/>
  </w:style>
  <w:style w:type="character" w:customStyle="1" w:styleId="current-article">
    <w:name w:val="current-article"/>
    <w:rsid w:val="00E97862"/>
  </w:style>
  <w:style w:type="character" w:customStyle="1" w:styleId="related-current-indicator">
    <w:name w:val="related-current-indicator"/>
    <w:rsid w:val="00E97862"/>
  </w:style>
  <w:style w:type="character" w:customStyle="1" w:styleId="bylclear">
    <w:name w:val="bylclear"/>
    <w:rsid w:val="00E97862"/>
  </w:style>
  <w:style w:type="character" w:customStyle="1" w:styleId="timestamp">
    <w:name w:val="timestamp"/>
    <w:rsid w:val="00E97862"/>
  </w:style>
  <w:style w:type="character" w:customStyle="1" w:styleId="comments">
    <w:name w:val="comments"/>
    <w:rsid w:val="00E97862"/>
  </w:style>
  <w:style w:type="character" w:customStyle="1" w:styleId="essaytext">
    <w:name w:val="essaytext"/>
    <w:rsid w:val="00E97862"/>
  </w:style>
  <w:style w:type="character" w:customStyle="1" w:styleId="username">
    <w:name w:val="username"/>
    <w:rsid w:val="00E97862"/>
  </w:style>
  <w:style w:type="character" w:customStyle="1" w:styleId="toplinks">
    <w:name w:val="toplinks"/>
    <w:rsid w:val="00E97862"/>
  </w:style>
  <w:style w:type="character" w:customStyle="1" w:styleId="A3">
    <w:name w:val="A3"/>
    <w:rsid w:val="00E97862"/>
    <w:rPr>
      <w:rFonts w:ascii="Perpetua" w:hAnsi="Perpetua"/>
      <w:color w:val="000000"/>
      <w:sz w:val="15"/>
    </w:rPr>
  </w:style>
  <w:style w:type="character" w:customStyle="1" w:styleId="see">
    <w:name w:val="see"/>
    <w:rsid w:val="00E97862"/>
  </w:style>
  <w:style w:type="character" w:customStyle="1" w:styleId="first-letter">
    <w:name w:val="first-letter"/>
    <w:rsid w:val="00E97862"/>
  </w:style>
  <w:style w:type="character" w:customStyle="1" w:styleId="focusparagraph">
    <w:name w:val="focusparagraph"/>
    <w:rsid w:val="00E97862"/>
  </w:style>
  <w:style w:type="character" w:customStyle="1" w:styleId="lightblue">
    <w:name w:val="lightblue"/>
    <w:rsid w:val="00E97862"/>
  </w:style>
  <w:style w:type="character" w:customStyle="1" w:styleId="StyleUnderlineCharChar9pt">
    <w:name w:val="Style Underline Char Char + 9 pt"/>
    <w:rsid w:val="00E97862"/>
    <w:rPr>
      <w:rFonts w:ascii="Times New Roman" w:hAnsi="Times New Roman"/>
      <w:sz w:val="24"/>
      <w:u w:val="single"/>
      <w:lang w:val="en-US" w:eastAsia="en-US"/>
    </w:rPr>
  </w:style>
  <w:style w:type="character" w:customStyle="1" w:styleId="citationgenerated">
    <w:name w:val="citation generated"/>
    <w:rsid w:val="00E97862"/>
  </w:style>
  <w:style w:type="character" w:customStyle="1" w:styleId="Title10">
    <w:name w:val="Title1"/>
    <w:rsid w:val="00E97862"/>
  </w:style>
  <w:style w:type="character" w:customStyle="1" w:styleId="BoldandUnderlineCharCharCharChar">
    <w:name w:val="Bold and Underline Char Char Char Char"/>
    <w:rsid w:val="00E97862"/>
    <w:rPr>
      <w:b/>
      <w:u w:val="single"/>
      <w:lang w:val="en-US" w:eastAsia="en-US"/>
    </w:rPr>
  </w:style>
  <w:style w:type="character" w:customStyle="1" w:styleId="FontStyle29">
    <w:name w:val="Font Style29"/>
    <w:uiPriority w:val="99"/>
    <w:rsid w:val="00E97862"/>
    <w:rPr>
      <w:rFonts w:ascii="Arial" w:hAnsi="Arial"/>
      <w:sz w:val="14"/>
    </w:rPr>
  </w:style>
  <w:style w:type="character" w:customStyle="1" w:styleId="CardsUnderlined">
    <w:name w:val="Cards Underlined"/>
    <w:qFormat/>
    <w:rsid w:val="00E97862"/>
    <w:rPr>
      <w:rFonts w:ascii="Helvetica" w:hAnsi="Helvetica"/>
      <w:sz w:val="24"/>
      <w:u w:val="thick"/>
    </w:rPr>
  </w:style>
  <w:style w:type="character" w:customStyle="1" w:styleId="titles">
    <w:name w:val="titles"/>
    <w:rsid w:val="00E97862"/>
  </w:style>
  <w:style w:type="character" w:customStyle="1" w:styleId="articletext0">
    <w:name w:val="article_text"/>
    <w:rsid w:val="00E97862"/>
  </w:style>
  <w:style w:type="character" w:customStyle="1" w:styleId="contentauthor">
    <w:name w:val="contentauthor"/>
    <w:rsid w:val="00E97862"/>
  </w:style>
  <w:style w:type="character" w:customStyle="1" w:styleId="subarticleheader">
    <w:name w:val="subarticleheader"/>
    <w:rsid w:val="00E97862"/>
  </w:style>
  <w:style w:type="character" w:customStyle="1" w:styleId="spelle">
    <w:name w:val="spelle"/>
    <w:rsid w:val="00E97862"/>
  </w:style>
  <w:style w:type="character" w:customStyle="1" w:styleId="grame">
    <w:name w:val="grame"/>
    <w:rsid w:val="00E97862"/>
  </w:style>
  <w:style w:type="character" w:customStyle="1" w:styleId="newstitle1">
    <w:name w:val="newstitle1"/>
    <w:rsid w:val="00E97862"/>
  </w:style>
  <w:style w:type="character" w:customStyle="1" w:styleId="copy">
    <w:name w:val="copy"/>
    <w:rsid w:val="00E97862"/>
  </w:style>
  <w:style w:type="character" w:customStyle="1" w:styleId="topheadline">
    <w:name w:val="topheadline"/>
    <w:rsid w:val="00E97862"/>
  </w:style>
  <w:style w:type="character" w:customStyle="1" w:styleId="Stylereduce27pt">
    <w:name w:val="Style reduce2 + 7 pt"/>
    <w:rsid w:val="00E97862"/>
    <w:rPr>
      <w:rFonts w:ascii="Times New Roman" w:hAnsi="Times New Roman"/>
      <w:color w:val="000000"/>
      <w:sz w:val="22"/>
    </w:rPr>
  </w:style>
  <w:style w:type="character" w:customStyle="1" w:styleId="srtitle">
    <w:name w:val="srtitle"/>
    <w:rsid w:val="00E97862"/>
  </w:style>
  <w:style w:type="character" w:customStyle="1" w:styleId="st1">
    <w:name w:val="st1"/>
    <w:rsid w:val="00E97862"/>
  </w:style>
  <w:style w:type="character" w:customStyle="1" w:styleId="StyleStyleGaramond">
    <w:name w:val="Style Style Garamond +"/>
    <w:rsid w:val="00E97862"/>
    <w:rPr>
      <w:rFonts w:ascii="Garamond" w:hAnsi="Garamond"/>
      <w:sz w:val="20"/>
    </w:rPr>
  </w:style>
  <w:style w:type="character" w:customStyle="1" w:styleId="quotechar0">
    <w:name w:val="quotechar"/>
    <w:rsid w:val="00E97862"/>
  </w:style>
  <w:style w:type="character" w:customStyle="1" w:styleId="boldunderline0">
    <w:name w:val="boldunderline"/>
    <w:rsid w:val="00E97862"/>
  </w:style>
  <w:style w:type="character" w:customStyle="1" w:styleId="A8">
    <w:name w:val="A8"/>
    <w:rsid w:val="00E97862"/>
    <w:rPr>
      <w:rFonts w:ascii="Scala" w:hAnsi="Scala"/>
      <w:color w:val="000000"/>
      <w:sz w:val="15"/>
    </w:rPr>
  </w:style>
  <w:style w:type="character" w:customStyle="1" w:styleId="A0">
    <w:name w:val="A0"/>
    <w:uiPriority w:val="99"/>
    <w:rsid w:val="00E97862"/>
    <w:rPr>
      <w:rFonts w:ascii="Scala" w:hAnsi="Scala"/>
      <w:color w:val="000000"/>
      <w:sz w:val="16"/>
    </w:rPr>
  </w:style>
  <w:style w:type="character" w:customStyle="1" w:styleId="Date11">
    <w:name w:val="Date11"/>
    <w:rsid w:val="00E97862"/>
  </w:style>
  <w:style w:type="character" w:customStyle="1" w:styleId="Boxout">
    <w:name w:val="Box out"/>
    <w:uiPriority w:val="1"/>
    <w:qFormat/>
    <w:rsid w:val="00E97862"/>
    <w:rPr>
      <w:rFonts w:ascii="Tahoma" w:hAnsi="Tahoma"/>
      <w:b/>
      <w:sz w:val="20"/>
      <w:u w:val="single"/>
      <w:bdr w:val="none" w:sz="0" w:space="0" w:color="auto" w:frame="1"/>
      <w:shd w:val="clear" w:color="auto" w:fill="A9E8F5"/>
    </w:rPr>
  </w:style>
  <w:style w:type="character" w:customStyle="1" w:styleId="metad">
    <w:name w:val="metad"/>
    <w:rsid w:val="00E97862"/>
  </w:style>
  <w:style w:type="character" w:customStyle="1" w:styleId="sifr-alternate">
    <w:name w:val="sifr-alternate"/>
    <w:rsid w:val="00E97862"/>
  </w:style>
  <w:style w:type="character" w:customStyle="1" w:styleId="justify1">
    <w:name w:val="justify1"/>
    <w:rsid w:val="00E97862"/>
  </w:style>
  <w:style w:type="character" w:customStyle="1" w:styleId="artbody1">
    <w:name w:val="art_body1"/>
    <w:rsid w:val="00E97862"/>
    <w:rPr>
      <w:rFonts w:ascii="Arial" w:hAnsi="Arial"/>
    </w:rPr>
  </w:style>
  <w:style w:type="character" w:customStyle="1" w:styleId="A1">
    <w:name w:val="A1"/>
    <w:uiPriority w:val="99"/>
    <w:rsid w:val="00E97862"/>
    <w:rPr>
      <w:rFonts w:ascii="Book Antiqua" w:hAnsi="Book Antiqua"/>
      <w:color w:val="221E1F"/>
      <w:sz w:val="22"/>
    </w:rPr>
  </w:style>
  <w:style w:type="character" w:customStyle="1" w:styleId="reality">
    <w:name w:val="reality"/>
    <w:rsid w:val="00E97862"/>
  </w:style>
  <w:style w:type="character" w:customStyle="1" w:styleId="text2">
    <w:name w:val="text2"/>
    <w:rsid w:val="00E97862"/>
  </w:style>
  <w:style w:type="character" w:customStyle="1" w:styleId="StyleUnderlineChar2CharChar11pt">
    <w:name w:val="Style Underline Char2 Char Char + 11 pt"/>
    <w:rsid w:val="00E97862"/>
    <w:rPr>
      <w:rFonts w:ascii="Times New Roman" w:hAnsi="Times New Roman"/>
      <w:sz w:val="20"/>
      <w:u w:val="single"/>
    </w:rPr>
  </w:style>
  <w:style w:type="character" w:customStyle="1" w:styleId="StyleStyleBoldUnderline11pt">
    <w:name w:val="Style Style Bold Underline + 11 pt"/>
    <w:rsid w:val="00E97862"/>
    <w:rPr>
      <w:b/>
      <w:sz w:val="20"/>
      <w:u w:val="single"/>
    </w:rPr>
  </w:style>
  <w:style w:type="character" w:customStyle="1" w:styleId="articlehead2">
    <w:name w:val="articlehead2"/>
    <w:rsid w:val="00E97862"/>
  </w:style>
  <w:style w:type="character" w:customStyle="1" w:styleId="pronset">
    <w:name w:val="pronset"/>
    <w:rsid w:val="00E97862"/>
  </w:style>
  <w:style w:type="character" w:customStyle="1" w:styleId="prondelim">
    <w:name w:val="prondelim"/>
    <w:rsid w:val="00E97862"/>
  </w:style>
  <w:style w:type="character" w:customStyle="1" w:styleId="prontoggle">
    <w:name w:val="pron_toggle"/>
    <w:rsid w:val="00E97862"/>
  </w:style>
  <w:style w:type="character" w:customStyle="1" w:styleId="boldface">
    <w:name w:val="boldface"/>
    <w:rsid w:val="00E97862"/>
  </w:style>
  <w:style w:type="character" w:customStyle="1" w:styleId="secondary-bf">
    <w:name w:val="secondary-bf"/>
    <w:rsid w:val="00E97862"/>
  </w:style>
  <w:style w:type="table" w:styleId="ColorfulGrid-Accent1">
    <w:name w:val="Colorful Grid Accent 1"/>
    <w:basedOn w:val="TableNormal"/>
    <w:link w:val="ColorfulGrid-Accent1Char"/>
    <w:uiPriority w:val="29"/>
    <w:unhideWhenUsed/>
    <w:rsid w:val="00E97862"/>
    <w:rPr>
      <w:rFonts w:ascii="Times New Roman" w:hAnsi="Times New Roman"/>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97862"/>
    <w:rPr>
      <w:rFonts w:ascii="Times New Roman" w:hAnsi="Times New Roman"/>
      <w:color w:val="000000"/>
      <w:sz w:val="16"/>
    </w:rPr>
  </w:style>
  <w:style w:type="character" w:customStyle="1" w:styleId="Boxout0">
    <w:name w:val="Boxout"/>
    <w:uiPriority w:val="1"/>
    <w:qFormat/>
    <w:rsid w:val="00E97862"/>
    <w:rPr>
      <w:rFonts w:ascii="Calibri" w:hAnsi="Calibri"/>
      <w:b/>
      <w:color w:val="auto"/>
      <w:sz w:val="20"/>
      <w:u w:val="single"/>
      <w:bdr w:val="none" w:sz="0" w:space="0" w:color="auto" w:frame="1"/>
      <w:shd w:val="clear" w:color="auto" w:fill="00FF00"/>
    </w:rPr>
  </w:style>
  <w:style w:type="character" w:customStyle="1" w:styleId="showspellpr">
    <w:name w:val="show_spellpr"/>
    <w:rsid w:val="00E97862"/>
  </w:style>
  <w:style w:type="character" w:customStyle="1" w:styleId="pg">
    <w:name w:val="pg"/>
    <w:rsid w:val="00E97862"/>
  </w:style>
  <w:style w:type="character" w:customStyle="1" w:styleId="detailtitle">
    <w:name w:val="detailtitle"/>
    <w:rsid w:val="00E97862"/>
  </w:style>
  <w:style w:type="character" w:customStyle="1" w:styleId="storydate">
    <w:name w:val="storydate"/>
    <w:rsid w:val="00E97862"/>
  </w:style>
  <w:style w:type="character" w:customStyle="1" w:styleId="preloadwrap">
    <w:name w:val="preloadwrap"/>
    <w:rsid w:val="00E97862"/>
  </w:style>
  <w:style w:type="character" w:customStyle="1" w:styleId="creditwrap">
    <w:name w:val="creditwrap"/>
    <w:rsid w:val="00E97862"/>
  </w:style>
  <w:style w:type="character" w:customStyle="1" w:styleId="DefaultChar1">
    <w:name w:val="Default Char1"/>
    <w:rsid w:val="00E97862"/>
    <w:rPr>
      <w:color w:val="000000"/>
      <w:lang w:val="en-US" w:eastAsia="en-US"/>
    </w:rPr>
  </w:style>
  <w:style w:type="character" w:customStyle="1" w:styleId="BoldChar">
    <w:name w:val="Bold Char"/>
    <w:rsid w:val="00E97862"/>
    <w:rPr>
      <w:rFonts w:ascii="Times New Roman" w:hAnsi="Times New Roman"/>
      <w:b/>
      <w:sz w:val="24"/>
    </w:rPr>
  </w:style>
  <w:style w:type="character" w:customStyle="1" w:styleId="pmterms31">
    <w:name w:val="pmterms31"/>
    <w:rsid w:val="00E97862"/>
    <w:rPr>
      <w:b/>
      <w:color w:val="000000"/>
    </w:rPr>
  </w:style>
  <w:style w:type="character" w:customStyle="1" w:styleId="copyrightdescription">
    <w:name w:val="copyrightdescription"/>
    <w:rsid w:val="00E97862"/>
  </w:style>
  <w:style w:type="character" w:customStyle="1" w:styleId="ft01">
    <w:name w:val="ft01"/>
    <w:rsid w:val="00E97862"/>
    <w:rPr>
      <w:rFonts w:ascii="Times" w:hAnsi="Times"/>
      <w:color w:val="000000"/>
      <w:sz w:val="14"/>
    </w:rPr>
  </w:style>
  <w:style w:type="character" w:customStyle="1" w:styleId="ft11">
    <w:name w:val="ft11"/>
    <w:rsid w:val="00E97862"/>
    <w:rPr>
      <w:rFonts w:ascii="Times" w:hAnsi="Times"/>
      <w:color w:val="000000"/>
      <w:sz w:val="17"/>
    </w:rPr>
  </w:style>
  <w:style w:type="character" w:customStyle="1" w:styleId="ft21">
    <w:name w:val="ft21"/>
    <w:rsid w:val="00E97862"/>
    <w:rPr>
      <w:rFonts w:ascii="Times" w:hAnsi="Times"/>
      <w:color w:val="000000"/>
      <w:sz w:val="15"/>
    </w:rPr>
  </w:style>
  <w:style w:type="character" w:customStyle="1" w:styleId="ft31">
    <w:name w:val="ft31"/>
    <w:rsid w:val="00E97862"/>
    <w:rPr>
      <w:rFonts w:ascii="Times" w:hAnsi="Times"/>
      <w:color w:val="000000"/>
      <w:sz w:val="15"/>
    </w:rPr>
  </w:style>
  <w:style w:type="character" w:customStyle="1" w:styleId="dquo">
    <w:name w:val="dquo"/>
    <w:rsid w:val="00E97862"/>
  </w:style>
  <w:style w:type="character" w:customStyle="1" w:styleId="caps2">
    <w:name w:val="caps2"/>
    <w:rsid w:val="00E97862"/>
  </w:style>
  <w:style w:type="character" w:customStyle="1" w:styleId="CardsFont12ptCharCharCharChar">
    <w:name w:val="Cards + Font: 12 pt Char Char Char Char"/>
    <w:rsid w:val="00E97862"/>
    <w:rPr>
      <w:sz w:val="24"/>
      <w:u w:val="thick"/>
      <w:lang w:val="en-US" w:eastAsia="en-US"/>
    </w:rPr>
  </w:style>
  <w:style w:type="character" w:customStyle="1" w:styleId="ccs">
    <w:name w:val="c cs"/>
    <w:rsid w:val="00E97862"/>
  </w:style>
  <w:style w:type="character" w:customStyle="1" w:styleId="UnderlinedEvChar">
    <w:name w:val="Underlined Ev Char"/>
    <w:link w:val="UnderlinedEv"/>
    <w:rsid w:val="00E97862"/>
    <w:rPr>
      <w:rFonts w:ascii="Times New Roman" w:hAnsi="Times New Roman"/>
      <w:u w:val="single"/>
    </w:rPr>
  </w:style>
  <w:style w:type="character" w:customStyle="1" w:styleId="dropshadow">
    <w:name w:val="dropshadow"/>
    <w:rsid w:val="00E97862"/>
  </w:style>
  <w:style w:type="character" w:customStyle="1" w:styleId="d05ws">
    <w:name w:val="d05ws"/>
    <w:rsid w:val="00E97862"/>
  </w:style>
  <w:style w:type="character" w:customStyle="1" w:styleId="rzibod">
    <w:name w:val="rzibod"/>
    <w:rsid w:val="00E97862"/>
  </w:style>
  <w:style w:type="character" w:customStyle="1" w:styleId="StyleBold1">
    <w:name w:val="Style Bold1"/>
    <w:rsid w:val="00E97862"/>
    <w:rPr>
      <w:rFonts w:ascii="Georgia" w:hAnsi="Georgia"/>
      <w:b/>
      <w:sz w:val="22"/>
    </w:rPr>
  </w:style>
  <w:style w:type="character" w:customStyle="1" w:styleId="headertext">
    <w:name w:val="headertext"/>
    <w:rsid w:val="00E97862"/>
  </w:style>
  <w:style w:type="character" w:customStyle="1" w:styleId="endnote-reference">
    <w:name w:val="endnote-reference"/>
    <w:rsid w:val="00E97862"/>
  </w:style>
  <w:style w:type="character" w:customStyle="1" w:styleId="officialsname">
    <w:name w:val="official_s_name"/>
    <w:rsid w:val="00E97862"/>
  </w:style>
  <w:style w:type="character" w:customStyle="1" w:styleId="audience">
    <w:name w:val="audience"/>
    <w:rsid w:val="00E97862"/>
  </w:style>
  <w:style w:type="character" w:customStyle="1" w:styleId="A7">
    <w:name w:val="A7"/>
    <w:uiPriority w:val="99"/>
    <w:rsid w:val="00E97862"/>
    <w:rPr>
      <w:rFonts w:ascii="Myriad Pro" w:hAnsi="Myriad Pro"/>
      <w:color w:val="0066B1"/>
      <w:sz w:val="22"/>
    </w:rPr>
  </w:style>
  <w:style w:type="character" w:customStyle="1" w:styleId="normalchar">
    <w:name w:val="normal__char"/>
    <w:rsid w:val="00E97862"/>
  </w:style>
  <w:style w:type="character" w:customStyle="1" w:styleId="hyperlink002cheading0020100200028block0020title0029char">
    <w:name w:val="hyperlink_002cheading_00201_0020_0028block_0020title_0029__char"/>
    <w:rsid w:val="00E97862"/>
  </w:style>
  <w:style w:type="character" w:customStyle="1" w:styleId="underline002cstyle0020bold0020underlinechar">
    <w:name w:val="underline_002cstyle_0020bold_0020underline__char"/>
    <w:rsid w:val="00E97862"/>
  </w:style>
  <w:style w:type="character" w:customStyle="1" w:styleId="copyboldblack">
    <w:name w:val="copyboldblack"/>
    <w:rsid w:val="00E97862"/>
  </w:style>
  <w:style w:type="character" w:customStyle="1" w:styleId="copybold">
    <w:name w:val="copybold"/>
    <w:rsid w:val="00E97862"/>
  </w:style>
  <w:style w:type="character" w:customStyle="1" w:styleId="author-date0">
    <w:name w:val="author-date"/>
    <w:rsid w:val="00E97862"/>
  </w:style>
  <w:style w:type="character" w:customStyle="1" w:styleId="hidden">
    <w:name w:val="hidden"/>
    <w:rsid w:val="00E97862"/>
  </w:style>
  <w:style w:type="character" w:customStyle="1" w:styleId="articlebegin">
    <w:name w:val="articlebegin"/>
    <w:rsid w:val="00E97862"/>
  </w:style>
  <w:style w:type="character" w:customStyle="1" w:styleId="mediaoverlay">
    <w:name w:val="mediaoverlay"/>
    <w:rsid w:val="00E97862"/>
  </w:style>
  <w:style w:type="character" w:customStyle="1" w:styleId="blogcaption">
    <w:name w:val="blog_caption"/>
    <w:rsid w:val="00E97862"/>
  </w:style>
  <w:style w:type="character" w:customStyle="1" w:styleId="commnet-abuzz">
    <w:name w:val="commnet-abuzz"/>
    <w:rsid w:val="00E97862"/>
  </w:style>
  <w:style w:type="character" w:customStyle="1" w:styleId="fbconnectbuttontext">
    <w:name w:val="fbconnectbutton_text"/>
    <w:rsid w:val="00E97862"/>
  </w:style>
  <w:style w:type="character" w:customStyle="1" w:styleId="fbsharecountinner">
    <w:name w:val="fb_share_count_inner"/>
    <w:rsid w:val="00E97862"/>
  </w:style>
  <w:style w:type="character" w:customStyle="1" w:styleId="stbuttontext">
    <w:name w:val="stbuttontext"/>
    <w:rsid w:val="00E97862"/>
  </w:style>
  <w:style w:type="character" w:customStyle="1" w:styleId="source">
    <w:name w:val="source"/>
    <w:rsid w:val="00E97862"/>
  </w:style>
  <w:style w:type="character" w:customStyle="1" w:styleId="pubdate">
    <w:name w:val="pubdate"/>
    <w:rsid w:val="00E97862"/>
  </w:style>
  <w:style w:type="character" w:customStyle="1" w:styleId="grey">
    <w:name w:val="grey"/>
    <w:rsid w:val="00E97862"/>
  </w:style>
  <w:style w:type="character" w:customStyle="1" w:styleId="postdate">
    <w:name w:val="post_date"/>
    <w:rsid w:val="00E97862"/>
  </w:style>
  <w:style w:type="character" w:customStyle="1" w:styleId="bdx">
    <w:name w:val="bdx"/>
    <w:rsid w:val="00E97862"/>
  </w:style>
  <w:style w:type="character" w:customStyle="1" w:styleId="bdl">
    <w:name w:val="bdl"/>
    <w:rsid w:val="00E97862"/>
  </w:style>
  <w:style w:type="character" w:customStyle="1" w:styleId="breadcrumbitemcurrent">
    <w:name w:val="breadcrumbitemcurrent"/>
    <w:rsid w:val="00E97862"/>
  </w:style>
  <w:style w:type="character" w:customStyle="1" w:styleId="bbl">
    <w:name w:val="bbl"/>
    <w:rsid w:val="00E97862"/>
  </w:style>
  <w:style w:type="character" w:customStyle="1" w:styleId="Date2">
    <w:name w:val="Date2"/>
    <w:rsid w:val="00E97862"/>
  </w:style>
  <w:style w:type="character" w:customStyle="1" w:styleId="company">
    <w:name w:val="company"/>
    <w:rsid w:val="00E97862"/>
  </w:style>
  <w:style w:type="character" w:customStyle="1" w:styleId="itxtnewhookspan">
    <w:name w:val="itxtnewhookspan"/>
    <w:rsid w:val="00E97862"/>
  </w:style>
  <w:style w:type="character" w:customStyle="1" w:styleId="gstxthlt">
    <w:name w:val="gstxt_hlt"/>
    <w:rsid w:val="00E97862"/>
  </w:style>
  <w:style w:type="character" w:customStyle="1" w:styleId="SubtleEmphasis1">
    <w:name w:val="Subtle Emphasis1"/>
    <w:uiPriority w:val="19"/>
    <w:qFormat/>
    <w:rsid w:val="00E97862"/>
    <w:rPr>
      <w:rFonts w:ascii="Times New Roman" w:hAnsi="Times New Roman"/>
      <w:b/>
      <w:color w:val="auto"/>
      <w:sz w:val="22"/>
    </w:rPr>
  </w:style>
  <w:style w:type="character" w:customStyle="1" w:styleId="StyleBoldRed">
    <w:name w:val="Style Bold Red"/>
    <w:rsid w:val="00E97862"/>
    <w:rPr>
      <w:b/>
      <w:color w:val="auto"/>
    </w:rPr>
  </w:style>
  <w:style w:type="character" w:customStyle="1" w:styleId="StyleTimesNewRoman8pt">
    <w:name w:val="Style Times New Roman 8 pt"/>
    <w:rsid w:val="00E97862"/>
    <w:rPr>
      <w:rFonts w:ascii="Georgia" w:hAnsi="Georgia"/>
      <w:sz w:val="16"/>
    </w:rPr>
  </w:style>
  <w:style w:type="character" w:customStyle="1" w:styleId="StyleStyle7pt8pt">
    <w:name w:val="Style Style 7 pt + 8 pt"/>
    <w:rsid w:val="00E97862"/>
    <w:rPr>
      <w:sz w:val="16"/>
    </w:rPr>
  </w:style>
  <w:style w:type="character" w:customStyle="1" w:styleId="StyleStyleThickunderlineBold1">
    <w:name w:val="Style Style Thick underline + Bold1"/>
    <w:rsid w:val="00E97862"/>
    <w:rPr>
      <w:b/>
      <w:u w:val="thick"/>
    </w:rPr>
  </w:style>
  <w:style w:type="character" w:customStyle="1" w:styleId="StyleUnderline2">
    <w:name w:val="Style Underline2"/>
    <w:rsid w:val="00E97862"/>
    <w:rPr>
      <w:u w:val="single"/>
    </w:rPr>
  </w:style>
  <w:style w:type="character" w:customStyle="1" w:styleId="ShrinkText">
    <w:name w:val="Shrink Text"/>
    <w:rsid w:val="00E97862"/>
    <w:rPr>
      <w:sz w:val="16"/>
    </w:rPr>
  </w:style>
  <w:style w:type="character" w:customStyle="1" w:styleId="smallcaps">
    <w:name w:val="smallcaps"/>
    <w:rsid w:val="00E97862"/>
  </w:style>
  <w:style w:type="character" w:customStyle="1" w:styleId="goldbldtext">
    <w:name w:val="goldbldtext"/>
    <w:rsid w:val="00E97862"/>
  </w:style>
  <w:style w:type="character" w:customStyle="1" w:styleId="cardshighlight0">
    <w:name w:val="cardshighlight"/>
    <w:rsid w:val="00E97862"/>
  </w:style>
  <w:style w:type="character" w:customStyle="1" w:styleId="cardsfont12pt1">
    <w:name w:val="cardsfont12pt"/>
    <w:rsid w:val="00E97862"/>
  </w:style>
  <w:style w:type="character" w:customStyle="1" w:styleId="ft1">
    <w:name w:val="ft1"/>
    <w:rsid w:val="00E97862"/>
  </w:style>
  <w:style w:type="character" w:customStyle="1" w:styleId="ft6">
    <w:name w:val="ft6"/>
    <w:rsid w:val="00E97862"/>
  </w:style>
  <w:style w:type="character" w:customStyle="1" w:styleId="kicker">
    <w:name w:val="kicker"/>
    <w:rsid w:val="00E97862"/>
  </w:style>
  <w:style w:type="character" w:customStyle="1" w:styleId="backcontent">
    <w:name w:val="backcontent"/>
    <w:rsid w:val="00E97862"/>
  </w:style>
  <w:style w:type="character" w:customStyle="1" w:styleId="daystmp">
    <w:name w:val="daystmp"/>
    <w:rsid w:val="00E97862"/>
  </w:style>
  <w:style w:type="character" w:customStyle="1" w:styleId="cardsfont12ptchar">
    <w:name w:val="cardsfont12ptchar"/>
    <w:rsid w:val="00E97862"/>
  </w:style>
  <w:style w:type="character" w:customStyle="1" w:styleId="gal">
    <w:name w:val="gal"/>
    <w:rsid w:val="00E97862"/>
  </w:style>
  <w:style w:type="character" w:customStyle="1" w:styleId="submitted">
    <w:name w:val="submitted"/>
    <w:rsid w:val="00E97862"/>
  </w:style>
  <w:style w:type="character" w:customStyle="1" w:styleId="imagedateline">
    <w:name w:val="image_dateline"/>
    <w:rsid w:val="00E97862"/>
  </w:style>
  <w:style w:type="character" w:customStyle="1" w:styleId="authordatecharchar">
    <w:name w:val="authordatecharchar"/>
    <w:rsid w:val="00E97862"/>
  </w:style>
  <w:style w:type="character" w:customStyle="1" w:styleId="style1char0">
    <w:name w:val="style1char"/>
    <w:rsid w:val="00E97862"/>
  </w:style>
  <w:style w:type="character" w:customStyle="1" w:styleId="tagcharchar0">
    <w:name w:val="tagcharchar"/>
    <w:rsid w:val="00E97862"/>
  </w:style>
  <w:style w:type="character" w:customStyle="1" w:styleId="underlinedcharchar2">
    <w:name w:val="underlinedcharchar"/>
    <w:rsid w:val="00E97862"/>
  </w:style>
  <w:style w:type="character" w:customStyle="1" w:styleId="BoxedChar">
    <w:name w:val="Boxed Char"/>
    <w:rsid w:val="00E97862"/>
    <w:rPr>
      <w:rFonts w:ascii="Arial Narrow" w:hAnsi="Arial Narrow"/>
      <w:b/>
      <w:sz w:val="18"/>
      <w:bdr w:val="single" w:sz="6" w:space="0" w:color="auto" w:frame="1"/>
    </w:rPr>
  </w:style>
  <w:style w:type="character" w:customStyle="1" w:styleId="Style11ptUnderline2">
    <w:name w:val="Style 11 pt Underline2"/>
    <w:rsid w:val="00E97862"/>
    <w:rPr>
      <w:sz w:val="20"/>
      <w:u w:val="single"/>
    </w:rPr>
  </w:style>
  <w:style w:type="character" w:customStyle="1" w:styleId="Style11ptBoldUnderline2">
    <w:name w:val="Style 11 pt Bold Underline2"/>
    <w:rsid w:val="00E97862"/>
    <w:rPr>
      <w:b/>
      <w:sz w:val="20"/>
      <w:u w:val="single"/>
    </w:rPr>
  </w:style>
  <w:style w:type="character" w:customStyle="1" w:styleId="nw">
    <w:name w:val="nw"/>
    <w:rsid w:val="00E97862"/>
  </w:style>
  <w:style w:type="character" w:customStyle="1" w:styleId="Styleunderline11ptBoldBorderSinglesolidlineAuto">
    <w:name w:val="Style underline + 11 pt Bold Border: : (Single solid line Auto ..."/>
    <w:rsid w:val="00E97862"/>
    <w:rPr>
      <w:b/>
      <w:sz w:val="20"/>
      <w:u w:val="single"/>
      <w:bdr w:val="single" w:sz="4" w:space="0" w:color="auto" w:frame="1"/>
    </w:rPr>
  </w:style>
  <w:style w:type="character" w:customStyle="1" w:styleId="cardCharCharChar1">
    <w:name w:val="card Char Char Char1"/>
    <w:rsid w:val="00E97862"/>
    <w:rPr>
      <w:lang w:val="en-US" w:eastAsia="en-US"/>
    </w:rPr>
  </w:style>
  <w:style w:type="character" w:customStyle="1" w:styleId="authors1">
    <w:name w:val="authors1"/>
    <w:rsid w:val="00E97862"/>
    <w:rPr>
      <w:rFonts w:ascii="Verdana" w:hAnsi="Verdana"/>
      <w:b/>
      <w:color w:val="006699"/>
      <w:sz w:val="20"/>
    </w:rPr>
  </w:style>
  <w:style w:type="character" w:customStyle="1" w:styleId="headlinesectionlarge">
    <w:name w:val="headline_section_large"/>
    <w:rsid w:val="00E97862"/>
  </w:style>
  <w:style w:type="character" w:customStyle="1" w:styleId="Styleunderline11ptBlack">
    <w:name w:val="Style underline + 11 pt Black"/>
    <w:rsid w:val="00E97862"/>
    <w:rPr>
      <w:color w:val="000000"/>
      <w:sz w:val="20"/>
      <w:u w:val="single"/>
    </w:rPr>
  </w:style>
  <w:style w:type="character" w:customStyle="1" w:styleId="Styleunderline11ptBoldBlack">
    <w:name w:val="Style underline + 11 pt Bold Black"/>
    <w:rsid w:val="00E97862"/>
    <w:rPr>
      <w:b/>
      <w:color w:val="000000"/>
      <w:sz w:val="20"/>
      <w:u w:val="single"/>
    </w:rPr>
  </w:style>
  <w:style w:type="character" w:customStyle="1" w:styleId="Style11ptBoldBlackUnderline">
    <w:name w:val="Style 11 pt Bold Black Underline"/>
    <w:rsid w:val="00E97862"/>
    <w:rPr>
      <w:b/>
      <w:color w:val="000000"/>
      <w:sz w:val="20"/>
      <w:u w:val="single"/>
    </w:rPr>
  </w:style>
  <w:style w:type="character" w:customStyle="1" w:styleId="Style11ptBoldBlackUnderlineBorderSinglesolidline">
    <w:name w:val="Style 11 pt Bold Black Underline Border: : (Single solid line ..."/>
    <w:rsid w:val="00E97862"/>
    <w:rPr>
      <w:b/>
      <w:color w:val="000000"/>
      <w:sz w:val="20"/>
      <w:u w:val="single"/>
      <w:bdr w:val="single" w:sz="4" w:space="0" w:color="auto" w:frame="1"/>
    </w:rPr>
  </w:style>
  <w:style w:type="character" w:customStyle="1" w:styleId="StyleLatinMeridien-Italic11ptItalicUnderline">
    <w:name w:val="Style (Latin) Meridien-Italic 11 pt Italic Underline"/>
    <w:rsid w:val="00E97862"/>
    <w:rPr>
      <w:rFonts w:ascii="Meridien-Italic" w:hAnsi="Meridien-Italic"/>
      <w:i/>
      <w:sz w:val="20"/>
      <w:u w:val="single"/>
    </w:rPr>
  </w:style>
  <w:style w:type="character" w:customStyle="1" w:styleId="Citation-AuthorDate">
    <w:name w:val="Citation - Author/Date"/>
    <w:rsid w:val="00E97862"/>
    <w:rPr>
      <w:b/>
      <w:smallCaps/>
      <w:sz w:val="24"/>
      <w:u w:val="single"/>
    </w:rPr>
  </w:style>
  <w:style w:type="character" w:customStyle="1" w:styleId="underlinestylechar0">
    <w:name w:val="underlinestylechar"/>
    <w:rsid w:val="00E97862"/>
  </w:style>
  <w:style w:type="character" w:customStyle="1" w:styleId="highlight">
    <w:name w:val="highlight"/>
    <w:rsid w:val="00E97862"/>
  </w:style>
  <w:style w:type="character" w:customStyle="1" w:styleId="DottedUnderline0">
    <w:name w:val="Dotted Underline"/>
    <w:rsid w:val="00E97862"/>
    <w:rPr>
      <w:rFonts w:ascii="Times New Roman" w:hAnsi="Times New Roman"/>
      <w:sz w:val="20"/>
      <w:u w:val="dottedHeavy"/>
    </w:rPr>
  </w:style>
  <w:style w:type="character" w:customStyle="1" w:styleId="titleauthoretc">
    <w:name w:val="titleauthoretc"/>
    <w:rsid w:val="00E97862"/>
  </w:style>
  <w:style w:type="character" w:customStyle="1" w:styleId="labeltext">
    <w:name w:val="labeltext"/>
    <w:rsid w:val="00E97862"/>
  </w:style>
  <w:style w:type="character" w:customStyle="1" w:styleId="viewlink">
    <w:name w:val="viewlink"/>
    <w:rsid w:val="00E97862"/>
  </w:style>
  <w:style w:type="character" w:customStyle="1" w:styleId="share">
    <w:name w:val="share"/>
    <w:rsid w:val="00E97862"/>
  </w:style>
  <w:style w:type="character" w:customStyle="1" w:styleId="inlinkchart">
    <w:name w:val="inlink_chart"/>
    <w:rsid w:val="00E97862"/>
  </w:style>
  <w:style w:type="character" w:customStyle="1" w:styleId="underLight">
    <w:name w:val="underLight"/>
    <w:uiPriority w:val="1"/>
    <w:qFormat/>
    <w:rsid w:val="00E97862"/>
    <w:rPr>
      <w:rFonts w:ascii="Times New Roman" w:hAnsi="Times New Roman"/>
      <w:sz w:val="20"/>
      <w:u w:val="single"/>
      <w:bdr w:val="none" w:sz="0" w:space="0" w:color="auto" w:frame="1"/>
      <w:shd w:val="clear" w:color="auto" w:fill="FFFF00"/>
    </w:rPr>
  </w:style>
  <w:style w:type="character" w:customStyle="1" w:styleId="dd">
    <w:name w:val="dd"/>
    <w:rsid w:val="00E97862"/>
  </w:style>
  <w:style w:type="character" w:customStyle="1" w:styleId="author-rss">
    <w:name w:val="author-rss"/>
    <w:rsid w:val="00E97862"/>
  </w:style>
  <w:style w:type="character" w:customStyle="1" w:styleId="fbsharecountwrapper">
    <w:name w:val="fb_share_count_wrapper"/>
    <w:rsid w:val="00E97862"/>
  </w:style>
  <w:style w:type="character" w:customStyle="1" w:styleId="fbbuttontext">
    <w:name w:val="fb_button_text"/>
    <w:rsid w:val="00E97862"/>
  </w:style>
  <w:style w:type="character" w:customStyle="1" w:styleId="hw">
    <w:name w:val="hw"/>
    <w:rsid w:val="00E97862"/>
  </w:style>
  <w:style w:type="character" w:customStyle="1" w:styleId="linktotop">
    <w:name w:val="linktotop"/>
    <w:rsid w:val="00E97862"/>
  </w:style>
  <w:style w:type="character" w:customStyle="1" w:styleId="maintextbldleft">
    <w:name w:val="maintextbldleft"/>
    <w:rsid w:val="00E97862"/>
  </w:style>
  <w:style w:type="character" w:customStyle="1" w:styleId="maintextleft">
    <w:name w:val="maintextleft"/>
    <w:rsid w:val="00E97862"/>
  </w:style>
  <w:style w:type="character" w:customStyle="1" w:styleId="descriptionstyle1block">
    <w:name w:val="description style1 block"/>
    <w:rsid w:val="00E97862"/>
  </w:style>
  <w:style w:type="character" w:customStyle="1" w:styleId="gutter-right-1">
    <w:name w:val="gutter-right-1"/>
    <w:basedOn w:val="DefaultParagraphFont"/>
    <w:rsid w:val="00E97862"/>
    <w:rPr>
      <w:rFonts w:cs="Times New Roman"/>
    </w:rPr>
  </w:style>
  <w:style w:type="character" w:customStyle="1" w:styleId="ssl3">
    <w:name w:val="ss_l3"/>
    <w:rsid w:val="00E97862"/>
  </w:style>
  <w:style w:type="character" w:customStyle="1" w:styleId="FontStyle39">
    <w:name w:val="Font Style39"/>
    <w:uiPriority w:val="99"/>
    <w:rsid w:val="00E97862"/>
    <w:rPr>
      <w:rFonts w:ascii="Constantia" w:hAnsi="Constantia"/>
      <w:b/>
      <w:sz w:val="18"/>
    </w:rPr>
  </w:style>
  <w:style w:type="character" w:customStyle="1" w:styleId="6">
    <w:name w:val="6"/>
    <w:rsid w:val="00E97862"/>
    <w:rPr>
      <w:rFonts w:ascii="Arial" w:hAnsi="Arial"/>
      <w:sz w:val="20"/>
      <w:u w:val="single"/>
      <w:lang w:val="en-US" w:eastAsia="en-US"/>
    </w:rPr>
  </w:style>
  <w:style w:type="character" w:customStyle="1" w:styleId="Header11">
    <w:name w:val="Header11"/>
    <w:rsid w:val="00E97862"/>
  </w:style>
  <w:style w:type="character" w:customStyle="1" w:styleId="posa">
    <w:name w:val="pos(a)"/>
    <w:basedOn w:val="DefaultParagraphFont"/>
    <w:rsid w:val="00E97862"/>
    <w:rPr>
      <w:rFonts w:cs="Times New Roman"/>
    </w:rPr>
  </w:style>
  <w:style w:type="character" w:customStyle="1" w:styleId="u-hiddeninnarrowenv">
    <w:name w:val="u-hiddeninnarrowenv"/>
    <w:basedOn w:val="DefaultParagraphFont"/>
    <w:rsid w:val="00E97862"/>
    <w:rPr>
      <w:rFonts w:cs="Times New Roman"/>
    </w:rPr>
  </w:style>
  <w:style w:type="character" w:customStyle="1" w:styleId="followbutton-bird">
    <w:name w:val="followbutton-bird"/>
    <w:basedOn w:val="DefaultParagraphFont"/>
    <w:rsid w:val="00E97862"/>
    <w:rPr>
      <w:rFonts w:cs="Times New Roman"/>
    </w:rPr>
  </w:style>
  <w:style w:type="character" w:customStyle="1" w:styleId="tweetauthor-name">
    <w:name w:val="tweetauthor-name"/>
    <w:basedOn w:val="DefaultParagraphFont"/>
    <w:rsid w:val="00E97862"/>
    <w:rPr>
      <w:rFonts w:cs="Times New Roman"/>
    </w:rPr>
  </w:style>
  <w:style w:type="character" w:customStyle="1" w:styleId="tweetauthor-verifiedbadge">
    <w:name w:val="tweetauthor-verifiedbadge"/>
    <w:basedOn w:val="DefaultParagraphFont"/>
    <w:rsid w:val="00E97862"/>
    <w:rPr>
      <w:rFonts w:cs="Times New Roman"/>
    </w:rPr>
  </w:style>
  <w:style w:type="character" w:customStyle="1" w:styleId="tweetauthor-screenname">
    <w:name w:val="tweetauthor-screenname"/>
    <w:basedOn w:val="DefaultParagraphFont"/>
    <w:rsid w:val="00E97862"/>
    <w:rPr>
      <w:rFonts w:cs="Times New Roman"/>
    </w:rPr>
  </w:style>
  <w:style w:type="character" w:customStyle="1" w:styleId="u-hiddenvisually">
    <w:name w:val="u-hiddenvisually"/>
    <w:basedOn w:val="DefaultParagraphFont"/>
    <w:rsid w:val="00E97862"/>
    <w:rPr>
      <w:rFonts w:cs="Times New Roman"/>
    </w:rPr>
  </w:style>
  <w:style w:type="character" w:customStyle="1" w:styleId="tweetaction-stat">
    <w:name w:val="tweetaction-stat"/>
    <w:basedOn w:val="DefaultParagraphFont"/>
    <w:rsid w:val="00E97862"/>
    <w:rPr>
      <w:rFonts w:cs="Times New Roman"/>
    </w:rPr>
  </w:style>
  <w:style w:type="character" w:customStyle="1" w:styleId="related">
    <w:name w:val="related"/>
    <w:basedOn w:val="DefaultParagraphFont"/>
    <w:rsid w:val="00E97862"/>
    <w:rPr>
      <w:rFonts w:cs="Times New Roman"/>
    </w:rPr>
  </w:style>
  <w:style w:type="character" w:customStyle="1" w:styleId="related-content">
    <w:name w:val="related-content"/>
    <w:basedOn w:val="DefaultParagraphFont"/>
    <w:rsid w:val="00E97862"/>
    <w:rPr>
      <w:rFonts w:cs="Times New Roman"/>
    </w:rPr>
  </w:style>
  <w:style w:type="character" w:customStyle="1" w:styleId="name-of-author">
    <w:name w:val="name-of-author"/>
    <w:basedOn w:val="DefaultParagraphFont"/>
    <w:rsid w:val="00E97862"/>
    <w:rPr>
      <w:rFonts w:cs="Times New Roman"/>
    </w:rPr>
  </w:style>
  <w:style w:type="character" w:customStyle="1" w:styleId="first-name">
    <w:name w:val="first-name"/>
    <w:basedOn w:val="DefaultParagraphFont"/>
    <w:rsid w:val="00E97862"/>
    <w:rPr>
      <w:rFonts w:cs="Times New Roman"/>
    </w:rPr>
  </w:style>
  <w:style w:type="character" w:customStyle="1" w:styleId="last-name">
    <w:name w:val="last-name"/>
    <w:basedOn w:val="DefaultParagraphFont"/>
    <w:rsid w:val="00E97862"/>
    <w:rPr>
      <w:rFonts w:cs="Times New Roman"/>
    </w:rPr>
  </w:style>
  <w:style w:type="character" w:customStyle="1" w:styleId="caption10">
    <w:name w:val="caption1"/>
    <w:basedOn w:val="DefaultParagraphFont"/>
    <w:rsid w:val="00E97862"/>
    <w:rPr>
      <w:rFonts w:cs="Times New Roman"/>
    </w:rPr>
  </w:style>
  <w:style w:type="character" w:customStyle="1" w:styleId="recirc-text">
    <w:name w:val="&quot;recirc-text”"/>
    <w:basedOn w:val="DefaultParagraphFont"/>
    <w:rsid w:val="00E97862"/>
    <w:rPr>
      <w:rFonts w:cs="Times New Roman"/>
    </w:rPr>
  </w:style>
  <w:style w:type="character" w:customStyle="1" w:styleId="video-icon">
    <w:name w:val="video-icon"/>
    <w:basedOn w:val="DefaultParagraphFont"/>
    <w:rsid w:val="00E97862"/>
    <w:rPr>
      <w:rFonts w:cs="Times New Roman"/>
    </w:rPr>
  </w:style>
  <w:style w:type="character" w:customStyle="1" w:styleId="powa-shot-play-btn-text">
    <w:name w:val="powa-shot-play-btn-text"/>
    <w:basedOn w:val="DefaultParagraphFont"/>
    <w:rsid w:val="00E97862"/>
    <w:rPr>
      <w:rFonts w:cs="Times New Roman"/>
    </w:rPr>
  </w:style>
  <w:style w:type="character" w:customStyle="1" w:styleId="powa-shot-click">
    <w:name w:val="powa-shot-click"/>
    <w:basedOn w:val="DefaultParagraphFont"/>
    <w:rsid w:val="00E97862"/>
    <w:rPr>
      <w:rFonts w:cs="Times New Roman"/>
    </w:rPr>
  </w:style>
  <w:style w:type="character" w:customStyle="1" w:styleId="wpv-blurb">
    <w:name w:val="wpv-blurb"/>
    <w:basedOn w:val="DefaultParagraphFont"/>
    <w:rsid w:val="00E97862"/>
    <w:rPr>
      <w:rFonts w:cs="Times New Roman"/>
    </w:rPr>
  </w:style>
  <w:style w:type="character" w:customStyle="1" w:styleId="pb-caption">
    <w:name w:val="pb-caption"/>
    <w:basedOn w:val="DefaultParagraphFont"/>
    <w:rsid w:val="00E97862"/>
    <w:rPr>
      <w:rFonts w:cs="Times New Roman"/>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E97862"/>
    <w:rPr>
      <w:rFonts w:asciiTheme="majorHAnsi" w:eastAsiaTheme="majorEastAsia" w:hAnsiTheme="majorHAnsi" w:cs="Times New Roman"/>
      <w:color w:val="0F4761" w:themeColor="accent1" w:themeShade="BF"/>
      <w:sz w:val="22"/>
      <w:szCs w:val="22"/>
    </w:rPr>
  </w:style>
  <w:style w:type="character" w:styleId="EndnoteReference">
    <w:name w:val="endnote reference"/>
    <w:basedOn w:val="DefaultParagraphFont"/>
    <w:unhideWhenUsed/>
    <w:rsid w:val="00E97862"/>
    <w:rPr>
      <w:vertAlign w:val="baseline"/>
    </w:rPr>
  </w:style>
  <w:style w:type="character" w:customStyle="1" w:styleId="Heading7Char1">
    <w:name w:val="Heading 7 Char1"/>
    <w:basedOn w:val="DefaultParagraphFont"/>
    <w:semiHidden/>
    <w:rsid w:val="00E97862"/>
    <w:rPr>
      <w:rFonts w:asciiTheme="majorHAnsi" w:eastAsiaTheme="majorEastAsia" w:hAnsiTheme="majorHAnsi" w:cs="Times New Roman"/>
      <w:i/>
      <w:iCs/>
      <w:color w:val="0A2F40" w:themeColor="accent1" w:themeShade="7F"/>
      <w:sz w:val="22"/>
      <w:szCs w:val="22"/>
    </w:rPr>
  </w:style>
  <w:style w:type="character" w:customStyle="1" w:styleId="Heading8Char1">
    <w:name w:val="Heading 8 Char1"/>
    <w:basedOn w:val="DefaultParagraphFont"/>
    <w:semiHidden/>
    <w:rsid w:val="00E97862"/>
    <w:rPr>
      <w:rFonts w:asciiTheme="majorHAnsi" w:eastAsiaTheme="majorEastAsia" w:hAnsiTheme="majorHAnsi" w:cs="Times New Roman"/>
      <w:color w:val="272727" w:themeColor="text1" w:themeTint="D8"/>
      <w:sz w:val="21"/>
      <w:szCs w:val="21"/>
    </w:rPr>
  </w:style>
  <w:style w:type="character" w:customStyle="1" w:styleId="Heading9Char1">
    <w:name w:val="Heading 9 Char1"/>
    <w:basedOn w:val="DefaultParagraphFont"/>
    <w:semiHidden/>
    <w:rsid w:val="00E97862"/>
    <w:rPr>
      <w:rFonts w:asciiTheme="majorHAnsi" w:eastAsiaTheme="majorEastAsia" w:hAnsiTheme="majorHAnsi" w:cs="Times New Roman"/>
      <w:i/>
      <w:iCs/>
      <w:color w:val="272727" w:themeColor="text1" w:themeTint="D8"/>
      <w:sz w:val="21"/>
      <w:szCs w:val="21"/>
    </w:rPr>
  </w:style>
  <w:style w:type="character" w:customStyle="1" w:styleId="HeaderChar3">
    <w:name w:val="Header Char3"/>
    <w:basedOn w:val="DefaultParagraphFont"/>
    <w:uiPriority w:val="99"/>
    <w:semiHidden/>
    <w:rsid w:val="00E97862"/>
    <w:rPr>
      <w:rFonts w:ascii="Calibri" w:hAnsi="Calibri" w:cs="Calibri"/>
    </w:rPr>
  </w:style>
  <w:style w:type="paragraph" w:styleId="BlockText">
    <w:name w:val="Block Text"/>
    <w:basedOn w:val="Normal"/>
    <w:rsid w:val="00E97862"/>
    <w:pPr>
      <w:ind w:left="229" w:right="229"/>
    </w:pPr>
    <w:rPr>
      <w:rFonts w:ascii="Verdana" w:eastAsia="Times New Roman" w:hAnsi="Verdana"/>
      <w:sz w:val="20"/>
      <w:szCs w:val="20"/>
    </w:rPr>
  </w:style>
  <w:style w:type="paragraph" w:styleId="NormalIndent">
    <w:name w:val="Normal Indent"/>
    <w:basedOn w:val="Normal"/>
    <w:rsid w:val="00E97862"/>
    <w:pPr>
      <w:ind w:left="720"/>
    </w:pPr>
    <w:rPr>
      <w:rFonts w:eastAsia="Times New Roman"/>
      <w:sz w:val="20"/>
      <w:szCs w:val="20"/>
    </w:rPr>
  </w:style>
  <w:style w:type="paragraph" w:styleId="EnvelopeReturn">
    <w:name w:val="envelope return"/>
    <w:basedOn w:val="Normal"/>
    <w:rsid w:val="00E97862"/>
    <w:rPr>
      <w:rFonts w:eastAsia="Times New Roman"/>
      <w:sz w:val="20"/>
      <w:szCs w:val="20"/>
    </w:rPr>
  </w:style>
  <w:style w:type="paragraph" w:styleId="EnvelopeAddress">
    <w:name w:val="envelope address"/>
    <w:basedOn w:val="Normal"/>
    <w:rsid w:val="00E97862"/>
    <w:pPr>
      <w:framePr w:w="7920" w:h="1980" w:hRule="exact" w:hSpace="180" w:wrap="auto" w:hAnchor="page" w:xAlign="center" w:yAlign="bottom"/>
      <w:ind w:left="2880"/>
    </w:pPr>
    <w:rPr>
      <w:rFonts w:eastAsia="Times New Roman"/>
      <w:sz w:val="28"/>
    </w:rPr>
  </w:style>
  <w:style w:type="paragraph" w:styleId="ListBullet">
    <w:name w:val="List Bullet"/>
    <w:basedOn w:val="Normal"/>
    <w:link w:val="ListBulletChar"/>
    <w:uiPriority w:val="99"/>
    <w:unhideWhenUsed/>
    <w:rsid w:val="00E97862"/>
    <w:pPr>
      <w:tabs>
        <w:tab w:val="num" w:pos="360"/>
      </w:tabs>
      <w:ind w:left="360" w:hanging="360"/>
      <w:contextualSpacing/>
    </w:pPr>
    <w:rPr>
      <w:rFonts w:eastAsia="Times New Roman"/>
      <w:sz w:val="20"/>
    </w:rPr>
  </w:style>
  <w:style w:type="table" w:styleId="MediumGrid1">
    <w:name w:val="Medium Grid 1"/>
    <w:basedOn w:val="TableNormal"/>
    <w:uiPriority w:val="67"/>
    <w:rsid w:val="00E97862"/>
    <w:rPr>
      <w:rFonts w:ascii="Calibri" w:eastAsia="Times New Roman"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rFonts w:cs="Times New Roman"/>
        <w:b/>
        <w:bCs/>
      </w:rPr>
    </w:tblStylePr>
    <w:tblStylePr w:type="lastRow">
      <w:rPr>
        <w:rFonts w:cs="Times New Roman"/>
        <w:b/>
        <w:bCs/>
      </w:rPr>
      <w:tblPr/>
      <w:tcPr>
        <w:tcBorders>
          <w:top w:val="single" w:sz="18" w:space="0" w:color="40404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paragraph" w:styleId="Revision">
    <w:name w:val="Revision"/>
    <w:hidden/>
    <w:uiPriority w:val="99"/>
    <w:rsid w:val="00E97862"/>
    <w:rPr>
      <w:rFonts w:ascii="Arial Narrow" w:eastAsia="SimSun" w:hAnsi="Arial Narrow" w:cs="Calibri"/>
      <w:kern w:val="0"/>
      <w:sz w:val="20"/>
      <w:szCs w:val="22"/>
      <w:lang w:val="en-US" w:eastAsia="en-US"/>
      <w14:ligatures w14:val="none"/>
    </w:rPr>
  </w:style>
  <w:style w:type="character" w:customStyle="1" w:styleId="FontStyle220">
    <w:name w:val="Font Style220"/>
    <w:basedOn w:val="DefaultParagraphFont"/>
    <w:uiPriority w:val="99"/>
    <w:rsid w:val="00E97862"/>
    <w:rPr>
      <w:rFonts w:ascii="Candara" w:hAnsi="Candara" w:cs="Candara"/>
      <w:i/>
      <w:iCs/>
      <w:sz w:val="18"/>
      <w:szCs w:val="18"/>
    </w:rPr>
  </w:style>
  <w:style w:type="character" w:customStyle="1" w:styleId="FontStyle290">
    <w:name w:val="Font Style290"/>
    <w:basedOn w:val="DefaultParagraphFont"/>
    <w:uiPriority w:val="99"/>
    <w:rsid w:val="00E97862"/>
    <w:rPr>
      <w:rFonts w:ascii="Times New Roman" w:hAnsi="Times New Roman" w:cs="Times New Roman"/>
      <w:b/>
      <w:bCs/>
      <w:sz w:val="22"/>
      <w:szCs w:val="22"/>
    </w:rPr>
  </w:style>
  <w:style w:type="character" w:customStyle="1" w:styleId="FontStyle287">
    <w:name w:val="Font Style287"/>
    <w:basedOn w:val="DefaultParagraphFont"/>
    <w:uiPriority w:val="99"/>
    <w:rsid w:val="00E97862"/>
    <w:rPr>
      <w:rFonts w:ascii="Arial" w:hAnsi="Arial" w:cs="Arial"/>
      <w:b/>
      <w:bCs/>
      <w:sz w:val="16"/>
      <w:szCs w:val="16"/>
    </w:rPr>
  </w:style>
  <w:style w:type="character" w:customStyle="1" w:styleId="m-5498913268213319940gmail-styleunderline">
    <w:name w:val="m_-5498913268213319940gmail-styleunderline"/>
    <w:basedOn w:val="DefaultParagraphFont"/>
    <w:rsid w:val="00E97862"/>
    <w:rPr>
      <w:rFonts w:cs="Times New Roman"/>
    </w:rPr>
  </w:style>
  <w:style w:type="paragraph" w:customStyle="1" w:styleId="speakable">
    <w:name w:val="speakable"/>
    <w:basedOn w:val="Normal"/>
    <w:uiPriority w:val="99"/>
    <w:qFormat/>
    <w:rsid w:val="00E97862"/>
    <w:pPr>
      <w:spacing w:before="100" w:beforeAutospacing="1" w:after="100" w:afterAutospacing="1"/>
    </w:pPr>
    <w:rPr>
      <w:rFonts w:eastAsia="Times New Roman"/>
      <w:sz w:val="20"/>
    </w:rPr>
  </w:style>
  <w:style w:type="character" w:customStyle="1" w:styleId="overlay">
    <w:name w:val="overlay"/>
    <w:basedOn w:val="DefaultParagraphFont"/>
    <w:rsid w:val="00E97862"/>
    <w:rPr>
      <w:rFonts w:cs="Times New Roman"/>
    </w:rPr>
  </w:style>
  <w:style w:type="character" w:customStyle="1" w:styleId="copyright">
    <w:name w:val="copyright"/>
    <w:basedOn w:val="DefaultParagraphFont"/>
    <w:rsid w:val="00E97862"/>
    <w:rPr>
      <w:rFonts w:cs="Times New Roman"/>
    </w:rPr>
  </w:style>
  <w:style w:type="character" w:customStyle="1" w:styleId="TagCharCharCharChar">
    <w:name w:val="Tag Char Char Char Char"/>
    <w:basedOn w:val="DefaultParagraphFont"/>
    <w:rsid w:val="00E97862"/>
    <w:rPr>
      <w:rFonts w:ascii="Calibri" w:hAnsi="Calibri" w:cs="Calibri"/>
      <w:b/>
      <w:sz w:val="24"/>
    </w:rPr>
  </w:style>
  <w:style w:type="paragraph" w:customStyle="1" w:styleId="g-body">
    <w:name w:val="g-body"/>
    <w:basedOn w:val="Normal"/>
    <w:uiPriority w:val="99"/>
    <w:qFormat/>
    <w:rsid w:val="00E97862"/>
    <w:pPr>
      <w:spacing w:before="100" w:beforeAutospacing="1" w:after="100" w:afterAutospacing="1"/>
    </w:pPr>
    <w:rPr>
      <w:rFonts w:eastAsia="Times New Roman"/>
      <w:sz w:val="20"/>
    </w:rPr>
  </w:style>
  <w:style w:type="paragraph" w:customStyle="1" w:styleId="g-pstyle0">
    <w:name w:val="g-pstyle0"/>
    <w:basedOn w:val="Normal"/>
    <w:uiPriority w:val="99"/>
    <w:qFormat/>
    <w:rsid w:val="00E97862"/>
    <w:pPr>
      <w:spacing w:before="100" w:beforeAutospacing="1" w:after="100" w:afterAutospacing="1"/>
    </w:pPr>
    <w:rPr>
      <w:rFonts w:eastAsia="Times New Roman"/>
      <w:sz w:val="20"/>
    </w:rPr>
  </w:style>
  <w:style w:type="paragraph" w:customStyle="1" w:styleId="g-pstyle1">
    <w:name w:val="g-pstyle1"/>
    <w:basedOn w:val="Normal"/>
    <w:uiPriority w:val="99"/>
    <w:qFormat/>
    <w:rsid w:val="00E97862"/>
    <w:pPr>
      <w:spacing w:before="100" w:beforeAutospacing="1" w:after="100" w:afterAutospacing="1"/>
    </w:pPr>
    <w:rPr>
      <w:rFonts w:eastAsia="Times New Roman"/>
      <w:sz w:val="20"/>
    </w:rPr>
  </w:style>
  <w:style w:type="paragraph" w:customStyle="1" w:styleId="g-asset-hed">
    <w:name w:val="g-asset-hed"/>
    <w:basedOn w:val="Normal"/>
    <w:uiPriority w:val="99"/>
    <w:qFormat/>
    <w:rsid w:val="00E97862"/>
    <w:pPr>
      <w:spacing w:before="100" w:beforeAutospacing="1" w:after="100" w:afterAutospacing="1"/>
    </w:pPr>
    <w:rPr>
      <w:rFonts w:eastAsia="Times New Roman"/>
      <w:sz w:val="20"/>
    </w:rPr>
  </w:style>
  <w:style w:type="paragraph" w:customStyle="1" w:styleId="js-tweet-text">
    <w:name w:val="js-tweet-text"/>
    <w:basedOn w:val="Normal"/>
    <w:uiPriority w:val="99"/>
    <w:qFormat/>
    <w:rsid w:val="00E97862"/>
    <w:pPr>
      <w:spacing w:before="100" w:beforeAutospacing="1" w:after="100" w:afterAutospacing="1"/>
    </w:pPr>
    <w:rPr>
      <w:sz w:val="20"/>
    </w:rPr>
  </w:style>
  <w:style w:type="paragraph" w:customStyle="1" w:styleId="style41">
    <w:name w:val="style4"/>
    <w:basedOn w:val="Normal"/>
    <w:uiPriority w:val="99"/>
    <w:qFormat/>
    <w:rsid w:val="00E97862"/>
    <w:pPr>
      <w:spacing w:before="100" w:beforeAutospacing="1" w:after="100" w:afterAutospacing="1"/>
    </w:pPr>
    <w:rPr>
      <w:sz w:val="20"/>
    </w:rPr>
  </w:style>
  <w:style w:type="paragraph" w:customStyle="1" w:styleId="speech">
    <w:name w:val="speech"/>
    <w:basedOn w:val="Normal"/>
    <w:uiPriority w:val="99"/>
    <w:qFormat/>
    <w:rsid w:val="00E97862"/>
    <w:pPr>
      <w:spacing w:before="100" w:beforeAutospacing="1" w:after="100" w:afterAutospacing="1"/>
    </w:pPr>
    <w:rPr>
      <w:sz w:val="20"/>
    </w:rPr>
  </w:style>
  <w:style w:type="character" w:customStyle="1" w:styleId="adtext">
    <w:name w:val="adtext"/>
    <w:basedOn w:val="DefaultParagraphFont"/>
    <w:rsid w:val="00E97862"/>
    <w:rPr>
      <w:rFonts w:cs="Times New Roman"/>
    </w:rPr>
  </w:style>
  <w:style w:type="character" w:customStyle="1" w:styleId="UL-Bold">
    <w:name w:val="UL-Bold"/>
    <w:basedOn w:val="DefaultParagraphFont"/>
    <w:rsid w:val="00E97862"/>
    <w:rPr>
      <w:rFonts w:cs="Times New Roman"/>
      <w:u w:val="thick"/>
    </w:rPr>
  </w:style>
  <w:style w:type="character" w:customStyle="1" w:styleId="UL-None">
    <w:name w:val="UL-None"/>
    <w:basedOn w:val="DefaultParagraphFont"/>
    <w:rsid w:val="00E97862"/>
    <w:rPr>
      <w:rFonts w:cs="Times New Roman"/>
      <w:u w:val="none"/>
      <w:effect w:val="none"/>
    </w:rPr>
  </w:style>
  <w:style w:type="character" w:customStyle="1" w:styleId="gl">
    <w:name w:val="gl"/>
    <w:basedOn w:val="DefaultParagraphFont"/>
    <w:rsid w:val="00E97862"/>
    <w:rPr>
      <w:rFonts w:cs="Times New Roman"/>
    </w:rPr>
  </w:style>
  <w:style w:type="character" w:customStyle="1" w:styleId="qu730rj69h">
    <w:name w:val="qu730rj69h"/>
    <w:basedOn w:val="DefaultParagraphFont"/>
    <w:rsid w:val="00E97862"/>
    <w:rPr>
      <w:rFonts w:cs="Times New Roman"/>
    </w:rPr>
  </w:style>
  <w:style w:type="paragraph" w:customStyle="1" w:styleId="optext">
    <w:name w:val="optext"/>
    <w:basedOn w:val="Normal"/>
    <w:uiPriority w:val="99"/>
    <w:qFormat/>
    <w:rsid w:val="00E97862"/>
    <w:pPr>
      <w:spacing w:before="100" w:beforeAutospacing="1" w:after="100" w:afterAutospacing="1"/>
    </w:pPr>
    <w:rPr>
      <w:sz w:val="20"/>
    </w:rPr>
  </w:style>
  <w:style w:type="character" w:customStyle="1" w:styleId="lmy74qr12z">
    <w:name w:val="lmy74qr12z"/>
    <w:basedOn w:val="DefaultParagraphFont"/>
    <w:rsid w:val="00E97862"/>
    <w:rPr>
      <w:rFonts w:cs="Times New Roman"/>
    </w:rPr>
  </w:style>
  <w:style w:type="character" w:customStyle="1" w:styleId="icr880">
    <w:name w:val="icr880"/>
    <w:basedOn w:val="DefaultParagraphFont"/>
    <w:rsid w:val="00E97862"/>
    <w:rPr>
      <w:rFonts w:cs="Times New Roman"/>
    </w:rPr>
  </w:style>
  <w:style w:type="character" w:customStyle="1" w:styleId="hx23q54">
    <w:name w:val="hx23q54"/>
    <w:basedOn w:val="DefaultParagraphFont"/>
    <w:rsid w:val="00E97862"/>
    <w:rPr>
      <w:rFonts w:cs="Times New Roman"/>
    </w:rPr>
  </w:style>
  <w:style w:type="character" w:customStyle="1" w:styleId="m-5348258726587825636gmail-style13ptbold">
    <w:name w:val="m_-5348258726587825636gmail-style13ptbold"/>
    <w:basedOn w:val="DefaultParagraphFont"/>
    <w:rsid w:val="00E97862"/>
    <w:rPr>
      <w:rFonts w:cs="Times New Roman"/>
    </w:rPr>
  </w:style>
  <w:style w:type="character" w:customStyle="1" w:styleId="m-5348258726587825636gmail-styleunderline">
    <w:name w:val="m_-5348258726587825636gmail-styleunderline"/>
    <w:basedOn w:val="DefaultParagraphFont"/>
    <w:rsid w:val="00E97862"/>
    <w:rPr>
      <w:rFonts w:cs="Times New Roman"/>
    </w:rPr>
  </w:style>
  <w:style w:type="character" w:customStyle="1" w:styleId="UnderlineCharChar1">
    <w:name w:val="Underline Char Char1"/>
    <w:aliases w:val="Heading 2 Char Char1 Char Ch"/>
    <w:basedOn w:val="DefaultParagraphFont"/>
    <w:qFormat/>
    <w:rsid w:val="00E97862"/>
    <w:rPr>
      <w:rFonts w:cs="Times New Roman"/>
      <w:u w:val="single"/>
      <w:lang w:val="en-US" w:eastAsia="en-US" w:bidi="ar-SA"/>
    </w:rPr>
  </w:style>
  <w:style w:type="character" w:customStyle="1" w:styleId="m3927583548876471061gmail-style13ptbold">
    <w:name w:val="m_3927583548876471061gmail-style13ptbold"/>
    <w:basedOn w:val="DefaultParagraphFont"/>
    <w:rsid w:val="00E97862"/>
    <w:rPr>
      <w:rFonts w:cs="Times New Roman"/>
    </w:rPr>
  </w:style>
  <w:style w:type="character" w:customStyle="1" w:styleId="m3927583548876471061gmail-styleunderline">
    <w:name w:val="m_3927583548876471061gmail-styleunderline"/>
    <w:basedOn w:val="DefaultParagraphFont"/>
    <w:rsid w:val="00E97862"/>
    <w:rPr>
      <w:rFonts w:cs="Times New Roman"/>
    </w:rPr>
  </w:style>
  <w:style w:type="character" w:customStyle="1" w:styleId="m3927583548876471061gmail-msohyperlink">
    <w:name w:val="m_3927583548876471061gmail-msohyperlink"/>
    <w:basedOn w:val="DefaultParagraphFont"/>
    <w:rsid w:val="00E97862"/>
    <w:rPr>
      <w:rFonts w:cs="Times New Roman"/>
    </w:rPr>
  </w:style>
  <w:style w:type="character" w:customStyle="1" w:styleId="m-5355484086121546700gmail-style13ptbold">
    <w:name w:val="m_-5355484086121546700gmail-style13ptbold"/>
    <w:basedOn w:val="DefaultParagraphFont"/>
    <w:rsid w:val="00E97862"/>
    <w:rPr>
      <w:rFonts w:cs="Times New Roman"/>
    </w:rPr>
  </w:style>
  <w:style w:type="character" w:customStyle="1" w:styleId="m-5355484086121546700gmail-styleunderline">
    <w:name w:val="m_-5355484086121546700gmail-styleunderline"/>
    <w:basedOn w:val="DefaultParagraphFont"/>
    <w:rsid w:val="00E97862"/>
    <w:rPr>
      <w:rFonts w:cs="Times New Roman"/>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
    <w:basedOn w:val="DefaultParagraphFont"/>
    <w:uiPriority w:val="1"/>
    <w:qFormat/>
    <w:rsid w:val="00E97862"/>
    <w:rPr>
      <w:rFonts w:asciiTheme="majorHAnsi" w:eastAsiaTheme="majorEastAsia" w:hAnsiTheme="majorHAnsi" w:cs="Times New Roman"/>
      <w:b/>
      <w:bCs/>
      <w:color w:val="156082" w:themeColor="accent1"/>
      <w:sz w:val="26"/>
      <w:szCs w:val="26"/>
    </w:rPr>
  </w:style>
  <w:style w:type="character" w:customStyle="1" w:styleId="m4385445901877740177gmail-styleunderline">
    <w:name w:val="m_4385445901877740177gmail-styleunderline"/>
    <w:basedOn w:val="DefaultParagraphFont"/>
    <w:rsid w:val="00E97862"/>
    <w:rPr>
      <w:rFonts w:cs="Times New Roman"/>
    </w:rPr>
  </w:style>
  <w:style w:type="character" w:customStyle="1" w:styleId="CardsFont12ptCharChar">
    <w:name w:val="Cards + Font: 12 pt Char Char"/>
    <w:basedOn w:val="DefaultParagraphFont"/>
    <w:rsid w:val="00E97862"/>
    <w:rPr>
      <w:rFonts w:cs="Times New Roman"/>
      <w:sz w:val="24"/>
      <w:szCs w:val="24"/>
      <w:u w:val="thick"/>
      <w:lang w:val="en-US" w:eastAsia="en-US" w:bidi="ar-SA"/>
    </w:rPr>
  </w:style>
  <w:style w:type="character" w:customStyle="1" w:styleId="NothingChar1">
    <w:name w:val="Nothing Char1"/>
    <w:basedOn w:val="DefaultParagraphFont"/>
    <w:rsid w:val="00E97862"/>
    <w:rPr>
      <w:rFonts w:cs="Times New Roman"/>
      <w:lang w:val="en-US" w:eastAsia="en-US" w:bidi="ar-SA"/>
    </w:rPr>
  </w:style>
  <w:style w:type="paragraph" w:customStyle="1" w:styleId="useless">
    <w:name w:val="useless"/>
    <w:basedOn w:val="Normal"/>
    <w:uiPriority w:val="99"/>
    <w:qFormat/>
    <w:rsid w:val="00E97862"/>
    <w:rPr>
      <w:rFonts w:eastAsia="Times New Roman"/>
      <w:sz w:val="12"/>
    </w:rPr>
  </w:style>
  <w:style w:type="character" w:customStyle="1" w:styleId="DDIUnderline">
    <w:name w:val="DDI Underline"/>
    <w:qFormat/>
    <w:rsid w:val="00E97862"/>
    <w:rPr>
      <w:rFonts w:ascii="Times New Roman" w:hAnsi="Times New Roman"/>
      <w:sz w:val="24"/>
      <w:u w:val="single"/>
    </w:rPr>
  </w:style>
  <w:style w:type="character" w:customStyle="1" w:styleId="Char1">
    <w:name w:val="Char1"/>
    <w:basedOn w:val="DefaultParagraphFont"/>
    <w:rsid w:val="00E97862"/>
    <w:rPr>
      <w:rFonts w:cs="Arial"/>
      <w:b/>
      <w:bCs/>
      <w:iCs/>
      <w:sz w:val="28"/>
      <w:szCs w:val="28"/>
      <w:lang w:val="en-US" w:eastAsia="en-US" w:bidi="ar-SA"/>
    </w:rPr>
  </w:style>
  <w:style w:type="paragraph" w:customStyle="1" w:styleId="ALLCAPS">
    <w:name w:val="ALL CAPS"/>
    <w:basedOn w:val="Normal"/>
    <w:link w:val="ALLCAPSChar"/>
    <w:qFormat/>
    <w:rsid w:val="00E97862"/>
    <w:rPr>
      <w:rFonts w:eastAsia="Times New Roman"/>
      <w:b/>
      <w:caps/>
      <w:sz w:val="20"/>
    </w:rPr>
  </w:style>
  <w:style w:type="character" w:customStyle="1" w:styleId="ALLCAPSChar">
    <w:name w:val="ALL CAPS Char"/>
    <w:basedOn w:val="DefaultParagraphFont"/>
    <w:link w:val="ALLCAPS"/>
    <w:locked/>
    <w:rsid w:val="00E97862"/>
    <w:rPr>
      <w:rFonts w:ascii="Calibri" w:eastAsia="Times New Roman" w:hAnsi="Calibri" w:cs="Calibri"/>
      <w:b/>
      <w:caps/>
      <w:kern w:val="0"/>
      <w:sz w:val="20"/>
      <w:lang w:val="en-US" w:eastAsia="en-US"/>
      <w14:ligatures w14:val="none"/>
    </w:rPr>
  </w:style>
  <w:style w:type="paragraph" w:customStyle="1" w:styleId="TagCharCharCharCharCharCharChar0">
    <w:name w:val="Tag Char Char Char Char Char Char Char"/>
    <w:basedOn w:val="Normal"/>
    <w:link w:val="TagCharCharCharCharCharCharCharChar"/>
    <w:qFormat/>
    <w:rsid w:val="00E97862"/>
    <w:rPr>
      <w:rFonts w:eastAsia="Times New Roman"/>
      <w:b/>
      <w:sz w:val="20"/>
    </w:rPr>
  </w:style>
  <w:style w:type="character" w:customStyle="1" w:styleId="TagCharCharCharCharCharCharCharChar">
    <w:name w:val="Tag Char Char Char Char Char Char Char Char"/>
    <w:basedOn w:val="DefaultParagraphFont"/>
    <w:link w:val="TagCharCharCharCharCharCharChar0"/>
    <w:locked/>
    <w:rsid w:val="00E97862"/>
    <w:rPr>
      <w:rFonts w:ascii="Calibri" w:eastAsia="Times New Roman" w:hAnsi="Calibri" w:cs="Calibri"/>
      <w:b/>
      <w:kern w:val="0"/>
      <w:sz w:val="20"/>
      <w:lang w:val="en-US" w:eastAsia="en-US"/>
      <w14:ligatures w14:val="none"/>
    </w:rPr>
  </w:style>
  <w:style w:type="character" w:customStyle="1" w:styleId="10ptnotbold">
    <w:name w:val="10ptnotbold"/>
    <w:basedOn w:val="DefaultParagraphFont"/>
    <w:rsid w:val="00E97862"/>
    <w:rPr>
      <w:rFonts w:cs="Times New Roman"/>
      <w:sz w:val="20"/>
    </w:rPr>
  </w:style>
  <w:style w:type="character" w:customStyle="1" w:styleId="Cites-AuthorDate">
    <w:name w:val="Cites-Author/Date"/>
    <w:qFormat/>
    <w:rsid w:val="00E97862"/>
    <w:rPr>
      <w:rFonts w:ascii="Helvetica" w:hAnsi="Helvetica"/>
      <w:b/>
      <w:sz w:val="24"/>
      <w:u w:val="thick"/>
    </w:rPr>
  </w:style>
  <w:style w:type="paragraph" w:customStyle="1" w:styleId="CiteTag">
    <w:name w:val="Cite/Tag"/>
    <w:basedOn w:val="Normal"/>
    <w:uiPriority w:val="99"/>
    <w:qFormat/>
    <w:rsid w:val="00E97862"/>
    <w:rPr>
      <w:rFonts w:eastAsia="Times New Roman"/>
      <w:b/>
      <w:sz w:val="20"/>
    </w:rPr>
  </w:style>
  <w:style w:type="character" w:customStyle="1" w:styleId="CardsFont6ptChar1">
    <w:name w:val="Cards + Font: 6 pt Char1"/>
    <w:basedOn w:val="CardsChar"/>
    <w:link w:val="CardsFont6pt"/>
    <w:uiPriority w:val="99"/>
    <w:locked/>
    <w:rsid w:val="00E97862"/>
    <w:rPr>
      <w:rFonts w:ascii="Times New Roman" w:eastAsia="Times New Roman" w:hAnsi="Times New Roman" w:cs="Times New Roman"/>
      <w:kern w:val="0"/>
      <w:sz w:val="12"/>
      <w:lang w:val="en-US" w:eastAsia="en-US"/>
      <w14:ligatures w14:val="none"/>
    </w:rPr>
  </w:style>
  <w:style w:type="character" w:customStyle="1" w:styleId="m489902567989944824gmail-style13ptbold">
    <w:name w:val="m_489902567989944824gmail-style13ptbold"/>
    <w:basedOn w:val="DefaultParagraphFont"/>
    <w:rsid w:val="00E97862"/>
    <w:rPr>
      <w:rFonts w:cs="Times New Roman"/>
    </w:rPr>
  </w:style>
  <w:style w:type="character" w:customStyle="1" w:styleId="m489902567989944824gmail-styleunderline">
    <w:name w:val="m_489902567989944824gmail-styleunderline"/>
    <w:basedOn w:val="DefaultParagraphFont"/>
    <w:rsid w:val="00E97862"/>
    <w:rPr>
      <w:rFonts w:cs="Times New Roman"/>
    </w:rPr>
  </w:style>
  <w:style w:type="character" w:customStyle="1" w:styleId="UnresolvedMention2">
    <w:name w:val="Unresolved Mention2"/>
    <w:basedOn w:val="DefaultParagraphFont"/>
    <w:uiPriority w:val="99"/>
    <w:rsid w:val="00E97862"/>
    <w:rPr>
      <w:rFonts w:cs="Times New Roman"/>
      <w:color w:val="808080"/>
      <w:shd w:val="clear" w:color="auto" w:fill="E6E6E6"/>
    </w:rPr>
  </w:style>
  <w:style w:type="character" w:customStyle="1" w:styleId="UnderlineCharChar3">
    <w:name w:val="Underline Char Char3"/>
    <w:rsid w:val="00E97862"/>
    <w:rPr>
      <w:sz w:val="24"/>
      <w:u w:val="single"/>
      <w:lang w:val="en-US" w:eastAsia="en-US"/>
    </w:rPr>
  </w:style>
  <w:style w:type="character" w:customStyle="1" w:styleId="tl8wme">
    <w:name w:val="tl8wme"/>
    <w:basedOn w:val="DefaultParagraphFont"/>
    <w:rsid w:val="00E97862"/>
    <w:rPr>
      <w:rFonts w:cs="Times New Roman"/>
    </w:rPr>
  </w:style>
  <w:style w:type="character" w:customStyle="1" w:styleId="Mention3">
    <w:name w:val="Mention3"/>
    <w:basedOn w:val="DefaultParagraphFont"/>
    <w:uiPriority w:val="99"/>
    <w:semiHidden/>
    <w:unhideWhenUsed/>
    <w:rsid w:val="00E97862"/>
    <w:rPr>
      <w:rFonts w:cs="Times New Roman"/>
      <w:color w:val="2B579A"/>
      <w:shd w:val="clear" w:color="auto" w:fill="E6E6E6"/>
    </w:rPr>
  </w:style>
  <w:style w:type="character" w:customStyle="1" w:styleId="m-5251091010484660064gmail-style13ptbold">
    <w:name w:val="m_-5251091010484660064gmail-style13ptbold"/>
    <w:basedOn w:val="DefaultParagraphFont"/>
    <w:rsid w:val="00E97862"/>
    <w:rPr>
      <w:rFonts w:cs="Times New Roman"/>
    </w:rPr>
  </w:style>
  <w:style w:type="character" w:customStyle="1" w:styleId="m-5251091010484660064gmail-styleunderline">
    <w:name w:val="m_-5251091010484660064gmail-styleunderline"/>
    <w:basedOn w:val="DefaultParagraphFont"/>
    <w:rsid w:val="00E97862"/>
    <w:rPr>
      <w:rFonts w:cs="Times New Roman"/>
    </w:rPr>
  </w:style>
  <w:style w:type="character" w:customStyle="1" w:styleId="tablecaption">
    <w:name w:val="tablecaption"/>
    <w:basedOn w:val="DefaultParagraphFont"/>
    <w:rsid w:val="00E97862"/>
    <w:rPr>
      <w:rFonts w:cs="Times New Roman"/>
    </w:rPr>
  </w:style>
  <w:style w:type="character" w:customStyle="1" w:styleId="StyleLatinHelvetica105ptBlack">
    <w:name w:val="Style (Latin) Helvetica 10.5 pt Black"/>
    <w:basedOn w:val="DefaultParagraphFont"/>
    <w:rsid w:val="00E97862"/>
    <w:rPr>
      <w:rFonts w:ascii="Times New Roman" w:hAnsi="Times New Roman" w:cs="Times New Roman"/>
      <w:color w:val="000000"/>
      <w:sz w:val="21"/>
    </w:rPr>
  </w:style>
  <w:style w:type="character" w:customStyle="1" w:styleId="m-413333960618644972gmail-style13ptbold">
    <w:name w:val="m_-413333960618644972gmail-style13ptbold"/>
    <w:basedOn w:val="DefaultParagraphFont"/>
    <w:rsid w:val="00E97862"/>
    <w:rPr>
      <w:rFonts w:cs="Times New Roman"/>
    </w:rPr>
  </w:style>
  <w:style w:type="character" w:customStyle="1" w:styleId="m-413333960618644972gmail-styleunderline">
    <w:name w:val="m_-413333960618644972gmail-styleunderline"/>
    <w:basedOn w:val="DefaultParagraphFont"/>
    <w:rsid w:val="00E97862"/>
    <w:rPr>
      <w:rFonts w:cs="Times New Roman"/>
    </w:rPr>
  </w:style>
  <w:style w:type="character" w:customStyle="1" w:styleId="m8314098763611656848gmail-stylestylebold12pt">
    <w:name w:val="m_8314098763611656848gmail-stylestylebold12pt"/>
    <w:basedOn w:val="DefaultParagraphFont"/>
    <w:rsid w:val="00E97862"/>
    <w:rPr>
      <w:rFonts w:cs="Times New Roman"/>
    </w:rPr>
  </w:style>
  <w:style w:type="character" w:customStyle="1" w:styleId="m8314098763611656848gmail-styleboldunderline">
    <w:name w:val="m_8314098763611656848gmail-styleboldunderline"/>
    <w:basedOn w:val="DefaultParagraphFont"/>
    <w:rsid w:val="00E97862"/>
    <w:rPr>
      <w:rFonts w:cs="Times New Roman"/>
    </w:rPr>
  </w:style>
  <w:style w:type="paragraph" w:customStyle="1" w:styleId="Spacer">
    <w:name w:val="Spacer"/>
    <w:basedOn w:val="Heading1"/>
    <w:link w:val="SpacerChar"/>
    <w:autoRedefine/>
    <w:uiPriority w:val="4"/>
    <w:qFormat/>
    <w:rsid w:val="00E97862"/>
    <w:pPr>
      <w:pBdr>
        <w:top w:val="none" w:sz="0" w:space="0" w:color="auto"/>
        <w:left w:val="none" w:sz="0" w:space="0" w:color="auto"/>
        <w:bottom w:val="none" w:sz="0" w:space="0" w:color="auto"/>
        <w:right w:val="none" w:sz="0" w:space="0" w:color="auto"/>
      </w:pBdr>
    </w:pPr>
    <w:rPr>
      <w:rFonts w:cs="Times New Roman"/>
      <w:sz w:val="24"/>
    </w:rPr>
  </w:style>
  <w:style w:type="character" w:customStyle="1" w:styleId="SpacerChar">
    <w:name w:val="Spacer Char"/>
    <w:basedOn w:val="DefaultParagraphFont"/>
    <w:link w:val="Spacer"/>
    <w:uiPriority w:val="4"/>
    <w:locked/>
    <w:rsid w:val="00E97862"/>
    <w:rPr>
      <w:rFonts w:ascii="Calibri" w:eastAsiaTheme="majorEastAsia" w:hAnsi="Calibri" w:cs="Times New Roman"/>
      <w:b/>
      <w:kern w:val="0"/>
      <w:szCs w:val="32"/>
      <w:lang w:val="en-US" w:eastAsia="en-US"/>
      <w14:ligatures w14:val="none"/>
    </w:rPr>
  </w:style>
  <w:style w:type="paragraph" w:customStyle="1" w:styleId="msonormal0">
    <w:name w:val="msonormal"/>
    <w:basedOn w:val="Normal"/>
    <w:uiPriority w:val="99"/>
    <w:qFormat/>
    <w:rsid w:val="00E97862"/>
    <w:pPr>
      <w:spacing w:before="100" w:beforeAutospacing="1" w:after="100" w:afterAutospacing="1"/>
    </w:pPr>
    <w:rPr>
      <w:rFonts w:eastAsia="Times New Roman"/>
      <w:sz w:val="20"/>
    </w:rPr>
  </w:style>
  <w:style w:type="paragraph" w:customStyle="1" w:styleId="TxBr41p1">
    <w:name w:val="TxBr_41p1"/>
    <w:basedOn w:val="Normal"/>
    <w:uiPriority w:val="99"/>
    <w:qFormat/>
    <w:rsid w:val="00E97862"/>
    <w:pPr>
      <w:tabs>
        <w:tab w:val="left" w:pos="204"/>
      </w:tabs>
      <w:autoSpaceDE w:val="0"/>
      <w:autoSpaceDN w:val="0"/>
      <w:adjustRightInd w:val="0"/>
      <w:spacing w:line="238" w:lineRule="atLeast"/>
      <w:jc w:val="both"/>
    </w:pPr>
    <w:rPr>
      <w:rFonts w:eastAsia="Times New Roman"/>
      <w:sz w:val="20"/>
    </w:rPr>
  </w:style>
  <w:style w:type="character" w:customStyle="1" w:styleId="BlockTitleCharChar">
    <w:name w:val="Block Title Char Char"/>
    <w:rsid w:val="00E97862"/>
    <w:rPr>
      <w:rFonts w:ascii="Georgia" w:hAnsi="Georgia"/>
      <w:b/>
      <w:kern w:val="32"/>
      <w:sz w:val="32"/>
    </w:rPr>
  </w:style>
  <w:style w:type="character" w:customStyle="1" w:styleId="SmallChar0">
    <w:name w:val="Small Char"/>
    <w:aliases w:val="No Spacing1 Char1,Debate Text Char1,No Spacing2 Char1,No Spacing11 Char1"/>
    <w:uiPriority w:val="99"/>
    <w:qFormat/>
    <w:rsid w:val="00E97862"/>
    <w:rPr>
      <w:rFonts w:ascii="Arial Narrow" w:hAnsi="Arial Narrow"/>
      <w:color w:val="000000"/>
      <w:sz w:val="16"/>
    </w:rPr>
  </w:style>
  <w:style w:type="character" w:customStyle="1" w:styleId="CiteReal0">
    <w:name w:val="CiteReal"/>
    <w:uiPriority w:val="1"/>
    <w:qFormat/>
    <w:rsid w:val="00E97862"/>
    <w:rPr>
      <w:rFonts w:ascii="Arial" w:hAnsi="Arial"/>
      <w:b/>
      <w:sz w:val="24"/>
      <w:u w:val="single"/>
    </w:rPr>
  </w:style>
  <w:style w:type="character" w:customStyle="1" w:styleId="dropcap1">
    <w:name w:val="dropcap1"/>
    <w:rsid w:val="00E97862"/>
  </w:style>
  <w:style w:type="paragraph" w:customStyle="1" w:styleId="Style31">
    <w:name w:val="Style31"/>
    <w:basedOn w:val="Normal"/>
    <w:uiPriority w:val="99"/>
    <w:qFormat/>
    <w:rsid w:val="00E97862"/>
    <w:pPr>
      <w:spacing w:line="197" w:lineRule="exact"/>
      <w:jc w:val="both"/>
    </w:pPr>
    <w:rPr>
      <w:rFonts w:ascii="Palatino Linotype" w:hAnsi="Palatino Linotype" w:cs="Palatino Linotype"/>
      <w:sz w:val="20"/>
    </w:rPr>
  </w:style>
  <w:style w:type="paragraph" w:customStyle="1" w:styleId="Style42">
    <w:name w:val="Style42"/>
    <w:basedOn w:val="Normal"/>
    <w:uiPriority w:val="99"/>
    <w:qFormat/>
    <w:rsid w:val="00E97862"/>
    <w:pPr>
      <w:spacing w:line="202" w:lineRule="exact"/>
      <w:jc w:val="both"/>
    </w:pPr>
    <w:rPr>
      <w:rFonts w:ascii="Palatino Linotype" w:hAnsi="Palatino Linotype" w:cs="Palatino Linotype"/>
      <w:sz w:val="20"/>
    </w:rPr>
  </w:style>
  <w:style w:type="paragraph" w:customStyle="1" w:styleId="Style51">
    <w:name w:val="Style51"/>
    <w:basedOn w:val="Normal"/>
    <w:uiPriority w:val="99"/>
    <w:qFormat/>
    <w:rsid w:val="00E97862"/>
    <w:pPr>
      <w:spacing w:line="200" w:lineRule="exact"/>
      <w:jc w:val="both"/>
    </w:pPr>
    <w:rPr>
      <w:rFonts w:ascii="Palatino Linotype" w:hAnsi="Palatino Linotype" w:cs="Palatino Linotype"/>
      <w:sz w:val="20"/>
    </w:rPr>
  </w:style>
  <w:style w:type="character" w:customStyle="1" w:styleId="FontStyle72">
    <w:name w:val="Font Style72"/>
    <w:rsid w:val="00E97862"/>
    <w:rPr>
      <w:rFonts w:ascii="Cambria" w:hAnsi="Cambria"/>
      <w:sz w:val="16"/>
    </w:rPr>
  </w:style>
  <w:style w:type="character" w:customStyle="1" w:styleId="FontStyle73">
    <w:name w:val="Font Style73"/>
    <w:uiPriority w:val="99"/>
    <w:rsid w:val="00E97862"/>
    <w:rPr>
      <w:rFonts w:ascii="Cambria" w:hAnsi="Cambria"/>
      <w:i/>
      <w:sz w:val="16"/>
    </w:rPr>
  </w:style>
  <w:style w:type="character" w:customStyle="1" w:styleId="UnderlinestyleChar2">
    <w:name w:val="Underline style Char2"/>
    <w:rsid w:val="00E97862"/>
    <w:rPr>
      <w:sz w:val="24"/>
      <w:u w:val="single"/>
      <w:lang w:val="en-US" w:eastAsia="en-US"/>
    </w:rPr>
  </w:style>
  <w:style w:type="character" w:customStyle="1" w:styleId="FontStyle49">
    <w:name w:val="Font Style49"/>
    <w:uiPriority w:val="99"/>
    <w:rsid w:val="00E97862"/>
    <w:rPr>
      <w:rFonts w:ascii="Cambria" w:hAnsi="Cambria"/>
      <w:sz w:val="20"/>
    </w:rPr>
  </w:style>
  <w:style w:type="character" w:customStyle="1" w:styleId="FontStyle50">
    <w:name w:val="Font Style50"/>
    <w:uiPriority w:val="99"/>
    <w:rsid w:val="00E97862"/>
    <w:rPr>
      <w:rFonts w:ascii="Cambria" w:hAnsi="Cambria"/>
      <w:b/>
      <w:sz w:val="20"/>
    </w:rPr>
  </w:style>
  <w:style w:type="paragraph" w:customStyle="1" w:styleId="StyleCardworksLinespacingsingle">
    <w:name w:val="Style Card works + Line spacing:  single"/>
    <w:basedOn w:val="Normal"/>
    <w:link w:val="StyleCardworksLinespacingsingleChar"/>
    <w:qFormat/>
    <w:rsid w:val="00E97862"/>
    <w:pPr>
      <w:suppressAutoHyphens/>
    </w:pPr>
    <w:rPr>
      <w:rFonts w:ascii="Cambria" w:eastAsia="Times New Roman" w:hAnsi="Cambria" w:cs="Cambria"/>
      <w:spacing w:val="-3"/>
      <w:sz w:val="20"/>
      <w:szCs w:val="20"/>
    </w:rPr>
  </w:style>
  <w:style w:type="character" w:customStyle="1" w:styleId="StyleCardworksLinespacingsingleChar">
    <w:name w:val="Style Card works + Line spacing:  single Char"/>
    <w:basedOn w:val="DefaultParagraphFont"/>
    <w:link w:val="StyleCardworksLinespacingsingle"/>
    <w:locked/>
    <w:rsid w:val="00E97862"/>
    <w:rPr>
      <w:rFonts w:ascii="Cambria" w:eastAsia="Times New Roman" w:hAnsi="Cambria" w:cs="Cambria"/>
      <w:spacing w:val="-3"/>
      <w:kern w:val="0"/>
      <w:sz w:val="20"/>
      <w:szCs w:val="20"/>
      <w:lang w:val="en-US" w:eastAsia="en-US"/>
      <w14:ligatures w14:val="none"/>
    </w:rPr>
  </w:style>
  <w:style w:type="character" w:customStyle="1" w:styleId="kn">
    <w:name w:val="kn"/>
    <w:basedOn w:val="DefaultParagraphFont"/>
    <w:rsid w:val="00E97862"/>
    <w:rPr>
      <w:rFonts w:cs="Times New Roman"/>
    </w:rPr>
  </w:style>
  <w:style w:type="character" w:customStyle="1" w:styleId="StyleStyleUnderlineUnderlineStyleBoldUnderlineIntenseEmphas">
    <w:name w:val="Style Style UnderlineUnderlineStyle Bold UnderlineIntense Emphas..."/>
    <w:basedOn w:val="DefaultParagraphFont"/>
    <w:rsid w:val="00E97862"/>
    <w:rPr>
      <w:rFonts w:cs="Times New Roman"/>
      <w:b/>
      <w:bCs/>
      <w:sz w:val="26"/>
      <w:u w:val="single"/>
    </w:rPr>
  </w:style>
  <w:style w:type="character" w:customStyle="1" w:styleId="articoloinside">
    <w:name w:val="articolo_inside"/>
    <w:rsid w:val="00E97862"/>
  </w:style>
  <w:style w:type="paragraph" w:customStyle="1" w:styleId="pagetools">
    <w:name w:val="pagetools"/>
    <w:basedOn w:val="Normal"/>
    <w:uiPriority w:val="99"/>
    <w:qFormat/>
    <w:rsid w:val="00E97862"/>
    <w:pPr>
      <w:spacing w:before="100" w:beforeAutospacing="1" w:after="100" w:afterAutospacing="1"/>
    </w:pPr>
    <w:rPr>
      <w:rFonts w:ascii="Cambria" w:eastAsia="Times New Roman" w:hAnsi="Cambria"/>
      <w:sz w:val="20"/>
    </w:rPr>
  </w:style>
  <w:style w:type="character" w:customStyle="1" w:styleId="desc">
    <w:name w:val="desc"/>
    <w:basedOn w:val="DefaultParagraphFont"/>
    <w:rsid w:val="00E97862"/>
    <w:rPr>
      <w:rFonts w:cs="Times New Roman"/>
    </w:rPr>
  </w:style>
  <w:style w:type="character" w:customStyle="1" w:styleId="job">
    <w:name w:val="job"/>
    <w:basedOn w:val="DefaultParagraphFont"/>
    <w:rsid w:val="00E97862"/>
    <w:rPr>
      <w:rFonts w:cs="Times New Roman"/>
    </w:rPr>
  </w:style>
  <w:style w:type="character" w:customStyle="1" w:styleId="pubyear">
    <w:name w:val="pubyear"/>
    <w:basedOn w:val="DefaultParagraphFont"/>
    <w:rsid w:val="00E97862"/>
    <w:rPr>
      <w:rFonts w:cs="Times New Roman"/>
    </w:rPr>
  </w:style>
  <w:style w:type="character" w:customStyle="1" w:styleId="pubcity">
    <w:name w:val="pubcity"/>
    <w:basedOn w:val="DefaultParagraphFont"/>
    <w:rsid w:val="00E97862"/>
    <w:rPr>
      <w:rFonts w:cs="Times New Roman"/>
    </w:rPr>
  </w:style>
  <w:style w:type="character" w:customStyle="1" w:styleId="bodycontentlink">
    <w:name w:val="bodycontentlink"/>
    <w:basedOn w:val="DefaultParagraphFont"/>
    <w:rsid w:val="00E97862"/>
    <w:rPr>
      <w:rFonts w:cs="Times New Roman"/>
    </w:rPr>
  </w:style>
  <w:style w:type="paragraph" w:customStyle="1" w:styleId="C-Text">
    <w:name w:val="C-Text"/>
    <w:basedOn w:val="Normal"/>
    <w:uiPriority w:val="99"/>
    <w:qFormat/>
    <w:rsid w:val="00E97862"/>
    <w:pPr>
      <w:tabs>
        <w:tab w:val="num" w:pos="720"/>
      </w:tabs>
      <w:ind w:left="720" w:hanging="360"/>
    </w:pPr>
    <w:rPr>
      <w:rFonts w:ascii="Book Antiqua" w:hAnsi="Book Antiqua"/>
      <w:sz w:val="20"/>
    </w:rPr>
  </w:style>
  <w:style w:type="character" w:customStyle="1" w:styleId="ecdate">
    <w:name w:val="ec_date"/>
    <w:basedOn w:val="DefaultParagraphFont"/>
    <w:rsid w:val="00E97862"/>
    <w:rPr>
      <w:rFonts w:ascii="Symbol" w:hAnsi="Symbol" w:cs="Times New Roman"/>
      <w:sz w:val="20"/>
      <w:szCs w:val="20"/>
      <w:shd w:val="clear" w:color="auto" w:fill="FFFFFF"/>
    </w:rPr>
  </w:style>
  <w:style w:type="paragraph" w:customStyle="1" w:styleId="ecmsonormal">
    <w:name w:val="ec_msonormal"/>
    <w:basedOn w:val="Normal"/>
    <w:uiPriority w:val="99"/>
    <w:qFormat/>
    <w:rsid w:val="00E97862"/>
    <w:pPr>
      <w:shd w:val="clear" w:color="auto" w:fill="FFFFFF"/>
      <w:spacing w:before="100" w:beforeAutospacing="1" w:after="100" w:afterAutospacing="1"/>
      <w:textAlignment w:val="top"/>
    </w:pPr>
    <w:rPr>
      <w:rFonts w:ascii="Symbol" w:hAnsi="Symbol"/>
      <w:sz w:val="20"/>
    </w:rPr>
  </w:style>
  <w:style w:type="character" w:customStyle="1" w:styleId="hittermhilite">
    <w:name w:val="hittermhilite"/>
    <w:basedOn w:val="DefaultParagraphFont"/>
    <w:rsid w:val="00E97862"/>
    <w:rPr>
      <w:rFonts w:cs="Times New Roman"/>
    </w:rPr>
  </w:style>
  <w:style w:type="character" w:customStyle="1" w:styleId="articleheadline">
    <w:name w:val="articleheadline"/>
    <w:basedOn w:val="DefaultParagraphFont"/>
    <w:rsid w:val="00E97862"/>
    <w:rPr>
      <w:rFonts w:cs="Times New Roman"/>
    </w:rPr>
  </w:style>
  <w:style w:type="paragraph" w:customStyle="1" w:styleId="u-intro">
    <w:name w:val="u-intro"/>
    <w:basedOn w:val="Normal"/>
    <w:uiPriority w:val="99"/>
    <w:qFormat/>
    <w:rsid w:val="00E97862"/>
    <w:pPr>
      <w:spacing w:before="100" w:beforeAutospacing="1" w:after="100" w:afterAutospacing="1"/>
    </w:pPr>
    <w:rPr>
      <w:sz w:val="20"/>
    </w:rPr>
  </w:style>
  <w:style w:type="character" w:customStyle="1" w:styleId="u-byline">
    <w:name w:val="u-byline"/>
    <w:basedOn w:val="DefaultParagraphFont"/>
    <w:rsid w:val="00E97862"/>
    <w:rPr>
      <w:rFonts w:cs="Times New Roman"/>
    </w:rPr>
  </w:style>
  <w:style w:type="character" w:customStyle="1" w:styleId="articlebya">
    <w:name w:val="articleby_a"/>
    <w:basedOn w:val="DefaultParagraphFont"/>
    <w:rsid w:val="00E97862"/>
    <w:rPr>
      <w:rFonts w:cs="Times New Roman"/>
    </w:rPr>
  </w:style>
  <w:style w:type="character" w:customStyle="1" w:styleId="popupwinby">
    <w:name w:val="popupwinby"/>
    <w:basedOn w:val="DefaultParagraphFont"/>
    <w:rsid w:val="00E97862"/>
    <w:rPr>
      <w:rFonts w:cs="Times New Roman"/>
    </w:rPr>
  </w:style>
  <w:style w:type="character" w:customStyle="1" w:styleId="storyheader">
    <w:name w:val="storyheader"/>
    <w:basedOn w:val="DefaultParagraphFont"/>
    <w:rsid w:val="00E97862"/>
    <w:rPr>
      <w:rFonts w:cs="Times New Roman"/>
    </w:rPr>
  </w:style>
  <w:style w:type="character" w:customStyle="1" w:styleId="marron">
    <w:name w:val="marron"/>
    <w:basedOn w:val="DefaultParagraphFont"/>
    <w:rsid w:val="00E97862"/>
    <w:rPr>
      <w:rFonts w:cs="Times New Roman"/>
    </w:rPr>
  </w:style>
  <w:style w:type="paragraph" w:customStyle="1" w:styleId="StyleNormalWeb10pt">
    <w:name w:val="Style Normal (Web) + 10 pt"/>
    <w:basedOn w:val="NormalWeb"/>
    <w:next w:val="Normal"/>
    <w:uiPriority w:val="99"/>
    <w:qFormat/>
    <w:rsid w:val="00E97862"/>
    <w:rPr>
      <w:rFonts w:ascii="Bookman Old Style" w:hAnsi="Bookman Old Style"/>
      <w:szCs w:val="22"/>
    </w:rPr>
  </w:style>
  <w:style w:type="character" w:customStyle="1" w:styleId="StyleNormalWeb10ptChar">
    <w:name w:val="Style Normal (Web) + 10 pt Char"/>
    <w:basedOn w:val="DefaultParagraphFont"/>
    <w:rsid w:val="00E97862"/>
    <w:rPr>
      <w:rFonts w:cs="Times New Roman"/>
      <w:sz w:val="24"/>
      <w:szCs w:val="24"/>
      <w:lang w:val="en-US" w:eastAsia="en-US" w:bidi="ar-SA"/>
    </w:rPr>
  </w:style>
  <w:style w:type="paragraph" w:customStyle="1" w:styleId="TagCiteShells">
    <w:name w:val="Tag/Cite/Shells"/>
    <w:basedOn w:val="Normal"/>
    <w:uiPriority w:val="99"/>
    <w:qFormat/>
    <w:rsid w:val="00E97862"/>
    <w:rPr>
      <w:b/>
      <w:sz w:val="20"/>
    </w:rPr>
  </w:style>
  <w:style w:type="paragraph" w:customStyle="1" w:styleId="DefinitionTerm">
    <w:name w:val="Definition Term"/>
    <w:basedOn w:val="Normal"/>
    <w:next w:val="Normal"/>
    <w:uiPriority w:val="99"/>
    <w:qFormat/>
    <w:rsid w:val="00E97862"/>
    <w:rPr>
      <w:sz w:val="20"/>
    </w:rPr>
  </w:style>
  <w:style w:type="character" w:customStyle="1" w:styleId="Style3CharChar">
    <w:name w:val="Style3 Char Char"/>
    <w:basedOn w:val="DefaultParagraphFont"/>
    <w:rsid w:val="00E97862"/>
    <w:rPr>
      <w:rFonts w:ascii="Trebuchet MS" w:hAnsi="Trebuchet MS" w:cs="Times New Roman"/>
      <w:b/>
      <w:sz w:val="24"/>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97862"/>
    <w:pPr>
      <w:spacing w:after="60"/>
    </w:pPr>
    <w:rPr>
      <w:rFonts w:eastAsia="Times New Roman" w:cs="Cambria"/>
      <w:caps/>
      <w:sz w:val="20"/>
      <w:lang w:eastAsia="zh-CN"/>
    </w:rPr>
  </w:style>
  <w:style w:type="character" w:customStyle="1" w:styleId="NormalChar0">
    <w:name w:val="Normal Char"/>
    <w:basedOn w:val="DefaultParagraphFont"/>
    <w:rsid w:val="00E97862"/>
    <w:rPr>
      <w:rFonts w:cs="Times New Roman"/>
      <w:lang w:val="x-none" w:eastAsia="en-US"/>
    </w:rPr>
  </w:style>
  <w:style w:type="character" w:customStyle="1" w:styleId="BoldUnderlineChar2">
    <w:name w:val="Bold + Underline Char"/>
    <w:basedOn w:val="DefaultParagraphFont"/>
    <w:rsid w:val="00E97862"/>
    <w:rPr>
      <w:rFonts w:ascii="Bookman Old Style" w:eastAsiaTheme="majorEastAsia" w:hAnsi="Bookman Old Style" w:cs="Palatino Linotype"/>
      <w:b/>
      <w:sz w:val="36"/>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97862"/>
    <w:pPr>
      <w:autoSpaceDE w:val="0"/>
      <w:autoSpaceDN w:val="0"/>
      <w:adjustRightInd w:val="0"/>
      <w:ind w:left="432" w:right="432"/>
      <w:jc w:val="both"/>
    </w:pPr>
    <w:rPr>
      <w:sz w:val="20"/>
      <w:u w:val="thick"/>
    </w:rPr>
  </w:style>
  <w:style w:type="character" w:customStyle="1" w:styleId="citationiacgale">
    <w:name w:val="citation iac gale"/>
    <w:basedOn w:val="DefaultParagraphFont"/>
    <w:rsid w:val="00E97862"/>
    <w:rPr>
      <w:rFonts w:cs="Times New Roman"/>
    </w:rPr>
  </w:style>
  <w:style w:type="character" w:customStyle="1" w:styleId="CharacterStyle7">
    <w:name w:val="Character Style 7"/>
    <w:rsid w:val="00E97862"/>
    <w:rPr>
      <w:rFonts w:ascii="Trebuchet MS" w:hAnsi="Trebuchet MS"/>
      <w:sz w:val="20"/>
      <w:u w:val="single"/>
    </w:rPr>
  </w:style>
  <w:style w:type="character" w:customStyle="1" w:styleId="StyleStyle4Char">
    <w:name w:val="Style Style4 + Char"/>
    <w:basedOn w:val="DefaultParagraphFont"/>
    <w:rsid w:val="00E97862"/>
    <w:rPr>
      <w:rFonts w:ascii="Palatino Linotype" w:hAnsi="Palatino Linotype" w:cs="Times New Roman"/>
      <w:b/>
      <w:sz w:val="24"/>
      <w:szCs w:val="24"/>
      <w:u w:val="single"/>
      <w:lang w:val="en-US" w:eastAsia="en-US" w:bidi="ar-SA"/>
    </w:rPr>
  </w:style>
  <w:style w:type="character" w:customStyle="1" w:styleId="StyleStyle4BlackChar">
    <w:name w:val="Style Style4 + Black Char"/>
    <w:basedOn w:val="DefaultParagraphFont"/>
    <w:rsid w:val="00E97862"/>
    <w:rPr>
      <w:rFonts w:ascii="Palatino Linotype" w:hAnsi="Palatino Linotype" w:cs="Times New Roman"/>
      <w:b/>
      <w:color w:val="000000"/>
      <w:sz w:val="24"/>
      <w:szCs w:val="24"/>
      <w:u w:val="single"/>
      <w:lang w:val="en-US" w:eastAsia="en-US" w:bidi="ar-SA"/>
    </w:rPr>
  </w:style>
  <w:style w:type="paragraph" w:customStyle="1" w:styleId="UnderlinedEvidence">
    <w:name w:val="Underlined Evidence"/>
    <w:basedOn w:val="Normal"/>
    <w:autoRedefine/>
    <w:uiPriority w:val="99"/>
    <w:qFormat/>
    <w:rsid w:val="00E97862"/>
    <w:rPr>
      <w:rFonts w:ascii="Symbol" w:hAnsi="Symbol"/>
      <w:sz w:val="21"/>
      <w:szCs w:val="21"/>
      <w:u w:val="thick"/>
    </w:rPr>
  </w:style>
  <w:style w:type="character" w:customStyle="1" w:styleId="UnderlinedEvidenceCharChar">
    <w:name w:val="Underlined Evidence Char Char"/>
    <w:basedOn w:val="DefaultParagraphFont"/>
    <w:rsid w:val="00E97862"/>
    <w:rPr>
      <w:rFonts w:ascii="Symbol" w:hAnsi="Symbol" w:cs="Times New Roman"/>
      <w:sz w:val="21"/>
      <w:szCs w:val="21"/>
      <w:u w:val="thick"/>
      <w:lang w:val="en-US" w:eastAsia="en-US" w:bidi="ar-SA"/>
    </w:rPr>
  </w:style>
  <w:style w:type="character" w:styleId="PlaceholderText">
    <w:name w:val="Placeholder Text"/>
    <w:basedOn w:val="DefaultParagraphFont"/>
    <w:uiPriority w:val="99"/>
    <w:rsid w:val="00E97862"/>
    <w:rPr>
      <w:rFonts w:cs="Times New Roman"/>
      <w:color w:val="808080"/>
    </w:rPr>
  </w:style>
  <w:style w:type="paragraph" w:customStyle="1" w:styleId="Cite8">
    <w:name w:val="Cite8"/>
    <w:basedOn w:val="Normal"/>
    <w:autoRedefine/>
    <w:uiPriority w:val="99"/>
    <w:qFormat/>
    <w:rsid w:val="00E97862"/>
    <w:rPr>
      <w:rFonts w:ascii="Trebuchet MS" w:eastAsia="Times New Roman" w:hAnsi="Trebuchet MS" w:cs="Cambria"/>
    </w:rPr>
  </w:style>
  <w:style w:type="paragraph" w:customStyle="1" w:styleId="8font">
    <w:name w:val="8font"/>
    <w:basedOn w:val="Normal"/>
    <w:next w:val="Normal"/>
    <w:autoRedefine/>
    <w:uiPriority w:val="99"/>
    <w:qFormat/>
    <w:rsid w:val="00E97862"/>
    <w:rPr>
      <w:rFonts w:eastAsia="Times New Roman" w:cs="Cambria"/>
      <w:szCs w:val="16"/>
    </w:rPr>
  </w:style>
  <w:style w:type="character" w:customStyle="1" w:styleId="NoterefInText">
    <w:name w:val="_NoterefInText"/>
    <w:uiPriority w:val="99"/>
    <w:rsid w:val="00E97862"/>
    <w:rPr>
      <w:color w:val="000000"/>
    </w:rPr>
  </w:style>
  <w:style w:type="character" w:customStyle="1" w:styleId="postauthor">
    <w:name w:val="postauthor"/>
    <w:basedOn w:val="DefaultParagraphFont"/>
    <w:rsid w:val="00E97862"/>
    <w:rPr>
      <w:rFonts w:cs="Times New Roman"/>
    </w:rPr>
  </w:style>
  <w:style w:type="paragraph" w:customStyle="1" w:styleId="notes-source-hasnotes">
    <w:name w:val="notes-source-hasnotes"/>
    <w:basedOn w:val="Normal"/>
    <w:uiPriority w:val="99"/>
    <w:qFormat/>
    <w:rsid w:val="00E97862"/>
    <w:pPr>
      <w:spacing w:before="100" w:beforeAutospacing="1" w:after="100" w:afterAutospacing="1"/>
    </w:pPr>
    <w:rPr>
      <w:rFonts w:ascii="Tahoma" w:hAnsi="Tahoma"/>
      <w:sz w:val="20"/>
      <w:szCs w:val="20"/>
    </w:rPr>
  </w:style>
  <w:style w:type="character" w:customStyle="1" w:styleId="span">
    <w:name w:val="span"/>
    <w:basedOn w:val="DefaultParagraphFont"/>
    <w:rsid w:val="00E97862"/>
    <w:rPr>
      <w:rFonts w:cs="Times New Roman"/>
    </w:rPr>
  </w:style>
  <w:style w:type="character" w:customStyle="1" w:styleId="maintitle">
    <w:name w:val="maintitle"/>
    <w:basedOn w:val="DefaultParagraphFont"/>
    <w:rsid w:val="00E97862"/>
    <w:rPr>
      <w:rFonts w:cs="Times New Roman"/>
    </w:rPr>
  </w:style>
  <w:style w:type="character" w:customStyle="1" w:styleId="thirdparty-logo">
    <w:name w:val="thirdparty-logo"/>
    <w:basedOn w:val="DefaultParagraphFont"/>
    <w:rsid w:val="00E97862"/>
    <w:rPr>
      <w:rFonts w:cs="Times New Roman"/>
    </w:rPr>
  </w:style>
  <w:style w:type="character" w:customStyle="1" w:styleId="posted">
    <w:name w:val="posted"/>
    <w:basedOn w:val="DefaultParagraphFont"/>
    <w:rsid w:val="00E97862"/>
    <w:rPr>
      <w:rFonts w:cs="Times New Roman"/>
    </w:rPr>
  </w:style>
  <w:style w:type="character" w:customStyle="1" w:styleId="ticker">
    <w:name w:val="ticker"/>
    <w:basedOn w:val="DefaultParagraphFont"/>
    <w:rsid w:val="00E97862"/>
    <w:rPr>
      <w:rFonts w:cs="Times New Roman"/>
    </w:rPr>
  </w:style>
  <w:style w:type="paragraph" w:customStyle="1" w:styleId="articlemeta">
    <w:name w:val="articlemeta"/>
    <w:basedOn w:val="Normal"/>
    <w:uiPriority w:val="99"/>
    <w:qFormat/>
    <w:rsid w:val="00E97862"/>
    <w:pPr>
      <w:spacing w:before="100" w:beforeAutospacing="1" w:after="100" w:afterAutospacing="1"/>
    </w:pPr>
    <w:rPr>
      <w:rFonts w:ascii="Tahoma" w:hAnsi="Tahoma"/>
      <w:sz w:val="20"/>
      <w:szCs w:val="20"/>
    </w:rPr>
  </w:style>
  <w:style w:type="character" w:customStyle="1" w:styleId="vcard">
    <w:name w:val="vcard"/>
    <w:basedOn w:val="DefaultParagraphFont"/>
    <w:rsid w:val="00E97862"/>
    <w:rPr>
      <w:rFonts w:cs="Times New Roman"/>
    </w:rPr>
  </w:style>
  <w:style w:type="character" w:customStyle="1" w:styleId="print-footnote">
    <w:name w:val="print-footnote"/>
    <w:basedOn w:val="DefaultParagraphFont"/>
    <w:rsid w:val="00E97862"/>
    <w:rPr>
      <w:rFonts w:cs="Times New Roman"/>
    </w:rPr>
  </w:style>
  <w:style w:type="character" w:customStyle="1" w:styleId="datestring">
    <w:name w:val="datestring"/>
    <w:basedOn w:val="DefaultParagraphFont"/>
    <w:rsid w:val="00E97862"/>
    <w:rPr>
      <w:rFonts w:cs="Times New Roman"/>
    </w:rPr>
  </w:style>
  <w:style w:type="paragraph" w:customStyle="1" w:styleId="noindent0">
    <w:name w:val="no_indent"/>
    <w:basedOn w:val="Normal"/>
    <w:uiPriority w:val="99"/>
    <w:qFormat/>
    <w:rsid w:val="00E97862"/>
    <w:pPr>
      <w:spacing w:before="100" w:beforeAutospacing="1" w:after="100" w:afterAutospacing="1"/>
    </w:pPr>
    <w:rPr>
      <w:rFonts w:ascii="Tahoma" w:hAnsi="Tahoma"/>
      <w:sz w:val="20"/>
      <w:szCs w:val="20"/>
    </w:rPr>
  </w:style>
  <w:style w:type="character" w:customStyle="1" w:styleId="email">
    <w:name w:val="email"/>
    <w:basedOn w:val="DefaultParagraphFont"/>
    <w:rsid w:val="00E97862"/>
    <w:rPr>
      <w:rFonts w:cs="Times New Roman"/>
    </w:rPr>
  </w:style>
  <w:style w:type="paragraph" w:customStyle="1" w:styleId="left">
    <w:name w:val="left"/>
    <w:basedOn w:val="Normal"/>
    <w:uiPriority w:val="99"/>
    <w:qFormat/>
    <w:rsid w:val="00E97862"/>
    <w:pPr>
      <w:spacing w:before="100" w:beforeAutospacing="1" w:after="100" w:afterAutospacing="1"/>
    </w:pPr>
    <w:rPr>
      <w:rFonts w:ascii="Tahoma" w:hAnsi="Tahoma"/>
      <w:sz w:val="20"/>
      <w:szCs w:val="20"/>
    </w:rPr>
  </w:style>
  <w:style w:type="paragraph" w:customStyle="1" w:styleId="right">
    <w:name w:val="right"/>
    <w:basedOn w:val="Normal"/>
    <w:uiPriority w:val="99"/>
    <w:qFormat/>
    <w:rsid w:val="00E97862"/>
    <w:pPr>
      <w:spacing w:before="100" w:beforeAutospacing="1" w:after="100" w:afterAutospacing="1"/>
    </w:pPr>
    <w:rPr>
      <w:rFonts w:ascii="Tahoma" w:hAnsi="Tahoma"/>
      <w:sz w:val="20"/>
      <w:szCs w:val="20"/>
    </w:rPr>
  </w:style>
  <w:style w:type="character" w:customStyle="1" w:styleId="gptad">
    <w:name w:val="gptad"/>
    <w:basedOn w:val="DefaultParagraphFont"/>
    <w:rsid w:val="00E97862"/>
    <w:rPr>
      <w:rFonts w:cs="Times New Roman"/>
    </w:rPr>
  </w:style>
  <w:style w:type="paragraph" w:customStyle="1" w:styleId="creditpostedmodified">
    <w:name w:val="credit_posted_modified"/>
    <w:basedOn w:val="Normal"/>
    <w:uiPriority w:val="99"/>
    <w:qFormat/>
    <w:rsid w:val="00E97862"/>
    <w:pPr>
      <w:spacing w:before="100" w:beforeAutospacing="1" w:after="100" w:afterAutospacing="1"/>
    </w:pPr>
    <w:rPr>
      <w:rFonts w:ascii="Tahoma" w:hAnsi="Tahoma"/>
      <w:sz w:val="20"/>
      <w:szCs w:val="20"/>
    </w:rPr>
  </w:style>
  <w:style w:type="character" w:customStyle="1" w:styleId="creditline">
    <w:name w:val="creditline"/>
    <w:basedOn w:val="DefaultParagraphFont"/>
    <w:rsid w:val="00E97862"/>
    <w:rPr>
      <w:rFonts w:cs="Times New Roman"/>
    </w:rPr>
  </w:style>
  <w:style w:type="character" w:customStyle="1" w:styleId="grd">
    <w:name w:val="grd"/>
    <w:basedOn w:val="DefaultParagraphFont"/>
    <w:rsid w:val="00E97862"/>
    <w:rPr>
      <w:rFonts w:cs="Times New Roman"/>
    </w:rPr>
  </w:style>
  <w:style w:type="paragraph" w:customStyle="1" w:styleId="hs-text-container">
    <w:name w:val="hs-text-container"/>
    <w:basedOn w:val="Normal"/>
    <w:uiPriority w:val="99"/>
    <w:qFormat/>
    <w:rsid w:val="00E97862"/>
    <w:pPr>
      <w:spacing w:before="100" w:beforeAutospacing="1" w:after="100" w:afterAutospacing="1"/>
    </w:pPr>
    <w:rPr>
      <w:rFonts w:ascii="Tahoma" w:hAnsi="Tahoma"/>
      <w:sz w:val="20"/>
      <w:szCs w:val="20"/>
    </w:rPr>
  </w:style>
  <w:style w:type="character" w:customStyle="1" w:styleId="created">
    <w:name w:val="created"/>
    <w:basedOn w:val="DefaultParagraphFont"/>
    <w:rsid w:val="00E97862"/>
    <w:rPr>
      <w:rFonts w:cs="Times New Roman"/>
    </w:rPr>
  </w:style>
  <w:style w:type="character" w:customStyle="1" w:styleId="changed">
    <w:name w:val="changed"/>
    <w:basedOn w:val="DefaultParagraphFont"/>
    <w:rsid w:val="00E97862"/>
    <w:rPr>
      <w:rFonts w:cs="Times New Roman"/>
    </w:rPr>
  </w:style>
  <w:style w:type="character" w:customStyle="1" w:styleId="article-author-name">
    <w:name w:val="article-author-name"/>
    <w:basedOn w:val="DefaultParagraphFont"/>
    <w:rsid w:val="00E97862"/>
    <w:rPr>
      <w:rFonts w:cs="Times New Roman"/>
    </w:rPr>
  </w:style>
  <w:style w:type="character" w:customStyle="1" w:styleId="bioexcerpt">
    <w:name w:val="bio_excerpt"/>
    <w:basedOn w:val="DefaultParagraphFont"/>
    <w:rsid w:val="00E97862"/>
    <w:rPr>
      <w:rFonts w:cs="Times New Roman"/>
    </w:rPr>
  </w:style>
  <w:style w:type="character" w:customStyle="1" w:styleId="commentcount">
    <w:name w:val="comment_count"/>
    <w:basedOn w:val="DefaultParagraphFont"/>
    <w:rsid w:val="00E97862"/>
    <w:rPr>
      <w:rFonts w:cs="Times New Roman"/>
    </w:rPr>
  </w:style>
  <w:style w:type="character" w:customStyle="1" w:styleId="searchtermshighlighted">
    <w:name w:val="searchtermshighlighted"/>
    <w:basedOn w:val="DefaultParagraphFont"/>
    <w:rsid w:val="00E97862"/>
    <w:rPr>
      <w:rFonts w:cs="Times New Roman"/>
    </w:rPr>
  </w:style>
  <w:style w:type="character" w:customStyle="1" w:styleId="contributornametrigger">
    <w:name w:val="contributornametrigger"/>
    <w:basedOn w:val="DefaultParagraphFont"/>
    <w:rsid w:val="00E97862"/>
    <w:rPr>
      <w:rFonts w:cs="Times New Roman"/>
    </w:rPr>
  </w:style>
  <w:style w:type="character" w:customStyle="1" w:styleId="bylinepipe">
    <w:name w:val="bylinepipe"/>
    <w:basedOn w:val="DefaultParagraphFont"/>
    <w:rsid w:val="00E97862"/>
    <w:rPr>
      <w:rFonts w:cs="Times New Roman"/>
    </w:rPr>
  </w:style>
  <w:style w:type="character" w:customStyle="1" w:styleId="lucenesearchresulturlb">
    <w:name w:val="lucene_search_result_url_b"/>
    <w:basedOn w:val="DefaultParagraphFont"/>
    <w:rsid w:val="00E97862"/>
    <w:rPr>
      <w:rFonts w:cs="Times New Roman"/>
    </w:rPr>
  </w:style>
  <w:style w:type="character" w:customStyle="1" w:styleId="faculty-title">
    <w:name w:val="faculty-title"/>
    <w:basedOn w:val="DefaultParagraphFont"/>
    <w:rsid w:val="00E97862"/>
    <w:rPr>
      <w:rFonts w:cs="Times New Roman"/>
    </w:rPr>
  </w:style>
  <w:style w:type="character" w:customStyle="1" w:styleId="count">
    <w:name w:val="count"/>
    <w:basedOn w:val="DefaultParagraphFont"/>
    <w:rsid w:val="00E97862"/>
    <w:rPr>
      <w:rFonts w:cs="Times New Roman"/>
    </w:rPr>
  </w:style>
  <w:style w:type="character" w:customStyle="1" w:styleId="volume">
    <w:name w:val="volume"/>
    <w:basedOn w:val="DefaultParagraphFont"/>
    <w:rsid w:val="00E97862"/>
    <w:rPr>
      <w:rFonts w:cs="Times New Roman"/>
    </w:rPr>
  </w:style>
  <w:style w:type="character" w:customStyle="1" w:styleId="issue">
    <w:name w:val="issue"/>
    <w:basedOn w:val="DefaultParagraphFont"/>
    <w:rsid w:val="00E97862"/>
    <w:rPr>
      <w:rFonts w:cs="Times New Roman"/>
    </w:rPr>
  </w:style>
  <w:style w:type="character" w:customStyle="1" w:styleId="pages">
    <w:name w:val="pages"/>
    <w:basedOn w:val="DefaultParagraphFont"/>
    <w:rsid w:val="00E97862"/>
    <w:rPr>
      <w:rFonts w:cs="Times New Roman"/>
    </w:rPr>
  </w:style>
  <w:style w:type="character" w:customStyle="1" w:styleId="field-content">
    <w:name w:val="field-content"/>
    <w:basedOn w:val="DefaultParagraphFont"/>
    <w:rsid w:val="00E97862"/>
    <w:rPr>
      <w:rFonts w:cs="Times New Roman"/>
    </w:rPr>
  </w:style>
  <w:style w:type="character" w:customStyle="1" w:styleId="person">
    <w:name w:val="person"/>
    <w:basedOn w:val="DefaultParagraphFont"/>
    <w:rsid w:val="00E97862"/>
    <w:rPr>
      <w:rFonts w:cs="Times New Roman"/>
    </w:rPr>
  </w:style>
  <w:style w:type="character" w:customStyle="1" w:styleId="corresponding">
    <w:name w:val="corresponding"/>
    <w:basedOn w:val="DefaultParagraphFont"/>
    <w:rsid w:val="00E97862"/>
    <w:rPr>
      <w:rFonts w:cs="Times New Roman"/>
    </w:rPr>
  </w:style>
  <w:style w:type="character" w:customStyle="1" w:styleId="entry-date">
    <w:name w:val="entry-date"/>
    <w:basedOn w:val="DefaultParagraphFont"/>
    <w:rsid w:val="00E97862"/>
    <w:rPr>
      <w:rFonts w:cs="Times New Roman"/>
    </w:rPr>
  </w:style>
  <w:style w:type="paragraph" w:customStyle="1" w:styleId="entry-meta">
    <w:name w:val="entry-meta"/>
    <w:basedOn w:val="Normal"/>
    <w:uiPriority w:val="99"/>
    <w:qFormat/>
    <w:rsid w:val="00E97862"/>
    <w:pPr>
      <w:spacing w:before="100" w:beforeAutospacing="1" w:after="100" w:afterAutospacing="1"/>
    </w:pPr>
    <w:rPr>
      <w:rFonts w:ascii="Tahoma" w:hAnsi="Tahoma"/>
      <w:sz w:val="20"/>
      <w:szCs w:val="20"/>
    </w:rPr>
  </w:style>
  <w:style w:type="character" w:customStyle="1" w:styleId="post-time">
    <w:name w:val="post-time"/>
    <w:basedOn w:val="DefaultParagraphFont"/>
    <w:rsid w:val="00E97862"/>
    <w:rPr>
      <w:rFonts w:cs="Times New Roman"/>
    </w:rPr>
  </w:style>
  <w:style w:type="character" w:customStyle="1" w:styleId="post-category">
    <w:name w:val="post-category"/>
    <w:basedOn w:val="DefaultParagraphFont"/>
    <w:rsid w:val="00E97862"/>
    <w:rPr>
      <w:rFonts w:cs="Times New Roman"/>
    </w:rPr>
  </w:style>
  <w:style w:type="character" w:customStyle="1" w:styleId="post-author">
    <w:name w:val="post-author"/>
    <w:basedOn w:val="DefaultParagraphFont"/>
    <w:rsid w:val="00E97862"/>
    <w:rPr>
      <w:rFonts w:cs="Times New Roman"/>
    </w:rPr>
  </w:style>
  <w:style w:type="character" w:customStyle="1" w:styleId="A10">
    <w:name w:val="A10"/>
    <w:uiPriority w:val="99"/>
    <w:rsid w:val="00E97862"/>
    <w:rPr>
      <w:color w:val="000000"/>
      <w:sz w:val="11"/>
    </w:rPr>
  </w:style>
  <w:style w:type="paragraph" w:customStyle="1" w:styleId="Pa10">
    <w:name w:val="Pa10"/>
    <w:basedOn w:val="Default"/>
    <w:next w:val="Default"/>
    <w:uiPriority w:val="99"/>
    <w:qFormat/>
    <w:rsid w:val="00E97862"/>
    <w:pPr>
      <w:widowControl w:val="0"/>
      <w:spacing w:after="0" w:line="201" w:lineRule="atLeast"/>
    </w:pPr>
    <w:rPr>
      <w:rFonts w:ascii="MS Mincho" w:eastAsiaTheme="minorEastAsia" w:hAnsi="MS Mincho" w:cs="Cambria"/>
    </w:rPr>
  </w:style>
  <w:style w:type="paragraph" w:customStyle="1" w:styleId="Pa0">
    <w:name w:val="Pa0"/>
    <w:basedOn w:val="Default"/>
    <w:next w:val="Default"/>
    <w:uiPriority w:val="99"/>
    <w:qFormat/>
    <w:rsid w:val="00E97862"/>
    <w:pPr>
      <w:widowControl w:val="0"/>
      <w:spacing w:after="0" w:line="241" w:lineRule="atLeast"/>
    </w:pPr>
    <w:rPr>
      <w:rFonts w:ascii="Verdana" w:eastAsiaTheme="minorEastAsia" w:hAnsi="Verdana" w:cs="Cambria"/>
    </w:rPr>
  </w:style>
  <w:style w:type="character" w:customStyle="1" w:styleId="A9">
    <w:name w:val="A9"/>
    <w:uiPriority w:val="99"/>
    <w:rsid w:val="00E97862"/>
    <w:rPr>
      <w:color w:val="000000"/>
      <w:sz w:val="14"/>
    </w:rPr>
  </w:style>
  <w:style w:type="paragraph" w:customStyle="1" w:styleId="articledetails">
    <w:name w:val="articledetails"/>
    <w:basedOn w:val="Normal"/>
    <w:uiPriority w:val="99"/>
    <w:qFormat/>
    <w:rsid w:val="00E97862"/>
    <w:pPr>
      <w:spacing w:before="100" w:beforeAutospacing="1" w:after="100" w:afterAutospacing="1"/>
    </w:pPr>
    <w:rPr>
      <w:rFonts w:ascii="Tahoma" w:hAnsi="Tahoma"/>
      <w:sz w:val="20"/>
      <w:szCs w:val="20"/>
    </w:rPr>
  </w:style>
  <w:style w:type="character" w:customStyle="1" w:styleId="posted-and-updated">
    <w:name w:val="posted-and-updated"/>
    <w:basedOn w:val="DefaultParagraphFont"/>
    <w:rsid w:val="00E97862"/>
    <w:rPr>
      <w:rFonts w:cs="Times New Roman"/>
    </w:rPr>
  </w:style>
  <w:style w:type="paragraph" w:customStyle="1" w:styleId="aff">
    <w:name w:val="aff"/>
    <w:basedOn w:val="Normal"/>
    <w:uiPriority w:val="99"/>
    <w:qFormat/>
    <w:rsid w:val="00E97862"/>
    <w:pPr>
      <w:spacing w:before="100" w:beforeAutospacing="1" w:after="100" w:afterAutospacing="1"/>
    </w:pPr>
    <w:rPr>
      <w:rFonts w:ascii="Tahoma" w:hAnsi="Tahoma"/>
      <w:sz w:val="20"/>
      <w:szCs w:val="20"/>
    </w:rPr>
  </w:style>
  <w:style w:type="character" w:customStyle="1" w:styleId="entry-author">
    <w:name w:val="entry-author"/>
    <w:basedOn w:val="DefaultParagraphFont"/>
    <w:rsid w:val="00E97862"/>
    <w:rPr>
      <w:rFonts w:cs="Times New Roman"/>
    </w:rPr>
  </w:style>
  <w:style w:type="character" w:customStyle="1" w:styleId="entry-author-name">
    <w:name w:val="entry-author-name"/>
    <w:basedOn w:val="DefaultParagraphFont"/>
    <w:rsid w:val="00E97862"/>
    <w:rPr>
      <w:rFonts w:cs="Times New Roman"/>
    </w:rPr>
  </w:style>
  <w:style w:type="character" w:customStyle="1" w:styleId="arial11">
    <w:name w:val="arial_11"/>
    <w:basedOn w:val="DefaultParagraphFont"/>
    <w:rsid w:val="00E97862"/>
    <w:rPr>
      <w:rFonts w:cs="Times New Roman"/>
    </w:rPr>
  </w:style>
  <w:style w:type="character" w:customStyle="1" w:styleId="contrib-degrees">
    <w:name w:val="contrib-degrees"/>
    <w:basedOn w:val="DefaultParagraphFont"/>
    <w:rsid w:val="00E97862"/>
    <w:rPr>
      <w:rFonts w:cs="Times New Roman"/>
    </w:rPr>
  </w:style>
  <w:style w:type="character" w:customStyle="1" w:styleId="contrib-on-behalf-of">
    <w:name w:val="contrib-on-behalf-of"/>
    <w:basedOn w:val="DefaultParagraphFont"/>
    <w:rsid w:val="00E97862"/>
    <w:rPr>
      <w:rFonts w:cs="Times New Roman"/>
    </w:rPr>
  </w:style>
  <w:style w:type="character" w:customStyle="1" w:styleId="pubtime">
    <w:name w:val="pubtime"/>
    <w:basedOn w:val="DefaultParagraphFont"/>
    <w:rsid w:val="00E97862"/>
    <w:rPr>
      <w:rFonts w:cs="Times New Roman"/>
    </w:rPr>
  </w:style>
  <w:style w:type="character" w:customStyle="1" w:styleId="time">
    <w:name w:val="time"/>
    <w:basedOn w:val="DefaultParagraphFont"/>
    <w:rsid w:val="00E97862"/>
    <w:rPr>
      <w:rFonts w:cs="Times New Roman"/>
    </w:rPr>
  </w:style>
  <w:style w:type="character" w:customStyle="1" w:styleId="fbcommentscount">
    <w:name w:val="fb_comments_count"/>
    <w:basedOn w:val="DefaultParagraphFont"/>
    <w:rsid w:val="00E97862"/>
    <w:rPr>
      <w:rFonts w:cs="Times New Roman"/>
    </w:rPr>
  </w:style>
  <w:style w:type="character" w:customStyle="1" w:styleId="stsharethiscustom">
    <w:name w:val="st_sharethis_custom"/>
    <w:basedOn w:val="DefaultParagraphFont"/>
    <w:rsid w:val="00E97862"/>
    <w:rPr>
      <w:rFonts w:cs="Times New Roman"/>
    </w:rPr>
  </w:style>
  <w:style w:type="paragraph" w:customStyle="1" w:styleId="permalinkable">
    <w:name w:val="permalinkable"/>
    <w:basedOn w:val="Normal"/>
    <w:uiPriority w:val="99"/>
    <w:qFormat/>
    <w:rsid w:val="00E97862"/>
    <w:pPr>
      <w:spacing w:before="100" w:beforeAutospacing="1" w:after="100" w:afterAutospacing="1"/>
    </w:pPr>
    <w:rPr>
      <w:rFonts w:ascii="Tahoma" w:hAnsi="Tahoma"/>
      <w:sz w:val="20"/>
      <w:szCs w:val="20"/>
    </w:rPr>
  </w:style>
  <w:style w:type="character" w:customStyle="1" w:styleId="post-date">
    <w:name w:val="post-date"/>
    <w:basedOn w:val="DefaultParagraphFont"/>
    <w:rsid w:val="00E97862"/>
    <w:rPr>
      <w:rFonts w:cs="Times New Roman"/>
    </w:rPr>
  </w:style>
  <w:style w:type="character" w:customStyle="1" w:styleId="link-external">
    <w:name w:val="link-external"/>
    <w:basedOn w:val="DefaultParagraphFont"/>
    <w:rsid w:val="00E97862"/>
    <w:rPr>
      <w:rFonts w:cs="Times New Roman"/>
    </w:rPr>
  </w:style>
  <w:style w:type="character" w:customStyle="1" w:styleId="articleauthor">
    <w:name w:val="article_author"/>
    <w:basedOn w:val="DefaultParagraphFont"/>
    <w:rsid w:val="00E97862"/>
    <w:rPr>
      <w:rFonts w:cs="Times New Roman"/>
    </w:rPr>
  </w:style>
  <w:style w:type="character" w:customStyle="1" w:styleId="articleissue">
    <w:name w:val="article_issue"/>
    <w:basedOn w:val="DefaultParagraphFont"/>
    <w:rsid w:val="00E97862"/>
    <w:rPr>
      <w:rFonts w:cs="Times New Roman"/>
    </w:rPr>
  </w:style>
  <w:style w:type="character" w:customStyle="1" w:styleId="a-size-large">
    <w:name w:val="a-size-large"/>
    <w:basedOn w:val="DefaultParagraphFont"/>
    <w:rsid w:val="00E97862"/>
    <w:rPr>
      <w:rFonts w:cs="Times New Roman"/>
    </w:rPr>
  </w:style>
  <w:style w:type="character" w:customStyle="1" w:styleId="a-size-medium">
    <w:name w:val="a-size-medium"/>
    <w:basedOn w:val="DefaultParagraphFont"/>
    <w:rsid w:val="00E97862"/>
    <w:rPr>
      <w:rFonts w:cs="Times New Roman"/>
    </w:rPr>
  </w:style>
  <w:style w:type="character" w:customStyle="1" w:styleId="contribution">
    <w:name w:val="contribution"/>
    <w:basedOn w:val="DefaultParagraphFont"/>
    <w:rsid w:val="00E97862"/>
    <w:rPr>
      <w:rFonts w:cs="Times New Roman"/>
    </w:rPr>
  </w:style>
  <w:style w:type="character" w:customStyle="1" w:styleId="a-color-secondary">
    <w:name w:val="a-color-secondary"/>
    <w:basedOn w:val="DefaultParagraphFont"/>
    <w:rsid w:val="00E97862"/>
    <w:rPr>
      <w:rFonts w:cs="Times New Roman"/>
    </w:rPr>
  </w:style>
  <w:style w:type="paragraph" w:customStyle="1" w:styleId="sbyline">
    <w:name w:val="sbyline"/>
    <w:basedOn w:val="Normal"/>
    <w:uiPriority w:val="99"/>
    <w:qFormat/>
    <w:rsid w:val="00E97862"/>
    <w:pPr>
      <w:spacing w:before="100" w:beforeAutospacing="1" w:after="100" w:afterAutospacing="1"/>
    </w:pPr>
    <w:rPr>
      <w:rFonts w:ascii="Tahoma" w:hAnsi="Tahoma"/>
      <w:sz w:val="20"/>
      <w:szCs w:val="20"/>
    </w:rPr>
  </w:style>
  <w:style w:type="character" w:customStyle="1" w:styleId="ui-author">
    <w:name w:val="ui-author"/>
    <w:basedOn w:val="DefaultParagraphFont"/>
    <w:rsid w:val="00E97862"/>
    <w:rPr>
      <w:rFonts w:cs="Times New Roman"/>
    </w:rPr>
  </w:style>
  <w:style w:type="character" w:customStyle="1" w:styleId="ui-staffline">
    <w:name w:val="ui-staffline"/>
    <w:basedOn w:val="DefaultParagraphFont"/>
    <w:rsid w:val="00E97862"/>
    <w:rPr>
      <w:rFonts w:cs="Times New Roman"/>
    </w:rPr>
  </w:style>
  <w:style w:type="paragraph" w:customStyle="1" w:styleId="promotion-tag-p">
    <w:name w:val="promotion-tag-p"/>
    <w:basedOn w:val="Normal"/>
    <w:uiPriority w:val="99"/>
    <w:qFormat/>
    <w:rsid w:val="00E97862"/>
    <w:pPr>
      <w:spacing w:before="100" w:beforeAutospacing="1" w:after="100" w:afterAutospacing="1"/>
    </w:pPr>
    <w:rPr>
      <w:rFonts w:ascii="Tahoma" w:hAnsi="Tahoma"/>
      <w:sz w:val="20"/>
      <w:szCs w:val="20"/>
    </w:rPr>
  </w:style>
  <w:style w:type="paragraph" w:customStyle="1" w:styleId="heading">
    <w:name w:val="heading"/>
    <w:basedOn w:val="Normal"/>
    <w:uiPriority w:val="99"/>
    <w:qFormat/>
    <w:rsid w:val="00E97862"/>
    <w:pPr>
      <w:spacing w:before="100" w:beforeAutospacing="1" w:after="100" w:afterAutospacing="1"/>
    </w:pPr>
    <w:rPr>
      <w:rFonts w:ascii="Tahoma" w:hAnsi="Tahoma"/>
      <w:sz w:val="20"/>
      <w:szCs w:val="20"/>
    </w:rPr>
  </w:style>
  <w:style w:type="character" w:customStyle="1" w:styleId="specialissuelabel">
    <w:name w:val="specialissuelabel"/>
    <w:basedOn w:val="DefaultParagraphFont"/>
    <w:rsid w:val="00E97862"/>
    <w:rPr>
      <w:rFonts w:cs="Times New Roman"/>
    </w:rPr>
  </w:style>
  <w:style w:type="character" w:customStyle="1" w:styleId="referencediv">
    <w:name w:val="referencediv"/>
    <w:basedOn w:val="DefaultParagraphFont"/>
    <w:rsid w:val="00E97862"/>
    <w:rPr>
      <w:rFonts w:cs="Times New Roman"/>
    </w:rPr>
  </w:style>
  <w:style w:type="character" w:customStyle="1" w:styleId="wp-smiley">
    <w:name w:val="wp-smiley"/>
    <w:basedOn w:val="DefaultParagraphFont"/>
    <w:rsid w:val="00E97862"/>
    <w:rPr>
      <w:rFonts w:cs="Times New Roman"/>
    </w:rPr>
  </w:style>
  <w:style w:type="character" w:customStyle="1" w:styleId="meta-prep">
    <w:name w:val="meta-prep"/>
    <w:basedOn w:val="DefaultParagraphFont"/>
    <w:rsid w:val="00E97862"/>
    <w:rPr>
      <w:rFonts w:cs="Times New Roman"/>
    </w:rPr>
  </w:style>
  <w:style w:type="character" w:customStyle="1" w:styleId="artjournal">
    <w:name w:val="art_journal"/>
    <w:basedOn w:val="DefaultParagraphFont"/>
    <w:rsid w:val="00E97862"/>
    <w:rPr>
      <w:rFonts w:cs="Times New Roman"/>
    </w:rPr>
  </w:style>
  <w:style w:type="character" w:customStyle="1" w:styleId="artdatevolumeissuepart">
    <w:name w:val="art_datevolumeissuepart"/>
    <w:basedOn w:val="DefaultParagraphFont"/>
    <w:rsid w:val="00E97862"/>
    <w:rPr>
      <w:rFonts w:cs="Times New Roman"/>
    </w:rPr>
  </w:style>
  <w:style w:type="character" w:customStyle="1" w:styleId="artpages">
    <w:name w:val="art_pages"/>
    <w:basedOn w:val="DefaultParagraphFont"/>
    <w:rsid w:val="00E97862"/>
    <w:rPr>
      <w:rFonts w:cs="Times New Roman"/>
    </w:rPr>
  </w:style>
  <w:style w:type="character" w:customStyle="1" w:styleId="singlehighlightclass">
    <w:name w:val="single_highlight_class"/>
    <w:basedOn w:val="DefaultParagraphFont"/>
    <w:rsid w:val="00E97862"/>
    <w:rPr>
      <w:rFonts w:cs="Times New Roman"/>
    </w:rPr>
  </w:style>
  <w:style w:type="character" w:customStyle="1" w:styleId="degree">
    <w:name w:val="degree"/>
    <w:basedOn w:val="DefaultParagraphFont"/>
    <w:rsid w:val="00E97862"/>
    <w:rPr>
      <w:rFonts w:cs="Times New Roman"/>
    </w:rPr>
  </w:style>
  <w:style w:type="character" w:customStyle="1" w:styleId="major">
    <w:name w:val="major"/>
    <w:basedOn w:val="DefaultParagraphFont"/>
    <w:rsid w:val="00E97862"/>
    <w:rPr>
      <w:rFonts w:cs="Times New Roman"/>
    </w:rPr>
  </w:style>
  <w:style w:type="character" w:customStyle="1" w:styleId="authors">
    <w:name w:val="authors"/>
    <w:basedOn w:val="DefaultParagraphFont"/>
    <w:rsid w:val="00E97862"/>
    <w:rPr>
      <w:rFonts w:cs="Times New Roman"/>
    </w:rPr>
  </w:style>
  <w:style w:type="character" w:customStyle="1" w:styleId="views">
    <w:name w:val="views"/>
    <w:basedOn w:val="DefaultParagraphFont"/>
    <w:rsid w:val="00E97862"/>
    <w:rPr>
      <w:rFonts w:cs="Times New Roman"/>
    </w:rPr>
  </w:style>
  <w:style w:type="character" w:customStyle="1" w:styleId="stmainservices">
    <w:name w:val="stmainservices"/>
    <w:basedOn w:val="DefaultParagraphFont"/>
    <w:rsid w:val="00E97862"/>
    <w:rPr>
      <w:rFonts w:cs="Times New Roman"/>
    </w:rPr>
  </w:style>
  <w:style w:type="character" w:customStyle="1" w:styleId="stbubblehcount">
    <w:name w:val="stbubble_hcount"/>
    <w:basedOn w:val="DefaultParagraphFont"/>
    <w:rsid w:val="00E97862"/>
    <w:rPr>
      <w:rFonts w:cs="Times New Roman"/>
    </w:rPr>
  </w:style>
  <w:style w:type="paragraph" w:customStyle="1" w:styleId="Document">
    <w:name w:val="_Document"/>
    <w:basedOn w:val="Default"/>
    <w:next w:val="Default"/>
    <w:uiPriority w:val="99"/>
    <w:qFormat/>
    <w:rsid w:val="00E97862"/>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qFormat/>
    <w:rsid w:val="00E97862"/>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qFormat/>
    <w:rsid w:val="00E97862"/>
    <w:pPr>
      <w:widowControl w:val="0"/>
      <w:spacing w:after="0" w:line="240" w:lineRule="auto"/>
    </w:pPr>
    <w:rPr>
      <w:rFonts w:ascii="AKDPE C+ Utopia" w:eastAsiaTheme="minorEastAsia" w:hAnsi="AKDPE C+ Utopia" w:cs="Cambria"/>
    </w:rPr>
  </w:style>
  <w:style w:type="paragraph" w:customStyle="1" w:styleId="collapsed-hide">
    <w:name w:val="collapsed-hide"/>
    <w:basedOn w:val="Normal"/>
    <w:uiPriority w:val="99"/>
    <w:qFormat/>
    <w:rsid w:val="00E97862"/>
    <w:pPr>
      <w:spacing w:before="100" w:beforeAutospacing="1" w:after="100" w:afterAutospacing="1"/>
    </w:pPr>
    <w:rPr>
      <w:rFonts w:ascii="Tahoma" w:hAnsi="Tahoma"/>
      <w:sz w:val="20"/>
      <w:szCs w:val="20"/>
    </w:rPr>
  </w:style>
  <w:style w:type="paragraph" w:customStyle="1" w:styleId="Pa7">
    <w:name w:val="Pa7"/>
    <w:basedOn w:val="Default"/>
    <w:next w:val="Default"/>
    <w:uiPriority w:val="99"/>
    <w:qFormat/>
    <w:rsid w:val="00E97862"/>
    <w:pPr>
      <w:widowControl w:val="0"/>
      <w:spacing w:after="0" w:line="211" w:lineRule="atLeast"/>
    </w:pPr>
    <w:rPr>
      <w:rFonts w:ascii="Courier New" w:eastAsiaTheme="minorEastAsia" w:hAnsi="Courier New" w:cs="Cambria"/>
    </w:rPr>
  </w:style>
  <w:style w:type="paragraph" w:customStyle="1" w:styleId="odd">
    <w:name w:val="odd"/>
    <w:basedOn w:val="Normal"/>
    <w:uiPriority w:val="99"/>
    <w:qFormat/>
    <w:rsid w:val="00E97862"/>
    <w:pPr>
      <w:spacing w:before="100" w:beforeAutospacing="1" w:after="100" w:afterAutospacing="1"/>
    </w:pPr>
    <w:rPr>
      <w:rFonts w:ascii="Tahoma" w:hAnsi="Tahoma"/>
      <w:sz w:val="20"/>
      <w:szCs w:val="20"/>
    </w:rPr>
  </w:style>
  <w:style w:type="character" w:customStyle="1" w:styleId="article-date">
    <w:name w:val="article-date"/>
    <w:basedOn w:val="DefaultParagraphFont"/>
    <w:rsid w:val="00E97862"/>
    <w:rPr>
      <w:rFonts w:cs="Times New Roman"/>
    </w:rPr>
  </w:style>
  <w:style w:type="character" w:customStyle="1" w:styleId="article-author">
    <w:name w:val="article-author"/>
    <w:basedOn w:val="DefaultParagraphFont"/>
    <w:rsid w:val="00E97862"/>
    <w:rPr>
      <w:rFonts w:cs="Times New Roman"/>
    </w:rPr>
  </w:style>
  <w:style w:type="character" w:customStyle="1" w:styleId="tolocaltime">
    <w:name w:val="tolocaltime"/>
    <w:basedOn w:val="DefaultParagraphFont"/>
    <w:rsid w:val="00E97862"/>
    <w:rPr>
      <w:rFonts w:cs="Times New Roman"/>
    </w:rPr>
  </w:style>
  <w:style w:type="character" w:customStyle="1" w:styleId="pb-byline">
    <w:name w:val="pb-byline"/>
    <w:basedOn w:val="DefaultParagraphFont"/>
    <w:rsid w:val="00E97862"/>
    <w:rPr>
      <w:rFonts w:cs="Times New Roman"/>
    </w:rPr>
  </w:style>
  <w:style w:type="character" w:customStyle="1" w:styleId="pb-timestamp">
    <w:name w:val="pb-timestamp"/>
    <w:basedOn w:val="DefaultParagraphFont"/>
    <w:rsid w:val="00E97862"/>
    <w:rPr>
      <w:rFonts w:cs="Times New Roman"/>
    </w:rPr>
  </w:style>
  <w:style w:type="paragraph" w:customStyle="1" w:styleId="Pa8">
    <w:name w:val="Pa8"/>
    <w:basedOn w:val="Default"/>
    <w:next w:val="Default"/>
    <w:uiPriority w:val="99"/>
    <w:qFormat/>
    <w:rsid w:val="00E97862"/>
    <w:pPr>
      <w:widowControl w:val="0"/>
      <w:spacing w:after="0" w:line="241" w:lineRule="atLeast"/>
    </w:pPr>
    <w:rPr>
      <w:rFonts w:ascii="Franklin Gothic Heavy" w:eastAsiaTheme="minorEastAsia" w:hAnsi="Franklin Gothic Heavy" w:cs="Cambria"/>
    </w:rPr>
  </w:style>
  <w:style w:type="paragraph" w:customStyle="1" w:styleId="Pa15">
    <w:name w:val="Pa15"/>
    <w:basedOn w:val="Default"/>
    <w:next w:val="Default"/>
    <w:uiPriority w:val="99"/>
    <w:qFormat/>
    <w:rsid w:val="00E97862"/>
    <w:pPr>
      <w:widowControl w:val="0"/>
      <w:spacing w:after="0" w:line="201" w:lineRule="atLeast"/>
    </w:pPr>
    <w:rPr>
      <w:rFonts w:ascii="Franklin Gothic Heavy" w:eastAsiaTheme="minorEastAsia" w:hAnsi="Franklin Gothic Heavy" w:cs="Cambria"/>
    </w:rPr>
  </w:style>
  <w:style w:type="character" w:customStyle="1" w:styleId="posted-on">
    <w:name w:val="posted-on"/>
    <w:basedOn w:val="DefaultParagraphFont"/>
    <w:rsid w:val="00E97862"/>
    <w:rPr>
      <w:rFonts w:cs="Times New Roman"/>
    </w:rPr>
  </w:style>
  <w:style w:type="character" w:customStyle="1" w:styleId="even">
    <w:name w:val="even"/>
    <w:basedOn w:val="DefaultParagraphFont"/>
    <w:rsid w:val="00E97862"/>
    <w:rPr>
      <w:rFonts w:cs="Times New Roman"/>
    </w:rPr>
  </w:style>
  <w:style w:type="paragraph" w:customStyle="1" w:styleId="volissue">
    <w:name w:val="volissue"/>
    <w:basedOn w:val="Normal"/>
    <w:uiPriority w:val="99"/>
    <w:qFormat/>
    <w:rsid w:val="00E97862"/>
    <w:pPr>
      <w:spacing w:before="100" w:beforeAutospacing="1" w:after="100" w:afterAutospacing="1"/>
    </w:pPr>
    <w:rPr>
      <w:rFonts w:ascii="Tahoma" w:hAnsi="Tahoma"/>
      <w:sz w:val="20"/>
      <w:szCs w:val="20"/>
    </w:rPr>
  </w:style>
  <w:style w:type="paragraph" w:customStyle="1" w:styleId="BoldUnderlineChar20">
    <w:name w:val="BoldUnderline Char2"/>
    <w:link w:val="BoldUnderlineChar2Char"/>
    <w:qFormat/>
    <w:rsid w:val="00E97862"/>
    <w:rPr>
      <w:rFonts w:ascii="Times New Roman" w:eastAsia="Times New Roman" w:hAnsi="Times New Roman" w:cs="Times New Roman"/>
      <w:b/>
      <w:kern w:val="0"/>
      <w:sz w:val="20"/>
      <w:u w:val="single"/>
      <w:lang w:val="en-US" w:eastAsia="en-US"/>
      <w14:ligatures w14:val="none"/>
    </w:rPr>
  </w:style>
  <w:style w:type="character" w:customStyle="1" w:styleId="BoldUnderlineChar2Char">
    <w:name w:val="BoldUnderline Char2 Char"/>
    <w:link w:val="BoldUnderlineChar20"/>
    <w:locked/>
    <w:rsid w:val="00E97862"/>
    <w:rPr>
      <w:rFonts w:ascii="Times New Roman" w:eastAsia="Times New Roman" w:hAnsi="Times New Roman" w:cs="Times New Roman"/>
      <w:b/>
      <w:kern w:val="0"/>
      <w:sz w:val="20"/>
      <w:u w:val="single"/>
      <w:lang w:val="en-US" w:eastAsia="en-US"/>
      <w14:ligatures w14:val="none"/>
    </w:rPr>
  </w:style>
  <w:style w:type="character" w:customStyle="1" w:styleId="UnderlineCharChar4">
    <w:name w:val="Underline Char Char4"/>
    <w:rsid w:val="00E97862"/>
    <w:rPr>
      <w:sz w:val="24"/>
      <w:u w:val="single"/>
      <w:lang w:val="en-US" w:eastAsia="en-US"/>
    </w:rPr>
  </w:style>
  <w:style w:type="character" w:customStyle="1" w:styleId="BoldUnderlineCharChar3">
    <w:name w:val="BoldUnderline Char Char3"/>
    <w:rsid w:val="00E97862"/>
    <w:rPr>
      <w:b/>
      <w:sz w:val="24"/>
      <w:u w:val="single"/>
      <w:lang w:val="en-US" w:eastAsia="en-US"/>
    </w:rPr>
  </w:style>
  <w:style w:type="character" w:customStyle="1" w:styleId="BoldUnderlineCharChar2">
    <w:name w:val="BoldUnderline Char Char2"/>
    <w:rsid w:val="00E97862"/>
    <w:rPr>
      <w:b/>
      <w:sz w:val="24"/>
      <w:u w:val="single"/>
      <w:lang w:val="en-US" w:eastAsia="en-US"/>
    </w:rPr>
  </w:style>
  <w:style w:type="paragraph" w:customStyle="1" w:styleId="UnderlineCard0">
    <w:name w:val="UnderlineCard"/>
    <w:basedOn w:val="Heading3"/>
    <w:link w:val="UnderlineCardChar"/>
    <w:qFormat/>
    <w:rsid w:val="00E97862"/>
    <w:pPr>
      <w:keepNext w:val="0"/>
      <w:keepLines w:val="0"/>
      <w:spacing w:before="0"/>
      <w:jc w:val="left"/>
      <w:outlineLvl w:val="9"/>
    </w:pPr>
    <w:rPr>
      <w:rFonts w:eastAsia="Times New Roman" w:cs="Times New Roman"/>
      <w:b w:val="0"/>
      <w:bCs w:val="0"/>
      <w:sz w:val="20"/>
      <w:szCs w:val="20"/>
    </w:rPr>
  </w:style>
  <w:style w:type="character" w:customStyle="1" w:styleId="UnderlineCardChar">
    <w:name w:val="UnderlineCard Char"/>
    <w:link w:val="UnderlineCard0"/>
    <w:locked/>
    <w:rsid w:val="00E97862"/>
    <w:rPr>
      <w:rFonts w:ascii="Calibri" w:eastAsia="Times New Roman" w:hAnsi="Calibri" w:cs="Times New Roman"/>
      <w:bCs/>
      <w:kern w:val="0"/>
      <w:sz w:val="20"/>
      <w:szCs w:val="20"/>
      <w:u w:val="single"/>
      <w:lang w:val="en-US" w:eastAsia="en-US"/>
      <w14:ligatures w14:val="none"/>
    </w:rPr>
  </w:style>
  <w:style w:type="character" w:customStyle="1" w:styleId="5Notunderlined">
    <w:name w:val="5 Not underlined"/>
    <w:rsid w:val="00E97862"/>
    <w:rPr>
      <w:rFonts w:ascii="Times New Roman" w:hAnsi="Times New Roman"/>
      <w:sz w:val="16"/>
    </w:rPr>
  </w:style>
  <w:style w:type="character" w:customStyle="1" w:styleId="volume-issue">
    <w:name w:val="volume-issue"/>
    <w:rsid w:val="00E97862"/>
  </w:style>
  <w:style w:type="character" w:customStyle="1" w:styleId="i">
    <w:name w:val="i"/>
    <w:basedOn w:val="DefaultParagraphFont"/>
    <w:uiPriority w:val="99"/>
    <w:rsid w:val="00E97862"/>
    <w:rPr>
      <w:rFonts w:cs="Times New Roman"/>
    </w:rPr>
  </w:style>
  <w:style w:type="character" w:customStyle="1" w:styleId="storytext">
    <w:name w:val="storytext"/>
    <w:basedOn w:val="DefaultParagraphFont"/>
    <w:rsid w:val="00E97862"/>
    <w:rPr>
      <w:rFonts w:cs="Times New Roman"/>
    </w:rPr>
  </w:style>
  <w:style w:type="character" w:customStyle="1" w:styleId="heading3char0">
    <w:name w:val="heading3char"/>
    <w:rsid w:val="00E97862"/>
  </w:style>
  <w:style w:type="character" w:customStyle="1" w:styleId="boldness1">
    <w:name w:val="boldness1"/>
    <w:rsid w:val="00E97862"/>
  </w:style>
  <w:style w:type="paragraph" w:customStyle="1" w:styleId="Cardd">
    <w:name w:val="Cardd"/>
    <w:basedOn w:val="Normal"/>
    <w:uiPriority w:val="4"/>
    <w:qFormat/>
    <w:rsid w:val="00E97862"/>
    <w:pPr>
      <w:ind w:left="288" w:right="288"/>
    </w:pPr>
    <w:rPr>
      <w:sz w:val="20"/>
    </w:rPr>
  </w:style>
  <w:style w:type="paragraph" w:customStyle="1" w:styleId="document0">
    <w:name w:val="document"/>
    <w:basedOn w:val="Normal"/>
    <w:uiPriority w:val="99"/>
    <w:qFormat/>
    <w:rsid w:val="00E97862"/>
    <w:pPr>
      <w:spacing w:before="100" w:beforeAutospacing="1" w:after="100" w:afterAutospacing="1"/>
    </w:pPr>
    <w:rPr>
      <w:rFonts w:eastAsia="Times New Roman"/>
      <w:sz w:val="20"/>
    </w:rPr>
  </w:style>
  <w:style w:type="character" w:customStyle="1" w:styleId="Heading3CharCharCharChar">
    <w:name w:val="Heading 3 Char Char Char Char"/>
    <w:basedOn w:val="DefaultParagraphFont"/>
    <w:rsid w:val="00E97862"/>
    <w:rPr>
      <w:rFonts w:cs="Arial"/>
      <w:bCs/>
      <w:sz w:val="26"/>
      <w:szCs w:val="26"/>
      <w:u w:val="single"/>
      <w:lang w:val="en-US" w:eastAsia="en-US" w:bidi="ar-SA"/>
    </w:rPr>
  </w:style>
  <w:style w:type="character" w:customStyle="1" w:styleId="current-selection">
    <w:name w:val="current-selection"/>
    <w:basedOn w:val="DefaultParagraphFont"/>
    <w:rsid w:val="00E97862"/>
    <w:rPr>
      <w:rFonts w:cs="Times New Roman"/>
    </w:rPr>
  </w:style>
  <w:style w:type="character" w:customStyle="1" w:styleId="a2">
    <w:name w:val="_"/>
    <w:basedOn w:val="DefaultParagraphFont"/>
    <w:rsid w:val="00E97862"/>
    <w:rPr>
      <w:rFonts w:cs="Times New Roman"/>
    </w:rPr>
  </w:style>
  <w:style w:type="paragraph" w:customStyle="1" w:styleId="Shrink6">
    <w:name w:val="Shrink 6"/>
    <w:basedOn w:val="Normal"/>
    <w:uiPriority w:val="99"/>
    <w:qFormat/>
    <w:rsid w:val="00E97862"/>
    <w:rPr>
      <w:rFonts w:eastAsia="Times New Roman"/>
      <w:sz w:val="12"/>
    </w:rPr>
  </w:style>
  <w:style w:type="character" w:customStyle="1" w:styleId="messagecontent">
    <w:name w:val="message_content"/>
    <w:rsid w:val="00E97862"/>
  </w:style>
  <w:style w:type="character" w:customStyle="1" w:styleId="StyleUnderlineChar">
    <w:name w:val="Style Underline Char"/>
    <w:basedOn w:val="DefaultParagraphFont"/>
    <w:rsid w:val="00E97862"/>
    <w:rPr>
      <w:rFonts w:ascii="Times New Roman" w:eastAsia="Times New Roman" w:hAnsi="Times New Roman" w:cs="Times New Roman"/>
      <w:sz w:val="20"/>
      <w:szCs w:val="20"/>
      <w:u w:val="single"/>
    </w:rPr>
  </w:style>
  <w:style w:type="paragraph" w:customStyle="1" w:styleId="BriefTitleWorks">
    <w:name w:val="Brief Title Works"/>
    <w:basedOn w:val="Heading1"/>
    <w:link w:val="BriefTitleWorksChar"/>
    <w:qFormat/>
    <w:rsid w:val="00E97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locked/>
    <w:rsid w:val="00E97862"/>
    <w:rPr>
      <w:rFonts w:ascii="Calibri" w:eastAsia="Times New Roman" w:hAnsi="Calibri" w:cs="Arial"/>
      <w:b/>
      <w:kern w:val="32"/>
      <w:szCs w:val="32"/>
      <w:u w:val="single"/>
      <w:lang w:val="en-US" w:eastAsia="en-US"/>
      <w14:ligatures w14:val="none"/>
    </w:rPr>
  </w:style>
  <w:style w:type="character" w:customStyle="1" w:styleId="twelptblackblack1">
    <w:name w:val="twelptblackblack1"/>
    <w:basedOn w:val="DefaultParagraphFont"/>
    <w:rsid w:val="00E97862"/>
    <w:rPr>
      <w:rFonts w:ascii="Verdana" w:hAnsi="Verdana" w:cs="Times New Roman"/>
      <w:color w:val="000000"/>
      <w:sz w:val="16"/>
      <w:szCs w:val="16"/>
    </w:rPr>
  </w:style>
  <w:style w:type="character" w:customStyle="1" w:styleId="Heading3CharCharCharChar1">
    <w:name w:val="Heading 3 Char Char Char Char1"/>
    <w:rsid w:val="00E97862"/>
    <w:rPr>
      <w:sz w:val="26"/>
      <w:u w:val="single"/>
      <w:lang w:val="en-US" w:eastAsia="en-US"/>
    </w:rPr>
  </w:style>
  <w:style w:type="paragraph" w:customStyle="1" w:styleId="conintrotext">
    <w:name w:val="conintrotext"/>
    <w:basedOn w:val="Normal"/>
    <w:uiPriority w:val="99"/>
    <w:qFormat/>
    <w:rsid w:val="00E97862"/>
    <w:pPr>
      <w:spacing w:before="100" w:beforeAutospacing="1" w:after="100" w:afterAutospacing="1"/>
    </w:pPr>
    <w:rPr>
      <w:rFonts w:eastAsia="Times New Roman"/>
      <w:sz w:val="20"/>
    </w:rPr>
  </w:style>
  <w:style w:type="character" w:customStyle="1" w:styleId="comment-body">
    <w:name w:val="comment-body"/>
    <w:rsid w:val="00E97862"/>
  </w:style>
  <w:style w:type="character" w:customStyle="1" w:styleId="UnderlineCharCharChar1">
    <w:name w:val="Underline Char Char Char1"/>
    <w:rsid w:val="00E97862"/>
    <w:rPr>
      <w:u w:val="single"/>
      <w:lang w:val="en-US" w:eastAsia="en-US"/>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9786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97862"/>
    <w:rPr>
      <w:rFonts w:asciiTheme="minorHAnsi" w:eastAsia="MS Mincho" w:hAnsiTheme="minorHAnsi"/>
      <w:b/>
      <w:kern w:val="2"/>
      <w:sz w:val="24"/>
      <w:u w:val="single"/>
      <w:lang w:val="en-CA" w:eastAsia="zh-CN"/>
      <w14:ligatures w14:val="standardContextual"/>
    </w:rPr>
  </w:style>
  <w:style w:type="character" w:customStyle="1" w:styleId="mw-headline">
    <w:name w:val="mw-headline"/>
    <w:rsid w:val="00E97862"/>
  </w:style>
  <w:style w:type="character" w:customStyle="1" w:styleId="flagicon">
    <w:name w:val="flagicon"/>
    <w:rsid w:val="00E97862"/>
  </w:style>
  <w:style w:type="paragraph" w:customStyle="1" w:styleId="assert">
    <w:name w:val="assert"/>
    <w:basedOn w:val="Normal"/>
    <w:uiPriority w:val="99"/>
    <w:qFormat/>
    <w:rsid w:val="00E97862"/>
    <w:pPr>
      <w:spacing w:before="100" w:beforeAutospacing="1" w:after="100" w:afterAutospacing="1"/>
    </w:pPr>
    <w:rPr>
      <w:rFonts w:eastAsia="Times New Roman"/>
      <w:sz w:val="20"/>
    </w:rPr>
  </w:style>
  <w:style w:type="character" w:customStyle="1" w:styleId="apturelink">
    <w:name w:val="apturelink"/>
    <w:rsid w:val="00E97862"/>
  </w:style>
  <w:style w:type="character" w:customStyle="1" w:styleId="apturelinkicon">
    <w:name w:val="apturelinkicon"/>
    <w:rsid w:val="00E97862"/>
  </w:style>
  <w:style w:type="paragraph" w:customStyle="1" w:styleId="Default1">
    <w:name w:val="Default1"/>
    <w:basedOn w:val="Default"/>
    <w:next w:val="Default"/>
    <w:uiPriority w:val="99"/>
    <w:qFormat/>
    <w:rsid w:val="00E97862"/>
    <w:pPr>
      <w:spacing w:after="0" w:line="240" w:lineRule="auto"/>
    </w:pPr>
    <w:rPr>
      <w:rFonts w:cs="Times New Roman"/>
    </w:rPr>
  </w:style>
  <w:style w:type="paragraph" w:customStyle="1" w:styleId="center">
    <w:name w:val="center"/>
    <w:basedOn w:val="Normal"/>
    <w:uiPriority w:val="99"/>
    <w:qFormat/>
    <w:rsid w:val="00E97862"/>
    <w:pPr>
      <w:spacing w:before="100" w:beforeAutospacing="1" w:after="100" w:afterAutospacing="1"/>
    </w:pPr>
    <w:rPr>
      <w:rFonts w:eastAsia="Times New Roman"/>
      <w:sz w:val="20"/>
    </w:rPr>
  </w:style>
  <w:style w:type="character" w:customStyle="1" w:styleId="LittleChar">
    <w:name w:val="Little Char"/>
    <w:link w:val="Little"/>
    <w:uiPriority w:val="99"/>
    <w:locked/>
    <w:rsid w:val="00E97862"/>
    <w:rPr>
      <w:rFonts w:ascii="Garamond" w:eastAsia="Times New Roman" w:hAnsi="Garamond" w:cs="Calibri"/>
      <w:kern w:val="0"/>
      <w:sz w:val="20"/>
      <w:lang w:val="en-US" w:eastAsia="en-US"/>
      <w14:ligatures w14:val="none"/>
    </w:rPr>
  </w:style>
  <w:style w:type="character" w:customStyle="1" w:styleId="UnderlineChar1Char">
    <w:name w:val="Underline Char1 Char"/>
    <w:rsid w:val="00E97862"/>
    <w:rPr>
      <w:rFonts w:ascii="Calibri" w:eastAsia="MS Mincho" w:hAnsi="Calibri"/>
      <w:sz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9786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97862"/>
    <w:rPr>
      <w:rFonts w:asciiTheme="minorHAnsi" w:eastAsia="MS Mincho" w:hAnsiTheme="minorHAnsi"/>
      <w:b/>
      <w:kern w:val="2"/>
      <w:sz w:val="24"/>
      <w:u w:val="single"/>
      <w:lang w:val="en-CA"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9786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97862"/>
    <w:rPr>
      <w:rFonts w:asciiTheme="minorHAnsi" w:eastAsia="MS Mincho" w:hAnsiTheme="minorHAnsi"/>
      <w:b/>
      <w:kern w:val="2"/>
      <w:sz w:val="24"/>
      <w:u w:val="single"/>
      <w:lang w:val="en-CA"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9786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97862"/>
    <w:rPr>
      <w:rFonts w:asciiTheme="minorHAnsi" w:eastAsia="MS Mincho" w:hAnsiTheme="minorHAnsi"/>
      <w:b/>
      <w:kern w:val="2"/>
      <w:sz w:val="24"/>
      <w:u w:val="single"/>
      <w:lang w:val="en-CA" w:eastAsia="zh-CN"/>
      <w14:ligatures w14:val="standardContextual"/>
    </w:rPr>
  </w:style>
  <w:style w:type="paragraph" w:customStyle="1" w:styleId="CardBody">
    <w:name w:val="Card Body"/>
    <w:basedOn w:val="Normal"/>
    <w:link w:val="CardBodyChar"/>
    <w:qFormat/>
    <w:rsid w:val="00E97862"/>
    <w:rPr>
      <w:rFonts w:eastAsia="Times New Roman"/>
    </w:rPr>
  </w:style>
  <w:style w:type="character" w:customStyle="1" w:styleId="CardBodyChar">
    <w:name w:val="Card Body Char"/>
    <w:link w:val="CardBody"/>
    <w:locked/>
    <w:rsid w:val="00E97862"/>
    <w:rPr>
      <w:rFonts w:ascii="Calibri" w:eastAsia="Times New Roman" w:hAnsi="Calibri" w:cs="Calibri"/>
      <w:kern w:val="0"/>
      <w:sz w:val="22"/>
      <w:lang w:val="en-US" w:eastAsia="en-US"/>
      <w14:ligatures w14:val="none"/>
    </w:rPr>
  </w:style>
  <w:style w:type="character" w:customStyle="1" w:styleId="ptitleinside">
    <w:name w:val="p_title_inside"/>
    <w:rsid w:val="00E97862"/>
  </w:style>
  <w:style w:type="paragraph" w:customStyle="1" w:styleId="StyleBoldandUnderlineChar11ptBorderSinglesolidline">
    <w:name w:val="Style Bold and Underline Char + 11 pt Border: : (Single solid line..."/>
    <w:link w:val="StyleBoldandUnderlineChar11ptBorderSinglesolidlineChar"/>
    <w:qFormat/>
    <w:rsid w:val="00E97862"/>
    <w:pPr>
      <w:spacing w:after="160" w:line="259" w:lineRule="auto"/>
    </w:pPr>
    <w:rPr>
      <w:rFonts w:eastAsia="Times New Roman"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locked/>
    <w:rsid w:val="00E97862"/>
    <w:rPr>
      <w:rFonts w:eastAsia="Times New Roman" w:cs="Times New Roman"/>
      <w:b/>
      <w:bCs/>
      <w:kern w:val="0"/>
      <w:sz w:val="22"/>
      <w:szCs w:val="20"/>
      <w:u w:val="single"/>
      <w:bdr w:val="single" w:sz="4" w:space="0" w:color="auto"/>
      <w:lang w:val="en-US" w:eastAsia="en-US"/>
      <w14:ligatures w14:val="none"/>
    </w:rPr>
  </w:style>
  <w:style w:type="character" w:customStyle="1" w:styleId="Heading1CharChar1">
    <w:name w:val="Heading 1 Char Char1"/>
    <w:rsid w:val="00E97862"/>
    <w:rPr>
      <w:b/>
      <w:sz w:val="32"/>
      <w:lang w:val="en-US" w:eastAsia="en-US"/>
    </w:rPr>
  </w:style>
  <w:style w:type="paragraph" w:customStyle="1" w:styleId="Indentation">
    <w:name w:val="Indentation"/>
    <w:basedOn w:val="Normal"/>
    <w:uiPriority w:val="99"/>
    <w:qFormat/>
    <w:rsid w:val="00E97862"/>
    <w:pPr>
      <w:ind w:left="288" w:right="288"/>
    </w:pPr>
    <w:rPr>
      <w:sz w:val="20"/>
    </w:rPr>
  </w:style>
  <w:style w:type="character" w:customStyle="1" w:styleId="StyleUnderlineCharChar9ptBold">
    <w:name w:val="Style Underline Char Char + 9 pt Bold"/>
    <w:rsid w:val="00E97862"/>
    <w:rPr>
      <w:rFonts w:ascii="Times New Roman" w:hAnsi="Times New Roman"/>
      <w:b/>
      <w:sz w:val="24"/>
      <w:u w:val="single"/>
      <w:lang w:val="en-US" w:eastAsia="en-US"/>
    </w:rPr>
  </w:style>
  <w:style w:type="paragraph" w:customStyle="1" w:styleId="StyleStyle4ArialNarrow9pt">
    <w:name w:val="Style Style4 + Arial Narrow 9 pt"/>
    <w:basedOn w:val="Normal"/>
    <w:link w:val="StyleStyle4ArialNarrow9ptChar"/>
    <w:qFormat/>
    <w:rsid w:val="00E97862"/>
    <w:rPr>
      <w:rFonts w:eastAsia="Times New Roman"/>
      <w:sz w:val="20"/>
      <w:u w:val="single"/>
    </w:rPr>
  </w:style>
  <w:style w:type="character" w:customStyle="1" w:styleId="StyleStyle4ArialNarrow9ptChar">
    <w:name w:val="Style Style4 + Arial Narrow 9 pt Char"/>
    <w:link w:val="StyleStyle4ArialNarrow9pt"/>
    <w:locked/>
    <w:rsid w:val="00E97862"/>
    <w:rPr>
      <w:rFonts w:ascii="Calibri" w:eastAsia="Times New Roman" w:hAnsi="Calibri" w:cs="Calibri"/>
      <w:kern w:val="0"/>
      <w:sz w:val="20"/>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E97862"/>
    <w:rPr>
      <w:rFonts w:eastAsia="Times New Roman"/>
      <w:b/>
      <w:bCs/>
      <w:sz w:val="20"/>
      <w:u w:val="single"/>
    </w:rPr>
  </w:style>
  <w:style w:type="character" w:customStyle="1" w:styleId="StyleStyle4ArialNarrow9ptBoldChar">
    <w:name w:val="Style Style4 + Arial Narrow 9 pt Bold Char"/>
    <w:link w:val="StyleStyle4ArialNarrow9ptBold"/>
    <w:locked/>
    <w:rsid w:val="00E97862"/>
    <w:rPr>
      <w:rFonts w:ascii="Calibri" w:eastAsia="Times New Roman" w:hAnsi="Calibri" w:cs="Calibri"/>
      <w:b/>
      <w:bCs/>
      <w:kern w:val="0"/>
      <w:sz w:val="20"/>
      <w:u w:val="single"/>
      <w:lang w:val="en-US" w:eastAsia="en-US"/>
      <w14:ligatures w14:val="none"/>
    </w:rPr>
  </w:style>
  <w:style w:type="character" w:customStyle="1" w:styleId="StyleBoldandUnderlineCharChar29pt">
    <w:name w:val="Style Bold and Underline Char Char2 + 9 pt"/>
    <w:rsid w:val="00E97862"/>
    <w:rPr>
      <w:rFonts w:ascii="Times New Roman" w:hAnsi="Times New Roman"/>
      <w:b/>
      <w:sz w:val="20"/>
      <w:u w:val="single"/>
    </w:rPr>
  </w:style>
  <w:style w:type="character" w:customStyle="1" w:styleId="StyleUnderlineCharChar19pt">
    <w:name w:val="Style Underline Char Char1 + 9 pt"/>
    <w:rsid w:val="00E97862"/>
    <w:rPr>
      <w:rFonts w:ascii="Times New Roman" w:hAnsi="Times New Roman"/>
      <w:sz w:val="20"/>
      <w:u w:val="single"/>
      <w:lang w:val="en-US" w:eastAsia="en-US"/>
    </w:rPr>
  </w:style>
  <w:style w:type="character" w:customStyle="1" w:styleId="StyleUnderlineCharChar19ptBorderSinglesolidlineAu">
    <w:name w:val="Style Underline Char Char1 + 9 pt Border: : (Single solid line Au..."/>
    <w:rsid w:val="00E97862"/>
    <w:rPr>
      <w:rFonts w:ascii="Times New Roman" w:hAnsi="Times New Roman"/>
      <w:sz w:val="20"/>
      <w:u w:val="single"/>
      <w:bdr w:val="single" w:sz="4" w:space="0" w:color="auto"/>
      <w:lang w:val="en-US" w:eastAsia="en-US"/>
    </w:rPr>
  </w:style>
  <w:style w:type="character" w:customStyle="1" w:styleId="Citation-AuthorDateChar">
    <w:name w:val="Citation - Author/Date Char"/>
    <w:rsid w:val="00E97862"/>
    <w:rPr>
      <w:rFonts w:ascii="Georgia" w:hAnsi="Georgia"/>
      <w:b/>
      <w:smallCaps/>
      <w:sz w:val="24"/>
      <w:u w:val="single"/>
    </w:rPr>
  </w:style>
  <w:style w:type="character" w:customStyle="1" w:styleId="CardTextCharChar">
    <w:name w:val="Card Text Char Char"/>
    <w:rsid w:val="00E97862"/>
    <w:rPr>
      <w:rFonts w:ascii="Times New Roman" w:hAnsi="Times New Roman"/>
      <w:sz w:val="20"/>
    </w:rPr>
  </w:style>
  <w:style w:type="character" w:customStyle="1" w:styleId="citeChar1">
    <w:name w:val="cite Char"/>
    <w:locked/>
    <w:rsid w:val="00E97862"/>
    <w:rPr>
      <w:rFonts w:ascii="Times New Roman" w:hAnsi="Times New Roman"/>
      <w:b/>
      <w:sz w:val="24"/>
      <w:lang w:val="x-none" w:eastAsia="x-none"/>
    </w:rPr>
  </w:style>
  <w:style w:type="character" w:customStyle="1" w:styleId="Underline-Highlighted-WFU">
    <w:name w:val="Underline-Highlighted-WFU"/>
    <w:uiPriority w:val="1"/>
    <w:qFormat/>
    <w:rsid w:val="00E97862"/>
    <w:rPr>
      <w:rFonts w:ascii="Times New Roman" w:hAnsi="Times New Roman"/>
      <w:sz w:val="21"/>
      <w:u w:val="single"/>
      <w:shd w:val="clear" w:color="auto" w:fill="00F2C4"/>
    </w:rPr>
  </w:style>
  <w:style w:type="character" w:customStyle="1" w:styleId="Cite-WFU">
    <w:name w:val="Cite-WFU"/>
    <w:uiPriority w:val="1"/>
    <w:qFormat/>
    <w:rsid w:val="00E97862"/>
    <w:rPr>
      <w:rFonts w:ascii="Times New Roman Bold" w:hAnsi="Times New Roman Bold"/>
      <w:b/>
      <w:sz w:val="21"/>
      <w:u w:val="none"/>
      <w:shd w:val="clear" w:color="auto" w:fill="00F2C4"/>
    </w:rPr>
  </w:style>
  <w:style w:type="character" w:customStyle="1" w:styleId="Style9ptItalicUnderline">
    <w:name w:val="Style 9 pt Italic Underline"/>
    <w:rsid w:val="00E97862"/>
    <w:rPr>
      <w:i/>
      <w:sz w:val="20"/>
      <w:u w:val="single"/>
    </w:rPr>
  </w:style>
  <w:style w:type="character" w:customStyle="1" w:styleId="HIGHLIGHT0">
    <w:name w:val="HIGHLIGHT"/>
    <w:uiPriority w:val="1"/>
    <w:qFormat/>
    <w:rsid w:val="00E97862"/>
    <w:rPr>
      <w:rFonts w:ascii="Times New Roman" w:hAnsi="Times New Roman"/>
      <w:sz w:val="24"/>
      <w:u w:val="single"/>
      <w:shd w:val="clear" w:color="auto" w:fill="auto"/>
    </w:rPr>
  </w:style>
  <w:style w:type="paragraph" w:customStyle="1" w:styleId="HiddenBlockHeader">
    <w:name w:val="Hidden Block Header"/>
    <w:basedOn w:val="BlockHeadings"/>
    <w:next w:val="Nothing"/>
    <w:link w:val="HiddenBlockHeaderChar"/>
    <w:qFormat/>
    <w:rsid w:val="00E97862"/>
    <w:pPr>
      <w:widowControl w:val="0"/>
      <w:autoSpaceDE/>
      <w:autoSpaceDN/>
      <w:adjustRightInd/>
      <w:outlineLvl w:val="9"/>
    </w:pPr>
    <w:rPr>
      <w:sz w:val="28"/>
      <w:szCs w:val="24"/>
    </w:rPr>
  </w:style>
  <w:style w:type="character" w:customStyle="1" w:styleId="HiddenBlockHeaderChar">
    <w:name w:val="Hidden Block Header Char"/>
    <w:link w:val="HiddenBlockHeader"/>
    <w:locked/>
    <w:rsid w:val="00E97862"/>
    <w:rPr>
      <w:rFonts w:ascii="Calibri" w:eastAsia="Times New Roman" w:hAnsi="Calibri" w:cs="Calibri"/>
      <w:b/>
      <w:kern w:val="0"/>
      <w:sz w:val="28"/>
      <w:lang w:val="en-US" w:eastAsia="en-US"/>
      <w14:ligatures w14:val="none"/>
    </w:rPr>
  </w:style>
  <w:style w:type="character" w:customStyle="1" w:styleId="FifthChar">
    <w:name w:val="Fifth Char"/>
    <w:link w:val="Fifth"/>
    <w:uiPriority w:val="99"/>
    <w:locked/>
    <w:rsid w:val="00E97862"/>
    <w:rPr>
      <w:rFonts w:ascii="Calibri" w:eastAsia="Times New Roman" w:hAnsi="Calibri" w:cs="Calibri"/>
      <w:kern w:val="0"/>
      <w:sz w:val="20"/>
      <w:lang w:val="en-US" w:eastAsia="en-US"/>
      <w14:ligatures w14:val="none"/>
    </w:rPr>
  </w:style>
  <w:style w:type="paragraph" w:customStyle="1" w:styleId="Third">
    <w:name w:val="Third"/>
    <w:basedOn w:val="Normal"/>
    <w:link w:val="ThirdChar"/>
    <w:qFormat/>
    <w:rsid w:val="00E97862"/>
    <w:rPr>
      <w:rFonts w:eastAsia="Times New Roman"/>
      <w:b/>
      <w:sz w:val="20"/>
      <w:u w:val="single"/>
    </w:rPr>
  </w:style>
  <w:style w:type="character" w:customStyle="1" w:styleId="ThirdChar">
    <w:name w:val="Third Char"/>
    <w:link w:val="Third"/>
    <w:locked/>
    <w:rsid w:val="00E97862"/>
    <w:rPr>
      <w:rFonts w:ascii="Calibri" w:eastAsia="Times New Roman" w:hAnsi="Calibri" w:cs="Calibri"/>
      <w:b/>
      <w:kern w:val="0"/>
      <w:sz w:val="20"/>
      <w:u w:val="single"/>
      <w:lang w:val="en-US" w:eastAsia="en-US"/>
      <w14:ligatures w14:val="none"/>
    </w:rPr>
  </w:style>
  <w:style w:type="paragraph" w:customStyle="1" w:styleId="CharCharCharCharCharChar1CharCharCharCharChar">
    <w:name w:val="Char Char Char Char Char Char1 Char Char Char Char Char"/>
    <w:aliases w:val="Char Char2"/>
    <w:next w:val="Normal"/>
    <w:uiPriority w:val="99"/>
    <w:qFormat/>
    <w:rsid w:val="00E97862"/>
    <w:pPr>
      <w:widowControl w:val="0"/>
      <w:jc w:val="both"/>
      <w:outlineLvl w:val="1"/>
    </w:pPr>
    <w:rPr>
      <w:rFonts w:ascii="Times New Roman" w:eastAsia="Times New Roman" w:hAnsi="Times New Roman" w:cs="Times New Roman"/>
      <w:b/>
      <w:kern w:val="0"/>
      <w:lang w:val="en-US" w:eastAsia="en-US"/>
      <w14:ligatures w14:val="none"/>
    </w:rPr>
  </w:style>
  <w:style w:type="character" w:customStyle="1" w:styleId="CardsCharChar">
    <w:name w:val="Cards Char Char"/>
    <w:rsid w:val="00E97862"/>
    <w:rPr>
      <w:rFonts w:ascii="Times New Roman" w:hAnsi="Times New Roman"/>
      <w:sz w:val="24"/>
    </w:rPr>
  </w:style>
  <w:style w:type="character" w:customStyle="1" w:styleId="article-record-publication-volume-issue">
    <w:name w:val="article-record-publication-volume-issue"/>
    <w:rsid w:val="00E97862"/>
  </w:style>
  <w:style w:type="character" w:customStyle="1" w:styleId="NothingCharChar">
    <w:name w:val="Nothing Char Char"/>
    <w:link w:val="NothingCharCharChar"/>
    <w:locked/>
    <w:rsid w:val="00E97862"/>
  </w:style>
  <w:style w:type="paragraph" w:customStyle="1" w:styleId="DebateUnderlineBoldChar">
    <w:name w:val="Debate Underline Bold Char"/>
    <w:basedOn w:val="Normal"/>
    <w:link w:val="DebateUnderlineBoldCharChar"/>
    <w:qFormat/>
    <w:rsid w:val="00E97862"/>
    <w:pPr>
      <w:jc w:val="both"/>
    </w:pPr>
    <w:rPr>
      <w:rFonts w:eastAsia="Times New Roman"/>
      <w:b/>
      <w:sz w:val="20"/>
      <w:u w:val="thick"/>
    </w:rPr>
  </w:style>
  <w:style w:type="character" w:customStyle="1" w:styleId="DebateUnderlineBoldCharChar">
    <w:name w:val="Debate Underline Bold Char Char"/>
    <w:link w:val="DebateUnderlineBoldChar"/>
    <w:locked/>
    <w:rsid w:val="00E97862"/>
    <w:rPr>
      <w:rFonts w:ascii="Calibri" w:eastAsia="Times New Roman" w:hAnsi="Calibri" w:cs="Calibri"/>
      <w:b/>
      <w:kern w:val="0"/>
      <w:sz w:val="20"/>
      <w:u w:val="thick"/>
      <w:lang w:val="en-US" w:eastAsia="en-US"/>
      <w14:ligatures w14:val="none"/>
    </w:rPr>
  </w:style>
  <w:style w:type="character" w:customStyle="1" w:styleId="resultbodyblack">
    <w:name w:val="resultbodyblack"/>
    <w:rsid w:val="00E97862"/>
  </w:style>
  <w:style w:type="paragraph" w:customStyle="1" w:styleId="bloctitles">
    <w:name w:val="bloc titles"/>
    <w:basedOn w:val="Heading1"/>
    <w:next w:val="Normal"/>
    <w:link w:val="bloctitlesChar"/>
    <w:autoRedefine/>
    <w:qFormat/>
    <w:rsid w:val="00E9786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locked/>
    <w:rsid w:val="00E97862"/>
    <w:rPr>
      <w:rFonts w:ascii="Calibri" w:eastAsia="Malgun Gothic" w:hAnsi="Calibri" w:cs="Arial"/>
      <w:b/>
      <w:kern w:val="0"/>
      <w:sz w:val="28"/>
      <w:szCs w:val="32"/>
      <w:u w:val="single"/>
      <w:lang w:val="en-US" w:eastAsia="en-US"/>
      <w14:ligatures w14:val="none"/>
    </w:rPr>
  </w:style>
  <w:style w:type="paragraph" w:customStyle="1" w:styleId="CiteSmallText">
    <w:name w:val="Cite Small Text"/>
    <w:basedOn w:val="Normal"/>
    <w:uiPriority w:val="99"/>
    <w:qFormat/>
    <w:rsid w:val="00E97862"/>
    <w:pPr>
      <w:widowControl w:val="0"/>
      <w:spacing w:after="200"/>
    </w:pPr>
    <w:rPr>
      <w:rFonts w:ascii="Helvetica Neue" w:hAnsi="Helvetica Neue"/>
      <w:b/>
      <w:sz w:val="18"/>
    </w:rPr>
  </w:style>
  <w:style w:type="character" w:customStyle="1" w:styleId="3TagCite">
    <w:name w:val="3 Tag/Cite"/>
    <w:rsid w:val="00E97862"/>
    <w:rPr>
      <w:rFonts w:ascii="Times New Roman" w:hAnsi="Times New Roman"/>
      <w:b/>
    </w:rPr>
  </w:style>
  <w:style w:type="character" w:customStyle="1" w:styleId="4Qualifications">
    <w:name w:val="4 Qualifications"/>
    <w:rsid w:val="00E97862"/>
    <w:rPr>
      <w:rFonts w:ascii="Times New Roman" w:hAnsi="Times New Roman"/>
      <w:sz w:val="19"/>
    </w:rPr>
  </w:style>
  <w:style w:type="character" w:customStyle="1" w:styleId="6Underlined">
    <w:name w:val="6 Underlined"/>
    <w:rsid w:val="00E97862"/>
    <w:rPr>
      <w:rFonts w:ascii="Times New Roman" w:hAnsi="Times New Roman"/>
      <w:b/>
      <w:sz w:val="21"/>
      <w:u w:val="single"/>
    </w:rPr>
  </w:style>
  <w:style w:type="paragraph" w:customStyle="1" w:styleId="Cards1CharChar">
    <w:name w:val="Cards1 Char Char"/>
    <w:basedOn w:val="Normal"/>
    <w:link w:val="Cards1CharCharChar"/>
    <w:qFormat/>
    <w:rsid w:val="00E97862"/>
    <w:pPr>
      <w:autoSpaceDE w:val="0"/>
      <w:autoSpaceDN w:val="0"/>
      <w:adjustRightInd w:val="0"/>
      <w:ind w:left="432" w:right="432"/>
      <w:jc w:val="both"/>
    </w:pPr>
    <w:rPr>
      <w:sz w:val="20"/>
    </w:rPr>
  </w:style>
  <w:style w:type="character" w:customStyle="1" w:styleId="Cards1CharCharChar">
    <w:name w:val="Cards1 Char Char Char"/>
    <w:link w:val="Cards1CharChar"/>
    <w:locked/>
    <w:rsid w:val="00E97862"/>
    <w:rPr>
      <w:rFonts w:ascii="Calibri" w:hAnsi="Calibri" w:cs="Calibri"/>
      <w:kern w:val="0"/>
      <w:sz w:val="20"/>
      <w:lang w:val="en-US" w:eastAsia="en-US"/>
      <w14:ligatures w14:val="none"/>
    </w:rPr>
  </w:style>
  <w:style w:type="character" w:customStyle="1" w:styleId="UnderlineCharCharCharCharCharCharCharChar">
    <w:name w:val="Underline Char Char Char Char Char Char Char Char"/>
    <w:link w:val="UnderlineCharCharCharCharCharCharChar"/>
    <w:locked/>
    <w:rsid w:val="00E97862"/>
    <w:rPr>
      <w:u w:val="single"/>
    </w:rPr>
  </w:style>
  <w:style w:type="paragraph" w:customStyle="1" w:styleId="UnderlineCharCharCharCharCharCharChar">
    <w:name w:val="Underline Char Char Char Char Char Char Char"/>
    <w:basedOn w:val="Normal"/>
    <w:link w:val="UnderlineCharCharCharCharCharCharCharChar"/>
    <w:qFormat/>
    <w:rsid w:val="00E97862"/>
    <w:rPr>
      <w:rFonts w:asciiTheme="minorHAnsi" w:hAnsiTheme="minorHAnsi"/>
      <w:kern w:val="2"/>
      <w:sz w:val="24"/>
      <w:u w:val="single"/>
      <w:lang w:val="en-CA" w:eastAsia="zh-CN"/>
      <w14:ligatures w14:val="standardContextual"/>
    </w:rPr>
  </w:style>
  <w:style w:type="paragraph" w:customStyle="1" w:styleId="CitesCharChar">
    <w:name w:val="Cites Char Char"/>
    <w:next w:val="Normal"/>
    <w:link w:val="CitesCharCharChar"/>
    <w:qFormat/>
    <w:rsid w:val="00E97862"/>
    <w:pPr>
      <w:widowControl w:val="0"/>
      <w:jc w:val="both"/>
      <w:outlineLvl w:val="2"/>
    </w:pPr>
    <w:rPr>
      <w:rFonts w:ascii="Times New Roman" w:eastAsia="Times New Roman" w:hAnsi="Times New Roman" w:cs="Times New Roman"/>
      <w:kern w:val="0"/>
      <w:sz w:val="20"/>
      <w:lang w:val="en-US" w:eastAsia="en-US"/>
      <w14:ligatures w14:val="none"/>
    </w:rPr>
  </w:style>
  <w:style w:type="character" w:customStyle="1" w:styleId="CitesCharCharChar">
    <w:name w:val="Cites Char Char Char"/>
    <w:link w:val="CitesCharChar"/>
    <w:locked/>
    <w:rsid w:val="00E97862"/>
    <w:rPr>
      <w:rFonts w:ascii="Times New Roman" w:eastAsia="Times New Roman" w:hAnsi="Times New Roman" w:cs="Times New Roman"/>
      <w:kern w:val="0"/>
      <w:sz w:val="20"/>
      <w:lang w:val="en-US" w:eastAsia="en-US"/>
      <w14:ligatures w14:val="none"/>
    </w:rPr>
  </w:style>
  <w:style w:type="character" w:customStyle="1" w:styleId="nohighlighting">
    <w:name w:val="no highlighting"/>
    <w:rsid w:val="00E97862"/>
    <w:rPr>
      <w:rFonts w:ascii="Times New Roman" w:hAnsi="Times New Roman"/>
      <w:color w:val="auto"/>
      <w:sz w:val="20"/>
      <w:u w:val="thick"/>
      <w:shd w:val="clear" w:color="auto" w:fill="auto"/>
    </w:rPr>
  </w:style>
  <w:style w:type="character" w:customStyle="1" w:styleId="Underline-WFU">
    <w:name w:val="Underline-WFU"/>
    <w:uiPriority w:val="1"/>
    <w:qFormat/>
    <w:rsid w:val="00E97862"/>
    <w:rPr>
      <w:rFonts w:ascii="Cambria" w:hAnsi="Cambria"/>
      <w:sz w:val="21"/>
      <w:u w:val="single"/>
    </w:rPr>
  </w:style>
  <w:style w:type="paragraph" w:customStyle="1" w:styleId="Swag">
    <w:name w:val="Swag"/>
    <w:basedOn w:val="Normal"/>
    <w:link w:val="SwagChar"/>
    <w:qFormat/>
    <w:rsid w:val="00E97862"/>
    <w:rPr>
      <w:color w:val="0000FF"/>
      <w:sz w:val="12"/>
      <w:u w:val="single"/>
    </w:rPr>
  </w:style>
  <w:style w:type="character" w:customStyle="1" w:styleId="SwagChar">
    <w:name w:val="Swag Char"/>
    <w:link w:val="Swag"/>
    <w:locked/>
    <w:rsid w:val="00E97862"/>
    <w:rPr>
      <w:rFonts w:ascii="Calibri" w:hAnsi="Calibri" w:cs="Calibri"/>
      <w:color w:val="0000FF"/>
      <w:kern w:val="0"/>
      <w:sz w:val="12"/>
      <w:u w:val="single"/>
      <w:lang w:val="en-US" w:eastAsia="en-US"/>
      <w14:ligatures w14:val="none"/>
    </w:rPr>
  </w:style>
  <w:style w:type="paragraph" w:customStyle="1" w:styleId="StyleUnderlineTimesNewRoman1">
    <w:name w:val="Style Underline + Times New Roman1"/>
    <w:link w:val="StyleUnderlineTimesNewRoman1Char"/>
    <w:qFormat/>
    <w:rsid w:val="00E97862"/>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locked/>
    <w:rsid w:val="00E97862"/>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E97862"/>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locked/>
    <w:rsid w:val="00E97862"/>
    <w:rPr>
      <w:rFonts w:ascii="Calibri" w:eastAsia="Times New Roman" w:hAnsi="Calibri" w:cs="Times New Roman"/>
      <w:b/>
      <w:bCs/>
      <w:kern w:val="0"/>
      <w:sz w:val="22"/>
      <w:u w:val="single"/>
      <w:lang w:val="en-US" w:eastAsia="en-US"/>
      <w14:ligatures w14:val="none"/>
    </w:rPr>
  </w:style>
  <w:style w:type="paragraph" w:customStyle="1" w:styleId="StyleStyleCardTextLeft-075Right0">
    <w:name w:val="Style Style Card Text + Left:  -0.75&quot; + Right:  0&quot;"/>
    <w:basedOn w:val="Normal"/>
    <w:link w:val="StyleStyleCardTextLeft-075Right0Char"/>
    <w:autoRedefine/>
    <w:qFormat/>
    <w:rsid w:val="00E97862"/>
    <w:rPr>
      <w:rFonts w:ascii="Garamond" w:eastAsia="MS Mincho" w:hAnsi="Garamond"/>
      <w:sz w:val="20"/>
    </w:rPr>
  </w:style>
  <w:style w:type="character" w:customStyle="1" w:styleId="StyleStyleCardTextLeft-075Right0Char">
    <w:name w:val="Style Style Card Text + Left:  -0.75&quot; + Right:  0&quot; Char"/>
    <w:link w:val="StyleStyleCardTextLeft-075Right0"/>
    <w:locked/>
    <w:rsid w:val="00E97862"/>
    <w:rPr>
      <w:rFonts w:ascii="Garamond" w:eastAsia="MS Mincho" w:hAnsi="Garamond" w:cs="Calibri"/>
      <w:kern w:val="0"/>
      <w:sz w:val="20"/>
      <w:lang w:val="en-US" w:eastAsia="en-US"/>
      <w14:ligatures w14:val="none"/>
    </w:rPr>
  </w:style>
  <w:style w:type="character" w:customStyle="1" w:styleId="CharChar61">
    <w:name w:val="Char Char61"/>
    <w:rsid w:val="00E97862"/>
    <w:rPr>
      <w:sz w:val="26"/>
      <w:lang w:val="en-US" w:eastAsia="en-US"/>
    </w:rPr>
  </w:style>
  <w:style w:type="character" w:customStyle="1" w:styleId="ListBulletChar">
    <w:name w:val="List Bullet Char"/>
    <w:link w:val="ListBullet"/>
    <w:uiPriority w:val="99"/>
    <w:locked/>
    <w:rsid w:val="00E97862"/>
    <w:rPr>
      <w:rFonts w:ascii="Calibri" w:eastAsia="Times New Roman" w:hAnsi="Calibri" w:cs="Calibri"/>
      <w:kern w:val="0"/>
      <w:sz w:val="20"/>
      <w:lang w:val="en-US" w:eastAsia="en-US"/>
      <w14:ligatures w14:val="none"/>
    </w:rPr>
  </w:style>
  <w:style w:type="paragraph" w:customStyle="1" w:styleId="subhead10">
    <w:name w:val="subhead1"/>
    <w:basedOn w:val="Normal"/>
    <w:uiPriority w:val="99"/>
    <w:qFormat/>
    <w:rsid w:val="00E97862"/>
    <w:pPr>
      <w:spacing w:before="100" w:beforeAutospacing="1" w:after="100" w:afterAutospacing="1"/>
    </w:pPr>
    <w:rPr>
      <w:rFonts w:eastAsia="Times New Roman"/>
      <w:sz w:val="20"/>
    </w:rPr>
  </w:style>
  <w:style w:type="character" w:customStyle="1" w:styleId="styledate">
    <w:name w:val="styledate"/>
    <w:rsid w:val="00E97862"/>
  </w:style>
  <w:style w:type="character" w:customStyle="1" w:styleId="BoldandUnderlineChar1">
    <w:name w:val="Bold and Underline Char1"/>
    <w:rsid w:val="00E97862"/>
    <w:rPr>
      <w:b/>
      <w:sz w:val="24"/>
      <w:u w:val="single"/>
      <w:lang w:val="en-US" w:eastAsia="en-US"/>
    </w:rPr>
  </w:style>
  <w:style w:type="character" w:customStyle="1" w:styleId="BoldandUnderlineChar1Char2">
    <w:name w:val="Bold and Underline Char1 Char2"/>
    <w:rsid w:val="00E97862"/>
    <w:rPr>
      <w:b/>
      <w:sz w:val="24"/>
      <w:u w:val="single"/>
      <w:lang w:val="en-US" w:eastAsia="en-US"/>
    </w:rPr>
  </w:style>
  <w:style w:type="character" w:customStyle="1" w:styleId="BoldandUnderlineCharChar1">
    <w:name w:val="Bold and Underline Char Char1"/>
    <w:rsid w:val="00E97862"/>
    <w:rPr>
      <w:b/>
      <w:sz w:val="24"/>
      <w:u w:val="single"/>
      <w:lang w:val="en-US" w:eastAsia="en-US"/>
    </w:rPr>
  </w:style>
  <w:style w:type="character" w:customStyle="1" w:styleId="BoldandUnderlineChar6">
    <w:name w:val="Bold and Underline Char6"/>
    <w:rsid w:val="00E97862"/>
    <w:rPr>
      <w:b/>
      <w:sz w:val="24"/>
      <w:u w:val="single"/>
      <w:lang w:val="en-US" w:eastAsia="en-US"/>
    </w:rPr>
  </w:style>
  <w:style w:type="character" w:customStyle="1" w:styleId="title-link-wrapper">
    <w:name w:val="title-link-wrapper"/>
    <w:rsid w:val="00E97862"/>
  </w:style>
  <w:style w:type="character" w:customStyle="1" w:styleId="medium-font">
    <w:name w:val="medium-font"/>
    <w:rsid w:val="00E97862"/>
  </w:style>
  <w:style w:type="paragraph" w:customStyle="1" w:styleId="abstract">
    <w:name w:val="abstract"/>
    <w:basedOn w:val="Normal"/>
    <w:uiPriority w:val="99"/>
    <w:qFormat/>
    <w:rsid w:val="00E97862"/>
    <w:pPr>
      <w:spacing w:before="100" w:beforeAutospacing="1" w:after="100" w:afterAutospacing="1"/>
    </w:pPr>
    <w:rPr>
      <w:rFonts w:eastAsia="Times New Roman"/>
      <w:sz w:val="20"/>
    </w:rPr>
  </w:style>
  <w:style w:type="paragraph" w:customStyle="1" w:styleId="StyleUnderlineChar11ptBold2">
    <w:name w:val="Style Underline Char + 11 pt Bold2"/>
    <w:basedOn w:val="Normal"/>
    <w:link w:val="StyleUnderlineChar11ptBold2Char"/>
    <w:qFormat/>
    <w:rsid w:val="00E97862"/>
    <w:rPr>
      <w:rFonts w:eastAsia="Times New Roman"/>
      <w:b/>
      <w:bCs/>
      <w:sz w:val="20"/>
      <w:u w:val="single"/>
    </w:rPr>
  </w:style>
  <w:style w:type="character" w:customStyle="1" w:styleId="StyleUnderlineChar11ptBold2Char">
    <w:name w:val="Style Underline Char + 11 pt Bold2 Char"/>
    <w:link w:val="StyleUnderlineChar11ptBold2"/>
    <w:locked/>
    <w:rsid w:val="00E97862"/>
    <w:rPr>
      <w:rFonts w:ascii="Calibri" w:eastAsia="Times New Roman" w:hAnsi="Calibri" w:cs="Calibri"/>
      <w:b/>
      <w:bCs/>
      <w:kern w:val="0"/>
      <w:sz w:val="20"/>
      <w:u w:val="single"/>
      <w:lang w:val="en-US" w:eastAsia="en-US"/>
      <w14:ligatures w14:val="none"/>
    </w:rPr>
  </w:style>
  <w:style w:type="character" w:customStyle="1" w:styleId="ReallySamllTextChar">
    <w:name w:val="ReallySamllText Char"/>
    <w:rsid w:val="00E97862"/>
    <w:rPr>
      <w:sz w:val="24"/>
      <w:lang w:val="en-US" w:eastAsia="en-US"/>
    </w:rPr>
  </w:style>
  <w:style w:type="paragraph" w:customStyle="1" w:styleId="StyleStyleUnderlineTimesNewRoman11pt">
    <w:name w:val="Style Style Underline + Times New Roman + 11 pt"/>
    <w:basedOn w:val="Normal"/>
    <w:link w:val="StyleStyleUnderlineTimesNewRoman11ptChar"/>
    <w:qFormat/>
    <w:rsid w:val="00E97862"/>
    <w:rPr>
      <w:rFonts w:eastAsia="Times New Roman"/>
      <w:sz w:val="20"/>
      <w:u w:val="single"/>
    </w:rPr>
  </w:style>
  <w:style w:type="character" w:customStyle="1" w:styleId="StyleStyleUnderlineTimesNewRoman11ptChar">
    <w:name w:val="Style Style Underline + Times New Roman + 11 pt Char"/>
    <w:link w:val="StyleStyleUnderlineTimesNewRoman11pt"/>
    <w:locked/>
    <w:rsid w:val="00E97862"/>
    <w:rPr>
      <w:rFonts w:ascii="Calibri" w:eastAsia="Times New Roman" w:hAnsi="Calibri" w:cs="Calibri"/>
      <w:kern w:val="0"/>
      <w:sz w:val="20"/>
      <w:u w:val="single"/>
      <w:lang w:val="en-US" w:eastAsia="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97862"/>
    <w:rPr>
      <w:rFonts w:eastAsia="Times New Roman"/>
      <w:sz w:val="20"/>
      <w:u w:val="single"/>
    </w:rPr>
  </w:style>
  <w:style w:type="character" w:customStyle="1" w:styleId="StyleStyleUnderlineTimesNewRomanBold11ptNotBoldChar">
    <w:name w:val="Style Style Underline + Times New Roman Bold + 11 pt Not Bold Char"/>
    <w:link w:val="StyleStyleUnderlineTimesNewRomanBold11ptNotBold"/>
    <w:locked/>
    <w:rsid w:val="00E97862"/>
    <w:rPr>
      <w:rFonts w:ascii="Calibri" w:eastAsia="Times New Roman" w:hAnsi="Calibri" w:cs="Calibri"/>
      <w:kern w:val="0"/>
      <w:sz w:val="20"/>
      <w:u w:val="single"/>
      <w:lang w:val="en-US" w:eastAsia="en-US"/>
      <w14:ligatures w14:val="none"/>
    </w:rPr>
  </w:style>
  <w:style w:type="character" w:customStyle="1" w:styleId="style10">
    <w:name w:val="style1"/>
    <w:rsid w:val="00E97862"/>
  </w:style>
  <w:style w:type="character" w:customStyle="1" w:styleId="pmtermsel">
    <w:name w:val="pmtermsel"/>
    <w:rsid w:val="00E97862"/>
  </w:style>
  <w:style w:type="character" w:customStyle="1" w:styleId="showipapr">
    <w:name w:val="show_ipapr"/>
    <w:rsid w:val="00E97862"/>
  </w:style>
  <w:style w:type="character" w:customStyle="1" w:styleId="dnindex">
    <w:name w:val="dnindex"/>
    <w:rsid w:val="00E97862"/>
  </w:style>
  <w:style w:type="character" w:customStyle="1" w:styleId="23">
    <w:name w:val="23"/>
    <w:rsid w:val="00E97862"/>
    <w:rPr>
      <w:rFonts w:ascii="Times New Roman" w:hAnsi="Times New Roman"/>
      <w:sz w:val="20"/>
      <w:u w:val="single"/>
      <w:lang w:val="en-US" w:eastAsia="en-US"/>
    </w:rPr>
  </w:style>
  <w:style w:type="character" w:customStyle="1" w:styleId="33">
    <w:name w:val="33"/>
    <w:rsid w:val="00E97862"/>
    <w:rPr>
      <w:rFonts w:ascii="Times New Roman" w:hAnsi="Times New Roman"/>
      <w:b/>
      <w:sz w:val="20"/>
      <w:u w:val="single"/>
      <w:lang w:val="en-US" w:eastAsia="en-US"/>
    </w:rPr>
  </w:style>
  <w:style w:type="character" w:customStyle="1" w:styleId="55">
    <w:name w:val="55"/>
    <w:rsid w:val="00E97862"/>
    <w:rPr>
      <w:sz w:val="20"/>
      <w:u w:val="single"/>
      <w:lang w:val="en-US" w:eastAsia="en-US"/>
    </w:rPr>
  </w:style>
  <w:style w:type="character" w:customStyle="1" w:styleId="authoraffil">
    <w:name w:val="authoraffil"/>
    <w:rsid w:val="00E97862"/>
  </w:style>
  <w:style w:type="character" w:customStyle="1" w:styleId="CharChar8">
    <w:name w:val="Char Char8"/>
    <w:rsid w:val="00E97862"/>
    <w:rPr>
      <w:rFonts w:ascii="Georgia" w:hAnsi="Georgia"/>
      <w:b/>
      <w:sz w:val="28"/>
      <w:u w:val="single"/>
    </w:rPr>
  </w:style>
  <w:style w:type="character" w:customStyle="1" w:styleId="FontStyle13">
    <w:name w:val="Font Style13"/>
    <w:uiPriority w:val="99"/>
    <w:rsid w:val="00E97862"/>
    <w:rPr>
      <w:rFonts w:ascii="Constantia" w:hAnsi="Constantia"/>
      <w:sz w:val="18"/>
    </w:rPr>
  </w:style>
  <w:style w:type="character" w:customStyle="1" w:styleId="TagsCharCharCharChar">
    <w:name w:val="Tags Char Char Char Char"/>
    <w:rsid w:val="00E97862"/>
    <w:rPr>
      <w:rFonts w:ascii="Times New Roman" w:hAnsi="Times New Roman"/>
      <w:b/>
      <w:sz w:val="24"/>
    </w:rPr>
  </w:style>
  <w:style w:type="character" w:customStyle="1" w:styleId="Citation1Char">
    <w:name w:val="Citation1 Char"/>
    <w:link w:val="Citation10"/>
    <w:locked/>
    <w:rsid w:val="00E97862"/>
    <w:rPr>
      <w:rFonts w:ascii="Georgia" w:hAnsi="Georgia"/>
      <w:b/>
      <w:u w:val="single"/>
    </w:rPr>
  </w:style>
  <w:style w:type="paragraph" w:customStyle="1" w:styleId="Citation10">
    <w:name w:val="Citation1"/>
    <w:basedOn w:val="Normal"/>
    <w:link w:val="Citation1Char"/>
    <w:qFormat/>
    <w:rsid w:val="00E97862"/>
    <w:rPr>
      <w:rFonts w:ascii="Georgia" w:hAnsi="Georgia"/>
      <w:b/>
      <w:kern w:val="2"/>
      <w:sz w:val="24"/>
      <w:u w:val="single"/>
      <w:lang w:val="en-CA" w:eastAsia="zh-CN"/>
      <w14:ligatures w14:val="standardContextual"/>
    </w:rPr>
  </w:style>
  <w:style w:type="character" w:customStyle="1" w:styleId="TaglineChar">
    <w:name w:val="Tagline Char"/>
    <w:link w:val="Tagline0"/>
    <w:locked/>
    <w:rsid w:val="00E97862"/>
    <w:rPr>
      <w:rFonts w:ascii="Georgia" w:hAnsi="Georgia"/>
      <w:b/>
    </w:rPr>
  </w:style>
  <w:style w:type="paragraph" w:customStyle="1" w:styleId="Tagline0">
    <w:name w:val="Tagline"/>
    <w:basedOn w:val="Normal"/>
    <w:link w:val="TaglineChar"/>
    <w:qFormat/>
    <w:rsid w:val="00E97862"/>
    <w:rPr>
      <w:rFonts w:ascii="Georgia" w:hAnsi="Georgia"/>
      <w:b/>
      <w:kern w:val="2"/>
      <w:sz w:val="24"/>
      <w:lang w:val="en-CA" w:eastAsia="zh-CN"/>
      <w14:ligatures w14:val="standardContextual"/>
    </w:rPr>
  </w:style>
  <w:style w:type="paragraph" w:customStyle="1" w:styleId="NothingCharCharChar">
    <w:name w:val="Nothing Char Char Char"/>
    <w:link w:val="NothingCharChar"/>
    <w:qFormat/>
    <w:rsid w:val="00E97862"/>
    <w:pPr>
      <w:jc w:val="both"/>
    </w:pPr>
  </w:style>
  <w:style w:type="paragraph" w:customStyle="1" w:styleId="StyleLeft021">
    <w:name w:val="Style Left:  0.2&quot;1"/>
    <w:basedOn w:val="Normal"/>
    <w:uiPriority w:val="99"/>
    <w:qFormat/>
    <w:rsid w:val="00E97862"/>
    <w:pPr>
      <w:ind w:left="288"/>
    </w:pPr>
    <w:rPr>
      <w:rFonts w:eastAsia="SimSun"/>
      <w:sz w:val="20"/>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97862"/>
    <w:rPr>
      <w:rFonts w:eastAsia="Times New Roman"/>
      <w:sz w:val="20"/>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locked/>
    <w:rsid w:val="00E97862"/>
    <w:rPr>
      <w:rFonts w:ascii="Calibri" w:eastAsia="Times New Roman" w:hAnsi="Calibri" w:cs="Calibri"/>
      <w:kern w:val="0"/>
      <w:sz w:val="20"/>
      <w:u w:val="single"/>
      <w:bdr w:val="single" w:sz="4" w:space="0" w:color="auto"/>
      <w:lang w:val="en-US" w:eastAsia="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97862"/>
    <w:rPr>
      <w:rFonts w:eastAsia="Times New Roman"/>
      <w:sz w:val="20"/>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locked/>
    <w:rsid w:val="00E97862"/>
    <w:rPr>
      <w:rFonts w:ascii="Calibri" w:eastAsia="Times New Roman" w:hAnsi="Calibri" w:cs="Calibri"/>
      <w:kern w:val="0"/>
      <w:sz w:val="20"/>
      <w:u w:val="single"/>
      <w:bdr w:val="single" w:sz="4" w:space="0" w:color="auto"/>
      <w:lang w:val="en-US" w:eastAsia="en-US"/>
      <w14:ligatures w14:val="none"/>
    </w:rPr>
  </w:style>
  <w:style w:type="character" w:customStyle="1" w:styleId="boldcitationChar">
    <w:name w:val="bold citation Char"/>
    <w:rsid w:val="00E97862"/>
    <w:rPr>
      <w:rFonts w:ascii="Arial" w:hAnsi="Arial"/>
      <w:b/>
      <w:sz w:val="24"/>
      <w:u w:val="thick"/>
      <w:lang w:val="en-US" w:eastAsia="en-US"/>
    </w:rPr>
  </w:style>
  <w:style w:type="paragraph" w:customStyle="1" w:styleId="BlockTitle20">
    <w:name w:val="Block Title #2"/>
    <w:basedOn w:val="Normal"/>
    <w:uiPriority w:val="99"/>
    <w:qFormat/>
    <w:rsid w:val="00E9786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97862"/>
    <w:rPr>
      <w:b/>
      <w:sz w:val="20"/>
    </w:rPr>
  </w:style>
  <w:style w:type="character" w:customStyle="1" w:styleId="BoldunderlineChar3">
    <w:name w:val="Bold/underline Char"/>
    <w:rsid w:val="00E97862"/>
    <w:rPr>
      <w:rFonts w:eastAsia="SimSun"/>
      <w:b/>
      <w:sz w:val="24"/>
      <w:u w:val="single"/>
      <w:lang w:val="en-US" w:eastAsia="zh-CN"/>
    </w:rPr>
  </w:style>
  <w:style w:type="character" w:customStyle="1" w:styleId="underlinetextchar0">
    <w:name w:val="underlinetextchar"/>
    <w:rsid w:val="00E97862"/>
  </w:style>
  <w:style w:type="character" w:customStyle="1" w:styleId="boldciteChar1">
    <w:name w:val="bold cite Char1"/>
    <w:rsid w:val="00E97862"/>
    <w:rPr>
      <w:b/>
      <w:sz w:val="28"/>
      <w:u w:val="thick" w:color="000000"/>
    </w:rPr>
  </w:style>
  <w:style w:type="character" w:customStyle="1" w:styleId="tagCharCharChar1">
    <w:name w:val="tag Char Char Char1"/>
    <w:rsid w:val="00E97862"/>
    <w:rPr>
      <w:b/>
      <w:sz w:val="24"/>
      <w:lang w:val="en-US" w:eastAsia="en-US"/>
    </w:rPr>
  </w:style>
  <w:style w:type="character" w:customStyle="1" w:styleId="underlinecardChar0">
    <w:name w:val="underline card Char"/>
    <w:rsid w:val="00E97862"/>
    <w:rPr>
      <w:rFonts w:ascii="Arial" w:hAnsi="Arial"/>
      <w:sz w:val="24"/>
      <w:u w:val="single"/>
      <w:lang w:val="en-US" w:eastAsia="en-US"/>
    </w:rPr>
  </w:style>
  <w:style w:type="paragraph" w:customStyle="1" w:styleId="date-comments">
    <w:name w:val="date-comments"/>
    <w:basedOn w:val="Normal"/>
    <w:uiPriority w:val="99"/>
    <w:qFormat/>
    <w:rsid w:val="00E97862"/>
    <w:pPr>
      <w:spacing w:before="100" w:beforeAutospacing="1" w:after="100" w:afterAutospacing="1"/>
    </w:pPr>
    <w:rPr>
      <w:rFonts w:ascii="Times" w:hAnsi="Times"/>
      <w:sz w:val="20"/>
      <w:szCs w:val="20"/>
    </w:rPr>
  </w:style>
  <w:style w:type="character" w:customStyle="1" w:styleId="articleauthor0">
    <w:name w:val="articleauthor"/>
    <w:rsid w:val="00E97862"/>
  </w:style>
  <w:style w:type="character" w:customStyle="1" w:styleId="bodysubtoc">
    <w:name w:val="bodysubtoc"/>
    <w:rsid w:val="00E97862"/>
  </w:style>
  <w:style w:type="character" w:customStyle="1" w:styleId="lefttitlesmaller">
    <w:name w:val="lefttitlesmaller"/>
    <w:rsid w:val="00E97862"/>
  </w:style>
  <w:style w:type="character" w:customStyle="1" w:styleId="mb">
    <w:name w:val="mb"/>
    <w:rsid w:val="00E97862"/>
  </w:style>
  <w:style w:type="character" w:customStyle="1" w:styleId="submitted-date">
    <w:name w:val="submitted-date"/>
    <w:rsid w:val="00E97862"/>
  </w:style>
  <w:style w:type="character" w:customStyle="1" w:styleId="submitted-time">
    <w:name w:val="submitted-time"/>
    <w:rsid w:val="00E97862"/>
  </w:style>
  <w:style w:type="character" w:customStyle="1" w:styleId="A20">
    <w:name w:val="A2"/>
    <w:uiPriority w:val="99"/>
    <w:rsid w:val="00E97862"/>
    <w:rPr>
      <w:rFonts w:ascii="Sabon LT Std" w:hAnsi="Sabon LT Std"/>
      <w:color w:val="000000"/>
      <w:sz w:val="15"/>
    </w:rPr>
  </w:style>
  <w:style w:type="character" w:customStyle="1" w:styleId="searchword">
    <w:name w:val="searchword"/>
    <w:rsid w:val="00E9786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97862"/>
    <w:pPr>
      <w:widowControl w:val="0"/>
      <w:jc w:val="both"/>
      <w:outlineLvl w:val="1"/>
    </w:pPr>
    <w:rPr>
      <w:rFonts w:ascii="Times New Roman" w:eastAsia="Times New Roman" w:hAnsi="Times New Roman" w:cs="Times New Roman"/>
      <w:b/>
      <w:kern w:val="0"/>
      <w:lang w:val="en-US" w:eastAsia="en-US"/>
      <w14:ligatures w14:val="none"/>
    </w:rPr>
  </w:style>
  <w:style w:type="character" w:customStyle="1" w:styleId="FontStyle19">
    <w:name w:val="Font Style19"/>
    <w:basedOn w:val="DefaultParagraphFont"/>
    <w:uiPriority w:val="99"/>
    <w:rsid w:val="00E97862"/>
    <w:rPr>
      <w:rFonts w:ascii="Times New Roman" w:hAnsi="Times New Roman" w:cs="Times New Roman"/>
      <w:sz w:val="18"/>
      <w:szCs w:val="18"/>
    </w:rPr>
  </w:style>
  <w:style w:type="character" w:customStyle="1" w:styleId="bylines">
    <w:name w:val="bylines"/>
    <w:basedOn w:val="DefaultParagraphFont"/>
    <w:rsid w:val="00E97862"/>
    <w:rPr>
      <w:rFonts w:cs="Times New Roman"/>
    </w:rPr>
  </w:style>
  <w:style w:type="character" w:customStyle="1" w:styleId="StyleStyleBoldUnderlineUnderlineIntenseEmphasis1apple-style-2">
    <w:name w:val="Style Style Bold UnderlineUnderlineIntense Emphasis1apple-style-...2"/>
    <w:basedOn w:val="DefaultParagraphFont"/>
    <w:rsid w:val="00E97862"/>
    <w:rPr>
      <w:rFonts w:cs="Times New Roman"/>
      <w:bCs/>
      <w:sz w:val="22"/>
      <w:u w:val="single"/>
    </w:rPr>
  </w:style>
  <w:style w:type="character" w:customStyle="1" w:styleId="FontStyle57">
    <w:name w:val="Font Style57"/>
    <w:rsid w:val="00E97862"/>
    <w:rPr>
      <w:rFonts w:ascii="Georgia" w:hAnsi="Georgia"/>
      <w:b/>
      <w:sz w:val="14"/>
    </w:rPr>
  </w:style>
  <w:style w:type="character" w:customStyle="1" w:styleId="FontStyle89">
    <w:name w:val="Font Style89"/>
    <w:rsid w:val="00E97862"/>
    <w:rPr>
      <w:rFonts w:ascii="Times New Roman" w:hAnsi="Times New Roman"/>
      <w:b/>
      <w:smallCaps/>
      <w:spacing w:val="40"/>
      <w:sz w:val="16"/>
    </w:rPr>
  </w:style>
  <w:style w:type="character" w:customStyle="1" w:styleId="style3Char0">
    <w:name w:val="style 3 Char"/>
    <w:rsid w:val="00E97862"/>
    <w:rPr>
      <w:sz w:val="24"/>
      <w:lang w:val="en-US" w:eastAsia="en-US"/>
    </w:rPr>
  </w:style>
  <w:style w:type="paragraph" w:customStyle="1" w:styleId="003Cite">
    <w:name w:val="003Cite"/>
    <w:basedOn w:val="Normal"/>
    <w:uiPriority w:val="99"/>
    <w:qFormat/>
    <w:rsid w:val="00E97862"/>
    <w:rPr>
      <w:rFonts w:eastAsia="Times New Roman"/>
      <w:szCs w:val="16"/>
    </w:rPr>
  </w:style>
  <w:style w:type="paragraph" w:customStyle="1" w:styleId="NormalBold">
    <w:name w:val="Normal + Bold"/>
    <w:aliases w:val="Double Underline"/>
    <w:basedOn w:val="Normal"/>
    <w:link w:val="NormalBoldChar"/>
    <w:qFormat/>
    <w:rsid w:val="00E97862"/>
    <w:pPr>
      <w:jc w:val="both"/>
    </w:pPr>
    <w:rPr>
      <w:b/>
      <w:color w:val="000000"/>
      <w:sz w:val="20"/>
      <w:u w:val="single"/>
    </w:rPr>
  </w:style>
  <w:style w:type="character" w:customStyle="1" w:styleId="NormalBoldChar">
    <w:name w:val="Normal + Bold Char"/>
    <w:aliases w:val="Double Underline Char"/>
    <w:basedOn w:val="DefaultParagraphFont"/>
    <w:link w:val="NormalBold"/>
    <w:locked/>
    <w:rsid w:val="00E97862"/>
    <w:rPr>
      <w:rFonts w:ascii="Calibri" w:hAnsi="Calibri" w:cs="Calibri"/>
      <w:b/>
      <w:color w:val="000000"/>
      <w:kern w:val="0"/>
      <w:sz w:val="20"/>
      <w:u w:val="single"/>
      <w:lang w:val="en-US" w:eastAsia="en-US"/>
      <w14:ligatures w14:val="none"/>
    </w:rPr>
  </w:style>
  <w:style w:type="paragraph" w:customStyle="1" w:styleId="StyleCards12ptThickunderline">
    <w:name w:val="Style Cards + 12 pt Thick underline"/>
    <w:basedOn w:val="Normal"/>
    <w:link w:val="StyleCards12ptThickunderlineChar2"/>
    <w:qFormat/>
    <w:rsid w:val="00E97862"/>
    <w:pPr>
      <w:autoSpaceDE w:val="0"/>
      <w:autoSpaceDN w:val="0"/>
      <w:adjustRightInd w:val="0"/>
      <w:ind w:left="432" w:right="432"/>
      <w:jc w:val="both"/>
    </w:pPr>
    <w:rPr>
      <w:rFonts w:eastAsia="Times New Roman"/>
      <w:sz w:val="20"/>
      <w:u w:val="thick"/>
    </w:rPr>
  </w:style>
  <w:style w:type="character" w:customStyle="1" w:styleId="StyleCards12ptThickunderlineChar2">
    <w:name w:val="Style Cards + 12 pt Thick underline Char2"/>
    <w:link w:val="StyleCards12ptThickunderline"/>
    <w:locked/>
    <w:rsid w:val="00E97862"/>
    <w:rPr>
      <w:rFonts w:ascii="Calibri" w:eastAsia="Times New Roman" w:hAnsi="Calibri" w:cs="Calibri"/>
      <w:kern w:val="0"/>
      <w:sz w:val="20"/>
      <w:u w:val="thick"/>
      <w:lang w:val="en-US" w:eastAsia="en-US"/>
      <w14:ligatures w14:val="none"/>
    </w:rPr>
  </w:style>
  <w:style w:type="character" w:customStyle="1" w:styleId="BlockHeadingsChar1">
    <w:name w:val="Block Headings Char1"/>
    <w:rsid w:val="00E97862"/>
    <w:rPr>
      <w:b/>
      <w:caps/>
    </w:rPr>
  </w:style>
  <w:style w:type="character" w:customStyle="1" w:styleId="Longcite">
    <w:name w:val="Longcite"/>
    <w:rsid w:val="00E97862"/>
    <w:rPr>
      <w:sz w:val="16"/>
    </w:rPr>
  </w:style>
  <w:style w:type="paragraph" w:customStyle="1" w:styleId="NormalUnderline0">
    <w:name w:val="Normal + Underline"/>
    <w:basedOn w:val="Normal"/>
    <w:link w:val="NormalUnderlineChar0"/>
    <w:qFormat/>
    <w:rsid w:val="00E97862"/>
    <w:pPr>
      <w:ind w:left="720"/>
    </w:pPr>
    <w:rPr>
      <w:rFonts w:eastAsia="Times New Roman"/>
      <w:b/>
      <w:sz w:val="20"/>
      <w:u w:val="single"/>
    </w:rPr>
  </w:style>
  <w:style w:type="character" w:customStyle="1" w:styleId="NormalUnderlineChar0">
    <w:name w:val="Normal + Underline Char"/>
    <w:link w:val="NormalUnderline0"/>
    <w:locked/>
    <w:rsid w:val="00E97862"/>
    <w:rPr>
      <w:rFonts w:ascii="Calibri" w:eastAsia="Times New Roman" w:hAnsi="Calibri" w:cs="Calibri"/>
      <w:b/>
      <w:kern w:val="0"/>
      <w:sz w:val="20"/>
      <w:u w:val="single"/>
      <w:lang w:val="en-US" w:eastAsia="en-US"/>
      <w14:ligatures w14:val="none"/>
    </w:rPr>
  </w:style>
  <w:style w:type="character" w:customStyle="1" w:styleId="FontStyle170">
    <w:name w:val="Font Style170"/>
    <w:uiPriority w:val="99"/>
    <w:rsid w:val="00E97862"/>
    <w:rPr>
      <w:rFonts w:ascii="Bookman Old Style" w:hAnsi="Bookman Old Style"/>
      <w:sz w:val="16"/>
    </w:rPr>
  </w:style>
  <w:style w:type="character" w:customStyle="1" w:styleId="FontStyle17">
    <w:name w:val="Font Style17"/>
    <w:uiPriority w:val="99"/>
    <w:rsid w:val="00E97862"/>
    <w:rPr>
      <w:rFonts w:ascii="Book Antiqua" w:hAnsi="Book Antiqua"/>
      <w:i/>
      <w:spacing w:val="10"/>
      <w:sz w:val="22"/>
    </w:rPr>
  </w:style>
  <w:style w:type="character" w:customStyle="1" w:styleId="FontStyle329">
    <w:name w:val="Font Style329"/>
    <w:basedOn w:val="DefaultParagraphFont"/>
    <w:uiPriority w:val="99"/>
    <w:rsid w:val="00E97862"/>
    <w:rPr>
      <w:rFonts w:ascii="Times New Roman" w:hAnsi="Times New Roman" w:cs="Times New Roman"/>
      <w:b/>
      <w:bCs/>
      <w:spacing w:val="-10"/>
      <w:sz w:val="18"/>
      <w:szCs w:val="18"/>
    </w:rPr>
  </w:style>
  <w:style w:type="character" w:customStyle="1" w:styleId="m4575830247971856040gmail-styleunderline">
    <w:name w:val="m_4575830247971856040gmail-styleunderline"/>
    <w:basedOn w:val="DefaultParagraphFont"/>
    <w:rsid w:val="00E97862"/>
    <w:rPr>
      <w:rFonts w:cs="Times New Roman"/>
    </w:rPr>
  </w:style>
  <w:style w:type="character" w:customStyle="1" w:styleId="m4575830247971856040gmail-boldunderlinechar">
    <w:name w:val="m_4575830247971856040gmail-boldunderlinechar"/>
    <w:basedOn w:val="DefaultParagraphFont"/>
    <w:rsid w:val="00E97862"/>
    <w:rPr>
      <w:rFonts w:cs="Times New Roman"/>
    </w:rPr>
  </w:style>
  <w:style w:type="character" w:customStyle="1" w:styleId="italics">
    <w:name w:val="italics"/>
    <w:basedOn w:val="DefaultParagraphFont"/>
    <w:rsid w:val="00E97862"/>
    <w:rPr>
      <w:rFonts w:cs="Times New Roman"/>
    </w:rPr>
  </w:style>
  <w:style w:type="character" w:customStyle="1" w:styleId="m1373769838492855142gmail-style13ptbold">
    <w:name w:val="m_1373769838492855142gmail-style13ptbold"/>
    <w:basedOn w:val="DefaultParagraphFont"/>
    <w:rsid w:val="00E97862"/>
    <w:rPr>
      <w:rFonts w:cs="Times New Roman"/>
    </w:rPr>
  </w:style>
  <w:style w:type="character" w:customStyle="1" w:styleId="m1373769838492855142gmail-styleunderline">
    <w:name w:val="m_1373769838492855142gmail-styleunderline"/>
    <w:basedOn w:val="DefaultParagraphFont"/>
    <w:rsid w:val="00E97862"/>
    <w:rPr>
      <w:rFonts w:cs="Times New Roman"/>
    </w:rPr>
  </w:style>
  <w:style w:type="character" w:customStyle="1" w:styleId="m-4553493826003150760gmail-style13ptbold">
    <w:name w:val="m_-4553493826003150760gmail-style13ptbold"/>
    <w:basedOn w:val="DefaultParagraphFont"/>
    <w:rsid w:val="00E97862"/>
    <w:rPr>
      <w:rFonts w:cs="Times New Roman"/>
    </w:rPr>
  </w:style>
  <w:style w:type="character" w:customStyle="1" w:styleId="m-4553493826003150760gmail-styleunderline">
    <w:name w:val="m_-4553493826003150760gmail-styleunderline"/>
    <w:basedOn w:val="DefaultParagraphFont"/>
    <w:rsid w:val="00E97862"/>
    <w:rPr>
      <w:rFonts w:cs="Times New Roman"/>
    </w:rPr>
  </w:style>
  <w:style w:type="character" w:customStyle="1" w:styleId="m-1980040478036286082gmail-styleunderline">
    <w:name w:val="m_-1980040478036286082gmail-styleunderline"/>
    <w:basedOn w:val="DefaultParagraphFont"/>
    <w:rsid w:val="00E97862"/>
    <w:rPr>
      <w:rFonts w:cs="Times New Roman"/>
    </w:rPr>
  </w:style>
  <w:style w:type="character" w:customStyle="1" w:styleId="TagsChar">
    <w:name w:val="Tags Char"/>
    <w:locked/>
    <w:rsid w:val="00E97862"/>
    <w:rPr>
      <w:b/>
    </w:rPr>
  </w:style>
  <w:style w:type="character" w:customStyle="1" w:styleId="m9157140472398192259gmail-msohyperlink">
    <w:name w:val="m_9157140472398192259gmail-msohyperlink"/>
    <w:basedOn w:val="DefaultParagraphFont"/>
    <w:rsid w:val="00E97862"/>
    <w:rPr>
      <w:rFonts w:cs="Times New Roman"/>
    </w:rPr>
  </w:style>
  <w:style w:type="paragraph" w:customStyle="1" w:styleId="notes">
    <w:name w:val="notes"/>
    <w:basedOn w:val="Normal"/>
    <w:rsid w:val="00E97862"/>
    <w:pPr>
      <w:spacing w:before="100" w:beforeAutospacing="1" w:after="100" w:afterAutospacing="1"/>
    </w:pPr>
    <w:rPr>
      <w:rFonts w:eastAsia="Times New Roman"/>
      <w:sz w:val="20"/>
    </w:rPr>
  </w:style>
  <w:style w:type="character" w:customStyle="1" w:styleId="Heading4Char1">
    <w:name w:val="Heading 4 Char1"/>
    <w:aliases w:val="Big card Char1,body Char1,Normal Tag Char1,heading 2 Char1,Ch Char1,No Spacing111 Char1,No Spacing112 Char1,No Spacing1121 Char1,Read stuff Char1,No Spacing4 Char1,Tag Char1,Heading 2 Char2 Char Char1,Heading 2 Char1 Char Char Char1"/>
    <w:qFormat/>
    <w:rsid w:val="00E97862"/>
    <w:rPr>
      <w:rFonts w:ascii="Times New Roman" w:hAnsi="Times New Roman"/>
      <w:b/>
      <w:sz w:val="28"/>
    </w:rPr>
  </w:style>
  <w:style w:type="character" w:customStyle="1" w:styleId="Heading4Char2">
    <w:name w:val="Heading 4 Char2"/>
    <w:aliases w:val="Underlined Char2,small text Char1,body Char2"/>
    <w:rsid w:val="00E97862"/>
    <w:rPr>
      <w:rFonts w:ascii="Bell MT" w:hAnsi="Bell MT"/>
      <w:sz w:val="22"/>
      <w:u w:val="single"/>
    </w:rPr>
  </w:style>
  <w:style w:type="character" w:customStyle="1" w:styleId="UnderlinedChar1">
    <w:name w:val="Underlined Char1"/>
    <w:aliases w:val="no read Char1,No Spacing211 Char1,No Spacing12 Char1,No Spacing2111 Char1"/>
    <w:basedOn w:val="DefaultParagraphFont"/>
    <w:qFormat/>
    <w:rsid w:val="00E97862"/>
    <w:rPr>
      <w:rFonts w:ascii="Century Gothic" w:hAnsi="Century Gothic" w:cs="Times New Roman"/>
      <w:sz w:val="24"/>
      <w:u w:val="thick"/>
    </w:rPr>
  </w:style>
  <w:style w:type="character" w:customStyle="1" w:styleId="m-2745674872889869693gmail-style13ptbold">
    <w:name w:val="m_-2745674872889869693gmail-style13ptbold"/>
    <w:basedOn w:val="DefaultParagraphFont"/>
    <w:rsid w:val="00E97862"/>
    <w:rPr>
      <w:rFonts w:cs="Times New Roman"/>
    </w:rPr>
  </w:style>
  <w:style w:type="character" w:customStyle="1" w:styleId="m-2745674872889869693gmail-styleunderline">
    <w:name w:val="m_-2745674872889869693gmail-styleunderline"/>
    <w:basedOn w:val="DefaultParagraphFont"/>
    <w:rsid w:val="00E97862"/>
    <w:rPr>
      <w:rFonts w:cs="Times New Roman"/>
    </w:rPr>
  </w:style>
  <w:style w:type="character" w:customStyle="1" w:styleId="UnresolvedMention3">
    <w:name w:val="Unresolved Mention3"/>
    <w:basedOn w:val="DefaultParagraphFont"/>
    <w:uiPriority w:val="99"/>
    <w:unhideWhenUsed/>
    <w:rsid w:val="00E97862"/>
    <w:rPr>
      <w:rFonts w:cs="Times New Roman"/>
      <w:color w:val="808080"/>
      <w:shd w:val="clear" w:color="auto" w:fill="E6E6E6"/>
    </w:rPr>
  </w:style>
  <w:style w:type="character" w:customStyle="1" w:styleId="UnresolvedMention4">
    <w:name w:val="Unresolved Mention4"/>
    <w:basedOn w:val="DefaultParagraphFont"/>
    <w:uiPriority w:val="99"/>
    <w:unhideWhenUsed/>
    <w:rsid w:val="00E97862"/>
    <w:rPr>
      <w:rFonts w:cs="Times New Roman"/>
      <w:color w:val="808080"/>
      <w:shd w:val="clear" w:color="auto" w:fill="E6E6E6"/>
    </w:rPr>
  </w:style>
  <w:style w:type="character" w:customStyle="1" w:styleId="m-8082899869479211226gmail-styleunderline">
    <w:name w:val="m_-8082899869479211226gmail-styleunderline"/>
    <w:basedOn w:val="DefaultParagraphFont"/>
    <w:rsid w:val="00E97862"/>
    <w:rPr>
      <w:rFonts w:cs="Times New Roman"/>
    </w:rPr>
  </w:style>
  <w:style w:type="paragraph" w:customStyle="1" w:styleId="NoteLevel23">
    <w:name w:val="Note Level 23"/>
    <w:basedOn w:val="Normal"/>
    <w:next w:val="Normal"/>
    <w:uiPriority w:val="99"/>
    <w:qFormat/>
    <w:rsid w:val="00E97862"/>
    <w:pPr>
      <w:keepNext/>
      <w:ind w:left="288" w:right="288"/>
    </w:pPr>
    <w:rPr>
      <w:rFonts w:eastAsia="MS Gothic"/>
      <w:sz w:val="20"/>
      <w:szCs w:val="20"/>
    </w:rPr>
  </w:style>
  <w:style w:type="paragraph" w:customStyle="1" w:styleId="NoteLevel24">
    <w:name w:val="Note Level 24"/>
    <w:basedOn w:val="Normal"/>
    <w:next w:val="Normal"/>
    <w:uiPriority w:val="99"/>
    <w:qFormat/>
    <w:rsid w:val="00E97862"/>
    <w:pPr>
      <w:keepNext/>
      <w:ind w:left="288" w:right="288"/>
    </w:pPr>
    <w:rPr>
      <w:rFonts w:eastAsia="MS Gothic"/>
      <w:sz w:val="20"/>
      <w:szCs w:val="20"/>
    </w:rPr>
  </w:style>
  <w:style w:type="paragraph" w:customStyle="1" w:styleId="NoteLevel25">
    <w:name w:val="Note Level 25"/>
    <w:basedOn w:val="Normal"/>
    <w:next w:val="Normal"/>
    <w:uiPriority w:val="99"/>
    <w:qFormat/>
    <w:rsid w:val="00E97862"/>
    <w:pPr>
      <w:keepNext/>
      <w:ind w:left="288" w:right="288"/>
    </w:pPr>
    <w:rPr>
      <w:rFonts w:eastAsia="MS Gothic"/>
      <w:sz w:val="20"/>
      <w:szCs w:val="20"/>
    </w:rPr>
  </w:style>
  <w:style w:type="character" w:customStyle="1" w:styleId="m-1651718279557890098gmail-style13ptbold">
    <w:name w:val="m_-1651718279557890098gmail-style13ptbold"/>
    <w:basedOn w:val="DefaultParagraphFont"/>
    <w:rsid w:val="00E97862"/>
    <w:rPr>
      <w:rFonts w:cs="Times New Roman"/>
    </w:rPr>
  </w:style>
  <w:style w:type="character" w:customStyle="1" w:styleId="m-1651718279557890098gmail-styleunderline">
    <w:name w:val="m_-1651718279557890098gmail-styleunderline"/>
    <w:basedOn w:val="DefaultParagraphFont"/>
    <w:rsid w:val="00E97862"/>
    <w:rPr>
      <w:rFonts w:cs="Times New Roman"/>
    </w:rPr>
  </w:style>
  <w:style w:type="character" w:customStyle="1" w:styleId="m6210712409020973331gmail-styleunderline">
    <w:name w:val="m_6210712409020973331gmail-styleunderline"/>
    <w:basedOn w:val="DefaultParagraphFont"/>
    <w:rsid w:val="00E97862"/>
    <w:rPr>
      <w:rFonts w:cs="Times New Roman"/>
    </w:rPr>
  </w:style>
  <w:style w:type="paragraph" w:customStyle="1" w:styleId="NotBold10">
    <w:name w:val="NotBold10"/>
    <w:link w:val="NotBold10Char"/>
    <w:rsid w:val="00E97862"/>
    <w:pPr>
      <w:spacing w:after="200" w:line="276" w:lineRule="auto"/>
      <w:ind w:left="288" w:right="288"/>
    </w:pPr>
    <w:rPr>
      <w:rFonts w:ascii="Calibri" w:eastAsia="Times New Roman" w:hAnsi="Calibri" w:cs="Times New Roman"/>
      <w:kern w:val="0"/>
      <w:sz w:val="22"/>
      <w:szCs w:val="22"/>
      <w:lang w:val="en-US" w:eastAsia="en-US"/>
      <w14:ligatures w14:val="none"/>
    </w:rPr>
  </w:style>
  <w:style w:type="character" w:customStyle="1" w:styleId="NotBold10Char">
    <w:name w:val="NotBold10 Char"/>
    <w:link w:val="NotBold10"/>
    <w:locked/>
    <w:rsid w:val="00E97862"/>
    <w:rPr>
      <w:rFonts w:ascii="Calibri" w:eastAsia="Times New Roman" w:hAnsi="Calibri" w:cs="Times New Roman"/>
      <w:kern w:val="0"/>
      <w:sz w:val="22"/>
      <w:szCs w:val="22"/>
      <w:lang w:val="en-US" w:eastAsia="en-US"/>
      <w14:ligatures w14:val="none"/>
    </w:rPr>
  </w:style>
  <w:style w:type="paragraph" w:customStyle="1" w:styleId="Heading3New">
    <w:name w:val="Heading 3 New"/>
    <w:basedOn w:val="Heading3"/>
    <w:next w:val="Normal"/>
    <w:uiPriority w:val="99"/>
    <w:qFormat/>
    <w:rsid w:val="00E97862"/>
    <w:rPr>
      <w:rFonts w:eastAsia="Times New Roman" w:cs="Times New Roman"/>
      <w:sz w:val="36"/>
      <w:szCs w:val="22"/>
    </w:rPr>
  </w:style>
  <w:style w:type="character" w:customStyle="1" w:styleId="TaglinesChar">
    <w:name w:val="Taglines Char"/>
    <w:link w:val="Taglines"/>
    <w:locked/>
    <w:rsid w:val="00E97862"/>
    <w:rPr>
      <w:rFonts w:ascii="Calibri" w:eastAsia="Times New Roman" w:hAnsi="Calibri"/>
      <w:b/>
      <w:i/>
      <w:sz w:val="26"/>
      <w:u w:val="single"/>
    </w:rPr>
  </w:style>
  <w:style w:type="paragraph" w:customStyle="1" w:styleId="Taglines">
    <w:name w:val="Taglines"/>
    <w:basedOn w:val="Heading2"/>
    <w:link w:val="TaglinesChar"/>
    <w:rsid w:val="00E97862"/>
    <w:rPr>
      <w:rFonts w:eastAsia="Times New Roman" w:cstheme="minorBidi"/>
      <w:i/>
      <w:kern w:val="2"/>
      <w:sz w:val="26"/>
      <w:szCs w:val="24"/>
      <w:u w:val="single"/>
      <w:lang w:val="en-CA" w:eastAsia="zh-CN"/>
      <w14:ligatures w14:val="standardContextual"/>
    </w:rPr>
  </w:style>
  <w:style w:type="character" w:customStyle="1" w:styleId="DebateUnderlinedChar">
    <w:name w:val="Debate Underlined Char"/>
    <w:link w:val="DebateUnderlined"/>
    <w:locked/>
    <w:rsid w:val="00E97862"/>
    <w:rPr>
      <w:rFonts w:ascii="Calibri" w:eastAsia="Times New Roman" w:hAnsi="Calibri"/>
      <w:b/>
      <w:u w:val="single"/>
    </w:rPr>
  </w:style>
  <w:style w:type="paragraph" w:customStyle="1" w:styleId="DebateUnderlined">
    <w:name w:val="Debate Underlined"/>
    <w:basedOn w:val="Normal"/>
    <w:link w:val="DebateUnderlinedChar"/>
    <w:qFormat/>
    <w:rsid w:val="00E97862"/>
    <w:rPr>
      <w:rFonts w:eastAsia="Times New Roman"/>
      <w:b/>
      <w:kern w:val="2"/>
      <w:sz w:val="24"/>
      <w:u w:val="single"/>
      <w:lang w:val="en-CA"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97862"/>
    <w:rPr>
      <w:rFonts w:ascii="Calibri" w:eastAsia="Times New Roman" w:hAnsi="Calibri"/>
      <w:b/>
    </w:rPr>
  </w:style>
  <w:style w:type="paragraph" w:customStyle="1" w:styleId="DebateTag">
    <w:name w:val="Debate Tag"/>
    <w:basedOn w:val="Normal"/>
    <w:link w:val="DebateTagChar"/>
    <w:uiPriority w:val="99"/>
    <w:qFormat/>
    <w:rsid w:val="00E97862"/>
    <w:rPr>
      <w:rFonts w:eastAsia="Times New Roman"/>
      <w:b/>
      <w:kern w:val="2"/>
      <w:sz w:val="24"/>
      <w:lang w:val="en-CA" w:eastAsia="zh-CN"/>
      <w14:ligatures w14:val="standardContextual"/>
    </w:rPr>
  </w:style>
  <w:style w:type="character" w:customStyle="1" w:styleId="Highlight1">
    <w:name w:val="Highlight"/>
    <w:uiPriority w:val="1"/>
    <w:qFormat/>
    <w:rsid w:val="00E97862"/>
    <w:rPr>
      <w:bdr w:val="none" w:sz="0" w:space="0" w:color="auto" w:frame="1"/>
      <w:shd w:val="clear" w:color="auto" w:fill="FFFF99"/>
    </w:rPr>
  </w:style>
  <w:style w:type="character" w:customStyle="1" w:styleId="CHighlight">
    <w:name w:val="CHighlight"/>
    <w:rsid w:val="00E97862"/>
    <w:rPr>
      <w:u w:val="single"/>
      <w:bdr w:val="none" w:sz="0" w:space="0" w:color="auto" w:frame="1"/>
      <w:shd w:val="clear" w:color="auto" w:fill="00FF00"/>
    </w:rPr>
  </w:style>
  <w:style w:type="paragraph" w:customStyle="1" w:styleId="FreeForm">
    <w:name w:val="Free Form"/>
    <w:qFormat/>
    <w:rsid w:val="00E97862"/>
    <w:rPr>
      <w:rFonts w:ascii="Helvetica" w:eastAsia="Times New Roman" w:hAnsi="Helvetica" w:cs="Times New Roman"/>
      <w:color w:val="000000"/>
      <w:kern w:val="0"/>
      <w:szCs w:val="20"/>
      <w:lang w:val="en-US" w:eastAsia="en-US"/>
      <w14:ligatures w14:val="none"/>
    </w:rPr>
  </w:style>
  <w:style w:type="paragraph" w:customStyle="1" w:styleId="PhoTag">
    <w:name w:val="PhoTag"/>
    <w:basedOn w:val="Normal"/>
    <w:next w:val="Normal"/>
    <w:autoRedefine/>
    <w:qFormat/>
    <w:rsid w:val="00E97862"/>
    <w:rPr>
      <w:b/>
      <w:color w:val="000000"/>
      <w:sz w:val="20"/>
    </w:rPr>
  </w:style>
  <w:style w:type="paragraph" w:customStyle="1" w:styleId="OmniPage17">
    <w:name w:val="OmniPage #17"/>
    <w:basedOn w:val="Normal"/>
    <w:qFormat/>
    <w:rsid w:val="00E97862"/>
    <w:rPr>
      <w:color w:val="000000"/>
      <w:kern w:val="2"/>
      <w:sz w:val="20"/>
    </w:rPr>
  </w:style>
  <w:style w:type="paragraph" w:customStyle="1" w:styleId="OmniPage20">
    <w:name w:val="OmniPage #20"/>
    <w:basedOn w:val="Normal"/>
    <w:qFormat/>
    <w:rsid w:val="00E97862"/>
    <w:rPr>
      <w:color w:val="000000"/>
      <w:kern w:val="2"/>
      <w:sz w:val="20"/>
    </w:rPr>
  </w:style>
  <w:style w:type="paragraph" w:customStyle="1" w:styleId="OmniPage23">
    <w:name w:val="OmniPage #23"/>
    <w:basedOn w:val="Normal"/>
    <w:qFormat/>
    <w:rsid w:val="00E97862"/>
    <w:rPr>
      <w:color w:val="000000"/>
      <w:kern w:val="2"/>
      <w:sz w:val="20"/>
    </w:rPr>
  </w:style>
  <w:style w:type="paragraph" w:customStyle="1" w:styleId="OmniPage2">
    <w:name w:val="OmniPage #2"/>
    <w:basedOn w:val="Normal"/>
    <w:qFormat/>
    <w:rsid w:val="00E97862"/>
    <w:rPr>
      <w:color w:val="000000"/>
      <w:kern w:val="2"/>
      <w:sz w:val="20"/>
    </w:rPr>
  </w:style>
  <w:style w:type="paragraph" w:customStyle="1" w:styleId="OmniPage5">
    <w:name w:val="OmniPage #5"/>
    <w:basedOn w:val="Normal"/>
    <w:qFormat/>
    <w:rsid w:val="00E97862"/>
    <w:rPr>
      <w:color w:val="000000"/>
      <w:kern w:val="2"/>
      <w:sz w:val="20"/>
    </w:rPr>
  </w:style>
  <w:style w:type="paragraph" w:customStyle="1" w:styleId="OmniPage28">
    <w:name w:val="OmniPage #28"/>
    <w:basedOn w:val="Normal"/>
    <w:qFormat/>
    <w:rsid w:val="00E97862"/>
    <w:rPr>
      <w:color w:val="000000"/>
      <w:kern w:val="2"/>
      <w:sz w:val="20"/>
    </w:rPr>
  </w:style>
  <w:style w:type="paragraph" w:customStyle="1" w:styleId="OmniPage31">
    <w:name w:val="OmniPage #31"/>
    <w:basedOn w:val="Normal"/>
    <w:qFormat/>
    <w:rsid w:val="00E97862"/>
    <w:rPr>
      <w:color w:val="000000"/>
      <w:kern w:val="2"/>
      <w:sz w:val="20"/>
    </w:rPr>
  </w:style>
  <w:style w:type="paragraph" w:customStyle="1" w:styleId="OmniPage41">
    <w:name w:val="OmniPage #41"/>
    <w:basedOn w:val="Normal"/>
    <w:qFormat/>
    <w:rsid w:val="00E97862"/>
    <w:rPr>
      <w:color w:val="000000"/>
      <w:kern w:val="2"/>
      <w:sz w:val="20"/>
    </w:rPr>
  </w:style>
  <w:style w:type="paragraph" w:customStyle="1" w:styleId="OmniPage46">
    <w:name w:val="OmniPage #46"/>
    <w:basedOn w:val="Normal"/>
    <w:qFormat/>
    <w:rsid w:val="00E97862"/>
    <w:rPr>
      <w:color w:val="000000"/>
      <w:kern w:val="2"/>
      <w:sz w:val="20"/>
    </w:rPr>
  </w:style>
  <w:style w:type="paragraph" w:customStyle="1" w:styleId="OmniPage14">
    <w:name w:val="OmniPage #14"/>
    <w:basedOn w:val="Normal"/>
    <w:qFormat/>
    <w:rsid w:val="00E97862"/>
    <w:rPr>
      <w:color w:val="000000"/>
      <w:kern w:val="2"/>
      <w:sz w:val="20"/>
    </w:rPr>
  </w:style>
  <w:style w:type="paragraph" w:customStyle="1" w:styleId="OmniPage50">
    <w:name w:val="OmniPage #50"/>
    <w:basedOn w:val="Normal"/>
    <w:qFormat/>
    <w:rsid w:val="00E97862"/>
    <w:rPr>
      <w:color w:val="000000"/>
      <w:kern w:val="2"/>
      <w:sz w:val="20"/>
    </w:rPr>
  </w:style>
  <w:style w:type="paragraph" w:customStyle="1" w:styleId="OmniPage9">
    <w:name w:val="OmniPage #9"/>
    <w:basedOn w:val="Normal"/>
    <w:qFormat/>
    <w:rsid w:val="00E97862"/>
    <w:rPr>
      <w:color w:val="000000"/>
      <w:kern w:val="2"/>
      <w:sz w:val="20"/>
    </w:rPr>
  </w:style>
  <w:style w:type="paragraph" w:customStyle="1" w:styleId="OmniPage51">
    <w:name w:val="OmniPage #51"/>
    <w:basedOn w:val="Normal"/>
    <w:qFormat/>
    <w:rsid w:val="00E97862"/>
    <w:rPr>
      <w:color w:val="000000"/>
      <w:kern w:val="2"/>
      <w:sz w:val="20"/>
    </w:rPr>
  </w:style>
  <w:style w:type="paragraph" w:customStyle="1" w:styleId="OmniPage29">
    <w:name w:val="OmniPage #29"/>
    <w:basedOn w:val="Normal"/>
    <w:qFormat/>
    <w:rsid w:val="00E97862"/>
    <w:rPr>
      <w:color w:val="000000"/>
      <w:kern w:val="2"/>
      <w:sz w:val="20"/>
    </w:rPr>
  </w:style>
  <w:style w:type="paragraph" w:customStyle="1" w:styleId="OmniPage45">
    <w:name w:val="OmniPage #45"/>
    <w:basedOn w:val="Normal"/>
    <w:qFormat/>
    <w:rsid w:val="00E97862"/>
    <w:rPr>
      <w:color w:val="000000"/>
      <w:kern w:val="2"/>
      <w:sz w:val="20"/>
    </w:rPr>
  </w:style>
  <w:style w:type="paragraph" w:customStyle="1" w:styleId="OmniPage4">
    <w:name w:val="OmniPage #4"/>
    <w:basedOn w:val="Normal"/>
    <w:uiPriority w:val="99"/>
    <w:qFormat/>
    <w:rsid w:val="00E97862"/>
    <w:rPr>
      <w:color w:val="000000"/>
      <w:kern w:val="2"/>
      <w:sz w:val="20"/>
    </w:rPr>
  </w:style>
  <w:style w:type="paragraph" w:customStyle="1" w:styleId="OmniPage55">
    <w:name w:val="OmniPage #55"/>
    <w:basedOn w:val="Normal"/>
    <w:qFormat/>
    <w:rsid w:val="00E97862"/>
    <w:rPr>
      <w:color w:val="000000"/>
      <w:kern w:val="2"/>
      <w:sz w:val="20"/>
    </w:rPr>
  </w:style>
  <w:style w:type="paragraph" w:customStyle="1" w:styleId="OmniPage64">
    <w:name w:val="OmniPage #64"/>
    <w:basedOn w:val="Normal"/>
    <w:qFormat/>
    <w:rsid w:val="00E97862"/>
    <w:rPr>
      <w:color w:val="000000"/>
      <w:kern w:val="2"/>
      <w:sz w:val="20"/>
    </w:rPr>
  </w:style>
  <w:style w:type="paragraph" w:customStyle="1" w:styleId="OmniPage10">
    <w:name w:val="OmniPage #10"/>
    <w:basedOn w:val="Normal"/>
    <w:uiPriority w:val="99"/>
    <w:qFormat/>
    <w:rsid w:val="00E97862"/>
    <w:rPr>
      <w:color w:val="000000"/>
      <w:kern w:val="2"/>
      <w:sz w:val="20"/>
    </w:rPr>
  </w:style>
  <w:style w:type="character" w:customStyle="1" w:styleId="BizChar">
    <w:name w:val="Biz Char"/>
    <w:link w:val="Biz"/>
    <w:locked/>
    <w:rsid w:val="00E97862"/>
    <w:rPr>
      <w:u w:val="single"/>
    </w:rPr>
  </w:style>
  <w:style w:type="paragraph" w:customStyle="1" w:styleId="Biz">
    <w:name w:val="Biz"/>
    <w:basedOn w:val="Normal"/>
    <w:link w:val="BizChar"/>
    <w:rsid w:val="00E97862"/>
    <w:rPr>
      <w:rFonts w:asciiTheme="minorHAnsi" w:hAnsiTheme="minorHAnsi"/>
      <w:kern w:val="2"/>
      <w:sz w:val="24"/>
      <w:u w:val="single"/>
      <w:lang w:val="en-CA" w:eastAsia="zh-CN"/>
      <w14:ligatures w14:val="standardContextual"/>
    </w:rPr>
  </w:style>
  <w:style w:type="character" w:customStyle="1" w:styleId="biz2Char">
    <w:name w:val="biz 2 Char"/>
    <w:link w:val="biz2"/>
    <w:locked/>
    <w:rsid w:val="00E97862"/>
    <w:rPr>
      <w:b/>
      <w:u w:val="single"/>
    </w:rPr>
  </w:style>
  <w:style w:type="paragraph" w:customStyle="1" w:styleId="biz2">
    <w:name w:val="biz 2"/>
    <w:basedOn w:val="Normal"/>
    <w:link w:val="biz2Char"/>
    <w:rsid w:val="00E97862"/>
    <w:rPr>
      <w:rFonts w:asciiTheme="minorHAnsi" w:hAnsiTheme="minorHAnsi"/>
      <w:b/>
      <w:kern w:val="2"/>
      <w:sz w:val="24"/>
      <w:u w:val="single"/>
      <w:lang w:val="en-CA" w:eastAsia="zh-CN"/>
      <w14:ligatures w14:val="standardContextual"/>
    </w:rPr>
  </w:style>
  <w:style w:type="paragraph" w:customStyle="1" w:styleId="smallcite">
    <w:name w:val="smallcite"/>
    <w:basedOn w:val="Normal"/>
    <w:rsid w:val="00E97862"/>
    <w:rPr>
      <w:sz w:val="18"/>
      <w:szCs w:val="18"/>
    </w:rPr>
  </w:style>
  <w:style w:type="paragraph" w:customStyle="1" w:styleId="Textbody">
    <w:name w:val="Text body"/>
    <w:basedOn w:val="Normal"/>
    <w:uiPriority w:val="99"/>
    <w:qFormat/>
    <w:rsid w:val="00E97862"/>
    <w:pPr>
      <w:widowControl w:val="0"/>
      <w:tabs>
        <w:tab w:val="left" w:pos="709"/>
      </w:tabs>
      <w:suppressAutoHyphens/>
      <w:overflowPunct w:val="0"/>
      <w:spacing w:after="120" w:line="276" w:lineRule="auto"/>
    </w:pPr>
    <w:rPr>
      <w:rFonts w:eastAsia="Times New Roman" w:cs="Lohit Hindi"/>
      <w:color w:val="00000A"/>
      <w:sz w:val="20"/>
      <w:lang w:eastAsia="zh-CN" w:bidi="hi-IN"/>
    </w:rPr>
  </w:style>
  <w:style w:type="paragraph" w:customStyle="1" w:styleId="Cardcite">
    <w:name w:val="Card cite"/>
    <w:basedOn w:val="Normal"/>
    <w:link w:val="CardciteChar"/>
    <w:rsid w:val="00E97862"/>
    <w:pPr>
      <w:ind w:left="216"/>
    </w:pPr>
    <w:rPr>
      <w:rFonts w:eastAsia="Times New Roman"/>
      <w:szCs w:val="16"/>
    </w:rPr>
  </w:style>
  <w:style w:type="character" w:customStyle="1" w:styleId="CardciteChar">
    <w:name w:val="Card cite Char"/>
    <w:link w:val="Cardcite"/>
    <w:locked/>
    <w:rsid w:val="00E97862"/>
    <w:rPr>
      <w:rFonts w:ascii="Calibri" w:eastAsia="Times New Roman" w:hAnsi="Calibri" w:cs="Calibri"/>
      <w:kern w:val="0"/>
      <w:sz w:val="22"/>
      <w:szCs w:val="16"/>
      <w:lang w:val="en-US" w:eastAsia="en-US"/>
      <w14:ligatures w14:val="none"/>
    </w:rPr>
  </w:style>
  <w:style w:type="paragraph" w:customStyle="1" w:styleId="StyleStyle49pt1">
    <w:name w:val="Style Style4 + 9 pt1"/>
    <w:basedOn w:val="Normal"/>
    <w:link w:val="StyleStyle49pt1Char"/>
    <w:qFormat/>
    <w:rsid w:val="00E97862"/>
    <w:rPr>
      <w:rFonts w:eastAsia="Times New Roman"/>
      <w:sz w:val="20"/>
      <w:u w:val="single"/>
    </w:rPr>
  </w:style>
  <w:style w:type="character" w:customStyle="1" w:styleId="StyleStyle49pt1Char">
    <w:name w:val="Style Style4 + 9 pt1 Char"/>
    <w:basedOn w:val="DefaultParagraphFont"/>
    <w:link w:val="StyleStyle49pt1"/>
    <w:locked/>
    <w:rsid w:val="00E97862"/>
    <w:rPr>
      <w:rFonts w:ascii="Calibri" w:eastAsia="Times New Roman" w:hAnsi="Calibri" w:cs="Calibri"/>
      <w:kern w:val="0"/>
      <w:sz w:val="20"/>
      <w:u w:val="single"/>
      <w:lang w:val="en-US" w:eastAsia="en-US"/>
      <w14:ligatures w14:val="none"/>
    </w:rPr>
  </w:style>
  <w:style w:type="character" w:customStyle="1" w:styleId="main">
    <w:name w:val="main"/>
    <w:basedOn w:val="DefaultParagraphFont"/>
    <w:rsid w:val="00E97862"/>
    <w:rPr>
      <w:rFonts w:cs="Times New Roman"/>
    </w:rPr>
  </w:style>
  <w:style w:type="character" w:customStyle="1" w:styleId="StyletinyBoldChar">
    <w:name w:val="Style tiny + Bold Char"/>
    <w:basedOn w:val="DefaultParagraphFont"/>
    <w:rsid w:val="00E97862"/>
    <w:rPr>
      <w:rFonts w:eastAsia="Malgun Gothic" w:cs="Times New Roman"/>
      <w:bCs/>
      <w:lang w:val="en-US" w:eastAsia="en-US" w:bidi="ar-SA"/>
    </w:rPr>
  </w:style>
  <w:style w:type="character" w:customStyle="1" w:styleId="StyleBodyText11ptBlackUnderlineChar">
    <w:name w:val="Style Body Text + 11 pt Black Underline Char"/>
    <w:basedOn w:val="DefaultParagraphFont"/>
    <w:rsid w:val="00E97862"/>
    <w:rPr>
      <w:rFonts w:cs="Times New Roman"/>
      <w:color w:val="000000"/>
      <w:u w:val="single"/>
      <w:lang w:val="en-US" w:eastAsia="ar-SA" w:bidi="ar-SA"/>
    </w:rPr>
  </w:style>
  <w:style w:type="paragraph" w:customStyle="1" w:styleId="CiteJV">
    <w:name w:val="CiteJV"/>
    <w:basedOn w:val="Normal"/>
    <w:next w:val="Normal"/>
    <w:link w:val="CiteJVChar"/>
    <w:autoRedefine/>
    <w:rsid w:val="00E97862"/>
    <w:pPr>
      <w:tabs>
        <w:tab w:val="left" w:pos="0"/>
      </w:tabs>
    </w:pPr>
    <w:rPr>
      <w:rFonts w:eastAsia="Times New Roman"/>
      <w:sz w:val="18"/>
    </w:rPr>
  </w:style>
  <w:style w:type="character" w:customStyle="1" w:styleId="CiteJVChar">
    <w:name w:val="CiteJV Char"/>
    <w:link w:val="CiteJV"/>
    <w:locked/>
    <w:rsid w:val="00E97862"/>
    <w:rPr>
      <w:rFonts w:ascii="Calibri" w:eastAsia="Times New Roman" w:hAnsi="Calibri" w:cs="Calibri"/>
      <w:kern w:val="0"/>
      <w:sz w:val="18"/>
      <w:lang w:val="en-US" w:eastAsia="en-US"/>
      <w14:ligatures w14:val="none"/>
    </w:rPr>
  </w:style>
  <w:style w:type="paragraph" w:customStyle="1" w:styleId="StyleBoldUnderline12pt">
    <w:name w:val="Style BoldUnderline + 12 pt"/>
    <w:link w:val="StyleBoldUnderline12ptChar"/>
    <w:rsid w:val="00E97862"/>
    <w:rPr>
      <w:rFonts w:ascii="Times New Roman" w:eastAsia="Times New Roman" w:hAnsi="Times New Roman" w:cs="Times New Roman"/>
      <w:b/>
      <w:bCs/>
      <w:kern w:val="0"/>
      <w:sz w:val="22"/>
      <w:u w:val="single"/>
      <w:lang w:val="en-US" w:eastAsia="en-US"/>
      <w14:ligatures w14:val="none"/>
    </w:rPr>
  </w:style>
  <w:style w:type="character" w:customStyle="1" w:styleId="StyleBoldUnderline12ptChar">
    <w:name w:val="Style BoldUnderline + 12 pt Char"/>
    <w:link w:val="StyleBoldUnderline12pt"/>
    <w:locked/>
    <w:rsid w:val="00E97862"/>
    <w:rPr>
      <w:rFonts w:ascii="Times New Roman" w:eastAsia="Times New Roman" w:hAnsi="Times New Roman" w:cs="Times New Roman"/>
      <w:b/>
      <w:bCs/>
      <w:kern w:val="0"/>
      <w:sz w:val="22"/>
      <w:u w:val="single"/>
      <w:lang w:val="en-US" w:eastAsia="en-US"/>
      <w14:ligatures w14:val="none"/>
    </w:rPr>
  </w:style>
  <w:style w:type="character" w:customStyle="1" w:styleId="field">
    <w:name w:val="field"/>
    <w:basedOn w:val="DefaultParagraphFont"/>
    <w:rsid w:val="00E97862"/>
    <w:rPr>
      <w:rFonts w:cs="Times New Roman"/>
    </w:rPr>
  </w:style>
  <w:style w:type="character" w:customStyle="1" w:styleId="author002ddatechar">
    <w:name w:val="author_002ddate__char"/>
    <w:rsid w:val="00E97862"/>
  </w:style>
  <w:style w:type="paragraph" w:customStyle="1" w:styleId="CiteTextNormal">
    <w:name w:val="Cite Text Normal"/>
    <w:basedOn w:val="Normal"/>
    <w:rsid w:val="00E97862"/>
    <w:rPr>
      <w:rFonts w:eastAsia="Times New Roman"/>
    </w:rPr>
  </w:style>
  <w:style w:type="paragraph" w:customStyle="1" w:styleId="CardTextNormal">
    <w:name w:val="Card Text Normal"/>
    <w:basedOn w:val="Normal"/>
    <w:autoRedefine/>
    <w:rsid w:val="00E97862"/>
    <w:rPr>
      <w:rFonts w:eastAsia="Times New Roman"/>
      <w:sz w:val="18"/>
      <w:szCs w:val="20"/>
    </w:rPr>
  </w:style>
  <w:style w:type="paragraph" w:customStyle="1" w:styleId="CiteNameDate">
    <w:name w:val="Cite Name Date"/>
    <w:basedOn w:val="CardTextNormal"/>
    <w:autoRedefine/>
    <w:rsid w:val="00E97862"/>
    <w:rPr>
      <w:b/>
      <w:sz w:val="22"/>
    </w:rPr>
  </w:style>
  <w:style w:type="paragraph" w:customStyle="1" w:styleId="ExtendedText">
    <w:name w:val="Extended Text"/>
    <w:basedOn w:val="Normal"/>
    <w:link w:val="ExtendedTextChar"/>
    <w:rsid w:val="00E97862"/>
    <w:pPr>
      <w:widowControl w:val="0"/>
    </w:pPr>
    <w:rPr>
      <w:rFonts w:eastAsia="Times New Roman"/>
      <w:sz w:val="12"/>
    </w:rPr>
  </w:style>
  <w:style w:type="character" w:customStyle="1" w:styleId="ExtendedTextChar">
    <w:name w:val="Extended Text Char"/>
    <w:link w:val="ExtendedText"/>
    <w:locked/>
    <w:rsid w:val="00E97862"/>
    <w:rPr>
      <w:rFonts w:ascii="Calibri" w:eastAsia="Times New Roman" w:hAnsi="Calibri" w:cs="Calibri"/>
      <w:kern w:val="0"/>
      <w:sz w:val="12"/>
      <w:lang w:val="en-US" w:eastAsia="en-US"/>
      <w14:ligatures w14:val="none"/>
    </w:rPr>
  </w:style>
  <w:style w:type="character" w:customStyle="1" w:styleId="3oh-">
    <w:name w:val="_3oh-"/>
    <w:basedOn w:val="DefaultParagraphFont"/>
    <w:rsid w:val="00E97862"/>
    <w:rPr>
      <w:rFonts w:cs="Times New Roman"/>
    </w:rPr>
  </w:style>
  <w:style w:type="paragraph" w:customStyle="1" w:styleId="StyleJustified">
    <w:name w:val="Style Justified"/>
    <w:basedOn w:val="Normal"/>
    <w:qFormat/>
    <w:rsid w:val="00E97862"/>
    <w:rPr>
      <w:rFonts w:eastAsia="Times New Roman"/>
      <w:sz w:val="20"/>
      <w:szCs w:val="20"/>
    </w:rPr>
  </w:style>
  <w:style w:type="paragraph" w:customStyle="1" w:styleId="Stylecardtext8pt">
    <w:name w:val="Style card text + 8 pt"/>
    <w:basedOn w:val="Normal"/>
    <w:uiPriority w:val="99"/>
    <w:qFormat/>
    <w:rsid w:val="00E97862"/>
    <w:pPr>
      <w:ind w:right="288"/>
    </w:pPr>
    <w:rPr>
      <w:rFonts w:eastAsia="Times New Roman"/>
    </w:rPr>
  </w:style>
  <w:style w:type="paragraph" w:customStyle="1" w:styleId="cardChar2CharCharCharCharCharCharCharCharCharCharChar">
    <w:name w:val="card Char2 Char Char Char Char Char Char Char Char Char Char Char"/>
    <w:basedOn w:val="Normal"/>
    <w:rsid w:val="00E97862"/>
    <w:pPr>
      <w:ind w:left="288" w:right="288"/>
    </w:pPr>
    <w:rPr>
      <w:rFonts w:eastAsia="Times New Roman"/>
      <w:sz w:val="20"/>
      <w:szCs w:val="20"/>
    </w:rPr>
  </w:style>
  <w:style w:type="numbering" w:customStyle="1" w:styleId="NoList1">
    <w:name w:val="No List1"/>
    <w:next w:val="NoList"/>
    <w:uiPriority w:val="99"/>
    <w:semiHidden/>
    <w:unhideWhenUsed/>
    <w:rsid w:val="00E97862"/>
  </w:style>
  <w:style w:type="paragraph" w:customStyle="1" w:styleId="UnderlineEmphasis">
    <w:name w:val="Underline + Emphasis"/>
    <w:basedOn w:val="Normal"/>
    <w:next w:val="Normal"/>
    <w:link w:val="UnderlineEmphasisChar"/>
    <w:autoRedefine/>
    <w:qFormat/>
    <w:rsid w:val="00E97862"/>
    <w:rPr>
      <w:b/>
      <w:color w:val="000000" w:themeColor="text1"/>
      <w:sz w:val="24"/>
      <w:u w:val="single"/>
    </w:rPr>
  </w:style>
  <w:style w:type="character" w:customStyle="1" w:styleId="UnderlineEmphasisChar">
    <w:name w:val="Underline + Emphasis Char"/>
    <w:basedOn w:val="DefaultParagraphFont"/>
    <w:link w:val="UnderlineEmphasis"/>
    <w:rsid w:val="00E97862"/>
    <w:rPr>
      <w:rFonts w:ascii="Calibri" w:eastAsiaTheme="minorHAnsi" w:hAnsi="Calibri" w:cs="Calibri"/>
      <w:b/>
      <w:color w:val="000000" w:themeColor="text1"/>
      <w:kern w:val="0"/>
      <w:szCs w:val="22"/>
      <w:u w:val="single"/>
      <w:lang w:val="en-US" w:eastAsia="en-US"/>
      <w14:ligatures w14:val="none"/>
    </w:rPr>
  </w:style>
  <w:style w:type="numbering" w:customStyle="1" w:styleId="NoList2">
    <w:name w:val="No List2"/>
    <w:next w:val="NoList"/>
    <w:uiPriority w:val="99"/>
    <w:semiHidden/>
    <w:unhideWhenUsed/>
    <w:rsid w:val="00E97862"/>
  </w:style>
  <w:style w:type="paragraph" w:customStyle="1" w:styleId="analyticreal">
    <w:name w:val="analytic real"/>
    <w:basedOn w:val="Heading4"/>
    <w:link w:val="analyticrealChar"/>
    <w:autoRedefine/>
    <w:uiPriority w:val="4"/>
    <w:qFormat/>
    <w:rsid w:val="00E97862"/>
    <w:rPr>
      <w:color w:val="501549" w:themeColor="accent5" w:themeShade="80"/>
    </w:rPr>
  </w:style>
  <w:style w:type="character" w:customStyle="1" w:styleId="analyticrealChar">
    <w:name w:val="analytic real Char"/>
    <w:basedOn w:val="DefaultParagraphFont"/>
    <w:link w:val="analyticreal"/>
    <w:uiPriority w:val="4"/>
    <w:rsid w:val="00E97862"/>
    <w:rPr>
      <w:rFonts w:ascii="Calibri" w:eastAsiaTheme="majorEastAsia" w:hAnsi="Calibri" w:cstheme="majorBidi"/>
      <w:b/>
      <w:iCs/>
      <w:color w:val="501549" w:themeColor="accent5" w:themeShade="80"/>
      <w:kern w:val="0"/>
      <w:sz w:val="26"/>
      <w:szCs w:val="22"/>
      <w:lang w:val="en-US" w:eastAsia="en-US"/>
      <w14:ligatures w14:val="none"/>
    </w:rPr>
  </w:style>
  <w:style w:type="paragraph" w:customStyle="1" w:styleId="Tagnotes">
    <w:name w:val="Tag notes"/>
    <w:link w:val="TagnotesChar"/>
    <w:uiPriority w:val="4"/>
    <w:qFormat/>
    <w:rsid w:val="00E97862"/>
    <w:pPr>
      <w:spacing w:after="160" w:line="259" w:lineRule="auto"/>
    </w:pPr>
    <w:rPr>
      <w:rFonts w:ascii="Calibri" w:eastAsiaTheme="majorEastAsia" w:hAnsi="Calibri" w:cstheme="majorBidi"/>
      <w:b/>
      <w:color w:val="0E2841" w:themeColor="text2"/>
      <w:kern w:val="0"/>
      <w:lang w:val="en-US" w:eastAsia="en-US"/>
      <w14:ligatures w14:val="none"/>
    </w:rPr>
  </w:style>
  <w:style w:type="character" w:customStyle="1" w:styleId="TagnotesChar">
    <w:name w:val="Tag notes Char"/>
    <w:basedOn w:val="DefaultParagraphFont"/>
    <w:link w:val="Tagnotes"/>
    <w:uiPriority w:val="4"/>
    <w:rsid w:val="00E97862"/>
    <w:rPr>
      <w:rFonts w:ascii="Calibri" w:eastAsiaTheme="majorEastAsia" w:hAnsi="Calibri" w:cstheme="majorBidi"/>
      <w:b/>
      <w:color w:val="0E2841" w:themeColor="text2"/>
      <w:kern w:val="0"/>
      <w:lang w:val="en-US" w:eastAsia="en-US"/>
      <w14:ligatures w14:val="none"/>
    </w:rPr>
  </w:style>
  <w:style w:type="paragraph" w:customStyle="1" w:styleId="cardnotes">
    <w:name w:val="card notes"/>
    <w:uiPriority w:val="4"/>
    <w:qFormat/>
    <w:rsid w:val="00E97862"/>
    <w:pPr>
      <w:spacing w:after="160" w:line="259" w:lineRule="auto"/>
    </w:pPr>
    <w:rPr>
      <w:rFonts w:ascii="Calibri" w:eastAsiaTheme="majorEastAsia" w:hAnsi="Calibri" w:cstheme="majorBidi"/>
      <w:b/>
      <w:iCs/>
      <w:color w:val="3A7C22" w:themeColor="accent6" w:themeShade="BF"/>
      <w:kern w:val="0"/>
      <w:sz w:val="22"/>
      <w:szCs w:val="22"/>
      <w:lang w:val="en-US" w:eastAsia="en-US"/>
      <w14:ligatures w14:val="none"/>
    </w:rPr>
  </w:style>
  <w:style w:type="paragraph" w:customStyle="1" w:styleId="Cardnotes0">
    <w:name w:val="Card notes"/>
    <w:uiPriority w:val="4"/>
    <w:qFormat/>
    <w:rsid w:val="00E97862"/>
    <w:pPr>
      <w:spacing w:after="160" w:line="259" w:lineRule="auto"/>
    </w:pPr>
    <w:rPr>
      <w:rFonts w:ascii="Calibri" w:eastAsiaTheme="minorHAnsi" w:hAnsi="Calibri" w:cs="Calibri"/>
      <w:b/>
      <w:color w:val="3A7C22" w:themeColor="accent6" w:themeShade="BF"/>
      <w:kern w:val="0"/>
      <w:sz w:val="22"/>
      <w:szCs w:val="22"/>
      <w:lang w:val="en-US" w:eastAsia="en-US"/>
      <w14:ligatures w14:val="none"/>
    </w:rPr>
  </w:style>
  <w:style w:type="paragraph" w:customStyle="1" w:styleId="TxBr16p1">
    <w:name w:val="TxBr_16p1"/>
    <w:basedOn w:val="Normal"/>
    <w:rsid w:val="00E9786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97862"/>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CardUpSize-Light">
    <w:name w:val="CardUpSize - Light"/>
    <w:basedOn w:val="Normal"/>
    <w:link w:val="CardUpSize-LightChar"/>
    <w:qFormat/>
    <w:rsid w:val="00E97862"/>
    <w:rPr>
      <w:rFonts w:ascii="Arial" w:eastAsia="Times New Roman" w:hAnsi="Arial"/>
      <w:szCs w:val="32"/>
      <w:u w:val="single"/>
    </w:rPr>
  </w:style>
  <w:style w:type="character" w:customStyle="1" w:styleId="CardUpSize-LightChar">
    <w:name w:val="CardUpSize - Light Char"/>
    <w:link w:val="CardUpSize-Light"/>
    <w:locked/>
    <w:rsid w:val="00E97862"/>
    <w:rPr>
      <w:rFonts w:ascii="Arial" w:eastAsia="Times New Roman" w:hAnsi="Arial" w:cs="Calibri"/>
      <w:kern w:val="0"/>
      <w:sz w:val="22"/>
      <w:szCs w:val="32"/>
      <w:u w:val="single"/>
      <w:lang w:val="en-US" w:eastAsia="en-US"/>
      <w14:ligatures w14:val="none"/>
    </w:rPr>
  </w:style>
  <w:style w:type="paragraph" w:customStyle="1" w:styleId="BlockTitle10">
    <w:name w:val="Block Title #1"/>
    <w:basedOn w:val="Heading1"/>
    <w:qFormat/>
    <w:rsid w:val="00E9786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val="0"/>
      <w:color w:val="000000"/>
      <w:kern w:val="32"/>
      <w:sz w:val="32"/>
    </w:rPr>
  </w:style>
  <w:style w:type="character" w:customStyle="1" w:styleId="CardChar2">
    <w:name w:val="Card Char"/>
    <w:aliases w:val="Heading 2 Char Char Char Char Char Char Char Char Char Char Char Char Char Char Char Char,Heading 2 Char Char Char Char Char Char Char Char Char,Heading 2 Char Char Char Char Char Char,TAG Ch,No Spacing2 Char,tags Char,No Spacing1 Char"/>
    <w:basedOn w:val="DefaultParagraphFont"/>
    <w:locked/>
    <w:rsid w:val="00E97862"/>
    <w:rPr>
      <w:rFonts w:ascii="Georgia" w:eastAsia="Times New Roman" w:hAnsi="Georgia" w:cs="Calibri"/>
      <w:szCs w:val="20"/>
    </w:rPr>
  </w:style>
  <w:style w:type="paragraph" w:customStyle="1" w:styleId="StyleHeading4TagsmalltextBigcardbodyNormalTagNotBold">
    <w:name w:val="Style Heading 4Tagsmall textBig cardbodyNormal Tag + Not Bold"/>
    <w:basedOn w:val="Heading4"/>
    <w:uiPriority w:val="99"/>
    <w:qFormat/>
    <w:rsid w:val="00E97862"/>
    <w:rPr>
      <w:bCs w:val="0"/>
      <w:iCs/>
    </w:rPr>
  </w:style>
  <w:style w:type="character" w:customStyle="1" w:styleId="StyleBox12ptBold">
    <w:name w:val="Style Box + 12 pt Bold"/>
    <w:basedOn w:val="DefaultParagraphFont"/>
    <w:rsid w:val="00E97862"/>
    <w:rPr>
      <w:rFonts w:ascii="Georgia" w:hAnsi="Georgia"/>
      <w:b/>
      <w:bCs/>
      <w:sz w:val="22"/>
      <w:u w:val="single"/>
      <w:bdr w:val="none" w:sz="0" w:space="0" w:color="auto"/>
    </w:rPr>
  </w:style>
  <w:style w:type="character" w:customStyle="1" w:styleId="StyleBox12pt">
    <w:name w:val="Style Box + 12 pt"/>
    <w:basedOn w:val="DefaultParagraphFont"/>
    <w:rsid w:val="00E9786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97862"/>
    <w:rPr>
      <w:rFonts w:ascii="Georgia" w:eastAsia="MS Gothic"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uiPriority w:val="99"/>
    <w:qFormat/>
    <w:rsid w:val="00E97862"/>
    <w:rPr>
      <w:bCs w:val="0"/>
      <w:iCs/>
    </w:rPr>
  </w:style>
  <w:style w:type="character" w:customStyle="1" w:styleId="StyleGaramondText1">
    <w:name w:val="Style Garamond Text 1"/>
    <w:basedOn w:val="DefaultParagraphFont"/>
    <w:rsid w:val="00E97862"/>
    <w:rPr>
      <w:rFonts w:ascii="Georgia" w:hAnsi="Georgia"/>
      <w:color w:val="0D0D0D" w:themeColor="text1" w:themeTint="F2"/>
      <w:sz w:val="22"/>
    </w:rPr>
  </w:style>
  <w:style w:type="character" w:customStyle="1" w:styleId="StyleGaramondText1Underline">
    <w:name w:val="Style Garamond Text 1 Underline"/>
    <w:basedOn w:val="DefaultParagraphFont"/>
    <w:rsid w:val="00E9786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9786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9786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97862"/>
    <w:rPr>
      <w:b w:val="0"/>
      <w:bCs w:val="0"/>
      <w:sz w:val="14"/>
      <w:u w:val="none"/>
    </w:rPr>
  </w:style>
  <w:style w:type="character" w:customStyle="1" w:styleId="Style7ptBold">
    <w:name w:val="Style 7 pt Bold"/>
    <w:basedOn w:val="DefaultParagraphFont"/>
    <w:rsid w:val="00E97862"/>
    <w:rPr>
      <w:b w:val="0"/>
      <w:bCs/>
      <w:sz w:val="14"/>
    </w:rPr>
  </w:style>
  <w:style w:type="paragraph" w:customStyle="1" w:styleId="Stylecardtext5pt">
    <w:name w:val="Style card text + 5 pt"/>
    <w:basedOn w:val="Normal"/>
    <w:uiPriority w:val="99"/>
    <w:qFormat/>
    <w:rsid w:val="00E97862"/>
    <w:pPr>
      <w:ind w:right="288"/>
    </w:pPr>
    <w:rPr>
      <w:sz w:val="10"/>
    </w:rPr>
  </w:style>
  <w:style w:type="character" w:customStyle="1" w:styleId="StyleStyleBoldUnderlineUnderlineIntenseEmphasis1apple-style-">
    <w:name w:val="Style Style Bold UnderlineUnderlineIntense Emphasis1apple-style-..."/>
    <w:basedOn w:val="DefaultParagraphFont"/>
    <w:rsid w:val="00E9786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9786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97862"/>
    <w:rPr>
      <w:rFonts w:ascii="Georgia" w:hAnsi="Georgia"/>
      <w:u w:val="single"/>
    </w:rPr>
  </w:style>
  <w:style w:type="paragraph" w:customStyle="1" w:styleId="StyleCardsGeorgia12ptBoldThickunderlineBorderSin">
    <w:name w:val="Style Cards + Georgia 12 pt Bold Thick underline Border: : (Sin..."/>
    <w:basedOn w:val="Normal"/>
    <w:qFormat/>
    <w:rsid w:val="00E9786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97862"/>
    <w:rPr>
      <w:rFonts w:ascii="Georgia" w:hAnsi="Georgia"/>
      <w:sz w:val="24"/>
      <w:u w:val="single"/>
    </w:rPr>
  </w:style>
  <w:style w:type="paragraph" w:customStyle="1" w:styleId="StyleCardsGeorgia">
    <w:name w:val="Style Cards + Georgia"/>
    <w:basedOn w:val="Normal"/>
    <w:qFormat/>
    <w:rsid w:val="00E9786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97862"/>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E97862"/>
    <w:pPr>
      <w:spacing w:after="200" w:line="276" w:lineRule="auto"/>
      <w:contextualSpacing/>
    </w:pPr>
    <w:rPr>
      <w:rFonts w:eastAsia="Malgun Gothic"/>
      <w:kern w:val="0"/>
      <w:szCs w:val="22"/>
      <w:u w:val="single"/>
      <w:lang w:val="en-US" w:eastAsia="en-US"/>
      <w14:ligatures w14:val="none"/>
    </w:rPr>
  </w:style>
  <w:style w:type="character" w:customStyle="1" w:styleId="Bodytext11">
    <w:name w:val="Body text (11)"/>
    <w:rsid w:val="00E978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1">
    <w:name w:val="Body text (2)"/>
    <w:rsid w:val="00E97862"/>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E978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97862"/>
  </w:style>
  <w:style w:type="paragraph" w:customStyle="1" w:styleId="Style5">
    <w:name w:val="Style5"/>
    <w:basedOn w:val="Normal"/>
    <w:link w:val="Style5Char"/>
    <w:uiPriority w:val="4"/>
    <w:qFormat/>
    <w:rsid w:val="00E97862"/>
    <w:pPr>
      <w:ind w:left="432" w:right="432"/>
      <w:jc w:val="both"/>
    </w:pPr>
    <w:rPr>
      <w:rFonts w:eastAsia="Times New Roman"/>
    </w:rPr>
  </w:style>
  <w:style w:type="character" w:customStyle="1" w:styleId="Style5Char">
    <w:name w:val="Style5 Char"/>
    <w:link w:val="Style5"/>
    <w:uiPriority w:val="4"/>
    <w:rsid w:val="00E97862"/>
    <w:rPr>
      <w:rFonts w:ascii="Calibri" w:eastAsia="Times New Roman" w:hAnsi="Calibri" w:cs="Calibri"/>
      <w:kern w:val="0"/>
      <w:sz w:val="22"/>
      <w:szCs w:val="22"/>
      <w:lang w:val="en-US" w:eastAsia="en-US"/>
      <w14:ligatures w14:val="none"/>
    </w:rPr>
  </w:style>
  <w:style w:type="paragraph" w:customStyle="1" w:styleId="Style100">
    <w:name w:val="Style10"/>
    <w:basedOn w:val="Normal"/>
    <w:link w:val="Style10Char"/>
    <w:qFormat/>
    <w:rsid w:val="00E97862"/>
    <w:pPr>
      <w:ind w:right="432"/>
    </w:pPr>
    <w:rPr>
      <w:rFonts w:eastAsia="Times New Roman"/>
      <w:b/>
      <w:sz w:val="24"/>
    </w:rPr>
  </w:style>
  <w:style w:type="character" w:customStyle="1" w:styleId="Style10Char">
    <w:name w:val="Style10 Char"/>
    <w:link w:val="Style100"/>
    <w:rsid w:val="00E97862"/>
    <w:rPr>
      <w:rFonts w:ascii="Calibri" w:eastAsia="Times New Roman" w:hAnsi="Calibri" w:cs="Calibri"/>
      <w:b/>
      <w:kern w:val="0"/>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E97862"/>
    <w:rPr>
      <w:b w:val="0"/>
      <w:bCs w:val="0"/>
      <w:sz w:val="22"/>
      <w:u w:val="single"/>
      <w:bdr w:val="none" w:sz="0" w:space="0" w:color="auto"/>
    </w:rPr>
  </w:style>
  <w:style w:type="character" w:customStyle="1" w:styleId="Headerorfooter">
    <w:name w:val="Header or footer"/>
    <w:basedOn w:val="DefaultParagraphFont"/>
    <w:rsid w:val="00E97862"/>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E97862"/>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E97862"/>
  </w:style>
  <w:style w:type="paragraph" w:customStyle="1" w:styleId="UnderlinedEv">
    <w:name w:val="Underlined Ev"/>
    <w:basedOn w:val="Normal"/>
    <w:next w:val="Normal"/>
    <w:link w:val="UnderlinedEvChar"/>
    <w:qFormat/>
    <w:rsid w:val="00E97862"/>
    <w:rPr>
      <w:rFonts w:ascii="Times New Roman" w:hAnsi="Times New Roman"/>
      <w:kern w:val="2"/>
      <w:sz w:val="24"/>
      <w:u w:val="single"/>
      <w:lang w:val="en-CA" w:eastAsia="zh-CN"/>
      <w14:ligatures w14:val="standardContextual"/>
    </w:rPr>
  </w:style>
  <w:style w:type="character" w:customStyle="1" w:styleId="amp">
    <w:name w:val="amp"/>
    <w:basedOn w:val="DefaultParagraphFont"/>
    <w:rsid w:val="00E97862"/>
  </w:style>
  <w:style w:type="character" w:customStyle="1" w:styleId="StyleUnderlineBorderSinglesolidlineAuto225ptLine">
    <w:name w:val="Style Underline Border: : (Single solid line Auto  2.25 pt Line ..."/>
    <w:basedOn w:val="DefaultParagraphFont"/>
    <w:rsid w:val="00E97862"/>
    <w:rPr>
      <w:u w:val="single"/>
      <w:bdr w:val="none" w:sz="0" w:space="0" w:color="auto"/>
    </w:rPr>
  </w:style>
  <w:style w:type="character" w:customStyle="1" w:styleId="Bodytext5">
    <w:name w:val="Body text_"/>
    <w:basedOn w:val="DefaultParagraphFont"/>
    <w:link w:val="BodyText50"/>
    <w:rsid w:val="00E97862"/>
    <w:rPr>
      <w:rFonts w:ascii="Constantia" w:eastAsia="Constantia" w:hAnsi="Constantia" w:cs="Constantia"/>
      <w:sz w:val="18"/>
      <w:szCs w:val="18"/>
      <w:shd w:val="clear" w:color="auto" w:fill="FFFFFF"/>
    </w:rPr>
  </w:style>
  <w:style w:type="character" w:customStyle="1" w:styleId="StyleStyleUnderlineUnderlineStyleBoldUnderlineIntenseEmphas1">
    <w:name w:val="Style Style UnderlineUnderlineStyle Bold UnderlineIntense Emphas...1"/>
    <w:basedOn w:val="DefaultParagraphFont"/>
    <w:rsid w:val="00E97862"/>
    <w:rPr>
      <w:b w:val="0"/>
      <w:sz w:val="24"/>
      <w:u w:val="single"/>
      <w:bdr w:val="none" w:sz="0" w:space="0" w:color="auto"/>
    </w:rPr>
  </w:style>
  <w:style w:type="character" w:customStyle="1" w:styleId="Bodytext10pt">
    <w:name w:val="Body text + 10 pt"/>
    <w:basedOn w:val="Bodytext5"/>
    <w:rsid w:val="00E97862"/>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m1181167059050869918gmail-styleunderline">
    <w:name w:val="m_1181167059050869918gmail-styleunderline"/>
    <w:basedOn w:val="DefaultParagraphFont"/>
    <w:rsid w:val="00E97862"/>
  </w:style>
  <w:style w:type="character" w:customStyle="1" w:styleId="uficommentbody">
    <w:name w:val="uficommentbody"/>
    <w:basedOn w:val="DefaultParagraphFont"/>
    <w:rsid w:val="00E97862"/>
  </w:style>
  <w:style w:type="character" w:customStyle="1" w:styleId="citationtext">
    <w:name w:val="citation_text"/>
    <w:basedOn w:val="DefaultParagraphFont"/>
    <w:rsid w:val="00E97862"/>
  </w:style>
  <w:style w:type="character" w:customStyle="1" w:styleId="completetext">
    <w:name w:val="complete_text"/>
    <w:basedOn w:val="DefaultParagraphFont"/>
    <w:rsid w:val="00E97862"/>
  </w:style>
  <w:style w:type="paragraph" w:customStyle="1" w:styleId="Analyticals">
    <w:name w:val="Analyticals"/>
    <w:basedOn w:val="Analytics"/>
    <w:link w:val="AnalyticalsChar"/>
    <w:qFormat/>
    <w:rsid w:val="00E97862"/>
    <w:rPr>
      <w:rFonts w:cstheme="majorBidi"/>
      <w:bCs/>
      <w:iCs w:val="0"/>
      <w:color w:val="0E2841" w:themeColor="text2"/>
      <w:sz w:val="30"/>
      <w:szCs w:val="28"/>
    </w:rPr>
  </w:style>
  <w:style w:type="character" w:customStyle="1" w:styleId="AnalyticalsChar">
    <w:name w:val="Analyticals Char"/>
    <w:basedOn w:val="AnalyticsChar"/>
    <w:link w:val="Analyticals"/>
    <w:uiPriority w:val="4"/>
    <w:rsid w:val="00E97862"/>
    <w:rPr>
      <w:rFonts w:ascii="Calibri" w:eastAsiaTheme="majorEastAsia" w:hAnsi="Calibri" w:cstheme="majorBidi"/>
      <w:b/>
      <w:bCs w:val="0"/>
      <w:iCs/>
      <w:color w:val="0E2841" w:themeColor="text2"/>
      <w:kern w:val="0"/>
      <w:sz w:val="30"/>
      <w:szCs w:val="28"/>
      <w:lang w:val="en-US" w:eastAsia="en-US"/>
      <w14:ligatures w14:val="none"/>
    </w:rPr>
  </w:style>
  <w:style w:type="character" w:customStyle="1" w:styleId="m6213045495989588786gmail-style13ptbold">
    <w:name w:val="m_6213045495989588786gmail-style13ptbold"/>
    <w:basedOn w:val="DefaultParagraphFont"/>
    <w:rsid w:val="00E97862"/>
  </w:style>
  <w:style w:type="character" w:customStyle="1" w:styleId="gmail-style13ptbold">
    <w:name w:val="gmail-style13ptbold"/>
    <w:basedOn w:val="DefaultParagraphFont"/>
    <w:rsid w:val="00E97862"/>
  </w:style>
  <w:style w:type="character" w:customStyle="1" w:styleId="gmail-styleunderline">
    <w:name w:val="gmail-styleunderline"/>
    <w:basedOn w:val="DefaultParagraphFont"/>
    <w:rsid w:val="00E97862"/>
  </w:style>
  <w:style w:type="character" w:customStyle="1" w:styleId="m-5156237671796814033gmail-styleunderline">
    <w:name w:val="m_-5156237671796814033gmail-styleunderline"/>
    <w:basedOn w:val="DefaultParagraphFont"/>
    <w:rsid w:val="00E97862"/>
  </w:style>
  <w:style w:type="character" w:customStyle="1" w:styleId="m-5156237671796814033gmail-style13ptbold">
    <w:name w:val="m_-5156237671796814033gmail-style13ptbold"/>
    <w:basedOn w:val="DefaultParagraphFont"/>
    <w:rsid w:val="00E97862"/>
  </w:style>
  <w:style w:type="character" w:customStyle="1" w:styleId="m-5156237671796814033gmail-msohyperlink">
    <w:name w:val="m_-5156237671796814033gmail-msohyperlink"/>
    <w:basedOn w:val="DefaultParagraphFont"/>
    <w:rsid w:val="00E97862"/>
  </w:style>
  <w:style w:type="paragraph" w:customStyle="1" w:styleId="StyleStyle49pt4">
    <w:name w:val="Style Style4 + 9 pt4"/>
    <w:basedOn w:val="Normal"/>
    <w:link w:val="StyleStyle49pt4Char"/>
    <w:qFormat/>
    <w:rsid w:val="00E97862"/>
    <w:rPr>
      <w:sz w:val="24"/>
      <w:u w:val="single"/>
    </w:rPr>
  </w:style>
  <w:style w:type="character" w:customStyle="1" w:styleId="StyleStyle49pt4Char">
    <w:name w:val="Style Style4 + 9 pt4 Char"/>
    <w:basedOn w:val="DefaultParagraphFont"/>
    <w:link w:val="StyleStyle49pt4"/>
    <w:rsid w:val="00E97862"/>
    <w:rPr>
      <w:rFonts w:ascii="Calibri" w:eastAsiaTheme="minorHAnsi" w:hAnsi="Calibri" w:cs="Calibri"/>
      <w:kern w:val="0"/>
      <w:szCs w:val="22"/>
      <w:u w:val="single"/>
      <w:lang w:val="en-US" w:eastAsia="en-US"/>
      <w14:ligatures w14:val="none"/>
    </w:rPr>
  </w:style>
  <w:style w:type="paragraph" w:customStyle="1" w:styleId="StyleStyle49ptBold4">
    <w:name w:val="Style Style4 + 9 pt Bold4"/>
    <w:basedOn w:val="Normal"/>
    <w:link w:val="StyleStyle49ptBold4Char"/>
    <w:qFormat/>
    <w:rsid w:val="00E97862"/>
    <w:rPr>
      <w:b/>
      <w:bCs/>
      <w:sz w:val="24"/>
      <w:u w:val="single"/>
    </w:rPr>
  </w:style>
  <w:style w:type="character" w:customStyle="1" w:styleId="StyleStyle49ptBold4Char">
    <w:name w:val="Style Style4 + 9 pt Bold4 Char"/>
    <w:link w:val="StyleStyle49ptBold4"/>
    <w:rsid w:val="00E97862"/>
    <w:rPr>
      <w:rFonts w:ascii="Calibri" w:eastAsiaTheme="minorHAnsi" w:hAnsi="Calibri" w:cs="Calibri"/>
      <w:b/>
      <w:bCs/>
      <w:kern w:val="0"/>
      <w:szCs w:val="22"/>
      <w:u w:val="single"/>
      <w:lang w:val="en-US" w:eastAsia="en-US"/>
      <w14:ligatures w14:val="none"/>
    </w:rPr>
  </w:style>
  <w:style w:type="paragraph" w:customStyle="1" w:styleId="DateTime">
    <w:name w:val="DateTime"/>
    <w:basedOn w:val="Normal"/>
    <w:link w:val="DateTimeChar"/>
    <w:autoRedefine/>
    <w:uiPriority w:val="4"/>
    <w:qFormat/>
    <w:rsid w:val="00E97862"/>
  </w:style>
  <w:style w:type="character" w:customStyle="1" w:styleId="DateTimeChar">
    <w:name w:val="DateTime Char"/>
    <w:basedOn w:val="DefaultParagraphFont"/>
    <w:link w:val="DateTime"/>
    <w:uiPriority w:val="4"/>
    <w:rsid w:val="00E97862"/>
    <w:rPr>
      <w:rFonts w:ascii="Calibri" w:eastAsiaTheme="minorHAnsi" w:hAnsi="Calibri" w:cs="Calibri"/>
      <w:kern w:val="0"/>
      <w:sz w:val="22"/>
      <w:szCs w:val="22"/>
      <w:lang w:val="en-US" w:eastAsia="en-US"/>
      <w14:ligatures w14:val="none"/>
    </w:rPr>
  </w:style>
  <w:style w:type="paragraph" w:customStyle="1" w:styleId="Lecture">
    <w:name w:val="Lecture"/>
    <w:next w:val="BodyText"/>
    <w:link w:val="LectureChar"/>
    <w:autoRedefine/>
    <w:uiPriority w:val="4"/>
    <w:qFormat/>
    <w:rsid w:val="00E97862"/>
    <w:pPr>
      <w:spacing w:line="259" w:lineRule="auto"/>
      <w:outlineLvl w:val="5"/>
    </w:pPr>
    <w:rPr>
      <w:rFonts w:ascii="Arial" w:eastAsiaTheme="minorHAnsi" w:hAnsi="Arial" w:cs="Arial"/>
      <w:spacing w:val="-10"/>
      <w:kern w:val="0"/>
      <w:sz w:val="20"/>
      <w:szCs w:val="22"/>
      <w:lang w:val="en-US" w:eastAsia="en-US"/>
      <w14:ligatures w14:val="none"/>
    </w:rPr>
  </w:style>
  <w:style w:type="character" w:customStyle="1" w:styleId="LectureChar">
    <w:name w:val="Lecture Char"/>
    <w:basedOn w:val="DateTimeChar"/>
    <w:link w:val="Lecture"/>
    <w:uiPriority w:val="4"/>
    <w:rsid w:val="00E97862"/>
    <w:rPr>
      <w:rFonts w:ascii="Arial" w:eastAsiaTheme="minorHAnsi" w:hAnsi="Arial" w:cs="Arial"/>
      <w:spacing w:val="-10"/>
      <w:kern w:val="0"/>
      <w:sz w:val="20"/>
      <w:szCs w:val="22"/>
      <w:lang w:val="en-US" w:eastAsia="en-US"/>
      <w14:ligatures w14:val="none"/>
    </w:rPr>
  </w:style>
  <w:style w:type="character" w:customStyle="1" w:styleId="m-3219784662334730384gmail-style13ptbold">
    <w:name w:val="m_-3219784662334730384gmail-style13ptbold"/>
    <w:basedOn w:val="DefaultParagraphFont"/>
    <w:rsid w:val="00E97862"/>
  </w:style>
  <w:style w:type="paragraph" w:customStyle="1" w:styleId="nonhighlighted">
    <w:name w:val="non highlighted"/>
    <w:basedOn w:val="Normal"/>
    <w:link w:val="nonhighlightedChar"/>
    <w:uiPriority w:val="4"/>
    <w:qFormat/>
    <w:rsid w:val="00E97862"/>
    <w:rPr>
      <w:szCs w:val="16"/>
    </w:rPr>
  </w:style>
  <w:style w:type="character" w:customStyle="1" w:styleId="nonhighlightedChar">
    <w:name w:val="non highlighted Char"/>
    <w:basedOn w:val="DefaultParagraphFont"/>
    <w:link w:val="nonhighlighted"/>
    <w:uiPriority w:val="4"/>
    <w:rsid w:val="00E97862"/>
    <w:rPr>
      <w:rFonts w:ascii="Calibri" w:eastAsiaTheme="minorHAnsi" w:hAnsi="Calibri" w:cs="Calibri"/>
      <w:kern w:val="0"/>
      <w:sz w:val="22"/>
      <w:szCs w:val="16"/>
      <w:lang w:val="en-US" w:eastAsia="en-US"/>
      <w14:ligatures w14:val="none"/>
    </w:rPr>
  </w:style>
  <w:style w:type="paragraph" w:customStyle="1" w:styleId="stylemo">
    <w:name w:val="style//mo"/>
    <w:basedOn w:val="Heading4"/>
    <w:next w:val="Normal"/>
    <w:autoRedefine/>
    <w:qFormat/>
    <w:rsid w:val="00E97862"/>
    <w:pPr>
      <w:spacing w:before="0"/>
    </w:pPr>
  </w:style>
  <w:style w:type="character" w:customStyle="1" w:styleId="tweet-author-name">
    <w:name w:val="tweet-author-name"/>
    <w:basedOn w:val="DefaultParagraphFont"/>
    <w:rsid w:val="00E97862"/>
  </w:style>
  <w:style w:type="character" w:customStyle="1" w:styleId="tweet-author">
    <w:name w:val="tweet-author"/>
    <w:basedOn w:val="DefaultParagraphFont"/>
    <w:rsid w:val="00E97862"/>
  </w:style>
  <w:style w:type="character" w:customStyle="1" w:styleId="tweet-fake-link">
    <w:name w:val="tweet-fake-link"/>
    <w:basedOn w:val="DefaultParagraphFont"/>
    <w:rsid w:val="00E97862"/>
  </w:style>
  <w:style w:type="paragraph" w:customStyle="1" w:styleId="tweet-date">
    <w:name w:val="tweet-date"/>
    <w:basedOn w:val="Normal"/>
    <w:rsid w:val="00E97862"/>
    <w:pPr>
      <w:spacing w:before="100" w:beforeAutospacing="1" w:after="100" w:afterAutospacing="1"/>
    </w:pPr>
    <w:rPr>
      <w:rFonts w:eastAsia="Times New Roman"/>
      <w:sz w:val="24"/>
    </w:rPr>
  </w:style>
  <w:style w:type="character" w:customStyle="1" w:styleId="likes">
    <w:name w:val="likes"/>
    <w:basedOn w:val="DefaultParagraphFont"/>
    <w:rsid w:val="00E97862"/>
  </w:style>
  <w:style w:type="character" w:customStyle="1" w:styleId="like-count">
    <w:name w:val="like-count"/>
    <w:basedOn w:val="DefaultParagraphFont"/>
    <w:rsid w:val="00E97862"/>
  </w:style>
  <w:style w:type="character" w:customStyle="1" w:styleId="vert-pipe">
    <w:name w:val="vert-pipe"/>
    <w:basedOn w:val="DefaultParagraphFont"/>
    <w:rsid w:val="00E97862"/>
  </w:style>
  <w:style w:type="character" w:customStyle="1" w:styleId="pageviews">
    <w:name w:val="pageviews"/>
    <w:basedOn w:val="DefaultParagraphFont"/>
    <w:rsid w:val="00E97862"/>
  </w:style>
  <w:style w:type="paragraph" w:customStyle="1" w:styleId="article-sharingitem">
    <w:name w:val="article-sharing__item"/>
    <w:basedOn w:val="Normal"/>
    <w:rsid w:val="00E97862"/>
    <w:pPr>
      <w:spacing w:before="100" w:beforeAutospacing="1" w:after="100" w:afterAutospacing="1"/>
    </w:pPr>
    <w:rPr>
      <w:rFonts w:eastAsia="Times New Roman"/>
      <w:sz w:val="24"/>
    </w:rPr>
  </w:style>
  <w:style w:type="paragraph" w:customStyle="1" w:styleId="color-body">
    <w:name w:val="color-body"/>
    <w:basedOn w:val="Normal"/>
    <w:rsid w:val="00E97862"/>
    <w:pPr>
      <w:spacing w:before="100" w:beforeAutospacing="1" w:after="100" w:afterAutospacing="1"/>
    </w:pPr>
    <w:rPr>
      <w:rFonts w:eastAsia="Times New Roman"/>
      <w:sz w:val="24"/>
    </w:rPr>
  </w:style>
  <w:style w:type="character" w:customStyle="1" w:styleId="plus">
    <w:name w:val="plus"/>
    <w:basedOn w:val="DefaultParagraphFont"/>
    <w:rsid w:val="00E97862"/>
  </w:style>
  <w:style w:type="paragraph" w:customStyle="1" w:styleId="print">
    <w:name w:val="print"/>
    <w:basedOn w:val="Normal"/>
    <w:rsid w:val="00E97862"/>
    <w:pPr>
      <w:spacing w:before="100" w:beforeAutospacing="1" w:after="100" w:afterAutospacing="1"/>
    </w:pPr>
    <w:rPr>
      <w:rFonts w:eastAsia="Times New Roman"/>
      <w:sz w:val="24"/>
    </w:rPr>
  </w:style>
  <w:style w:type="character" w:customStyle="1" w:styleId="markedcontent">
    <w:name w:val="markedcontent"/>
    <w:basedOn w:val="DefaultParagraphFont"/>
    <w:rsid w:val="00E97862"/>
  </w:style>
  <w:style w:type="paragraph" w:customStyle="1" w:styleId="paragraph-sc-1tqpf5s-0">
    <w:name w:val="paragraph-sc-1tqpf5s-0"/>
    <w:basedOn w:val="Normal"/>
    <w:rsid w:val="00E97862"/>
    <w:pPr>
      <w:spacing w:before="100" w:beforeAutospacing="1" w:after="100" w:afterAutospacing="1"/>
    </w:pPr>
    <w:rPr>
      <w:rFonts w:eastAsia="Times New Roman"/>
      <w:sz w:val="24"/>
    </w:rPr>
  </w:style>
  <w:style w:type="paragraph" w:customStyle="1" w:styleId="drop-cap">
    <w:name w:val="drop-cap"/>
    <w:basedOn w:val="Normal"/>
    <w:rsid w:val="00E97862"/>
    <w:pPr>
      <w:spacing w:before="100" w:beforeAutospacing="1" w:after="100" w:afterAutospacing="1"/>
    </w:pPr>
    <w:rPr>
      <w:rFonts w:eastAsia="Times New Roman"/>
      <w:sz w:val="24"/>
    </w:rPr>
  </w:style>
  <w:style w:type="paragraph" w:customStyle="1" w:styleId="dcr-n6w1lc">
    <w:name w:val="dcr-n6w1lc"/>
    <w:basedOn w:val="Normal"/>
    <w:rsid w:val="00E97862"/>
    <w:pPr>
      <w:spacing w:before="100" w:beforeAutospacing="1" w:after="100" w:afterAutospacing="1"/>
    </w:pPr>
    <w:rPr>
      <w:rFonts w:eastAsia="Times New Roman"/>
      <w:sz w:val="24"/>
    </w:rPr>
  </w:style>
  <w:style w:type="character" w:customStyle="1" w:styleId="dcr-wio59t">
    <w:name w:val="dcr-wio59t"/>
    <w:basedOn w:val="DefaultParagraphFont"/>
    <w:rsid w:val="00E97862"/>
  </w:style>
  <w:style w:type="character" w:customStyle="1" w:styleId="dcr-n6w1lc1">
    <w:name w:val="dcr-n6w1lc1"/>
    <w:basedOn w:val="DefaultParagraphFont"/>
    <w:rsid w:val="00E97862"/>
  </w:style>
  <w:style w:type="character" w:customStyle="1" w:styleId="theguardianronozonesponsorname">
    <w:name w:val="theguardian_ron_ozone_sponsor_name"/>
    <w:basedOn w:val="DefaultParagraphFont"/>
    <w:rsid w:val="00E97862"/>
  </w:style>
  <w:style w:type="character" w:customStyle="1" w:styleId="anchor-text">
    <w:name w:val="anchor-text"/>
    <w:basedOn w:val="DefaultParagraphFont"/>
    <w:rsid w:val="00E97862"/>
  </w:style>
  <w:style w:type="character" w:customStyle="1" w:styleId="title-text">
    <w:name w:val="title-text"/>
    <w:basedOn w:val="DefaultParagraphFont"/>
    <w:rsid w:val="00E97862"/>
  </w:style>
  <w:style w:type="character" w:customStyle="1" w:styleId="given-name">
    <w:name w:val="given-name"/>
    <w:basedOn w:val="DefaultParagraphFont"/>
    <w:rsid w:val="00E97862"/>
  </w:style>
  <w:style w:type="paragraph" w:customStyle="1" w:styleId="texttext1fzle">
    <w:name w:val="text__text__1fzle"/>
    <w:basedOn w:val="Normal"/>
    <w:rsid w:val="00E97862"/>
    <w:pPr>
      <w:spacing w:before="100" w:beforeAutospacing="1" w:after="100" w:afterAutospacing="1"/>
    </w:pPr>
    <w:rPr>
      <w:rFonts w:eastAsia="Times New Roman"/>
      <w:sz w:val="24"/>
    </w:rPr>
  </w:style>
  <w:style w:type="character" w:customStyle="1" w:styleId="aria-hidden">
    <w:name w:val="aria-hidden"/>
    <w:basedOn w:val="DefaultParagraphFont"/>
    <w:rsid w:val="00E97862"/>
  </w:style>
  <w:style w:type="paragraph" w:customStyle="1" w:styleId="navlink">
    <w:name w:val="nav__link"/>
    <w:basedOn w:val="Normal"/>
    <w:rsid w:val="00E97862"/>
    <w:pPr>
      <w:spacing w:before="100" w:beforeAutospacing="1" w:after="100" w:afterAutospacing="1"/>
    </w:pPr>
    <w:rPr>
      <w:rFonts w:eastAsia="Times New Roman"/>
      <w:sz w:val="24"/>
    </w:rPr>
  </w:style>
  <w:style w:type="paragraph" w:styleId="HTMLAddress">
    <w:name w:val="HTML Address"/>
    <w:basedOn w:val="Normal"/>
    <w:link w:val="HTMLAddressChar"/>
    <w:uiPriority w:val="99"/>
    <w:unhideWhenUsed/>
    <w:rsid w:val="00E97862"/>
    <w:rPr>
      <w:rFonts w:eastAsia="Times New Roman"/>
      <w:i/>
      <w:iCs/>
      <w:sz w:val="24"/>
    </w:rPr>
  </w:style>
  <w:style w:type="character" w:customStyle="1" w:styleId="HTMLAddressChar">
    <w:name w:val="HTML Address Char"/>
    <w:basedOn w:val="DefaultParagraphFont"/>
    <w:link w:val="HTMLAddress"/>
    <w:uiPriority w:val="99"/>
    <w:rsid w:val="00E97862"/>
    <w:rPr>
      <w:rFonts w:ascii="Calibri" w:eastAsia="Times New Roman" w:hAnsi="Calibri" w:cs="Calibri"/>
      <w:i/>
      <w:iCs/>
      <w:kern w:val="0"/>
      <w:lang w:val="en-US" w:eastAsia="en-US"/>
      <w14:ligatures w14:val="none"/>
    </w:rPr>
  </w:style>
  <w:style w:type="character" w:customStyle="1" w:styleId="postbyline-by">
    <w:name w:val="post__byline-by"/>
    <w:basedOn w:val="DefaultParagraphFont"/>
    <w:rsid w:val="00E97862"/>
  </w:style>
  <w:style w:type="paragraph" w:customStyle="1" w:styleId="postbyline-name">
    <w:name w:val="post__byline-name"/>
    <w:basedOn w:val="Normal"/>
    <w:rsid w:val="00E97862"/>
    <w:pPr>
      <w:spacing w:before="100" w:beforeAutospacing="1" w:after="100" w:afterAutospacing="1"/>
    </w:pPr>
    <w:rPr>
      <w:rFonts w:eastAsia="Times New Roman"/>
      <w:sz w:val="24"/>
    </w:rPr>
  </w:style>
  <w:style w:type="paragraph" w:customStyle="1" w:styleId="css-at9mc1">
    <w:name w:val="css-at9mc1"/>
    <w:basedOn w:val="Normal"/>
    <w:rsid w:val="00E97862"/>
    <w:pPr>
      <w:spacing w:before="100" w:beforeAutospacing="1" w:after="100" w:afterAutospacing="1"/>
    </w:pPr>
    <w:rPr>
      <w:rFonts w:eastAsia="Times New Roman"/>
      <w:sz w:val="24"/>
    </w:rPr>
  </w:style>
  <w:style w:type="paragraph" w:customStyle="1" w:styleId="story-textparagraph">
    <w:name w:val="story-text__paragraph"/>
    <w:basedOn w:val="Normal"/>
    <w:rsid w:val="00E97862"/>
    <w:pPr>
      <w:spacing w:before="100" w:beforeAutospacing="1" w:after="100" w:afterAutospacing="1"/>
    </w:pPr>
    <w:rPr>
      <w:rFonts w:eastAsia="Times New Roman"/>
      <w:sz w:val="24"/>
    </w:rPr>
  </w:style>
  <w:style w:type="character" w:customStyle="1" w:styleId="css-8l6xbc">
    <w:name w:val="css-8l6xbc"/>
    <w:basedOn w:val="DefaultParagraphFont"/>
    <w:rsid w:val="00E97862"/>
  </w:style>
  <w:style w:type="paragraph" w:customStyle="1" w:styleId="reuters">
    <w:name w:val="reuters"/>
    <w:basedOn w:val="Normal"/>
    <w:rsid w:val="00E97862"/>
    <w:pPr>
      <w:spacing w:before="100" w:beforeAutospacing="1" w:after="100" w:afterAutospacing="1"/>
    </w:pPr>
    <w:rPr>
      <w:rFonts w:eastAsia="Times New Roman"/>
      <w:sz w:val="24"/>
    </w:rPr>
  </w:style>
  <w:style w:type="character" w:customStyle="1" w:styleId="auth-date">
    <w:name w:val="auth-date"/>
    <w:basedOn w:val="DefaultParagraphFont"/>
    <w:rsid w:val="00E97862"/>
  </w:style>
  <w:style w:type="character" w:customStyle="1" w:styleId="mghead">
    <w:name w:val="mghead"/>
    <w:basedOn w:val="DefaultParagraphFont"/>
    <w:rsid w:val="00E97862"/>
  </w:style>
  <w:style w:type="character" w:customStyle="1" w:styleId="small-caps">
    <w:name w:val="small-caps"/>
    <w:basedOn w:val="DefaultParagraphFont"/>
    <w:rsid w:val="00E97862"/>
  </w:style>
  <w:style w:type="character" w:customStyle="1" w:styleId="hgkelc">
    <w:name w:val="hgkelc"/>
    <w:basedOn w:val="DefaultParagraphFont"/>
    <w:rsid w:val="00E97862"/>
  </w:style>
  <w:style w:type="character" w:customStyle="1" w:styleId="letter">
    <w:name w:val="letter"/>
    <w:basedOn w:val="DefaultParagraphFont"/>
    <w:rsid w:val="00E97862"/>
  </w:style>
  <w:style w:type="character" w:customStyle="1" w:styleId="dt">
    <w:name w:val="dt"/>
    <w:basedOn w:val="DefaultParagraphFont"/>
    <w:rsid w:val="00E97862"/>
  </w:style>
  <w:style w:type="character" w:customStyle="1" w:styleId="dttext">
    <w:name w:val="dttext"/>
    <w:basedOn w:val="DefaultParagraphFont"/>
    <w:rsid w:val="00E97862"/>
  </w:style>
  <w:style w:type="character" w:customStyle="1" w:styleId="yrbpuc">
    <w:name w:val="yrbpuc"/>
    <w:basedOn w:val="DefaultParagraphFont"/>
    <w:rsid w:val="00E97862"/>
  </w:style>
  <w:style w:type="character" w:customStyle="1" w:styleId="kqeaa">
    <w:name w:val="kqeaa"/>
    <w:basedOn w:val="DefaultParagraphFont"/>
    <w:rsid w:val="00E97862"/>
  </w:style>
  <w:style w:type="character" w:customStyle="1" w:styleId="aranob">
    <w:name w:val="aranob"/>
    <w:basedOn w:val="DefaultParagraphFont"/>
    <w:rsid w:val="00E97862"/>
  </w:style>
  <w:style w:type="character" w:customStyle="1" w:styleId="chapter-title-without-label">
    <w:name w:val="chapter-title-without-label"/>
    <w:basedOn w:val="DefaultParagraphFont"/>
    <w:rsid w:val="00E97862"/>
  </w:style>
  <w:style w:type="paragraph" w:customStyle="1" w:styleId="accordiontitle">
    <w:name w:val="accordion_title"/>
    <w:basedOn w:val="Normal"/>
    <w:rsid w:val="00E97862"/>
    <w:pPr>
      <w:spacing w:before="100" w:beforeAutospacing="1" w:after="100" w:afterAutospacing="1"/>
    </w:pPr>
    <w:rPr>
      <w:rFonts w:eastAsia="Times New Roman"/>
      <w:sz w:val="24"/>
    </w:rPr>
  </w:style>
  <w:style w:type="paragraph" w:customStyle="1" w:styleId="accordioncontent">
    <w:name w:val="accordion_content"/>
    <w:basedOn w:val="Normal"/>
    <w:rsid w:val="00E97862"/>
    <w:pPr>
      <w:spacing w:before="100" w:beforeAutospacing="1" w:after="100" w:afterAutospacing="1"/>
    </w:pPr>
    <w:rPr>
      <w:rFonts w:eastAsia="Times New Roman"/>
      <w:sz w:val="24"/>
    </w:rPr>
  </w:style>
  <w:style w:type="paragraph" w:customStyle="1" w:styleId="defaultstyledtext-sc-1wxyvyl-0">
    <w:name w:val="default__styledtext-sc-1wxyvyl-0"/>
    <w:basedOn w:val="Normal"/>
    <w:rsid w:val="00E97862"/>
    <w:pPr>
      <w:spacing w:before="100" w:beforeAutospacing="1" w:after="100" w:afterAutospacing="1"/>
    </w:pPr>
    <w:rPr>
      <w:rFonts w:eastAsia="Times New Roman"/>
      <w:sz w:val="24"/>
    </w:rPr>
  </w:style>
  <w:style w:type="paragraph" w:customStyle="1" w:styleId="pw-post-body-paragraph">
    <w:name w:val="pw-post-body-paragraph"/>
    <w:basedOn w:val="Normal"/>
    <w:rsid w:val="00E97862"/>
    <w:pPr>
      <w:spacing w:before="100" w:beforeAutospacing="1" w:after="100" w:afterAutospacing="1"/>
    </w:pPr>
    <w:rPr>
      <w:rFonts w:eastAsia="Times New Roman"/>
      <w:sz w:val="24"/>
    </w:rPr>
  </w:style>
  <w:style w:type="paragraph" w:customStyle="1" w:styleId="km">
    <w:name w:val="km"/>
    <w:basedOn w:val="Normal"/>
    <w:rsid w:val="00E97862"/>
    <w:pPr>
      <w:spacing w:before="100" w:beforeAutospacing="1" w:after="100" w:afterAutospacing="1"/>
    </w:pPr>
    <w:rPr>
      <w:rFonts w:eastAsia="Times New Roman"/>
      <w:sz w:val="24"/>
    </w:rPr>
  </w:style>
  <w:style w:type="paragraph" w:customStyle="1" w:styleId="jd">
    <w:name w:val="jd"/>
    <w:basedOn w:val="Normal"/>
    <w:rsid w:val="00E97862"/>
    <w:pPr>
      <w:spacing w:before="100" w:beforeAutospacing="1" w:after="100" w:afterAutospacing="1"/>
    </w:pPr>
    <w:rPr>
      <w:rFonts w:eastAsia="Times New Roman"/>
      <w:sz w:val="24"/>
    </w:rPr>
  </w:style>
  <w:style w:type="numbering" w:customStyle="1" w:styleId="NoList3">
    <w:name w:val="No List3"/>
    <w:next w:val="NoList"/>
    <w:uiPriority w:val="99"/>
    <w:semiHidden/>
    <w:unhideWhenUsed/>
    <w:rsid w:val="00E97862"/>
  </w:style>
  <w:style w:type="numbering" w:customStyle="1" w:styleId="NoList4">
    <w:name w:val="No List4"/>
    <w:next w:val="NoList"/>
    <w:uiPriority w:val="99"/>
    <w:semiHidden/>
    <w:unhideWhenUsed/>
    <w:rsid w:val="00E97862"/>
  </w:style>
  <w:style w:type="numbering" w:customStyle="1" w:styleId="NoList5">
    <w:name w:val="No List5"/>
    <w:next w:val="NoList"/>
    <w:semiHidden/>
    <w:unhideWhenUsed/>
    <w:rsid w:val="00E97862"/>
  </w:style>
  <w:style w:type="numbering" w:customStyle="1" w:styleId="NoList6">
    <w:name w:val="No List6"/>
    <w:next w:val="NoList"/>
    <w:uiPriority w:val="99"/>
    <w:semiHidden/>
    <w:unhideWhenUsed/>
    <w:rsid w:val="00E97862"/>
  </w:style>
  <w:style w:type="numbering" w:customStyle="1" w:styleId="NoList7">
    <w:name w:val="No List7"/>
    <w:next w:val="NoList"/>
    <w:semiHidden/>
    <w:unhideWhenUsed/>
    <w:rsid w:val="00E97862"/>
  </w:style>
  <w:style w:type="numbering" w:customStyle="1" w:styleId="NoList11">
    <w:name w:val="No List11"/>
    <w:next w:val="NoList"/>
    <w:uiPriority w:val="99"/>
    <w:semiHidden/>
    <w:unhideWhenUsed/>
    <w:rsid w:val="00E97862"/>
  </w:style>
  <w:style w:type="numbering" w:customStyle="1" w:styleId="NoList111">
    <w:name w:val="No List111"/>
    <w:next w:val="NoList"/>
    <w:uiPriority w:val="99"/>
    <w:semiHidden/>
    <w:unhideWhenUsed/>
    <w:rsid w:val="00E97862"/>
  </w:style>
  <w:style w:type="numbering" w:customStyle="1" w:styleId="NoList1111">
    <w:name w:val="No List1111"/>
    <w:next w:val="NoList"/>
    <w:uiPriority w:val="99"/>
    <w:semiHidden/>
    <w:unhideWhenUsed/>
    <w:rsid w:val="00E97862"/>
  </w:style>
  <w:style w:type="numbering" w:customStyle="1" w:styleId="NoList11111">
    <w:name w:val="No List11111"/>
    <w:next w:val="NoList"/>
    <w:uiPriority w:val="99"/>
    <w:semiHidden/>
    <w:unhideWhenUsed/>
    <w:rsid w:val="00E97862"/>
  </w:style>
  <w:style w:type="numbering" w:customStyle="1" w:styleId="NoList111111">
    <w:name w:val="No List111111"/>
    <w:next w:val="NoList"/>
    <w:uiPriority w:val="99"/>
    <w:semiHidden/>
    <w:unhideWhenUsed/>
    <w:rsid w:val="00E97862"/>
  </w:style>
  <w:style w:type="numbering" w:customStyle="1" w:styleId="NoList1111111">
    <w:name w:val="No List1111111"/>
    <w:next w:val="NoList"/>
    <w:uiPriority w:val="99"/>
    <w:semiHidden/>
    <w:unhideWhenUsed/>
    <w:rsid w:val="00E97862"/>
  </w:style>
  <w:style w:type="numbering" w:customStyle="1" w:styleId="NoList11111111">
    <w:name w:val="No List11111111"/>
    <w:next w:val="NoList"/>
    <w:uiPriority w:val="99"/>
    <w:semiHidden/>
    <w:unhideWhenUsed/>
    <w:rsid w:val="00E97862"/>
  </w:style>
  <w:style w:type="numbering" w:customStyle="1" w:styleId="NoList111111111">
    <w:name w:val="No List111111111"/>
    <w:next w:val="NoList"/>
    <w:uiPriority w:val="99"/>
    <w:semiHidden/>
    <w:unhideWhenUsed/>
    <w:rsid w:val="00E97862"/>
  </w:style>
  <w:style w:type="numbering" w:customStyle="1" w:styleId="NoList1111111111">
    <w:name w:val="No List1111111111"/>
    <w:next w:val="NoList"/>
    <w:uiPriority w:val="99"/>
    <w:semiHidden/>
    <w:unhideWhenUsed/>
    <w:rsid w:val="00E97862"/>
  </w:style>
  <w:style w:type="numbering" w:customStyle="1" w:styleId="NoList11111111111">
    <w:name w:val="No List11111111111"/>
    <w:next w:val="NoList"/>
    <w:uiPriority w:val="99"/>
    <w:semiHidden/>
    <w:unhideWhenUsed/>
    <w:rsid w:val="00E97862"/>
  </w:style>
  <w:style w:type="numbering" w:customStyle="1" w:styleId="NoList111111111111">
    <w:name w:val="No List111111111111"/>
    <w:next w:val="NoList"/>
    <w:uiPriority w:val="99"/>
    <w:semiHidden/>
    <w:unhideWhenUsed/>
    <w:rsid w:val="00E97862"/>
  </w:style>
  <w:style w:type="numbering" w:customStyle="1" w:styleId="NoList1111111111111">
    <w:name w:val="No List1111111111111"/>
    <w:next w:val="NoList"/>
    <w:uiPriority w:val="99"/>
    <w:semiHidden/>
    <w:unhideWhenUsed/>
    <w:rsid w:val="00E97862"/>
  </w:style>
  <w:style w:type="numbering" w:customStyle="1" w:styleId="NoList11111111111111">
    <w:name w:val="No List11111111111111"/>
    <w:next w:val="NoList"/>
    <w:uiPriority w:val="99"/>
    <w:semiHidden/>
    <w:unhideWhenUsed/>
    <w:rsid w:val="00E97862"/>
  </w:style>
  <w:style w:type="numbering" w:customStyle="1" w:styleId="NoList111111111111111">
    <w:name w:val="No List111111111111111"/>
    <w:next w:val="NoList"/>
    <w:uiPriority w:val="99"/>
    <w:semiHidden/>
    <w:unhideWhenUsed/>
    <w:rsid w:val="00E97862"/>
  </w:style>
  <w:style w:type="numbering" w:customStyle="1" w:styleId="NoList1111111111111111">
    <w:name w:val="No List1111111111111111"/>
    <w:next w:val="NoList"/>
    <w:uiPriority w:val="99"/>
    <w:semiHidden/>
    <w:unhideWhenUsed/>
    <w:rsid w:val="00E97862"/>
  </w:style>
  <w:style w:type="numbering" w:customStyle="1" w:styleId="NoList11111111111111111">
    <w:name w:val="No List11111111111111111"/>
    <w:next w:val="NoList"/>
    <w:uiPriority w:val="99"/>
    <w:semiHidden/>
    <w:unhideWhenUsed/>
    <w:rsid w:val="00E97862"/>
  </w:style>
  <w:style w:type="character" w:customStyle="1" w:styleId="AnalyticsGBNChar">
    <w:name w:val="AnalyticsGBN Char"/>
    <w:basedOn w:val="DefaultParagraphFont"/>
    <w:link w:val="AnalyticsGBN"/>
    <w:uiPriority w:val="4"/>
    <w:locked/>
    <w:rsid w:val="00E97862"/>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E97862"/>
    <w:pPr>
      <w:keepNext/>
      <w:keepLines/>
      <w:spacing w:before="200"/>
      <w:outlineLvl w:val="3"/>
    </w:pPr>
    <w:rPr>
      <w:rFonts w:ascii="Arial Narrow" w:eastAsiaTheme="majorEastAsia" w:hAnsi="Arial Narrow" w:cstheme="majorBidi"/>
      <w:b/>
      <w:iCs/>
      <w:color w:val="0F4761" w:themeColor="accent1" w:themeShade="BF"/>
      <w:kern w:val="2"/>
      <w:sz w:val="28"/>
      <w:szCs w:val="28"/>
      <w:lang w:val="en-CA" w:eastAsia="zh-CN"/>
      <w14:ligatures w14:val="standardContextual"/>
    </w:rPr>
  </w:style>
  <w:style w:type="character" w:customStyle="1" w:styleId="institucion">
    <w:name w:val="institucion"/>
    <w:basedOn w:val="DefaultParagraphFont"/>
    <w:rsid w:val="00E97862"/>
  </w:style>
  <w:style w:type="paragraph" w:customStyle="1" w:styleId="articleparagraphrootwy3ui">
    <w:name w:val="articleparagraph_root__wy3ui"/>
    <w:basedOn w:val="Normal"/>
    <w:rsid w:val="00E97862"/>
    <w:pPr>
      <w:spacing w:before="100" w:beforeAutospacing="1" w:after="100" w:afterAutospacing="1"/>
    </w:pPr>
    <w:rPr>
      <w:rFonts w:eastAsia="Times New Roman"/>
      <w:sz w:val="24"/>
    </w:rPr>
  </w:style>
  <w:style w:type="paragraph" w:customStyle="1" w:styleId="heading-sc-1w5xk2o-0">
    <w:name w:val="heading-sc-1w5xk2o-0"/>
    <w:basedOn w:val="Normal"/>
    <w:rsid w:val="00E97862"/>
    <w:pPr>
      <w:spacing w:before="100" w:beforeAutospacing="1" w:after="100" w:afterAutospacing="1"/>
    </w:pPr>
    <w:rPr>
      <w:rFonts w:eastAsia="Times New Roman"/>
      <w:sz w:val="24"/>
    </w:rPr>
  </w:style>
  <w:style w:type="character" w:customStyle="1" w:styleId="kickerkickerspan-k30x22-2">
    <w:name w:val="kicker__kickerspan-k30x22-2"/>
    <w:basedOn w:val="DefaultParagraphFont"/>
    <w:rsid w:val="00E97862"/>
  </w:style>
  <w:style w:type="paragraph" w:customStyle="1" w:styleId="sc-77igqf-0">
    <w:name w:val="sc-77igqf-0"/>
    <w:basedOn w:val="Normal"/>
    <w:rsid w:val="00E97862"/>
    <w:pPr>
      <w:spacing w:before="100" w:beforeAutospacing="1" w:after="100" w:afterAutospacing="1"/>
    </w:pPr>
    <w:rPr>
      <w:rFonts w:eastAsia="Times New Roman"/>
      <w:sz w:val="24"/>
    </w:rPr>
  </w:style>
  <w:style w:type="paragraph" w:customStyle="1" w:styleId="paywall">
    <w:name w:val="paywall"/>
    <w:basedOn w:val="Normal"/>
    <w:uiPriority w:val="99"/>
    <w:qFormat/>
    <w:rsid w:val="00E97862"/>
    <w:pPr>
      <w:spacing w:before="100" w:beforeAutospacing="1" w:after="100" w:afterAutospacing="1"/>
    </w:pPr>
    <w:rPr>
      <w:rFonts w:eastAsia="Times New Roman"/>
      <w:sz w:val="24"/>
    </w:rPr>
  </w:style>
  <w:style w:type="character" w:customStyle="1" w:styleId="name3bebf3de">
    <w:name w:val="name__3bebf3de"/>
    <w:basedOn w:val="DefaultParagraphFont"/>
    <w:rsid w:val="00E97862"/>
  </w:style>
  <w:style w:type="paragraph" w:customStyle="1" w:styleId="similarlistitem">
    <w:name w:val="similarlistitem"/>
    <w:basedOn w:val="Normal"/>
    <w:rsid w:val="00E97862"/>
    <w:pPr>
      <w:spacing w:before="100" w:beforeAutospacing="1" w:after="100" w:afterAutospacing="1"/>
    </w:pPr>
    <w:rPr>
      <w:rFonts w:eastAsia="Times New Roman"/>
      <w:sz w:val="24"/>
    </w:rPr>
  </w:style>
  <w:style w:type="character" w:customStyle="1" w:styleId="similarlinktext">
    <w:name w:val="similarlinktext"/>
    <w:basedOn w:val="DefaultParagraphFont"/>
    <w:rsid w:val="00E97862"/>
  </w:style>
  <w:style w:type="paragraph" w:customStyle="1" w:styleId="bodypara">
    <w:name w:val="body_para"/>
    <w:basedOn w:val="Normal"/>
    <w:rsid w:val="00E97862"/>
    <w:pPr>
      <w:spacing w:before="100" w:beforeAutospacing="1" w:after="100" w:afterAutospacing="1"/>
    </w:pPr>
    <w:rPr>
      <w:rFonts w:eastAsia="Times New Roman"/>
      <w:sz w:val="24"/>
    </w:rPr>
  </w:style>
  <w:style w:type="character" w:customStyle="1" w:styleId="-footnote-reference">
    <w:name w:val="•-footnote-reference"/>
    <w:basedOn w:val="DefaultParagraphFont"/>
    <w:rsid w:val="00E97862"/>
  </w:style>
  <w:style w:type="character" w:customStyle="1" w:styleId="-no-break">
    <w:name w:val="•-no-break"/>
    <w:basedOn w:val="DefaultParagraphFont"/>
    <w:rsid w:val="00E97862"/>
  </w:style>
  <w:style w:type="character" w:customStyle="1" w:styleId="charoverride-2">
    <w:name w:val="charoverride-2"/>
    <w:basedOn w:val="DefaultParagraphFont"/>
    <w:rsid w:val="00E97862"/>
  </w:style>
  <w:style w:type="paragraph" w:customStyle="1" w:styleId="pullquote">
    <w:name w:val="pull_quote"/>
    <w:basedOn w:val="Normal"/>
    <w:rsid w:val="00E97862"/>
    <w:pPr>
      <w:spacing w:before="100" w:beforeAutospacing="1" w:after="100" w:afterAutospacing="1"/>
    </w:pPr>
    <w:rPr>
      <w:rFonts w:eastAsia="Times New Roman"/>
      <w:sz w:val="24"/>
    </w:rPr>
  </w:style>
  <w:style w:type="paragraph" w:customStyle="1" w:styleId="person-biorole">
    <w:name w:val="person-bio__role"/>
    <w:basedOn w:val="Normal"/>
    <w:rsid w:val="00E97862"/>
    <w:pPr>
      <w:spacing w:before="100" w:beforeAutospacing="1" w:after="100" w:afterAutospacing="1"/>
    </w:pPr>
    <w:rPr>
      <w:rFonts w:eastAsia="Times New Roman"/>
      <w:sz w:val="24"/>
    </w:rPr>
  </w:style>
  <w:style w:type="character" w:customStyle="1" w:styleId="article-image-char">
    <w:name w:val="article-image-char"/>
    <w:basedOn w:val="DefaultParagraphFont"/>
    <w:rsid w:val="00E97862"/>
  </w:style>
  <w:style w:type="paragraph" w:customStyle="1" w:styleId="Heading411">
    <w:name w:val="Heading 411"/>
    <w:basedOn w:val="Heading1"/>
    <w:next w:val="NoSpacing"/>
    <w:autoRedefine/>
    <w:uiPriority w:val="99"/>
    <w:qFormat/>
    <w:rsid w:val="00E978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character" w:customStyle="1" w:styleId="footnote-reference">
    <w:name w:val="footnote-reference"/>
    <w:basedOn w:val="DefaultParagraphFont"/>
    <w:rsid w:val="00E97862"/>
  </w:style>
  <w:style w:type="character" w:customStyle="1" w:styleId="link">
    <w:name w:val="link"/>
    <w:basedOn w:val="DefaultParagraphFont"/>
    <w:rsid w:val="00E97862"/>
  </w:style>
  <w:style w:type="paragraph" w:customStyle="1" w:styleId="mdc-article-paragraph">
    <w:name w:val="mdc-article-paragraph"/>
    <w:basedOn w:val="Normal"/>
    <w:rsid w:val="00E97862"/>
    <w:pPr>
      <w:spacing w:before="100" w:beforeAutospacing="1" w:after="100" w:afterAutospacing="1"/>
    </w:pPr>
    <w:rPr>
      <w:rFonts w:eastAsia="Times New Roman"/>
      <w:sz w:val="24"/>
    </w:rPr>
  </w:style>
  <w:style w:type="character" w:customStyle="1" w:styleId="rte-body--normal-text">
    <w:name w:val="rte-body--normal-text"/>
    <w:basedOn w:val="DefaultParagraphFont"/>
    <w:rsid w:val="00E97862"/>
  </w:style>
  <w:style w:type="paragraph" w:customStyle="1" w:styleId="contentsegment">
    <w:name w:val="content__segment"/>
    <w:basedOn w:val="Normal"/>
    <w:rsid w:val="00E97862"/>
    <w:pPr>
      <w:spacing w:before="100" w:beforeAutospacing="1" w:after="100" w:afterAutospacing="1"/>
    </w:pPr>
    <w:rPr>
      <w:rFonts w:eastAsia="Times New Roman"/>
      <w:sz w:val="24"/>
    </w:rPr>
  </w:style>
  <w:style w:type="character" w:customStyle="1" w:styleId="adcaption">
    <w:name w:val="ad__caption"/>
    <w:basedOn w:val="DefaultParagraphFont"/>
    <w:rsid w:val="00E97862"/>
  </w:style>
  <w:style w:type="paragraph" w:customStyle="1" w:styleId="rtejustify">
    <w:name w:val="rtejustify"/>
    <w:basedOn w:val="Normal"/>
    <w:rsid w:val="00E97862"/>
    <w:pPr>
      <w:spacing w:before="100" w:beforeAutospacing="1" w:after="100" w:afterAutospacing="1"/>
    </w:pPr>
    <w:rPr>
      <w:rFonts w:eastAsia="Times New Roman"/>
      <w:sz w:val="24"/>
    </w:rPr>
  </w:style>
  <w:style w:type="paragraph" w:customStyle="1" w:styleId="css-xbvutc-paragraph">
    <w:name w:val="css-xbvutc-paragraph"/>
    <w:basedOn w:val="Normal"/>
    <w:rsid w:val="00E97862"/>
    <w:pPr>
      <w:spacing w:before="100" w:beforeAutospacing="1" w:after="100" w:afterAutospacing="1"/>
    </w:pPr>
    <w:rPr>
      <w:rFonts w:eastAsia="Times New Roman"/>
      <w:sz w:val="24"/>
    </w:rPr>
  </w:style>
  <w:style w:type="paragraph" w:customStyle="1" w:styleId="paragraph">
    <w:name w:val="paragraph"/>
    <w:basedOn w:val="Normal"/>
    <w:qFormat/>
    <w:rsid w:val="00E97862"/>
    <w:pPr>
      <w:spacing w:before="100" w:beforeAutospacing="1" w:after="100" w:afterAutospacing="1"/>
    </w:pPr>
    <w:rPr>
      <w:rFonts w:eastAsia="Times New Roman"/>
      <w:sz w:val="24"/>
    </w:rPr>
  </w:style>
  <w:style w:type="character" w:customStyle="1" w:styleId="REALsmall">
    <w:name w:val="REAL small"/>
    <w:basedOn w:val="DefaultParagraphFont"/>
    <w:uiPriority w:val="1"/>
    <w:qFormat/>
    <w:rsid w:val="00C818A5"/>
    <w:rPr>
      <w:rFonts w:ascii="Georgia" w:hAnsi="Georgia"/>
      <w:sz w:val="16"/>
    </w:rPr>
  </w:style>
  <w:style w:type="character" w:customStyle="1" w:styleId="RealReallySmall">
    <w:name w:val="Real Really Small"/>
    <w:basedOn w:val="REALsmall"/>
    <w:uiPriority w:val="1"/>
    <w:qFormat/>
    <w:rsid w:val="00C818A5"/>
    <w:rPr>
      <w:rFonts w:ascii="Georgia" w:hAnsi="Georgia"/>
      <w:sz w:val="8"/>
    </w:rPr>
  </w:style>
  <w:style w:type="character" w:customStyle="1" w:styleId="BoxBoxBox">
    <w:name w:val="Box Box Box"/>
    <w:basedOn w:val="RealReallySmall"/>
    <w:uiPriority w:val="1"/>
    <w:qFormat/>
    <w:rsid w:val="00C818A5"/>
    <w:rPr>
      <w:rFonts w:ascii="Georgia" w:hAnsi="Georgia"/>
      <w:b/>
      <w:sz w:val="22"/>
      <w:u w:val="single"/>
      <w:bdr w:val="single" w:sz="8" w:space="0" w:color="auto"/>
    </w:rPr>
  </w:style>
  <w:style w:type="character" w:customStyle="1" w:styleId="text-sm">
    <w:name w:val="text-sm"/>
    <w:basedOn w:val="DefaultParagraphFont"/>
    <w:rsid w:val="00C818A5"/>
  </w:style>
  <w:style w:type="paragraph" w:customStyle="1" w:styleId="c-bibliographic-informationcitation">
    <w:name w:val="c-bibliographic-information__citation"/>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m3108068631175614020gmail-style13ptbold">
    <w:name w:val="m_3108068631175614020gmail-style13ptbold"/>
    <w:basedOn w:val="DefaultParagraphFont"/>
    <w:rsid w:val="00C818A5"/>
  </w:style>
  <w:style w:type="character" w:customStyle="1" w:styleId="m3108068631175614020gmail-titlechar">
    <w:name w:val="m_3108068631175614020gmail-titlechar"/>
    <w:basedOn w:val="DefaultParagraphFont"/>
    <w:rsid w:val="00C818A5"/>
  </w:style>
  <w:style w:type="paragraph" w:customStyle="1" w:styleId="8PointFont">
    <w:name w:val="8 Point Font"/>
    <w:next w:val="Normal"/>
    <w:link w:val="8PointFontChar"/>
    <w:qFormat/>
    <w:rsid w:val="00C818A5"/>
    <w:pPr>
      <w:jc w:val="both"/>
    </w:pPr>
    <w:rPr>
      <w:rFonts w:ascii="Times New Roman" w:eastAsiaTheme="minorHAnsi" w:hAnsi="Times New Roman"/>
      <w:kern w:val="0"/>
      <w:sz w:val="16"/>
      <w:szCs w:val="22"/>
      <w:lang w:val="en-US" w:eastAsia="en-US"/>
      <w14:ligatures w14:val="none"/>
    </w:rPr>
  </w:style>
  <w:style w:type="character" w:customStyle="1" w:styleId="8PointFontChar">
    <w:name w:val="8 Point Font Char"/>
    <w:basedOn w:val="DefaultParagraphFont"/>
    <w:link w:val="8PointFont"/>
    <w:rsid w:val="00C818A5"/>
    <w:rPr>
      <w:rFonts w:ascii="Times New Roman" w:eastAsiaTheme="minorHAnsi" w:hAnsi="Times New Roman"/>
      <w:kern w:val="0"/>
      <w:sz w:val="16"/>
      <w:szCs w:val="22"/>
      <w:lang w:val="en-US" w:eastAsia="en-US"/>
      <w14:ligatures w14:val="none"/>
    </w:rPr>
  </w:style>
  <w:style w:type="character" w:customStyle="1" w:styleId="tChar">
    <w:name w:val="t Char"/>
    <w:rsid w:val="00C818A5"/>
    <w:rPr>
      <w:rFonts w:ascii="Georgia" w:eastAsia="Times New Roman" w:hAnsi="Georgia" w:cs="Calibri"/>
      <w:b/>
      <w:lang w:val="x-none" w:eastAsia="x-none"/>
    </w:rPr>
  </w:style>
  <w:style w:type="character" w:customStyle="1" w:styleId="Mention4">
    <w:name w:val="Mention4"/>
    <w:basedOn w:val="DefaultParagraphFont"/>
    <w:uiPriority w:val="99"/>
    <w:semiHidden/>
    <w:unhideWhenUsed/>
    <w:rsid w:val="00C818A5"/>
    <w:rPr>
      <w:color w:val="2B579A"/>
      <w:shd w:val="clear" w:color="auto" w:fill="E6E6E6"/>
    </w:rPr>
  </w:style>
  <w:style w:type="character" w:customStyle="1" w:styleId="m-895152127622952443gmail-style13ptbold">
    <w:name w:val="m_-895152127622952443gmail-style13ptbold"/>
    <w:basedOn w:val="DefaultParagraphFont"/>
    <w:rsid w:val="00C818A5"/>
  </w:style>
  <w:style w:type="character" w:customStyle="1" w:styleId="m4133802843404377303gmail-style13ptbold">
    <w:name w:val="m_4133802843404377303gmail-style13ptbold"/>
    <w:basedOn w:val="DefaultParagraphFont"/>
    <w:rsid w:val="00C818A5"/>
  </w:style>
  <w:style w:type="character" w:customStyle="1" w:styleId="m4133802843404377303gmail-styleunderline">
    <w:name w:val="m_4133802843404377303gmail-styleunderline"/>
    <w:basedOn w:val="DefaultParagraphFont"/>
    <w:rsid w:val="00C818A5"/>
  </w:style>
  <w:style w:type="character" w:customStyle="1" w:styleId="m1864609289044096952gmail-style13ptbold">
    <w:name w:val="m_1864609289044096952gmail-style13ptbold"/>
    <w:basedOn w:val="DefaultParagraphFont"/>
    <w:rsid w:val="00C818A5"/>
  </w:style>
  <w:style w:type="character" w:customStyle="1" w:styleId="m-2434640214339110092gmail-style13ptbold">
    <w:name w:val="m_-2434640214339110092gmail-style13ptbold"/>
    <w:basedOn w:val="DefaultParagraphFont"/>
    <w:rsid w:val="00C818A5"/>
  </w:style>
  <w:style w:type="character" w:customStyle="1" w:styleId="m-2434640214339110092gmail-styleunderline">
    <w:name w:val="m_-2434640214339110092gmail-styleunderline"/>
    <w:basedOn w:val="DefaultParagraphFont"/>
    <w:rsid w:val="00C818A5"/>
  </w:style>
  <w:style w:type="character" w:customStyle="1" w:styleId="articlepage-articlebody-firstletter">
    <w:name w:val="articlepage-articlebody-firstletter"/>
    <w:basedOn w:val="DefaultParagraphFont"/>
    <w:rsid w:val="00C818A5"/>
  </w:style>
  <w:style w:type="character" w:customStyle="1" w:styleId="UnresolvedMention32">
    <w:name w:val="Unresolved Mention32"/>
    <w:basedOn w:val="DefaultParagraphFont"/>
    <w:uiPriority w:val="99"/>
    <w:semiHidden/>
    <w:unhideWhenUsed/>
    <w:rsid w:val="00C818A5"/>
    <w:rPr>
      <w:color w:val="605E5C"/>
      <w:shd w:val="clear" w:color="auto" w:fill="E1DFDD"/>
    </w:rPr>
  </w:style>
  <w:style w:type="character" w:customStyle="1" w:styleId="UnresolvedMention31">
    <w:name w:val="Unresolved Mention31"/>
    <w:basedOn w:val="DefaultParagraphFont"/>
    <w:uiPriority w:val="99"/>
    <w:semiHidden/>
    <w:unhideWhenUsed/>
    <w:rsid w:val="00C818A5"/>
    <w:rPr>
      <w:color w:val="808080"/>
      <w:shd w:val="clear" w:color="auto" w:fill="E6E6E6"/>
    </w:rPr>
  </w:style>
  <w:style w:type="character" w:customStyle="1" w:styleId="UnresolvedMention5">
    <w:name w:val="Unresolved Mention5"/>
    <w:basedOn w:val="DefaultParagraphFont"/>
    <w:uiPriority w:val="99"/>
    <w:unhideWhenUsed/>
    <w:rsid w:val="00C818A5"/>
    <w:rPr>
      <w:color w:val="605E5C"/>
      <w:shd w:val="clear" w:color="auto" w:fill="E1DFDD"/>
    </w:rPr>
  </w:style>
  <w:style w:type="character" w:customStyle="1" w:styleId="UnresolvedMention6">
    <w:name w:val="Unresolved Mention6"/>
    <w:basedOn w:val="DefaultParagraphFont"/>
    <w:uiPriority w:val="99"/>
    <w:unhideWhenUsed/>
    <w:rsid w:val="00C818A5"/>
    <w:rPr>
      <w:color w:val="605E5C"/>
      <w:shd w:val="clear" w:color="auto" w:fill="E1DFDD"/>
    </w:rPr>
  </w:style>
  <w:style w:type="character" w:customStyle="1" w:styleId="footnote">
    <w:name w:val="footnote"/>
    <w:basedOn w:val="DefaultParagraphFont"/>
    <w:rsid w:val="00C818A5"/>
  </w:style>
  <w:style w:type="character" w:customStyle="1" w:styleId="hubidentifier">
    <w:name w:val="hub_identifier"/>
    <w:basedOn w:val="DefaultParagraphFont"/>
    <w:rsid w:val="00C818A5"/>
  </w:style>
  <w:style w:type="paragraph" w:customStyle="1" w:styleId="standardeinzug">
    <w:name w:val="standardeinzug"/>
    <w:basedOn w:val="Normal"/>
    <w:qFormat/>
    <w:rsid w:val="00C818A5"/>
    <w:pPr>
      <w:spacing w:before="100" w:beforeAutospacing="1" w:after="100" w:afterAutospacing="1"/>
    </w:pPr>
    <w:rPr>
      <w:rFonts w:eastAsia="Times New Roman"/>
    </w:rPr>
  </w:style>
  <w:style w:type="paragraph" w:customStyle="1" w:styleId="aufzhlungnormal">
    <w:name w:val="aufzhlungnormal"/>
    <w:basedOn w:val="Normal"/>
    <w:qFormat/>
    <w:rsid w:val="00C818A5"/>
    <w:pPr>
      <w:spacing w:before="100" w:beforeAutospacing="1" w:after="100" w:afterAutospacing="1"/>
    </w:pPr>
    <w:rPr>
      <w:rFonts w:eastAsia="Times New Roman"/>
    </w:rPr>
  </w:style>
  <w:style w:type="character" w:customStyle="1" w:styleId="auszeichnungkursiv">
    <w:name w:val="auszeichnungkursiv"/>
    <w:basedOn w:val="DefaultParagraphFont"/>
    <w:rsid w:val="00C818A5"/>
  </w:style>
  <w:style w:type="paragraph" w:customStyle="1" w:styleId="entrefilet">
    <w:name w:val="entrefilet"/>
    <w:basedOn w:val="Normal"/>
    <w:qFormat/>
    <w:rsid w:val="00C818A5"/>
    <w:pPr>
      <w:spacing w:before="100" w:beforeAutospacing="1" w:after="100" w:afterAutospacing="1"/>
    </w:pPr>
    <w:rPr>
      <w:rFonts w:eastAsia="Times New Roman"/>
    </w:rPr>
  </w:style>
  <w:style w:type="paragraph" w:customStyle="1" w:styleId="kapitelreferenzkopf">
    <w:name w:val="kapitelreferenzkopf"/>
    <w:basedOn w:val="Normal"/>
    <w:qFormat/>
    <w:rsid w:val="00C818A5"/>
    <w:pPr>
      <w:spacing w:before="100" w:beforeAutospacing="1" w:after="100" w:afterAutospacing="1"/>
    </w:pPr>
    <w:rPr>
      <w:rFonts w:eastAsia="Times New Roman"/>
    </w:rPr>
  </w:style>
  <w:style w:type="paragraph" w:customStyle="1" w:styleId="tabberschrift">
    <w:name w:val="tabberschrift"/>
    <w:basedOn w:val="Normal"/>
    <w:qFormat/>
    <w:rsid w:val="00C818A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818A5"/>
  </w:style>
  <w:style w:type="character" w:customStyle="1" w:styleId="m-268162420547309261gmail-stylestylebold12pt">
    <w:name w:val="m_-268162420547309261gmail-stylestylebold12pt"/>
    <w:basedOn w:val="DefaultParagraphFont"/>
    <w:rsid w:val="00C818A5"/>
  </w:style>
  <w:style w:type="character" w:customStyle="1" w:styleId="m-268162420547309261gmail-styleboldunderline">
    <w:name w:val="m_-268162420547309261gmail-styleboldunderline"/>
    <w:basedOn w:val="DefaultParagraphFont"/>
    <w:rsid w:val="00C818A5"/>
  </w:style>
  <w:style w:type="character" w:customStyle="1" w:styleId="m-5621139387307470627gmail-style13ptbold">
    <w:name w:val="m_-5621139387307470627gmail-style13ptbold"/>
    <w:basedOn w:val="DefaultParagraphFont"/>
    <w:rsid w:val="00C818A5"/>
  </w:style>
  <w:style w:type="character" w:customStyle="1" w:styleId="m-5621139387307470627gmail-styleunderline">
    <w:name w:val="m_-5621139387307470627gmail-styleunderline"/>
    <w:basedOn w:val="DefaultParagraphFont"/>
    <w:rsid w:val="00C818A5"/>
  </w:style>
  <w:style w:type="character" w:customStyle="1" w:styleId="m-4930835733434609408gmail-style13ptbold">
    <w:name w:val="m_-4930835733434609408gmail-style13ptbold"/>
    <w:basedOn w:val="DefaultParagraphFont"/>
    <w:rsid w:val="00C818A5"/>
  </w:style>
  <w:style w:type="character" w:customStyle="1" w:styleId="m-4930835733434609408gmail-styleunderline">
    <w:name w:val="m_-4930835733434609408gmail-styleunderline"/>
    <w:basedOn w:val="DefaultParagraphFont"/>
    <w:rsid w:val="00C818A5"/>
  </w:style>
  <w:style w:type="character" w:customStyle="1" w:styleId="m-2456650549122369157gmail-style13ptbold">
    <w:name w:val="m_-2456650549122369157gmail-style13ptbold"/>
    <w:basedOn w:val="DefaultParagraphFont"/>
    <w:rsid w:val="00C818A5"/>
  </w:style>
  <w:style w:type="character" w:customStyle="1" w:styleId="m-2456650549122369157gmail-styleunderline">
    <w:name w:val="m_-2456650549122369157gmail-styleunderline"/>
    <w:basedOn w:val="DefaultParagraphFont"/>
    <w:rsid w:val="00C818A5"/>
  </w:style>
  <w:style w:type="character" w:customStyle="1" w:styleId="hvr">
    <w:name w:val="hvr"/>
    <w:basedOn w:val="DefaultParagraphFont"/>
    <w:rsid w:val="00C818A5"/>
  </w:style>
  <w:style w:type="character" w:customStyle="1" w:styleId="m-3350902899047358468gmail-styleunderline">
    <w:name w:val="m_-3350902899047358468gmail-styleunderline"/>
    <w:basedOn w:val="DefaultParagraphFont"/>
    <w:rsid w:val="00C818A5"/>
  </w:style>
  <w:style w:type="paragraph" w:customStyle="1" w:styleId="Style5pt">
    <w:name w:val="Style 5 pt"/>
    <w:basedOn w:val="Normal"/>
    <w:link w:val="Style5ptChar"/>
    <w:qFormat/>
    <w:rsid w:val="00C818A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18A5"/>
    <w:rPr>
      <w:rFonts w:ascii="Avenir LT Std 45 Book" w:eastAsia="Times New Roman" w:hAnsi="Avenir LT Std 45 Book" w:cs="Calibri"/>
      <w:kern w:val="0"/>
      <w:sz w:val="10"/>
      <w:szCs w:val="10"/>
      <w:lang w:val="en-US" w:eastAsia="en-US"/>
      <w14:ligatures w14:val="none"/>
    </w:rPr>
  </w:style>
  <w:style w:type="character" w:customStyle="1" w:styleId="m462447500549623171gmail-style13ptbold">
    <w:name w:val="m_462447500549623171gmail-style13ptbold"/>
    <w:basedOn w:val="DefaultParagraphFont"/>
    <w:rsid w:val="00C818A5"/>
  </w:style>
  <w:style w:type="paragraph" w:customStyle="1" w:styleId="m462447500549623171gmail-msonormal">
    <w:name w:val="m_462447500549623171gmail-msonormal"/>
    <w:basedOn w:val="Normal"/>
    <w:uiPriority w:val="99"/>
    <w:qFormat/>
    <w:rsid w:val="00C818A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818A5"/>
  </w:style>
  <w:style w:type="character" w:customStyle="1" w:styleId="SmallerReal">
    <w:name w:val="SmallerReal"/>
    <w:basedOn w:val="DefaultParagraphFont"/>
    <w:uiPriority w:val="1"/>
    <w:qFormat/>
    <w:rsid w:val="00C818A5"/>
    <w:rPr>
      <w:rFonts w:ascii="Garamond" w:hAnsi="Garamond" w:hint="default"/>
      <w:sz w:val="16"/>
    </w:rPr>
  </w:style>
  <w:style w:type="character" w:customStyle="1" w:styleId="separator">
    <w:name w:val="separator"/>
    <w:basedOn w:val="DefaultParagraphFont"/>
    <w:rsid w:val="00C818A5"/>
  </w:style>
  <w:style w:type="paragraph" w:customStyle="1" w:styleId="dek">
    <w:name w:val="dek"/>
    <w:basedOn w:val="Normal"/>
    <w:qFormat/>
    <w:rsid w:val="00C818A5"/>
    <w:pPr>
      <w:spacing w:before="100" w:beforeAutospacing="1" w:after="100" w:afterAutospacing="1"/>
    </w:pPr>
    <w:rPr>
      <w:rFonts w:eastAsia="Times New Roman"/>
    </w:rPr>
  </w:style>
  <w:style w:type="character" w:customStyle="1" w:styleId="arttitle">
    <w:name w:val="art_title"/>
    <w:basedOn w:val="DefaultParagraphFont"/>
    <w:rsid w:val="00C818A5"/>
  </w:style>
  <w:style w:type="character" w:customStyle="1" w:styleId="serialtitle">
    <w:name w:val="serial_title"/>
    <w:basedOn w:val="DefaultParagraphFont"/>
    <w:rsid w:val="00C818A5"/>
  </w:style>
  <w:style w:type="character" w:customStyle="1" w:styleId="volumeissue">
    <w:name w:val="volume_issue"/>
    <w:basedOn w:val="DefaultParagraphFont"/>
    <w:rsid w:val="00C818A5"/>
  </w:style>
  <w:style w:type="character" w:customStyle="1" w:styleId="pagerange">
    <w:name w:val="page_range"/>
    <w:basedOn w:val="DefaultParagraphFont"/>
    <w:rsid w:val="00C818A5"/>
  </w:style>
  <w:style w:type="character" w:customStyle="1" w:styleId="doilink">
    <w:name w:val="doi_link"/>
    <w:basedOn w:val="DefaultParagraphFont"/>
    <w:rsid w:val="00C818A5"/>
  </w:style>
  <w:style w:type="paragraph" w:customStyle="1" w:styleId="para">
    <w:name w:val="para"/>
    <w:basedOn w:val="Normal"/>
    <w:uiPriority w:val="99"/>
    <w:qFormat/>
    <w:rsid w:val="00C818A5"/>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C818A5"/>
  </w:style>
  <w:style w:type="character" w:customStyle="1" w:styleId="internalref">
    <w:name w:val="internalref"/>
    <w:basedOn w:val="DefaultParagraphFont"/>
    <w:rsid w:val="00C818A5"/>
  </w:style>
  <w:style w:type="paragraph" w:customStyle="1" w:styleId="Analyitc">
    <w:name w:val="Analyitc"/>
    <w:basedOn w:val="Normal"/>
    <w:uiPriority w:val="4"/>
    <w:qFormat/>
    <w:rsid w:val="00C818A5"/>
    <w:rPr>
      <w:rFonts w:ascii="Avenir LT Std 45 Book" w:hAnsi="Avenir LT Std 45 Book"/>
      <w:b/>
      <w:color w:val="0070C0"/>
      <w:sz w:val="28"/>
    </w:rPr>
  </w:style>
  <w:style w:type="character" w:customStyle="1" w:styleId="l7">
    <w:name w:val="l7"/>
    <w:basedOn w:val="DefaultParagraphFont"/>
    <w:rsid w:val="00C818A5"/>
  </w:style>
  <w:style w:type="character" w:customStyle="1" w:styleId="l6">
    <w:name w:val="l6"/>
    <w:basedOn w:val="DefaultParagraphFont"/>
    <w:rsid w:val="00C818A5"/>
  </w:style>
  <w:style w:type="character" w:customStyle="1" w:styleId="l8">
    <w:name w:val="l8"/>
    <w:basedOn w:val="DefaultParagraphFont"/>
    <w:rsid w:val="00C818A5"/>
  </w:style>
  <w:style w:type="character" w:customStyle="1" w:styleId="l9">
    <w:name w:val="l9"/>
    <w:basedOn w:val="DefaultParagraphFont"/>
    <w:rsid w:val="00C818A5"/>
  </w:style>
  <w:style w:type="character" w:customStyle="1" w:styleId="m-134349766280542120gmail-style13ptbold">
    <w:name w:val="m_-134349766280542120gmail-style13ptbold"/>
    <w:basedOn w:val="DefaultParagraphFont"/>
    <w:rsid w:val="00C818A5"/>
  </w:style>
  <w:style w:type="character" w:customStyle="1" w:styleId="m-134349766280542120gmail-msohyperlink">
    <w:name w:val="m_-134349766280542120gmail-msohyperlink"/>
    <w:basedOn w:val="DefaultParagraphFont"/>
    <w:rsid w:val="00C818A5"/>
  </w:style>
  <w:style w:type="character" w:customStyle="1" w:styleId="m-134349766280542120gmail-styleunderline">
    <w:name w:val="m_-134349766280542120gmail-styleunderline"/>
    <w:basedOn w:val="DefaultParagraphFont"/>
    <w:rsid w:val="00C818A5"/>
  </w:style>
  <w:style w:type="character" w:customStyle="1" w:styleId="m-134349766280542120gmail-cite">
    <w:name w:val="m_-134349766280542120gmail-cite"/>
    <w:basedOn w:val="DefaultParagraphFont"/>
    <w:rsid w:val="00C818A5"/>
  </w:style>
  <w:style w:type="character" w:customStyle="1" w:styleId="m-134349766280542120gmail-underline">
    <w:name w:val="m_-134349766280542120gmail-underline"/>
    <w:basedOn w:val="DefaultParagraphFont"/>
    <w:rsid w:val="00C818A5"/>
  </w:style>
  <w:style w:type="character" w:customStyle="1" w:styleId="m-134349766280542120gmail-underline0">
    <w:name w:val="m_-134349766280542120gmail-underline0"/>
    <w:basedOn w:val="DefaultParagraphFont"/>
    <w:rsid w:val="00C818A5"/>
  </w:style>
  <w:style w:type="paragraph" w:customStyle="1" w:styleId="element">
    <w:name w:val="element"/>
    <w:basedOn w:val="Normal"/>
    <w:qFormat/>
    <w:rsid w:val="00C818A5"/>
    <w:pPr>
      <w:spacing w:before="100" w:beforeAutospacing="1" w:after="100" w:afterAutospacing="1"/>
    </w:pPr>
    <w:rPr>
      <w:rFonts w:eastAsia="Times New Roman"/>
      <w:lang w:eastAsia="zh-CN"/>
    </w:rPr>
  </w:style>
  <w:style w:type="paragraph" w:customStyle="1" w:styleId="p1">
    <w:name w:val="p1"/>
    <w:basedOn w:val="Normal"/>
    <w:uiPriority w:val="99"/>
    <w:qFormat/>
    <w:rsid w:val="00C818A5"/>
    <w:pPr>
      <w:spacing w:before="100" w:beforeAutospacing="1" w:after="100" w:afterAutospacing="1"/>
    </w:pPr>
    <w:rPr>
      <w:rFonts w:eastAsia="Times New Roman"/>
      <w:lang w:eastAsia="zh-CN"/>
    </w:rPr>
  </w:style>
  <w:style w:type="paragraph" w:customStyle="1" w:styleId="p3">
    <w:name w:val="p3"/>
    <w:basedOn w:val="Normal"/>
    <w:qFormat/>
    <w:rsid w:val="00C818A5"/>
    <w:pPr>
      <w:spacing w:before="100" w:beforeAutospacing="1" w:after="100" w:afterAutospacing="1"/>
    </w:pPr>
    <w:rPr>
      <w:rFonts w:eastAsia="Times New Roman"/>
      <w:lang w:eastAsia="zh-CN"/>
    </w:rPr>
  </w:style>
  <w:style w:type="paragraph" w:customStyle="1" w:styleId="p5">
    <w:name w:val="p5"/>
    <w:basedOn w:val="Normal"/>
    <w:qFormat/>
    <w:rsid w:val="00C818A5"/>
    <w:pPr>
      <w:spacing w:before="100" w:beforeAutospacing="1" w:after="100" w:afterAutospacing="1"/>
    </w:pPr>
    <w:rPr>
      <w:rFonts w:eastAsia="Times New Roman"/>
      <w:lang w:eastAsia="zh-CN"/>
    </w:rPr>
  </w:style>
  <w:style w:type="paragraph" w:customStyle="1" w:styleId="p7">
    <w:name w:val="p7"/>
    <w:basedOn w:val="Normal"/>
    <w:qFormat/>
    <w:rsid w:val="00C818A5"/>
    <w:pPr>
      <w:spacing w:before="100" w:beforeAutospacing="1" w:after="100" w:afterAutospacing="1"/>
    </w:pPr>
    <w:rPr>
      <w:rFonts w:eastAsia="Times New Roman"/>
      <w:lang w:eastAsia="zh-CN"/>
    </w:rPr>
  </w:style>
  <w:style w:type="paragraph" w:customStyle="1" w:styleId="p9">
    <w:name w:val="p9"/>
    <w:basedOn w:val="Normal"/>
    <w:qFormat/>
    <w:rsid w:val="00C818A5"/>
    <w:pPr>
      <w:spacing w:before="100" w:beforeAutospacing="1" w:after="100" w:afterAutospacing="1"/>
    </w:pPr>
    <w:rPr>
      <w:rFonts w:eastAsia="Times New Roman"/>
      <w:lang w:eastAsia="zh-CN"/>
    </w:rPr>
  </w:style>
  <w:style w:type="paragraph" w:customStyle="1" w:styleId="p11">
    <w:name w:val="p11"/>
    <w:basedOn w:val="Normal"/>
    <w:qFormat/>
    <w:rsid w:val="00C818A5"/>
    <w:pPr>
      <w:spacing w:before="100" w:beforeAutospacing="1" w:after="100" w:afterAutospacing="1"/>
    </w:pPr>
    <w:rPr>
      <w:rFonts w:eastAsia="Times New Roman"/>
      <w:lang w:eastAsia="zh-CN"/>
    </w:rPr>
  </w:style>
  <w:style w:type="paragraph" w:customStyle="1" w:styleId="p2">
    <w:name w:val="p2"/>
    <w:basedOn w:val="Normal"/>
    <w:qFormat/>
    <w:rsid w:val="00C818A5"/>
    <w:pPr>
      <w:spacing w:before="100" w:beforeAutospacing="1" w:after="100" w:afterAutospacing="1"/>
    </w:pPr>
    <w:rPr>
      <w:rFonts w:eastAsia="Times New Roman"/>
      <w:lang w:eastAsia="zh-CN"/>
    </w:rPr>
  </w:style>
  <w:style w:type="paragraph" w:customStyle="1" w:styleId="p4">
    <w:name w:val="p4"/>
    <w:basedOn w:val="Normal"/>
    <w:qFormat/>
    <w:rsid w:val="00C818A5"/>
    <w:pPr>
      <w:spacing w:before="100" w:beforeAutospacing="1" w:after="100" w:afterAutospacing="1"/>
    </w:pPr>
    <w:rPr>
      <w:rFonts w:eastAsia="Times New Roman"/>
      <w:lang w:eastAsia="zh-CN"/>
    </w:rPr>
  </w:style>
  <w:style w:type="paragraph" w:customStyle="1" w:styleId="p6">
    <w:name w:val="p6"/>
    <w:basedOn w:val="Normal"/>
    <w:qFormat/>
    <w:rsid w:val="00C818A5"/>
    <w:pPr>
      <w:spacing w:before="100" w:beforeAutospacing="1" w:after="100" w:afterAutospacing="1"/>
    </w:pPr>
    <w:rPr>
      <w:rFonts w:eastAsia="Times New Roman"/>
      <w:lang w:eastAsia="zh-CN"/>
    </w:rPr>
  </w:style>
  <w:style w:type="paragraph" w:customStyle="1" w:styleId="p8">
    <w:name w:val="p8"/>
    <w:basedOn w:val="Normal"/>
    <w:qFormat/>
    <w:rsid w:val="00C818A5"/>
    <w:pPr>
      <w:spacing w:before="100" w:beforeAutospacing="1" w:after="100" w:afterAutospacing="1"/>
    </w:pPr>
    <w:rPr>
      <w:rFonts w:eastAsia="Times New Roman"/>
      <w:lang w:eastAsia="zh-CN"/>
    </w:rPr>
  </w:style>
  <w:style w:type="paragraph" w:customStyle="1" w:styleId="p10">
    <w:name w:val="p10"/>
    <w:basedOn w:val="Normal"/>
    <w:qFormat/>
    <w:rsid w:val="00C818A5"/>
    <w:pPr>
      <w:spacing w:before="100" w:beforeAutospacing="1" w:after="100" w:afterAutospacing="1"/>
    </w:pPr>
    <w:rPr>
      <w:rFonts w:eastAsia="Times New Roman"/>
      <w:lang w:eastAsia="zh-CN"/>
    </w:rPr>
  </w:style>
  <w:style w:type="paragraph" w:customStyle="1" w:styleId="p12">
    <w:name w:val="p12"/>
    <w:basedOn w:val="Normal"/>
    <w:qFormat/>
    <w:rsid w:val="00C818A5"/>
    <w:pPr>
      <w:spacing w:before="100" w:beforeAutospacing="1" w:after="100" w:afterAutospacing="1"/>
    </w:pPr>
    <w:rPr>
      <w:rFonts w:eastAsia="Times New Roman"/>
      <w:lang w:eastAsia="zh-CN"/>
    </w:rPr>
  </w:style>
  <w:style w:type="paragraph" w:customStyle="1" w:styleId="p14">
    <w:name w:val="p14"/>
    <w:basedOn w:val="Normal"/>
    <w:qFormat/>
    <w:rsid w:val="00C818A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818A5"/>
  </w:style>
  <w:style w:type="character" w:customStyle="1" w:styleId="wsj-article-credit">
    <w:name w:val="wsj-article-credit"/>
    <w:basedOn w:val="DefaultParagraphFont"/>
    <w:rsid w:val="00C818A5"/>
  </w:style>
  <w:style w:type="character" w:customStyle="1" w:styleId="wsj-article-credit-tag">
    <w:name w:val="wsj-article-credit-tag"/>
    <w:basedOn w:val="DefaultParagraphFont"/>
    <w:rsid w:val="00C818A5"/>
  </w:style>
  <w:style w:type="paragraph" w:customStyle="1" w:styleId="initial">
    <w:name w:val="initial"/>
    <w:basedOn w:val="Normal"/>
    <w:qFormat/>
    <w:rsid w:val="00C818A5"/>
    <w:pPr>
      <w:spacing w:before="100" w:beforeAutospacing="1" w:after="100" w:afterAutospacing="1"/>
    </w:pPr>
    <w:rPr>
      <w:rFonts w:eastAsia="Times New Roman"/>
      <w:lang w:eastAsia="zh-CN"/>
    </w:rPr>
  </w:style>
  <w:style w:type="character" w:customStyle="1" w:styleId="CardUnderlinedCharChar0">
    <w:name w:val="Card Underlined Char Char"/>
    <w:rsid w:val="00C818A5"/>
    <w:rPr>
      <w:rFonts w:ascii="Arial Narrow" w:hAnsi="Arial Narrow"/>
      <w:sz w:val="22"/>
      <w:szCs w:val="24"/>
      <w:u w:val="single"/>
      <w:lang w:val="en-US" w:eastAsia="en-US" w:bidi="ar-SA"/>
    </w:rPr>
  </w:style>
  <w:style w:type="paragraph" w:customStyle="1" w:styleId="detailsub">
    <w:name w:val="detail__sub"/>
    <w:basedOn w:val="Normal"/>
    <w:qFormat/>
    <w:rsid w:val="00C818A5"/>
    <w:pPr>
      <w:spacing w:before="100" w:beforeAutospacing="1" w:after="100" w:afterAutospacing="1"/>
    </w:pPr>
    <w:rPr>
      <w:rFonts w:eastAsia="Times New Roman"/>
      <w:lang w:eastAsia="zh-CN"/>
    </w:rPr>
  </w:style>
  <w:style w:type="paragraph" w:customStyle="1" w:styleId="flfc">
    <w:name w:val="flfc"/>
    <w:basedOn w:val="Normal"/>
    <w:qFormat/>
    <w:rsid w:val="00C818A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818A5"/>
  </w:style>
  <w:style w:type="character" w:customStyle="1" w:styleId="m-299895914748161361gmail-styleunderline">
    <w:name w:val="m_-299895914748161361gmail-styleunderline"/>
    <w:basedOn w:val="DefaultParagraphFont"/>
    <w:rsid w:val="00C818A5"/>
  </w:style>
  <w:style w:type="paragraph" w:customStyle="1" w:styleId="counter-paragraph">
    <w:name w:val="counter-paragraph"/>
    <w:basedOn w:val="Normal"/>
    <w:qFormat/>
    <w:rsid w:val="00C818A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818A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818A5"/>
  </w:style>
  <w:style w:type="paragraph" w:customStyle="1" w:styleId="m-266642551691440061gmail-cards">
    <w:name w:val="m_-266642551691440061gmail-cards"/>
    <w:basedOn w:val="Normal"/>
    <w:qFormat/>
    <w:rsid w:val="00C818A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818A5"/>
  </w:style>
  <w:style w:type="paragraph" w:customStyle="1" w:styleId="listingexcerpt">
    <w:name w:val="listing__excerpt"/>
    <w:basedOn w:val="Normal"/>
    <w:qFormat/>
    <w:rsid w:val="00C818A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818A5"/>
  </w:style>
  <w:style w:type="paragraph" w:customStyle="1" w:styleId="specialbutton">
    <w:name w:val="special__button"/>
    <w:basedOn w:val="Normal"/>
    <w:qFormat/>
    <w:rsid w:val="00C818A5"/>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C818A5"/>
    <w:rPr>
      <w:rFonts w:ascii="Times New Roman" w:hAnsi="Times New Roman"/>
      <w:b/>
      <w:bCs/>
      <w:sz w:val="20"/>
      <w:szCs w:val="24"/>
      <w:u w:val="single"/>
    </w:rPr>
  </w:style>
  <w:style w:type="character" w:customStyle="1" w:styleId="StyleUnderliningChar9pt">
    <w:name w:val="Style Underlining Char + 9 pt"/>
    <w:rsid w:val="00C818A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818A5"/>
  </w:style>
  <w:style w:type="character" w:customStyle="1" w:styleId="m7113523068278247331gmail-underline">
    <w:name w:val="m_7113523068278247331gmail-underline"/>
    <w:basedOn w:val="DefaultParagraphFont"/>
    <w:rsid w:val="00C818A5"/>
  </w:style>
  <w:style w:type="character" w:customStyle="1" w:styleId="m7113523068278247331gmail-styleunderline">
    <w:name w:val="m_7113523068278247331gmail-styleunderline"/>
    <w:basedOn w:val="DefaultParagraphFont"/>
    <w:rsid w:val="00C818A5"/>
  </w:style>
  <w:style w:type="paragraph" w:customStyle="1" w:styleId="Caption4">
    <w:name w:val="Caption4"/>
    <w:basedOn w:val="Normal"/>
    <w:uiPriority w:val="99"/>
    <w:qFormat/>
    <w:rsid w:val="00C818A5"/>
    <w:pPr>
      <w:spacing w:before="100" w:beforeAutospacing="1" w:after="100" w:afterAutospacing="1"/>
    </w:pPr>
    <w:rPr>
      <w:rFonts w:eastAsia="Times New Roman"/>
    </w:rPr>
  </w:style>
  <w:style w:type="character" w:customStyle="1" w:styleId="enhanced-reference">
    <w:name w:val="enhanced-reference"/>
    <w:basedOn w:val="DefaultParagraphFont"/>
    <w:rsid w:val="00C818A5"/>
  </w:style>
  <w:style w:type="character" w:customStyle="1" w:styleId="ff1">
    <w:name w:val="ff1"/>
    <w:basedOn w:val="DefaultParagraphFont"/>
    <w:rsid w:val="00C818A5"/>
  </w:style>
  <w:style w:type="character" w:customStyle="1" w:styleId="ff2">
    <w:name w:val="ff2"/>
    <w:basedOn w:val="DefaultParagraphFont"/>
    <w:rsid w:val="00C818A5"/>
  </w:style>
  <w:style w:type="character" w:customStyle="1" w:styleId="display">
    <w:name w:val="display"/>
    <w:basedOn w:val="DefaultParagraphFont"/>
    <w:rsid w:val="00C818A5"/>
  </w:style>
  <w:style w:type="character" w:customStyle="1" w:styleId="m2030095631327626865gmail-style13ptbold">
    <w:name w:val="m_2030095631327626865gmail-style13ptbold"/>
    <w:basedOn w:val="DefaultParagraphFont"/>
    <w:rsid w:val="00C818A5"/>
  </w:style>
  <w:style w:type="character" w:customStyle="1" w:styleId="m2030095631327626865gmail-styleunderline">
    <w:name w:val="m_2030095631327626865gmail-styleunderline"/>
    <w:basedOn w:val="DefaultParagraphFont"/>
    <w:rsid w:val="00C818A5"/>
  </w:style>
  <w:style w:type="paragraph" w:customStyle="1" w:styleId="m4240400669014671728gmail-msonormal">
    <w:name w:val="m_4240400669014671728gmail-msonormal"/>
    <w:basedOn w:val="Normal"/>
    <w:qFormat/>
    <w:rsid w:val="00C818A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818A5"/>
  </w:style>
  <w:style w:type="paragraph" w:customStyle="1" w:styleId="font--body">
    <w:name w:val="font--body"/>
    <w:basedOn w:val="Normal"/>
    <w:qFormat/>
    <w:rsid w:val="00C818A5"/>
    <w:pPr>
      <w:spacing w:before="100" w:beforeAutospacing="1" w:after="100" w:afterAutospacing="1"/>
    </w:pPr>
    <w:rPr>
      <w:rFonts w:eastAsia="Times New Roman"/>
    </w:rPr>
  </w:style>
  <w:style w:type="character" w:customStyle="1" w:styleId="tweetinfo-heartstat">
    <w:name w:val="tweetinfo-heartstat"/>
    <w:basedOn w:val="DefaultParagraphFont"/>
    <w:rsid w:val="00C818A5"/>
  </w:style>
  <w:style w:type="character" w:customStyle="1" w:styleId="playbutton-flyout">
    <w:name w:val="playbutton-flyout"/>
    <w:basedOn w:val="DefaultParagraphFont"/>
    <w:rsid w:val="00C818A5"/>
  </w:style>
  <w:style w:type="character" w:customStyle="1" w:styleId="inlinevideo-videolabel">
    <w:name w:val="inlinevideo-videolabel"/>
    <w:basedOn w:val="DefaultParagraphFont"/>
    <w:rsid w:val="00C818A5"/>
  </w:style>
  <w:style w:type="character" w:customStyle="1" w:styleId="inlinevideo-videoduration">
    <w:name w:val="inlinevideo-videoduration"/>
    <w:basedOn w:val="DefaultParagraphFont"/>
    <w:rsid w:val="00C818A5"/>
  </w:style>
  <w:style w:type="character" w:customStyle="1" w:styleId="cardChar20">
    <w:name w:val="card Char2"/>
    <w:basedOn w:val="DefaultParagraphFont"/>
    <w:uiPriority w:val="6"/>
    <w:rsid w:val="00C818A5"/>
    <w:rPr>
      <w:rFonts w:ascii="Times New Roman" w:hAnsi="Times New Roman" w:cs="Calibri"/>
      <w:szCs w:val="20"/>
    </w:rPr>
  </w:style>
  <w:style w:type="character" w:customStyle="1" w:styleId="b">
    <w:name w:val="b"/>
    <w:rsid w:val="00C818A5"/>
  </w:style>
  <w:style w:type="table" w:customStyle="1" w:styleId="TableGrid1">
    <w:name w:val="Table Grid1"/>
    <w:basedOn w:val="TableNormal"/>
    <w:next w:val="TableGrid"/>
    <w:rsid w:val="00C818A5"/>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C818A5"/>
  </w:style>
  <w:style w:type="paragraph" w:customStyle="1" w:styleId="Pol">
    <w:name w:val="Pol"/>
    <w:basedOn w:val="Heading2"/>
    <w:uiPriority w:val="99"/>
    <w:qFormat/>
    <w:rsid w:val="00C818A5"/>
  </w:style>
  <w:style w:type="paragraph" w:customStyle="1" w:styleId="headline-title">
    <w:name w:val="headline-title"/>
    <w:basedOn w:val="Normal"/>
    <w:uiPriority w:val="99"/>
    <w:qFormat/>
    <w:rsid w:val="00C818A5"/>
    <w:pPr>
      <w:spacing w:before="100" w:beforeAutospacing="1" w:after="100" w:afterAutospacing="1"/>
    </w:pPr>
    <w:rPr>
      <w:rFonts w:ascii="Avenir LT Std 45 Book" w:hAnsi="Avenir LT Std 45 Book"/>
    </w:rPr>
  </w:style>
  <w:style w:type="paragraph" w:customStyle="1" w:styleId="xhead">
    <w:name w:val="xhead"/>
    <w:basedOn w:val="Normal"/>
    <w:uiPriority w:val="99"/>
    <w:qFormat/>
    <w:rsid w:val="00C818A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818A5"/>
    <w:pPr>
      <w:spacing w:before="100" w:beforeAutospacing="1" w:after="100" w:afterAutospacing="1"/>
    </w:pPr>
    <w:rPr>
      <w:rFonts w:ascii="Times" w:hAnsi="Times"/>
      <w:szCs w:val="20"/>
    </w:rPr>
  </w:style>
  <w:style w:type="paragraph" w:customStyle="1" w:styleId="bodyintro">
    <w:name w:val="bodyintro"/>
    <w:basedOn w:val="Normal"/>
    <w:uiPriority w:val="99"/>
    <w:qFormat/>
    <w:rsid w:val="00C818A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818A5"/>
    <w:pPr>
      <w:widowControl w:val="0"/>
      <w:spacing w:after="0" w:line="161" w:lineRule="atLeast"/>
    </w:pPr>
    <w:rPr>
      <w:rFonts w:ascii="Adobe Garamond Pro" w:eastAsiaTheme="minorEastAsia" w:hAnsi="Adobe Garamond Pro" w:cs="Times New Roman"/>
      <w:sz w:val="22"/>
    </w:rPr>
  </w:style>
  <w:style w:type="paragraph" w:customStyle="1" w:styleId="Pa23">
    <w:name w:val="Pa23"/>
    <w:basedOn w:val="Default"/>
    <w:next w:val="Default"/>
    <w:uiPriority w:val="99"/>
    <w:qFormat/>
    <w:rsid w:val="00C818A5"/>
    <w:pPr>
      <w:widowControl w:val="0"/>
      <w:spacing w:after="0" w:line="241" w:lineRule="atLeast"/>
    </w:pPr>
    <w:rPr>
      <w:rFonts w:ascii="Adobe Garamond Pro" w:eastAsiaTheme="minorEastAsia" w:hAnsi="Adobe Garamond Pro" w:cs="Times New Roman"/>
      <w:sz w:val="22"/>
    </w:rPr>
  </w:style>
  <w:style w:type="paragraph" w:customStyle="1" w:styleId="Pa18">
    <w:name w:val="Pa18"/>
    <w:basedOn w:val="Default"/>
    <w:next w:val="Default"/>
    <w:uiPriority w:val="99"/>
    <w:qFormat/>
    <w:rsid w:val="00C818A5"/>
    <w:pPr>
      <w:widowControl w:val="0"/>
      <w:spacing w:after="0" w:line="241" w:lineRule="atLeast"/>
    </w:pPr>
    <w:rPr>
      <w:rFonts w:ascii="Gill Sans" w:eastAsiaTheme="minorEastAsia" w:hAnsi="Gill Sans" w:cs="Times New Roman"/>
      <w:sz w:val="22"/>
    </w:rPr>
  </w:style>
  <w:style w:type="paragraph" w:customStyle="1" w:styleId="Pa36">
    <w:name w:val="Pa36"/>
    <w:basedOn w:val="Default"/>
    <w:next w:val="Default"/>
    <w:uiPriority w:val="99"/>
    <w:qFormat/>
    <w:rsid w:val="00C818A5"/>
    <w:pPr>
      <w:widowControl w:val="0"/>
      <w:spacing w:after="0" w:line="241" w:lineRule="atLeast"/>
    </w:pPr>
    <w:rPr>
      <w:rFonts w:ascii="Gill Sans" w:eastAsiaTheme="minorEastAsia" w:hAnsi="Gill Sans" w:cs="Times New Roman"/>
      <w:sz w:val="22"/>
    </w:rPr>
  </w:style>
  <w:style w:type="paragraph" w:customStyle="1" w:styleId="Pa14">
    <w:name w:val="Pa14"/>
    <w:basedOn w:val="Default"/>
    <w:next w:val="Default"/>
    <w:uiPriority w:val="99"/>
    <w:qFormat/>
    <w:rsid w:val="00C818A5"/>
    <w:pPr>
      <w:widowControl w:val="0"/>
      <w:spacing w:after="0" w:line="241" w:lineRule="atLeast"/>
    </w:pPr>
    <w:rPr>
      <w:rFonts w:ascii="Adobe Garamond Pro" w:eastAsiaTheme="minorEastAsia" w:hAnsi="Adobe Garamond Pro" w:cs="Times New Roman"/>
      <w:sz w:val="22"/>
    </w:rPr>
  </w:style>
  <w:style w:type="paragraph" w:customStyle="1" w:styleId="pagpag1">
    <w:name w:val="pagpag1"/>
    <w:basedOn w:val="Normal"/>
    <w:uiPriority w:val="99"/>
    <w:qFormat/>
    <w:rsid w:val="00C818A5"/>
    <w:pPr>
      <w:spacing w:before="100" w:beforeAutospacing="1" w:after="100" w:afterAutospacing="1"/>
    </w:pPr>
    <w:rPr>
      <w:rFonts w:ascii="Times" w:hAnsi="Times"/>
      <w:szCs w:val="20"/>
    </w:rPr>
  </w:style>
  <w:style w:type="paragraph" w:customStyle="1" w:styleId="pagpag2">
    <w:name w:val="pagpag2"/>
    <w:basedOn w:val="Normal"/>
    <w:uiPriority w:val="99"/>
    <w:qFormat/>
    <w:rsid w:val="00C818A5"/>
    <w:pPr>
      <w:spacing w:before="100" w:beforeAutospacing="1" w:after="100" w:afterAutospacing="1"/>
    </w:pPr>
    <w:rPr>
      <w:rFonts w:ascii="Times" w:hAnsi="Times"/>
      <w:szCs w:val="20"/>
    </w:rPr>
  </w:style>
  <w:style w:type="paragraph" w:customStyle="1" w:styleId="pagpag3">
    <w:name w:val="pagpag3"/>
    <w:basedOn w:val="Normal"/>
    <w:uiPriority w:val="99"/>
    <w:qFormat/>
    <w:rsid w:val="00C818A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C818A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818A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818A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818A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818A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818A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818A5"/>
    <w:rPr>
      <w:rFonts w:ascii="Lucida Grande" w:eastAsia="Cambria" w:hAnsi="Lucida Grande"/>
    </w:rPr>
  </w:style>
  <w:style w:type="paragraph" w:customStyle="1" w:styleId="Pa16">
    <w:name w:val="Pa16"/>
    <w:basedOn w:val="Default"/>
    <w:next w:val="Default"/>
    <w:uiPriority w:val="99"/>
    <w:qFormat/>
    <w:rsid w:val="00C818A5"/>
    <w:pPr>
      <w:spacing w:after="0" w:line="161" w:lineRule="atLeast"/>
    </w:pPr>
    <w:rPr>
      <w:rFonts w:ascii="Adobe Garamond Pro" w:eastAsiaTheme="minorHAnsi" w:hAnsi="Adobe Garamond Pro" w:cstheme="minorBidi"/>
      <w:sz w:val="22"/>
    </w:rPr>
  </w:style>
  <w:style w:type="paragraph" w:customStyle="1" w:styleId="wp-media-credit">
    <w:name w:val="wp-media-credit"/>
    <w:basedOn w:val="Normal"/>
    <w:uiPriority w:val="99"/>
    <w:qFormat/>
    <w:rsid w:val="00C818A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818A5"/>
    <w:pPr>
      <w:spacing w:after="0" w:line="201" w:lineRule="atLeast"/>
    </w:pPr>
    <w:rPr>
      <w:rFonts w:ascii="Helvetica LT Std" w:eastAsiaTheme="minorHAnsi" w:hAnsi="Helvetica LT Std" w:cstheme="minorBidi"/>
      <w:sz w:val="22"/>
    </w:rPr>
  </w:style>
  <w:style w:type="paragraph" w:customStyle="1" w:styleId="Pa172">
    <w:name w:val="Pa17+2"/>
    <w:basedOn w:val="Default"/>
    <w:next w:val="Default"/>
    <w:uiPriority w:val="99"/>
    <w:qFormat/>
    <w:rsid w:val="00C818A5"/>
    <w:pPr>
      <w:spacing w:after="0" w:line="201" w:lineRule="atLeast"/>
    </w:pPr>
    <w:rPr>
      <w:rFonts w:ascii="Helvetica LT Std" w:eastAsiaTheme="minorHAnsi" w:hAnsi="Helvetica LT Std" w:cstheme="minorBidi"/>
      <w:sz w:val="22"/>
    </w:rPr>
  </w:style>
  <w:style w:type="paragraph" w:customStyle="1" w:styleId="CardTextUnderlined">
    <w:name w:val="Card Text Underlined"/>
    <w:basedOn w:val="Normal"/>
    <w:uiPriority w:val="99"/>
    <w:qFormat/>
    <w:rsid w:val="00C818A5"/>
    <w:rPr>
      <w:rFonts w:ascii="Avenir LT Std 45 Book" w:hAnsi="Avenir LT Std 45 Book"/>
      <w:u w:val="single"/>
    </w:rPr>
  </w:style>
  <w:style w:type="paragraph" w:customStyle="1" w:styleId="Number">
    <w:name w:val="Number"/>
    <w:basedOn w:val="Heading2"/>
    <w:uiPriority w:val="99"/>
    <w:qFormat/>
    <w:rsid w:val="00C818A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818A5"/>
  </w:style>
  <w:style w:type="character" w:customStyle="1" w:styleId="meta-sep">
    <w:name w:val="meta-sep"/>
    <w:basedOn w:val="DefaultParagraphFont"/>
    <w:rsid w:val="00C818A5"/>
  </w:style>
  <w:style w:type="character" w:customStyle="1" w:styleId="A19">
    <w:name w:val="A19"/>
    <w:uiPriority w:val="99"/>
    <w:rsid w:val="00C818A5"/>
    <w:rPr>
      <w:rFonts w:ascii="Georgia" w:hAnsi="Georgia" w:cs="Georgia" w:hint="default"/>
      <w:color w:val="000000"/>
      <w:sz w:val="20"/>
      <w:szCs w:val="20"/>
      <w:u w:val="single"/>
    </w:rPr>
  </w:style>
  <w:style w:type="character" w:customStyle="1" w:styleId="A13">
    <w:name w:val="A13"/>
    <w:uiPriority w:val="99"/>
    <w:rsid w:val="00C818A5"/>
    <w:rPr>
      <w:rFonts w:ascii="Georgia" w:hAnsi="Georgia" w:cs="Georgia" w:hint="default"/>
      <w:color w:val="000000"/>
      <w:sz w:val="11"/>
      <w:szCs w:val="11"/>
    </w:rPr>
  </w:style>
  <w:style w:type="character" w:customStyle="1" w:styleId="ontext">
    <w:name w:val="ontext"/>
    <w:basedOn w:val="DefaultParagraphFont"/>
    <w:rsid w:val="00C818A5"/>
  </w:style>
  <w:style w:type="table" w:styleId="MediumGrid2">
    <w:name w:val="Medium Grid 2"/>
    <w:basedOn w:val="TableNormal"/>
    <w:uiPriority w:val="68"/>
    <w:rsid w:val="00C818A5"/>
    <w:rPr>
      <w:rFonts w:ascii="Cambria" w:eastAsia="Times New Roman" w:hAnsi="Cambria"/>
      <w:kern w:val="0"/>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818A5"/>
    <w:rPr>
      <w:rFonts w:ascii="Baskerville" w:hAnsi="Baskerville" w:hint="default"/>
      <w:sz w:val="26"/>
      <w:u w:val="single"/>
    </w:rPr>
  </w:style>
  <w:style w:type="character" w:customStyle="1" w:styleId="archive-title">
    <w:name w:val="archive-title"/>
    <w:basedOn w:val="DefaultParagraphFont"/>
    <w:rsid w:val="00C818A5"/>
  </w:style>
  <w:style w:type="character" w:customStyle="1" w:styleId="imgleft">
    <w:name w:val="imgleft"/>
    <w:basedOn w:val="DefaultParagraphFont"/>
    <w:rsid w:val="00C818A5"/>
  </w:style>
  <w:style w:type="character" w:customStyle="1" w:styleId="imgcenter">
    <w:name w:val="imgcenter"/>
    <w:basedOn w:val="DefaultParagraphFont"/>
    <w:rsid w:val="00C818A5"/>
  </w:style>
  <w:style w:type="character" w:customStyle="1" w:styleId="A42">
    <w:name w:val="A4+2"/>
    <w:uiPriority w:val="99"/>
    <w:rsid w:val="00C818A5"/>
    <w:rPr>
      <w:rFonts w:ascii="Helvetica LT Std" w:hAnsi="Helvetica LT Std" w:cs="Helvetica LT Std" w:hint="default"/>
      <w:color w:val="000000"/>
      <w:sz w:val="11"/>
      <w:szCs w:val="11"/>
    </w:rPr>
  </w:style>
  <w:style w:type="character" w:customStyle="1" w:styleId="Caption11">
    <w:name w:val="Caption11"/>
    <w:basedOn w:val="DefaultParagraphFont"/>
    <w:rsid w:val="00C818A5"/>
  </w:style>
  <w:style w:type="character" w:customStyle="1" w:styleId="fstitle">
    <w:name w:val="fs_title"/>
    <w:basedOn w:val="DefaultParagraphFont"/>
    <w:rsid w:val="00C818A5"/>
  </w:style>
  <w:style w:type="character" w:customStyle="1" w:styleId="reportbody1">
    <w:name w:val="reportbody1"/>
    <w:basedOn w:val="DefaultParagraphFont"/>
    <w:rsid w:val="00C818A5"/>
    <w:rPr>
      <w:rFonts w:ascii="Tahoma" w:hAnsi="Tahoma" w:cs="Tahoma" w:hint="default"/>
      <w:color w:val="000000"/>
      <w:sz w:val="14"/>
      <w:szCs w:val="14"/>
    </w:rPr>
  </w:style>
  <w:style w:type="character" w:customStyle="1" w:styleId="dateday">
    <w:name w:val="date_day"/>
    <w:basedOn w:val="DefaultParagraphFont"/>
    <w:rsid w:val="00C818A5"/>
  </w:style>
  <w:style w:type="character" w:customStyle="1" w:styleId="datemonth">
    <w:name w:val="date_month"/>
    <w:basedOn w:val="DefaultParagraphFont"/>
    <w:rsid w:val="00C818A5"/>
  </w:style>
  <w:style w:type="character" w:customStyle="1" w:styleId="dateyear">
    <w:name w:val="date_year"/>
    <w:basedOn w:val="DefaultParagraphFont"/>
    <w:rsid w:val="00C818A5"/>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C818A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818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818A5"/>
    <w:rPr>
      <w:sz w:val="24"/>
      <w:szCs w:val="24"/>
      <w:lang w:val="en-US" w:eastAsia="en-US" w:bidi="ar-SA"/>
    </w:rPr>
  </w:style>
  <w:style w:type="character" w:customStyle="1" w:styleId="insideitro">
    <w:name w:val="insideitro"/>
    <w:basedOn w:val="DefaultParagraphFont"/>
    <w:rsid w:val="00C818A5"/>
  </w:style>
  <w:style w:type="character" w:customStyle="1" w:styleId="wcfont">
    <w:name w:val="wcfont"/>
    <w:basedOn w:val="DefaultParagraphFont"/>
    <w:rsid w:val="00C818A5"/>
  </w:style>
  <w:style w:type="character" w:customStyle="1" w:styleId="qftext">
    <w:name w:val="qftext"/>
    <w:basedOn w:val="DefaultParagraphFont"/>
    <w:rsid w:val="00C818A5"/>
  </w:style>
  <w:style w:type="character" w:customStyle="1" w:styleId="leftidx">
    <w:name w:val="leftidx"/>
    <w:basedOn w:val="DefaultParagraphFont"/>
    <w:rsid w:val="00C818A5"/>
  </w:style>
  <w:style w:type="paragraph" w:customStyle="1" w:styleId="width100">
    <w:name w:val="width100"/>
    <w:basedOn w:val="Normal"/>
    <w:uiPriority w:val="99"/>
    <w:qFormat/>
    <w:rsid w:val="00C818A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818A5"/>
  </w:style>
  <w:style w:type="character" w:customStyle="1" w:styleId="eventsubtitle">
    <w:name w:val="eventsubtitle"/>
    <w:basedOn w:val="DefaultParagraphFont"/>
    <w:rsid w:val="00C818A5"/>
  </w:style>
  <w:style w:type="character" w:customStyle="1" w:styleId="eventdate">
    <w:name w:val="eventdate"/>
    <w:basedOn w:val="DefaultParagraphFont"/>
    <w:rsid w:val="00C818A5"/>
  </w:style>
  <w:style w:type="character" w:customStyle="1" w:styleId="legend">
    <w:name w:val="legend"/>
    <w:basedOn w:val="DefaultParagraphFont"/>
    <w:rsid w:val="00C818A5"/>
  </w:style>
  <w:style w:type="character" w:customStyle="1" w:styleId="StyleLatinGaramond9ptUnderline">
    <w:name w:val="Style (Latin) Garamond 9 pt Underline"/>
    <w:rsid w:val="00C818A5"/>
    <w:rPr>
      <w:sz w:val="22"/>
      <w:u w:val="single"/>
    </w:rPr>
  </w:style>
  <w:style w:type="paragraph" w:customStyle="1" w:styleId="targetcaption">
    <w:name w:val="targetcaption"/>
    <w:basedOn w:val="Normal"/>
    <w:uiPriority w:val="99"/>
    <w:qFormat/>
    <w:rsid w:val="00C818A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818A5"/>
  </w:style>
  <w:style w:type="paragraph" w:customStyle="1" w:styleId="Pa1">
    <w:name w:val="Pa1"/>
    <w:basedOn w:val="Default"/>
    <w:next w:val="Default"/>
    <w:uiPriority w:val="99"/>
    <w:qFormat/>
    <w:rsid w:val="00C818A5"/>
    <w:pPr>
      <w:spacing w:after="0" w:line="240" w:lineRule="atLeast"/>
    </w:pPr>
    <w:rPr>
      <w:rFonts w:ascii="Impact" w:eastAsiaTheme="minorHAnsi" w:hAnsi="Impact" w:cstheme="minorBidi"/>
      <w:sz w:val="22"/>
    </w:rPr>
  </w:style>
  <w:style w:type="character" w:customStyle="1" w:styleId="cite0">
    <w:name w:val="cite0"/>
    <w:rsid w:val="00C818A5"/>
  </w:style>
  <w:style w:type="paragraph" w:customStyle="1" w:styleId="Card10f2">
    <w:name w:val="Card.10.f2"/>
    <w:basedOn w:val="Normal"/>
    <w:link w:val="Card10f2Char"/>
    <w:autoRedefine/>
    <w:qFormat/>
    <w:rsid w:val="00C818A5"/>
    <w:rPr>
      <w:rFonts w:ascii="Avenir LT Std 45 Book" w:hAnsi="Avenir LT Std 45 Book"/>
      <w:sz w:val="16"/>
      <w:szCs w:val="20"/>
    </w:rPr>
  </w:style>
  <w:style w:type="character" w:customStyle="1" w:styleId="Card10f2Char">
    <w:name w:val="Card.10.f2 Char"/>
    <w:link w:val="Card10f2"/>
    <w:rsid w:val="00C818A5"/>
    <w:rPr>
      <w:rFonts w:ascii="Avenir LT Std 45 Book" w:eastAsiaTheme="minorHAnsi" w:hAnsi="Avenir LT Std 45 Book" w:cs="Calibri"/>
      <w:kern w:val="0"/>
      <w:sz w:val="16"/>
      <w:szCs w:val="20"/>
      <w:lang w:val="en-US" w:eastAsia="en-US"/>
      <w14:ligatures w14:val="none"/>
    </w:rPr>
  </w:style>
  <w:style w:type="character" w:customStyle="1" w:styleId="Aunderline1">
    <w:name w:val="Aunderline"/>
    <w:uiPriority w:val="1"/>
    <w:qFormat/>
    <w:rsid w:val="00C818A5"/>
    <w:rPr>
      <w:rFonts w:ascii="Times New Roman" w:hAnsi="Times New Roman" w:cs="Times New Roman"/>
      <w:w w:val="106"/>
      <w:sz w:val="20"/>
      <w:szCs w:val="20"/>
      <w:u w:val="single"/>
    </w:rPr>
  </w:style>
  <w:style w:type="paragraph" w:customStyle="1" w:styleId="BodyText50">
    <w:name w:val="Body Text5"/>
    <w:basedOn w:val="Normal"/>
    <w:link w:val="Bodytext5"/>
    <w:qFormat/>
    <w:rsid w:val="00C818A5"/>
    <w:pPr>
      <w:widowControl w:val="0"/>
      <w:shd w:val="clear" w:color="auto" w:fill="FFFFFF"/>
      <w:spacing w:before="180" w:after="60" w:line="279" w:lineRule="exact"/>
      <w:ind w:hanging="920"/>
      <w:jc w:val="both"/>
    </w:pPr>
    <w:rPr>
      <w:rFonts w:ascii="Constantia" w:eastAsia="Constantia" w:hAnsi="Constantia" w:cs="Constantia"/>
      <w:kern w:val="2"/>
      <w:sz w:val="18"/>
      <w:szCs w:val="18"/>
      <w:lang w:val="en-CA" w:eastAsia="zh-CN"/>
      <w14:ligatures w14:val="standardContextual"/>
    </w:rPr>
  </w:style>
  <w:style w:type="paragraph" w:customStyle="1" w:styleId="user">
    <w:name w:val="user"/>
    <w:basedOn w:val="Normal"/>
    <w:uiPriority w:val="99"/>
    <w:qFormat/>
    <w:rsid w:val="00C818A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818A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818A5"/>
    <w:pPr>
      <w:spacing w:before="100" w:beforeAutospacing="1" w:after="100" w:afterAutospacing="1"/>
    </w:pPr>
    <w:rPr>
      <w:rFonts w:ascii="Avenir LT Std 45 Book" w:hAnsi="Avenir LT Std 45 Book"/>
    </w:rPr>
  </w:style>
  <w:style w:type="character" w:customStyle="1" w:styleId="in-widget">
    <w:name w:val="in-widget"/>
    <w:rsid w:val="00C818A5"/>
  </w:style>
  <w:style w:type="character" w:customStyle="1" w:styleId="in-top">
    <w:name w:val="in-top"/>
    <w:rsid w:val="00C818A5"/>
  </w:style>
  <w:style w:type="character" w:customStyle="1" w:styleId="nukeled">
    <w:name w:val="nukeled"/>
    <w:rsid w:val="00C818A5"/>
  </w:style>
  <w:style w:type="character" w:customStyle="1" w:styleId="contextlyrelated">
    <w:name w:val="contextly_related"/>
    <w:rsid w:val="00C818A5"/>
  </w:style>
  <w:style w:type="character" w:customStyle="1" w:styleId="in-right">
    <w:name w:val="in-right"/>
    <w:rsid w:val="00C818A5"/>
  </w:style>
  <w:style w:type="character" w:customStyle="1" w:styleId="adtext0">
    <w:name w:val="ad_text"/>
    <w:rsid w:val="00C818A5"/>
  </w:style>
  <w:style w:type="character" w:customStyle="1" w:styleId="linkrow">
    <w:name w:val="link_row"/>
    <w:rsid w:val="00C818A5"/>
  </w:style>
  <w:style w:type="character" w:customStyle="1" w:styleId="revision-date">
    <w:name w:val="revision-date"/>
    <w:rsid w:val="00C818A5"/>
  </w:style>
  <w:style w:type="paragraph" w:customStyle="1" w:styleId="t6">
    <w:name w:val="t6"/>
    <w:basedOn w:val="Normal"/>
    <w:uiPriority w:val="99"/>
    <w:qFormat/>
    <w:rsid w:val="00C818A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818A5"/>
    <w:pPr>
      <w:spacing w:before="100" w:beforeAutospacing="1" w:after="100" w:afterAutospacing="1"/>
    </w:pPr>
    <w:rPr>
      <w:rFonts w:ascii="Avenir LT Std 45 Book" w:hAnsi="Avenir LT Std 45 Book"/>
    </w:rPr>
  </w:style>
  <w:style w:type="character" w:customStyle="1" w:styleId="facebook-share">
    <w:name w:val="facebook-share"/>
    <w:rsid w:val="00C818A5"/>
  </w:style>
  <w:style w:type="character" w:customStyle="1" w:styleId="facebook-share-label">
    <w:name w:val="facebook-share-label"/>
    <w:rsid w:val="00C818A5"/>
  </w:style>
  <w:style w:type="paragraph" w:customStyle="1" w:styleId="stand-first-alone">
    <w:name w:val="stand-first-alone"/>
    <w:basedOn w:val="Normal"/>
    <w:uiPriority w:val="99"/>
    <w:qFormat/>
    <w:rsid w:val="00C818A5"/>
    <w:pPr>
      <w:spacing w:before="100" w:beforeAutospacing="1" w:after="100" w:afterAutospacing="1"/>
    </w:pPr>
    <w:rPr>
      <w:rFonts w:ascii="Avenir LT Std 45 Book" w:hAnsi="Avenir LT Std 45 Book"/>
    </w:rPr>
  </w:style>
  <w:style w:type="character" w:customStyle="1" w:styleId="UNDERLINECharChar0">
    <w:name w:val="UNDERLINE Char Char"/>
    <w:rsid w:val="00C818A5"/>
    <w:rPr>
      <w:bCs/>
      <w:kern w:val="28"/>
      <w:szCs w:val="32"/>
      <w:u w:val="single"/>
    </w:rPr>
  </w:style>
  <w:style w:type="character" w:customStyle="1" w:styleId="ata11y">
    <w:name w:val="at_a11y"/>
    <w:rsid w:val="00C818A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C818A5"/>
    <w:rPr>
      <w:sz w:val="24"/>
      <w:szCs w:val="24"/>
      <w:u w:val="thick"/>
    </w:rPr>
  </w:style>
  <w:style w:type="paragraph" w:customStyle="1" w:styleId="wallacepara">
    <w:name w:val="wallacepara"/>
    <w:basedOn w:val="Normal"/>
    <w:uiPriority w:val="99"/>
    <w:qFormat/>
    <w:rsid w:val="00C818A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818A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818A5"/>
    <w:pPr>
      <w:spacing w:before="100" w:beforeAutospacing="1" w:after="100" w:afterAutospacing="1"/>
    </w:pPr>
    <w:rPr>
      <w:rFonts w:ascii="Avenir LT Std 45 Book" w:hAnsi="Avenir LT Std 45 Book"/>
    </w:rPr>
  </w:style>
  <w:style w:type="character" w:customStyle="1" w:styleId="tpk">
    <w:name w:val="tpk"/>
    <w:rsid w:val="00C818A5"/>
  </w:style>
  <w:style w:type="paragraph" w:customStyle="1" w:styleId="titlestyle1">
    <w:name w:val="titlestyle1"/>
    <w:basedOn w:val="Normal"/>
    <w:uiPriority w:val="99"/>
    <w:qFormat/>
    <w:rsid w:val="00C818A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818A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818A5"/>
    <w:pPr>
      <w:spacing w:before="100" w:beforeAutospacing="1" w:after="100" w:afterAutospacing="1"/>
    </w:pPr>
    <w:rPr>
      <w:rFonts w:ascii="Avenir LT Std 45 Book" w:hAnsi="Avenir LT Std 45 Book"/>
    </w:rPr>
  </w:style>
  <w:style w:type="character" w:customStyle="1" w:styleId="A24">
    <w:name w:val="A24"/>
    <w:uiPriority w:val="99"/>
    <w:rsid w:val="00C818A5"/>
    <w:rPr>
      <w:rFonts w:ascii="Paperback 24" w:hAnsi="Paperback 24" w:cs="Paperback 24"/>
      <w:color w:val="000000"/>
      <w:sz w:val="32"/>
      <w:szCs w:val="32"/>
    </w:rPr>
  </w:style>
  <w:style w:type="character" w:customStyle="1" w:styleId="A25">
    <w:name w:val="A25"/>
    <w:uiPriority w:val="99"/>
    <w:rsid w:val="00C818A5"/>
    <w:rPr>
      <w:rFonts w:ascii="Webdings" w:hAnsi="Webdings" w:cs="Webdings"/>
      <w:color w:val="000000"/>
      <w:sz w:val="16"/>
      <w:szCs w:val="16"/>
    </w:rPr>
  </w:style>
  <w:style w:type="paragraph" w:customStyle="1" w:styleId="CM45">
    <w:name w:val="CM45"/>
    <w:basedOn w:val="Default"/>
    <w:next w:val="Default"/>
    <w:uiPriority w:val="99"/>
    <w:qFormat/>
    <w:rsid w:val="00C818A5"/>
    <w:pPr>
      <w:spacing w:after="0" w:line="240" w:lineRule="auto"/>
    </w:pPr>
    <w:rPr>
      <w:rFonts w:ascii="Times New Roman" w:eastAsia="Calibri" w:hAnsi="Times New Roman" w:cs="Times New Roman"/>
      <w:sz w:val="22"/>
    </w:rPr>
  </w:style>
  <w:style w:type="paragraph" w:customStyle="1" w:styleId="CM46">
    <w:name w:val="CM46"/>
    <w:basedOn w:val="Default"/>
    <w:next w:val="Default"/>
    <w:uiPriority w:val="99"/>
    <w:qFormat/>
    <w:rsid w:val="00C818A5"/>
    <w:pPr>
      <w:spacing w:after="0" w:line="240" w:lineRule="auto"/>
    </w:pPr>
    <w:rPr>
      <w:rFonts w:ascii="Times New Roman" w:eastAsia="Calibri" w:hAnsi="Times New Roman" w:cs="Times New Roman"/>
      <w:sz w:val="22"/>
    </w:rPr>
  </w:style>
  <w:style w:type="character" w:customStyle="1" w:styleId="Headerorfooter0">
    <w:name w:val="Header or footer_"/>
    <w:basedOn w:val="DefaultParagraphFont"/>
    <w:rsid w:val="00C818A5"/>
    <w:rPr>
      <w:rFonts w:ascii="Arial" w:eastAsia="Arial" w:hAnsi="Arial" w:cs="Arial"/>
      <w:b w:val="0"/>
      <w:bCs w:val="0"/>
      <w:i w:val="0"/>
      <w:iCs w:val="0"/>
      <w:smallCaps w:val="0"/>
      <w:strike w:val="0"/>
      <w:sz w:val="20"/>
      <w:szCs w:val="20"/>
      <w:u w:val="none"/>
    </w:rPr>
  </w:style>
  <w:style w:type="character" w:customStyle="1" w:styleId="Bodytext22">
    <w:name w:val="Body text (2)_"/>
    <w:basedOn w:val="DefaultParagraphFont"/>
    <w:rsid w:val="00C818A5"/>
    <w:rPr>
      <w:rFonts w:ascii="Arial" w:eastAsia="Arial" w:hAnsi="Arial" w:cs="Arial"/>
      <w:b/>
      <w:bCs/>
      <w:i w:val="0"/>
      <w:iCs w:val="0"/>
      <w:smallCaps w:val="0"/>
      <w:strike w:val="0"/>
      <w:sz w:val="20"/>
      <w:szCs w:val="20"/>
      <w:u w:val="none"/>
    </w:rPr>
  </w:style>
  <w:style w:type="character" w:customStyle="1" w:styleId="Heading18">
    <w:name w:val="Heading #18_"/>
    <w:basedOn w:val="DefaultParagraphFont"/>
    <w:link w:val="Heading180"/>
    <w:rsid w:val="00C818A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18A5"/>
    <w:pPr>
      <w:widowControl w:val="0"/>
      <w:shd w:val="clear" w:color="auto" w:fill="FFFFFF"/>
      <w:spacing w:before="480" w:after="180" w:line="0" w:lineRule="atLeast"/>
      <w:jc w:val="both"/>
    </w:pPr>
    <w:rPr>
      <w:rFonts w:ascii="Arial" w:eastAsia="Arial" w:hAnsi="Arial" w:cs="Arial"/>
      <w:b/>
      <w:bCs/>
      <w:kern w:val="2"/>
      <w:sz w:val="20"/>
      <w:szCs w:val="20"/>
      <w:lang w:val="en-CA" w:eastAsia="zh-CN"/>
      <w14:ligatures w14:val="standardContextual"/>
    </w:rPr>
  </w:style>
  <w:style w:type="character" w:customStyle="1" w:styleId="Bodytext31">
    <w:name w:val="Body text (3)_"/>
    <w:basedOn w:val="DefaultParagraphFont"/>
    <w:rsid w:val="00C818A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818A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18A5"/>
    <w:pPr>
      <w:widowControl w:val="0"/>
      <w:shd w:val="clear" w:color="auto" w:fill="FFFFFF"/>
      <w:spacing w:line="0" w:lineRule="atLeast"/>
      <w:jc w:val="right"/>
    </w:pPr>
    <w:rPr>
      <w:rFonts w:ascii="Arial" w:eastAsia="Arial" w:hAnsi="Arial" w:cs="Arial"/>
      <w:b/>
      <w:bCs/>
      <w:kern w:val="2"/>
      <w:sz w:val="15"/>
      <w:szCs w:val="15"/>
      <w:lang w:val="en-CA" w:eastAsia="zh-CN"/>
      <w14:ligatures w14:val="standardContextual"/>
    </w:rPr>
  </w:style>
  <w:style w:type="character" w:customStyle="1" w:styleId="Picturecaption">
    <w:name w:val="Picture caption_"/>
    <w:basedOn w:val="DefaultParagraphFont"/>
    <w:link w:val="Picturecaption0"/>
    <w:rsid w:val="00C818A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18A5"/>
    <w:pPr>
      <w:widowControl w:val="0"/>
      <w:shd w:val="clear" w:color="auto" w:fill="FFFFFF"/>
      <w:spacing w:line="0" w:lineRule="atLeast"/>
    </w:pPr>
    <w:rPr>
      <w:rFonts w:ascii="Arial" w:eastAsia="Arial" w:hAnsi="Arial" w:cs="Arial"/>
      <w:kern w:val="2"/>
      <w:sz w:val="20"/>
      <w:szCs w:val="20"/>
      <w:lang w:val="en-CA" w:eastAsia="zh-CN"/>
      <w14:ligatures w14:val="standardContextual"/>
    </w:rPr>
  </w:style>
  <w:style w:type="character" w:customStyle="1" w:styleId="Bodytext310">
    <w:name w:val="Body text (31)_"/>
    <w:basedOn w:val="DefaultParagraphFont"/>
    <w:link w:val="Bodytext311"/>
    <w:rsid w:val="00C818A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18A5"/>
    <w:pPr>
      <w:widowControl w:val="0"/>
      <w:shd w:val="clear" w:color="auto" w:fill="FFFFFF"/>
      <w:spacing w:before="240" w:line="0" w:lineRule="atLeast"/>
      <w:jc w:val="both"/>
    </w:pPr>
    <w:rPr>
      <w:rFonts w:ascii="Arial" w:eastAsia="Arial" w:hAnsi="Arial" w:cs="Arial"/>
      <w:b/>
      <w:bCs/>
      <w:kern w:val="2"/>
      <w:sz w:val="18"/>
      <w:szCs w:val="18"/>
      <w:lang w:val="en-CA" w:eastAsia="zh-CN"/>
      <w14:ligatures w14:val="standardContextual"/>
    </w:rPr>
  </w:style>
  <w:style w:type="character" w:customStyle="1" w:styleId="Bodytext31Exact">
    <w:name w:val="Body text (31) Exact"/>
    <w:basedOn w:val="DefaultParagraphFont"/>
    <w:rsid w:val="00C818A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818A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818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818A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18A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18A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818A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818A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818A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818A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18A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18A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18A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18A5"/>
    <w:rPr>
      <w:rFonts w:ascii="Arial" w:eastAsia="Arial" w:hAnsi="Arial" w:cs="Arial"/>
      <w:sz w:val="20"/>
      <w:szCs w:val="20"/>
      <w:shd w:val="clear" w:color="auto" w:fill="FFFFFF"/>
    </w:rPr>
  </w:style>
  <w:style w:type="paragraph" w:customStyle="1" w:styleId="Heading220">
    <w:name w:val="Heading #22"/>
    <w:basedOn w:val="Normal"/>
    <w:link w:val="Heading22"/>
    <w:qFormat/>
    <w:rsid w:val="00C818A5"/>
    <w:pPr>
      <w:widowControl w:val="0"/>
      <w:shd w:val="clear" w:color="auto" w:fill="FFFFFF"/>
      <w:spacing w:before="180" w:after="180" w:line="0" w:lineRule="atLeast"/>
      <w:jc w:val="center"/>
    </w:pPr>
    <w:rPr>
      <w:rFonts w:ascii="Arial" w:eastAsia="Arial" w:hAnsi="Arial" w:cs="Arial"/>
      <w:kern w:val="2"/>
      <w:sz w:val="20"/>
      <w:szCs w:val="20"/>
      <w:lang w:val="en-CA" w:eastAsia="zh-CN"/>
      <w14:ligatures w14:val="standardContextual"/>
    </w:rPr>
  </w:style>
  <w:style w:type="character" w:customStyle="1" w:styleId="Bodytext820">
    <w:name w:val="Body text (82)"/>
    <w:basedOn w:val="Bodytext82"/>
    <w:rsid w:val="00C818A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818A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18A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18A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18A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18A5"/>
    <w:pPr>
      <w:widowControl w:val="0"/>
      <w:shd w:val="clear" w:color="auto" w:fill="FFFFFF"/>
      <w:spacing w:before="180" w:after="60" w:line="0" w:lineRule="atLeast"/>
      <w:jc w:val="right"/>
    </w:pPr>
    <w:rPr>
      <w:rFonts w:ascii="Arial" w:eastAsia="Arial" w:hAnsi="Arial" w:cs="Arial"/>
      <w:b/>
      <w:bCs/>
      <w:kern w:val="2"/>
      <w:sz w:val="17"/>
      <w:szCs w:val="17"/>
      <w:lang w:val="en-CA" w:eastAsia="zh-CN"/>
      <w14:ligatures w14:val="standardContextual"/>
    </w:rPr>
  </w:style>
  <w:style w:type="character" w:customStyle="1" w:styleId="Picturecaption2Spacing0ptExact">
    <w:name w:val="Picture caption (2) + Spacing 0 pt Exact"/>
    <w:basedOn w:val="Picturecaption2"/>
    <w:rsid w:val="00C818A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818A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18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18A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18A5"/>
    <w:pPr>
      <w:widowControl w:val="0"/>
      <w:shd w:val="clear" w:color="auto" w:fill="FFFFFF"/>
      <w:spacing w:before="120" w:line="0" w:lineRule="atLeast"/>
      <w:jc w:val="right"/>
    </w:pPr>
    <w:rPr>
      <w:rFonts w:ascii="Arial" w:eastAsia="Arial" w:hAnsi="Arial" w:cs="Arial"/>
      <w:i/>
      <w:iCs/>
      <w:kern w:val="2"/>
      <w:sz w:val="19"/>
      <w:szCs w:val="19"/>
      <w:lang w:val="en-CA" w:eastAsia="zh-CN"/>
      <w14:ligatures w14:val="standardContextual"/>
    </w:rPr>
  </w:style>
  <w:style w:type="character" w:customStyle="1" w:styleId="Bodytext1409pt">
    <w:name w:val="Body text (140) + 9 pt"/>
    <w:aliases w:val="Not Italic,Table of contents (12) + FrankRuehl,11 pt,Footnote (2) + 5.5 pt"/>
    <w:basedOn w:val="Bodytext140"/>
    <w:rsid w:val="00C818A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18A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18A5"/>
    <w:pPr>
      <w:widowControl w:val="0"/>
      <w:shd w:val="clear" w:color="auto" w:fill="FFFFFF"/>
      <w:spacing w:line="289" w:lineRule="exact"/>
      <w:jc w:val="both"/>
    </w:pPr>
    <w:rPr>
      <w:rFonts w:ascii="FrankRuehl" w:eastAsia="FrankRuehl" w:hAnsi="FrankRuehl" w:cs="FrankRuehl"/>
      <w:kern w:val="2"/>
      <w:sz w:val="19"/>
      <w:szCs w:val="19"/>
      <w:lang w:val="en-CA" w:eastAsia="zh-CN"/>
      <w14:ligatures w14:val="standardContextual"/>
    </w:rPr>
  </w:style>
  <w:style w:type="character" w:customStyle="1" w:styleId="Bodytext510">
    <w:name w:val="Body text (51)"/>
    <w:basedOn w:val="Bodytext51"/>
    <w:rsid w:val="00C818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18A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18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18A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18A5"/>
    <w:pPr>
      <w:widowControl w:val="0"/>
      <w:shd w:val="clear" w:color="auto" w:fill="FFFFFF"/>
      <w:spacing w:after="180" w:line="0" w:lineRule="atLeast"/>
    </w:pPr>
    <w:rPr>
      <w:rFonts w:ascii="FrankRuehl" w:eastAsia="FrankRuehl" w:hAnsi="FrankRuehl" w:cs="FrankRuehl"/>
      <w:kern w:val="2"/>
      <w:sz w:val="24"/>
      <w:lang w:val="en-CA" w:eastAsia="zh-CN"/>
      <w14:ligatures w14:val="standardContextual"/>
    </w:rPr>
  </w:style>
  <w:style w:type="character" w:customStyle="1" w:styleId="Tableofcontents21">
    <w:name w:val="Table of contents (21)_"/>
    <w:basedOn w:val="DefaultParagraphFont"/>
    <w:link w:val="Tableofcontents210"/>
    <w:rsid w:val="00C818A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18A5"/>
    <w:pPr>
      <w:widowControl w:val="0"/>
      <w:shd w:val="clear" w:color="auto" w:fill="FFFFFF"/>
      <w:spacing w:line="358" w:lineRule="exact"/>
    </w:pPr>
    <w:rPr>
      <w:rFonts w:ascii="Segoe UI" w:eastAsia="Segoe UI" w:hAnsi="Segoe UI" w:cs="Segoe UI"/>
      <w:b/>
      <w:bCs/>
      <w:kern w:val="2"/>
      <w:sz w:val="13"/>
      <w:szCs w:val="13"/>
      <w:lang w:val="en-CA" w:eastAsia="zh-CN"/>
      <w14:ligatures w14:val="standardContextual"/>
    </w:rPr>
  </w:style>
  <w:style w:type="character" w:customStyle="1" w:styleId="Tableofcontents22">
    <w:name w:val="Table of contents (22)_"/>
    <w:basedOn w:val="DefaultParagraphFont"/>
    <w:link w:val="Tableofcontents220"/>
    <w:rsid w:val="00C818A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18A5"/>
    <w:pPr>
      <w:widowControl w:val="0"/>
      <w:shd w:val="clear" w:color="auto" w:fill="FFFFFF"/>
      <w:spacing w:line="358" w:lineRule="exact"/>
    </w:pPr>
    <w:rPr>
      <w:rFonts w:ascii="Arial" w:eastAsia="Arial" w:hAnsi="Arial" w:cs="Arial"/>
      <w:b/>
      <w:bCs/>
      <w:kern w:val="2"/>
      <w:sz w:val="15"/>
      <w:szCs w:val="15"/>
      <w:lang w:val="en-CA" w:eastAsia="zh-CN"/>
      <w14:ligatures w14:val="standardContextual"/>
    </w:rPr>
  </w:style>
  <w:style w:type="character" w:customStyle="1" w:styleId="Bodytext142">
    <w:name w:val="Body text (142)_"/>
    <w:basedOn w:val="DefaultParagraphFont"/>
    <w:link w:val="Bodytext1420"/>
    <w:rsid w:val="00C818A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18A5"/>
    <w:pPr>
      <w:widowControl w:val="0"/>
      <w:shd w:val="clear" w:color="auto" w:fill="FFFFFF"/>
      <w:spacing w:line="358" w:lineRule="exact"/>
    </w:pPr>
    <w:rPr>
      <w:rFonts w:ascii="Arial" w:eastAsia="Arial" w:hAnsi="Arial" w:cs="Arial"/>
      <w:i/>
      <w:iCs/>
      <w:kern w:val="2"/>
      <w:sz w:val="14"/>
      <w:szCs w:val="14"/>
      <w:lang w:val="en-CA" w:eastAsia="zh-CN"/>
      <w14:ligatures w14:val="standardContextual"/>
    </w:rPr>
  </w:style>
  <w:style w:type="character" w:customStyle="1" w:styleId="Bodytext143">
    <w:name w:val="Body text (143)_"/>
    <w:basedOn w:val="DefaultParagraphFont"/>
    <w:link w:val="Bodytext1430"/>
    <w:rsid w:val="00C818A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18A5"/>
    <w:pPr>
      <w:widowControl w:val="0"/>
      <w:shd w:val="clear" w:color="auto" w:fill="FFFFFF"/>
      <w:spacing w:line="0" w:lineRule="atLeast"/>
      <w:jc w:val="right"/>
    </w:pPr>
    <w:rPr>
      <w:rFonts w:ascii="Times New Roman" w:eastAsia="Times New Roman" w:hAnsi="Times New Roman" w:cs="Times New Roman"/>
      <w:kern w:val="2"/>
      <w:sz w:val="16"/>
      <w:szCs w:val="16"/>
      <w:lang w:val="en-CA" w:eastAsia="zh-CN"/>
      <w14:ligatures w14:val="standardContextual"/>
    </w:rPr>
  </w:style>
  <w:style w:type="character" w:customStyle="1" w:styleId="Bodytext144Exact">
    <w:name w:val="Body text (144) Exact"/>
    <w:basedOn w:val="DefaultParagraphFont"/>
    <w:link w:val="Bodytext144"/>
    <w:rsid w:val="00C818A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18A5"/>
    <w:pPr>
      <w:widowControl w:val="0"/>
      <w:shd w:val="clear" w:color="auto" w:fill="FFFFFF"/>
      <w:spacing w:after="660" w:line="203" w:lineRule="exact"/>
      <w:jc w:val="both"/>
    </w:pPr>
    <w:rPr>
      <w:rFonts w:asciiTheme="minorHAnsi" w:eastAsia="Georgia" w:hAnsiTheme="minorHAnsi" w:cs="Georgia"/>
      <w:b/>
      <w:bCs/>
      <w:i/>
      <w:iCs/>
      <w:spacing w:val="1"/>
      <w:kern w:val="2"/>
      <w:sz w:val="11"/>
      <w:szCs w:val="11"/>
      <w:lang w:val="en-CA" w:eastAsia="zh-CN"/>
      <w14:ligatures w14:val="standardContextual"/>
    </w:rPr>
  </w:style>
  <w:style w:type="character" w:customStyle="1" w:styleId="Bodytext145Exact">
    <w:name w:val="Body text (145) Exact"/>
    <w:basedOn w:val="DefaultParagraphFont"/>
    <w:link w:val="Bodytext145"/>
    <w:rsid w:val="00C818A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18A5"/>
    <w:pPr>
      <w:widowControl w:val="0"/>
      <w:shd w:val="clear" w:color="auto" w:fill="FFFFFF"/>
      <w:spacing w:before="1140" w:line="0" w:lineRule="atLeast"/>
    </w:pPr>
    <w:rPr>
      <w:rFonts w:ascii="Arial" w:eastAsia="Arial" w:hAnsi="Arial" w:cs="Arial"/>
      <w:spacing w:val="4"/>
      <w:kern w:val="2"/>
      <w:sz w:val="15"/>
      <w:szCs w:val="15"/>
      <w:lang w:val="en-CA" w:eastAsia="zh-CN"/>
      <w14:ligatures w14:val="standardContextual"/>
    </w:rPr>
  </w:style>
  <w:style w:type="character" w:customStyle="1" w:styleId="Bodytext460">
    <w:name w:val="Body text (46)"/>
    <w:basedOn w:val="Bodytext46"/>
    <w:rsid w:val="00C818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18A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18A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18A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18A5"/>
    <w:pPr>
      <w:widowControl w:val="0"/>
      <w:shd w:val="clear" w:color="auto" w:fill="FFFFFF"/>
      <w:spacing w:line="0" w:lineRule="atLeast"/>
    </w:pPr>
    <w:rPr>
      <w:rFonts w:ascii="Arial" w:eastAsia="Arial" w:hAnsi="Arial" w:cs="Arial"/>
      <w:b/>
      <w:bCs/>
      <w:kern w:val="2"/>
      <w:sz w:val="16"/>
      <w:szCs w:val="16"/>
      <w:lang w:val="en-CA" w:eastAsia="zh-CN"/>
      <w14:ligatures w14:val="standardContextual"/>
    </w:rPr>
  </w:style>
  <w:style w:type="character" w:customStyle="1" w:styleId="Heading230">
    <w:name w:val="Heading #23_"/>
    <w:basedOn w:val="DefaultParagraphFont"/>
    <w:link w:val="Heading231"/>
    <w:rsid w:val="00C818A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18A5"/>
    <w:pPr>
      <w:widowControl w:val="0"/>
      <w:shd w:val="clear" w:color="auto" w:fill="FFFFFF"/>
      <w:spacing w:after="180" w:line="0" w:lineRule="atLeast"/>
      <w:jc w:val="both"/>
    </w:pPr>
    <w:rPr>
      <w:rFonts w:ascii="Arial" w:eastAsia="Arial" w:hAnsi="Arial" w:cs="Arial"/>
      <w:b/>
      <w:bCs/>
      <w:kern w:val="2"/>
      <w:sz w:val="20"/>
      <w:szCs w:val="20"/>
      <w:lang w:val="en-CA" w:eastAsia="zh-CN"/>
      <w14:ligatures w14:val="standardContextual"/>
    </w:rPr>
  </w:style>
  <w:style w:type="character" w:customStyle="1" w:styleId="Bodytext115Spacing0ptExact">
    <w:name w:val="Body text (115) + Spacing 0 pt Exact"/>
    <w:basedOn w:val="Bodytext115"/>
    <w:rsid w:val="00C818A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18A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18A5"/>
    <w:pPr>
      <w:widowControl w:val="0"/>
      <w:shd w:val="clear" w:color="auto" w:fill="FFFFFF"/>
      <w:spacing w:line="0" w:lineRule="atLeast"/>
    </w:pPr>
    <w:rPr>
      <w:rFonts w:ascii="FrankRuehl" w:eastAsia="FrankRuehl" w:hAnsi="FrankRuehl" w:cs="FrankRuehl"/>
      <w:kern w:val="2"/>
      <w:sz w:val="24"/>
      <w:lang w:val="en-CA" w:eastAsia="zh-CN"/>
      <w14:ligatures w14:val="standardContextual"/>
    </w:rPr>
  </w:style>
  <w:style w:type="character" w:customStyle="1" w:styleId="Picturecaption42">
    <w:name w:val="Picture caption (42)_"/>
    <w:basedOn w:val="DefaultParagraphFont"/>
    <w:link w:val="Picturecaption420"/>
    <w:rsid w:val="00C818A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18A5"/>
    <w:pPr>
      <w:widowControl w:val="0"/>
      <w:shd w:val="clear" w:color="auto" w:fill="FFFFFF"/>
      <w:spacing w:line="0" w:lineRule="atLeast"/>
    </w:pPr>
    <w:rPr>
      <w:rFonts w:ascii="Arial" w:eastAsia="Arial" w:hAnsi="Arial" w:cs="Arial"/>
      <w:b/>
      <w:bCs/>
      <w:kern w:val="2"/>
      <w:sz w:val="19"/>
      <w:szCs w:val="19"/>
      <w:lang w:val="en-CA" w:eastAsia="zh-CN"/>
      <w14:ligatures w14:val="standardContextual"/>
    </w:rPr>
  </w:style>
  <w:style w:type="character" w:customStyle="1" w:styleId="Picturecaption42SmallCaps">
    <w:name w:val="Picture caption (42) + Small Caps"/>
    <w:basedOn w:val="Picturecaption42"/>
    <w:rsid w:val="00C818A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18A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18A5"/>
    <w:pPr>
      <w:widowControl w:val="0"/>
      <w:shd w:val="clear" w:color="auto" w:fill="FFFFFF"/>
      <w:spacing w:before="180" w:line="0" w:lineRule="atLeast"/>
      <w:jc w:val="center"/>
    </w:pPr>
    <w:rPr>
      <w:rFonts w:ascii="FrankRuehl" w:eastAsia="FrankRuehl" w:hAnsi="FrankRuehl" w:cs="FrankRuehl"/>
      <w:kern w:val="2"/>
      <w:sz w:val="21"/>
      <w:szCs w:val="21"/>
      <w:lang w:val="en-CA" w:eastAsia="zh-CN"/>
      <w14:ligatures w14:val="standardContextual"/>
    </w:rPr>
  </w:style>
  <w:style w:type="character" w:customStyle="1" w:styleId="Bodytext155Exact">
    <w:name w:val="Body text (155) Exact"/>
    <w:basedOn w:val="DefaultParagraphFont"/>
    <w:rsid w:val="00C818A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18A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18A5"/>
    <w:pPr>
      <w:widowControl w:val="0"/>
      <w:shd w:val="clear" w:color="auto" w:fill="FFFFFF"/>
      <w:spacing w:line="0" w:lineRule="atLeast"/>
    </w:pPr>
    <w:rPr>
      <w:rFonts w:ascii="FrankRuehl" w:eastAsia="FrankRuehl" w:hAnsi="FrankRuehl" w:cs="FrankRuehl"/>
      <w:kern w:val="2"/>
      <w:sz w:val="16"/>
      <w:szCs w:val="16"/>
      <w:lang w:val="en-CA" w:eastAsia="zh-CN"/>
      <w14:ligatures w14:val="standardContextual"/>
    </w:rPr>
  </w:style>
  <w:style w:type="character" w:customStyle="1" w:styleId="Bodytext156">
    <w:name w:val="Body text (156)_"/>
    <w:basedOn w:val="DefaultParagraphFont"/>
    <w:link w:val="Bodytext1560"/>
    <w:rsid w:val="00C818A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18A5"/>
    <w:pPr>
      <w:widowControl w:val="0"/>
      <w:shd w:val="clear" w:color="auto" w:fill="FFFFFF"/>
      <w:spacing w:after="60" w:line="0" w:lineRule="atLeast"/>
      <w:jc w:val="center"/>
    </w:pPr>
    <w:rPr>
      <w:rFonts w:ascii="Century Gothic" w:eastAsia="Century Gothic" w:hAnsi="Century Gothic" w:cs="Century Gothic"/>
      <w:i/>
      <w:iCs/>
      <w:kern w:val="2"/>
      <w:sz w:val="18"/>
      <w:szCs w:val="18"/>
      <w:lang w:val="en-CA" w:eastAsia="zh-CN"/>
      <w14:ligatures w14:val="standardContextual"/>
    </w:rPr>
  </w:style>
  <w:style w:type="character" w:customStyle="1" w:styleId="Bodytext157">
    <w:name w:val="Body text (157)_"/>
    <w:basedOn w:val="DefaultParagraphFont"/>
    <w:rsid w:val="00C818A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18A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18A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18A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18A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18A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18A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18A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18A5"/>
    <w:pPr>
      <w:widowControl w:val="0"/>
      <w:shd w:val="clear" w:color="auto" w:fill="FFFFFF"/>
      <w:spacing w:line="425" w:lineRule="exact"/>
    </w:pPr>
    <w:rPr>
      <w:rFonts w:ascii="Arial" w:eastAsia="Arial" w:hAnsi="Arial" w:cs="Arial"/>
      <w:b/>
      <w:bCs/>
      <w:spacing w:val="-20"/>
      <w:kern w:val="2"/>
      <w:sz w:val="21"/>
      <w:szCs w:val="21"/>
      <w:lang w:val="en-CA" w:eastAsia="zh-CN"/>
      <w14:ligatures w14:val="standardContextual"/>
    </w:rPr>
  </w:style>
  <w:style w:type="character" w:customStyle="1" w:styleId="Bodytext39">
    <w:name w:val="Body text (39)_"/>
    <w:basedOn w:val="DefaultParagraphFont"/>
    <w:rsid w:val="00C818A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18A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18A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18A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18A5"/>
    <w:pPr>
      <w:widowControl w:val="0"/>
      <w:shd w:val="clear" w:color="auto" w:fill="FFFFFF"/>
      <w:spacing w:before="120" w:after="120" w:line="0" w:lineRule="atLeast"/>
    </w:pPr>
    <w:rPr>
      <w:rFonts w:ascii="FrankRuehl" w:eastAsia="FrankRuehl" w:hAnsi="FrankRuehl" w:cs="FrankRuehl"/>
      <w:kern w:val="2"/>
      <w:sz w:val="19"/>
      <w:szCs w:val="19"/>
      <w:lang w:val="en-CA" w:eastAsia="zh-CN"/>
      <w14:ligatures w14:val="standardContextual"/>
    </w:rPr>
  </w:style>
  <w:style w:type="character" w:customStyle="1" w:styleId="Bodytext60Spacing0pt">
    <w:name w:val="Body text (60) + Spacing 0 pt"/>
    <w:basedOn w:val="Bodytext60"/>
    <w:rsid w:val="00C818A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818A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C818A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18A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18A5"/>
    <w:pPr>
      <w:widowControl w:val="0"/>
      <w:shd w:val="clear" w:color="auto" w:fill="FFFFFF"/>
      <w:spacing w:before="180" w:after="120" w:line="0" w:lineRule="atLeast"/>
    </w:pPr>
    <w:rPr>
      <w:rFonts w:ascii="Times New Roman" w:eastAsia="Times New Roman" w:hAnsi="Times New Roman" w:cs="Times New Roman"/>
      <w:kern w:val="2"/>
      <w:sz w:val="23"/>
      <w:szCs w:val="23"/>
      <w:lang w:val="en-CA" w:eastAsia="zh-CN"/>
      <w14:ligatures w14:val="standardContextual"/>
    </w:rPr>
  </w:style>
  <w:style w:type="character" w:customStyle="1" w:styleId="Bodytext160">
    <w:name w:val="Body text (160)_"/>
    <w:basedOn w:val="DefaultParagraphFont"/>
    <w:link w:val="Bodytext1600"/>
    <w:rsid w:val="00C818A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18A5"/>
    <w:pPr>
      <w:widowControl w:val="0"/>
      <w:shd w:val="clear" w:color="auto" w:fill="FFFFFF"/>
      <w:spacing w:after="120" w:line="0" w:lineRule="atLeast"/>
    </w:pPr>
    <w:rPr>
      <w:rFonts w:ascii="Arial" w:eastAsia="Arial" w:hAnsi="Arial" w:cs="Arial"/>
      <w:spacing w:val="-10"/>
      <w:kern w:val="2"/>
      <w:sz w:val="21"/>
      <w:szCs w:val="21"/>
      <w:lang w:val="en-CA" w:eastAsia="zh-CN"/>
      <w14:ligatures w14:val="standardContextual"/>
    </w:rPr>
  </w:style>
  <w:style w:type="character" w:customStyle="1" w:styleId="Picturecaption4">
    <w:name w:val="Picture caption (4)_"/>
    <w:basedOn w:val="DefaultParagraphFont"/>
    <w:link w:val="Picturecaption40"/>
    <w:rsid w:val="00C818A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18A5"/>
    <w:pPr>
      <w:widowControl w:val="0"/>
      <w:shd w:val="clear" w:color="auto" w:fill="FFFFFF"/>
      <w:spacing w:line="222" w:lineRule="exact"/>
      <w:jc w:val="right"/>
    </w:pPr>
    <w:rPr>
      <w:rFonts w:ascii="Arial" w:eastAsia="Arial" w:hAnsi="Arial" w:cs="Arial"/>
      <w:kern w:val="2"/>
      <w:sz w:val="13"/>
      <w:szCs w:val="13"/>
      <w:lang w:val="en-CA" w:eastAsia="zh-CN"/>
      <w14:ligatures w14:val="standardContextual"/>
    </w:rPr>
  </w:style>
  <w:style w:type="character" w:customStyle="1" w:styleId="Heading10">
    <w:name w:val="Heading #10_"/>
    <w:basedOn w:val="DefaultParagraphFont"/>
    <w:link w:val="Heading100"/>
    <w:rsid w:val="00C818A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18A5"/>
    <w:pPr>
      <w:widowControl w:val="0"/>
      <w:shd w:val="clear" w:color="auto" w:fill="FFFFFF"/>
      <w:spacing w:before="180" w:after="180" w:line="0" w:lineRule="atLeast"/>
      <w:jc w:val="both"/>
    </w:pPr>
    <w:rPr>
      <w:rFonts w:ascii="Arial" w:eastAsia="Arial" w:hAnsi="Arial" w:cs="Arial"/>
      <w:b/>
      <w:bCs/>
      <w:kern w:val="2"/>
      <w:sz w:val="20"/>
      <w:szCs w:val="20"/>
      <w:lang w:val="en-CA" w:eastAsia="zh-CN"/>
      <w14:ligatures w14:val="standardContextual"/>
    </w:rPr>
  </w:style>
  <w:style w:type="character" w:customStyle="1" w:styleId="Picturecaption3">
    <w:name w:val="Picture caption (3)_"/>
    <w:basedOn w:val="DefaultParagraphFont"/>
    <w:link w:val="Picturecaption30"/>
    <w:rsid w:val="00C818A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18A5"/>
    <w:pPr>
      <w:widowControl w:val="0"/>
      <w:shd w:val="clear" w:color="auto" w:fill="FFFFFF"/>
      <w:spacing w:line="0" w:lineRule="atLeast"/>
    </w:pPr>
    <w:rPr>
      <w:rFonts w:ascii="Arial" w:eastAsia="Arial" w:hAnsi="Arial" w:cs="Arial"/>
      <w:kern w:val="2"/>
      <w:sz w:val="18"/>
      <w:szCs w:val="18"/>
      <w:lang w:val="en-CA" w:eastAsia="zh-CN"/>
      <w14:ligatures w14:val="standardContextual"/>
    </w:rPr>
  </w:style>
  <w:style w:type="character" w:customStyle="1" w:styleId="Bodytext2NotBold">
    <w:name w:val="Body text (2) + Not Bold"/>
    <w:basedOn w:val="Bodytext22"/>
    <w:rsid w:val="00C818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818A5"/>
    <w:rPr>
      <w:rFonts w:ascii="Constantia" w:eastAsia="Georgia" w:hAnsi="Constant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18A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18A5"/>
    <w:pPr>
      <w:widowControl w:val="0"/>
      <w:shd w:val="clear" w:color="auto" w:fill="FFFFFF"/>
      <w:spacing w:after="180" w:line="0" w:lineRule="atLeast"/>
      <w:jc w:val="both"/>
    </w:pPr>
    <w:rPr>
      <w:rFonts w:ascii="Arial" w:eastAsia="Arial" w:hAnsi="Arial" w:cs="Arial"/>
      <w:b/>
      <w:bCs/>
      <w:kern w:val="2"/>
      <w:sz w:val="20"/>
      <w:szCs w:val="20"/>
      <w:lang w:val="en-CA" w:eastAsia="zh-CN"/>
      <w14:ligatures w14:val="standardContextual"/>
    </w:rPr>
  </w:style>
  <w:style w:type="character" w:customStyle="1" w:styleId="Heading13Italic">
    <w:name w:val="Heading #13 + Italic"/>
    <w:basedOn w:val="Heading13"/>
    <w:rsid w:val="00C818A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18A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18A5"/>
    <w:pPr>
      <w:widowControl w:val="0"/>
      <w:shd w:val="clear" w:color="auto" w:fill="FFFFFF"/>
      <w:spacing w:after="660" w:line="0" w:lineRule="atLeast"/>
      <w:outlineLvl w:val="8"/>
    </w:pPr>
    <w:rPr>
      <w:rFonts w:ascii="Arial" w:eastAsia="Georgia" w:hAnsi="Arial" w:cs="Georgia"/>
      <w:b/>
      <w:bCs/>
      <w:i/>
      <w:iCs/>
      <w:kern w:val="2"/>
      <w:sz w:val="20"/>
      <w:szCs w:val="20"/>
      <w:lang w:val="en-CA" w:eastAsia="zh-CN"/>
      <w14:ligatures w14:val="standardContextual"/>
    </w:rPr>
  </w:style>
  <w:style w:type="character" w:customStyle="1" w:styleId="Heading92Spacing2pt">
    <w:name w:val="Heading #9 (2) + Spacing 2 pt"/>
    <w:basedOn w:val="Heading92"/>
    <w:rsid w:val="00C818A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18A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18A5"/>
    <w:pPr>
      <w:widowControl w:val="0"/>
      <w:shd w:val="clear" w:color="auto" w:fill="FFFFFF"/>
      <w:spacing w:before="480" w:after="180" w:line="0" w:lineRule="atLeast"/>
      <w:jc w:val="both"/>
    </w:pPr>
    <w:rPr>
      <w:rFonts w:ascii="Arial" w:eastAsia="Arial" w:hAnsi="Arial" w:cs="Arial"/>
      <w:b/>
      <w:bCs/>
      <w:kern w:val="2"/>
      <w:sz w:val="20"/>
      <w:szCs w:val="20"/>
      <w:lang w:val="en-CA" w:eastAsia="zh-CN"/>
      <w14:ligatures w14:val="standardContextual"/>
    </w:rPr>
  </w:style>
  <w:style w:type="character" w:customStyle="1" w:styleId="Bodytext38">
    <w:name w:val="Body text (38)_"/>
    <w:basedOn w:val="DefaultParagraphFont"/>
    <w:link w:val="Bodytext380"/>
    <w:rsid w:val="00C818A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18A5"/>
    <w:pPr>
      <w:widowControl w:val="0"/>
      <w:shd w:val="clear" w:color="auto" w:fill="FFFFFF"/>
      <w:spacing w:line="0" w:lineRule="atLeast"/>
    </w:pPr>
    <w:rPr>
      <w:rFonts w:ascii="Arial" w:eastAsia="Arial" w:hAnsi="Arial" w:cs="Arial"/>
      <w:b/>
      <w:bCs/>
      <w:spacing w:val="-10"/>
      <w:kern w:val="2"/>
      <w:sz w:val="19"/>
      <w:szCs w:val="19"/>
      <w:lang w:val="en-CA" w:eastAsia="zh-CN"/>
      <w14:ligatures w14:val="standardContextual"/>
    </w:rPr>
  </w:style>
  <w:style w:type="character" w:customStyle="1" w:styleId="Heading17">
    <w:name w:val="Heading #17_"/>
    <w:basedOn w:val="DefaultParagraphFont"/>
    <w:link w:val="Heading170"/>
    <w:rsid w:val="00C818A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18A5"/>
    <w:pPr>
      <w:widowControl w:val="0"/>
      <w:shd w:val="clear" w:color="auto" w:fill="FFFFFF"/>
      <w:spacing w:after="360" w:line="0" w:lineRule="atLeast"/>
      <w:jc w:val="both"/>
    </w:pPr>
    <w:rPr>
      <w:rFonts w:ascii="Arial" w:eastAsia="Arial" w:hAnsi="Arial" w:cs="Arial"/>
      <w:b/>
      <w:bCs/>
      <w:kern w:val="2"/>
      <w:sz w:val="20"/>
      <w:szCs w:val="20"/>
      <w:lang w:val="en-CA" w:eastAsia="zh-CN"/>
      <w14:ligatures w14:val="standardContextual"/>
    </w:rPr>
  </w:style>
  <w:style w:type="character" w:customStyle="1" w:styleId="Bodytext97Exact">
    <w:name w:val="Body text (97) Exact"/>
    <w:basedOn w:val="DefaultParagraphFont"/>
    <w:link w:val="Bodytext97"/>
    <w:rsid w:val="00C818A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18A5"/>
    <w:pPr>
      <w:widowControl w:val="0"/>
      <w:shd w:val="clear" w:color="auto" w:fill="FFFFFF"/>
      <w:spacing w:line="0" w:lineRule="atLeast"/>
    </w:pPr>
    <w:rPr>
      <w:rFonts w:ascii="Trebuchet MS" w:eastAsia="Trebuchet MS" w:hAnsi="Trebuchet MS" w:cs="Trebuchet MS"/>
      <w:b/>
      <w:bCs/>
      <w:kern w:val="2"/>
      <w:sz w:val="139"/>
      <w:szCs w:val="139"/>
      <w:lang w:val="en-CA" w:eastAsia="zh-CN"/>
      <w14:ligatures w14:val="standardContextual"/>
    </w:rPr>
  </w:style>
  <w:style w:type="character" w:customStyle="1" w:styleId="Bodytext38Spacing0pt">
    <w:name w:val="Body text (38) + Spacing 0 pt"/>
    <w:basedOn w:val="Bodytext38"/>
    <w:rsid w:val="00C818A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18A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18A5"/>
    <w:pPr>
      <w:widowControl w:val="0"/>
      <w:shd w:val="clear" w:color="auto" w:fill="FFFFFF"/>
      <w:spacing w:before="240" w:line="0" w:lineRule="atLeast"/>
    </w:pPr>
    <w:rPr>
      <w:rFonts w:ascii="Arial" w:eastAsia="Arial" w:hAnsi="Arial" w:cs="Arial"/>
      <w:b/>
      <w:bCs/>
      <w:kern w:val="2"/>
      <w:sz w:val="26"/>
      <w:szCs w:val="26"/>
      <w:lang w:val="en-CA" w:eastAsia="zh-CN"/>
      <w14:ligatures w14:val="standardContextual"/>
    </w:rPr>
  </w:style>
  <w:style w:type="character" w:customStyle="1" w:styleId="Bodytext42Spacing-1pt">
    <w:name w:val="Body text (42) + Spacing -1 pt"/>
    <w:basedOn w:val="Bodytext42"/>
    <w:rsid w:val="00C818A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18A5"/>
    <w:rPr>
      <w:rFonts w:eastAsia="Georgia" w:cs="Georgia"/>
      <w:sz w:val="21"/>
      <w:szCs w:val="21"/>
      <w:shd w:val="clear" w:color="auto" w:fill="FFFFFF"/>
    </w:rPr>
  </w:style>
  <w:style w:type="paragraph" w:customStyle="1" w:styleId="Picturecaption90">
    <w:name w:val="Picture caption (9)"/>
    <w:basedOn w:val="Normal"/>
    <w:link w:val="Picturecaption9"/>
    <w:qFormat/>
    <w:rsid w:val="00C818A5"/>
    <w:pPr>
      <w:widowControl w:val="0"/>
      <w:shd w:val="clear" w:color="auto" w:fill="FFFFFF"/>
      <w:spacing w:line="0" w:lineRule="atLeast"/>
    </w:pPr>
    <w:rPr>
      <w:rFonts w:asciiTheme="minorHAnsi" w:eastAsia="Georgia" w:hAnsiTheme="minorHAnsi" w:cs="Georgia"/>
      <w:kern w:val="2"/>
      <w:sz w:val="21"/>
      <w:szCs w:val="21"/>
      <w:lang w:val="en-CA" w:eastAsia="zh-CN"/>
      <w14:ligatures w14:val="standardContextual"/>
    </w:rPr>
  </w:style>
  <w:style w:type="character" w:customStyle="1" w:styleId="Bodytext35">
    <w:name w:val="Body text (35)_"/>
    <w:basedOn w:val="DefaultParagraphFont"/>
    <w:rsid w:val="00C818A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18A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18A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18A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18A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18A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18A5"/>
    <w:pPr>
      <w:widowControl w:val="0"/>
      <w:shd w:val="clear" w:color="auto" w:fill="FFFFFF"/>
      <w:spacing w:line="0" w:lineRule="atLeast"/>
    </w:pPr>
    <w:rPr>
      <w:rFonts w:ascii="CordiaUPC" w:eastAsia="CordiaUPC" w:hAnsi="CordiaUPC" w:cs="CordiaUPC"/>
      <w:b/>
      <w:bCs/>
      <w:spacing w:val="4"/>
      <w:kern w:val="2"/>
      <w:sz w:val="20"/>
      <w:szCs w:val="20"/>
      <w:lang w:val="en-CA" w:eastAsia="zh-CN"/>
      <w14:ligatures w14:val="standardContextual"/>
    </w:rPr>
  </w:style>
  <w:style w:type="character" w:customStyle="1" w:styleId="Heading142">
    <w:name w:val="Heading #14 (2)_"/>
    <w:basedOn w:val="DefaultParagraphFont"/>
    <w:link w:val="Heading1420"/>
    <w:rsid w:val="00C818A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18A5"/>
    <w:pPr>
      <w:widowControl w:val="0"/>
      <w:shd w:val="clear" w:color="auto" w:fill="FFFFFF"/>
      <w:spacing w:after="480" w:line="0" w:lineRule="atLeast"/>
      <w:jc w:val="both"/>
    </w:pPr>
    <w:rPr>
      <w:rFonts w:ascii="Arial" w:eastAsia="Arial" w:hAnsi="Arial" w:cs="Arial"/>
      <w:b/>
      <w:bCs/>
      <w:kern w:val="2"/>
      <w:sz w:val="26"/>
      <w:szCs w:val="26"/>
      <w:lang w:val="en-CA" w:eastAsia="zh-CN"/>
      <w14:ligatures w14:val="standardContextual"/>
    </w:rPr>
  </w:style>
  <w:style w:type="character" w:customStyle="1" w:styleId="Heading142SmallCaps">
    <w:name w:val="Heading #14 (2) + Small Caps"/>
    <w:basedOn w:val="Heading142"/>
    <w:rsid w:val="00C818A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18A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18A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18A5"/>
    <w:pPr>
      <w:widowControl w:val="0"/>
      <w:shd w:val="clear" w:color="auto" w:fill="FFFFFF"/>
      <w:spacing w:line="158" w:lineRule="exact"/>
    </w:pPr>
    <w:rPr>
      <w:rFonts w:ascii="Century Gothic" w:eastAsia="Century Gothic" w:hAnsi="Century Gothic" w:cs="Century Gothic"/>
      <w:b/>
      <w:bCs/>
      <w:kern w:val="2"/>
      <w:sz w:val="13"/>
      <w:szCs w:val="13"/>
      <w:lang w:val="en-CA" w:eastAsia="zh-CN"/>
      <w14:ligatures w14:val="standardContextual"/>
    </w:rPr>
  </w:style>
  <w:style w:type="character" w:customStyle="1" w:styleId="Picturecaption190">
    <w:name w:val="Picture caption (19)"/>
    <w:basedOn w:val="Picturecaption19"/>
    <w:rsid w:val="00C818A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18A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18A5"/>
    <w:pPr>
      <w:widowControl w:val="0"/>
      <w:shd w:val="clear" w:color="auto" w:fill="FFFFFF"/>
      <w:spacing w:line="0" w:lineRule="atLeast"/>
    </w:pPr>
    <w:rPr>
      <w:rFonts w:ascii="CordiaUPC" w:eastAsia="CordiaUPC" w:hAnsi="CordiaUPC" w:cs="CordiaUPC"/>
      <w:spacing w:val="-20"/>
      <w:kern w:val="2"/>
      <w:sz w:val="25"/>
      <w:szCs w:val="25"/>
      <w:lang w:val="en-CA" w:eastAsia="zh-CN"/>
      <w14:ligatures w14:val="standardContextual"/>
    </w:rPr>
  </w:style>
  <w:style w:type="character" w:customStyle="1" w:styleId="Picturecaption27Spacing0pt">
    <w:name w:val="Picture caption (27) + Spacing 0 pt"/>
    <w:basedOn w:val="Picturecaption27"/>
    <w:rsid w:val="00C818A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18A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18A5"/>
    <w:pPr>
      <w:widowControl w:val="0"/>
      <w:shd w:val="clear" w:color="auto" w:fill="FFFFFF"/>
      <w:spacing w:line="0" w:lineRule="atLeast"/>
    </w:pPr>
    <w:rPr>
      <w:rFonts w:ascii="Arial" w:eastAsia="Arial" w:hAnsi="Arial" w:cs="Arial"/>
      <w:b/>
      <w:bCs/>
      <w:i/>
      <w:iCs/>
      <w:spacing w:val="6"/>
      <w:kern w:val="2"/>
      <w:sz w:val="18"/>
      <w:szCs w:val="18"/>
      <w:lang w:val="en-CA" w:eastAsia="zh-CN"/>
      <w14:ligatures w14:val="standardContextual"/>
    </w:rPr>
  </w:style>
  <w:style w:type="character" w:customStyle="1" w:styleId="Bodytext43Spacing0ptExact">
    <w:name w:val="Body text (43) + Spacing 0 pt Exact"/>
    <w:basedOn w:val="Bodytext43Exact"/>
    <w:rsid w:val="00C818A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18A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18A5"/>
    <w:pPr>
      <w:widowControl w:val="0"/>
      <w:shd w:val="clear" w:color="auto" w:fill="FFFFFF"/>
      <w:spacing w:line="0" w:lineRule="atLeast"/>
    </w:pPr>
    <w:rPr>
      <w:rFonts w:ascii="Gungsuh" w:eastAsia="Gungsuh" w:hAnsi="Gungsuh" w:cs="Gungsuh"/>
      <w:i/>
      <w:iCs/>
      <w:spacing w:val="-20"/>
      <w:kern w:val="2"/>
      <w:sz w:val="20"/>
      <w:szCs w:val="20"/>
      <w:lang w:val="en-CA" w:eastAsia="zh-CN"/>
      <w14:ligatures w14:val="standardContextual"/>
    </w:rPr>
  </w:style>
  <w:style w:type="character" w:customStyle="1" w:styleId="Bodytext61">
    <w:name w:val="Body text (6)"/>
    <w:basedOn w:val="Bodytext6"/>
    <w:rsid w:val="00C818A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18A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18A5"/>
    <w:pPr>
      <w:widowControl w:val="0"/>
      <w:shd w:val="clear" w:color="auto" w:fill="FFFFFF"/>
      <w:spacing w:before="720" w:after="60" w:line="0" w:lineRule="atLeast"/>
    </w:pPr>
    <w:rPr>
      <w:rFonts w:eastAsia="Calibri"/>
      <w:b/>
      <w:bCs/>
      <w:kern w:val="2"/>
      <w:sz w:val="12"/>
      <w:szCs w:val="12"/>
      <w:lang w:val="en-CA" w:eastAsia="zh-CN"/>
      <w14:ligatures w14:val="standardContextual"/>
    </w:rPr>
  </w:style>
  <w:style w:type="character" w:customStyle="1" w:styleId="Bodytext870">
    <w:name w:val="Body text (87)"/>
    <w:basedOn w:val="Bodytext87"/>
    <w:rsid w:val="00C818A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18A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18A5"/>
    <w:pPr>
      <w:widowControl w:val="0"/>
      <w:shd w:val="clear" w:color="auto" w:fill="FFFFFF"/>
      <w:spacing w:before="720" w:line="215" w:lineRule="exact"/>
      <w:jc w:val="both"/>
    </w:pPr>
    <w:rPr>
      <w:rFonts w:ascii="Segoe UI" w:eastAsia="Segoe UI" w:hAnsi="Segoe UI" w:cs="Segoe UI"/>
      <w:kern w:val="2"/>
      <w:sz w:val="16"/>
      <w:szCs w:val="16"/>
      <w:lang w:val="en-CA" w:eastAsia="zh-CN"/>
      <w14:ligatures w14:val="standardContextual"/>
    </w:rPr>
  </w:style>
  <w:style w:type="character" w:customStyle="1" w:styleId="Tablecaption7">
    <w:name w:val="Table caption (7)_"/>
    <w:basedOn w:val="DefaultParagraphFont"/>
    <w:link w:val="Tablecaption70"/>
    <w:rsid w:val="00C818A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18A5"/>
    <w:pPr>
      <w:widowControl w:val="0"/>
      <w:shd w:val="clear" w:color="auto" w:fill="FFFFFF"/>
      <w:spacing w:after="60" w:line="0" w:lineRule="atLeast"/>
    </w:pPr>
    <w:rPr>
      <w:rFonts w:ascii="Arial" w:eastAsia="Arial" w:hAnsi="Arial" w:cs="Arial"/>
      <w:kern w:val="2"/>
      <w:sz w:val="13"/>
      <w:szCs w:val="13"/>
      <w:lang w:val="en-CA" w:eastAsia="zh-CN"/>
      <w14:ligatures w14:val="standardContextual"/>
    </w:rPr>
  </w:style>
  <w:style w:type="character" w:customStyle="1" w:styleId="BodytextSegoeUI">
    <w:name w:val="Body text + Segoe UI"/>
    <w:aliases w:val="21.5 pt"/>
    <w:basedOn w:val="Bodytext5"/>
    <w:rsid w:val="00C818A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18A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18A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18A5"/>
    <w:pPr>
      <w:widowControl w:val="0"/>
      <w:shd w:val="clear" w:color="auto" w:fill="FFFFFF"/>
      <w:spacing w:after="480" w:line="0" w:lineRule="atLeast"/>
      <w:jc w:val="both"/>
    </w:pPr>
    <w:rPr>
      <w:rFonts w:ascii="Arial" w:eastAsia="Arial" w:hAnsi="Arial" w:cs="Arial"/>
      <w:b/>
      <w:bCs/>
      <w:kern w:val="2"/>
      <w:sz w:val="25"/>
      <w:szCs w:val="25"/>
      <w:lang w:val="en-CA" w:eastAsia="zh-CN"/>
      <w14:ligatures w14:val="standardContextual"/>
    </w:rPr>
  </w:style>
  <w:style w:type="character" w:customStyle="1" w:styleId="Bodytext112SmallCaps">
    <w:name w:val="Body text (112) + Small Caps"/>
    <w:basedOn w:val="Bodytext112"/>
    <w:rsid w:val="00C818A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18A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18A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18A5"/>
    <w:pPr>
      <w:widowControl w:val="0"/>
      <w:shd w:val="clear" w:color="auto" w:fill="FFFFFF"/>
      <w:spacing w:before="180" w:after="480" w:line="0" w:lineRule="atLeast"/>
      <w:jc w:val="both"/>
    </w:pPr>
    <w:rPr>
      <w:rFonts w:ascii="Arial" w:eastAsia="Arial" w:hAnsi="Arial" w:cs="Arial"/>
      <w:b/>
      <w:bCs/>
      <w:kern w:val="2"/>
      <w:sz w:val="20"/>
      <w:szCs w:val="20"/>
      <w:lang w:val="en-CA" w:eastAsia="zh-CN"/>
      <w14:ligatures w14:val="standardContextual"/>
    </w:rPr>
  </w:style>
  <w:style w:type="character" w:customStyle="1" w:styleId="Tableofcontents10">
    <w:name w:val="Table of contents (10)_"/>
    <w:basedOn w:val="DefaultParagraphFont"/>
    <w:link w:val="Tableofcontents100"/>
    <w:rsid w:val="00C818A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18A5"/>
    <w:pPr>
      <w:widowControl w:val="0"/>
      <w:shd w:val="clear" w:color="auto" w:fill="FFFFFF"/>
      <w:spacing w:before="480" w:after="60" w:line="0" w:lineRule="atLeast"/>
      <w:jc w:val="both"/>
    </w:pPr>
    <w:rPr>
      <w:rFonts w:ascii="FrankRuehl" w:eastAsia="FrankRuehl" w:hAnsi="FrankRuehl" w:cs="FrankRuehl"/>
      <w:b/>
      <w:bCs/>
      <w:kern w:val="2"/>
      <w:sz w:val="19"/>
      <w:szCs w:val="19"/>
      <w:lang w:val="en-CA" w:eastAsia="zh-CN"/>
      <w14:ligatures w14:val="standardContextual"/>
    </w:rPr>
  </w:style>
  <w:style w:type="character" w:customStyle="1" w:styleId="Tableofcontents11">
    <w:name w:val="Table of contents (11)_"/>
    <w:basedOn w:val="DefaultParagraphFont"/>
    <w:rsid w:val="00C818A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18A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18A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18A5"/>
    <w:pPr>
      <w:widowControl w:val="0"/>
      <w:shd w:val="clear" w:color="auto" w:fill="FFFFFF"/>
      <w:spacing w:line="210" w:lineRule="exact"/>
      <w:jc w:val="both"/>
    </w:pPr>
    <w:rPr>
      <w:rFonts w:ascii="Arial" w:eastAsia="Arial" w:hAnsi="Arial" w:cs="Arial"/>
      <w:i/>
      <w:iCs/>
      <w:kern w:val="2"/>
      <w:sz w:val="18"/>
      <w:szCs w:val="18"/>
      <w:lang w:val="en-CA" w:eastAsia="zh-CN"/>
      <w14:ligatures w14:val="standardContextual"/>
    </w:rPr>
  </w:style>
  <w:style w:type="character" w:customStyle="1" w:styleId="Tableofcontents14">
    <w:name w:val="Table of contents (14)_"/>
    <w:basedOn w:val="DefaultParagraphFont"/>
    <w:link w:val="Tableofcontents140"/>
    <w:rsid w:val="00C818A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18A5"/>
    <w:pPr>
      <w:widowControl w:val="0"/>
      <w:shd w:val="clear" w:color="auto" w:fill="FFFFFF"/>
      <w:spacing w:line="344" w:lineRule="exact"/>
    </w:pPr>
    <w:rPr>
      <w:rFonts w:ascii="Candara" w:eastAsia="Candara" w:hAnsi="Candara" w:cs="Candara"/>
      <w:kern w:val="2"/>
      <w:sz w:val="17"/>
      <w:szCs w:val="17"/>
      <w:lang w:val="en-CA" w:eastAsia="zh-CN"/>
      <w14:ligatures w14:val="standardContextual"/>
    </w:rPr>
  </w:style>
  <w:style w:type="character" w:customStyle="1" w:styleId="Tableofcontents15">
    <w:name w:val="Table of contents (15)_"/>
    <w:basedOn w:val="DefaultParagraphFont"/>
    <w:rsid w:val="00C818A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18A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18A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18A5"/>
    <w:pPr>
      <w:widowControl w:val="0"/>
      <w:shd w:val="clear" w:color="auto" w:fill="FFFFFF"/>
      <w:spacing w:after="480" w:line="0" w:lineRule="atLeast"/>
      <w:jc w:val="both"/>
    </w:pPr>
    <w:rPr>
      <w:rFonts w:ascii="Arial" w:eastAsia="Arial" w:hAnsi="Arial" w:cs="Arial"/>
      <w:b/>
      <w:bCs/>
      <w:kern w:val="2"/>
      <w:sz w:val="26"/>
      <w:szCs w:val="26"/>
      <w:lang w:val="en-CA" w:eastAsia="zh-CN"/>
      <w14:ligatures w14:val="standardContextual"/>
    </w:rPr>
  </w:style>
  <w:style w:type="character" w:customStyle="1" w:styleId="Heading162SmallCaps">
    <w:name w:val="Heading #16 (2) + Small Caps"/>
    <w:basedOn w:val="Heading162"/>
    <w:rsid w:val="00C818A5"/>
    <w:rPr>
      <w:rFonts w:ascii="Arial" w:eastAsia="Arial" w:hAnsi="Arial" w:cs="Arial"/>
      <w:b/>
      <w:bCs/>
      <w:smallCaps/>
      <w:color w:val="000000"/>
      <w:spacing w:val="0"/>
      <w:w w:val="100"/>
      <w:position w:val="0"/>
      <w:sz w:val="26"/>
      <w:szCs w:val="26"/>
      <w:shd w:val="clear" w:color="auto" w:fill="FFFFFF"/>
      <w:lang w:val="en-US"/>
    </w:rPr>
  </w:style>
  <w:style w:type="character" w:customStyle="1" w:styleId="article-quote-right">
    <w:name w:val="article-quote-right"/>
    <w:basedOn w:val="DefaultParagraphFont"/>
    <w:rsid w:val="00C818A5"/>
  </w:style>
  <w:style w:type="character" w:customStyle="1" w:styleId="commentstext0">
    <w:name w:val="commentstext"/>
    <w:rsid w:val="00C818A5"/>
  </w:style>
  <w:style w:type="character" w:customStyle="1" w:styleId="sup1">
    <w:name w:val="sup1"/>
    <w:rsid w:val="00C818A5"/>
    <w:rPr>
      <w:rFonts w:ascii="Times New Roman" w:hAnsi="Times New Roman" w:cs="Times New Roman" w:hint="default"/>
      <w:color w:val="000000"/>
      <w:shd w:val="clear" w:color="auto" w:fill="FEFFCF"/>
    </w:rPr>
  </w:style>
  <w:style w:type="character" w:customStyle="1" w:styleId="pgnum1">
    <w:name w:val="pgnum1"/>
    <w:rsid w:val="00C818A5"/>
    <w:rPr>
      <w:rFonts w:ascii="Arial" w:hAnsi="Arial" w:cs="Arial" w:hint="default"/>
      <w:color w:val="FF0000"/>
      <w:sz w:val="22"/>
      <w:szCs w:val="22"/>
    </w:rPr>
  </w:style>
  <w:style w:type="character" w:customStyle="1" w:styleId="apple">
    <w:name w:val="apple"/>
    <w:rsid w:val="00C818A5"/>
  </w:style>
  <w:style w:type="paragraph" w:customStyle="1" w:styleId="BlockHeadingsCharChar">
    <w:name w:val="Block Headings Char Char"/>
    <w:basedOn w:val="Normal"/>
    <w:link w:val="BlockHeadingsCharCharChar"/>
    <w:qFormat/>
    <w:rsid w:val="00C818A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818A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18A5"/>
    <w:rPr>
      <w:rFonts w:ascii="Georgia" w:eastAsia="Calibri" w:hAnsi="Georgia" w:cs="Times New Roman"/>
      <w:sz w:val="24"/>
      <w:u w:val="thick"/>
    </w:rPr>
  </w:style>
  <w:style w:type="character" w:customStyle="1" w:styleId="TagsChar1CharChar">
    <w:name w:val="Tags Char1 Char Char"/>
    <w:link w:val="TagsChar1Char"/>
    <w:rsid w:val="00C818A5"/>
    <w:rPr>
      <w:rFonts w:ascii="Avenir LT Std 45 Book" w:eastAsia="Calibri" w:hAnsi="Avenir LT Std 45 Book" w:cs="Calibri"/>
      <w:b/>
      <w:kern w:val="0"/>
      <w:sz w:val="22"/>
      <w:szCs w:val="22"/>
      <w:lang w:val="en-US" w:eastAsia="en-US"/>
      <w14:ligatures w14:val="none"/>
    </w:rPr>
  </w:style>
  <w:style w:type="character" w:customStyle="1" w:styleId="CitesCharCharCharChar">
    <w:name w:val="Cites Char Char Char Char"/>
    <w:rsid w:val="00C818A5"/>
    <w:rPr>
      <w:rFonts w:ascii="Georgia" w:eastAsia="Calibri" w:hAnsi="Georgia"/>
      <w:b/>
      <w:bCs/>
    </w:rPr>
  </w:style>
  <w:style w:type="character" w:customStyle="1" w:styleId="CardsFont6ptCharCharChar">
    <w:name w:val="Cards + Font: 6 pt Char Char Char"/>
    <w:rsid w:val="00C818A5"/>
    <w:rPr>
      <w:rFonts w:ascii="Arial" w:eastAsia="Calibri" w:hAnsi="Arial" w:cs="Arial"/>
      <w:sz w:val="12"/>
    </w:rPr>
  </w:style>
  <w:style w:type="character" w:customStyle="1" w:styleId="BlockHeadingsCharCharChar">
    <w:name w:val="Block Headings Char Char Char"/>
    <w:link w:val="BlockHeadingsCharChar"/>
    <w:rsid w:val="00C818A5"/>
    <w:rPr>
      <w:rFonts w:ascii="Avenir LT Std 45 Book" w:eastAsia="Calibri" w:hAnsi="Avenir LT Std 45 Book" w:cs="Calibri"/>
      <w:b/>
      <w:caps/>
      <w:kern w:val="0"/>
      <w:sz w:val="22"/>
      <w:szCs w:val="20"/>
      <w:lang w:val="en-US" w:eastAsia="en-US"/>
      <w14:ligatures w14:val="none"/>
    </w:rPr>
  </w:style>
  <w:style w:type="paragraph" w:customStyle="1" w:styleId="CardsUnderline">
    <w:name w:val="Cards + Underline"/>
    <w:basedOn w:val="Normal"/>
    <w:link w:val="CardsUnderlineChar"/>
    <w:qFormat/>
    <w:rsid w:val="00C818A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818A5"/>
    <w:rPr>
      <w:rFonts w:ascii="Avenir LT Std 45 Book" w:eastAsiaTheme="minorHAnsi" w:hAnsi="Avenir LT Std 45 Book" w:cs="Calibri"/>
      <w:kern w:val="0"/>
      <w:sz w:val="22"/>
      <w:szCs w:val="22"/>
      <w:u w:val="thick"/>
      <w:lang w:val="en-US" w:eastAsia="en-US"/>
      <w14:ligatures w14:val="none"/>
    </w:rPr>
  </w:style>
  <w:style w:type="paragraph" w:customStyle="1" w:styleId="StyleNormalWebNormalWebChar1CharNormalWebCharCharC">
    <w:name w:val="Style Normal (Web)Normal (Web) Char1 CharNormal (Web) Char Char C..."/>
    <w:basedOn w:val="NormalWeb"/>
    <w:uiPriority w:val="99"/>
    <w:qFormat/>
    <w:rsid w:val="00C818A5"/>
    <w:rPr>
      <w:rFonts w:ascii="Georgia" w:eastAsiaTheme="minorHAnsi" w:hAnsi="Georgia"/>
      <w:sz w:val="22"/>
      <w:szCs w:val="22"/>
    </w:rPr>
  </w:style>
  <w:style w:type="paragraph" w:customStyle="1" w:styleId="Reference">
    <w:name w:val="Reference"/>
    <w:uiPriority w:val="99"/>
    <w:qFormat/>
    <w:rsid w:val="00C818A5"/>
    <w:rPr>
      <w:rFonts w:ascii="Times New Roman" w:eastAsia="Times New Roman" w:hAnsi="Times New Roman" w:cs="Times New Roman"/>
      <w:b/>
      <w:bCs/>
      <w:kern w:val="0"/>
      <w:szCs w:val="27"/>
      <w:u w:val="single"/>
      <w:lang w:val="en-US" w:eastAsia="en-US"/>
      <w14:ligatures w14:val="none"/>
    </w:rPr>
  </w:style>
  <w:style w:type="character" w:customStyle="1" w:styleId="inhoud">
    <w:name w:val="inhoud"/>
    <w:rsid w:val="00C818A5"/>
  </w:style>
  <w:style w:type="paragraph" w:customStyle="1" w:styleId="StyleHeading2Heading2Char2CharHeading2Char1CharCharHead">
    <w:name w:val="Style Heading 2Heading 2 Char2 CharHeading 2 Char1 Char CharHead..."/>
    <w:basedOn w:val="Heading2"/>
    <w:uiPriority w:val="99"/>
    <w:qFormat/>
    <w:rsid w:val="00C818A5"/>
    <w:pPr>
      <w:keepNext w:val="0"/>
      <w:keepLines w:val="0"/>
      <w:widowControl w:val="0"/>
      <w:suppressAutoHyphens/>
      <w:spacing w:before="200"/>
      <w:jc w:val="both"/>
    </w:pPr>
    <w:rPr>
      <w:rFonts w:eastAsia="Times New Roman" w:cs="Times New Roman"/>
      <w:b w:val="0"/>
      <w:bCs w:val="0"/>
      <w:caps/>
      <w:sz w:val="22"/>
      <w:u w:val="none"/>
    </w:rPr>
  </w:style>
  <w:style w:type="paragraph" w:customStyle="1" w:styleId="Blocktitle3">
    <w:name w:val="Block title"/>
    <w:basedOn w:val="Heading1"/>
    <w:autoRedefine/>
    <w:uiPriority w:val="99"/>
    <w:qFormat/>
    <w:rsid w:val="00C818A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val="0"/>
      <w:kern w:val="24"/>
      <w:sz w:val="26"/>
    </w:rPr>
  </w:style>
  <w:style w:type="character" w:customStyle="1" w:styleId="smcaps">
    <w:name w:val="smcaps"/>
    <w:rsid w:val="00C818A5"/>
  </w:style>
  <w:style w:type="character" w:customStyle="1" w:styleId="Style1Char2">
    <w:name w:val="Style1 Char2"/>
    <w:rsid w:val="00C818A5"/>
    <w:rPr>
      <w:szCs w:val="24"/>
      <w:lang w:val="en-US" w:eastAsia="en-US" w:bidi="ar-SA"/>
    </w:rPr>
  </w:style>
  <w:style w:type="paragraph" w:customStyle="1" w:styleId="SmallCite0">
    <w:name w:val="Small Cite"/>
    <w:basedOn w:val="Normal"/>
    <w:uiPriority w:val="99"/>
    <w:qFormat/>
    <w:rsid w:val="00C818A5"/>
    <w:pPr>
      <w:jc w:val="both"/>
    </w:pPr>
    <w:rPr>
      <w:rFonts w:ascii="Verdana" w:hAnsi="Verdana"/>
      <w:sz w:val="16"/>
    </w:rPr>
  </w:style>
  <w:style w:type="character" w:customStyle="1" w:styleId="inside-head1">
    <w:name w:val="inside-head1"/>
    <w:rsid w:val="00C818A5"/>
    <w:rPr>
      <w:rFonts w:ascii="Arial" w:hAnsi="Arial" w:cs="Arial" w:hint="default"/>
      <w:b/>
      <w:bCs/>
      <w:color w:val="000000"/>
      <w:spacing w:val="-15"/>
      <w:sz w:val="45"/>
      <w:szCs w:val="45"/>
    </w:rPr>
  </w:style>
  <w:style w:type="character" w:customStyle="1" w:styleId="datestamp1">
    <w:name w:val="datestamp1"/>
    <w:rsid w:val="00C818A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18A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18A5"/>
  </w:style>
  <w:style w:type="paragraph" w:customStyle="1" w:styleId="links1">
    <w:name w:val="links1"/>
    <w:basedOn w:val="Normal"/>
    <w:uiPriority w:val="99"/>
    <w:qFormat/>
    <w:rsid w:val="00C818A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C818A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818A5"/>
    <w:rPr>
      <w:rFonts w:ascii="Verdana" w:hAnsi="Verdana" w:hint="default"/>
      <w:b/>
      <w:bCs/>
      <w:sz w:val="32"/>
      <w:szCs w:val="32"/>
    </w:rPr>
  </w:style>
  <w:style w:type="character" w:customStyle="1" w:styleId="storydeck31">
    <w:name w:val="storydeck31"/>
    <w:rsid w:val="00C818A5"/>
    <w:rPr>
      <w:rFonts w:ascii="Verdana" w:hAnsi="Verdana" w:hint="default"/>
      <w:i w:val="0"/>
      <w:iCs w:val="0"/>
      <w:sz w:val="21"/>
      <w:szCs w:val="21"/>
    </w:rPr>
  </w:style>
  <w:style w:type="character" w:customStyle="1" w:styleId="subtitle10">
    <w:name w:val="subtitle1"/>
    <w:rsid w:val="00C818A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818A5"/>
    <w:pPr>
      <w:spacing w:before="240" w:after="240"/>
      <w:jc w:val="both"/>
    </w:pPr>
    <w:rPr>
      <w:rFonts w:ascii="Avenir LT Std 45 Book" w:hAnsi="Avenir LT Std 45 Book"/>
    </w:rPr>
  </w:style>
  <w:style w:type="character" w:customStyle="1" w:styleId="clsbiolink">
    <w:name w:val="clsbiolink"/>
    <w:rsid w:val="00C818A5"/>
  </w:style>
  <w:style w:type="character" w:customStyle="1" w:styleId="clssmaller">
    <w:name w:val="clssmaller"/>
    <w:rsid w:val="00C818A5"/>
  </w:style>
  <w:style w:type="character" w:customStyle="1" w:styleId="sm1">
    <w:name w:val="sm1"/>
    <w:rsid w:val="00C818A5"/>
    <w:rPr>
      <w:rFonts w:ascii="Verdana" w:hAnsi="Verdana" w:hint="default"/>
      <w:i w:val="0"/>
      <w:iCs w:val="0"/>
      <w:smallCaps w:val="0"/>
      <w:color w:val="000000"/>
      <w:sz w:val="17"/>
      <w:szCs w:val="17"/>
    </w:rPr>
  </w:style>
  <w:style w:type="character" w:customStyle="1" w:styleId="noindentChar">
    <w:name w:val="noindent Char"/>
    <w:rsid w:val="00C818A5"/>
    <w:rPr>
      <w:rFonts w:ascii="Arial" w:hAnsi="Arial" w:cs="Arial"/>
      <w:sz w:val="24"/>
      <w:szCs w:val="24"/>
      <w:lang w:val="en-US" w:eastAsia="en-US" w:bidi="ar-SA"/>
    </w:rPr>
  </w:style>
  <w:style w:type="character" w:customStyle="1" w:styleId="SmallChar1">
    <w:name w:val="Small Char1"/>
    <w:rsid w:val="00C818A5"/>
    <w:rPr>
      <w:sz w:val="16"/>
      <w:szCs w:val="24"/>
      <w:lang w:val="en-US" w:eastAsia="en-US" w:bidi="ar-SA"/>
    </w:rPr>
  </w:style>
  <w:style w:type="character" w:customStyle="1" w:styleId="fullcite0">
    <w:name w:val="fullcite"/>
    <w:rsid w:val="00C818A5"/>
  </w:style>
  <w:style w:type="character" w:customStyle="1" w:styleId="Style9ptThickunderline">
    <w:name w:val="Style 9 pt Thick underline"/>
    <w:rsid w:val="00C818A5"/>
    <w:rPr>
      <w:sz w:val="24"/>
      <w:u w:val="thick"/>
    </w:rPr>
  </w:style>
  <w:style w:type="paragraph" w:customStyle="1" w:styleId="Repeatheader">
    <w:name w:val="Repeat header"/>
    <w:basedOn w:val="Normal"/>
    <w:autoRedefine/>
    <w:uiPriority w:val="99"/>
    <w:qFormat/>
    <w:rsid w:val="00C818A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C818A5"/>
    <w:pPr>
      <w:jc w:val="both"/>
    </w:pPr>
    <w:rPr>
      <w:rFonts w:ascii="Georgia" w:hAnsi="Georgia"/>
      <w:kern w:val="0"/>
      <w:sz w:val="22"/>
      <w:szCs w:val="20"/>
      <w:lang w:val="en-US" w:eastAsia="en-US"/>
      <w14:ligatures w14:val="none"/>
    </w:rPr>
  </w:style>
  <w:style w:type="character" w:customStyle="1" w:styleId="CardNotUnderlinedChar">
    <w:name w:val="Card Not Underlined Char"/>
    <w:rsid w:val="00C818A5"/>
    <w:rPr>
      <w:sz w:val="16"/>
      <w:lang w:val="en-US" w:eastAsia="en-US" w:bidi="ar-SA"/>
    </w:rPr>
  </w:style>
  <w:style w:type="paragraph" w:customStyle="1" w:styleId="CardNotUnderlined3">
    <w:name w:val="Card Not Underlined 3"/>
    <w:basedOn w:val="CardNotUnderlined"/>
    <w:uiPriority w:val="99"/>
    <w:qFormat/>
    <w:rsid w:val="00C818A5"/>
    <w:pPr>
      <w:jc w:val="both"/>
    </w:pPr>
    <w:rPr>
      <w:rFonts w:ascii="Georgia" w:hAnsi="Georgia"/>
      <w:kern w:val="0"/>
      <w:sz w:val="22"/>
      <w:szCs w:val="20"/>
      <w:lang w:val="en-US" w:eastAsia="en-US"/>
      <w14:ligatures w14:val="none"/>
    </w:rPr>
  </w:style>
  <w:style w:type="paragraph" w:customStyle="1" w:styleId="CardNotUnderlinedFinal">
    <w:name w:val="Card Not Underlined Final"/>
    <w:basedOn w:val="CardNotUnderlined3"/>
    <w:uiPriority w:val="99"/>
    <w:qFormat/>
    <w:rsid w:val="00C818A5"/>
  </w:style>
  <w:style w:type="character" w:customStyle="1" w:styleId="IndexHeadersCharChar">
    <w:name w:val="Index Headers Char Char"/>
    <w:rsid w:val="00C818A5"/>
    <w:rPr>
      <w:rFonts w:cs="Arial"/>
      <w:bCs/>
      <w:caps/>
      <w:color w:val="FFFFFF"/>
      <w:sz w:val="2"/>
      <w:szCs w:val="2"/>
      <w:lang w:val="en-US" w:eastAsia="en-US" w:bidi="ar-SA"/>
    </w:rPr>
  </w:style>
  <w:style w:type="paragraph" w:customStyle="1" w:styleId="Numbering">
    <w:name w:val="Numbering"/>
    <w:basedOn w:val="Normal"/>
    <w:next w:val="Normal"/>
    <w:uiPriority w:val="99"/>
    <w:qFormat/>
    <w:rsid w:val="00C818A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C818A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C818A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C818A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C818A5"/>
    <w:pPr>
      <w:numPr>
        <w:numId w:val="38"/>
      </w:numPr>
      <w:tabs>
        <w:tab w:val="clear" w:pos="1080"/>
        <w:tab w:val="num" w:pos="360"/>
      </w:tabs>
      <w:ind w:left="720"/>
    </w:pPr>
  </w:style>
  <w:style w:type="paragraph" w:customStyle="1" w:styleId="Lettering">
    <w:name w:val="Lettering"/>
    <w:basedOn w:val="Numbering"/>
    <w:next w:val="Normal"/>
    <w:uiPriority w:val="99"/>
    <w:qFormat/>
    <w:rsid w:val="00C818A5"/>
  </w:style>
  <w:style w:type="paragraph" w:customStyle="1" w:styleId="FileName">
    <w:name w:val="File Name"/>
    <w:basedOn w:val="Normal"/>
    <w:next w:val="Normal"/>
    <w:uiPriority w:val="99"/>
    <w:qFormat/>
    <w:rsid w:val="00C818A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C818A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C818A5"/>
  </w:style>
  <w:style w:type="paragraph" w:customStyle="1" w:styleId="CardContinued1">
    <w:name w:val="Card Continued 1"/>
    <w:basedOn w:val="Normal"/>
    <w:next w:val="Normal"/>
    <w:uiPriority w:val="99"/>
    <w:qFormat/>
    <w:rsid w:val="00C818A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C818A5"/>
  </w:style>
  <w:style w:type="paragraph" w:customStyle="1" w:styleId="Clearformatting">
    <w:name w:val="Clear formatting"/>
    <w:basedOn w:val="Normal"/>
    <w:uiPriority w:val="99"/>
    <w:qFormat/>
    <w:rsid w:val="00C818A5"/>
    <w:pPr>
      <w:keepNext/>
      <w:jc w:val="both"/>
      <w:outlineLvl w:val="2"/>
    </w:pPr>
    <w:rPr>
      <w:rFonts w:ascii="Avenir LT Std 45 Book" w:hAnsi="Avenir LT Std 45 Book"/>
      <w:b/>
      <w:bCs/>
      <w:szCs w:val="26"/>
    </w:rPr>
  </w:style>
  <w:style w:type="character" w:customStyle="1" w:styleId="justify">
    <w:name w:val="justify"/>
    <w:rsid w:val="00C818A5"/>
  </w:style>
  <w:style w:type="paragraph" w:customStyle="1" w:styleId="SmallCardText">
    <w:name w:val="Small Card Text"/>
    <w:uiPriority w:val="99"/>
    <w:qFormat/>
    <w:rsid w:val="00C818A5"/>
    <w:pPr>
      <w:spacing w:after="200" w:line="276" w:lineRule="auto"/>
    </w:pPr>
    <w:rPr>
      <w:rFonts w:eastAsiaTheme="minorHAnsi"/>
      <w:kern w:val="0"/>
      <w:sz w:val="22"/>
      <w:szCs w:val="22"/>
      <w:lang w:val="en-US" w:eastAsia="en-US"/>
      <w14:ligatures w14:val="none"/>
    </w:rPr>
  </w:style>
  <w:style w:type="character" w:customStyle="1" w:styleId="SmallCardTextChar">
    <w:name w:val="Small Card Text Char"/>
    <w:rsid w:val="00C818A5"/>
    <w:rPr>
      <w:sz w:val="16"/>
      <w:szCs w:val="16"/>
      <w:lang w:val="en-US" w:eastAsia="en-US" w:bidi="ar-SA"/>
    </w:rPr>
  </w:style>
  <w:style w:type="paragraph" w:customStyle="1" w:styleId="TAGFONT">
    <w:name w:val="TAG FONT"/>
    <w:basedOn w:val="Normal"/>
    <w:autoRedefine/>
    <w:uiPriority w:val="99"/>
    <w:qFormat/>
    <w:rsid w:val="00C818A5"/>
    <w:pPr>
      <w:jc w:val="both"/>
    </w:pPr>
    <w:rPr>
      <w:rFonts w:ascii="Avenir LT Std 45 Book" w:hAnsi="Avenir LT Std 45 Book"/>
    </w:rPr>
  </w:style>
  <w:style w:type="character" w:customStyle="1" w:styleId="tagChar30">
    <w:name w:val="tag Char3"/>
    <w:rsid w:val="00C818A5"/>
    <w:rPr>
      <w:b/>
      <w:sz w:val="24"/>
      <w:szCs w:val="24"/>
      <w:lang w:val="en-US" w:eastAsia="en-US" w:bidi="ar-SA"/>
    </w:rPr>
  </w:style>
  <w:style w:type="paragraph" w:customStyle="1" w:styleId="8point">
    <w:name w:val="8 point"/>
    <w:basedOn w:val="Normal"/>
    <w:link w:val="8pointChar"/>
    <w:qFormat/>
    <w:rsid w:val="00C818A5"/>
    <w:pPr>
      <w:jc w:val="both"/>
    </w:pPr>
    <w:rPr>
      <w:rFonts w:asciiTheme="minorHAnsi" w:hAnsiTheme="minorHAnsi" w:cs="Times New Roman"/>
      <w:kern w:val="2"/>
      <w:sz w:val="16"/>
      <w14:ligatures w14:val="standardContextual"/>
    </w:rPr>
  </w:style>
  <w:style w:type="paragraph" w:customStyle="1" w:styleId="citationunderline">
    <w:name w:val="citation/underline"/>
    <w:link w:val="citationunderlineChar"/>
    <w:autoRedefine/>
    <w:qFormat/>
    <w:rsid w:val="00C818A5"/>
    <w:rPr>
      <w:b/>
      <w:u w:val="single"/>
      <w:lang w:val="en-US" w:eastAsia="en-US"/>
    </w:rPr>
  </w:style>
  <w:style w:type="character" w:customStyle="1" w:styleId="awtw">
    <w:name w:val="awtw"/>
    <w:rsid w:val="00C818A5"/>
  </w:style>
  <w:style w:type="paragraph" w:customStyle="1" w:styleId="Style60">
    <w:name w:val="Style 6"/>
    <w:uiPriority w:val="99"/>
    <w:qFormat/>
    <w:rsid w:val="00C818A5"/>
    <w:pPr>
      <w:widowControl w:val="0"/>
      <w:autoSpaceDE w:val="0"/>
      <w:autoSpaceDN w:val="0"/>
      <w:spacing w:line="264" w:lineRule="auto"/>
      <w:ind w:firstLine="360"/>
      <w:jc w:val="both"/>
    </w:pPr>
    <w:rPr>
      <w:rFonts w:ascii="Bookman Old Style" w:eastAsia="Times New Roman" w:hAnsi="Bookman Old Style" w:cs="Bookman Old Style"/>
      <w:kern w:val="0"/>
      <w:sz w:val="20"/>
      <w:szCs w:val="20"/>
      <w:lang w:val="en-US" w:eastAsia="en-US"/>
      <w14:ligatures w14:val="none"/>
    </w:rPr>
  </w:style>
  <w:style w:type="character" w:customStyle="1" w:styleId="ld3">
    <w:name w:val="ld3"/>
    <w:rsid w:val="00C818A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818A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818A5"/>
    <w:rPr>
      <w:rFonts w:ascii="Avenir LT Std 45 Book" w:eastAsiaTheme="minorHAnsi" w:hAnsi="Avenir LT Std 45 Book" w:cs="Calibri"/>
      <w:b/>
      <w:bCs/>
      <w:kern w:val="0"/>
      <w:sz w:val="22"/>
      <w:szCs w:val="26"/>
      <w:u w:val="single"/>
      <w:lang w:val="en-US" w:eastAsia="en-US"/>
      <w14:ligatures w14:val="none"/>
    </w:rPr>
  </w:style>
  <w:style w:type="paragraph" w:customStyle="1" w:styleId="articlebodynormaltext">
    <w:name w:val="articlebody_normaltext"/>
    <w:basedOn w:val="Normal"/>
    <w:uiPriority w:val="99"/>
    <w:qFormat/>
    <w:rsid w:val="00C818A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818A5"/>
    <w:pPr>
      <w:spacing w:before="100" w:beforeAutospacing="1" w:after="100" w:afterAutospacing="1"/>
    </w:pPr>
    <w:rPr>
      <w:rFonts w:ascii="Avenir LT Std 45 Book" w:hAnsi="Avenir LT Std 45 Book"/>
    </w:rPr>
  </w:style>
  <w:style w:type="character" w:styleId="HTMLAcronym">
    <w:name w:val="HTML Acronym"/>
    <w:uiPriority w:val="99"/>
    <w:unhideWhenUsed/>
    <w:rsid w:val="00C818A5"/>
  </w:style>
  <w:style w:type="paragraph" w:customStyle="1" w:styleId="Index">
    <w:name w:val="Index"/>
    <w:basedOn w:val="Normal"/>
    <w:uiPriority w:val="99"/>
    <w:qFormat/>
    <w:rsid w:val="00C818A5"/>
    <w:pPr>
      <w:widowControl w:val="0"/>
      <w:suppressLineNumbers/>
      <w:suppressAutoHyphens/>
    </w:pPr>
    <w:rPr>
      <w:rFonts w:ascii="Century Gothic" w:hAnsi="Century Gothic" w:cs="Tahoma"/>
      <w:szCs w:val="20"/>
    </w:rPr>
  </w:style>
  <w:style w:type="character" w:customStyle="1" w:styleId="externaledithide">
    <w:name w:val="external_edit_hide"/>
    <w:rsid w:val="00C818A5"/>
  </w:style>
  <w:style w:type="character" w:customStyle="1" w:styleId="CharacterStyle20">
    <w:name w:val="Character Style 20"/>
    <w:rsid w:val="00C818A5"/>
    <w:rPr>
      <w:sz w:val="21"/>
    </w:rPr>
  </w:style>
  <w:style w:type="character" w:customStyle="1" w:styleId="centerheadlines">
    <w:name w:val="centerheadlines"/>
    <w:rsid w:val="00C818A5"/>
  </w:style>
  <w:style w:type="character" w:customStyle="1" w:styleId="datetime0">
    <w:name w:val="datetime"/>
    <w:rsid w:val="00C818A5"/>
  </w:style>
  <w:style w:type="paragraph" w:customStyle="1" w:styleId="boldness">
    <w:name w:val="boldness"/>
    <w:basedOn w:val="Normal"/>
    <w:uiPriority w:val="99"/>
    <w:qFormat/>
    <w:rsid w:val="00C818A5"/>
    <w:pPr>
      <w:spacing w:before="100" w:beforeAutospacing="1" w:after="100" w:afterAutospacing="1"/>
    </w:pPr>
    <w:rPr>
      <w:rFonts w:ascii="Avenir LT Std 45 Book" w:hAnsi="Avenir LT Std 45 Book"/>
    </w:rPr>
  </w:style>
  <w:style w:type="character" w:customStyle="1" w:styleId="info">
    <w:name w:val="info"/>
    <w:rsid w:val="00C818A5"/>
  </w:style>
  <w:style w:type="paragraph" w:customStyle="1" w:styleId="CM21">
    <w:name w:val="CM21"/>
    <w:basedOn w:val="Default"/>
    <w:next w:val="Default"/>
    <w:uiPriority w:val="99"/>
    <w:qFormat/>
    <w:rsid w:val="00C818A5"/>
    <w:pPr>
      <w:spacing w:after="0" w:line="240" w:lineRule="auto"/>
    </w:pPr>
    <w:rPr>
      <w:rFonts w:ascii="Times New Roman" w:eastAsia="Calibri" w:hAnsi="Times New Roman" w:cs="Times New Roman"/>
      <w:sz w:val="22"/>
    </w:rPr>
  </w:style>
  <w:style w:type="paragraph" w:customStyle="1" w:styleId="Pa31">
    <w:name w:val="Pa3+1"/>
    <w:basedOn w:val="Default"/>
    <w:next w:val="Default"/>
    <w:uiPriority w:val="99"/>
    <w:qFormat/>
    <w:rsid w:val="00C818A5"/>
    <w:pPr>
      <w:spacing w:after="0" w:line="261" w:lineRule="atLeast"/>
    </w:pPr>
    <w:rPr>
      <w:rFonts w:ascii="Adobe Garamond Pro" w:eastAsia="Calibri" w:hAnsi="Adobe Garamond Pro" w:cs="Times New Roman"/>
      <w:sz w:val="22"/>
    </w:rPr>
  </w:style>
  <w:style w:type="character" w:customStyle="1" w:styleId="datestory">
    <w:name w:val="datestory"/>
    <w:rsid w:val="00C818A5"/>
  </w:style>
  <w:style w:type="character" w:customStyle="1" w:styleId="goohl1">
    <w:name w:val="goohl1"/>
    <w:rsid w:val="00C818A5"/>
  </w:style>
  <w:style w:type="paragraph" w:customStyle="1" w:styleId="CiteCardUpSize-Heavy">
    <w:name w:val="Cite // CardUpSize - Heavy"/>
    <w:basedOn w:val="Normal"/>
    <w:link w:val="CiteCardUpSize-HeavyChar"/>
    <w:qFormat/>
    <w:rsid w:val="00C818A5"/>
    <w:pPr>
      <w:jc w:val="both"/>
    </w:pPr>
    <w:rPr>
      <w:rFonts w:ascii="Avenir LT Std 45 Book" w:hAnsi="Avenir LT Std 45 Book"/>
      <w:b/>
      <w:u w:val="single"/>
    </w:rPr>
  </w:style>
  <w:style w:type="character" w:customStyle="1" w:styleId="CiteCardUpSize-HeavyChar">
    <w:name w:val="Cite // CardUpSize - Heavy Char"/>
    <w:link w:val="CiteCardUpSize-Heavy"/>
    <w:rsid w:val="00C818A5"/>
    <w:rPr>
      <w:rFonts w:ascii="Avenir LT Std 45 Book" w:eastAsiaTheme="minorHAnsi" w:hAnsi="Avenir LT Std 45 Book" w:cs="Calibri"/>
      <w:b/>
      <w:kern w:val="0"/>
      <w:sz w:val="22"/>
      <w:szCs w:val="22"/>
      <w:u w:val="single"/>
      <w:lang w:val="en-US" w:eastAsia="en-US"/>
      <w14:ligatures w14:val="none"/>
    </w:rPr>
  </w:style>
  <w:style w:type="character" w:customStyle="1" w:styleId="citeschar10">
    <w:name w:val="citeschar1"/>
    <w:basedOn w:val="DefaultParagraphFont"/>
    <w:rsid w:val="00C818A5"/>
  </w:style>
  <w:style w:type="character" w:customStyle="1" w:styleId="cardunderlinedchar1">
    <w:name w:val="cardunderlinedchar"/>
    <w:basedOn w:val="DefaultParagraphFont"/>
    <w:rsid w:val="00C818A5"/>
  </w:style>
  <w:style w:type="character" w:customStyle="1" w:styleId="Style1CharCharChar">
    <w:name w:val="Style1 Char Char Char"/>
    <w:rsid w:val="00C818A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818A5"/>
    <w:rPr>
      <w:sz w:val="16"/>
    </w:rPr>
  </w:style>
  <w:style w:type="paragraph" w:customStyle="1" w:styleId="SmalltextCharCharChar0">
    <w:name w:val="Small text Char Char Char"/>
    <w:basedOn w:val="Normal"/>
    <w:link w:val="SmalltextCharCharCharChar0"/>
    <w:qFormat/>
    <w:rsid w:val="00C818A5"/>
    <w:rPr>
      <w:rFonts w:asciiTheme="minorHAnsi" w:hAnsiTheme="minorHAnsi"/>
      <w:kern w:val="2"/>
      <w:sz w:val="16"/>
      <w:lang w:val="en-CA" w:eastAsia="zh-CN"/>
      <w14:ligatures w14:val="standardContextual"/>
    </w:rPr>
  </w:style>
  <w:style w:type="character" w:customStyle="1" w:styleId="provider">
    <w:name w:val="provider"/>
    <w:basedOn w:val="DefaultParagraphFont"/>
    <w:rsid w:val="00C818A5"/>
  </w:style>
  <w:style w:type="character" w:customStyle="1" w:styleId="vitstorybyline">
    <w:name w:val="vitstorybyline"/>
    <w:rsid w:val="00C818A5"/>
  </w:style>
  <w:style w:type="character" w:customStyle="1" w:styleId="yahoobuzzbadge-form">
    <w:name w:val="yahoobuzzbadge-form"/>
    <w:rsid w:val="00C818A5"/>
  </w:style>
  <w:style w:type="character" w:customStyle="1" w:styleId="tickerlinx">
    <w:name w:val="tickerlinx"/>
    <w:rsid w:val="00C818A5"/>
  </w:style>
  <w:style w:type="paragraph" w:customStyle="1" w:styleId="NFAPWPheader">
    <w:name w:val="NFAP WP header"/>
    <w:basedOn w:val="Default"/>
    <w:next w:val="Default"/>
    <w:uiPriority w:val="99"/>
    <w:qFormat/>
    <w:rsid w:val="00C818A5"/>
    <w:pPr>
      <w:spacing w:after="0" w:line="240" w:lineRule="auto"/>
    </w:pPr>
    <w:rPr>
      <w:rFonts w:ascii="HNKAOE+Arial" w:eastAsia="Malgun Gothic" w:hAnsi="HNKAOE+Arial" w:cs="Times New Roman"/>
      <w:sz w:val="22"/>
      <w:lang w:eastAsia="zh-CN"/>
    </w:rPr>
  </w:style>
  <w:style w:type="character" w:customStyle="1" w:styleId="post-timestamp">
    <w:name w:val="post-timestamp"/>
    <w:rsid w:val="00C818A5"/>
  </w:style>
  <w:style w:type="character" w:customStyle="1" w:styleId="month">
    <w:name w:val="month"/>
    <w:rsid w:val="00C818A5"/>
  </w:style>
  <w:style w:type="character" w:customStyle="1" w:styleId="CiteCharCharChar">
    <w:name w:val="Cite Char Char Char"/>
    <w:rsid w:val="00C818A5"/>
    <w:rPr>
      <w:rFonts w:ascii="Garamond" w:eastAsia="Calibri" w:hAnsi="Garamond" w:cs="Arial"/>
      <w:b/>
      <w:sz w:val="24"/>
      <w:szCs w:val="20"/>
      <w:u w:val="thick"/>
    </w:rPr>
  </w:style>
  <w:style w:type="character" w:customStyle="1" w:styleId="texttitlebigred">
    <w:name w:val="texttitlebigred"/>
    <w:rsid w:val="00C818A5"/>
  </w:style>
  <w:style w:type="character" w:customStyle="1" w:styleId="subtitles">
    <w:name w:val="subtitles"/>
    <w:rsid w:val="00C818A5"/>
  </w:style>
  <w:style w:type="paragraph" w:customStyle="1" w:styleId="CiteCardCharChar">
    <w:name w:val="Cite_Card Char Char"/>
    <w:autoRedefine/>
    <w:uiPriority w:val="99"/>
    <w:qFormat/>
    <w:rsid w:val="00C818A5"/>
    <w:rPr>
      <w:rFonts w:ascii="Times New Roman" w:eastAsia="Times New Roman" w:hAnsi="Times New Roman" w:cs="Arial"/>
      <w:bCs/>
      <w:kern w:val="0"/>
      <w:sz w:val="20"/>
      <w:szCs w:val="20"/>
      <w:lang w:val="en-US" w:eastAsia="en-US"/>
      <w14:ligatures w14:val="none"/>
    </w:rPr>
  </w:style>
  <w:style w:type="character" w:customStyle="1" w:styleId="CiteCardCharCharCharChar">
    <w:name w:val="Cite_Card Char Char Char Char"/>
    <w:link w:val="CiteCardCharCharChar"/>
    <w:rsid w:val="00C818A5"/>
    <w:rPr>
      <w:rFonts w:cs="Arial"/>
      <w:bCs/>
    </w:rPr>
  </w:style>
  <w:style w:type="paragraph" w:customStyle="1" w:styleId="CiteCardCharCharChar">
    <w:name w:val="Cite_Card Char Char Char"/>
    <w:link w:val="CiteCardCharCharCharChar"/>
    <w:qFormat/>
    <w:rsid w:val="00C818A5"/>
    <w:rPr>
      <w:rFonts w:cs="Arial"/>
      <w:bCs/>
    </w:rPr>
  </w:style>
  <w:style w:type="character" w:customStyle="1" w:styleId="CiteCardChar1">
    <w:name w:val="Cite_Card Char1"/>
    <w:rsid w:val="00C818A5"/>
    <w:rPr>
      <w:rFonts w:cs="Arial"/>
      <w:bCs/>
      <w:lang w:val="en-US" w:eastAsia="en-US" w:bidi="ar-SA"/>
    </w:rPr>
  </w:style>
  <w:style w:type="character" w:customStyle="1" w:styleId="DebateHeaderChar">
    <w:name w:val="Debate Header Char"/>
    <w:link w:val="DebateHeader"/>
    <w:uiPriority w:val="99"/>
    <w:rsid w:val="00C818A5"/>
    <w:rPr>
      <w:rFonts w:ascii="Calibri" w:eastAsia="Times New Roman" w:hAnsi="Calibri" w:cs="Calibri"/>
      <w:b/>
      <w:kern w:val="0"/>
      <w:sz w:val="32"/>
      <w:szCs w:val="32"/>
      <w:u w:val="single"/>
      <w:lang w:val="en-US" w:eastAsia="en-US"/>
      <w14:ligatures w14:val="none"/>
    </w:rPr>
  </w:style>
  <w:style w:type="character" w:customStyle="1" w:styleId="paramv">
    <w:name w:val="paramv"/>
    <w:rsid w:val="00C818A5"/>
  </w:style>
  <w:style w:type="paragraph" w:customStyle="1" w:styleId="TagCite1">
    <w:name w:val="Tag &amp; Cite"/>
    <w:basedOn w:val="Normal"/>
    <w:link w:val="TagCiteChar2"/>
    <w:qFormat/>
    <w:rsid w:val="00C818A5"/>
    <w:pPr>
      <w:jc w:val="both"/>
    </w:pPr>
    <w:rPr>
      <w:rFonts w:ascii="Avenir LT Std 45 Book" w:hAnsi="Avenir LT Std 45 Book"/>
      <w:b/>
    </w:rPr>
  </w:style>
  <w:style w:type="character" w:customStyle="1" w:styleId="TagCiteChar2">
    <w:name w:val="Tag &amp; Cite Char"/>
    <w:link w:val="TagCite1"/>
    <w:rsid w:val="00C818A5"/>
    <w:rPr>
      <w:rFonts w:ascii="Avenir LT Std 45 Book" w:eastAsiaTheme="minorHAnsi" w:hAnsi="Avenir LT Std 45 Book" w:cs="Calibri"/>
      <w:b/>
      <w:kern w:val="0"/>
      <w:sz w:val="22"/>
      <w:szCs w:val="22"/>
      <w:lang w:val="en-US" w:eastAsia="en-US"/>
      <w14:ligatures w14:val="none"/>
    </w:rPr>
  </w:style>
  <w:style w:type="paragraph" w:customStyle="1" w:styleId="HighlightedText">
    <w:name w:val="Highlighted Text"/>
    <w:basedOn w:val="Normal"/>
    <w:link w:val="HighlightedTextChar"/>
    <w:qFormat/>
    <w:rsid w:val="00C818A5"/>
    <w:pPr>
      <w:jc w:val="both"/>
    </w:pPr>
    <w:rPr>
      <w:rFonts w:ascii="Avenir LT Std 45 Book" w:hAnsi="Avenir LT Std 45 Book"/>
      <w:u w:val="thick"/>
    </w:rPr>
  </w:style>
  <w:style w:type="character" w:customStyle="1" w:styleId="HighlightedTextChar">
    <w:name w:val="Highlighted Text Char"/>
    <w:link w:val="HighlightedText"/>
    <w:rsid w:val="00C818A5"/>
    <w:rPr>
      <w:rFonts w:ascii="Avenir LT Std 45 Book" w:eastAsiaTheme="minorHAnsi" w:hAnsi="Avenir LT Std 45 Book" w:cs="Calibri"/>
      <w:kern w:val="0"/>
      <w:sz w:val="22"/>
      <w:szCs w:val="22"/>
      <w:u w:val="thick"/>
      <w:lang w:val="en-US" w:eastAsia="en-US"/>
      <w14:ligatures w14:val="none"/>
    </w:rPr>
  </w:style>
  <w:style w:type="paragraph" w:customStyle="1" w:styleId="Unhighlighted">
    <w:name w:val="Unhighlighted"/>
    <w:basedOn w:val="Normal"/>
    <w:link w:val="UnhighlightedChar"/>
    <w:autoRedefine/>
    <w:qFormat/>
    <w:rsid w:val="00C818A5"/>
    <w:rPr>
      <w:rFonts w:ascii="Avenir LT Std 45 Book" w:hAnsi="Avenir LT Std 45 Book"/>
      <w:sz w:val="12"/>
    </w:rPr>
  </w:style>
  <w:style w:type="character" w:customStyle="1" w:styleId="UnhighlightedChar">
    <w:name w:val="Unhighlighted Char"/>
    <w:link w:val="Unhighlighted"/>
    <w:rsid w:val="00C818A5"/>
    <w:rPr>
      <w:rFonts w:ascii="Avenir LT Std 45 Book" w:eastAsiaTheme="minorHAnsi" w:hAnsi="Avenir LT Std 45 Book" w:cs="Calibri"/>
      <w:kern w:val="0"/>
      <w:sz w:val="12"/>
      <w:szCs w:val="22"/>
      <w:lang w:val="en-US" w:eastAsia="en-US"/>
      <w14:ligatures w14:val="none"/>
    </w:rPr>
  </w:style>
  <w:style w:type="character" w:customStyle="1" w:styleId="symbol">
    <w:name w:val="symbol"/>
    <w:rsid w:val="00C818A5"/>
  </w:style>
  <w:style w:type="character" w:customStyle="1" w:styleId="data">
    <w:name w:val="data"/>
    <w:rsid w:val="00C818A5"/>
  </w:style>
  <w:style w:type="character" w:customStyle="1" w:styleId="pub-date">
    <w:name w:val="pub-date"/>
    <w:rsid w:val="00C818A5"/>
  </w:style>
  <w:style w:type="paragraph" w:customStyle="1" w:styleId="StylecardUnderline">
    <w:name w:val="Style card + Underline"/>
    <w:basedOn w:val="Normal"/>
    <w:link w:val="StylecardUnderlineChar"/>
    <w:qFormat/>
    <w:rsid w:val="00C818A5"/>
    <w:pPr>
      <w:ind w:left="360" w:right="360"/>
    </w:pPr>
    <w:rPr>
      <w:rFonts w:asciiTheme="minorHAnsi" w:hAnsiTheme="minorHAnsi"/>
      <w:szCs w:val="20"/>
      <w:u w:val="thick"/>
    </w:rPr>
  </w:style>
  <w:style w:type="character" w:customStyle="1" w:styleId="StylecardUnderlineChar">
    <w:name w:val="Style card + Underline Char"/>
    <w:link w:val="StylecardUnderline"/>
    <w:rsid w:val="00C818A5"/>
    <w:rPr>
      <w:rFonts w:eastAsiaTheme="minorHAnsi" w:cs="Calibri"/>
      <w:kern w:val="0"/>
      <w:sz w:val="22"/>
      <w:szCs w:val="20"/>
      <w:u w:val="thick"/>
      <w:lang w:val="en-US" w:eastAsia="en-US"/>
      <w14:ligatures w14:val="none"/>
    </w:rPr>
  </w:style>
  <w:style w:type="character" w:customStyle="1" w:styleId="AuthorDateF4">
    <w:name w:val="Author Date (F4)"/>
    <w:rsid w:val="00C818A5"/>
    <w:rPr>
      <w:b/>
      <w:sz w:val="24"/>
      <w:u w:val="thick"/>
    </w:rPr>
  </w:style>
  <w:style w:type="character" w:customStyle="1" w:styleId="BoldUnderlineF6">
    <w:name w:val="Bold Underline (F6)"/>
    <w:rsid w:val="00C818A5"/>
    <w:rPr>
      <w:u w:val="thick"/>
    </w:rPr>
  </w:style>
  <w:style w:type="paragraph" w:customStyle="1" w:styleId="TagF3">
    <w:name w:val="Tag (F3)"/>
    <w:uiPriority w:val="99"/>
    <w:qFormat/>
    <w:rsid w:val="00C818A5"/>
    <w:pPr>
      <w:spacing w:after="200"/>
      <w:ind w:left="288" w:right="288"/>
      <w:contextualSpacing/>
    </w:pPr>
    <w:rPr>
      <w:rFonts w:ascii="Times New Roman" w:eastAsia="Times New Roman" w:hAnsi="Times New Roman" w:cs="Arial"/>
      <w:b/>
      <w:bCs/>
      <w:kern w:val="0"/>
      <w:szCs w:val="20"/>
      <w:lang w:val="en-US" w:eastAsia="en-US"/>
      <w14:ligatures w14:val="none"/>
    </w:rPr>
  </w:style>
  <w:style w:type="character" w:customStyle="1" w:styleId="grouptext">
    <w:name w:val="group_text"/>
    <w:rsid w:val="00C818A5"/>
  </w:style>
  <w:style w:type="paragraph" w:customStyle="1" w:styleId="style140">
    <w:name w:val="style14"/>
    <w:basedOn w:val="Normal"/>
    <w:uiPriority w:val="99"/>
    <w:qFormat/>
    <w:rsid w:val="00C818A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818A5"/>
    <w:rPr>
      <w:rFonts w:ascii="Avenir LT Std 45 Book" w:hAnsi="Avenir LT Std 45 Book"/>
      <w:b/>
    </w:rPr>
  </w:style>
  <w:style w:type="character" w:customStyle="1" w:styleId="StyleArial12ptBoldItalic">
    <w:name w:val="Style Arial 12 pt Bold Italic"/>
    <w:rsid w:val="00C818A5"/>
    <w:rPr>
      <w:rFonts w:ascii="Arial" w:hAnsi="Arial"/>
      <w:b/>
      <w:bCs/>
      <w:i/>
      <w:iCs/>
      <w:sz w:val="24"/>
    </w:rPr>
  </w:style>
  <w:style w:type="character" w:customStyle="1" w:styleId="verdana12grey1">
    <w:name w:val="verdana12grey1"/>
    <w:rsid w:val="00C818A5"/>
  </w:style>
  <w:style w:type="character" w:customStyle="1" w:styleId="verdana9grey1a">
    <w:name w:val="verdana9grey1a"/>
    <w:rsid w:val="00C818A5"/>
  </w:style>
  <w:style w:type="character" w:customStyle="1" w:styleId="nn-twttr-share-btn">
    <w:name w:val="nn-twttr-share-btn"/>
    <w:rsid w:val="00C818A5"/>
  </w:style>
  <w:style w:type="character" w:customStyle="1" w:styleId="comment-count">
    <w:name w:val="comment-count"/>
    <w:rsid w:val="00C818A5"/>
  </w:style>
  <w:style w:type="character" w:customStyle="1" w:styleId="comment-count-text">
    <w:name w:val="comment-count-text"/>
    <w:rsid w:val="00C818A5"/>
  </w:style>
  <w:style w:type="paragraph" w:customStyle="1" w:styleId="articlebody">
    <w:name w:val="articlebody"/>
    <w:basedOn w:val="Normal"/>
    <w:uiPriority w:val="99"/>
    <w:qFormat/>
    <w:rsid w:val="00C818A5"/>
    <w:pPr>
      <w:spacing w:before="100" w:beforeAutospacing="1" w:after="100" w:afterAutospacing="1"/>
    </w:pPr>
    <w:rPr>
      <w:rFonts w:ascii="Avenir LT Std 45 Book" w:hAnsi="Avenir LT Std 45 Book"/>
    </w:rPr>
  </w:style>
  <w:style w:type="character" w:customStyle="1" w:styleId="lightheader">
    <w:name w:val="lightheader"/>
    <w:rsid w:val="00C818A5"/>
  </w:style>
  <w:style w:type="paragraph" w:customStyle="1" w:styleId="CiteCardCharCharCharCharCharCharChar">
    <w:name w:val="Cite_Card Char Char Char Char Char Char Char"/>
    <w:link w:val="CiteCardCharCharCharCharCharCharCharChar"/>
    <w:autoRedefine/>
    <w:qFormat/>
    <w:rsid w:val="00C818A5"/>
    <w:rPr>
      <w:rFonts w:ascii="Times New Roman" w:eastAsia="Times New Roman" w:hAnsi="Times New Roman" w:cs="Times New Roman"/>
      <w:bCs/>
      <w:kern w:val="0"/>
      <w:sz w:val="22"/>
      <w:szCs w:val="22"/>
      <w:lang w:val="en-US"/>
      <w14:ligatures w14:val="none"/>
    </w:rPr>
  </w:style>
  <w:style w:type="character" w:customStyle="1" w:styleId="CiteCardCharCharCharCharCharCharCharChar">
    <w:name w:val="Cite_Card Char Char Char Char Char Char Char Char"/>
    <w:link w:val="CiteCardCharCharCharCharCharCharChar"/>
    <w:rsid w:val="00C818A5"/>
    <w:rPr>
      <w:rFonts w:ascii="Times New Roman" w:eastAsia="Times New Roman" w:hAnsi="Times New Roman" w:cs="Times New Roman"/>
      <w:bCs/>
      <w:kern w:val="0"/>
      <w:sz w:val="22"/>
      <w:szCs w:val="22"/>
      <w:lang w:val="en-US"/>
      <w14:ligatures w14:val="none"/>
    </w:rPr>
  </w:style>
  <w:style w:type="paragraph" w:customStyle="1" w:styleId="foldie">
    <w:name w:val="foldie"/>
    <w:basedOn w:val="heading"/>
    <w:uiPriority w:val="99"/>
    <w:qFormat/>
    <w:rsid w:val="00C818A5"/>
    <w:pPr>
      <w:spacing w:before="6480" w:beforeAutospacing="0" w:after="160" w:afterAutospacing="0"/>
      <w:jc w:val="center"/>
      <w:outlineLvl w:val="0"/>
    </w:pPr>
    <w:rPr>
      <w:rFonts w:ascii="Arial Black" w:eastAsiaTheme="minorHAnsi" w:hAnsi="Arial Black" w:cs="Courier New"/>
      <w:b/>
      <w:sz w:val="36"/>
      <w:szCs w:val="22"/>
      <w:u w:val="single"/>
    </w:rPr>
  </w:style>
  <w:style w:type="character" w:customStyle="1" w:styleId="CiteCardCharCharCharCharChar">
    <w:name w:val="Cite_Card Char Char Char Char Char"/>
    <w:rsid w:val="00C818A5"/>
    <w:rPr>
      <w:rFonts w:cs="Arial"/>
      <w:bCs/>
      <w:lang w:val="en-US" w:eastAsia="en-US" w:bidi="ar-SA"/>
    </w:rPr>
  </w:style>
  <w:style w:type="character" w:customStyle="1" w:styleId="CiteCardCharCharCharCharCharChar">
    <w:name w:val="Cite_Card Char Char Char Char Char Char"/>
    <w:rsid w:val="00C818A5"/>
    <w:rPr>
      <w:rFonts w:cs="Arial"/>
      <w:bCs/>
      <w:lang w:val="en-US" w:eastAsia="en-US" w:bidi="ar-SA"/>
    </w:rPr>
  </w:style>
  <w:style w:type="paragraph" w:customStyle="1" w:styleId="billtextsection">
    <w:name w:val="bill_text_section"/>
    <w:basedOn w:val="Normal"/>
    <w:uiPriority w:val="99"/>
    <w:qFormat/>
    <w:rsid w:val="00C818A5"/>
    <w:pPr>
      <w:spacing w:before="100" w:beforeAutospacing="1" w:after="100" w:afterAutospacing="1"/>
    </w:pPr>
    <w:rPr>
      <w:rFonts w:ascii="Avenir LT Std 45 Book" w:hAnsi="Avenir LT Std 45 Book"/>
    </w:rPr>
  </w:style>
  <w:style w:type="character" w:customStyle="1" w:styleId="yahoobuzzbadge">
    <w:name w:val="yahoobuzzbadge"/>
    <w:rsid w:val="00C818A5"/>
  </w:style>
  <w:style w:type="paragraph" w:customStyle="1" w:styleId="CiteNormal">
    <w:name w:val="Cite Normal"/>
    <w:basedOn w:val="Normal"/>
    <w:link w:val="CiteNormalChar"/>
    <w:autoRedefine/>
    <w:qFormat/>
    <w:rsid w:val="00C818A5"/>
    <w:pPr>
      <w:jc w:val="both"/>
    </w:pPr>
    <w:rPr>
      <w:rFonts w:ascii="Avenir LT Std 45 Book" w:hAnsi="Avenir LT Std 45 Book"/>
      <w:sz w:val="16"/>
    </w:rPr>
  </w:style>
  <w:style w:type="character" w:customStyle="1" w:styleId="CiteNormalChar">
    <w:name w:val="Cite Normal Char"/>
    <w:link w:val="CiteNormal"/>
    <w:rsid w:val="00C818A5"/>
    <w:rPr>
      <w:rFonts w:ascii="Avenir LT Std 45 Book" w:eastAsiaTheme="minorHAnsi" w:hAnsi="Avenir LT Std 45 Book" w:cs="Calibri"/>
      <w:kern w:val="0"/>
      <w:sz w:val="16"/>
      <w:szCs w:val="22"/>
      <w:lang w:val="en-US" w:eastAsia="en-US"/>
      <w14:ligatures w14:val="none"/>
    </w:rPr>
  </w:style>
  <w:style w:type="character" w:customStyle="1" w:styleId="StrongEmphasis">
    <w:name w:val="Strong Emphasis"/>
    <w:rsid w:val="00C818A5"/>
    <w:rPr>
      <w:b/>
      <w:bCs/>
    </w:rPr>
  </w:style>
  <w:style w:type="paragraph" w:customStyle="1" w:styleId="Boldunderline1">
    <w:name w:val="Bold underline"/>
    <w:basedOn w:val="Normal"/>
    <w:link w:val="BoldunderlineChar4"/>
    <w:qFormat/>
    <w:rsid w:val="00C818A5"/>
    <w:rPr>
      <w:rFonts w:ascii="Garamond" w:hAnsi="Garamond"/>
      <w:b/>
      <w:bCs/>
      <w:kern w:val="20"/>
      <w:u w:val="single"/>
    </w:rPr>
  </w:style>
  <w:style w:type="character" w:customStyle="1" w:styleId="BoldunderlineChar4">
    <w:name w:val="Bold underline Char"/>
    <w:link w:val="Boldunderline1"/>
    <w:rsid w:val="00C818A5"/>
    <w:rPr>
      <w:rFonts w:ascii="Garamond" w:eastAsiaTheme="minorHAnsi" w:hAnsi="Garamond" w:cs="Calibri"/>
      <w:b/>
      <w:bCs/>
      <w:kern w:val="20"/>
      <w:sz w:val="22"/>
      <w:szCs w:val="22"/>
      <w:u w:val="single"/>
      <w:lang w:val="en-US" w:eastAsia="en-US"/>
      <w14:ligatures w14:val="none"/>
    </w:rPr>
  </w:style>
  <w:style w:type="character" w:customStyle="1" w:styleId="article-articlebody">
    <w:name w:val="article-articlebody"/>
    <w:basedOn w:val="DefaultParagraphFont"/>
    <w:rsid w:val="00C818A5"/>
  </w:style>
  <w:style w:type="character" w:customStyle="1" w:styleId="pageheader0">
    <w:name w:val="pageheader"/>
    <w:basedOn w:val="DefaultParagraphFont"/>
    <w:rsid w:val="00C818A5"/>
  </w:style>
  <w:style w:type="paragraph" w:customStyle="1" w:styleId="card0">
    <w:name w:val="%card"/>
    <w:basedOn w:val="Normal"/>
    <w:link w:val="cardChar3"/>
    <w:qFormat/>
    <w:rsid w:val="00C818A5"/>
    <w:pPr>
      <w:ind w:left="288" w:right="288"/>
    </w:pPr>
    <w:rPr>
      <w:rFonts w:ascii="Avenir LT Std 45 Book" w:hAnsi="Avenir LT Std 45 Book"/>
    </w:rPr>
  </w:style>
  <w:style w:type="character" w:customStyle="1" w:styleId="cardChar3">
    <w:name w:val="%card Char"/>
    <w:link w:val="card0"/>
    <w:rsid w:val="00C818A5"/>
    <w:rPr>
      <w:rFonts w:ascii="Avenir LT Std 45 Book" w:eastAsiaTheme="minorHAnsi" w:hAnsi="Avenir LT Std 45 Book" w:cs="Calibri"/>
      <w:kern w:val="0"/>
      <w:sz w:val="22"/>
      <w:szCs w:val="22"/>
      <w:lang w:val="en-US" w:eastAsia="en-US"/>
      <w14:ligatures w14:val="none"/>
    </w:rPr>
  </w:style>
  <w:style w:type="character" w:customStyle="1" w:styleId="AuthorCharChar">
    <w:name w:val="Author Char Char"/>
    <w:rsid w:val="00C818A5"/>
    <w:rPr>
      <w:rFonts w:ascii="Times New Roman" w:hAnsi="Times New Roman"/>
      <w:b/>
      <w:sz w:val="22"/>
      <w:szCs w:val="22"/>
    </w:rPr>
  </w:style>
  <w:style w:type="paragraph" w:customStyle="1" w:styleId="Regular">
    <w:name w:val="Regular"/>
    <w:link w:val="RegularChar"/>
    <w:qFormat/>
    <w:rsid w:val="00C818A5"/>
    <w:rPr>
      <w:rFonts w:ascii="Garamond" w:eastAsia="Times New Roman" w:hAnsi="Garamond" w:cs="Arial"/>
      <w:bCs/>
      <w:kern w:val="20"/>
      <w:sz w:val="20"/>
      <w:szCs w:val="32"/>
      <w:lang w:val="en-US" w:eastAsia="en-US"/>
      <w14:ligatures w14:val="none"/>
    </w:rPr>
  </w:style>
  <w:style w:type="character" w:customStyle="1" w:styleId="RegularChar">
    <w:name w:val="Regular Char"/>
    <w:link w:val="Regular"/>
    <w:rsid w:val="00C818A5"/>
    <w:rPr>
      <w:rFonts w:ascii="Garamond" w:eastAsia="Times New Roman" w:hAnsi="Garamond" w:cs="Arial"/>
      <w:bCs/>
      <w:kern w:val="20"/>
      <w:sz w:val="20"/>
      <w:szCs w:val="32"/>
      <w:lang w:val="en-US" w:eastAsia="en-US"/>
      <w14:ligatures w14:val="none"/>
    </w:rPr>
  </w:style>
  <w:style w:type="character" w:customStyle="1" w:styleId="smallchar2">
    <w:name w:val="smallchar"/>
    <w:basedOn w:val="DefaultParagraphFont"/>
    <w:rsid w:val="00C818A5"/>
  </w:style>
  <w:style w:type="character" w:customStyle="1" w:styleId="Shortcite">
    <w:name w:val="Shortcite"/>
    <w:rsid w:val="00C818A5"/>
    <w:rPr>
      <w:rFonts w:ascii="Times New Roman" w:hAnsi="Times New Roman"/>
      <w:b/>
      <w:bCs/>
      <w:sz w:val="20"/>
    </w:rPr>
  </w:style>
  <w:style w:type="character" w:customStyle="1" w:styleId="address">
    <w:name w:val="address"/>
    <w:rsid w:val="00C818A5"/>
    <w:rPr>
      <w:rFonts w:cs="Times New Roman"/>
    </w:rPr>
  </w:style>
  <w:style w:type="character" w:customStyle="1" w:styleId="NormalizationChar">
    <w:name w:val="Normalization Char"/>
    <w:rsid w:val="00C818A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818A5"/>
    <w:rPr>
      <w:sz w:val="10"/>
    </w:rPr>
  </w:style>
  <w:style w:type="paragraph" w:customStyle="1" w:styleId="ReallyfuckingsmallCharCharChar">
    <w:name w:val="Really fucking small Char Char Char"/>
    <w:basedOn w:val="Normal"/>
    <w:link w:val="ReallyfuckingsmallCharCharCharChar"/>
    <w:qFormat/>
    <w:rsid w:val="00C818A5"/>
    <w:rPr>
      <w:rFonts w:asciiTheme="minorHAnsi" w:hAnsiTheme="minorHAnsi"/>
      <w:kern w:val="2"/>
      <w:sz w:val="10"/>
      <w:lang w:val="en-CA" w:eastAsia="zh-CN"/>
      <w14:ligatures w14:val="standardContextual"/>
    </w:rPr>
  </w:style>
  <w:style w:type="character" w:customStyle="1" w:styleId="Shrinker">
    <w:name w:val="Shrinker"/>
    <w:rsid w:val="00C818A5"/>
    <w:rPr>
      <w:rFonts w:ascii="Times New Roman" w:hAnsi="Times New Roman"/>
      <w:sz w:val="10"/>
      <w:szCs w:val="13"/>
    </w:rPr>
  </w:style>
  <w:style w:type="paragraph" w:customStyle="1" w:styleId="CardDownx1">
    <w:name w:val="CardDown x1"/>
    <w:basedOn w:val="Header"/>
    <w:link w:val="CardDownx1Char"/>
    <w:qFormat/>
    <w:rsid w:val="00C818A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C818A5"/>
    <w:rPr>
      <w:rFonts w:ascii="Avenir LT Std 45 Book" w:eastAsiaTheme="minorHAnsi" w:hAnsi="Avenir LT Std 45 Book" w:cs="Calibri"/>
      <w:kern w:val="0"/>
      <w:sz w:val="16"/>
      <w:szCs w:val="22"/>
      <w:lang w:val="en-US" w:eastAsia="en-US"/>
      <w14:ligatures w14:val="none"/>
    </w:rPr>
  </w:style>
  <w:style w:type="paragraph" w:customStyle="1" w:styleId="CardDownx15">
    <w:name w:val="CardDown x1.5"/>
    <w:basedOn w:val="Header"/>
    <w:uiPriority w:val="99"/>
    <w:qFormat/>
    <w:rsid w:val="00C818A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818A5"/>
  </w:style>
  <w:style w:type="character" w:customStyle="1" w:styleId="heading3char1">
    <w:name w:val="heading3char1"/>
    <w:basedOn w:val="DefaultParagraphFont"/>
    <w:rsid w:val="00C818A5"/>
  </w:style>
  <w:style w:type="character" w:customStyle="1" w:styleId="underlinea">
    <w:name w:val="underlinea"/>
    <w:basedOn w:val="DefaultParagraphFont"/>
    <w:rsid w:val="00C818A5"/>
  </w:style>
  <w:style w:type="character" w:customStyle="1" w:styleId="StyleUnderlineChar9pt2">
    <w:name w:val="Style Underline Char + 9 pt2"/>
    <w:rsid w:val="00C818A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818A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C818A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818A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818A5"/>
    <w:rPr>
      <w:rFonts w:ascii="Avenir LT Std 45 Book" w:eastAsiaTheme="minorHAnsi" w:hAnsi="Avenir LT Std 45 Book" w:cs="Calibri"/>
      <w:kern w:val="0"/>
      <w:sz w:val="18"/>
      <w:szCs w:val="20"/>
      <w:lang w:val="en-US" w:eastAsia="en-US"/>
      <w14:ligatures w14:val="none"/>
    </w:rPr>
  </w:style>
  <w:style w:type="paragraph" w:customStyle="1" w:styleId="ecxmsonormal">
    <w:name w:val="ecxmsonormal"/>
    <w:basedOn w:val="Normal"/>
    <w:uiPriority w:val="99"/>
    <w:qFormat/>
    <w:rsid w:val="00C818A5"/>
    <w:pPr>
      <w:spacing w:before="100" w:beforeAutospacing="1" w:after="100" w:afterAutospacing="1"/>
    </w:pPr>
    <w:rPr>
      <w:rFonts w:ascii="Avenir LT Std 45 Book" w:hAnsi="Avenir LT Std 45 Book"/>
    </w:rPr>
  </w:style>
  <w:style w:type="character" w:customStyle="1" w:styleId="FontStyle232">
    <w:name w:val="Font Style232"/>
    <w:uiPriority w:val="99"/>
    <w:rsid w:val="00C818A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818A5"/>
    <w:pPr>
      <w:ind w:right="0"/>
      <w:jc w:val="both"/>
    </w:pPr>
    <w:rPr>
      <w:rFonts w:ascii="Times New Roman" w:eastAsiaTheme="minorHAnsi" w:hAnsi="Times New Roman"/>
      <w:b/>
      <w:sz w:val="22"/>
      <w:u w:val="thick"/>
    </w:rPr>
  </w:style>
  <w:style w:type="character" w:customStyle="1" w:styleId="erasure">
    <w:name w:val="erasure"/>
    <w:rsid w:val="00C818A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18A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818A5"/>
    <w:rPr>
      <w:rFonts w:ascii="Avenir LT Std 45 Book" w:eastAsiaTheme="minorHAnsi" w:hAnsi="Avenir LT Std 45 Book" w:cs="Calibri"/>
      <w:b/>
      <w:bCs/>
      <w:kern w:val="0"/>
      <w:sz w:val="22"/>
      <w:szCs w:val="20"/>
      <w:lang w:val="en-US" w:eastAsia="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18A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18A5"/>
    <w:rPr>
      <w:rFonts w:ascii="Avenir LT Std 45 Book" w:eastAsiaTheme="minorHAnsi" w:hAnsi="Avenir LT Std 45 Book" w:cs="Calibri"/>
      <w:kern w:val="0"/>
      <w:sz w:val="22"/>
      <w:szCs w:val="20"/>
      <w:u w:val="thick"/>
      <w:bdr w:val="single" w:sz="4" w:space="0" w:color="auto"/>
      <w:lang w:val="en-US" w:eastAsia="en-US"/>
      <w14:ligatures w14:val="none"/>
    </w:rPr>
  </w:style>
  <w:style w:type="character" w:customStyle="1" w:styleId="MicroTextCharChar">
    <w:name w:val="MicroText Char Char"/>
    <w:rsid w:val="00C818A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818A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818A5"/>
    <w:rPr>
      <w:rFonts w:ascii="Avenir LT Std 45 Book" w:hAnsi="Avenir LT Std 45 Book"/>
      <w:u w:val="thick"/>
    </w:rPr>
  </w:style>
  <w:style w:type="character" w:customStyle="1" w:styleId="UnderliningCharChar1CharCharChar">
    <w:name w:val="Underlining Char Char1 Char Char Char"/>
    <w:link w:val="UnderliningCharChar1CharChar"/>
    <w:rsid w:val="00C818A5"/>
    <w:rPr>
      <w:rFonts w:ascii="Avenir LT Std 45 Book" w:eastAsiaTheme="minorHAnsi" w:hAnsi="Avenir LT Std 45 Book" w:cs="Calibri"/>
      <w:kern w:val="0"/>
      <w:sz w:val="22"/>
      <w:szCs w:val="22"/>
      <w:u w:val="thick"/>
      <w:lang w:val="en-US" w:eastAsia="en-US"/>
      <w14:ligatures w14:val="none"/>
    </w:rPr>
  </w:style>
  <w:style w:type="paragraph" w:customStyle="1" w:styleId="CiteCharCharCharCharChar">
    <w:name w:val="Cite Char Char Char Char Char"/>
    <w:basedOn w:val="Normal"/>
    <w:next w:val="Normal"/>
    <w:link w:val="CiteCharCharCharCharCharChar"/>
    <w:qFormat/>
    <w:rsid w:val="00C818A5"/>
    <w:pPr>
      <w:ind w:left="576"/>
    </w:pPr>
    <w:rPr>
      <w:rFonts w:asciiTheme="minorHAnsi" w:hAnsiTheme="minorHAnsi" w:cs="Times New Roman"/>
      <w:b/>
      <w:kern w:val="2"/>
      <w:sz w:val="24"/>
      <w:u w:val="single"/>
      <w14:ligatures w14:val="standardContextual"/>
    </w:rPr>
  </w:style>
  <w:style w:type="character" w:customStyle="1" w:styleId="UnderliningCharCharChar">
    <w:name w:val="Underlining Char Char Char"/>
    <w:rsid w:val="00C818A5"/>
    <w:rPr>
      <w:rFonts w:ascii="Arial Narrow" w:eastAsia="Times New Roman" w:hAnsi="Arial Narrow" w:cs="Times New Roman"/>
      <w:sz w:val="20"/>
      <w:szCs w:val="24"/>
      <w:u w:val="thick"/>
    </w:rPr>
  </w:style>
  <w:style w:type="paragraph" w:customStyle="1" w:styleId="Style120">
    <w:name w:val="Style 12"/>
    <w:uiPriority w:val="99"/>
    <w:qFormat/>
    <w:rsid w:val="00C818A5"/>
    <w:pPr>
      <w:widowControl w:val="0"/>
      <w:autoSpaceDE w:val="0"/>
      <w:autoSpaceDN w:val="0"/>
      <w:spacing w:before="36" w:line="266" w:lineRule="auto"/>
      <w:ind w:firstLine="216"/>
      <w:jc w:val="both"/>
    </w:pPr>
    <w:rPr>
      <w:rFonts w:ascii="Times New Roman" w:eastAsia="SimSun" w:hAnsi="Times New Roman" w:cs="Times New Roman"/>
      <w:kern w:val="0"/>
      <w:sz w:val="20"/>
      <w:szCs w:val="20"/>
      <w:lang w:val="en-US"/>
      <w14:ligatures w14:val="none"/>
    </w:rPr>
  </w:style>
  <w:style w:type="paragraph" w:customStyle="1" w:styleId="Style70">
    <w:name w:val="Style 7"/>
    <w:uiPriority w:val="99"/>
    <w:qFormat/>
    <w:rsid w:val="00C818A5"/>
    <w:pPr>
      <w:widowControl w:val="0"/>
      <w:autoSpaceDE w:val="0"/>
      <w:autoSpaceDN w:val="0"/>
      <w:spacing w:line="271" w:lineRule="auto"/>
      <w:ind w:firstLine="216"/>
      <w:jc w:val="both"/>
    </w:pPr>
    <w:rPr>
      <w:rFonts w:ascii="Garamond" w:eastAsia="SimSun" w:hAnsi="Garamond" w:cs="Garamond"/>
      <w:kern w:val="0"/>
      <w:sz w:val="20"/>
      <w:szCs w:val="20"/>
      <w:lang w:val="en-US"/>
      <w14:ligatures w14:val="none"/>
    </w:rPr>
  </w:style>
  <w:style w:type="paragraph" w:customStyle="1" w:styleId="Style90">
    <w:name w:val="Style 9"/>
    <w:uiPriority w:val="99"/>
    <w:qFormat/>
    <w:rsid w:val="00C818A5"/>
    <w:pPr>
      <w:widowControl w:val="0"/>
      <w:autoSpaceDE w:val="0"/>
      <w:autoSpaceDN w:val="0"/>
      <w:spacing w:line="266" w:lineRule="auto"/>
      <w:ind w:right="648"/>
      <w:jc w:val="both"/>
    </w:pPr>
    <w:rPr>
      <w:rFonts w:ascii="Times New Roman" w:eastAsia="SimSun" w:hAnsi="Times New Roman" w:cs="Times New Roman"/>
      <w:kern w:val="0"/>
      <w:sz w:val="20"/>
      <w:szCs w:val="20"/>
      <w:lang w:val="en-US"/>
      <w14:ligatures w14:val="none"/>
    </w:rPr>
  </w:style>
  <w:style w:type="character" w:customStyle="1" w:styleId="style61">
    <w:name w:val="style6"/>
    <w:rsid w:val="00C818A5"/>
  </w:style>
  <w:style w:type="paragraph" w:customStyle="1" w:styleId="Emphasis3">
    <w:name w:val="Emphasis3"/>
    <w:uiPriority w:val="99"/>
    <w:qFormat/>
    <w:rsid w:val="00C818A5"/>
    <w:rPr>
      <w:rFonts w:ascii="Times New Roman" w:eastAsia="Times New Roman" w:hAnsi="Times New Roman" w:cs="Times New Roman"/>
      <w:bCs/>
      <w:kern w:val="0"/>
      <w:szCs w:val="27"/>
      <w:u w:val="thick"/>
      <w:lang w:val="en-US" w:eastAsia="en-US"/>
      <w14:ligatures w14:val="none"/>
    </w:rPr>
  </w:style>
  <w:style w:type="character" w:customStyle="1" w:styleId="Title2">
    <w:name w:val="Title2"/>
    <w:basedOn w:val="DefaultParagraphFont"/>
    <w:rsid w:val="00C818A5"/>
  </w:style>
  <w:style w:type="paragraph" w:customStyle="1" w:styleId="formfldssel">
    <w:name w:val="formfldssel"/>
    <w:basedOn w:val="Normal"/>
    <w:uiPriority w:val="99"/>
    <w:qFormat/>
    <w:rsid w:val="00C818A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C818A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C818A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818A5"/>
  </w:style>
  <w:style w:type="character" w:customStyle="1" w:styleId="StyleCardTextUnderline3Char">
    <w:name w:val="Style Card Text + Underline3 Char"/>
    <w:link w:val="StyleCardTextUnderline3"/>
    <w:rsid w:val="00C818A5"/>
    <w:rPr>
      <w:rFonts w:eastAsia="SimSun"/>
      <w:u w:val="thick"/>
      <w:lang w:val="en-US"/>
    </w:rPr>
  </w:style>
  <w:style w:type="character" w:customStyle="1" w:styleId="BoldandUnderlineChar1Char2CharChar">
    <w:name w:val="Bold and Underline Char1 Char2 Char Char"/>
    <w:rsid w:val="00C818A5"/>
    <w:rPr>
      <w:b/>
      <w:noProof w:val="0"/>
      <w:szCs w:val="24"/>
      <w:u w:val="single"/>
      <w:lang w:val="en-US" w:eastAsia="en-US" w:bidi="ar-SA"/>
    </w:rPr>
  </w:style>
  <w:style w:type="character" w:customStyle="1" w:styleId="UnderlineChar1Char1">
    <w:name w:val="Underline Char1 Char1"/>
    <w:rsid w:val="00C818A5"/>
    <w:rPr>
      <w:noProof w:val="0"/>
      <w:szCs w:val="24"/>
      <w:u w:val="single"/>
      <w:lang w:val="en-US" w:eastAsia="en-US" w:bidi="ar-SA"/>
    </w:rPr>
  </w:style>
  <w:style w:type="paragraph" w:customStyle="1" w:styleId="Underlinestyle1">
    <w:name w:val="Underlinestyle"/>
    <w:basedOn w:val="Normal"/>
    <w:uiPriority w:val="99"/>
    <w:qFormat/>
    <w:rsid w:val="00C818A5"/>
    <w:pPr>
      <w:tabs>
        <w:tab w:val="left" w:pos="720"/>
      </w:tabs>
      <w:ind w:left="720"/>
    </w:pPr>
    <w:rPr>
      <w:rFonts w:ascii="Avenir LT Std 45 Book" w:hAnsi="Avenir LT Std 45 Book"/>
      <w:szCs w:val="20"/>
      <w:u w:val="single"/>
    </w:rPr>
  </w:style>
  <w:style w:type="character" w:customStyle="1" w:styleId="featurecontentgray1">
    <w:name w:val="featurecontentgray1"/>
    <w:rsid w:val="00C818A5"/>
    <w:rPr>
      <w:rFonts w:ascii="Arial" w:hAnsi="Arial" w:cs="Arial" w:hint="default"/>
      <w:color w:val="666666"/>
    </w:rPr>
  </w:style>
  <w:style w:type="character" w:customStyle="1" w:styleId="CardCharCharChar0">
    <w:name w:val="Card Char Char Char"/>
    <w:rsid w:val="00C818A5"/>
    <w:rPr>
      <w:rFonts w:ascii="Book Antiqua" w:hAnsi="Book Antiqua"/>
      <w:szCs w:val="24"/>
      <w:lang w:val="en-US" w:eastAsia="en-US" w:bidi="ar-SA"/>
    </w:rPr>
  </w:style>
  <w:style w:type="character" w:customStyle="1" w:styleId="big1">
    <w:name w:val="big1"/>
    <w:rsid w:val="00C818A5"/>
    <w:rPr>
      <w:sz w:val="28"/>
      <w:szCs w:val="28"/>
    </w:rPr>
  </w:style>
  <w:style w:type="character" w:customStyle="1" w:styleId="articletitle1">
    <w:name w:val="articletitle1"/>
    <w:rsid w:val="00C818A5"/>
    <w:rPr>
      <w:b/>
      <w:bCs/>
      <w:color w:val="990000"/>
    </w:rPr>
  </w:style>
  <w:style w:type="character" w:customStyle="1" w:styleId="prodgeneral">
    <w:name w:val="prodgeneral"/>
    <w:basedOn w:val="DefaultParagraphFont"/>
    <w:rsid w:val="00C818A5"/>
  </w:style>
  <w:style w:type="character" w:customStyle="1" w:styleId="Style10pt">
    <w:name w:val="Style 10 pt"/>
    <w:rsid w:val="00C818A5"/>
    <w:rPr>
      <w:sz w:val="20"/>
    </w:rPr>
  </w:style>
  <w:style w:type="character" w:customStyle="1" w:styleId="StyleUnderlineChar0">
    <w:name w:val="Style Underline + Char"/>
    <w:rsid w:val="00C818A5"/>
    <w:rPr>
      <w:rFonts w:eastAsia="SimSun" w:cs="Arial"/>
      <w:b/>
      <w:bCs/>
      <w:iCs/>
      <w:caps/>
      <w:sz w:val="24"/>
      <w:szCs w:val="24"/>
      <w:u w:val="single"/>
      <w:lang w:val="en-US" w:eastAsia="en-US" w:bidi="ar-SA"/>
    </w:rPr>
  </w:style>
  <w:style w:type="character" w:customStyle="1" w:styleId="highlightChar">
    <w:name w:val="highlight Char"/>
    <w:rsid w:val="00C818A5"/>
    <w:rPr>
      <w:sz w:val="24"/>
      <w:szCs w:val="24"/>
      <w:u w:val="single"/>
      <w:lang w:val="en-US" w:eastAsia="en-US" w:bidi="ar-SA"/>
    </w:rPr>
  </w:style>
  <w:style w:type="character" w:customStyle="1" w:styleId="StyleciteChar">
    <w:name w:val="Style cite + Char"/>
    <w:rsid w:val="00C818A5"/>
    <w:rPr>
      <w:sz w:val="24"/>
      <w:szCs w:val="24"/>
      <w:lang w:val="en-US" w:eastAsia="en-US" w:bidi="ar-SA"/>
    </w:rPr>
  </w:style>
  <w:style w:type="paragraph" w:customStyle="1" w:styleId="OffensiveLanguage">
    <w:name w:val="Offensive Language"/>
    <w:basedOn w:val="Normal"/>
    <w:next w:val="Normal"/>
    <w:uiPriority w:val="99"/>
    <w:qFormat/>
    <w:rsid w:val="00C818A5"/>
    <w:rPr>
      <w:rFonts w:ascii="Avenir LT Std 45 Book" w:eastAsia="Calibri" w:hAnsi="Avenir LT Std 45 Book"/>
      <w:strike/>
      <w:u w:val="single"/>
    </w:rPr>
  </w:style>
  <w:style w:type="character" w:customStyle="1" w:styleId="OffensiveLanguageChar">
    <w:name w:val="Offensive Language Char"/>
    <w:rsid w:val="00C818A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818A5"/>
    <w:rPr>
      <w:rFonts w:ascii="Avenir LT Std 45 Book" w:eastAsia="Calibri" w:hAnsi="Avenir LT Std 45 Book"/>
    </w:rPr>
  </w:style>
  <w:style w:type="paragraph" w:customStyle="1" w:styleId="Style180">
    <w:name w:val="Style 18"/>
    <w:uiPriority w:val="99"/>
    <w:qFormat/>
    <w:rsid w:val="00C818A5"/>
    <w:pPr>
      <w:widowControl w:val="0"/>
      <w:autoSpaceDE w:val="0"/>
      <w:autoSpaceDN w:val="0"/>
      <w:spacing w:before="36"/>
      <w:jc w:val="both"/>
    </w:pPr>
    <w:rPr>
      <w:rFonts w:ascii="Times New Roman" w:eastAsia="Times New Roman" w:hAnsi="Times New Roman" w:cs="Times New Roman"/>
      <w:kern w:val="0"/>
      <w:sz w:val="20"/>
      <w:szCs w:val="20"/>
      <w:lang w:val="en-US" w:eastAsia="en-US"/>
      <w14:ligatures w14:val="none"/>
    </w:rPr>
  </w:style>
  <w:style w:type="paragraph" w:customStyle="1" w:styleId="formfld">
    <w:name w:val="formfld"/>
    <w:basedOn w:val="Normal"/>
    <w:uiPriority w:val="99"/>
    <w:qFormat/>
    <w:rsid w:val="00C818A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818A5"/>
  </w:style>
  <w:style w:type="paragraph" w:customStyle="1" w:styleId="txgreen">
    <w:name w:val="txgreen"/>
    <w:basedOn w:val="Normal"/>
    <w:uiPriority w:val="99"/>
    <w:qFormat/>
    <w:rsid w:val="00C818A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818A5"/>
  </w:style>
  <w:style w:type="character" w:customStyle="1" w:styleId="facebook-share-count">
    <w:name w:val="facebook-share-count"/>
    <w:basedOn w:val="DefaultParagraphFont"/>
    <w:rsid w:val="00C818A5"/>
  </w:style>
  <w:style w:type="character" w:customStyle="1" w:styleId="tickerwrap">
    <w:name w:val="ticker_wrap"/>
    <w:basedOn w:val="DefaultParagraphFont"/>
    <w:rsid w:val="00C818A5"/>
  </w:style>
  <w:style w:type="paragraph" w:customStyle="1" w:styleId="rtecenter">
    <w:name w:val="rtecenter"/>
    <w:basedOn w:val="Normal"/>
    <w:uiPriority w:val="99"/>
    <w:qFormat/>
    <w:rsid w:val="00C818A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818A5"/>
  </w:style>
  <w:style w:type="character" w:customStyle="1" w:styleId="slug-elocation">
    <w:name w:val="slug-elocation"/>
    <w:basedOn w:val="DefaultParagraphFont"/>
    <w:rsid w:val="00C818A5"/>
  </w:style>
  <w:style w:type="character" w:customStyle="1" w:styleId="fu-autorenangabe-fu-beschreibung">
    <w:name w:val="fu-autorenangabe-fu-beschreibung"/>
    <w:rsid w:val="00C818A5"/>
  </w:style>
  <w:style w:type="paragraph" w:customStyle="1" w:styleId="introshadow">
    <w:name w:val="intro_shadow"/>
    <w:basedOn w:val="Normal"/>
    <w:uiPriority w:val="99"/>
    <w:qFormat/>
    <w:rsid w:val="00C818A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818A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818A5"/>
  </w:style>
  <w:style w:type="character" w:customStyle="1" w:styleId="commentscontainer">
    <w:name w:val="comments_container"/>
    <w:basedOn w:val="DefaultParagraphFont"/>
    <w:rsid w:val="00C818A5"/>
  </w:style>
  <w:style w:type="paragraph" w:customStyle="1" w:styleId="publishedon">
    <w:name w:val="published_on"/>
    <w:basedOn w:val="Normal"/>
    <w:uiPriority w:val="99"/>
    <w:qFormat/>
    <w:rsid w:val="00C818A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818A5"/>
  </w:style>
  <w:style w:type="character" w:customStyle="1" w:styleId="hparticlefooter">
    <w:name w:val="hparticlefooter"/>
    <w:basedOn w:val="DefaultParagraphFont"/>
    <w:rsid w:val="00C818A5"/>
  </w:style>
  <w:style w:type="table" w:customStyle="1" w:styleId="TableGrid2">
    <w:name w:val="Table Grid2"/>
    <w:basedOn w:val="TableNormal"/>
    <w:next w:val="TableGrid"/>
    <w:rsid w:val="00C818A5"/>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818A5"/>
  </w:style>
  <w:style w:type="character" w:customStyle="1" w:styleId="BlockCharCharCharCharChar">
    <w:name w:val="Block Char Char Char Char Char"/>
    <w:aliases w:val="Block Char Char Char Char Char Char Char Char,Block Char Char Char Char Char Char Char1"/>
    <w:basedOn w:val="DefaultParagraphFont"/>
    <w:rsid w:val="00C818A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18A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18A5"/>
    <w:rPr>
      <w:rFonts w:ascii="Century Gothic" w:eastAsia="Times New Roman" w:hAnsi="Century Gothic" w:cs="Arial"/>
      <w:color w:val="000000"/>
      <w:spacing w:val="-20"/>
      <w:kern w:val="0"/>
      <w:sz w:val="36"/>
      <w:szCs w:val="32"/>
      <w:lang w:val="en-US" w:eastAsia="en-US"/>
      <w14:ligatures w14:val="none"/>
    </w:rPr>
  </w:style>
  <w:style w:type="paragraph" w:customStyle="1" w:styleId="CiteEmphasis">
    <w:name w:val="Cite/Emphasis"/>
    <w:basedOn w:val="Normal"/>
    <w:link w:val="CiteEmphasisChar"/>
    <w:qFormat/>
    <w:rsid w:val="00C818A5"/>
    <w:rPr>
      <w:rFonts w:ascii="Avenir LT Std 45 Book" w:hAnsi="Avenir LT Std 45 Book"/>
      <w:b/>
      <w:color w:val="000000"/>
      <w:u w:val="single"/>
    </w:rPr>
  </w:style>
  <w:style w:type="character" w:customStyle="1" w:styleId="CiteEmphasisChar">
    <w:name w:val="Cite/Emphasis Char"/>
    <w:basedOn w:val="DefaultParagraphFont"/>
    <w:link w:val="CiteEmphasis"/>
    <w:rsid w:val="00C818A5"/>
    <w:rPr>
      <w:rFonts w:ascii="Avenir LT Std 45 Book" w:eastAsiaTheme="minorHAnsi" w:hAnsi="Avenir LT Std 45 Book" w:cs="Calibri"/>
      <w:b/>
      <w:color w:val="000000"/>
      <w:kern w:val="0"/>
      <w:sz w:val="22"/>
      <w:szCs w:val="22"/>
      <w:u w:val="single"/>
      <w:lang w:val="en-US" w:eastAsia="en-US"/>
      <w14:ligatures w14:val="none"/>
    </w:rPr>
  </w:style>
  <w:style w:type="character" w:customStyle="1" w:styleId="ReadText">
    <w:name w:val="Read Text"/>
    <w:basedOn w:val="DefaultParagraphFont"/>
    <w:rsid w:val="00C818A5"/>
    <w:rPr>
      <w:rFonts w:ascii="Times New Roman" w:hAnsi="Times New Roman"/>
      <w:b/>
      <w:bCs/>
      <w:sz w:val="24"/>
      <w:u w:val="single"/>
    </w:rPr>
  </w:style>
  <w:style w:type="paragraph" w:customStyle="1" w:styleId="Styleunread8pt">
    <w:name w:val="Style unread + 8 pt"/>
    <w:basedOn w:val="Normal"/>
    <w:link w:val="Styleunread8ptChar"/>
    <w:qFormat/>
    <w:rsid w:val="00C818A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818A5"/>
    <w:rPr>
      <w:rFonts w:ascii="Avenir LT Std 45 Book" w:eastAsiaTheme="minorHAnsi" w:hAnsi="Avenir LT Std 45 Book" w:cs="Calibri"/>
      <w:color w:val="000000"/>
      <w:kern w:val="0"/>
      <w:sz w:val="16"/>
      <w:szCs w:val="22"/>
      <w:lang w:val="en-US" w:eastAsia="en-US"/>
      <w14:ligatures w14:val="none"/>
    </w:rPr>
  </w:style>
  <w:style w:type="character" w:customStyle="1" w:styleId="textunderlineCharChar">
    <w:name w:val="text underline Char Char"/>
    <w:basedOn w:val="DefaultParagraphFont"/>
    <w:rsid w:val="00C818A5"/>
    <w:rPr>
      <w:rFonts w:ascii="Garamond" w:hAnsi="Garamond" w:cs="Arial"/>
      <w:color w:val="000000"/>
      <w:sz w:val="24"/>
      <w:u w:val="single"/>
    </w:rPr>
  </w:style>
  <w:style w:type="character" w:customStyle="1" w:styleId="textboldChar">
    <w:name w:val="text bold Char"/>
    <w:basedOn w:val="DefaultParagraphFont"/>
    <w:rsid w:val="00C818A5"/>
    <w:rPr>
      <w:rFonts w:ascii="Times New Roman" w:hAnsi="Times New Roman" w:cs="Calibri"/>
      <w:b/>
      <w:color w:val="000000"/>
      <w:sz w:val="24"/>
      <w:szCs w:val="24"/>
      <w:u w:val="thick"/>
    </w:rPr>
  </w:style>
  <w:style w:type="paragraph" w:customStyle="1" w:styleId="ekprop-p">
    <w:name w:val="ekprop-p"/>
    <w:basedOn w:val="Normal"/>
    <w:uiPriority w:val="99"/>
    <w:qFormat/>
    <w:rsid w:val="00C818A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818A5"/>
    <w:pPr>
      <w:ind w:left="288" w:right="288"/>
    </w:pPr>
    <w:rPr>
      <w:rFonts w:ascii="Times New Roman" w:eastAsia="Times New Roman" w:hAnsi="Times New Roman" w:cs="Times New Roman"/>
      <w:color w:val="000000"/>
      <w:kern w:val="0"/>
      <w:sz w:val="12"/>
      <w:lang w:val="en-US" w:eastAsia="en-US"/>
      <w14:ligatures w14:val="none"/>
    </w:rPr>
  </w:style>
  <w:style w:type="character" w:customStyle="1" w:styleId="ShrinkCharCharChar">
    <w:name w:val="Shrink Char Char Char"/>
    <w:basedOn w:val="DefaultParagraphFont"/>
    <w:link w:val="ShrinkCharChar"/>
    <w:rsid w:val="00C818A5"/>
    <w:rPr>
      <w:rFonts w:ascii="Times New Roman" w:eastAsia="Times New Roman" w:hAnsi="Times New Roman" w:cs="Times New Roman"/>
      <w:color w:val="000000"/>
      <w:kern w:val="0"/>
      <w:sz w:val="12"/>
      <w:lang w:val="en-US" w:eastAsia="en-US"/>
      <w14:ligatures w14:val="none"/>
    </w:rPr>
  </w:style>
  <w:style w:type="paragraph" w:customStyle="1" w:styleId="SmalltextChar1">
    <w:name w:val="Smalltext Char"/>
    <w:basedOn w:val="Normal"/>
    <w:link w:val="SmalltextCharChar"/>
    <w:qFormat/>
    <w:rsid w:val="00C818A5"/>
    <w:rPr>
      <w:rFonts w:ascii="Avenir LT Std 45 Book" w:hAnsi="Avenir LT Std 45 Book"/>
      <w:color w:val="000000"/>
      <w:sz w:val="16"/>
    </w:rPr>
  </w:style>
  <w:style w:type="character" w:customStyle="1" w:styleId="SmalltextCharChar">
    <w:name w:val="Smalltext Char Char"/>
    <w:basedOn w:val="DefaultParagraphFont"/>
    <w:link w:val="SmalltextChar1"/>
    <w:rsid w:val="00C818A5"/>
    <w:rPr>
      <w:rFonts w:ascii="Avenir LT Std 45 Book" w:eastAsiaTheme="minorHAnsi" w:hAnsi="Avenir LT Std 45 Book" w:cs="Calibri"/>
      <w:color w:val="000000"/>
      <w:kern w:val="0"/>
      <w:sz w:val="16"/>
      <w:szCs w:val="22"/>
      <w:lang w:val="en-US" w:eastAsia="en-US"/>
      <w14:ligatures w14:val="none"/>
    </w:rPr>
  </w:style>
  <w:style w:type="character" w:customStyle="1" w:styleId="FullCiteCharChar">
    <w:name w:val="Full Cite Char Char"/>
    <w:basedOn w:val="DefaultParagraphFont"/>
    <w:rsid w:val="00C818A5"/>
    <w:rPr>
      <w:rFonts w:ascii="Georgia" w:hAnsi="Georgia" w:cs="Calibri"/>
      <w:color w:val="000000"/>
      <w:sz w:val="20"/>
      <w:szCs w:val="24"/>
    </w:rPr>
  </w:style>
  <w:style w:type="character" w:customStyle="1" w:styleId="submitted-wrapper">
    <w:name w:val="submitted-wrapper"/>
    <w:basedOn w:val="DefaultParagraphFont"/>
    <w:rsid w:val="00C818A5"/>
  </w:style>
  <w:style w:type="paragraph" w:customStyle="1" w:styleId="CardFormatCharCharCharCharCharChar">
    <w:name w:val="Card Format Char Char Char Char Char Char"/>
    <w:basedOn w:val="Normal"/>
    <w:uiPriority w:val="99"/>
    <w:qFormat/>
    <w:rsid w:val="00C818A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C818A5"/>
  </w:style>
  <w:style w:type="character" w:customStyle="1" w:styleId="honorific-prefix">
    <w:name w:val="honorific-prefix"/>
    <w:basedOn w:val="DefaultParagraphFont"/>
    <w:rsid w:val="00C818A5"/>
  </w:style>
  <w:style w:type="character" w:customStyle="1" w:styleId="family-name">
    <w:name w:val="family-name"/>
    <w:basedOn w:val="DefaultParagraphFont"/>
    <w:rsid w:val="00C818A5"/>
  </w:style>
  <w:style w:type="character" w:customStyle="1" w:styleId="chead">
    <w:name w:val="chead"/>
    <w:basedOn w:val="DefaultParagraphFont"/>
    <w:rsid w:val="00C818A5"/>
  </w:style>
  <w:style w:type="paragraph" w:customStyle="1" w:styleId="endarticle">
    <w:name w:val="endarticle"/>
    <w:basedOn w:val="Normal"/>
    <w:uiPriority w:val="99"/>
    <w:qFormat/>
    <w:rsid w:val="00C818A5"/>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C818A5"/>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C818A5"/>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C818A5"/>
  </w:style>
  <w:style w:type="character" w:customStyle="1" w:styleId="the-author">
    <w:name w:val="the-author"/>
    <w:basedOn w:val="DefaultParagraphFont"/>
    <w:rsid w:val="00C818A5"/>
  </w:style>
  <w:style w:type="character" w:customStyle="1" w:styleId="top-publish">
    <w:name w:val="top-publish"/>
    <w:basedOn w:val="DefaultParagraphFont"/>
    <w:rsid w:val="00C818A5"/>
  </w:style>
  <w:style w:type="character" w:customStyle="1" w:styleId="byline-italic">
    <w:name w:val="byline-italic"/>
    <w:basedOn w:val="DefaultParagraphFont"/>
    <w:rsid w:val="00C818A5"/>
  </w:style>
  <w:style w:type="character" w:customStyle="1" w:styleId="rednegchange">
    <w:name w:val="red_neg_change"/>
    <w:basedOn w:val="DefaultParagraphFont"/>
    <w:rsid w:val="00C818A5"/>
  </w:style>
  <w:style w:type="character" w:customStyle="1" w:styleId="wsodqchgshow">
    <w:name w:val="wsodq_chgshow"/>
    <w:basedOn w:val="DefaultParagraphFont"/>
    <w:rsid w:val="00C818A5"/>
  </w:style>
  <w:style w:type="character" w:customStyle="1" w:styleId="cnbcsbhdcomp">
    <w:name w:val="cnbc_sbhd_comp"/>
    <w:basedOn w:val="DefaultParagraphFont"/>
    <w:rsid w:val="00C818A5"/>
  </w:style>
  <w:style w:type="character" w:customStyle="1" w:styleId="published">
    <w:name w:val="published"/>
    <w:basedOn w:val="DefaultParagraphFont"/>
    <w:rsid w:val="00C818A5"/>
  </w:style>
  <w:style w:type="character" w:customStyle="1" w:styleId="listpipe">
    <w:name w:val="listpipe"/>
    <w:basedOn w:val="DefaultParagraphFont"/>
    <w:rsid w:val="00C818A5"/>
  </w:style>
  <w:style w:type="character" w:customStyle="1" w:styleId="gd">
    <w:name w:val="gd"/>
    <w:basedOn w:val="DefaultParagraphFont"/>
    <w:rsid w:val="00C818A5"/>
  </w:style>
  <w:style w:type="character" w:customStyle="1" w:styleId="g3">
    <w:name w:val="g3"/>
    <w:basedOn w:val="DefaultParagraphFont"/>
    <w:rsid w:val="00C818A5"/>
  </w:style>
  <w:style w:type="character" w:customStyle="1" w:styleId="hb">
    <w:name w:val="hb"/>
    <w:basedOn w:val="DefaultParagraphFont"/>
    <w:rsid w:val="00C818A5"/>
  </w:style>
  <w:style w:type="character" w:customStyle="1" w:styleId="g2">
    <w:name w:val="g2"/>
    <w:basedOn w:val="DefaultParagraphFont"/>
    <w:rsid w:val="00C818A5"/>
  </w:style>
  <w:style w:type="character" w:customStyle="1" w:styleId="nameplatehead">
    <w:name w:val="nameplatehead"/>
    <w:basedOn w:val="DefaultParagraphFont"/>
    <w:rsid w:val="00C818A5"/>
  </w:style>
  <w:style w:type="character" w:customStyle="1" w:styleId="nameplatelink">
    <w:name w:val="nameplatelink"/>
    <w:basedOn w:val="DefaultParagraphFont"/>
    <w:rsid w:val="00C818A5"/>
  </w:style>
  <w:style w:type="paragraph" w:customStyle="1" w:styleId="calibre8">
    <w:name w:val="calibre8"/>
    <w:basedOn w:val="Normal"/>
    <w:uiPriority w:val="99"/>
    <w:qFormat/>
    <w:rsid w:val="00C818A5"/>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818A5"/>
  </w:style>
  <w:style w:type="paragraph" w:customStyle="1" w:styleId="BodyTextIndent21">
    <w:name w:val="Body Text Indent 21"/>
    <w:basedOn w:val="Normal"/>
    <w:next w:val="BodyTextIndent2"/>
    <w:unhideWhenUsed/>
    <w:qFormat/>
    <w:rsid w:val="00C818A5"/>
    <w:pPr>
      <w:spacing w:after="120" w:line="480" w:lineRule="auto"/>
      <w:ind w:left="360"/>
    </w:pPr>
  </w:style>
  <w:style w:type="character" w:customStyle="1" w:styleId="BodyTextIndent2Char2">
    <w:name w:val="Body Text Indent 2 Char2"/>
    <w:basedOn w:val="DefaultParagraphFont"/>
    <w:uiPriority w:val="99"/>
    <w:semiHidden/>
    <w:rsid w:val="00C818A5"/>
    <w:rPr>
      <w:rFonts w:ascii="Georgia" w:hAnsi="Georgia"/>
    </w:rPr>
  </w:style>
  <w:style w:type="character" w:customStyle="1" w:styleId="5yl5">
    <w:name w:val="_5yl5"/>
    <w:basedOn w:val="DefaultParagraphFont"/>
    <w:rsid w:val="00C818A5"/>
  </w:style>
  <w:style w:type="paragraph" w:customStyle="1" w:styleId="css-xhhu0i">
    <w:name w:val="css-xhhu0i"/>
    <w:basedOn w:val="Normal"/>
    <w:qFormat/>
    <w:rsid w:val="00C818A5"/>
    <w:pPr>
      <w:spacing w:before="100" w:beforeAutospacing="1" w:after="100" w:afterAutospacing="1"/>
    </w:pPr>
    <w:rPr>
      <w:rFonts w:eastAsia="Times New Roman"/>
    </w:rPr>
  </w:style>
  <w:style w:type="paragraph" w:customStyle="1" w:styleId="fellowname">
    <w:name w:val="fellow__name"/>
    <w:basedOn w:val="Normal"/>
    <w:qFormat/>
    <w:rsid w:val="00C818A5"/>
    <w:pPr>
      <w:spacing w:before="100" w:beforeAutospacing="1" w:after="100" w:afterAutospacing="1"/>
    </w:pPr>
    <w:rPr>
      <w:rFonts w:eastAsia="Times New Roman"/>
    </w:rPr>
  </w:style>
  <w:style w:type="paragraph" w:customStyle="1" w:styleId="hword2">
    <w:name w:val="hword2"/>
    <w:basedOn w:val="Normal"/>
    <w:qFormat/>
    <w:rsid w:val="00C818A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818A5"/>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C818A5"/>
    <w:rPr>
      <w:color w:val="605E5C"/>
      <w:shd w:val="clear" w:color="auto" w:fill="E1DFDD"/>
    </w:rPr>
  </w:style>
  <w:style w:type="character" w:customStyle="1" w:styleId="UnresolvedMention100">
    <w:name w:val="Unresolved Mention100"/>
    <w:basedOn w:val="DefaultParagraphFont"/>
    <w:uiPriority w:val="99"/>
    <w:semiHidden/>
    <w:unhideWhenUsed/>
    <w:rsid w:val="00C818A5"/>
    <w:rPr>
      <w:color w:val="605E5C"/>
      <w:shd w:val="clear" w:color="auto" w:fill="E1DFDD"/>
    </w:rPr>
  </w:style>
  <w:style w:type="character" w:customStyle="1" w:styleId="UnresolvedMention1000">
    <w:name w:val="Unresolved Mention1000"/>
    <w:basedOn w:val="DefaultParagraphFont"/>
    <w:uiPriority w:val="99"/>
    <w:semiHidden/>
    <w:unhideWhenUsed/>
    <w:rsid w:val="00C818A5"/>
    <w:rPr>
      <w:color w:val="605E5C"/>
      <w:shd w:val="clear" w:color="auto" w:fill="E1DFDD"/>
    </w:rPr>
  </w:style>
  <w:style w:type="character" w:customStyle="1" w:styleId="UnresolvedMention10000">
    <w:name w:val="Unresolved Mention10000"/>
    <w:basedOn w:val="DefaultParagraphFont"/>
    <w:uiPriority w:val="99"/>
    <w:semiHidden/>
    <w:unhideWhenUsed/>
    <w:rsid w:val="00C818A5"/>
    <w:rPr>
      <w:color w:val="605E5C"/>
      <w:shd w:val="clear" w:color="auto" w:fill="E1DFDD"/>
    </w:rPr>
  </w:style>
  <w:style w:type="character" w:customStyle="1" w:styleId="UnresolvedMention100000">
    <w:name w:val="Unresolved Mention100000"/>
    <w:basedOn w:val="DefaultParagraphFont"/>
    <w:uiPriority w:val="99"/>
    <w:semiHidden/>
    <w:unhideWhenUsed/>
    <w:rsid w:val="00C818A5"/>
    <w:rPr>
      <w:color w:val="605E5C"/>
      <w:shd w:val="clear" w:color="auto" w:fill="E1DFDD"/>
    </w:rPr>
  </w:style>
  <w:style w:type="character" w:customStyle="1" w:styleId="UnresolvedMention1000000">
    <w:name w:val="Unresolved Mention1000000"/>
    <w:basedOn w:val="DefaultParagraphFont"/>
    <w:uiPriority w:val="99"/>
    <w:semiHidden/>
    <w:unhideWhenUsed/>
    <w:rsid w:val="00C818A5"/>
    <w:rPr>
      <w:color w:val="605E5C"/>
      <w:shd w:val="clear" w:color="auto" w:fill="E1DFDD"/>
    </w:rPr>
  </w:style>
  <w:style w:type="character" w:customStyle="1" w:styleId="UnresolvedMention10000000">
    <w:name w:val="Unresolved Mention10000000"/>
    <w:basedOn w:val="DefaultParagraphFont"/>
    <w:uiPriority w:val="99"/>
    <w:semiHidden/>
    <w:unhideWhenUsed/>
    <w:rsid w:val="00C818A5"/>
    <w:rPr>
      <w:color w:val="605E5C"/>
      <w:shd w:val="clear" w:color="auto" w:fill="E1DFDD"/>
    </w:rPr>
  </w:style>
  <w:style w:type="character" w:customStyle="1" w:styleId="UnresolvedMention100000000">
    <w:name w:val="Unresolved Mention100000000"/>
    <w:basedOn w:val="DefaultParagraphFont"/>
    <w:uiPriority w:val="99"/>
    <w:semiHidden/>
    <w:unhideWhenUsed/>
    <w:rsid w:val="00C818A5"/>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18A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18A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18A5"/>
    <w:rPr>
      <w:color w:val="605E5C"/>
      <w:shd w:val="clear" w:color="auto" w:fill="E1DFDD"/>
    </w:rPr>
  </w:style>
  <w:style w:type="character" w:customStyle="1" w:styleId="m-4768620939706884080gmail-style13ptbold">
    <w:name w:val="m_-4768620939706884080gmail-style13ptbold"/>
    <w:basedOn w:val="DefaultParagraphFont"/>
    <w:rsid w:val="00C818A5"/>
  </w:style>
  <w:style w:type="character" w:customStyle="1" w:styleId="m-6639950760076288358gmail-style13ptbold">
    <w:name w:val="m_-6639950760076288358gmail-style13ptbold"/>
    <w:basedOn w:val="DefaultParagraphFont"/>
    <w:rsid w:val="00C818A5"/>
  </w:style>
  <w:style w:type="character" w:customStyle="1" w:styleId="m-6639950760076288358gmail-msohyperlink">
    <w:name w:val="m_-6639950760076288358gmail-msohyperlink"/>
    <w:basedOn w:val="DefaultParagraphFont"/>
    <w:rsid w:val="00C818A5"/>
  </w:style>
  <w:style w:type="character" w:customStyle="1" w:styleId="m-6639950760076288358gmail-m4841727538114946087gmail-styleunderline">
    <w:name w:val="m_-6639950760076288358gmail-m4841727538114946087gmail-styleunderline"/>
    <w:basedOn w:val="DefaultParagraphFont"/>
    <w:rsid w:val="00C818A5"/>
  </w:style>
  <w:style w:type="character" w:customStyle="1" w:styleId="m8998500066486699605gmail-style13ptbold">
    <w:name w:val="m_8998500066486699605gmail-style13ptbold"/>
    <w:basedOn w:val="DefaultParagraphFont"/>
    <w:rsid w:val="00C818A5"/>
  </w:style>
  <w:style w:type="character" w:customStyle="1" w:styleId="m8998500066486699605gmail-styleunderline">
    <w:name w:val="m_8998500066486699605gmail-styleunderline"/>
    <w:basedOn w:val="DefaultParagraphFont"/>
    <w:rsid w:val="00C818A5"/>
  </w:style>
  <w:style w:type="character" w:customStyle="1" w:styleId="m-4007627453485596929gmail-style13ptbold">
    <w:name w:val="m_-4007627453485596929gmail-style13ptbold"/>
    <w:basedOn w:val="DefaultParagraphFont"/>
    <w:rsid w:val="00C818A5"/>
  </w:style>
  <w:style w:type="character" w:customStyle="1" w:styleId="QuoteChar2">
    <w:name w:val="Quote Char2"/>
    <w:basedOn w:val="DefaultParagraphFont"/>
    <w:uiPriority w:val="29"/>
    <w:rsid w:val="00C818A5"/>
    <w:rPr>
      <w:rFonts w:ascii="Cambria" w:hAnsi="Cambria" w:cs="Calibri"/>
      <w:i/>
      <w:iCs/>
      <w:color w:val="404040" w:themeColor="text1" w:themeTint="BF"/>
    </w:rPr>
  </w:style>
  <w:style w:type="character" w:customStyle="1" w:styleId="mdash">
    <w:name w:val="mdash"/>
    <w:basedOn w:val="DefaultParagraphFont"/>
    <w:rsid w:val="00C818A5"/>
  </w:style>
  <w:style w:type="character" w:customStyle="1" w:styleId="untext">
    <w:name w:val="untext"/>
    <w:basedOn w:val="DefaultParagraphFont"/>
    <w:rsid w:val="00C818A5"/>
  </w:style>
  <w:style w:type="character" w:customStyle="1" w:styleId="vis">
    <w:name w:val="vis"/>
    <w:basedOn w:val="DefaultParagraphFont"/>
    <w:rsid w:val="00C818A5"/>
  </w:style>
  <w:style w:type="character" w:customStyle="1" w:styleId="ex-sent">
    <w:name w:val="ex-sent"/>
    <w:basedOn w:val="DefaultParagraphFont"/>
    <w:rsid w:val="00C818A5"/>
  </w:style>
  <w:style w:type="character" w:customStyle="1" w:styleId="mwtwi">
    <w:name w:val="mw_t_wi"/>
    <w:basedOn w:val="DefaultParagraphFont"/>
    <w:rsid w:val="00C818A5"/>
  </w:style>
  <w:style w:type="paragraph" w:customStyle="1" w:styleId="marginright">
    <w:name w:val="margin_right"/>
    <w:basedOn w:val="Normal"/>
    <w:qFormat/>
    <w:rsid w:val="00C818A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818A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818A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818A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818A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818A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18A5"/>
  </w:style>
  <w:style w:type="character" w:customStyle="1" w:styleId="paddingrightxxs1">
    <w:name w:val="padding_right_xxs1"/>
    <w:basedOn w:val="DefaultParagraphFont"/>
    <w:rsid w:val="00C818A5"/>
  </w:style>
  <w:style w:type="character" w:customStyle="1" w:styleId="nowrap1">
    <w:name w:val="nowrap1"/>
    <w:basedOn w:val="DefaultParagraphFont"/>
    <w:rsid w:val="00C818A5"/>
  </w:style>
  <w:style w:type="paragraph" w:customStyle="1" w:styleId="item">
    <w:name w:val="item"/>
    <w:basedOn w:val="Normal"/>
    <w:qFormat/>
    <w:rsid w:val="00C818A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818A5"/>
    <w:rPr>
      <w:rFonts w:ascii="Lora" w:hAnsi="Lora" w:hint="default"/>
      <w:i/>
      <w:iCs/>
      <w:color w:val="000000"/>
      <w:sz w:val="30"/>
      <w:szCs w:val="30"/>
    </w:rPr>
  </w:style>
  <w:style w:type="character" w:customStyle="1" w:styleId="italic1">
    <w:name w:val="italic1"/>
    <w:basedOn w:val="DefaultParagraphFont"/>
    <w:rsid w:val="00C818A5"/>
    <w:rPr>
      <w:i/>
      <w:iCs/>
    </w:rPr>
  </w:style>
  <w:style w:type="character" w:customStyle="1" w:styleId="articleimagecredit2">
    <w:name w:val="article_image_credit2"/>
    <w:basedOn w:val="DefaultParagraphFont"/>
    <w:rsid w:val="00C818A5"/>
    <w:rPr>
      <w:rFonts w:ascii="Lora" w:hAnsi="Lora" w:hint="default"/>
      <w:i/>
      <w:iCs/>
      <w:sz w:val="24"/>
      <w:szCs w:val="24"/>
    </w:rPr>
  </w:style>
  <w:style w:type="character" w:customStyle="1" w:styleId="articlesponsored2">
    <w:name w:val="article_sponsored2"/>
    <w:basedOn w:val="DefaultParagraphFont"/>
    <w:rsid w:val="00C818A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18A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818A5"/>
    <w:pPr>
      <w:spacing w:after="180"/>
    </w:pPr>
    <w:rPr>
      <w:rFonts w:ascii="Lora" w:eastAsia="Times New Roman" w:hAnsi="Lora"/>
      <w:szCs w:val="20"/>
      <w:lang w:eastAsia="zh-CN"/>
    </w:rPr>
  </w:style>
  <w:style w:type="paragraph" w:customStyle="1" w:styleId="marginbottomxl1">
    <w:name w:val="margin_bottom_xl1"/>
    <w:basedOn w:val="Normal"/>
    <w:qFormat/>
    <w:rsid w:val="00C818A5"/>
    <w:pPr>
      <w:spacing w:after="540"/>
    </w:pPr>
    <w:rPr>
      <w:rFonts w:ascii="Lora" w:eastAsia="Times New Roman" w:hAnsi="Lora"/>
      <w:szCs w:val="20"/>
      <w:lang w:eastAsia="zh-CN"/>
    </w:rPr>
  </w:style>
  <w:style w:type="character" w:customStyle="1" w:styleId="read-morefooter">
    <w:name w:val="read-more__footer"/>
    <w:basedOn w:val="DefaultParagraphFont"/>
    <w:rsid w:val="00C818A5"/>
  </w:style>
  <w:style w:type="paragraph" w:customStyle="1" w:styleId="jsx-671803276">
    <w:name w:val="jsx-671803276"/>
    <w:basedOn w:val="Normal"/>
    <w:qFormat/>
    <w:rsid w:val="00C818A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818A5"/>
  </w:style>
  <w:style w:type="character" w:customStyle="1" w:styleId="uwnk-">
    <w:name w:val="uwnk-"/>
    <w:basedOn w:val="DefaultParagraphFont"/>
    <w:rsid w:val="00C818A5"/>
  </w:style>
  <w:style w:type="paragraph" w:customStyle="1" w:styleId="footnotedescription">
    <w:name w:val="footnote description"/>
    <w:next w:val="Normal"/>
    <w:link w:val="footnotedescriptionChar"/>
    <w:hidden/>
    <w:qFormat/>
    <w:rsid w:val="00C818A5"/>
    <w:pPr>
      <w:spacing w:line="259" w:lineRule="auto"/>
    </w:pPr>
    <w:rPr>
      <w:rFonts w:ascii="Times New Roman" w:eastAsia="Times New Roman" w:hAnsi="Times New Roman" w:cs="Times New Roman"/>
      <w:color w:val="000000"/>
      <w:kern w:val="0"/>
      <w:sz w:val="16"/>
      <w:szCs w:val="22"/>
      <w:lang w:val="en-US" w:eastAsia="en-US"/>
      <w14:ligatures w14:val="none"/>
    </w:rPr>
  </w:style>
  <w:style w:type="character" w:customStyle="1" w:styleId="footnotedescriptionChar">
    <w:name w:val="footnote description Char"/>
    <w:link w:val="footnotedescription"/>
    <w:rsid w:val="00C818A5"/>
    <w:rPr>
      <w:rFonts w:ascii="Times New Roman" w:eastAsia="Times New Roman" w:hAnsi="Times New Roman" w:cs="Times New Roman"/>
      <w:color w:val="000000"/>
      <w:kern w:val="0"/>
      <w:sz w:val="16"/>
      <w:szCs w:val="22"/>
      <w:lang w:val="en-US" w:eastAsia="en-US"/>
      <w14:ligatures w14:val="none"/>
    </w:rPr>
  </w:style>
  <w:style w:type="character" w:customStyle="1" w:styleId="footnotemark">
    <w:name w:val="footnote mark"/>
    <w:hidden/>
    <w:rsid w:val="00C818A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818A5"/>
  </w:style>
  <w:style w:type="paragraph" w:customStyle="1" w:styleId="StyleHeading4TagBigcardbodysmalltextNormalTagheading2H">
    <w:name w:val="Style Heading 4TagBig cardbodysmall textNormal Tagheading 2H..."/>
    <w:basedOn w:val="Heading4"/>
    <w:rsid w:val="00C818A5"/>
    <w:rPr>
      <w:iCs/>
    </w:rPr>
  </w:style>
  <w:style w:type="paragraph" w:customStyle="1" w:styleId="menu-item">
    <w:name w:val="menu-item"/>
    <w:basedOn w:val="Normal"/>
    <w:qFormat/>
    <w:rsid w:val="00C818A5"/>
    <w:pPr>
      <w:spacing w:before="100" w:beforeAutospacing="1" w:after="100" w:afterAutospacing="1"/>
    </w:pPr>
    <w:rPr>
      <w:rFonts w:eastAsia="Times New Roman"/>
      <w:sz w:val="24"/>
    </w:rPr>
  </w:style>
  <w:style w:type="paragraph" w:customStyle="1" w:styleId="post-meta">
    <w:name w:val="post-meta"/>
    <w:basedOn w:val="Normal"/>
    <w:rsid w:val="00C818A5"/>
    <w:pPr>
      <w:spacing w:before="100" w:beforeAutospacing="1" w:after="100" w:afterAutospacing="1"/>
    </w:pPr>
    <w:rPr>
      <w:rFonts w:eastAsia="Times New Roman"/>
      <w:sz w:val="24"/>
    </w:rPr>
  </w:style>
  <w:style w:type="character" w:customStyle="1" w:styleId="post-tag">
    <w:name w:val="post-tag"/>
    <w:basedOn w:val="DefaultParagraphFont"/>
    <w:rsid w:val="00C818A5"/>
  </w:style>
  <w:style w:type="character" w:customStyle="1" w:styleId="imagecaption">
    <w:name w:val="imagecaption"/>
    <w:basedOn w:val="DefaultParagraphFont"/>
    <w:rsid w:val="00C818A5"/>
  </w:style>
  <w:style w:type="paragraph" w:customStyle="1" w:styleId="post-date-wrap">
    <w:name w:val="post-date-wrap"/>
    <w:basedOn w:val="Normal"/>
    <w:rsid w:val="00C818A5"/>
    <w:pPr>
      <w:spacing w:before="100" w:beforeAutospacing="1" w:after="100" w:afterAutospacing="1"/>
    </w:pPr>
    <w:rPr>
      <w:rFonts w:eastAsia="Times New Roman"/>
      <w:sz w:val="24"/>
    </w:rPr>
  </w:style>
  <w:style w:type="character" w:customStyle="1" w:styleId="year">
    <w:name w:val="year"/>
    <w:basedOn w:val="DefaultParagraphFont"/>
    <w:rsid w:val="00C818A5"/>
  </w:style>
  <w:style w:type="paragraph" w:customStyle="1" w:styleId="highlight10">
    <w:name w:val="highlight1"/>
    <w:basedOn w:val="Normal"/>
    <w:rsid w:val="00C818A5"/>
    <w:pPr>
      <w:spacing w:before="100" w:beforeAutospacing="1" w:after="100" w:afterAutospacing="1"/>
    </w:pPr>
    <w:rPr>
      <w:rFonts w:eastAsia="Times New Roman"/>
      <w:sz w:val="24"/>
    </w:rPr>
  </w:style>
  <w:style w:type="paragraph" w:customStyle="1" w:styleId="author-avatar">
    <w:name w:val="author-avatar"/>
    <w:basedOn w:val="Normal"/>
    <w:rsid w:val="00C818A5"/>
    <w:pPr>
      <w:spacing w:before="100" w:beforeAutospacing="1" w:after="100" w:afterAutospacing="1"/>
    </w:pPr>
    <w:rPr>
      <w:rFonts w:eastAsia="Times New Roman"/>
      <w:sz w:val="24"/>
    </w:rPr>
  </w:style>
  <w:style w:type="paragraph" w:customStyle="1" w:styleId="author-link">
    <w:name w:val="author-link"/>
    <w:basedOn w:val="Normal"/>
    <w:rsid w:val="00C818A5"/>
    <w:pPr>
      <w:spacing w:before="100" w:beforeAutospacing="1" w:after="100" w:afterAutospacing="1"/>
    </w:pPr>
    <w:rPr>
      <w:rFonts w:eastAsia="Times New Roman"/>
      <w:sz w:val="24"/>
    </w:rPr>
  </w:style>
  <w:style w:type="character" w:customStyle="1" w:styleId="Caption5">
    <w:name w:val="Caption5"/>
    <w:basedOn w:val="DefaultParagraphFont"/>
    <w:rsid w:val="00C818A5"/>
  </w:style>
  <w:style w:type="character" w:customStyle="1" w:styleId="also-readtext--label">
    <w:name w:val="also-read__text--label"/>
    <w:basedOn w:val="DefaultParagraphFont"/>
    <w:rsid w:val="00C818A5"/>
  </w:style>
  <w:style w:type="paragraph" w:customStyle="1" w:styleId="header-menu-item">
    <w:name w:val="header-menu-item"/>
    <w:basedOn w:val="Normal"/>
    <w:qFormat/>
    <w:rsid w:val="00C818A5"/>
    <w:pPr>
      <w:spacing w:before="100" w:beforeAutospacing="1" w:after="100" w:afterAutospacing="1"/>
    </w:pPr>
    <w:rPr>
      <w:rFonts w:eastAsia="Times New Roman"/>
      <w:sz w:val="24"/>
    </w:rPr>
  </w:style>
  <w:style w:type="character" w:customStyle="1" w:styleId="subscribe--long">
    <w:name w:val="subscribe--long"/>
    <w:basedOn w:val="DefaultParagraphFont"/>
    <w:rsid w:val="00C818A5"/>
  </w:style>
  <w:style w:type="character" w:customStyle="1" w:styleId="hed-heading">
    <w:name w:val="hed-heading"/>
    <w:basedOn w:val="DefaultParagraphFont"/>
    <w:rsid w:val="00C818A5"/>
  </w:style>
  <w:style w:type="character" w:customStyle="1" w:styleId="pre">
    <w:name w:val="pre"/>
    <w:basedOn w:val="DefaultParagraphFont"/>
    <w:rsid w:val="00C818A5"/>
  </w:style>
  <w:style w:type="paragraph" w:customStyle="1" w:styleId="heading-container">
    <w:name w:val="heading-container"/>
    <w:basedOn w:val="Normal"/>
    <w:qFormat/>
    <w:rsid w:val="00C818A5"/>
    <w:pPr>
      <w:spacing w:before="100" w:beforeAutospacing="1" w:after="100" w:afterAutospacing="1"/>
    </w:pPr>
    <w:rPr>
      <w:rFonts w:eastAsia="Times New Roman"/>
      <w:sz w:val="24"/>
    </w:rPr>
  </w:style>
  <w:style w:type="paragraph" w:customStyle="1" w:styleId="taboola--heading">
    <w:name w:val="taboola--heading"/>
    <w:basedOn w:val="Normal"/>
    <w:qFormat/>
    <w:rsid w:val="00C818A5"/>
    <w:pPr>
      <w:spacing w:before="100" w:beforeAutospacing="1" w:after="100" w:afterAutospacing="1"/>
    </w:pPr>
    <w:rPr>
      <w:rFonts w:eastAsia="Times New Roman"/>
      <w:sz w:val="24"/>
    </w:rPr>
  </w:style>
  <w:style w:type="character" w:customStyle="1" w:styleId="video-label">
    <w:name w:val="video-label"/>
    <w:basedOn w:val="DefaultParagraphFont"/>
    <w:rsid w:val="00C818A5"/>
  </w:style>
  <w:style w:type="character" w:customStyle="1" w:styleId="branding">
    <w:name w:val="branding"/>
    <w:basedOn w:val="DefaultParagraphFont"/>
    <w:rsid w:val="00C818A5"/>
  </w:style>
  <w:style w:type="paragraph" w:customStyle="1" w:styleId="fp-trending-content">
    <w:name w:val="fp-trending-content"/>
    <w:basedOn w:val="Normal"/>
    <w:qFormat/>
    <w:rsid w:val="00C818A5"/>
    <w:pPr>
      <w:spacing w:before="100" w:beforeAutospacing="1" w:after="100" w:afterAutospacing="1"/>
    </w:pPr>
    <w:rPr>
      <w:rFonts w:eastAsia="Times New Roman"/>
      <w:sz w:val="24"/>
    </w:rPr>
  </w:style>
  <w:style w:type="paragraph" w:customStyle="1" w:styleId="header-navigation-item">
    <w:name w:val="header-navigation-item"/>
    <w:basedOn w:val="Normal"/>
    <w:rsid w:val="00C818A5"/>
    <w:pPr>
      <w:spacing w:before="100" w:beforeAutospacing="1" w:after="100" w:afterAutospacing="1"/>
    </w:pPr>
    <w:rPr>
      <w:rFonts w:eastAsia="Times New Roman"/>
      <w:sz w:val="24"/>
    </w:rPr>
  </w:style>
  <w:style w:type="paragraph" w:customStyle="1" w:styleId="dropdownitem-0-2-6">
    <w:name w:val="dropdownitem-0-2-6"/>
    <w:basedOn w:val="Normal"/>
    <w:rsid w:val="00C818A5"/>
    <w:pPr>
      <w:spacing w:before="100" w:beforeAutospacing="1" w:after="100" w:afterAutospacing="1"/>
    </w:pPr>
    <w:rPr>
      <w:rFonts w:eastAsia="Times New Roman"/>
      <w:sz w:val="24"/>
    </w:rPr>
  </w:style>
  <w:style w:type="character" w:customStyle="1" w:styleId="nav-action">
    <w:name w:val="nav-action"/>
    <w:basedOn w:val="DefaultParagraphFont"/>
    <w:rsid w:val="00C818A5"/>
  </w:style>
  <w:style w:type="character" w:customStyle="1" w:styleId="component-bylines-0-2-40">
    <w:name w:val="component-bylines-0-2-40"/>
    <w:basedOn w:val="DefaultParagraphFont"/>
    <w:rsid w:val="00C818A5"/>
  </w:style>
  <w:style w:type="paragraph" w:customStyle="1" w:styleId="component-root-0-2-62">
    <w:name w:val="component-root-0-2-62"/>
    <w:basedOn w:val="Normal"/>
    <w:rsid w:val="00C818A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818A5"/>
  </w:style>
  <w:style w:type="paragraph" w:customStyle="1" w:styleId="component-item-0-2-80">
    <w:name w:val="component-item-0-2-80"/>
    <w:basedOn w:val="Normal"/>
    <w:rsid w:val="00C818A5"/>
    <w:pPr>
      <w:spacing w:before="100" w:beforeAutospacing="1" w:after="100" w:afterAutospacing="1"/>
    </w:pPr>
    <w:rPr>
      <w:rFonts w:eastAsia="Times New Roman"/>
      <w:sz w:val="24"/>
    </w:rPr>
  </w:style>
  <w:style w:type="paragraph" w:customStyle="1" w:styleId="component-listitem-0-2-85">
    <w:name w:val="component-listitem-0-2-85"/>
    <w:basedOn w:val="Normal"/>
    <w:rsid w:val="00C818A5"/>
    <w:pPr>
      <w:spacing w:before="100" w:beforeAutospacing="1" w:after="100" w:afterAutospacing="1"/>
    </w:pPr>
    <w:rPr>
      <w:rFonts w:eastAsia="Times New Roman"/>
      <w:sz w:val="24"/>
    </w:rPr>
  </w:style>
  <w:style w:type="character" w:customStyle="1" w:styleId="component-span-0-2-88">
    <w:name w:val="component-span-0-2-88"/>
    <w:basedOn w:val="DefaultParagraphFont"/>
    <w:rsid w:val="00C818A5"/>
  </w:style>
  <w:style w:type="character" w:customStyle="1" w:styleId="m6540463018285843025gmail-heading4char">
    <w:name w:val="m_6540463018285843025gmail-heading4char"/>
    <w:basedOn w:val="DefaultParagraphFont"/>
    <w:rsid w:val="00C818A5"/>
  </w:style>
  <w:style w:type="character" w:customStyle="1" w:styleId="m6540463018285843025gmail-styleunderline">
    <w:name w:val="m_6540463018285843025gmail-styleunderline"/>
    <w:basedOn w:val="DefaultParagraphFont"/>
    <w:rsid w:val="00C818A5"/>
  </w:style>
  <w:style w:type="character" w:customStyle="1" w:styleId="postsubtitle">
    <w:name w:val="post_subtitle"/>
    <w:basedOn w:val="DefaultParagraphFont"/>
    <w:rsid w:val="00C818A5"/>
  </w:style>
  <w:style w:type="character" w:customStyle="1" w:styleId="dispurl">
    <w:name w:val="dispurl"/>
    <w:basedOn w:val="DefaultParagraphFont"/>
    <w:rsid w:val="00C818A5"/>
  </w:style>
  <w:style w:type="character" w:customStyle="1" w:styleId="StyleUnderline11ptChar">
    <w:name w:val="Style Underline + 11 pt Char"/>
    <w:link w:val="StyleUnderline11pt0"/>
    <w:locked/>
    <w:rsid w:val="00C818A5"/>
    <w:rPr>
      <w:rFonts w:ascii="Georgia" w:hAnsi="Georgia"/>
      <w:u w:val="single"/>
    </w:rPr>
  </w:style>
  <w:style w:type="paragraph" w:customStyle="1" w:styleId="StyleUnderline11pt0">
    <w:name w:val="Style Underline + 11 pt"/>
    <w:basedOn w:val="Normal"/>
    <w:link w:val="StyleUnderline11ptChar"/>
    <w:qFormat/>
    <w:rsid w:val="00C818A5"/>
    <w:rPr>
      <w:rFonts w:ascii="Georgia" w:hAnsi="Georgia"/>
      <w:kern w:val="2"/>
      <w:sz w:val="24"/>
      <w:u w:val="single"/>
      <w:lang w:val="en-CA" w:eastAsia="zh-CN"/>
      <w14:ligatures w14:val="standardContextual"/>
    </w:rPr>
  </w:style>
  <w:style w:type="character" w:customStyle="1" w:styleId="StyleBoldUnderline11ptChar">
    <w:name w:val="Style BoldUnderline + 11 pt Char"/>
    <w:link w:val="StyleBoldUnderline11pt"/>
    <w:locked/>
    <w:rsid w:val="00C818A5"/>
    <w:rPr>
      <w:rFonts w:ascii="Georgia" w:hAnsi="Georgia"/>
      <w:b/>
      <w:bCs/>
      <w:u w:val="single"/>
    </w:rPr>
  </w:style>
  <w:style w:type="paragraph" w:customStyle="1" w:styleId="StyleBoldUnderline11pt">
    <w:name w:val="Style BoldUnderline + 11 pt"/>
    <w:basedOn w:val="Normal"/>
    <w:link w:val="StyleBoldUnderline11ptChar"/>
    <w:qFormat/>
    <w:rsid w:val="00C818A5"/>
    <w:rPr>
      <w:rFonts w:ascii="Georgia" w:hAnsi="Georgia"/>
      <w:b/>
      <w:bCs/>
      <w:kern w:val="2"/>
      <w:sz w:val="24"/>
      <w:u w:val="single"/>
      <w:lang w:val="en-CA" w:eastAsia="zh-CN"/>
      <w14:ligatures w14:val="standardContextual"/>
    </w:rPr>
  </w:style>
  <w:style w:type="paragraph" w:customStyle="1" w:styleId="Second">
    <w:name w:val="Second"/>
    <w:basedOn w:val="Normal"/>
    <w:qFormat/>
    <w:rsid w:val="00C818A5"/>
    <w:rPr>
      <w:rFonts w:eastAsia="Calibri"/>
      <w:b/>
      <w:caps/>
      <w:szCs w:val="20"/>
    </w:rPr>
  </w:style>
  <w:style w:type="paragraph" w:customStyle="1" w:styleId="Notes0">
    <w:name w:val="Notes"/>
    <w:basedOn w:val="Normal"/>
    <w:link w:val="NotesChar"/>
    <w:autoRedefine/>
    <w:uiPriority w:val="4"/>
    <w:qFormat/>
    <w:rsid w:val="00C818A5"/>
    <w:rPr>
      <w:b/>
    </w:rPr>
  </w:style>
  <w:style w:type="character" w:customStyle="1" w:styleId="NotesChar">
    <w:name w:val="Notes Char"/>
    <w:basedOn w:val="DefaultParagraphFont"/>
    <w:link w:val="Notes0"/>
    <w:uiPriority w:val="4"/>
    <w:rsid w:val="00C818A5"/>
    <w:rPr>
      <w:rFonts w:ascii="Calibri" w:eastAsiaTheme="minorHAnsi" w:hAnsi="Calibri" w:cs="Calibri"/>
      <w:b/>
      <w:kern w:val="0"/>
      <w:sz w:val="22"/>
      <w:szCs w:val="22"/>
      <w:lang w:val="en-US" w:eastAsia="en-US"/>
      <w14:ligatures w14:val="none"/>
    </w:rPr>
  </w:style>
  <w:style w:type="paragraph" w:customStyle="1" w:styleId="Notetaking">
    <w:name w:val="Notetaking"/>
    <w:basedOn w:val="Heading6"/>
    <w:link w:val="NotetakingChar"/>
    <w:autoRedefine/>
    <w:uiPriority w:val="4"/>
    <w:qFormat/>
    <w:rsid w:val="00C818A5"/>
    <w:pPr>
      <w:outlineLvl w:val="3"/>
    </w:pPr>
    <w:rPr>
      <w:rFonts w:ascii="Calibri" w:hAnsi="Calibri"/>
      <w:b/>
      <w:i w:val="0"/>
      <w:iCs w:val="0"/>
      <w:color w:val="0A2F40" w:themeColor="accent1" w:themeShade="7F"/>
      <w:sz w:val="26"/>
      <w:lang w:bidi="en-US"/>
    </w:rPr>
  </w:style>
  <w:style w:type="character" w:customStyle="1" w:styleId="NotetakingChar">
    <w:name w:val="Notetaking Char"/>
    <w:basedOn w:val="Heading6Char"/>
    <w:link w:val="Notetaking"/>
    <w:uiPriority w:val="4"/>
    <w:rsid w:val="00C818A5"/>
    <w:rPr>
      <w:rFonts w:ascii="Calibri" w:eastAsiaTheme="majorEastAsia" w:hAnsi="Calibri" w:cstheme="majorBidi"/>
      <w:b/>
      <w:i w:val="0"/>
      <w:iCs w:val="0"/>
      <w:color w:val="0A2F40" w:themeColor="accent1" w:themeShade="7F"/>
      <w:kern w:val="0"/>
      <w:sz w:val="26"/>
      <w:szCs w:val="22"/>
      <w:lang w:val="en-US" w:eastAsia="en-US" w:bidi="en-US"/>
      <w14:ligatures w14:val="none"/>
    </w:rPr>
  </w:style>
  <w:style w:type="character" w:customStyle="1" w:styleId="font-color-01">
    <w:name w:val="font-color-01"/>
    <w:basedOn w:val="DefaultParagraphFont"/>
    <w:rsid w:val="00C818A5"/>
  </w:style>
  <w:style w:type="character" w:customStyle="1" w:styleId="submitted-by">
    <w:name w:val="submitted-by"/>
    <w:basedOn w:val="DefaultParagraphFont"/>
    <w:rsid w:val="00C818A5"/>
  </w:style>
  <w:style w:type="character" w:customStyle="1" w:styleId="social-share-count">
    <w:name w:val="social-share-count"/>
    <w:basedOn w:val="DefaultParagraphFont"/>
    <w:rsid w:val="00C818A5"/>
  </w:style>
  <w:style w:type="paragraph" w:customStyle="1" w:styleId="views-row">
    <w:name w:val="views-row"/>
    <w:basedOn w:val="Normal"/>
    <w:rsid w:val="00C818A5"/>
    <w:pPr>
      <w:spacing w:before="100" w:beforeAutospacing="1" w:after="100" w:afterAutospacing="1"/>
    </w:pPr>
    <w:rPr>
      <w:rFonts w:eastAsia="Times New Roman"/>
      <w:sz w:val="24"/>
    </w:rPr>
  </w:style>
  <w:style w:type="character" w:customStyle="1" w:styleId="al-author-name-more">
    <w:name w:val="al-author-name-more"/>
    <w:basedOn w:val="DefaultParagraphFont"/>
    <w:rsid w:val="00C818A5"/>
  </w:style>
  <w:style w:type="paragraph" w:customStyle="1" w:styleId="generic-articlebody">
    <w:name w:val="generic-article__body"/>
    <w:basedOn w:val="Normal"/>
    <w:rsid w:val="00C818A5"/>
    <w:pPr>
      <w:spacing w:before="100" w:beforeAutospacing="1" w:after="100" w:afterAutospacing="1"/>
    </w:pPr>
    <w:rPr>
      <w:rFonts w:eastAsia="Times New Roman"/>
      <w:sz w:val="24"/>
    </w:rPr>
  </w:style>
  <w:style w:type="paragraph" w:customStyle="1" w:styleId="opinion-articlebody">
    <w:name w:val="opinion-article__body"/>
    <w:basedOn w:val="Normal"/>
    <w:qFormat/>
    <w:rsid w:val="00C818A5"/>
    <w:pPr>
      <w:spacing w:before="100" w:beforeAutospacing="1" w:after="100" w:afterAutospacing="1"/>
    </w:pPr>
    <w:rPr>
      <w:rFonts w:eastAsia="Times New Roman"/>
      <w:sz w:val="24"/>
    </w:rPr>
  </w:style>
  <w:style w:type="paragraph" w:customStyle="1" w:styleId="jtbio">
    <w:name w:val="jt_bio"/>
    <w:basedOn w:val="Normal"/>
    <w:rsid w:val="00C818A5"/>
    <w:pPr>
      <w:spacing w:before="100" w:beforeAutospacing="1" w:after="100" w:afterAutospacing="1"/>
    </w:pPr>
    <w:rPr>
      <w:rFonts w:eastAsia="Times New Roman"/>
      <w:sz w:val="24"/>
    </w:rPr>
  </w:style>
  <w:style w:type="paragraph" w:customStyle="1" w:styleId="elementor-icon-list-item">
    <w:name w:val="elementor-icon-list-item"/>
    <w:basedOn w:val="Normal"/>
    <w:rsid w:val="00C818A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818A5"/>
  </w:style>
  <w:style w:type="character" w:customStyle="1" w:styleId="job-description">
    <w:name w:val="job-description"/>
    <w:basedOn w:val="DefaultParagraphFont"/>
    <w:rsid w:val="00C818A5"/>
  </w:style>
  <w:style w:type="paragraph" w:customStyle="1" w:styleId="td-ad-inline">
    <w:name w:val="td-ad-inline"/>
    <w:basedOn w:val="Normal"/>
    <w:rsid w:val="00C818A5"/>
    <w:pPr>
      <w:spacing w:before="100" w:beforeAutospacing="1" w:after="100" w:afterAutospacing="1"/>
    </w:pPr>
    <w:rPr>
      <w:rFonts w:eastAsia="Times New Roman"/>
      <w:sz w:val="24"/>
    </w:rPr>
  </w:style>
  <w:style w:type="paragraph" w:customStyle="1" w:styleId="recirc-story">
    <w:name w:val="recirc-story"/>
    <w:basedOn w:val="Normal"/>
    <w:rsid w:val="00C818A5"/>
    <w:pPr>
      <w:spacing w:before="100" w:beforeAutospacing="1" w:after="100" w:afterAutospacing="1"/>
    </w:pPr>
    <w:rPr>
      <w:rFonts w:eastAsia="Times New Roman"/>
      <w:sz w:val="24"/>
    </w:rPr>
  </w:style>
  <w:style w:type="character" w:customStyle="1" w:styleId="authorinfodata">
    <w:name w:val="authorinfodata"/>
    <w:basedOn w:val="DefaultParagraphFont"/>
    <w:rsid w:val="00C818A5"/>
  </w:style>
  <w:style w:type="character" w:customStyle="1" w:styleId="ob-widget-text">
    <w:name w:val="ob-widget-text"/>
    <w:basedOn w:val="DefaultParagraphFont"/>
    <w:rsid w:val="00C818A5"/>
  </w:style>
  <w:style w:type="paragraph" w:customStyle="1" w:styleId="ob-dynamic-rec-container">
    <w:name w:val="ob-dynamic-rec-container"/>
    <w:basedOn w:val="Normal"/>
    <w:rsid w:val="00C818A5"/>
    <w:pPr>
      <w:spacing w:before="100" w:beforeAutospacing="1" w:after="100" w:afterAutospacing="1"/>
    </w:pPr>
    <w:rPr>
      <w:rFonts w:eastAsia="Times New Roman"/>
      <w:sz w:val="24"/>
    </w:rPr>
  </w:style>
  <w:style w:type="paragraph" w:customStyle="1" w:styleId="zfr3q">
    <w:name w:val="zfr3q"/>
    <w:basedOn w:val="Normal"/>
    <w:rsid w:val="00C818A5"/>
    <w:pPr>
      <w:spacing w:before="100" w:beforeAutospacing="1" w:after="100" w:afterAutospacing="1"/>
    </w:pPr>
    <w:rPr>
      <w:rFonts w:eastAsia="Times New Roman"/>
      <w:sz w:val="24"/>
    </w:rPr>
  </w:style>
  <w:style w:type="paragraph" w:customStyle="1" w:styleId="chapter-para">
    <w:name w:val="chapter-para"/>
    <w:basedOn w:val="Normal"/>
    <w:qFormat/>
    <w:rsid w:val="00C818A5"/>
    <w:pPr>
      <w:spacing w:before="100" w:beforeAutospacing="1" w:after="100" w:afterAutospacing="1"/>
    </w:pPr>
    <w:rPr>
      <w:rFonts w:eastAsia="Times New Roman"/>
      <w:sz w:val="24"/>
    </w:rPr>
  </w:style>
  <w:style w:type="character" w:customStyle="1" w:styleId="pull-quote-sidebar">
    <w:name w:val="pull-quote-sidebar"/>
    <w:basedOn w:val="DefaultParagraphFont"/>
    <w:rsid w:val="00C818A5"/>
  </w:style>
  <w:style w:type="character" w:customStyle="1" w:styleId="s12">
    <w:name w:val="s12"/>
    <w:basedOn w:val="DefaultParagraphFont"/>
    <w:rsid w:val="00C818A5"/>
  </w:style>
  <w:style w:type="character" w:customStyle="1" w:styleId="s11">
    <w:name w:val="s11"/>
    <w:basedOn w:val="DefaultParagraphFont"/>
    <w:rsid w:val="00C818A5"/>
  </w:style>
  <w:style w:type="character" w:customStyle="1" w:styleId="lede-text-onlyhighlight">
    <w:name w:val="lede-text-only__highlight"/>
    <w:basedOn w:val="DefaultParagraphFont"/>
    <w:rsid w:val="00C818A5"/>
  </w:style>
  <w:style w:type="paragraph" w:customStyle="1" w:styleId="definition-inner-item">
    <w:name w:val="definition-inner-item"/>
    <w:basedOn w:val="Normal"/>
    <w:rsid w:val="00C818A5"/>
    <w:pPr>
      <w:spacing w:before="100" w:beforeAutospacing="1" w:after="100" w:afterAutospacing="1"/>
    </w:pPr>
  </w:style>
  <w:style w:type="character" w:customStyle="1" w:styleId="intro-colon">
    <w:name w:val="intro-colon"/>
    <w:basedOn w:val="DefaultParagraphFont"/>
    <w:rsid w:val="00C818A5"/>
  </w:style>
  <w:style w:type="character" w:customStyle="1" w:styleId="markup--quote">
    <w:name w:val="markup--quote"/>
    <w:basedOn w:val="DefaultParagraphFont"/>
    <w:rsid w:val="00C818A5"/>
  </w:style>
  <w:style w:type="character" w:customStyle="1" w:styleId="pubgrid">
    <w:name w:val="pubgrid"/>
    <w:basedOn w:val="DefaultParagraphFont"/>
    <w:rsid w:val="00C818A5"/>
  </w:style>
  <w:style w:type="paragraph" w:customStyle="1" w:styleId="author-description">
    <w:name w:val="author-description"/>
    <w:basedOn w:val="Normal"/>
    <w:rsid w:val="00C818A5"/>
    <w:pPr>
      <w:spacing w:before="100" w:beforeAutospacing="1" w:after="100" w:afterAutospacing="1"/>
    </w:pPr>
    <w:rPr>
      <w:sz w:val="24"/>
    </w:rPr>
  </w:style>
  <w:style w:type="paragraph" w:customStyle="1" w:styleId="author-bio-text">
    <w:name w:val="author-bio-text"/>
    <w:basedOn w:val="Normal"/>
    <w:rsid w:val="00C818A5"/>
    <w:pPr>
      <w:spacing w:before="100" w:beforeAutospacing="1" w:after="100" w:afterAutospacing="1"/>
    </w:pPr>
    <w:rPr>
      <w:sz w:val="24"/>
    </w:rPr>
  </w:style>
  <w:style w:type="character" w:customStyle="1" w:styleId="fppquote">
    <w:name w:val="fp_pquote"/>
    <w:basedOn w:val="DefaultParagraphFont"/>
    <w:rsid w:val="00C818A5"/>
  </w:style>
  <w:style w:type="character" w:customStyle="1" w:styleId="HTMLAddressChar1">
    <w:name w:val="HTML Address Char1"/>
    <w:basedOn w:val="DefaultParagraphFont"/>
    <w:uiPriority w:val="99"/>
    <w:semiHidden/>
    <w:rsid w:val="00C818A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818A5"/>
    <w:rPr>
      <w:color w:val="605E5C"/>
      <w:shd w:val="clear" w:color="auto" w:fill="E1DFDD"/>
    </w:rPr>
  </w:style>
  <w:style w:type="paragraph" w:customStyle="1" w:styleId="p18">
    <w:name w:val="p18"/>
    <w:basedOn w:val="Normal"/>
    <w:rsid w:val="00C818A5"/>
    <w:pPr>
      <w:spacing w:before="100" w:beforeAutospacing="1" w:after="100" w:afterAutospacing="1"/>
    </w:pPr>
    <w:rPr>
      <w:rFonts w:eastAsia="Times New Roman"/>
    </w:rPr>
  </w:style>
  <w:style w:type="paragraph" w:customStyle="1" w:styleId="p20">
    <w:name w:val="p20"/>
    <w:basedOn w:val="Normal"/>
    <w:rsid w:val="00C818A5"/>
    <w:pPr>
      <w:spacing w:before="100" w:beforeAutospacing="1" w:after="100" w:afterAutospacing="1"/>
    </w:pPr>
    <w:rPr>
      <w:rFonts w:eastAsia="Times New Roman"/>
    </w:rPr>
  </w:style>
  <w:style w:type="character" w:customStyle="1" w:styleId="c-messagesender">
    <w:name w:val="c-message__sender"/>
    <w:basedOn w:val="DefaultParagraphFont"/>
    <w:rsid w:val="00C818A5"/>
  </w:style>
  <w:style w:type="character" w:customStyle="1" w:styleId="c-timestamplabel">
    <w:name w:val="c-timestamp__label"/>
    <w:basedOn w:val="DefaultParagraphFont"/>
    <w:rsid w:val="00C818A5"/>
  </w:style>
  <w:style w:type="character" w:customStyle="1" w:styleId="c-messageeditedlabel">
    <w:name w:val="c-message__edited_label"/>
    <w:basedOn w:val="DefaultParagraphFont"/>
    <w:rsid w:val="00C818A5"/>
  </w:style>
  <w:style w:type="paragraph" w:customStyle="1" w:styleId="muitypography-root-346">
    <w:name w:val="muitypography-root-346"/>
    <w:basedOn w:val="Normal"/>
    <w:rsid w:val="00C818A5"/>
    <w:pPr>
      <w:spacing w:before="100" w:beforeAutospacing="1" w:after="100" w:afterAutospacing="1"/>
    </w:pPr>
    <w:rPr>
      <w:rFonts w:eastAsia="Times New Roman"/>
    </w:rPr>
  </w:style>
  <w:style w:type="paragraph" w:customStyle="1" w:styleId="articlebody-text">
    <w:name w:val="article__body-text"/>
    <w:basedOn w:val="Normal"/>
    <w:rsid w:val="00C818A5"/>
    <w:pPr>
      <w:spacing w:before="100" w:beforeAutospacing="1" w:after="100" w:afterAutospacing="1"/>
    </w:pPr>
    <w:rPr>
      <w:rFonts w:eastAsia="Times New Roman"/>
    </w:rPr>
  </w:style>
  <w:style w:type="character" w:customStyle="1" w:styleId="articleheadline0">
    <w:name w:val="article__headline"/>
    <w:basedOn w:val="DefaultParagraphFont"/>
    <w:rsid w:val="00C818A5"/>
  </w:style>
  <w:style w:type="paragraph" w:customStyle="1" w:styleId="withoutcaption">
    <w:name w:val="withoutcaption"/>
    <w:basedOn w:val="Normal"/>
    <w:rsid w:val="00C818A5"/>
    <w:pPr>
      <w:spacing w:before="100" w:beforeAutospacing="1" w:after="100" w:afterAutospacing="1"/>
    </w:pPr>
    <w:rPr>
      <w:rFonts w:eastAsia="Times New Roman"/>
    </w:rPr>
  </w:style>
  <w:style w:type="character" w:customStyle="1" w:styleId="newscaption">
    <w:name w:val="newscaption"/>
    <w:basedOn w:val="DefaultParagraphFont"/>
    <w:rsid w:val="00C818A5"/>
  </w:style>
  <w:style w:type="paragraph" w:customStyle="1" w:styleId="pullquote0">
    <w:name w:val="pullquote"/>
    <w:basedOn w:val="Normal"/>
    <w:rsid w:val="00C818A5"/>
    <w:pPr>
      <w:spacing w:before="100" w:beforeAutospacing="1" w:after="100" w:afterAutospacing="1"/>
    </w:pPr>
    <w:rPr>
      <w:rFonts w:eastAsia="Times New Roman"/>
    </w:rPr>
  </w:style>
  <w:style w:type="character" w:customStyle="1" w:styleId="b-social-sharetext">
    <w:name w:val="b-social-share__text"/>
    <w:basedOn w:val="DefaultParagraphFont"/>
    <w:rsid w:val="00C818A5"/>
  </w:style>
  <w:style w:type="character" w:customStyle="1" w:styleId="easy-footnote">
    <w:name w:val="easy-footnote"/>
    <w:basedOn w:val="DefaultParagraphFont"/>
    <w:rsid w:val="00C818A5"/>
  </w:style>
  <w:style w:type="paragraph" w:customStyle="1" w:styleId="ekqk">
    <w:name w:val="ekqk"/>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ncwc">
    <w:name w:val="ncwc"/>
    <w:basedOn w:val="DefaultParagraphFont"/>
    <w:rsid w:val="00C818A5"/>
  </w:style>
  <w:style w:type="character" w:customStyle="1" w:styleId="ynuj">
    <w:name w:val="ynuj"/>
    <w:basedOn w:val="DefaultParagraphFont"/>
    <w:rsid w:val="00C818A5"/>
  </w:style>
  <w:style w:type="character" w:customStyle="1" w:styleId="lyt-visually-hidden">
    <w:name w:val="lyt-visually-hidden"/>
    <w:basedOn w:val="DefaultParagraphFont"/>
    <w:rsid w:val="00C818A5"/>
  </w:style>
  <w:style w:type="paragraph" w:customStyle="1" w:styleId="headingsp-sc-1bux58n-5">
    <w:name w:val="headings__p-sc-1bux58n-5"/>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l">
    <w:name w:val="l"/>
    <w:basedOn w:val="DefaultParagraphFont"/>
    <w:rsid w:val="00C818A5"/>
  </w:style>
  <w:style w:type="paragraph" w:customStyle="1" w:styleId="nf">
    <w:name w:val="nf"/>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recommendedtitle">
    <w:name w:val="recommended__title"/>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figurecaption">
    <w:name w:val="figure__caption"/>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mr10">
    <w:name w:val="mr10"/>
    <w:basedOn w:val="DefaultParagraphFont"/>
    <w:rsid w:val="00C818A5"/>
  </w:style>
  <w:style w:type="character" w:customStyle="1" w:styleId="u-visually-hidden">
    <w:name w:val="u-visually-hidden"/>
    <w:basedOn w:val="DefaultParagraphFont"/>
    <w:rsid w:val="00C818A5"/>
  </w:style>
  <w:style w:type="character" w:customStyle="1" w:styleId="pp-multiple-authors-layout-inline">
    <w:name w:val="pp-multiple-authors-layout-inline"/>
    <w:basedOn w:val="DefaultParagraphFont"/>
    <w:rsid w:val="00C818A5"/>
  </w:style>
  <w:style w:type="character" w:customStyle="1" w:styleId="educationitem">
    <w:name w:val="education__item"/>
    <w:basedOn w:val="DefaultParagraphFont"/>
    <w:rsid w:val="00C818A5"/>
  </w:style>
  <w:style w:type="paragraph" w:customStyle="1" w:styleId="texte">
    <w:name w:val="texte"/>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C818A5"/>
  </w:style>
  <w:style w:type="paragraph" w:customStyle="1" w:styleId="dcr-iyhl1z">
    <w:name w:val="dcr-iyhl1z"/>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0-CGanalytics">
    <w:name w:val="0-CGanalytics"/>
    <w:basedOn w:val="Heading4"/>
    <w:link w:val="0-CGanalyticsChar"/>
    <w:autoRedefine/>
    <w:uiPriority w:val="4"/>
    <w:qFormat/>
    <w:rsid w:val="00C818A5"/>
    <w:rPr>
      <w:bCs w:val="0"/>
      <w:color w:val="1353B9"/>
      <w:sz w:val="24"/>
      <w:szCs w:val="24"/>
    </w:rPr>
  </w:style>
  <w:style w:type="character" w:customStyle="1" w:styleId="0-CGanalyticsChar">
    <w:name w:val="0-CGanalytics Char"/>
    <w:basedOn w:val="DefaultParagraphFont"/>
    <w:link w:val="0-CGanalytics"/>
    <w:uiPriority w:val="4"/>
    <w:rsid w:val="00C818A5"/>
    <w:rPr>
      <w:rFonts w:ascii="Calibri" w:eastAsiaTheme="majorEastAsia" w:hAnsi="Calibri" w:cstheme="majorBidi"/>
      <w:b/>
      <w:bCs/>
      <w:iCs/>
      <w:color w:val="1353B9"/>
      <w:kern w:val="0"/>
      <w:lang w:val="en-US" w:eastAsia="en-US"/>
      <w14:ligatures w14:val="none"/>
    </w:rPr>
  </w:style>
  <w:style w:type="character" w:customStyle="1" w:styleId="gmail-stylestylebold12pt">
    <w:name w:val="gmail-stylestylebold12pt"/>
    <w:basedOn w:val="DefaultParagraphFont"/>
    <w:rsid w:val="00C818A5"/>
  </w:style>
  <w:style w:type="character" w:customStyle="1" w:styleId="gmail-styleboldunderline">
    <w:name w:val="gmail-styleboldunderline"/>
    <w:basedOn w:val="DefaultParagraphFont"/>
    <w:rsid w:val="00C818A5"/>
  </w:style>
  <w:style w:type="character" w:customStyle="1" w:styleId="gmail-box">
    <w:name w:val="gmail-box"/>
    <w:basedOn w:val="DefaultParagraphFont"/>
    <w:rsid w:val="00C818A5"/>
  </w:style>
  <w:style w:type="character" w:customStyle="1" w:styleId="m875709270155983852m818217022967433729gmail-style13ptbold">
    <w:name w:val="m_875709270155983852m_818217022967433729gmail-style13ptbold"/>
    <w:basedOn w:val="DefaultParagraphFont"/>
    <w:rsid w:val="00C818A5"/>
  </w:style>
  <w:style w:type="character" w:customStyle="1" w:styleId="m875709270155983852m818217022967433729gmail-msohyperlink">
    <w:name w:val="m_875709270155983852m_818217022967433729gmail-msohyperlink"/>
    <w:basedOn w:val="DefaultParagraphFont"/>
    <w:rsid w:val="00C818A5"/>
  </w:style>
  <w:style w:type="character" w:customStyle="1" w:styleId="m875709270155983852m818217022967433729gmail-styleunderline">
    <w:name w:val="m_875709270155983852m_818217022967433729gmail-styleunderline"/>
    <w:basedOn w:val="DefaultParagraphFont"/>
    <w:rsid w:val="00C818A5"/>
  </w:style>
  <w:style w:type="character" w:customStyle="1" w:styleId="m-1218407546713016500m-1596061025624176263m3496971484433338200gmail-styleunderline">
    <w:name w:val="m_-1218407546713016500m_-1596061025624176263m_3496971484433338200gmail-styleunderline"/>
    <w:basedOn w:val="DefaultParagraphFont"/>
    <w:rsid w:val="00C818A5"/>
  </w:style>
  <w:style w:type="paragraph" w:customStyle="1" w:styleId="m1773303446136790794m-3431318399774814280gmail-m-3198144710344631715gmail-msolistparagraph">
    <w:name w:val="m_1773303446136790794m_-3431318399774814280gmail-m-3198144710344631715gmail-msolistparagraph"/>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m-3198144710344631715gmail-msolistparagraph">
    <w:name w:val="m_-3198144710344631715gmail-msolistparagraph"/>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m2181070012007208949gmail-m-3198144710344631715gmail-msolistparagraph">
    <w:name w:val="m_2181070012007208949gmail-m-3198144710344631715gmail-msolistparagraph"/>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C818A5"/>
  </w:style>
  <w:style w:type="character" w:customStyle="1" w:styleId="m-2767623810806808436m587631443194665405gmail-m-1180450462246681152gmail-styleunderline">
    <w:name w:val="m_-2767623810806808436m_587631443194665405gmail-m_-1180450462246681152gmail-styleunderline"/>
    <w:basedOn w:val="DefaultParagraphFont"/>
    <w:rsid w:val="00C818A5"/>
  </w:style>
  <w:style w:type="character" w:customStyle="1" w:styleId="mr3">
    <w:name w:val="mr3"/>
    <w:basedOn w:val="DefaultParagraphFont"/>
    <w:rsid w:val="00C818A5"/>
  </w:style>
  <w:style w:type="character" w:customStyle="1" w:styleId="f2">
    <w:name w:val="f2"/>
    <w:basedOn w:val="DefaultParagraphFont"/>
    <w:rsid w:val="00C818A5"/>
  </w:style>
  <w:style w:type="character" w:customStyle="1" w:styleId="articlecaption">
    <w:name w:val="article__caption"/>
    <w:basedOn w:val="DefaultParagraphFont"/>
    <w:rsid w:val="00C818A5"/>
  </w:style>
  <w:style w:type="paragraph" w:customStyle="1" w:styleId="latest-updates-panel-cardwrapper">
    <w:name w:val="latest-updates-panel-card__wrapper"/>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C818A5"/>
  </w:style>
  <w:style w:type="character" w:customStyle="1" w:styleId="ob-rec-label">
    <w:name w:val="ob-rec-label"/>
    <w:basedOn w:val="DefaultParagraphFont"/>
    <w:rsid w:val="00C818A5"/>
  </w:style>
  <w:style w:type="character" w:customStyle="1" w:styleId="oborgheader">
    <w:name w:val="ob_org_header"/>
    <w:basedOn w:val="DefaultParagraphFont"/>
    <w:rsid w:val="00C818A5"/>
  </w:style>
  <w:style w:type="character" w:customStyle="1" w:styleId="c-related-listcommunity-name">
    <w:name w:val="c-related-list__community-name"/>
    <w:basedOn w:val="DefaultParagraphFont"/>
    <w:rsid w:val="00C818A5"/>
  </w:style>
  <w:style w:type="paragraph" w:customStyle="1" w:styleId="v2-processed">
    <w:name w:val="v2-processed"/>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C818A5"/>
  </w:style>
  <w:style w:type="paragraph" w:customStyle="1" w:styleId="paragraph-fqygwe-0">
    <w:name w:val="paragraph-fqygwe-0"/>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C818A5"/>
  </w:style>
  <w:style w:type="character" w:customStyle="1" w:styleId="raw-s1c0aj93-0">
    <w:name w:val="raw-s1c0aj93-0"/>
    <w:basedOn w:val="DefaultParagraphFont"/>
    <w:rsid w:val="00C818A5"/>
  </w:style>
  <w:style w:type="paragraph" w:customStyle="1" w:styleId="cr">
    <w:name w:val="cr"/>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C818A5"/>
  </w:style>
  <w:style w:type="character" w:customStyle="1" w:styleId="m4091093136290708722gmail-styleunderline">
    <w:name w:val="m_4091093136290708722gmail-styleunderline"/>
    <w:basedOn w:val="DefaultParagraphFont"/>
    <w:rsid w:val="00C818A5"/>
  </w:style>
  <w:style w:type="character" w:customStyle="1" w:styleId="css-8i9d0s">
    <w:name w:val="css-8i9d0s"/>
    <w:basedOn w:val="DefaultParagraphFont"/>
    <w:rsid w:val="00C818A5"/>
  </w:style>
  <w:style w:type="character" w:customStyle="1" w:styleId="css-vuqh7u">
    <w:name w:val="css-vuqh7u"/>
    <w:basedOn w:val="DefaultParagraphFont"/>
    <w:rsid w:val="00C818A5"/>
  </w:style>
  <w:style w:type="character" w:customStyle="1" w:styleId="css-1ly73wi">
    <w:name w:val="css-1ly73wi"/>
    <w:basedOn w:val="DefaultParagraphFont"/>
    <w:rsid w:val="00C818A5"/>
  </w:style>
  <w:style w:type="character" w:customStyle="1" w:styleId="m-6414884284103065195gmail-style13ptbold">
    <w:name w:val="m_-6414884284103065195gmail-style13ptbold"/>
    <w:basedOn w:val="DefaultParagraphFont"/>
    <w:rsid w:val="00C818A5"/>
  </w:style>
  <w:style w:type="character" w:customStyle="1" w:styleId="m1229171221907994948gmail-titlechar">
    <w:name w:val="m_1229171221907994948gmail-titlechar"/>
    <w:basedOn w:val="DefaultParagraphFont"/>
    <w:rsid w:val="00C818A5"/>
  </w:style>
  <w:style w:type="character" w:customStyle="1" w:styleId="elstoryelementheader">
    <w:name w:val="el__storyelement__header"/>
    <w:basedOn w:val="DefaultParagraphFont"/>
    <w:rsid w:val="00C818A5"/>
  </w:style>
  <w:style w:type="character" w:customStyle="1" w:styleId="elstoryelementgray">
    <w:name w:val="el__storyelement__gray"/>
    <w:basedOn w:val="DefaultParagraphFont"/>
    <w:rsid w:val="00C818A5"/>
  </w:style>
  <w:style w:type="character" w:customStyle="1" w:styleId="by-author">
    <w:name w:val="by-author"/>
    <w:basedOn w:val="DefaultParagraphFont"/>
    <w:rsid w:val="00C818A5"/>
  </w:style>
  <w:style w:type="paragraph" w:customStyle="1" w:styleId="Notblocklargerthantag">
    <w:name w:val="Not block larger than tag"/>
    <w:autoRedefine/>
    <w:uiPriority w:val="4"/>
    <w:qFormat/>
    <w:rsid w:val="00C818A5"/>
    <w:pPr>
      <w:spacing w:after="160"/>
      <w:jc w:val="center"/>
    </w:pPr>
    <w:rPr>
      <w:rFonts w:ascii="Times New Roman" w:eastAsia="Calibri" w:hAnsi="Times New Roman" w:cs="Calibri"/>
      <w:kern w:val="0"/>
      <w:sz w:val="36"/>
      <w:szCs w:val="22"/>
      <w:u w:val="single"/>
      <w:lang w:val="en-US" w:eastAsia="en-US"/>
      <w14:ligatures w14:val="none"/>
    </w:rPr>
  </w:style>
  <w:style w:type="character" w:customStyle="1" w:styleId="m-4257118058725116361gmail-citechar">
    <w:name w:val="m_-4257118058725116361gmail-citechar"/>
    <w:basedOn w:val="DefaultParagraphFont"/>
    <w:rsid w:val="00C818A5"/>
  </w:style>
  <w:style w:type="character" w:customStyle="1" w:styleId="m-4257118058725116361gmail-underlinechar">
    <w:name w:val="m_-4257118058725116361gmail-underlinechar"/>
    <w:basedOn w:val="DefaultParagraphFont"/>
    <w:rsid w:val="00C818A5"/>
  </w:style>
  <w:style w:type="character" w:customStyle="1" w:styleId="m-4257118058725116361gmail-box">
    <w:name w:val="m_-4257118058725116361gmail-box"/>
    <w:basedOn w:val="DefaultParagraphFont"/>
    <w:rsid w:val="00C818A5"/>
  </w:style>
  <w:style w:type="character" w:customStyle="1" w:styleId="m9160564412176427690gmail-style13ptbold">
    <w:name w:val="m_9160564412176427690gmail-style13ptbold"/>
    <w:basedOn w:val="DefaultParagraphFont"/>
    <w:rsid w:val="00C818A5"/>
  </w:style>
  <w:style w:type="paragraph" w:customStyle="1" w:styleId="body-textparagraph-text">
    <w:name w:val="body-text__paragraph-text"/>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creditcaption">
    <w:name w:val="credit__caption"/>
    <w:basedOn w:val="DefaultParagraphFont"/>
    <w:rsid w:val="00C818A5"/>
  </w:style>
  <w:style w:type="character" w:customStyle="1" w:styleId="m-929319960571019720gmail-style13ptbold">
    <w:name w:val="m_-929319960571019720gmail-style13ptbold"/>
    <w:basedOn w:val="DefaultParagraphFont"/>
    <w:rsid w:val="00C818A5"/>
  </w:style>
  <w:style w:type="character" w:customStyle="1" w:styleId="m-929319960571019720gmail-styleunderline">
    <w:name w:val="m_-929319960571019720gmail-styleunderline"/>
    <w:basedOn w:val="DefaultParagraphFont"/>
    <w:rsid w:val="00C818A5"/>
  </w:style>
  <w:style w:type="character" w:customStyle="1" w:styleId="trbembedrelatedtitle">
    <w:name w:val="trb_embed_related_title"/>
    <w:basedOn w:val="DefaultParagraphFont"/>
    <w:rsid w:val="00C818A5"/>
  </w:style>
  <w:style w:type="character" w:customStyle="1" w:styleId="figcredit">
    <w:name w:val="figcredit"/>
    <w:basedOn w:val="DefaultParagraphFont"/>
    <w:rsid w:val="00C818A5"/>
  </w:style>
  <w:style w:type="character" w:customStyle="1" w:styleId="trbarbynmau">
    <w:name w:val="trb_ar_by_nm_au"/>
    <w:basedOn w:val="DefaultParagraphFont"/>
    <w:rsid w:val="00C818A5"/>
  </w:style>
  <w:style w:type="character" w:customStyle="1" w:styleId="photo-data">
    <w:name w:val="photo-data"/>
    <w:basedOn w:val="DefaultParagraphFont"/>
    <w:rsid w:val="00C818A5"/>
  </w:style>
  <w:style w:type="character" w:customStyle="1" w:styleId="storydl">
    <w:name w:val="story_dl"/>
    <w:basedOn w:val="DefaultParagraphFont"/>
    <w:rsid w:val="00C818A5"/>
  </w:style>
  <w:style w:type="paragraph" w:customStyle="1" w:styleId="m3113920246231501614gmail-paragraph">
    <w:name w:val="m_3113920246231501614gmail-paragraph"/>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m3113920246231501614gmail-normaltextrun">
    <w:name w:val="m_3113920246231501614gmail-normaltextrun"/>
    <w:basedOn w:val="DefaultParagraphFont"/>
    <w:rsid w:val="00C818A5"/>
  </w:style>
  <w:style w:type="character" w:customStyle="1" w:styleId="m3113920246231501614gmail-eop">
    <w:name w:val="m_3113920246231501614gmail-eop"/>
    <w:basedOn w:val="DefaultParagraphFont"/>
    <w:rsid w:val="00C818A5"/>
  </w:style>
  <w:style w:type="character" w:customStyle="1" w:styleId="m3113920246231501614gmail-spellingerror">
    <w:name w:val="m_3113920246231501614gmail-spellingerror"/>
    <w:basedOn w:val="DefaultParagraphFont"/>
    <w:rsid w:val="00C818A5"/>
  </w:style>
  <w:style w:type="character" w:customStyle="1" w:styleId="m3113920246231501614gmail-findhit">
    <w:name w:val="m_3113920246231501614gmail-findhit"/>
    <w:basedOn w:val="DefaultParagraphFont"/>
    <w:rsid w:val="00C818A5"/>
  </w:style>
  <w:style w:type="character" w:customStyle="1" w:styleId="artpgbyline">
    <w:name w:val="artpgbyline"/>
    <w:basedOn w:val="DefaultParagraphFont"/>
    <w:rsid w:val="00C818A5"/>
  </w:style>
  <w:style w:type="character" w:customStyle="1" w:styleId="artpgdate">
    <w:name w:val="artpgdate"/>
    <w:basedOn w:val="DefaultParagraphFont"/>
    <w:rsid w:val="00C818A5"/>
  </w:style>
  <w:style w:type="character" w:customStyle="1" w:styleId="m3238113184060793417gmail-style13ptbold">
    <w:name w:val="m_3238113184060793417gmail-style13ptbold"/>
    <w:basedOn w:val="DefaultParagraphFont"/>
    <w:rsid w:val="00C818A5"/>
  </w:style>
  <w:style w:type="character" w:customStyle="1" w:styleId="m-6782727056047934885gmail-styleunderline">
    <w:name w:val="m_-6782727056047934885gmail-styleunderline"/>
    <w:basedOn w:val="DefaultParagraphFont"/>
    <w:rsid w:val="00C818A5"/>
  </w:style>
  <w:style w:type="character" w:customStyle="1" w:styleId="m-7054679783516911246gmail-styleunderline">
    <w:name w:val="m_-7054679783516911246gmail-styleunderline"/>
    <w:basedOn w:val="DefaultParagraphFont"/>
    <w:rsid w:val="00C818A5"/>
  </w:style>
  <w:style w:type="character" w:customStyle="1" w:styleId="m-1570657373553988246gmail-style13ptbold">
    <w:name w:val="m_-1570657373553988246gmail-style13ptbold"/>
    <w:basedOn w:val="DefaultParagraphFont"/>
    <w:rsid w:val="00C818A5"/>
  </w:style>
  <w:style w:type="character" w:customStyle="1" w:styleId="m-1570657373553988246gmail-styleunderline">
    <w:name w:val="m_-1570657373553988246gmail-styleunderline"/>
    <w:basedOn w:val="DefaultParagraphFont"/>
    <w:rsid w:val="00C818A5"/>
  </w:style>
  <w:style w:type="paragraph" w:customStyle="1" w:styleId="Citation0">
    <w:name w:val="Citation"/>
    <w:basedOn w:val="Normal"/>
    <w:uiPriority w:val="99"/>
    <w:qFormat/>
    <w:rsid w:val="00C818A5"/>
    <w:rPr>
      <w:rFonts w:ascii="Times New Roman" w:hAnsi="Times New Roman" w:cs="Times New Roman"/>
      <w:b/>
      <w:u w:val="single"/>
    </w:rPr>
  </w:style>
  <w:style w:type="paragraph" w:customStyle="1" w:styleId="speakable-p-1">
    <w:name w:val="speakable-p-1"/>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speakable-p-2">
    <w:name w:val="speakable-p-2"/>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p-text">
    <w:name w:val="p-text"/>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exclude-from-newsgate">
    <w:name w:val="exclude-from-newsgate"/>
    <w:basedOn w:val="DefaultParagraphFont"/>
    <w:rsid w:val="00C818A5"/>
  </w:style>
  <w:style w:type="paragraph" w:customStyle="1" w:styleId="ha-c-masthead-promohed">
    <w:name w:val="ha-c-masthead-promo__hed"/>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ha-c-masthead-promodek">
    <w:name w:val="ha-c-masthead-promo__dek"/>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c-recirc-item">
    <w:name w:val="c-recirc-item"/>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m4511302212349576667gmail-clause">
    <w:name w:val="m_4511302212349576667gmail-clause"/>
    <w:basedOn w:val="DefaultParagraphFont"/>
    <w:rsid w:val="00C818A5"/>
  </w:style>
  <w:style w:type="character" w:customStyle="1" w:styleId="m-2317903538045609710gmail-style13ptbold">
    <w:name w:val="m_-2317903538045609710gmail-style13ptbold"/>
    <w:basedOn w:val="DefaultParagraphFont"/>
    <w:rsid w:val="00C818A5"/>
  </w:style>
  <w:style w:type="character" w:customStyle="1" w:styleId="FontStyle356">
    <w:name w:val="Font Style356"/>
    <w:uiPriority w:val="99"/>
    <w:rsid w:val="00C818A5"/>
    <w:rPr>
      <w:rFonts w:ascii="Times New Roman" w:hAnsi="Times New Roman" w:cs="Times New Roman"/>
      <w:b/>
      <w:bCs/>
      <w:spacing w:val="-10"/>
      <w:sz w:val="22"/>
      <w:szCs w:val="22"/>
    </w:rPr>
  </w:style>
  <w:style w:type="character" w:customStyle="1" w:styleId="powa-tease">
    <w:name w:val="powa-tease"/>
    <w:basedOn w:val="DefaultParagraphFont"/>
    <w:rsid w:val="00C818A5"/>
  </w:style>
  <w:style w:type="character" w:customStyle="1" w:styleId="powa-byline">
    <w:name w:val="powa-byline"/>
    <w:basedOn w:val="DefaultParagraphFont"/>
    <w:rsid w:val="00C818A5"/>
  </w:style>
  <w:style w:type="character" w:customStyle="1" w:styleId="prettylink-prefix">
    <w:name w:val="prettylink-prefix"/>
    <w:basedOn w:val="DefaultParagraphFont"/>
    <w:rsid w:val="00C818A5"/>
  </w:style>
  <w:style w:type="character" w:customStyle="1" w:styleId="prettylink-value">
    <w:name w:val="prettylink-value"/>
    <w:basedOn w:val="DefaultParagraphFont"/>
    <w:rsid w:val="00C818A5"/>
  </w:style>
  <w:style w:type="character" w:customStyle="1" w:styleId="calltoaction-text">
    <w:name w:val="calltoaction-text"/>
    <w:basedOn w:val="DefaultParagraphFont"/>
    <w:rsid w:val="00C818A5"/>
  </w:style>
  <w:style w:type="character" w:customStyle="1" w:styleId="image-source">
    <w:name w:val="image-source"/>
    <w:basedOn w:val="DefaultParagraphFont"/>
    <w:rsid w:val="00C818A5"/>
  </w:style>
  <w:style w:type="character" w:customStyle="1" w:styleId="image-source-caption">
    <w:name w:val="image-source-caption"/>
    <w:basedOn w:val="DefaultParagraphFont"/>
    <w:rsid w:val="00C818A5"/>
  </w:style>
  <w:style w:type="paragraph" w:customStyle="1" w:styleId="c-recirculation-link">
    <w:name w:val="c-recirculation-link"/>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ha-c-newsletter-promotitle">
    <w:name w:val="ha-c-newsletter-promo__title"/>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ha-c-newsletter-promobody">
    <w:name w:val="ha-c-newsletter-promo__body"/>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post-head-cat">
    <w:name w:val="post-head-cat"/>
    <w:basedOn w:val="DefaultParagraphFont"/>
    <w:rsid w:val="00C818A5"/>
  </w:style>
  <w:style w:type="character" w:customStyle="1" w:styleId="icon-text">
    <w:name w:val="icon-text"/>
    <w:basedOn w:val="DefaultParagraphFont"/>
    <w:rsid w:val="00C818A5"/>
  </w:style>
  <w:style w:type="paragraph" w:customStyle="1" w:styleId="legal-disclaimer">
    <w:name w:val="legal-disclaimer"/>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category">
    <w:name w:val="category"/>
    <w:basedOn w:val="Normal"/>
    <w:uiPriority w:val="99"/>
    <w:rsid w:val="00C818A5"/>
    <w:pPr>
      <w:spacing w:before="100" w:beforeAutospacing="1" w:after="100" w:afterAutospacing="1"/>
    </w:pPr>
    <w:rPr>
      <w:rFonts w:ascii="Times New Roman" w:eastAsia="Times New Roman" w:hAnsi="Times New Roman" w:cs="Times New Roman"/>
      <w:sz w:val="24"/>
    </w:rPr>
  </w:style>
  <w:style w:type="paragraph" w:customStyle="1" w:styleId="mini-post">
    <w:name w:val="mini-post"/>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event-date">
    <w:name w:val="event-date"/>
    <w:basedOn w:val="DefaultParagraphFont"/>
    <w:rsid w:val="00C818A5"/>
  </w:style>
  <w:style w:type="character" w:customStyle="1" w:styleId="m-2465724180919302213gmail-style13ptbold">
    <w:name w:val="m_-2465724180919302213gmail-style13ptbold"/>
    <w:basedOn w:val="DefaultParagraphFont"/>
    <w:rsid w:val="00C818A5"/>
  </w:style>
  <w:style w:type="character" w:customStyle="1" w:styleId="m-2465724180919302213gmail-styleunderline">
    <w:name w:val="m_-2465724180919302213gmail-styleunderline"/>
    <w:basedOn w:val="DefaultParagraphFont"/>
    <w:rsid w:val="00C818A5"/>
  </w:style>
  <w:style w:type="paragraph" w:customStyle="1" w:styleId="author-and-date">
    <w:name w:val="author-and-date"/>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calloutdescription">
    <w:name w:val="callout__description"/>
    <w:basedOn w:val="Normal"/>
    <w:uiPriority w:val="99"/>
    <w:rsid w:val="00C818A5"/>
    <w:pPr>
      <w:spacing w:before="100" w:beforeAutospacing="1" w:after="100" w:afterAutospacing="1"/>
    </w:pPr>
    <w:rPr>
      <w:rFonts w:ascii="Times New Roman" w:eastAsia="Times New Roman" w:hAnsi="Times New Roman" w:cs="Times New Roman"/>
      <w:sz w:val="24"/>
    </w:rPr>
  </w:style>
  <w:style w:type="character" w:customStyle="1" w:styleId="UnresolvedMention11">
    <w:name w:val="Unresolved Mention11"/>
    <w:basedOn w:val="DefaultParagraphFont"/>
    <w:uiPriority w:val="99"/>
    <w:semiHidden/>
    <w:rsid w:val="00C818A5"/>
    <w:rPr>
      <w:color w:val="808080"/>
      <w:shd w:val="clear" w:color="auto" w:fill="E6E6E6"/>
    </w:rPr>
  </w:style>
  <w:style w:type="character" w:customStyle="1" w:styleId="form-required">
    <w:name w:val="form-required"/>
    <w:basedOn w:val="DefaultParagraphFont"/>
    <w:rsid w:val="00C818A5"/>
  </w:style>
  <w:style w:type="character" w:customStyle="1" w:styleId="style13ptbold0">
    <w:name w:val="style13ptbold"/>
    <w:basedOn w:val="DefaultParagraphFont"/>
    <w:rsid w:val="00C818A5"/>
  </w:style>
  <w:style w:type="character" w:customStyle="1" w:styleId="styleunderline0">
    <w:name w:val="styleunderline"/>
    <w:basedOn w:val="DefaultParagraphFont"/>
    <w:rsid w:val="00C818A5"/>
  </w:style>
  <w:style w:type="character" w:customStyle="1" w:styleId="m4683435170306040798gmail-m8230052485039355431gmail-style13ptbold">
    <w:name w:val="m_4683435170306040798gmail-m_8230052485039355431gmail-style13ptbold"/>
    <w:basedOn w:val="DefaultParagraphFont"/>
    <w:rsid w:val="00C818A5"/>
  </w:style>
  <w:style w:type="character" w:customStyle="1" w:styleId="m-159270179456689056gmail-style13ptbold">
    <w:name w:val="m_-159270179456689056gmail-style13ptbold"/>
    <w:basedOn w:val="DefaultParagraphFont"/>
    <w:rsid w:val="00C818A5"/>
  </w:style>
  <w:style w:type="character" w:customStyle="1" w:styleId="m-159270179456689056gmail-styleunderline">
    <w:name w:val="m_-159270179456689056gmail-styleunderline"/>
    <w:basedOn w:val="DefaultParagraphFont"/>
    <w:rsid w:val="00C818A5"/>
  </w:style>
  <w:style w:type="paragraph" w:customStyle="1" w:styleId="Emphasis0">
    <w:name w:val="!!_Emphasis"/>
    <w:basedOn w:val="Normal"/>
    <w:uiPriority w:val="7"/>
    <w:qFormat/>
    <w:rsid w:val="00C818A5"/>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C818A5"/>
  </w:style>
  <w:style w:type="paragraph" w:customStyle="1" w:styleId="photo-captionedinformation">
    <w:name w:val="photo-captioned__information"/>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C818A5"/>
  </w:style>
  <w:style w:type="character" w:customStyle="1" w:styleId="c-play-controllerduration">
    <w:name w:val="c-play-controller__duration"/>
    <w:basedOn w:val="DefaultParagraphFont"/>
    <w:rsid w:val="00C818A5"/>
  </w:style>
  <w:style w:type="character" w:customStyle="1" w:styleId="hide">
    <w:name w:val="hide"/>
    <w:basedOn w:val="DefaultParagraphFont"/>
    <w:rsid w:val="00C818A5"/>
  </w:style>
  <w:style w:type="character" w:customStyle="1" w:styleId="acc-visuallyhidden">
    <w:name w:val="acc-visuallyhidden"/>
    <w:basedOn w:val="DefaultParagraphFont"/>
    <w:rsid w:val="00C818A5"/>
  </w:style>
  <w:style w:type="character" w:customStyle="1" w:styleId="u-hiddenxsmall">
    <w:name w:val="u-hidden@xsmall"/>
    <w:basedOn w:val="DefaultParagraphFont"/>
    <w:rsid w:val="00C818A5"/>
  </w:style>
  <w:style w:type="paragraph" w:customStyle="1" w:styleId="role">
    <w:name w:val="role"/>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contributor-detailsname-span">
    <w:name w:val="contributor-details__name-span"/>
    <w:basedOn w:val="DefaultParagraphFont"/>
    <w:rsid w:val="00C818A5"/>
  </w:style>
  <w:style w:type="paragraph" w:customStyle="1" w:styleId="lead">
    <w:name w:val="lead"/>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C818A5"/>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C818A5"/>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C818A5"/>
  </w:style>
  <w:style w:type="character" w:customStyle="1" w:styleId="css-17r91f">
    <w:name w:val="css-17r91f"/>
    <w:basedOn w:val="DefaultParagraphFont"/>
    <w:rsid w:val="00C818A5"/>
  </w:style>
  <w:style w:type="character" w:customStyle="1" w:styleId="css-1a0w51d">
    <w:name w:val="css-1a0w51d"/>
    <w:basedOn w:val="DefaultParagraphFont"/>
    <w:rsid w:val="00C818A5"/>
  </w:style>
  <w:style w:type="character" w:customStyle="1" w:styleId="css-1fs0t47">
    <w:name w:val="css-1fs0t47"/>
    <w:basedOn w:val="DefaultParagraphFont"/>
    <w:rsid w:val="00C818A5"/>
  </w:style>
  <w:style w:type="paragraph" w:customStyle="1" w:styleId="css-qm0lxr">
    <w:name w:val="css-qm0lxr"/>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C818A5"/>
  </w:style>
  <w:style w:type="paragraph" w:customStyle="1" w:styleId="ds-chapter-listitem">
    <w:name w:val="ds-chapter-list__item"/>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C818A5"/>
  </w:style>
  <w:style w:type="paragraph" w:customStyle="1" w:styleId="css-1tj7b79">
    <w:name w:val="css-1tj7b79"/>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C818A5"/>
  </w:style>
  <w:style w:type="paragraph" w:customStyle="1" w:styleId="Analytic1">
    <w:name w:val="Analytic1"/>
    <w:basedOn w:val="Normal"/>
    <w:link w:val="Analytic1Char"/>
    <w:uiPriority w:val="4"/>
    <w:qFormat/>
    <w:rsid w:val="00C818A5"/>
    <w:rPr>
      <w:b/>
      <w:bCs/>
      <w:color w:val="3399FF"/>
    </w:rPr>
  </w:style>
  <w:style w:type="character" w:customStyle="1" w:styleId="Analytic1Char">
    <w:name w:val="Analytic1 Char"/>
    <w:basedOn w:val="DefaultParagraphFont"/>
    <w:link w:val="Analytic1"/>
    <w:uiPriority w:val="4"/>
    <w:rsid w:val="00C818A5"/>
    <w:rPr>
      <w:rFonts w:ascii="Calibri" w:eastAsiaTheme="minorHAnsi" w:hAnsi="Calibri" w:cs="Calibri"/>
      <w:b/>
      <w:bCs/>
      <w:color w:val="3399FF"/>
      <w:kern w:val="0"/>
      <w:sz w:val="22"/>
      <w:szCs w:val="22"/>
      <w:lang w:val="en-US" w:eastAsia="en-US"/>
      <w14:ligatures w14:val="none"/>
    </w:rPr>
  </w:style>
  <w:style w:type="paragraph" w:customStyle="1" w:styleId="mol-para-with-font">
    <w:name w:val="mol-para-with-font"/>
    <w:basedOn w:val="Normal"/>
    <w:qFormat/>
    <w:rsid w:val="00C818A5"/>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C818A5"/>
  </w:style>
  <w:style w:type="paragraph" w:customStyle="1" w:styleId="clay-paragraph">
    <w:name w:val="clay-paragraph"/>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C818A5"/>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C818A5"/>
  </w:style>
  <w:style w:type="character" w:customStyle="1" w:styleId="gold">
    <w:name w:val="gold"/>
    <w:basedOn w:val="DefaultParagraphFont"/>
    <w:rsid w:val="00C818A5"/>
  </w:style>
  <w:style w:type="character" w:customStyle="1" w:styleId="selected-option">
    <w:name w:val="selected-option"/>
    <w:basedOn w:val="DefaultParagraphFont"/>
    <w:rsid w:val="00C818A5"/>
  </w:style>
  <w:style w:type="character" w:customStyle="1" w:styleId="text-widget">
    <w:name w:val="text-widget"/>
    <w:basedOn w:val="DefaultParagraphFont"/>
    <w:rsid w:val="00C818A5"/>
  </w:style>
  <w:style w:type="paragraph" w:customStyle="1" w:styleId="body-1">
    <w:name w:val="body-1"/>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C818A5"/>
  </w:style>
  <w:style w:type="paragraph" w:customStyle="1" w:styleId="textbody-body">
    <w:name w:val="text_body_•-body"/>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C818A5"/>
  </w:style>
  <w:style w:type="paragraph" w:customStyle="1" w:styleId="person-teasermeta">
    <w:name w:val="person-teaser__meta"/>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C818A5"/>
  </w:style>
  <w:style w:type="paragraph" w:customStyle="1" w:styleId="dcr-t0ikv9">
    <w:name w:val="dcr-t0ikv9"/>
    <w:basedOn w:val="Normal"/>
    <w:rsid w:val="00C818A5"/>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C818A5"/>
  </w:style>
  <w:style w:type="character" w:customStyle="1" w:styleId="lettrine">
    <w:name w:val="lettrine"/>
    <w:basedOn w:val="DefaultParagraphFont"/>
    <w:rsid w:val="00C818A5"/>
  </w:style>
  <w:style w:type="character" w:customStyle="1" w:styleId="auteur">
    <w:name w:val="auteur"/>
    <w:basedOn w:val="DefaultParagraphFont"/>
    <w:rsid w:val="00C818A5"/>
  </w:style>
  <w:style w:type="character" w:customStyle="1" w:styleId="in-revue">
    <w:name w:val="in-revue"/>
    <w:basedOn w:val="DefaultParagraphFont"/>
    <w:rsid w:val="00C818A5"/>
  </w:style>
  <w:style w:type="character" w:customStyle="1" w:styleId="titre-revue">
    <w:name w:val="titre-revue"/>
    <w:basedOn w:val="DefaultParagraphFont"/>
    <w:rsid w:val="00C818A5"/>
  </w:style>
  <w:style w:type="character" w:customStyle="1" w:styleId="ref-lnk">
    <w:name w:val="ref-lnk"/>
    <w:basedOn w:val="DefaultParagraphFont"/>
    <w:rsid w:val="00C818A5"/>
  </w:style>
  <w:style w:type="paragraph" w:customStyle="1" w:styleId="font-copy">
    <w:name w:val="font-copy"/>
    <w:basedOn w:val="Normal"/>
    <w:rsid w:val="00C818A5"/>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C818A5"/>
  </w:style>
  <w:style w:type="character" w:customStyle="1" w:styleId="a-list-item">
    <w:name w:val="a-list-item"/>
    <w:basedOn w:val="DefaultParagraphFont"/>
    <w:rsid w:val="00C818A5"/>
  </w:style>
  <w:style w:type="paragraph" w:customStyle="1" w:styleId="analytics0">
    <w:name w:val="analytics"/>
    <w:basedOn w:val="Normal"/>
    <w:link w:val="analyticsChar0"/>
    <w:uiPriority w:val="4"/>
    <w:qFormat/>
    <w:rsid w:val="00C818A5"/>
    <w:rPr>
      <w:b/>
      <w:color w:val="C00000"/>
      <w:sz w:val="26"/>
    </w:rPr>
  </w:style>
  <w:style w:type="character" w:customStyle="1" w:styleId="analyticsChar0">
    <w:name w:val="analytics Char"/>
    <w:basedOn w:val="DefaultParagraphFont"/>
    <w:link w:val="analytics0"/>
    <w:uiPriority w:val="4"/>
    <w:rsid w:val="00C818A5"/>
    <w:rPr>
      <w:rFonts w:ascii="Calibri" w:eastAsiaTheme="minorHAnsi" w:hAnsi="Calibri" w:cs="Calibri"/>
      <w:b/>
      <w:color w:val="C00000"/>
      <w:kern w:val="0"/>
      <w:sz w:val="26"/>
      <w:szCs w:val="22"/>
      <w:lang w:val="en-US" w:eastAsia="en-US"/>
      <w14:ligatures w14:val="none"/>
    </w:rPr>
  </w:style>
  <w:style w:type="character" w:customStyle="1" w:styleId="boldunderlineChar5">
    <w:name w:val="bold underline Char"/>
    <w:basedOn w:val="DefaultParagraphFont"/>
    <w:rsid w:val="00C818A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818A5"/>
    <w:rPr>
      <w:rFonts w:eastAsia="Times New Roman"/>
      <w:sz w:val="16"/>
      <w:szCs w:val="20"/>
    </w:rPr>
  </w:style>
  <w:style w:type="character" w:customStyle="1" w:styleId="ReallySmallChar">
    <w:name w:val="Really Small Char"/>
    <w:basedOn w:val="DefaultParagraphFont"/>
    <w:link w:val="ReallySmall"/>
    <w:rsid w:val="00C818A5"/>
    <w:rPr>
      <w:rFonts w:ascii="Calibri" w:eastAsia="Times New Roman" w:hAnsi="Calibri" w:cs="Calibri"/>
      <w:kern w:val="0"/>
      <w:sz w:val="16"/>
      <w:szCs w:val="20"/>
      <w:lang w:val="en-US" w:eastAsia="en-US"/>
      <w14:ligatures w14:val="none"/>
    </w:rPr>
  </w:style>
  <w:style w:type="paragraph" w:customStyle="1" w:styleId="Heading4Cite">
    <w:name w:val="Heading 4 Cite"/>
    <w:basedOn w:val="Normal"/>
    <w:link w:val="Heading4CiteChar"/>
    <w:autoRedefine/>
    <w:qFormat/>
    <w:rsid w:val="00C818A5"/>
    <w:rPr>
      <w:rFonts w:eastAsia="Calibri"/>
      <w:color w:val="000000"/>
    </w:rPr>
  </w:style>
  <w:style w:type="character" w:customStyle="1" w:styleId="Heading4CiteChar">
    <w:name w:val="Heading 4 Cite Char"/>
    <w:link w:val="Heading4Cite"/>
    <w:rsid w:val="00C818A5"/>
    <w:rPr>
      <w:rFonts w:ascii="Calibri" w:eastAsia="Calibri" w:hAnsi="Calibri" w:cs="Calibri"/>
      <w:color w:val="000000"/>
      <w:kern w:val="0"/>
      <w:sz w:val="22"/>
      <w:szCs w:val="22"/>
      <w:lang w:val="en-US" w:eastAsia="en-US"/>
      <w14:ligatures w14:val="none"/>
    </w:rPr>
  </w:style>
  <w:style w:type="paragraph" w:customStyle="1" w:styleId="PageTitle0">
    <w:name w:val="Page Title"/>
    <w:basedOn w:val="Normal"/>
    <w:next w:val="Normal"/>
    <w:qFormat/>
    <w:rsid w:val="00C818A5"/>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818A5"/>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818A5"/>
    <w:pPr>
      <w:keepLines w:val="0"/>
      <w:spacing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818A5"/>
    <w:rPr>
      <w:rFonts w:ascii="Calibri" w:eastAsia="Times New Roman" w:hAnsi="Calibri" w:cs="Times New Roman"/>
      <w:b/>
      <w:bCs/>
      <w:caps/>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818A5"/>
    <w:rPr>
      <w:rFonts w:ascii="Calibri" w:eastAsia="Times New Roman" w:hAnsi="Calibri" w:cs="Times New Roman"/>
      <w:bCs/>
      <w:color w:val="000000"/>
      <w:kern w:val="0"/>
      <w:sz w:val="16"/>
      <w:szCs w:val="28"/>
      <w:lang w:val="en-US" w:eastAsia="en-US"/>
      <w14:ligatures w14:val="none"/>
    </w:rPr>
  </w:style>
  <w:style w:type="paragraph" w:customStyle="1" w:styleId="StyleUnderline9pt2">
    <w:name w:val="Style Underline + 9 pt2"/>
    <w:basedOn w:val="Normal"/>
    <w:link w:val="StyleUnderline9pt2Char"/>
    <w:qFormat/>
    <w:rsid w:val="00C818A5"/>
    <w:rPr>
      <w:rFonts w:eastAsia="Times New Roman"/>
      <w:color w:val="000000"/>
      <w:szCs w:val="20"/>
      <w:u w:val="single"/>
    </w:rPr>
  </w:style>
  <w:style w:type="character" w:customStyle="1" w:styleId="StyleUnderline9pt2Char">
    <w:name w:val="Style Underline + 9 pt2 Char"/>
    <w:link w:val="StyleUnderline9pt2"/>
    <w:rsid w:val="00C818A5"/>
    <w:rPr>
      <w:rFonts w:ascii="Calibri" w:eastAsia="Times New Roman" w:hAnsi="Calibri" w:cs="Calibri"/>
      <w:color w:val="000000"/>
      <w:kern w:val="0"/>
      <w:sz w:val="22"/>
      <w:szCs w:val="20"/>
      <w:u w:val="single"/>
      <w:lang w:val="en-US" w:eastAsia="en-US"/>
      <w14:ligatures w14:val="none"/>
    </w:rPr>
  </w:style>
  <w:style w:type="paragraph" w:customStyle="1" w:styleId="TxBr5p1">
    <w:name w:val="TxBr_5p1"/>
    <w:basedOn w:val="Normal"/>
    <w:qFormat/>
    <w:rsid w:val="00C818A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818A5"/>
    <w:pPr>
      <w:ind w:left="400"/>
    </w:pPr>
    <w:rPr>
      <w:rFonts w:eastAsia="Calibri"/>
      <w:color w:val="000000"/>
    </w:rPr>
  </w:style>
  <w:style w:type="numbering" w:customStyle="1" w:styleId="NoList12">
    <w:name w:val="No List12"/>
    <w:next w:val="NoList"/>
    <w:semiHidden/>
    <w:unhideWhenUsed/>
    <w:rsid w:val="00C818A5"/>
  </w:style>
  <w:style w:type="numbering" w:customStyle="1" w:styleId="NoList211">
    <w:name w:val="No List211"/>
    <w:next w:val="NoList"/>
    <w:uiPriority w:val="99"/>
    <w:semiHidden/>
    <w:unhideWhenUsed/>
    <w:rsid w:val="00C818A5"/>
  </w:style>
  <w:style w:type="character" w:customStyle="1" w:styleId="A11">
    <w:name w:val="A11"/>
    <w:rsid w:val="00C818A5"/>
    <w:rPr>
      <w:rFonts w:ascii="Minion Pro" w:hAnsi="Minion Pro" w:cs="Minion Pro" w:hint="default"/>
      <w:color w:val="211D1E"/>
      <w:sz w:val="12"/>
      <w:szCs w:val="12"/>
    </w:rPr>
  </w:style>
  <w:style w:type="character" w:customStyle="1" w:styleId="A12">
    <w:name w:val="A12"/>
    <w:uiPriority w:val="99"/>
    <w:rsid w:val="00C818A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818A5"/>
    <w:rPr>
      <w:rFonts w:ascii="Times New Roman" w:eastAsia="Times New Roman" w:hAnsi="Times New Roman" w:cs="Arial"/>
      <w:b/>
      <w:sz w:val="20"/>
      <w:szCs w:val="36"/>
    </w:rPr>
  </w:style>
  <w:style w:type="character" w:customStyle="1" w:styleId="bold-italic-sub-c">
    <w:name w:val="bold-italic-sub-c"/>
    <w:basedOn w:val="DefaultParagraphFont"/>
    <w:rsid w:val="00C818A5"/>
  </w:style>
  <w:style w:type="character" w:customStyle="1" w:styleId="charoverride-4">
    <w:name w:val="charoverride-4"/>
    <w:basedOn w:val="DefaultParagraphFont"/>
    <w:rsid w:val="00C818A5"/>
  </w:style>
  <w:style w:type="character" w:customStyle="1" w:styleId="charoverride-3">
    <w:name w:val="charoverride-3"/>
    <w:basedOn w:val="DefaultParagraphFont"/>
    <w:rsid w:val="00C818A5"/>
  </w:style>
  <w:style w:type="character" w:customStyle="1" w:styleId="BlockTitle2Char">
    <w:name w:val="Block Title2 Char"/>
    <w:link w:val="BlockTitle2"/>
    <w:uiPriority w:val="99"/>
    <w:rsid w:val="00C818A5"/>
    <w:rPr>
      <w:rFonts w:ascii="Calibri" w:eastAsia="Times New Roman" w:hAnsi="Calibri" w:cs="Calibri"/>
      <w:b/>
      <w:kern w:val="0"/>
      <w:sz w:val="32"/>
      <w:u w:val="single"/>
      <w:lang w:val="en-US" w:eastAsia="en-US"/>
      <w14:ligatures w14:val="none"/>
    </w:rPr>
  </w:style>
  <w:style w:type="paragraph" w:customStyle="1" w:styleId="tag1">
    <w:name w:val="tag1"/>
    <w:basedOn w:val="Normal"/>
    <w:qFormat/>
    <w:rsid w:val="00C818A5"/>
    <w:rPr>
      <w:rFonts w:eastAsia="Times New Roman"/>
      <w:b/>
      <w:szCs w:val="20"/>
    </w:rPr>
  </w:style>
  <w:style w:type="paragraph" w:customStyle="1" w:styleId="tagcite2">
    <w:name w:val="tagcite"/>
    <w:basedOn w:val="Normal"/>
    <w:qFormat/>
    <w:rsid w:val="00C818A5"/>
    <w:rPr>
      <w:rFonts w:eastAsia="Times New Roman"/>
      <w:b/>
    </w:rPr>
  </w:style>
  <w:style w:type="paragraph" w:customStyle="1" w:styleId="SmallFontCharCharChar">
    <w:name w:val="Small Font Char Char Char"/>
    <w:basedOn w:val="Normal"/>
    <w:uiPriority w:val="99"/>
    <w:qFormat/>
    <w:rsid w:val="00C818A5"/>
    <w:rPr>
      <w:rFonts w:eastAsia="Times New Roman"/>
      <w:sz w:val="12"/>
    </w:rPr>
  </w:style>
  <w:style w:type="character" w:customStyle="1" w:styleId="tag1Char">
    <w:name w:val="tag1 Char"/>
    <w:rsid w:val="00C818A5"/>
    <w:rPr>
      <w:b/>
      <w:bCs w:val="0"/>
      <w:sz w:val="24"/>
    </w:rPr>
  </w:style>
  <w:style w:type="character" w:customStyle="1" w:styleId="SmallFontCharCharCharChar">
    <w:name w:val="Small Font Char Char Char Char"/>
    <w:rsid w:val="00C818A5"/>
    <w:rPr>
      <w:rFonts w:ascii="Arial" w:hAnsi="Arial" w:cs="Arial" w:hint="default"/>
      <w:sz w:val="12"/>
      <w:szCs w:val="24"/>
    </w:rPr>
  </w:style>
  <w:style w:type="character" w:customStyle="1" w:styleId="TagCiteChar3">
    <w:name w:val="TagCite Char"/>
    <w:rsid w:val="00C818A5"/>
    <w:rPr>
      <w:rFonts w:ascii="Garamond" w:hAnsi="Garamond" w:hint="default"/>
      <w:b/>
      <w:bCs w:val="0"/>
      <w:sz w:val="24"/>
      <w:szCs w:val="24"/>
    </w:rPr>
  </w:style>
  <w:style w:type="character" w:customStyle="1" w:styleId="heading2char2charchar1">
    <w:name w:val="heading2char2charchar1"/>
    <w:rsid w:val="00C818A5"/>
  </w:style>
  <w:style w:type="character" w:customStyle="1" w:styleId="charchar60">
    <w:name w:val="charchar6"/>
    <w:rsid w:val="00C818A5"/>
  </w:style>
  <w:style w:type="character" w:customStyle="1" w:styleId="searchtermbold">
    <w:name w:val="searchtermbold"/>
    <w:rsid w:val="00C818A5"/>
  </w:style>
  <w:style w:type="character" w:customStyle="1" w:styleId="regtext">
    <w:name w:val="regtext"/>
    <w:uiPriority w:val="99"/>
    <w:rsid w:val="00C818A5"/>
  </w:style>
  <w:style w:type="character" w:customStyle="1" w:styleId="bps-topic-ident">
    <w:name w:val="bps-topic-ident"/>
    <w:rsid w:val="00C818A5"/>
  </w:style>
  <w:style w:type="character" w:customStyle="1" w:styleId="AuthorDateChar0">
    <w:name w:val="Author/Date Char"/>
    <w:link w:val="AuthorDate2"/>
    <w:locked/>
    <w:rsid w:val="00C818A5"/>
    <w:rPr>
      <w:rFonts w:cs="Calibri"/>
      <w:b/>
      <w:u w:val="single"/>
    </w:rPr>
  </w:style>
  <w:style w:type="paragraph" w:customStyle="1" w:styleId="AuthorDate2">
    <w:name w:val="Author/Date"/>
    <w:basedOn w:val="Normal"/>
    <w:link w:val="AuthorDateChar0"/>
    <w:qFormat/>
    <w:rsid w:val="00C818A5"/>
    <w:rPr>
      <w:rFonts w:asciiTheme="minorHAnsi" w:hAnsiTheme="minorHAnsi"/>
      <w:b/>
      <w:kern w:val="2"/>
      <w:sz w:val="24"/>
      <w:u w:val="single"/>
      <w:lang w:val="en-CA" w:eastAsia="zh-CN"/>
      <w14:ligatures w14:val="standardContextual"/>
    </w:rPr>
  </w:style>
  <w:style w:type="character" w:customStyle="1" w:styleId="HilightChar">
    <w:name w:val="Hilight Char"/>
    <w:rsid w:val="00C818A5"/>
    <w:rPr>
      <w:rFonts w:eastAsia="Calibri"/>
      <w:b/>
      <w:noProof w:val="0"/>
      <w:sz w:val="22"/>
      <w:szCs w:val="22"/>
      <w:u w:val="single"/>
      <w:lang w:val="en-US" w:eastAsia="ar-SA" w:bidi="ar-SA"/>
    </w:rPr>
  </w:style>
  <w:style w:type="character" w:customStyle="1" w:styleId="StyleUnderlineCharChar">
    <w:name w:val="Style Underline Char Char"/>
    <w:rsid w:val="00C818A5"/>
    <w:rPr>
      <w:rFonts w:ascii="Times New Roman" w:eastAsia="Times New Roman" w:hAnsi="Times New Roman" w:cs="Times New Roman"/>
      <w:sz w:val="20"/>
      <w:szCs w:val="20"/>
      <w:u w:val="single"/>
    </w:rPr>
  </w:style>
  <w:style w:type="character" w:customStyle="1" w:styleId="c1">
    <w:name w:val="c1"/>
    <w:rsid w:val="00C818A5"/>
  </w:style>
  <w:style w:type="paragraph" w:customStyle="1" w:styleId="TagStyle0">
    <w:name w:val="Tag Style"/>
    <w:basedOn w:val="Normal"/>
    <w:qFormat/>
    <w:rsid w:val="00C818A5"/>
    <w:rPr>
      <w:rFonts w:eastAsia="Times New Roman"/>
      <w:b/>
    </w:rPr>
  </w:style>
  <w:style w:type="paragraph" w:customStyle="1" w:styleId="Hat2">
    <w:name w:val="Hat2"/>
    <w:basedOn w:val="Heading2"/>
    <w:next w:val="Heading2"/>
    <w:autoRedefine/>
    <w:uiPriority w:val="99"/>
    <w:qFormat/>
    <w:rsid w:val="00C818A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818A5"/>
    <w:pPr>
      <w:spacing w:after="200" w:line="276" w:lineRule="auto"/>
    </w:pPr>
    <w:rPr>
      <w:rFonts w:eastAsia="SimSun"/>
      <w:u w:val="thick"/>
      <w:lang w:val="en-US"/>
    </w:rPr>
  </w:style>
  <w:style w:type="character" w:customStyle="1" w:styleId="Underline4">
    <w:name w:val="*Underline*"/>
    <w:rsid w:val="00C818A5"/>
    <w:rPr>
      <w:rFonts w:ascii="Times New Roman" w:hAnsi="Times New Roman"/>
      <w:b/>
      <w:sz w:val="24"/>
      <w:u w:val="single"/>
    </w:rPr>
  </w:style>
  <w:style w:type="paragraph" w:customStyle="1" w:styleId="TxBr33p1">
    <w:name w:val="TxBr_33p1"/>
    <w:basedOn w:val="Normal"/>
    <w:uiPriority w:val="99"/>
    <w:qFormat/>
    <w:rsid w:val="00C818A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818A5"/>
    <w:rPr>
      <w:rFonts w:eastAsia="SimSun"/>
      <w:lang w:eastAsia="zh-CN"/>
    </w:rPr>
  </w:style>
  <w:style w:type="character" w:customStyle="1" w:styleId="Heading51">
    <w:name w:val="Heading 51"/>
    <w:aliases w:val="Heading 5 Char Char Char,Heading 511"/>
    <w:rsid w:val="00C818A5"/>
    <w:rPr>
      <w:b/>
      <w:bCs/>
      <w:iCs/>
      <w:szCs w:val="26"/>
      <w:lang w:val="en-US" w:eastAsia="en-US" w:bidi="ar-SA"/>
    </w:rPr>
  </w:style>
  <w:style w:type="character" w:customStyle="1" w:styleId="comments-post">
    <w:name w:val="comments-post"/>
    <w:rsid w:val="00C818A5"/>
  </w:style>
  <w:style w:type="paragraph" w:customStyle="1" w:styleId="Irrelevant6font">
    <w:name w:val="Irrelevant (6 font)"/>
    <w:basedOn w:val="Normal"/>
    <w:link w:val="Irrelevant6fontChar"/>
    <w:qFormat/>
    <w:rsid w:val="00C818A5"/>
    <w:pPr>
      <w:ind w:left="547" w:right="648"/>
      <w:jc w:val="both"/>
    </w:pPr>
    <w:rPr>
      <w:rFonts w:eastAsia="Calibri"/>
      <w:sz w:val="12"/>
      <w:szCs w:val="12"/>
    </w:rPr>
  </w:style>
  <w:style w:type="character" w:customStyle="1" w:styleId="Irrelevant5fontChar">
    <w:name w:val="Irrelevant (5 font) Char"/>
    <w:rsid w:val="00C818A5"/>
    <w:rPr>
      <w:sz w:val="10"/>
      <w:szCs w:val="10"/>
      <w:lang w:val="en-US" w:eastAsia="en-US" w:bidi="ar-SA"/>
    </w:rPr>
  </w:style>
  <w:style w:type="character" w:customStyle="1" w:styleId="Hyperlink13">
    <w:name w:val="Hyperlink13"/>
    <w:rsid w:val="00C818A5"/>
    <w:rPr>
      <w:b w:val="0"/>
      <w:bCs w:val="0"/>
      <w:strike w:val="0"/>
      <w:dstrike w:val="0"/>
      <w:color w:val="008000"/>
      <w:sz w:val="20"/>
      <w:szCs w:val="20"/>
      <w:u w:val="none"/>
      <w:effect w:val="none"/>
    </w:rPr>
  </w:style>
  <w:style w:type="character" w:customStyle="1" w:styleId="standardcontent1">
    <w:name w:val="standardcontent1"/>
    <w:rsid w:val="00C818A5"/>
    <w:rPr>
      <w:rFonts w:ascii="Arial" w:hAnsi="Arial" w:cs="Arial" w:hint="default"/>
      <w:strike w:val="0"/>
      <w:dstrike w:val="0"/>
      <w:sz w:val="24"/>
      <w:szCs w:val="24"/>
      <w:u w:val="none"/>
      <w:effect w:val="none"/>
    </w:rPr>
  </w:style>
  <w:style w:type="character" w:customStyle="1" w:styleId="Hyperlink4">
    <w:name w:val="Hyperlink4"/>
    <w:rsid w:val="00C818A5"/>
    <w:rPr>
      <w:color w:val="000066"/>
      <w:u w:val="single"/>
    </w:rPr>
  </w:style>
  <w:style w:type="paragraph" w:customStyle="1" w:styleId="rddateline">
    <w:name w:val="rddateline"/>
    <w:basedOn w:val="Normal"/>
    <w:uiPriority w:val="99"/>
    <w:qFormat/>
    <w:rsid w:val="00C818A5"/>
    <w:rPr>
      <w:rFonts w:eastAsia="Calibri"/>
      <w:szCs w:val="20"/>
    </w:rPr>
  </w:style>
  <w:style w:type="paragraph" w:customStyle="1" w:styleId="rdheadline">
    <w:name w:val="rdheadline"/>
    <w:basedOn w:val="Normal"/>
    <w:uiPriority w:val="99"/>
    <w:qFormat/>
    <w:rsid w:val="00C818A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818A5"/>
    <w:pPr>
      <w:spacing w:after="100" w:afterAutospacing="1"/>
    </w:pPr>
    <w:rPr>
      <w:rFonts w:ascii="Verdana" w:eastAsia="Calibri" w:hAnsi="Verdana"/>
      <w:szCs w:val="20"/>
    </w:rPr>
  </w:style>
  <w:style w:type="character" w:customStyle="1" w:styleId="rddeckline1">
    <w:name w:val="rddeckline1"/>
    <w:rsid w:val="00C818A5"/>
    <w:rPr>
      <w:rFonts w:ascii="Verdana" w:hAnsi="Verdana" w:hint="default"/>
      <w:b/>
      <w:bCs/>
      <w:sz w:val="22"/>
      <w:szCs w:val="22"/>
    </w:rPr>
  </w:style>
  <w:style w:type="character" w:customStyle="1" w:styleId="contact1">
    <w:name w:val="contact1"/>
    <w:rsid w:val="00C818A5"/>
    <w:rPr>
      <w:rFonts w:ascii="Tahoma" w:hAnsi="Tahoma" w:cs="Tahoma" w:hint="default"/>
      <w:color w:val="999999"/>
      <w:sz w:val="20"/>
      <w:szCs w:val="20"/>
    </w:rPr>
  </w:style>
  <w:style w:type="character" w:customStyle="1" w:styleId="credits1">
    <w:name w:val="credits1"/>
    <w:rsid w:val="00C818A5"/>
    <w:rPr>
      <w:rFonts w:ascii="Tahoma" w:hAnsi="Tahoma" w:cs="Tahoma" w:hint="default"/>
      <w:color w:val="999999"/>
      <w:sz w:val="16"/>
      <w:szCs w:val="16"/>
    </w:rPr>
  </w:style>
  <w:style w:type="paragraph" w:customStyle="1" w:styleId="Heading20">
    <w:name w:val="Heading2"/>
    <w:basedOn w:val="Normal"/>
    <w:link w:val="Heading2Char2"/>
    <w:qFormat/>
    <w:rsid w:val="00C818A5"/>
    <w:pPr>
      <w:jc w:val="center"/>
    </w:pPr>
    <w:rPr>
      <w:rFonts w:eastAsia="Times New Roman"/>
      <w:b/>
      <w:caps/>
    </w:rPr>
  </w:style>
  <w:style w:type="character" w:customStyle="1" w:styleId="Heading2Char2">
    <w:name w:val="Heading2 Char"/>
    <w:link w:val="Heading20"/>
    <w:rsid w:val="00C818A5"/>
    <w:rPr>
      <w:rFonts w:ascii="Calibri" w:eastAsia="Times New Roman" w:hAnsi="Calibri" w:cs="Calibri"/>
      <w:b/>
      <w:caps/>
      <w:kern w:val="0"/>
      <w:sz w:val="22"/>
      <w:szCs w:val="22"/>
      <w:lang w:val="en-US" w:eastAsia="en-US"/>
      <w14:ligatures w14:val="none"/>
    </w:rPr>
  </w:style>
  <w:style w:type="paragraph" w:customStyle="1" w:styleId="Header2">
    <w:name w:val="Header2"/>
    <w:basedOn w:val="Heading20"/>
    <w:link w:val="Header2Char"/>
    <w:qFormat/>
    <w:rsid w:val="00C818A5"/>
  </w:style>
  <w:style w:type="character" w:customStyle="1" w:styleId="Header2Char">
    <w:name w:val="Header2 Char"/>
    <w:link w:val="Header2"/>
    <w:rsid w:val="00C818A5"/>
    <w:rPr>
      <w:rFonts w:ascii="Calibri" w:eastAsia="Times New Roman" w:hAnsi="Calibri" w:cs="Calibri"/>
      <w:b/>
      <w:caps/>
      <w:kern w:val="0"/>
      <w:sz w:val="22"/>
      <w:szCs w:val="22"/>
      <w:lang w:val="en-US" w:eastAsia="en-US"/>
      <w14:ligatures w14:val="none"/>
    </w:rPr>
  </w:style>
  <w:style w:type="paragraph" w:customStyle="1" w:styleId="Underlinedcard1">
    <w:name w:val="Underlined card"/>
    <w:basedOn w:val="Normal"/>
    <w:link w:val="UnderlinedcardChar1"/>
    <w:autoRedefine/>
    <w:qFormat/>
    <w:rsid w:val="00C818A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818A5"/>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C818A5"/>
    <w:rPr>
      <w:bCs/>
    </w:rPr>
  </w:style>
  <w:style w:type="character" w:customStyle="1" w:styleId="StyleHeading212ptChar">
    <w:name w:val="Style Heading2 + 12 pt Char"/>
    <w:link w:val="StyleHeading212pt"/>
    <w:rsid w:val="00C818A5"/>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C818A5"/>
  </w:style>
  <w:style w:type="character" w:customStyle="1" w:styleId="Heading212ptChar">
    <w:name w:val="Heading2 + 12 pt Char"/>
    <w:link w:val="Heading212pt"/>
    <w:rsid w:val="00C818A5"/>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C818A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C818A5"/>
  </w:style>
  <w:style w:type="paragraph" w:customStyle="1" w:styleId="highlightcardtext">
    <w:name w:val="highlight card text"/>
    <w:basedOn w:val="evidencetext"/>
    <w:uiPriority w:val="99"/>
    <w:qFormat/>
    <w:rsid w:val="00C818A5"/>
    <w:pPr>
      <w:framePr w:hSpace="187" w:vSpace="187" w:wrap="around" w:vAnchor="text" w:hAnchor="text" w:y="1"/>
      <w:shd w:val="pct10" w:color="3366FF" w:fill="3366FF"/>
      <w:ind w:left="1440" w:right="2016"/>
    </w:pPr>
    <w:rPr>
      <w:rFonts w:ascii="Georgia" w:eastAsia="Calibri" w:hAnsi="Georgia"/>
      <w:sz w:val="18"/>
      <w:szCs w:val="22"/>
      <w:u w:val="single"/>
    </w:rPr>
  </w:style>
  <w:style w:type="paragraph" w:customStyle="1" w:styleId="underlineevidencetext">
    <w:name w:val="underline evidence text"/>
    <w:basedOn w:val="evidencetext"/>
    <w:uiPriority w:val="99"/>
    <w:qFormat/>
    <w:rsid w:val="00C818A5"/>
    <w:pPr>
      <w:ind w:left="1440" w:right="2016"/>
    </w:pPr>
    <w:rPr>
      <w:rFonts w:ascii="Georgia" w:eastAsia="Calibri" w:hAnsi="Georgia"/>
      <w:sz w:val="18"/>
      <w:szCs w:val="22"/>
      <w:u w:val="single"/>
    </w:rPr>
  </w:style>
  <w:style w:type="paragraph" w:customStyle="1" w:styleId="underlinecard1">
    <w:name w:val="underline card"/>
    <w:basedOn w:val="Normal"/>
    <w:uiPriority w:val="99"/>
    <w:qFormat/>
    <w:rsid w:val="00C818A5"/>
    <w:pPr>
      <w:ind w:left="1728" w:right="1728"/>
    </w:pPr>
    <w:rPr>
      <w:rFonts w:eastAsia="Calibri"/>
      <w:sz w:val="18"/>
      <w:u w:val="single"/>
    </w:rPr>
  </w:style>
  <w:style w:type="paragraph" w:customStyle="1" w:styleId="CardsChar2">
    <w:name w:val="Cards Char2"/>
    <w:basedOn w:val="Normal"/>
    <w:uiPriority w:val="99"/>
    <w:qFormat/>
    <w:rsid w:val="00C818A5"/>
    <w:pPr>
      <w:autoSpaceDE w:val="0"/>
      <w:autoSpaceDN w:val="0"/>
      <w:adjustRightInd w:val="0"/>
      <w:ind w:left="432" w:right="432"/>
      <w:jc w:val="both"/>
    </w:pPr>
    <w:rPr>
      <w:rFonts w:eastAsia="Calibri"/>
      <w:szCs w:val="20"/>
    </w:rPr>
  </w:style>
  <w:style w:type="character" w:customStyle="1" w:styleId="UnderlinedCards">
    <w:name w:val="Underlined Cards"/>
    <w:rsid w:val="00C818A5"/>
    <w:rPr>
      <w:sz w:val="24"/>
      <w:szCs w:val="24"/>
      <w:u w:val="thick"/>
      <w:lang w:val="en-US" w:eastAsia="en-US" w:bidi="ar-SA"/>
    </w:rPr>
  </w:style>
  <w:style w:type="character" w:customStyle="1" w:styleId="highlightcardtextChar">
    <w:name w:val="highlight card text Char"/>
    <w:rsid w:val="00C818A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818A5"/>
    <w:pPr>
      <w:ind w:left="1728" w:right="1728"/>
    </w:pPr>
    <w:rPr>
      <w:rFonts w:eastAsia="Times New Roman"/>
      <w:sz w:val="18"/>
    </w:rPr>
  </w:style>
  <w:style w:type="character" w:customStyle="1" w:styleId="CardTextCharCharCharCharChar">
    <w:name w:val="Card Text Char Char Char Char Char"/>
    <w:link w:val="CardTextCharCharCharChar"/>
    <w:rsid w:val="00C818A5"/>
    <w:rPr>
      <w:rFonts w:ascii="Calibri" w:eastAsia="Times New Roman" w:hAnsi="Calibri" w:cs="Calibri"/>
      <w:kern w:val="0"/>
      <w:sz w:val="18"/>
      <w:szCs w:val="22"/>
      <w:lang w:val="en-US" w:eastAsia="en-US"/>
      <w14:ligatures w14:val="none"/>
    </w:rPr>
  </w:style>
  <w:style w:type="character" w:customStyle="1" w:styleId="TagsChar4">
    <w:name w:val="Tags Char4"/>
    <w:rsid w:val="00C818A5"/>
    <w:rPr>
      <w:b/>
      <w:lang w:val="en-US" w:eastAsia="en-US" w:bidi="ar-SA"/>
    </w:rPr>
  </w:style>
  <w:style w:type="character" w:customStyle="1" w:styleId="tightinline1">
    <w:name w:val="tightinline1"/>
    <w:rsid w:val="00C818A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818A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818A5"/>
    <w:rPr>
      <w:rFonts w:eastAsia="Calibri"/>
      <w:b/>
    </w:rPr>
  </w:style>
  <w:style w:type="character" w:customStyle="1" w:styleId="blsp-spelling-corrected">
    <w:name w:val="blsp-spelling-corrected"/>
    <w:rsid w:val="00C818A5"/>
  </w:style>
  <w:style w:type="character" w:customStyle="1" w:styleId="blsp-spelling-error">
    <w:name w:val="blsp-spelling-error"/>
    <w:rsid w:val="00C818A5"/>
  </w:style>
  <w:style w:type="character" w:customStyle="1" w:styleId="sup">
    <w:name w:val="sup"/>
    <w:rsid w:val="00C818A5"/>
  </w:style>
  <w:style w:type="character" w:customStyle="1" w:styleId="pgnum">
    <w:name w:val="pgnum"/>
    <w:rsid w:val="00C818A5"/>
  </w:style>
  <w:style w:type="character" w:customStyle="1" w:styleId="SmallFontCharChar">
    <w:name w:val="Small Font Char Char"/>
    <w:rsid w:val="00C818A5"/>
    <w:rPr>
      <w:rFonts w:ascii="Arial" w:hAnsi="Arial"/>
      <w:sz w:val="12"/>
      <w:szCs w:val="24"/>
      <w:lang w:val="en-US" w:eastAsia="en-US" w:bidi="ar-SA"/>
    </w:rPr>
  </w:style>
  <w:style w:type="paragraph" w:customStyle="1" w:styleId="textmargin">
    <w:name w:val="textmargin"/>
    <w:basedOn w:val="Normal"/>
    <w:uiPriority w:val="99"/>
    <w:qFormat/>
    <w:rsid w:val="00C818A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818A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818A5"/>
    <w:rPr>
      <w:rFonts w:eastAsia="Calibri"/>
      <w:color w:val="000000"/>
    </w:rPr>
  </w:style>
  <w:style w:type="paragraph" w:customStyle="1" w:styleId="bc2">
    <w:name w:val="bc_2"/>
    <w:basedOn w:val="Normal"/>
    <w:uiPriority w:val="99"/>
    <w:qFormat/>
    <w:rsid w:val="00C818A5"/>
    <w:pPr>
      <w:spacing w:before="100" w:beforeAutospacing="1" w:after="100" w:afterAutospacing="1"/>
    </w:pPr>
    <w:rPr>
      <w:rFonts w:eastAsia="Calibri"/>
      <w:color w:val="000000"/>
    </w:rPr>
  </w:style>
  <w:style w:type="character" w:customStyle="1" w:styleId="bc21">
    <w:name w:val="bc_21"/>
    <w:rsid w:val="00C818A5"/>
  </w:style>
  <w:style w:type="paragraph" w:customStyle="1" w:styleId="style22">
    <w:name w:val="style2"/>
    <w:basedOn w:val="Normal"/>
    <w:uiPriority w:val="99"/>
    <w:qFormat/>
    <w:rsid w:val="00C818A5"/>
    <w:rPr>
      <w:rFonts w:ascii="Verdana" w:eastAsia="Calibri" w:hAnsi="Verdana"/>
      <w:szCs w:val="20"/>
    </w:rPr>
  </w:style>
  <w:style w:type="paragraph" w:customStyle="1" w:styleId="quote2">
    <w:name w:val="quote2"/>
    <w:basedOn w:val="Normal"/>
    <w:uiPriority w:val="99"/>
    <w:qFormat/>
    <w:rsid w:val="00C818A5"/>
    <w:rPr>
      <w:rFonts w:ascii="Verdana" w:eastAsia="Calibri" w:hAnsi="Verdana"/>
      <w:szCs w:val="20"/>
    </w:rPr>
  </w:style>
  <w:style w:type="character" w:customStyle="1" w:styleId="copystyle">
    <w:name w:val="copystyle"/>
    <w:rsid w:val="00C818A5"/>
  </w:style>
  <w:style w:type="character" w:customStyle="1" w:styleId="boldciteCharChar1">
    <w:name w:val="bold cite Char Char1"/>
    <w:rsid w:val="00C818A5"/>
    <w:rPr>
      <w:rFonts w:ascii="Arial" w:hAnsi="Arial" w:cs="Arial"/>
      <w:b/>
      <w:bCs/>
      <w:kern w:val="32"/>
      <w:sz w:val="24"/>
      <w:szCs w:val="24"/>
      <w:lang w:val="en-US" w:eastAsia="en-US" w:bidi="ar-SA"/>
    </w:rPr>
  </w:style>
  <w:style w:type="character" w:customStyle="1" w:styleId="ReadUnderline">
    <w:name w:val="Read Underline"/>
    <w:rsid w:val="00C818A5"/>
    <w:rPr>
      <w:rFonts w:ascii="Arial" w:hAnsi="Arial"/>
      <w:b/>
      <w:sz w:val="18"/>
      <w:u w:val="thick"/>
    </w:rPr>
  </w:style>
  <w:style w:type="paragraph" w:customStyle="1" w:styleId="F4">
    <w:name w:val="F4"/>
    <w:basedOn w:val="Normal"/>
    <w:link w:val="F4Char"/>
    <w:qFormat/>
    <w:rsid w:val="00C818A5"/>
    <w:pPr>
      <w:ind w:left="288" w:right="288"/>
    </w:pPr>
    <w:rPr>
      <w:rFonts w:eastAsia="Times New Roman"/>
      <w:szCs w:val="20"/>
      <w:u w:val="single"/>
    </w:rPr>
  </w:style>
  <w:style w:type="character" w:customStyle="1" w:styleId="F4Char">
    <w:name w:val="F4 Char"/>
    <w:link w:val="F4"/>
    <w:rsid w:val="00C818A5"/>
    <w:rPr>
      <w:rFonts w:ascii="Calibri" w:eastAsia="Times New Roman" w:hAnsi="Calibri" w:cs="Calibri"/>
      <w:kern w:val="0"/>
      <w:sz w:val="22"/>
      <w:szCs w:val="20"/>
      <w:u w:val="single"/>
      <w:lang w:val="en-US" w:eastAsia="en-US"/>
      <w14:ligatures w14:val="none"/>
    </w:rPr>
  </w:style>
  <w:style w:type="paragraph" w:customStyle="1" w:styleId="StyleCARD">
    <w:name w:val="Style CARD +"/>
    <w:basedOn w:val="Normal"/>
    <w:link w:val="StyleCARDChar"/>
    <w:qFormat/>
    <w:rsid w:val="00C818A5"/>
    <w:pPr>
      <w:ind w:left="300" w:right="288"/>
    </w:pPr>
    <w:rPr>
      <w:rFonts w:eastAsia="Times New Roman"/>
      <w:szCs w:val="20"/>
    </w:rPr>
  </w:style>
  <w:style w:type="character" w:customStyle="1" w:styleId="StyleCARDChar">
    <w:name w:val="Style CARD + Char"/>
    <w:link w:val="StyleCARD"/>
    <w:rsid w:val="00C818A5"/>
    <w:rPr>
      <w:rFonts w:ascii="Calibri" w:eastAsia="Times New Roman" w:hAnsi="Calibri" w:cs="Calibri"/>
      <w:kern w:val="0"/>
      <w:sz w:val="22"/>
      <w:szCs w:val="20"/>
      <w:lang w:val="en-US" w:eastAsia="en-US"/>
      <w14:ligatures w14:val="none"/>
    </w:rPr>
  </w:style>
  <w:style w:type="character" w:customStyle="1" w:styleId="noiconheadline">
    <w:name w:val="noicon_headline"/>
    <w:rsid w:val="00C818A5"/>
  </w:style>
  <w:style w:type="paragraph" w:styleId="MacroText">
    <w:name w:val="macro"/>
    <w:link w:val="MacroTextChar"/>
    <w:rsid w:val="00C818A5"/>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C818A5"/>
    <w:rPr>
      <w:rFonts w:ascii="Courier New" w:eastAsia="Times New Roman" w:hAnsi="Courier New" w:cs="Courier New"/>
      <w:kern w:val="0"/>
      <w:sz w:val="20"/>
      <w:szCs w:val="20"/>
      <w:lang w:val="en-US" w:eastAsia="en-US"/>
      <w14:ligatures w14:val="none"/>
    </w:rPr>
  </w:style>
  <w:style w:type="character" w:customStyle="1" w:styleId="pp1">
    <w:name w:val="pp1"/>
    <w:rsid w:val="00C818A5"/>
    <w:rPr>
      <w:rFonts w:ascii="Times New Roman" w:hAnsi="Times New Roman" w:cs="Times New Roman" w:hint="default"/>
      <w:i w:val="0"/>
      <w:iCs w:val="0"/>
      <w:smallCaps w:val="0"/>
      <w:sz w:val="30"/>
      <w:szCs w:val="30"/>
    </w:rPr>
  </w:style>
  <w:style w:type="character" w:customStyle="1" w:styleId="prbodytext1">
    <w:name w:val="pr_bodytext1"/>
    <w:rsid w:val="00C818A5"/>
    <w:rPr>
      <w:rFonts w:ascii="Arial" w:hAnsi="Arial" w:cs="Arial" w:hint="default"/>
      <w:sz w:val="20"/>
      <w:szCs w:val="20"/>
    </w:rPr>
  </w:style>
  <w:style w:type="character" w:customStyle="1" w:styleId="marrontitulobig">
    <w:name w:val="marron_titulo_big"/>
    <w:rsid w:val="00C818A5"/>
  </w:style>
  <w:style w:type="character" w:customStyle="1" w:styleId="articlehead">
    <w:name w:val="articlehead"/>
    <w:rsid w:val="00C818A5"/>
  </w:style>
  <w:style w:type="character" w:customStyle="1" w:styleId="manchettebig2">
    <w:name w:val="manchettebig2"/>
    <w:rsid w:val="00C818A5"/>
  </w:style>
  <w:style w:type="character" w:customStyle="1" w:styleId="blue3">
    <w:name w:val="blue3"/>
    <w:rsid w:val="00C818A5"/>
  </w:style>
  <w:style w:type="paragraph" w:customStyle="1" w:styleId="issuedetails">
    <w:name w:val="issue_details"/>
    <w:basedOn w:val="Normal"/>
    <w:uiPriority w:val="99"/>
    <w:qFormat/>
    <w:rsid w:val="00C818A5"/>
    <w:pPr>
      <w:spacing w:before="100" w:beforeAutospacing="1" w:after="100" w:afterAutospacing="1"/>
    </w:pPr>
    <w:rPr>
      <w:rFonts w:eastAsia="Times New Roman"/>
    </w:rPr>
  </w:style>
  <w:style w:type="character" w:customStyle="1" w:styleId="over-title">
    <w:name w:val="over-title"/>
    <w:rsid w:val="00C818A5"/>
  </w:style>
  <w:style w:type="character" w:customStyle="1" w:styleId="contentheader">
    <w:name w:val="contentheader"/>
    <w:rsid w:val="00C818A5"/>
  </w:style>
  <w:style w:type="character" w:customStyle="1" w:styleId="Stylecites10ptNotBoldChar">
    <w:name w:val="Style cites + 10 pt Not Bold Char"/>
    <w:rsid w:val="00C818A5"/>
    <w:rPr>
      <w:rFonts w:eastAsia="SimSun"/>
      <w:szCs w:val="24"/>
      <w:lang w:val="en-US" w:eastAsia="zh-CN" w:bidi="ar-SA"/>
    </w:rPr>
  </w:style>
  <w:style w:type="character" w:customStyle="1" w:styleId="tagscharchar0">
    <w:name w:val="tagscharchar"/>
    <w:rsid w:val="00C818A5"/>
  </w:style>
  <w:style w:type="character" w:customStyle="1" w:styleId="FontStyle16">
    <w:name w:val="Font Style16"/>
    <w:uiPriority w:val="99"/>
    <w:rsid w:val="00C818A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818A5"/>
    <w:pPr>
      <w:spacing w:before="100" w:beforeAutospacing="1" w:after="100" w:afterAutospacing="1"/>
    </w:pPr>
    <w:rPr>
      <w:rFonts w:eastAsia="Times New Roman"/>
    </w:rPr>
  </w:style>
  <w:style w:type="character" w:customStyle="1" w:styleId="spanstyle">
    <w:name w:val="spanstyle"/>
    <w:rsid w:val="00C818A5"/>
  </w:style>
  <w:style w:type="paragraph" w:customStyle="1" w:styleId="tussenkop">
    <w:name w:val="tussenkop"/>
    <w:basedOn w:val="Normal"/>
    <w:uiPriority w:val="99"/>
    <w:qFormat/>
    <w:rsid w:val="00C818A5"/>
    <w:pPr>
      <w:spacing w:before="100" w:beforeAutospacing="1" w:after="100" w:afterAutospacing="1"/>
    </w:pPr>
    <w:rPr>
      <w:rFonts w:eastAsia="Times New Roman"/>
    </w:rPr>
  </w:style>
  <w:style w:type="character" w:customStyle="1" w:styleId="docnumbertitle">
    <w:name w:val="doc_number_title"/>
    <w:basedOn w:val="DefaultParagraphFont"/>
    <w:rsid w:val="00C818A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18A5"/>
    <w:rPr>
      <w:rFonts w:asciiTheme="minorHAnsi" w:hAnsiTheme="minorHAnsi"/>
      <w:kern w:val="2"/>
      <w:sz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18A5"/>
    <w:rPr>
      <w:rFonts w:asciiTheme="minorHAnsi" w:hAnsiTheme="minorHAnsi"/>
      <w:b/>
      <w:kern w:val="2"/>
      <w:sz w:val="24"/>
      <w:u w:val="single"/>
      <w14:ligatures w14:val="standardContextual"/>
    </w:rPr>
  </w:style>
  <w:style w:type="character" w:customStyle="1" w:styleId="Heading6Char1">
    <w:name w:val="Heading 6 Char1"/>
    <w:aliases w:val="Title (no index) Char1,cites2 Char1"/>
    <w:basedOn w:val="DefaultParagraphFont"/>
    <w:uiPriority w:val="9"/>
    <w:semiHidden/>
    <w:rsid w:val="00C818A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C818A5"/>
    <w:rPr>
      <w:rFonts w:ascii="Consolas" w:hAnsi="Consolas" w:cs="Consolas"/>
      <w:sz w:val="20"/>
      <w:szCs w:val="20"/>
    </w:rPr>
  </w:style>
  <w:style w:type="paragraph" w:customStyle="1" w:styleId="StyleHeading3BlockLatinBodyCalibri">
    <w:name w:val="Style Heading 3Block + (Latin) +Body (Calibri)"/>
    <w:basedOn w:val="Heading3"/>
    <w:qFormat/>
    <w:rsid w:val="00C818A5"/>
    <w:rPr>
      <w:caps/>
    </w:rPr>
  </w:style>
  <w:style w:type="paragraph" w:customStyle="1" w:styleId="StyleHeading4Tagheading2Heading2Char2CharHeading2Char1">
    <w:name w:val="Style Heading 4Tagheading 2Heading 2 Char2 CharHeading 2 Char1 ..."/>
    <w:basedOn w:val="Heading4"/>
    <w:rsid w:val="00C818A5"/>
    <w:rPr>
      <w:iCs/>
    </w:rPr>
  </w:style>
  <w:style w:type="character" w:customStyle="1" w:styleId="StyleStyleBoldUnderlineIntenseEmphasisUnderlineStyleapple-s1">
    <w:name w:val="Style Style Bold UnderlineIntense EmphasisUnderlineStyleapple-s...1"/>
    <w:basedOn w:val="DefaultParagraphFont"/>
    <w:rsid w:val="00C818A5"/>
    <w:rPr>
      <w:rFonts w:ascii="Garamond" w:hAnsi="Garamond"/>
      <w:b w:val="0"/>
      <w:bCs w:val="0"/>
      <w:sz w:val="24"/>
      <w:u w:val="single"/>
    </w:rPr>
  </w:style>
  <w:style w:type="paragraph" w:customStyle="1" w:styleId="10ptfont">
    <w:name w:val="10pt font"/>
    <w:basedOn w:val="Normal"/>
    <w:link w:val="10ptfontChar"/>
    <w:autoRedefine/>
    <w:qFormat/>
    <w:rsid w:val="00C818A5"/>
    <w:rPr>
      <w:rFonts w:eastAsia="Times New Roman"/>
    </w:rPr>
  </w:style>
  <w:style w:type="character" w:customStyle="1" w:styleId="10ptfontChar">
    <w:name w:val="10pt font Char"/>
    <w:link w:val="10ptfont"/>
    <w:rsid w:val="00C818A5"/>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C818A5"/>
    <w:rPr>
      <w:rFonts w:ascii="Garamond" w:hAnsi="Garamond"/>
      <w:bCs/>
      <w:color w:val="auto"/>
      <w:spacing w:val="5"/>
      <w:sz w:val="20"/>
      <w:u w:val="single"/>
    </w:rPr>
  </w:style>
  <w:style w:type="character" w:customStyle="1" w:styleId="StyleIntenseReferenceGaramondBold">
    <w:name w:val="Style Intense Reference + Garamond Bold"/>
    <w:rsid w:val="00C818A5"/>
    <w:rPr>
      <w:rFonts w:ascii="Garamond" w:hAnsi="Garamond"/>
      <w:b/>
      <w:bCs/>
      <w:color w:val="auto"/>
      <w:spacing w:val="5"/>
      <w:sz w:val="20"/>
      <w:u w:val="single"/>
    </w:rPr>
  </w:style>
  <w:style w:type="character" w:customStyle="1" w:styleId="newstime">
    <w:name w:val="newstime"/>
    <w:basedOn w:val="DefaultParagraphFont"/>
    <w:rsid w:val="00C818A5"/>
  </w:style>
  <w:style w:type="character" w:customStyle="1" w:styleId="IntenseReference1">
    <w:name w:val="Intense Reference1"/>
    <w:qFormat/>
    <w:rsid w:val="00C818A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818A5"/>
    <w:rPr>
      <w:rFonts w:ascii="Garamond" w:hAnsi="Garamond"/>
      <w:b/>
      <w:sz w:val="24"/>
      <w:szCs w:val="26"/>
      <w:bdr w:val="none" w:sz="0" w:space="0" w:color="auto"/>
      <w:shd w:val="clear" w:color="auto" w:fill="FFFF00"/>
    </w:rPr>
  </w:style>
  <w:style w:type="character" w:customStyle="1" w:styleId="ilad1">
    <w:name w:val="il_ad1"/>
    <w:rsid w:val="00C818A5"/>
    <w:rPr>
      <w:vanish/>
      <w:webHidden w:val="0"/>
      <w:color w:val="000000"/>
      <w:u w:val="single"/>
      <w:specVanish/>
    </w:rPr>
  </w:style>
  <w:style w:type="character" w:customStyle="1" w:styleId="Underline21">
    <w:name w:val="Underline 2"/>
    <w:basedOn w:val="DefaultParagraphFont"/>
    <w:uiPriority w:val="1"/>
    <w:qFormat/>
    <w:rsid w:val="00C818A5"/>
    <w:rPr>
      <w:b/>
      <w:u w:val="single"/>
    </w:rPr>
  </w:style>
  <w:style w:type="character" w:customStyle="1" w:styleId="tx">
    <w:name w:val="tx"/>
    <w:basedOn w:val="DefaultParagraphFont"/>
    <w:rsid w:val="00C818A5"/>
  </w:style>
  <w:style w:type="character" w:customStyle="1" w:styleId="oneclick-link">
    <w:name w:val="oneclick-link"/>
    <w:basedOn w:val="DefaultParagraphFont"/>
    <w:rsid w:val="00C818A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818A5"/>
  </w:style>
  <w:style w:type="character" w:customStyle="1" w:styleId="ipa">
    <w:name w:val="ipa"/>
    <w:basedOn w:val="DefaultParagraphFont"/>
    <w:rsid w:val="00C818A5"/>
  </w:style>
  <w:style w:type="paragraph" w:styleId="Index1">
    <w:name w:val="index 1"/>
    <w:basedOn w:val="Normal"/>
    <w:next w:val="Normal"/>
    <w:autoRedefine/>
    <w:unhideWhenUsed/>
    <w:rsid w:val="00C818A5"/>
    <w:pPr>
      <w:ind w:left="220" w:hanging="220"/>
    </w:pPr>
  </w:style>
  <w:style w:type="character" w:customStyle="1" w:styleId="cardunderlineChar0">
    <w:name w:val="card underline Char"/>
    <w:locked/>
    <w:rsid w:val="00C818A5"/>
  </w:style>
  <w:style w:type="paragraph" w:customStyle="1" w:styleId="cardunderline">
    <w:name w:val="card underline"/>
    <w:basedOn w:val="Normal"/>
    <w:next w:val="GAUnderline"/>
    <w:qFormat/>
    <w:rsid w:val="00C818A5"/>
  </w:style>
  <w:style w:type="paragraph" w:customStyle="1" w:styleId="post-subtitle">
    <w:name w:val="post-subtitle"/>
    <w:basedOn w:val="Normal"/>
    <w:qFormat/>
    <w:rsid w:val="00C818A5"/>
  </w:style>
  <w:style w:type="paragraph" w:customStyle="1" w:styleId="tagline1">
    <w:name w:val="tagline"/>
    <w:basedOn w:val="Normal"/>
    <w:next w:val="cardCharCharCharCharChar"/>
    <w:qFormat/>
    <w:rsid w:val="00C818A5"/>
  </w:style>
  <w:style w:type="paragraph" w:customStyle="1" w:styleId="TOCHeading1">
    <w:name w:val="TOC Heading1"/>
    <w:basedOn w:val="Heading1"/>
    <w:next w:val="Normal"/>
    <w:uiPriority w:val="39"/>
    <w:qFormat/>
    <w:rsid w:val="00C818A5"/>
    <w:rPr>
      <w:bCs w:val="0"/>
      <w:caps/>
    </w:rPr>
  </w:style>
  <w:style w:type="paragraph" w:customStyle="1" w:styleId="NoteLevel11">
    <w:name w:val="Note Level 11"/>
    <w:basedOn w:val="Normal"/>
    <w:next w:val="HeaderFooter"/>
    <w:uiPriority w:val="99"/>
    <w:qFormat/>
    <w:rsid w:val="00C818A5"/>
  </w:style>
  <w:style w:type="paragraph" w:customStyle="1" w:styleId="ReallySamllText">
    <w:name w:val="ReallySamllText"/>
    <w:basedOn w:val="Normal"/>
    <w:next w:val="CardTextUnderlined"/>
    <w:autoRedefine/>
    <w:qFormat/>
    <w:rsid w:val="00C818A5"/>
  </w:style>
  <w:style w:type="paragraph" w:customStyle="1" w:styleId="NormalWeb3">
    <w:name w:val="Normal (Web)3"/>
    <w:basedOn w:val="Normal"/>
    <w:next w:val="CardTagCharChar"/>
    <w:qFormat/>
    <w:rsid w:val="00C818A5"/>
  </w:style>
  <w:style w:type="paragraph" w:customStyle="1" w:styleId="cardCharCharCharCharChar">
    <w:name w:val="card Char Char Char Char Char"/>
    <w:basedOn w:val="Normal"/>
    <w:next w:val="fixed"/>
    <w:qFormat/>
    <w:rsid w:val="00C818A5"/>
  </w:style>
  <w:style w:type="paragraph" w:customStyle="1" w:styleId="TagCiteChar4">
    <w:name w:val="Tag / Cite Char"/>
    <w:basedOn w:val="Normal"/>
    <w:next w:val="textonormal"/>
    <w:qFormat/>
    <w:rsid w:val="00C818A5"/>
  </w:style>
  <w:style w:type="paragraph" w:customStyle="1" w:styleId="PageNumber2">
    <w:name w:val="Page Number2"/>
    <w:basedOn w:val="Normal"/>
    <w:next w:val="Normal"/>
    <w:qFormat/>
    <w:rsid w:val="00C818A5"/>
  </w:style>
  <w:style w:type="paragraph" w:customStyle="1" w:styleId="HeaderFooter">
    <w:name w:val="Header &amp; Footer"/>
    <w:next w:val="ExecutiveSummarytext"/>
    <w:qFormat/>
    <w:rsid w:val="00C818A5"/>
    <w:pPr>
      <w:spacing w:after="200" w:line="276" w:lineRule="auto"/>
    </w:pPr>
    <w:rPr>
      <w:rFonts w:eastAsiaTheme="minorHAnsi"/>
      <w:kern w:val="0"/>
      <w:sz w:val="22"/>
      <w:szCs w:val="22"/>
      <w:lang w:val="en-US" w:eastAsia="en-US"/>
      <w14:ligatures w14:val="none"/>
    </w:rPr>
  </w:style>
  <w:style w:type="paragraph" w:customStyle="1" w:styleId="CardTextSmall0">
    <w:name w:val="Card Text Small"/>
    <w:basedOn w:val="Normal"/>
    <w:qFormat/>
    <w:rsid w:val="00C818A5"/>
  </w:style>
  <w:style w:type="paragraph" w:customStyle="1" w:styleId="HeaderDebate">
    <w:name w:val="Header Debate"/>
    <w:basedOn w:val="Normal"/>
    <w:next w:val="byline1"/>
    <w:qFormat/>
    <w:rsid w:val="00C818A5"/>
  </w:style>
  <w:style w:type="paragraph" w:customStyle="1" w:styleId="NormalWeb1">
    <w:name w:val="Normal (Web)1"/>
    <w:basedOn w:val="Normal"/>
    <w:next w:val="PlaceholderText1"/>
    <w:qFormat/>
    <w:rsid w:val="00C818A5"/>
  </w:style>
  <w:style w:type="paragraph" w:customStyle="1" w:styleId="CardTagCharChar">
    <w:name w:val="Card Tag Char Char"/>
    <w:basedOn w:val="Normal"/>
    <w:next w:val="NoteLevel31"/>
    <w:qFormat/>
    <w:rsid w:val="00C818A5"/>
  </w:style>
  <w:style w:type="paragraph" w:customStyle="1" w:styleId="fixed">
    <w:name w:val="fixed"/>
    <w:basedOn w:val="Normal"/>
    <w:next w:val="NoteLevel41"/>
    <w:qFormat/>
    <w:rsid w:val="00C818A5"/>
  </w:style>
  <w:style w:type="paragraph" w:customStyle="1" w:styleId="textonormal">
    <w:name w:val="textonormal"/>
    <w:basedOn w:val="Normal"/>
    <w:next w:val="NoteLevel51"/>
    <w:qFormat/>
    <w:rsid w:val="00C818A5"/>
  </w:style>
  <w:style w:type="paragraph" w:customStyle="1" w:styleId="ExecutiveSummarytext">
    <w:name w:val="Executive Summary text"/>
    <w:basedOn w:val="Normal"/>
    <w:next w:val="Normal"/>
    <w:qFormat/>
    <w:rsid w:val="00C818A5"/>
  </w:style>
  <w:style w:type="character" w:customStyle="1" w:styleId="NormalUnderlineChar1">
    <w:name w:val="Normal Underline Char1"/>
    <w:locked/>
    <w:rsid w:val="00C818A5"/>
  </w:style>
  <w:style w:type="paragraph" w:customStyle="1" w:styleId="byline1">
    <w:name w:val="byline1"/>
    <w:basedOn w:val="Normal"/>
    <w:qFormat/>
    <w:rsid w:val="00C818A5"/>
  </w:style>
  <w:style w:type="paragraph" w:customStyle="1" w:styleId="PlaceholderText1">
    <w:name w:val="Placeholder Text1"/>
    <w:basedOn w:val="Normal"/>
    <w:next w:val="ImportantText"/>
    <w:qFormat/>
    <w:rsid w:val="00C818A5"/>
  </w:style>
  <w:style w:type="paragraph" w:customStyle="1" w:styleId="NoteLevel31">
    <w:name w:val="Note Level 31"/>
    <w:basedOn w:val="Normal"/>
    <w:qFormat/>
    <w:rsid w:val="00C818A5"/>
  </w:style>
  <w:style w:type="paragraph" w:customStyle="1" w:styleId="NoteLevel41">
    <w:name w:val="Note Level 41"/>
    <w:basedOn w:val="Normal"/>
    <w:next w:val="StyleBodyText11ptBlackUnderline"/>
    <w:qFormat/>
    <w:rsid w:val="00C818A5"/>
  </w:style>
  <w:style w:type="paragraph" w:customStyle="1" w:styleId="NoteLevel51">
    <w:name w:val="Note Level 51"/>
    <w:basedOn w:val="Normal"/>
    <w:qFormat/>
    <w:rsid w:val="00C818A5"/>
  </w:style>
  <w:style w:type="paragraph" w:customStyle="1" w:styleId="NoteLevel61">
    <w:name w:val="Note Level 61"/>
    <w:basedOn w:val="Normal"/>
    <w:next w:val="StyleBodyText11ptBoldBlack"/>
    <w:qFormat/>
    <w:rsid w:val="00C818A5"/>
  </w:style>
  <w:style w:type="paragraph" w:customStyle="1" w:styleId="NoteLevel71">
    <w:name w:val="Note Level 71"/>
    <w:basedOn w:val="Normal"/>
    <w:qFormat/>
    <w:rsid w:val="00C818A5"/>
  </w:style>
  <w:style w:type="paragraph" w:customStyle="1" w:styleId="NoteLevel81">
    <w:name w:val="Note Level 81"/>
    <w:basedOn w:val="Normal"/>
    <w:next w:val="StyletinyBold"/>
    <w:qFormat/>
    <w:rsid w:val="00C818A5"/>
  </w:style>
  <w:style w:type="paragraph" w:customStyle="1" w:styleId="NoteLevel91">
    <w:name w:val="Note Level 91"/>
    <w:basedOn w:val="Normal"/>
    <w:qFormat/>
    <w:rsid w:val="00C818A5"/>
  </w:style>
  <w:style w:type="character" w:customStyle="1" w:styleId="ImportantTextChar">
    <w:name w:val="Important Text Char"/>
    <w:locked/>
    <w:rsid w:val="00C818A5"/>
  </w:style>
  <w:style w:type="paragraph" w:customStyle="1" w:styleId="ImportantText">
    <w:name w:val="Important Text"/>
    <w:basedOn w:val="Normal"/>
    <w:next w:val="Normal"/>
    <w:qFormat/>
    <w:rsid w:val="00C818A5"/>
  </w:style>
  <w:style w:type="paragraph" w:customStyle="1" w:styleId="StyleBodyText11ptBlackUnderline">
    <w:name w:val="Style Body Text + 11 pt Black Underline"/>
    <w:basedOn w:val="Normal"/>
    <w:next w:val="ListContents"/>
    <w:qFormat/>
    <w:rsid w:val="00C818A5"/>
  </w:style>
  <w:style w:type="character" w:customStyle="1" w:styleId="StyleBodyText11ptBoldBlackChar">
    <w:name w:val="Style Body Text + 11 pt Bold Black Char"/>
    <w:locked/>
    <w:rsid w:val="00C818A5"/>
  </w:style>
  <w:style w:type="paragraph" w:customStyle="1" w:styleId="StyleBodyText11ptBoldBlack">
    <w:name w:val="Style Body Text + 11 pt Bold Black"/>
    <w:basedOn w:val="Normal"/>
    <w:next w:val="StyleListContents11ptCustomColorRGB353132Underline"/>
    <w:qFormat/>
    <w:rsid w:val="00C818A5"/>
  </w:style>
  <w:style w:type="paragraph" w:customStyle="1" w:styleId="StyletinyBold">
    <w:name w:val="Style tiny + Bold"/>
    <w:basedOn w:val="TagF3"/>
    <w:qFormat/>
    <w:rsid w:val="00C818A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818A5"/>
  </w:style>
  <w:style w:type="character" w:customStyle="1" w:styleId="Normal2BoldChar">
    <w:name w:val="Normal2 + Bold Char"/>
    <w:locked/>
    <w:rsid w:val="00C818A5"/>
  </w:style>
  <w:style w:type="paragraph" w:customStyle="1" w:styleId="Normal2Bold">
    <w:name w:val="Normal2 + Bold"/>
    <w:basedOn w:val="Normal"/>
    <w:next w:val="Unimportant"/>
    <w:qFormat/>
    <w:rsid w:val="00C818A5"/>
  </w:style>
  <w:style w:type="character" w:customStyle="1" w:styleId="ListContentsChar">
    <w:name w:val="List Contents Char"/>
    <w:locked/>
    <w:rsid w:val="00C818A5"/>
  </w:style>
  <w:style w:type="paragraph" w:customStyle="1" w:styleId="ListContents">
    <w:name w:val="List Contents"/>
    <w:basedOn w:val="Normal"/>
    <w:next w:val="Ununderlined"/>
    <w:qFormat/>
    <w:rsid w:val="00C818A5"/>
  </w:style>
  <w:style w:type="character" w:customStyle="1" w:styleId="StyleListContents11ptCustomColorRGB353132UnderlineChar">
    <w:name w:val="Style List Contents + 11 pt Custom Color(RGB(353132)) Underline Char"/>
    <w:locked/>
    <w:rsid w:val="00C818A5"/>
  </w:style>
  <w:style w:type="paragraph" w:customStyle="1" w:styleId="StyleListContents11ptCustomColorRGB353132Underline">
    <w:name w:val="Style List Contents + 11 pt Custom Color(RGB(353132)) Underline"/>
    <w:basedOn w:val="Ununderlined"/>
    <w:qFormat/>
    <w:rsid w:val="00C818A5"/>
    <w:rPr>
      <w:rFonts w:ascii="Calibri" w:eastAsiaTheme="minorHAnsi" w:hAnsi="Calibri" w:cs="Calibri"/>
      <w:kern w:val="0"/>
      <w:sz w:val="20"/>
      <w:szCs w:val="22"/>
      <w:lang w:val="en-US" w:eastAsia="en-US"/>
      <w14:ligatures w14:val="none"/>
    </w:rPr>
  </w:style>
  <w:style w:type="character" w:customStyle="1" w:styleId="UnimportantCharChar">
    <w:name w:val="Unimportant Char Char"/>
    <w:locked/>
    <w:rsid w:val="00C818A5"/>
  </w:style>
  <w:style w:type="paragraph" w:customStyle="1" w:styleId="Unimportant">
    <w:name w:val="Unimportant"/>
    <w:basedOn w:val="Normal"/>
    <w:next w:val="DebateCite"/>
    <w:qFormat/>
    <w:rsid w:val="00C818A5"/>
  </w:style>
  <w:style w:type="paragraph" w:customStyle="1" w:styleId="StyleHeading1Justified">
    <w:name w:val="Style Heading 1 + Justified"/>
    <w:basedOn w:val="Normal"/>
    <w:next w:val="Normal"/>
    <w:qFormat/>
    <w:rsid w:val="00C818A5"/>
  </w:style>
  <w:style w:type="paragraph" w:customStyle="1" w:styleId="textunderline0">
    <w:name w:val="text underline"/>
    <w:basedOn w:val="Normal"/>
    <w:next w:val="Heading4Cite"/>
    <w:autoRedefine/>
    <w:qFormat/>
    <w:rsid w:val="00C818A5"/>
  </w:style>
  <w:style w:type="paragraph" w:customStyle="1" w:styleId="DebateCite">
    <w:name w:val="Debate Cite"/>
    <w:basedOn w:val="Normal"/>
    <w:next w:val="Normaltag"/>
    <w:autoRedefine/>
    <w:qFormat/>
    <w:rsid w:val="00C818A5"/>
  </w:style>
  <w:style w:type="paragraph" w:customStyle="1" w:styleId="PreformattedText">
    <w:name w:val="Preformatted Text"/>
    <w:basedOn w:val="Normal"/>
    <w:next w:val="Cardnon-underlined"/>
    <w:qFormat/>
    <w:rsid w:val="00C818A5"/>
  </w:style>
  <w:style w:type="paragraph" w:customStyle="1" w:styleId="MaggieTag">
    <w:name w:val="MaggieTag"/>
    <w:basedOn w:val="Heading2"/>
    <w:next w:val="BlockTitle4"/>
    <w:qFormat/>
    <w:rsid w:val="00C818A5"/>
    <w:rPr>
      <w:bCs w:val="0"/>
      <w:caps/>
    </w:rPr>
  </w:style>
  <w:style w:type="paragraph" w:customStyle="1" w:styleId="4">
    <w:name w:val="4"/>
    <w:basedOn w:val="Normal"/>
    <w:next w:val="DottedUnderline1"/>
    <w:qFormat/>
    <w:rsid w:val="00C818A5"/>
  </w:style>
  <w:style w:type="paragraph" w:customStyle="1" w:styleId="BlockTitle4">
    <w:name w:val="%Block Title"/>
    <w:basedOn w:val="Heading1"/>
    <w:next w:val="PageNumber4"/>
    <w:qFormat/>
    <w:rsid w:val="00C818A5"/>
    <w:rPr>
      <w:bCs w:val="0"/>
      <w:caps/>
    </w:rPr>
  </w:style>
  <w:style w:type="paragraph" w:customStyle="1" w:styleId="ThickUnderline">
    <w:name w:val="ThickUnderline"/>
    <w:qFormat/>
    <w:rsid w:val="00C818A5"/>
    <w:pPr>
      <w:spacing w:after="200" w:line="276" w:lineRule="auto"/>
    </w:pPr>
    <w:rPr>
      <w:rFonts w:eastAsiaTheme="minorHAnsi"/>
      <w:kern w:val="0"/>
      <w:sz w:val="22"/>
      <w:szCs w:val="22"/>
      <w:lang w:val="en-US" w:eastAsia="en-US"/>
      <w14:ligatures w14:val="none"/>
    </w:rPr>
  </w:style>
  <w:style w:type="paragraph" w:customStyle="1" w:styleId="DottedUnderline1">
    <w:name w:val="DottedUnderline"/>
    <w:basedOn w:val="Normal"/>
    <w:qFormat/>
    <w:rsid w:val="00C818A5"/>
  </w:style>
  <w:style w:type="character" w:customStyle="1" w:styleId="Card-UnderlineChar">
    <w:name w:val="Card-Underline Char"/>
    <w:locked/>
    <w:rsid w:val="00C818A5"/>
  </w:style>
  <w:style w:type="paragraph" w:customStyle="1" w:styleId="Card-Underline0">
    <w:name w:val="Card-Underline"/>
    <w:basedOn w:val="Normal"/>
    <w:next w:val="read"/>
    <w:qFormat/>
    <w:rsid w:val="00C818A5"/>
  </w:style>
  <w:style w:type="paragraph" w:customStyle="1" w:styleId="PageNumber3">
    <w:name w:val="Page Number3"/>
    <w:basedOn w:val="Normal"/>
    <w:next w:val="Normal"/>
    <w:qFormat/>
    <w:rsid w:val="00C818A5"/>
  </w:style>
  <w:style w:type="paragraph" w:customStyle="1" w:styleId="PageNumber4">
    <w:name w:val="Page Number4"/>
    <w:basedOn w:val="Normal"/>
    <w:next w:val="Normal"/>
    <w:qFormat/>
    <w:rsid w:val="00C818A5"/>
  </w:style>
  <w:style w:type="paragraph" w:customStyle="1" w:styleId="PageNumber5">
    <w:name w:val="Page Number5"/>
    <w:basedOn w:val="Normal"/>
    <w:next w:val="Normal"/>
    <w:qFormat/>
    <w:rsid w:val="00C818A5"/>
  </w:style>
  <w:style w:type="character" w:customStyle="1" w:styleId="CircleChar">
    <w:name w:val="Circle Char"/>
    <w:locked/>
    <w:rsid w:val="00C818A5"/>
  </w:style>
  <w:style w:type="paragraph" w:customStyle="1" w:styleId="PageNumber6">
    <w:name w:val="Page Number6"/>
    <w:basedOn w:val="Normal"/>
    <w:next w:val="Normal"/>
    <w:qFormat/>
    <w:rsid w:val="00C818A5"/>
  </w:style>
  <w:style w:type="paragraph" w:customStyle="1" w:styleId="hn-byline">
    <w:name w:val="hn-byline"/>
    <w:basedOn w:val="Normal"/>
    <w:next w:val="bodyintro"/>
    <w:qFormat/>
    <w:rsid w:val="00C818A5"/>
  </w:style>
  <w:style w:type="paragraph" w:customStyle="1" w:styleId="articleinfo">
    <w:name w:val="articleinfo"/>
    <w:basedOn w:val="Normal"/>
    <w:next w:val="indent"/>
    <w:qFormat/>
    <w:rsid w:val="00C818A5"/>
  </w:style>
  <w:style w:type="character" w:customStyle="1" w:styleId="StyleStyle16ptChar">
    <w:name w:val="Style Style1 + 6 pt Char"/>
    <w:locked/>
    <w:rsid w:val="00C818A5"/>
  </w:style>
  <w:style w:type="paragraph" w:customStyle="1" w:styleId="StyleStyle16pt">
    <w:name w:val="Style Style1 + 6 pt"/>
    <w:basedOn w:val="Normal"/>
    <w:qFormat/>
    <w:rsid w:val="00C818A5"/>
  </w:style>
  <w:style w:type="paragraph" w:customStyle="1" w:styleId="PageNumber7">
    <w:name w:val="Page Number7"/>
    <w:basedOn w:val="Normal"/>
    <w:next w:val="Normal"/>
    <w:qFormat/>
    <w:rsid w:val="00C818A5"/>
  </w:style>
  <w:style w:type="paragraph" w:customStyle="1" w:styleId="PageNumber8">
    <w:name w:val="Page Number8"/>
    <w:basedOn w:val="Normal"/>
    <w:next w:val="Normal"/>
    <w:uiPriority w:val="99"/>
    <w:qFormat/>
    <w:rsid w:val="00C818A5"/>
  </w:style>
  <w:style w:type="character" w:customStyle="1" w:styleId="Style8ptChar">
    <w:name w:val="Style 8 pt Char"/>
    <w:rsid w:val="00C818A5"/>
  </w:style>
  <w:style w:type="character" w:customStyle="1" w:styleId="message-item">
    <w:name w:val="message-item"/>
    <w:rsid w:val="00C818A5"/>
  </w:style>
  <w:style w:type="character" w:customStyle="1" w:styleId="forenames">
    <w:name w:val="forenames"/>
    <w:rsid w:val="00C818A5"/>
  </w:style>
  <w:style w:type="character" w:customStyle="1" w:styleId="surname">
    <w:name w:val="surname"/>
    <w:rsid w:val="00C818A5"/>
  </w:style>
  <w:style w:type="character" w:customStyle="1" w:styleId="refpreview">
    <w:name w:val="refpreview"/>
    <w:rsid w:val="00C818A5"/>
  </w:style>
  <w:style w:type="character" w:customStyle="1" w:styleId="loose1">
    <w:name w:val="loose1"/>
    <w:rsid w:val="00C818A5"/>
  </w:style>
  <w:style w:type="character" w:customStyle="1" w:styleId="gsa">
    <w:name w:val="gs_a"/>
    <w:rsid w:val="00C818A5"/>
  </w:style>
  <w:style w:type="character" w:customStyle="1" w:styleId="mainarttitle">
    <w:name w:val="mainarttitle"/>
    <w:rsid w:val="00C818A5"/>
  </w:style>
  <w:style w:type="character" w:customStyle="1" w:styleId="mainartauthor">
    <w:name w:val="mainartauthor"/>
    <w:rsid w:val="00C818A5"/>
  </w:style>
  <w:style w:type="character" w:customStyle="1" w:styleId="mainartdate">
    <w:name w:val="mainartdate"/>
    <w:rsid w:val="00C818A5"/>
  </w:style>
  <w:style w:type="character" w:customStyle="1" w:styleId="gsggs">
    <w:name w:val="gs_ggs"/>
    <w:rsid w:val="00C818A5"/>
  </w:style>
  <w:style w:type="character" w:customStyle="1" w:styleId="ahead">
    <w:name w:val="a_head"/>
    <w:rsid w:val="00C818A5"/>
  </w:style>
  <w:style w:type="character" w:customStyle="1" w:styleId="docbody">
    <w:name w:val="docbody"/>
    <w:rsid w:val="00C818A5"/>
  </w:style>
  <w:style w:type="character" w:customStyle="1" w:styleId="bwxsm">
    <w:name w:val="b w xsm"/>
    <w:rsid w:val="00C818A5"/>
  </w:style>
  <w:style w:type="character" w:customStyle="1" w:styleId="fstd">
    <w:name w:val="f std"/>
    <w:rsid w:val="00C818A5"/>
  </w:style>
  <w:style w:type="character" w:customStyle="1" w:styleId="bio1">
    <w:name w:val="bio1"/>
    <w:rsid w:val="00C818A5"/>
  </w:style>
  <w:style w:type="character" w:customStyle="1" w:styleId="cardCharCharCharCharCharChar">
    <w:name w:val="card Char Char Char Char Char Char"/>
    <w:rsid w:val="00C818A5"/>
  </w:style>
  <w:style w:type="character" w:customStyle="1" w:styleId="Style24ptBoldUnderlineCenteredCharChar">
    <w:name w:val="Style 24 pt Bold Underline Centered Char Char"/>
    <w:rsid w:val="00C818A5"/>
  </w:style>
  <w:style w:type="character" w:customStyle="1" w:styleId="TagCiteCharChar0">
    <w:name w:val="Tag / Cite Char Char"/>
    <w:rsid w:val="00C818A5"/>
  </w:style>
  <w:style w:type="character" w:customStyle="1" w:styleId="CardTextUnderlinedCharChar">
    <w:name w:val="Card Text Underlined Char Char"/>
    <w:rsid w:val="00C818A5"/>
  </w:style>
  <w:style w:type="character" w:customStyle="1" w:styleId="CardTagCharCharChar">
    <w:name w:val="Card Tag Char Char Char"/>
    <w:rsid w:val="00C818A5"/>
  </w:style>
  <w:style w:type="character" w:customStyle="1" w:styleId="mainbody">
    <w:name w:val="mainbody"/>
    <w:basedOn w:val="DefaultParagraphFont"/>
    <w:rsid w:val="00C818A5"/>
  </w:style>
  <w:style w:type="character" w:customStyle="1" w:styleId="UnderlineStyleChar20">
    <w:name w:val="Underline Style Char2"/>
    <w:rsid w:val="00C818A5"/>
  </w:style>
  <w:style w:type="character" w:customStyle="1" w:styleId="t13">
    <w:name w:val="t13"/>
    <w:basedOn w:val="DefaultParagraphFont"/>
    <w:rsid w:val="00C818A5"/>
  </w:style>
  <w:style w:type="character" w:customStyle="1" w:styleId="CharChar17">
    <w:name w:val="Char Char17"/>
    <w:locked/>
    <w:rsid w:val="00C818A5"/>
  </w:style>
  <w:style w:type="character" w:customStyle="1" w:styleId="ilspan">
    <w:name w:val="il_span"/>
    <w:basedOn w:val="DefaultParagraphFont"/>
    <w:rsid w:val="00C818A5"/>
  </w:style>
  <w:style w:type="character" w:customStyle="1" w:styleId="leftidx1">
    <w:name w:val="leftidx1"/>
    <w:rsid w:val="00C818A5"/>
  </w:style>
  <w:style w:type="character" w:customStyle="1" w:styleId="blue1">
    <w:name w:val="blue1"/>
    <w:rsid w:val="00C818A5"/>
  </w:style>
  <w:style w:type="character" w:customStyle="1" w:styleId="author-link1">
    <w:name w:val="author-link1"/>
    <w:rsid w:val="00C818A5"/>
  </w:style>
  <w:style w:type="character" w:customStyle="1" w:styleId="black1">
    <w:name w:val="black1"/>
    <w:rsid w:val="00C818A5"/>
  </w:style>
  <w:style w:type="character" w:customStyle="1" w:styleId="StyleunderlinedCharBold">
    <w:name w:val="Style underlined Char + Bold"/>
    <w:rsid w:val="00C818A5"/>
  </w:style>
  <w:style w:type="character" w:customStyle="1" w:styleId="CardUnderline0">
    <w:name w:val="Card Underline"/>
    <w:rsid w:val="00C818A5"/>
  </w:style>
  <w:style w:type="character" w:customStyle="1" w:styleId="lingoregion">
    <w:name w:val="lingo_region"/>
    <w:basedOn w:val="DefaultParagraphFont"/>
    <w:rsid w:val="00C818A5"/>
  </w:style>
  <w:style w:type="character" w:customStyle="1" w:styleId="cite1">
    <w:name w:val="%cite"/>
    <w:rsid w:val="00C818A5"/>
  </w:style>
  <w:style w:type="character" w:customStyle="1" w:styleId="Emphasis21">
    <w:name w:val="%Emphasis2"/>
    <w:rsid w:val="00C818A5"/>
  </w:style>
  <w:style w:type="character" w:customStyle="1" w:styleId="AAAcite">
    <w:name w:val="AAAcite"/>
    <w:rsid w:val="00C818A5"/>
  </w:style>
  <w:style w:type="character" w:customStyle="1" w:styleId="tmplheaderlink">
    <w:name w:val="tmplheaderlink"/>
    <w:rsid w:val="00C818A5"/>
  </w:style>
  <w:style w:type="character" w:customStyle="1" w:styleId="pagination0">
    <w:name w:val="pagination"/>
    <w:basedOn w:val="DefaultParagraphFont"/>
    <w:rsid w:val="00C818A5"/>
  </w:style>
  <w:style w:type="character" w:customStyle="1" w:styleId="doi">
    <w:name w:val="doi"/>
    <w:basedOn w:val="DefaultParagraphFont"/>
    <w:rsid w:val="00C818A5"/>
  </w:style>
  <w:style w:type="character" w:customStyle="1" w:styleId="bodycontents">
    <w:name w:val="bodycontents"/>
    <w:basedOn w:val="DefaultParagraphFont"/>
    <w:rsid w:val="00C818A5"/>
  </w:style>
  <w:style w:type="character" w:customStyle="1" w:styleId="comma">
    <w:name w:val="comma"/>
    <w:basedOn w:val="DefaultParagraphFont"/>
    <w:rsid w:val="00C818A5"/>
  </w:style>
  <w:style w:type="character" w:customStyle="1" w:styleId="pad5right">
    <w:name w:val="pad5right"/>
    <w:basedOn w:val="DefaultParagraphFont"/>
    <w:rsid w:val="00C818A5"/>
  </w:style>
  <w:style w:type="character" w:customStyle="1" w:styleId="divider">
    <w:name w:val="divider"/>
    <w:basedOn w:val="DefaultParagraphFont"/>
    <w:rsid w:val="00C818A5"/>
  </w:style>
  <w:style w:type="character" w:customStyle="1" w:styleId="blogdate">
    <w:name w:val="blogdate"/>
    <w:basedOn w:val="DefaultParagraphFont"/>
    <w:rsid w:val="00C818A5"/>
  </w:style>
  <w:style w:type="character" w:customStyle="1" w:styleId="dot">
    <w:name w:val="dot"/>
    <w:basedOn w:val="DefaultParagraphFont"/>
    <w:rsid w:val="00C818A5"/>
  </w:style>
  <w:style w:type="character" w:customStyle="1" w:styleId="hn-date">
    <w:name w:val="hn-date"/>
    <w:basedOn w:val="DefaultParagraphFont"/>
    <w:rsid w:val="00C818A5"/>
  </w:style>
  <w:style w:type="character" w:customStyle="1" w:styleId="location">
    <w:name w:val="location"/>
    <w:basedOn w:val="DefaultParagraphFont"/>
    <w:rsid w:val="00C818A5"/>
  </w:style>
  <w:style w:type="character" w:customStyle="1" w:styleId="dropcap-letter">
    <w:name w:val="dropcap-letter"/>
    <w:basedOn w:val="DefaultParagraphFont"/>
    <w:rsid w:val="00C818A5"/>
  </w:style>
  <w:style w:type="character" w:customStyle="1" w:styleId="offscreen">
    <w:name w:val="offscreen"/>
    <w:basedOn w:val="DefaultParagraphFont"/>
    <w:rsid w:val="00C818A5"/>
  </w:style>
  <w:style w:type="character" w:customStyle="1" w:styleId="linked-in">
    <w:name w:val="linked-in"/>
    <w:basedOn w:val="DefaultParagraphFont"/>
    <w:rsid w:val="00C818A5"/>
  </w:style>
  <w:style w:type="character" w:customStyle="1" w:styleId="divs">
    <w:name w:val="divs"/>
    <w:basedOn w:val="DefaultParagraphFont"/>
    <w:rsid w:val="00C818A5"/>
  </w:style>
  <w:style w:type="character" w:customStyle="1" w:styleId="h4">
    <w:name w:val="h4"/>
    <w:rsid w:val="00C818A5"/>
  </w:style>
  <w:style w:type="character" w:customStyle="1" w:styleId="postheader">
    <w:name w:val="postheader"/>
    <w:basedOn w:val="DefaultParagraphFont"/>
    <w:rsid w:val="00C818A5"/>
  </w:style>
  <w:style w:type="numbering" w:customStyle="1" w:styleId="1ai1">
    <w:name w:val="1 / a / i1"/>
    <w:rsid w:val="00C818A5"/>
    <w:pPr>
      <w:numPr>
        <w:numId w:val="99"/>
      </w:numPr>
    </w:pPr>
  </w:style>
  <w:style w:type="numbering" w:styleId="1ai">
    <w:name w:val="Outline List 1"/>
    <w:basedOn w:val="NoList"/>
    <w:unhideWhenUsed/>
    <w:rsid w:val="00C818A5"/>
    <w:pPr>
      <w:numPr>
        <w:numId w:val="100"/>
      </w:numPr>
    </w:pPr>
  </w:style>
  <w:style w:type="paragraph" w:styleId="Index2">
    <w:name w:val="index 2"/>
    <w:basedOn w:val="Normal"/>
    <w:next w:val="Normal"/>
    <w:autoRedefine/>
    <w:rsid w:val="00C818A5"/>
    <w:pPr>
      <w:spacing w:after="200" w:line="276" w:lineRule="auto"/>
      <w:ind w:left="400" w:hanging="200"/>
    </w:pPr>
    <w:rPr>
      <w:bCs/>
    </w:rPr>
  </w:style>
  <w:style w:type="paragraph" w:styleId="Index3">
    <w:name w:val="index 3"/>
    <w:basedOn w:val="Normal"/>
    <w:next w:val="Normal"/>
    <w:autoRedefine/>
    <w:rsid w:val="00C818A5"/>
    <w:pPr>
      <w:spacing w:after="200" w:line="276" w:lineRule="auto"/>
      <w:ind w:left="600" w:hanging="200"/>
    </w:pPr>
    <w:rPr>
      <w:bCs/>
    </w:rPr>
  </w:style>
  <w:style w:type="paragraph" w:styleId="Index4">
    <w:name w:val="index 4"/>
    <w:basedOn w:val="Normal"/>
    <w:next w:val="Normal"/>
    <w:autoRedefine/>
    <w:rsid w:val="00C818A5"/>
    <w:pPr>
      <w:spacing w:after="200" w:line="276" w:lineRule="auto"/>
      <w:ind w:left="800" w:hanging="200"/>
    </w:pPr>
    <w:rPr>
      <w:bCs/>
    </w:rPr>
  </w:style>
  <w:style w:type="paragraph" w:styleId="Index5">
    <w:name w:val="index 5"/>
    <w:basedOn w:val="Normal"/>
    <w:next w:val="Normal"/>
    <w:autoRedefine/>
    <w:rsid w:val="00C818A5"/>
    <w:pPr>
      <w:spacing w:after="200" w:line="276" w:lineRule="auto"/>
      <w:ind w:left="1000" w:hanging="200"/>
    </w:pPr>
    <w:rPr>
      <w:bCs/>
    </w:rPr>
  </w:style>
  <w:style w:type="paragraph" w:styleId="Index6">
    <w:name w:val="index 6"/>
    <w:basedOn w:val="Normal"/>
    <w:next w:val="Normal"/>
    <w:autoRedefine/>
    <w:rsid w:val="00C818A5"/>
    <w:pPr>
      <w:spacing w:after="200" w:line="276" w:lineRule="auto"/>
      <w:ind w:left="1200" w:hanging="200"/>
    </w:pPr>
    <w:rPr>
      <w:bCs/>
    </w:rPr>
  </w:style>
  <w:style w:type="paragraph" w:styleId="Index7">
    <w:name w:val="index 7"/>
    <w:basedOn w:val="Normal"/>
    <w:next w:val="Normal"/>
    <w:autoRedefine/>
    <w:rsid w:val="00C818A5"/>
    <w:pPr>
      <w:spacing w:after="200" w:line="276" w:lineRule="auto"/>
      <w:ind w:left="1400" w:hanging="200"/>
    </w:pPr>
    <w:rPr>
      <w:bCs/>
    </w:rPr>
  </w:style>
  <w:style w:type="paragraph" w:styleId="Index8">
    <w:name w:val="index 8"/>
    <w:basedOn w:val="Normal"/>
    <w:next w:val="Normal"/>
    <w:autoRedefine/>
    <w:rsid w:val="00C818A5"/>
    <w:pPr>
      <w:spacing w:after="200" w:line="276" w:lineRule="auto"/>
      <w:ind w:left="1600" w:hanging="200"/>
    </w:pPr>
    <w:rPr>
      <w:bCs/>
    </w:rPr>
  </w:style>
  <w:style w:type="paragraph" w:styleId="Index9">
    <w:name w:val="index 9"/>
    <w:basedOn w:val="Normal"/>
    <w:next w:val="Normal"/>
    <w:autoRedefine/>
    <w:rsid w:val="00C818A5"/>
    <w:pPr>
      <w:spacing w:after="200" w:line="276" w:lineRule="auto"/>
      <w:ind w:left="1800" w:hanging="200"/>
    </w:pPr>
    <w:rPr>
      <w:bCs/>
    </w:rPr>
  </w:style>
  <w:style w:type="paragraph" w:styleId="IndexHeading">
    <w:name w:val="index heading"/>
    <w:basedOn w:val="Normal"/>
    <w:next w:val="Index1"/>
    <w:rsid w:val="00C818A5"/>
    <w:pPr>
      <w:spacing w:after="200" w:line="276" w:lineRule="auto"/>
    </w:pPr>
    <w:rPr>
      <w:bCs/>
    </w:rPr>
  </w:style>
  <w:style w:type="numbering" w:customStyle="1" w:styleId="NoList8">
    <w:name w:val="No List8"/>
    <w:next w:val="NoList"/>
    <w:semiHidden/>
    <w:unhideWhenUsed/>
    <w:rsid w:val="00C818A5"/>
  </w:style>
  <w:style w:type="numbering" w:customStyle="1" w:styleId="NoList9">
    <w:name w:val="No List9"/>
    <w:next w:val="NoList"/>
    <w:semiHidden/>
    <w:unhideWhenUsed/>
    <w:rsid w:val="00C818A5"/>
  </w:style>
  <w:style w:type="numbering" w:customStyle="1" w:styleId="NoList10">
    <w:name w:val="No List10"/>
    <w:next w:val="NoList"/>
    <w:semiHidden/>
    <w:unhideWhenUsed/>
    <w:rsid w:val="00C818A5"/>
  </w:style>
  <w:style w:type="numbering" w:customStyle="1" w:styleId="NoList13">
    <w:name w:val="No List13"/>
    <w:next w:val="NoList"/>
    <w:semiHidden/>
    <w:unhideWhenUsed/>
    <w:rsid w:val="00C818A5"/>
  </w:style>
  <w:style w:type="numbering" w:customStyle="1" w:styleId="NoList14">
    <w:name w:val="No List14"/>
    <w:next w:val="NoList"/>
    <w:semiHidden/>
    <w:unhideWhenUsed/>
    <w:rsid w:val="00C818A5"/>
  </w:style>
  <w:style w:type="numbering" w:customStyle="1" w:styleId="NoList15">
    <w:name w:val="No List15"/>
    <w:next w:val="NoList"/>
    <w:uiPriority w:val="99"/>
    <w:semiHidden/>
    <w:unhideWhenUsed/>
    <w:rsid w:val="00C818A5"/>
  </w:style>
  <w:style w:type="numbering" w:customStyle="1" w:styleId="NoList16">
    <w:name w:val="No List16"/>
    <w:next w:val="NoList"/>
    <w:uiPriority w:val="99"/>
    <w:semiHidden/>
    <w:unhideWhenUsed/>
    <w:rsid w:val="00C818A5"/>
  </w:style>
  <w:style w:type="numbering" w:customStyle="1" w:styleId="NoList17">
    <w:name w:val="No List17"/>
    <w:next w:val="NoList"/>
    <w:semiHidden/>
    <w:unhideWhenUsed/>
    <w:rsid w:val="00C818A5"/>
  </w:style>
  <w:style w:type="numbering" w:customStyle="1" w:styleId="NoList18">
    <w:name w:val="No List18"/>
    <w:next w:val="NoList"/>
    <w:uiPriority w:val="99"/>
    <w:semiHidden/>
    <w:unhideWhenUsed/>
    <w:rsid w:val="00C818A5"/>
  </w:style>
  <w:style w:type="numbering" w:customStyle="1" w:styleId="NoList19">
    <w:name w:val="No List19"/>
    <w:next w:val="NoList"/>
    <w:uiPriority w:val="99"/>
    <w:semiHidden/>
    <w:unhideWhenUsed/>
    <w:rsid w:val="00C818A5"/>
  </w:style>
  <w:style w:type="numbering" w:customStyle="1" w:styleId="NoList20">
    <w:name w:val="No List20"/>
    <w:next w:val="NoList"/>
    <w:semiHidden/>
    <w:unhideWhenUsed/>
    <w:rsid w:val="00C818A5"/>
  </w:style>
  <w:style w:type="numbering" w:customStyle="1" w:styleId="NoList31">
    <w:name w:val="No List31"/>
    <w:next w:val="NoList"/>
    <w:semiHidden/>
    <w:unhideWhenUsed/>
    <w:rsid w:val="00C818A5"/>
  </w:style>
  <w:style w:type="numbering" w:customStyle="1" w:styleId="NoList41">
    <w:name w:val="No List41"/>
    <w:next w:val="NoList"/>
    <w:semiHidden/>
    <w:unhideWhenUsed/>
    <w:rsid w:val="00C818A5"/>
  </w:style>
  <w:style w:type="numbering" w:customStyle="1" w:styleId="NoList51">
    <w:name w:val="No List51"/>
    <w:next w:val="NoList"/>
    <w:semiHidden/>
    <w:unhideWhenUsed/>
    <w:rsid w:val="00C818A5"/>
  </w:style>
  <w:style w:type="numbering" w:customStyle="1" w:styleId="NoList61">
    <w:name w:val="No List61"/>
    <w:next w:val="NoList"/>
    <w:semiHidden/>
    <w:unhideWhenUsed/>
    <w:rsid w:val="00C818A5"/>
  </w:style>
  <w:style w:type="numbering" w:customStyle="1" w:styleId="NoList71">
    <w:name w:val="No List71"/>
    <w:next w:val="NoList"/>
    <w:semiHidden/>
    <w:unhideWhenUsed/>
    <w:rsid w:val="00C818A5"/>
  </w:style>
  <w:style w:type="numbering" w:customStyle="1" w:styleId="NoList81">
    <w:name w:val="No List81"/>
    <w:next w:val="NoList"/>
    <w:semiHidden/>
    <w:unhideWhenUsed/>
    <w:rsid w:val="00C818A5"/>
  </w:style>
  <w:style w:type="numbering" w:customStyle="1" w:styleId="NoList91">
    <w:name w:val="No List91"/>
    <w:next w:val="NoList"/>
    <w:semiHidden/>
    <w:unhideWhenUsed/>
    <w:rsid w:val="00C818A5"/>
  </w:style>
  <w:style w:type="numbering" w:customStyle="1" w:styleId="NoList101">
    <w:name w:val="No List101"/>
    <w:next w:val="NoList"/>
    <w:uiPriority w:val="99"/>
    <w:semiHidden/>
    <w:unhideWhenUsed/>
    <w:rsid w:val="00C818A5"/>
  </w:style>
  <w:style w:type="numbering" w:customStyle="1" w:styleId="NoList121">
    <w:name w:val="No List121"/>
    <w:next w:val="NoList"/>
    <w:semiHidden/>
    <w:unhideWhenUsed/>
    <w:rsid w:val="00C818A5"/>
  </w:style>
  <w:style w:type="numbering" w:customStyle="1" w:styleId="NoList131">
    <w:name w:val="No List131"/>
    <w:next w:val="NoList"/>
    <w:semiHidden/>
    <w:unhideWhenUsed/>
    <w:rsid w:val="00C818A5"/>
  </w:style>
  <w:style w:type="numbering" w:customStyle="1" w:styleId="NoList141">
    <w:name w:val="No List141"/>
    <w:next w:val="NoList"/>
    <w:semiHidden/>
    <w:unhideWhenUsed/>
    <w:rsid w:val="00C818A5"/>
  </w:style>
  <w:style w:type="paragraph" w:customStyle="1" w:styleId="Quote20">
    <w:name w:val="Quote2"/>
    <w:basedOn w:val="Default"/>
    <w:next w:val="Default"/>
    <w:qFormat/>
    <w:rsid w:val="00C818A5"/>
    <w:pPr>
      <w:spacing w:after="0" w:line="240" w:lineRule="auto"/>
    </w:pPr>
    <w:rPr>
      <w:rFonts w:ascii="Times New Roman" w:eastAsia="Calibri" w:hAnsi="Times New Roman" w:cs="Times New Roman"/>
      <w:sz w:val="24"/>
      <w:szCs w:val="22"/>
    </w:rPr>
  </w:style>
  <w:style w:type="numbering" w:customStyle="1" w:styleId="NoList22">
    <w:name w:val="No List22"/>
    <w:next w:val="NoList"/>
    <w:semiHidden/>
    <w:unhideWhenUsed/>
    <w:rsid w:val="00C818A5"/>
  </w:style>
  <w:style w:type="numbering" w:customStyle="1" w:styleId="NoList23">
    <w:name w:val="No List23"/>
    <w:next w:val="NoList"/>
    <w:semiHidden/>
    <w:unhideWhenUsed/>
    <w:rsid w:val="00C818A5"/>
  </w:style>
  <w:style w:type="numbering" w:customStyle="1" w:styleId="NoList24">
    <w:name w:val="No List24"/>
    <w:next w:val="NoList"/>
    <w:semiHidden/>
    <w:unhideWhenUsed/>
    <w:rsid w:val="00C818A5"/>
  </w:style>
  <w:style w:type="numbering" w:customStyle="1" w:styleId="NoList25">
    <w:name w:val="No List25"/>
    <w:next w:val="NoList"/>
    <w:semiHidden/>
    <w:unhideWhenUsed/>
    <w:rsid w:val="00C818A5"/>
  </w:style>
  <w:style w:type="character" w:customStyle="1" w:styleId="HighlightedUnderlineEmphasis">
    <w:name w:val="Highlighted Underline Emphasis"/>
    <w:rsid w:val="00C818A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C818A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818A5"/>
    <w:rPr>
      <w:b w:val="0"/>
      <w:bCs w:val="0"/>
      <w:sz w:val="22"/>
      <w:u w:val="single"/>
      <w:bdr w:val="none" w:sz="0" w:space="0" w:color="auto"/>
    </w:rPr>
  </w:style>
  <w:style w:type="character" w:customStyle="1" w:styleId="cit-title">
    <w:name w:val="cit-title"/>
    <w:basedOn w:val="DefaultParagraphFont"/>
    <w:rsid w:val="00C818A5"/>
  </w:style>
  <w:style w:type="paragraph" w:customStyle="1" w:styleId="txttitle">
    <w:name w:val="txttitle"/>
    <w:basedOn w:val="Normal"/>
    <w:qFormat/>
    <w:rsid w:val="00C818A5"/>
    <w:pPr>
      <w:spacing w:before="100" w:beforeAutospacing="1" w:after="100" w:afterAutospacing="1"/>
    </w:pPr>
    <w:rPr>
      <w:sz w:val="24"/>
    </w:rPr>
  </w:style>
  <w:style w:type="character" w:customStyle="1" w:styleId="z3988">
    <w:name w:val="z3988"/>
    <w:basedOn w:val="DefaultParagraphFont"/>
    <w:rsid w:val="00C818A5"/>
  </w:style>
  <w:style w:type="character" w:customStyle="1" w:styleId="nowrap">
    <w:name w:val="nowrap"/>
    <w:basedOn w:val="DefaultParagraphFont"/>
    <w:rsid w:val="00C818A5"/>
  </w:style>
  <w:style w:type="paragraph" w:customStyle="1" w:styleId="SmallCards">
    <w:name w:val="Small Cards"/>
    <w:basedOn w:val="Normal"/>
    <w:link w:val="SmallCardsChar"/>
    <w:autoRedefine/>
    <w:qFormat/>
    <w:rsid w:val="00C818A5"/>
    <w:rPr>
      <w:rFonts w:eastAsia="Times New Roman"/>
      <w:sz w:val="16"/>
      <w:szCs w:val="20"/>
    </w:rPr>
  </w:style>
  <w:style w:type="character" w:customStyle="1" w:styleId="freeaccess">
    <w:name w:val="freeaccess"/>
    <w:basedOn w:val="DefaultParagraphFont"/>
    <w:rsid w:val="00C818A5"/>
  </w:style>
  <w:style w:type="character" w:customStyle="1" w:styleId="BoxX2">
    <w:name w:val="BoxX2"/>
    <w:qFormat/>
    <w:rsid w:val="00C818A5"/>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C818A5"/>
    <w:rPr>
      <w:rFonts w:eastAsia="SimSun"/>
      <w:sz w:val="22"/>
      <w:szCs w:val="22"/>
      <w:lang w:eastAsia="zh-CN"/>
    </w:rPr>
  </w:style>
  <w:style w:type="character" w:customStyle="1" w:styleId="StyleStyle49pt9Char">
    <w:name w:val="Style Style4 + 9 pt9 Char"/>
    <w:link w:val="StyleStyle49pt9"/>
    <w:rsid w:val="00C818A5"/>
    <w:rPr>
      <w:rFonts w:ascii="Calibri" w:eastAsia="SimSun" w:hAnsi="Calibri" w:cs="Calibri"/>
      <w:kern w:val="0"/>
      <w:sz w:val="22"/>
      <w:szCs w:val="22"/>
      <w:u w:val="single"/>
      <w:lang w:val="en-US"/>
      <w14:ligatures w14:val="none"/>
    </w:rPr>
  </w:style>
  <w:style w:type="paragraph" w:customStyle="1" w:styleId="DebateBlocking">
    <w:name w:val="DebateBlocking"/>
    <w:basedOn w:val="Normal"/>
    <w:next w:val="Nothing"/>
    <w:uiPriority w:val="99"/>
    <w:qFormat/>
    <w:rsid w:val="00C818A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818A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818A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818A5"/>
    <w:pPr>
      <w:spacing w:before="100" w:beforeAutospacing="1" w:after="100" w:afterAutospacing="1"/>
    </w:pPr>
    <w:rPr>
      <w:rFonts w:eastAsia="Times New Roman"/>
      <w:sz w:val="24"/>
    </w:rPr>
  </w:style>
  <w:style w:type="paragraph" w:customStyle="1" w:styleId="CiteLittle">
    <w:name w:val="Cite Little"/>
    <w:next w:val="Normal"/>
    <w:qFormat/>
    <w:rsid w:val="00C818A5"/>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C818A5"/>
    <w:rPr>
      <w:rFonts w:ascii="Times New Roman" w:eastAsia="MS Mincho" w:hAnsi="Times New Roman"/>
      <w:b/>
      <w:bCs/>
      <w:u w:val="thick"/>
    </w:rPr>
  </w:style>
  <w:style w:type="character" w:customStyle="1" w:styleId="StyleAsianMSMincho">
    <w:name w:val="Style (Asian) MS Mincho"/>
    <w:rsid w:val="00C818A5"/>
    <w:rPr>
      <w:rFonts w:ascii="Times New Roman" w:eastAsia="MS Mincho" w:hAnsi="Times New Roman"/>
      <w:u w:val="thick"/>
    </w:rPr>
  </w:style>
  <w:style w:type="paragraph" w:customStyle="1" w:styleId="docheader">
    <w:name w:val="doc header"/>
    <w:autoRedefine/>
    <w:qFormat/>
    <w:rsid w:val="00C818A5"/>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C818A5"/>
    <w:pPr>
      <w:jc w:val="right"/>
    </w:pPr>
    <w:rPr>
      <w:rFonts w:ascii="Times New Roman" w:eastAsia="Malgun Gothic" w:hAnsi="Times New Roman" w:cs="Times New Roman"/>
      <w:b/>
      <w:kern w:val="0"/>
      <w:sz w:val="22"/>
      <w:lang w:val="en-US" w:eastAsia="en-US"/>
      <w14:ligatures w14:val="none"/>
    </w:rPr>
  </w:style>
  <w:style w:type="character" w:customStyle="1" w:styleId="crosslinkpopup">
    <w:name w:val="crosslinkpopup"/>
    <w:rsid w:val="00C818A5"/>
  </w:style>
  <w:style w:type="paragraph" w:customStyle="1" w:styleId="blocorganizer">
    <w:name w:val="bloc organizer"/>
    <w:basedOn w:val="Heading1"/>
    <w:next w:val="bloctitles"/>
    <w:link w:val="blocorganizerChar"/>
    <w:autoRedefine/>
    <w:qFormat/>
    <w:rsid w:val="00C818A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val="0"/>
      <w:caps/>
      <w:sz w:val="4"/>
      <w:u w:val="single"/>
    </w:rPr>
  </w:style>
  <w:style w:type="character" w:customStyle="1" w:styleId="blocorganizerChar">
    <w:name w:val="bloc organizer Char"/>
    <w:link w:val="blocorganizer"/>
    <w:rsid w:val="00C818A5"/>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C818A5"/>
    <w:rPr>
      <w:rFonts w:ascii="Times New Roman" w:eastAsia="Times New Roman" w:hAnsi="Times New Roman" w:cs="Calibri"/>
      <w:b/>
      <w:sz w:val="24"/>
      <w:szCs w:val="20"/>
      <w:u w:val="single"/>
    </w:rPr>
  </w:style>
  <w:style w:type="character" w:customStyle="1" w:styleId="tagChar0">
    <w:name w:val="%tag Char"/>
    <w:link w:val="tag"/>
    <w:uiPriority w:val="99"/>
    <w:rsid w:val="00C818A5"/>
    <w:rPr>
      <w:rFonts w:ascii="Garamond" w:eastAsia="Times New Roman" w:hAnsi="Garamond" w:cs="Calibri"/>
      <w:bCs/>
      <w:kern w:val="0"/>
      <w:sz w:val="18"/>
      <w:lang w:val="en-US" w:eastAsia="en-US"/>
      <w14:ligatures w14:val="none"/>
    </w:rPr>
  </w:style>
  <w:style w:type="character" w:customStyle="1" w:styleId="AAAcardChar">
    <w:name w:val="AAAcard Char"/>
    <w:link w:val="AAAcard"/>
    <w:uiPriority w:val="99"/>
    <w:rsid w:val="00C818A5"/>
    <w:rPr>
      <w:rFonts w:ascii="Calibri" w:eastAsia="Times New Roman" w:hAnsi="Calibri" w:cs="Calibri"/>
      <w:kern w:val="0"/>
      <w:sz w:val="20"/>
      <w:lang w:val="en-US" w:eastAsia="en-US"/>
      <w14:ligatures w14:val="none"/>
    </w:rPr>
  </w:style>
  <w:style w:type="character" w:customStyle="1" w:styleId="underlineCharChar2">
    <w:name w:val="underline Char Char"/>
    <w:rsid w:val="00C818A5"/>
    <w:rPr>
      <w:rFonts w:ascii="Arial Narrow" w:eastAsia="Times New Roman" w:hAnsi="Arial Narrow" w:cs="Calibri"/>
      <w:sz w:val="24"/>
      <w:u w:val="single"/>
    </w:rPr>
  </w:style>
  <w:style w:type="paragraph" w:customStyle="1" w:styleId="tagstyle1">
    <w:name w:val="tagstyle"/>
    <w:basedOn w:val="Normal"/>
    <w:qFormat/>
    <w:rsid w:val="00C818A5"/>
    <w:pPr>
      <w:spacing w:before="100" w:beforeAutospacing="1" w:after="100" w:afterAutospacing="1"/>
    </w:pPr>
    <w:rPr>
      <w:rFonts w:eastAsia="Times New Roman"/>
      <w:sz w:val="24"/>
    </w:rPr>
  </w:style>
  <w:style w:type="character" w:customStyle="1" w:styleId="newsstorytitle">
    <w:name w:val="news_story_title"/>
    <w:rsid w:val="00C818A5"/>
  </w:style>
  <w:style w:type="character" w:customStyle="1" w:styleId="yqlink">
    <w:name w:val="yqlink"/>
    <w:rsid w:val="00C818A5"/>
  </w:style>
  <w:style w:type="character" w:customStyle="1" w:styleId="clbody">
    <w:name w:val="clbody"/>
    <w:rsid w:val="00C818A5"/>
  </w:style>
  <w:style w:type="character" w:customStyle="1" w:styleId="norm">
    <w:name w:val="norm"/>
    <w:rsid w:val="00C818A5"/>
  </w:style>
  <w:style w:type="character" w:customStyle="1" w:styleId="boldandunderlinecharcharcharcharcharcharcharcharcharcharcharcharcharcharcharchar0">
    <w:name w:val="boldandunderlinecharcharcharcharcharcharcharcharcharcharcharcharcharcharcharchar"/>
    <w:rsid w:val="00C818A5"/>
  </w:style>
  <w:style w:type="character" w:customStyle="1" w:styleId="underlinecharcharcharcharcharcharcharcharcharcharcharcharcharchar0">
    <w:name w:val="underlinecharcharcharcharcharcharcharcharcharcharcharcharcharchar"/>
    <w:rsid w:val="00C818A5"/>
  </w:style>
  <w:style w:type="character" w:customStyle="1" w:styleId="CharCharCharCharCharChar1Char">
    <w:name w:val="Char Char Char Char Char Char1 Char"/>
    <w:rsid w:val="00C818A5"/>
    <w:rPr>
      <w:rFonts w:ascii="Times New Roman" w:eastAsia="Times New Roman" w:hAnsi="Times New Roman" w:cs="Times New Roman"/>
      <w:b/>
      <w:sz w:val="24"/>
      <w:szCs w:val="24"/>
    </w:rPr>
  </w:style>
  <w:style w:type="character" w:customStyle="1" w:styleId="emphasis22">
    <w:name w:val="emphasis2"/>
    <w:rsid w:val="00C818A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18A5"/>
    <w:rPr>
      <w:sz w:val="24"/>
      <w:szCs w:val="24"/>
      <w:lang w:val="en-US" w:eastAsia="en-US" w:bidi="ar-SA"/>
    </w:rPr>
  </w:style>
  <w:style w:type="character" w:customStyle="1" w:styleId="NewTag">
    <w:name w:val="NewTag"/>
    <w:uiPriority w:val="1"/>
    <w:qFormat/>
    <w:rsid w:val="00C818A5"/>
    <w:rPr>
      <w:rFonts w:ascii="Georgia" w:hAnsi="Georgia"/>
      <w:b/>
      <w:sz w:val="24"/>
    </w:rPr>
  </w:style>
  <w:style w:type="character" w:customStyle="1" w:styleId="searchtools-record-title">
    <w:name w:val="searchtools-record-title"/>
    <w:basedOn w:val="DefaultParagraphFont"/>
    <w:rsid w:val="00C818A5"/>
  </w:style>
  <w:style w:type="character" w:customStyle="1" w:styleId="rightside">
    <w:name w:val="rightside"/>
    <w:rsid w:val="00C818A5"/>
  </w:style>
  <w:style w:type="character" w:customStyle="1" w:styleId="flourish">
    <w:name w:val="flourish"/>
    <w:rsid w:val="00C818A5"/>
  </w:style>
  <w:style w:type="character" w:customStyle="1" w:styleId="style150">
    <w:name w:val="style150"/>
    <w:rsid w:val="00C818A5"/>
  </w:style>
  <w:style w:type="character" w:customStyle="1" w:styleId="head">
    <w:name w:val="head"/>
    <w:rsid w:val="00C818A5"/>
  </w:style>
  <w:style w:type="character" w:customStyle="1" w:styleId="titletxt">
    <w:name w:val="titletxt"/>
    <w:rsid w:val="00C818A5"/>
  </w:style>
  <w:style w:type="character" w:customStyle="1" w:styleId="colbcopy">
    <w:name w:val="colbcopy"/>
    <w:rsid w:val="00C818A5"/>
  </w:style>
  <w:style w:type="character" w:customStyle="1" w:styleId="hcard">
    <w:name w:val="hcard"/>
    <w:rsid w:val="00C818A5"/>
  </w:style>
  <w:style w:type="paragraph" w:customStyle="1" w:styleId="StylePlainTextTimesNewRomanBold">
    <w:name w:val="Style Plain Text + Times New Roman Bold"/>
    <w:basedOn w:val="PlainText"/>
    <w:qFormat/>
    <w:rsid w:val="00C818A5"/>
    <w:rPr>
      <w:rFonts w:ascii="Courier" w:eastAsia="Cambria" w:hAnsi="Courier" w:cstheme="minorBidi"/>
      <w:sz w:val="21"/>
      <w:szCs w:val="21"/>
    </w:rPr>
  </w:style>
  <w:style w:type="paragraph" w:customStyle="1" w:styleId="hotroute2">
    <w:name w:val="hotroute"/>
    <w:basedOn w:val="Normal"/>
    <w:qFormat/>
    <w:rsid w:val="00C818A5"/>
    <w:pPr>
      <w:ind w:left="288"/>
    </w:pPr>
  </w:style>
  <w:style w:type="paragraph" w:customStyle="1" w:styleId="DeleteAnalytics">
    <w:name w:val="Delete Analytics"/>
    <w:basedOn w:val="Heading4"/>
    <w:qFormat/>
    <w:rsid w:val="00C818A5"/>
    <w:rPr>
      <w:bCs w:val="0"/>
      <w:color w:val="800000"/>
    </w:rPr>
  </w:style>
  <w:style w:type="paragraph" w:customStyle="1" w:styleId="ReallyFuckingSmall0">
    <w:name w:val="Really Fucking Small"/>
    <w:basedOn w:val="Normal"/>
    <w:link w:val="ReallyFuckingSmallChar0"/>
    <w:qFormat/>
    <w:rsid w:val="00C818A5"/>
    <w:pPr>
      <w:ind w:left="144"/>
    </w:pPr>
    <w:rPr>
      <w:rFonts w:eastAsia="Times New Roman"/>
      <w:sz w:val="12"/>
    </w:rPr>
  </w:style>
  <w:style w:type="character" w:customStyle="1" w:styleId="ReallyFuckingSmallChar0">
    <w:name w:val="Really Fucking Small Char"/>
    <w:link w:val="ReallyFuckingSmall0"/>
    <w:rsid w:val="00C818A5"/>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C818A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818A5"/>
    <w:rPr>
      <w:rFonts w:ascii="Franklin Gothic Heavy" w:eastAsiaTheme="minorHAnsi" w:hAnsi="Franklin Gothic Heavy" w:cs="Calibri"/>
      <w:kern w:val="0"/>
      <w:szCs w:val="22"/>
      <w:u w:val="single"/>
      <w:bdr w:val="single" w:sz="4" w:space="0" w:color="auto"/>
      <w:lang w:val="en-US" w:eastAsia="en-US"/>
      <w14:ligatures w14:val="none"/>
    </w:rPr>
  </w:style>
  <w:style w:type="character" w:customStyle="1" w:styleId="Qualified">
    <w:name w:val="Qualified"/>
    <w:rsid w:val="00C818A5"/>
    <w:rPr>
      <w:rFonts w:asciiTheme="majorHAnsi" w:hAnsiTheme="majorHAnsi"/>
      <w:b/>
      <w:bCs/>
      <w:sz w:val="16"/>
    </w:rPr>
  </w:style>
  <w:style w:type="character" w:customStyle="1" w:styleId="BlockTitleChar0">
    <w:name w:val="%Block Title Char"/>
    <w:rsid w:val="00C818A5"/>
    <w:rPr>
      <w:rFonts w:ascii="Arial" w:eastAsia="Times New Roman" w:hAnsi="Arial" w:cs="Arial"/>
      <w:b/>
      <w:bCs/>
      <w:kern w:val="32"/>
      <w:sz w:val="28"/>
      <w:szCs w:val="32"/>
    </w:rPr>
  </w:style>
  <w:style w:type="character" w:customStyle="1" w:styleId="columntexthead">
    <w:name w:val="columntexthead"/>
    <w:rsid w:val="00C818A5"/>
  </w:style>
  <w:style w:type="character" w:customStyle="1" w:styleId="instruction">
    <w:name w:val="instruction"/>
    <w:rsid w:val="00C818A5"/>
  </w:style>
  <w:style w:type="character" w:customStyle="1" w:styleId="imagelink">
    <w:name w:val="imagelink"/>
    <w:rsid w:val="00C818A5"/>
  </w:style>
  <w:style w:type="character" w:customStyle="1" w:styleId="leadin">
    <w:name w:val="leadin"/>
    <w:rsid w:val="00C818A5"/>
  </w:style>
  <w:style w:type="character" w:customStyle="1" w:styleId="noticiabyline">
    <w:name w:val="noticia_byline"/>
    <w:rsid w:val="00C818A5"/>
  </w:style>
  <w:style w:type="character" w:customStyle="1" w:styleId="rightnowyahoo">
    <w:name w:val="right_now_yahoo"/>
    <w:rsid w:val="00C818A5"/>
  </w:style>
  <w:style w:type="character" w:customStyle="1" w:styleId="submittedmeta">
    <w:name w:val="submitted meta"/>
    <w:rsid w:val="00C818A5"/>
  </w:style>
  <w:style w:type="character" w:customStyle="1" w:styleId="AAAunderline">
    <w:name w:val="AAAunderline"/>
    <w:qFormat/>
    <w:rsid w:val="00C818A5"/>
    <w:rPr>
      <w:b/>
      <w:u w:val="single"/>
    </w:rPr>
  </w:style>
  <w:style w:type="paragraph" w:customStyle="1" w:styleId="IndexHeader">
    <w:name w:val="Index Header"/>
    <w:basedOn w:val="Normal"/>
    <w:qFormat/>
    <w:rsid w:val="00C818A5"/>
    <w:pPr>
      <w:ind w:left="-720"/>
      <w:outlineLvl w:val="0"/>
    </w:pPr>
    <w:rPr>
      <w:rFonts w:eastAsia="Times New Roman"/>
      <w:b/>
      <w:bCs/>
      <w:sz w:val="36"/>
      <w:szCs w:val="20"/>
    </w:rPr>
  </w:style>
  <w:style w:type="character" w:customStyle="1" w:styleId="IndexHeaderChar">
    <w:name w:val="Index Header Char"/>
    <w:rsid w:val="00C818A5"/>
    <w:rPr>
      <w:rFonts w:ascii="Times New Roman" w:eastAsia="Times New Roman" w:hAnsi="Times New Roman"/>
      <w:b/>
      <w:bCs/>
      <w:sz w:val="36"/>
    </w:rPr>
  </w:style>
  <w:style w:type="paragraph" w:customStyle="1" w:styleId="CardRead">
    <w:name w:val="Card_Read"/>
    <w:basedOn w:val="Normal"/>
    <w:qFormat/>
    <w:rsid w:val="00C818A5"/>
    <w:rPr>
      <w:rFonts w:ascii="Times" w:eastAsia="Times" w:hAnsi="Times"/>
      <w:szCs w:val="20"/>
    </w:rPr>
  </w:style>
  <w:style w:type="paragraph" w:customStyle="1" w:styleId="CardNU">
    <w:name w:val="CardNU"/>
    <w:basedOn w:val="Normal"/>
    <w:qFormat/>
    <w:rsid w:val="00C818A5"/>
    <w:rPr>
      <w:rFonts w:ascii="Times" w:eastAsia="Times" w:hAnsi="Times"/>
      <w:sz w:val="14"/>
      <w:szCs w:val="20"/>
    </w:rPr>
  </w:style>
  <w:style w:type="paragraph" w:customStyle="1" w:styleId="StyleHeading310pt">
    <w:name w:val="Style Heading 3 + 10 pt"/>
    <w:basedOn w:val="Heading3"/>
    <w:qFormat/>
    <w:rsid w:val="00C818A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818A5"/>
    <w:rPr>
      <w:rFonts w:ascii="Times New Roman" w:eastAsia="Times New Roman" w:hAnsi="Times New Roman" w:cs="Arial"/>
      <w:b/>
      <w:bCs/>
      <w:sz w:val="26"/>
      <w:szCs w:val="26"/>
    </w:rPr>
  </w:style>
  <w:style w:type="paragraph" w:customStyle="1" w:styleId="Style30">
    <w:name w:val="Style 3"/>
    <w:basedOn w:val="Normal"/>
    <w:qFormat/>
    <w:rsid w:val="00C818A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818A5"/>
    <w:pPr>
      <w:spacing w:after="60"/>
    </w:pPr>
    <w:rPr>
      <w:rFonts w:eastAsia="Times New Roman"/>
      <w:sz w:val="18"/>
    </w:rPr>
  </w:style>
  <w:style w:type="paragraph" w:customStyle="1" w:styleId="OmniPage8">
    <w:name w:val="OmniPage #8"/>
    <w:basedOn w:val="Normal"/>
    <w:qFormat/>
    <w:rsid w:val="00C818A5"/>
    <w:rPr>
      <w:rFonts w:eastAsia="Times New Roman"/>
      <w:color w:val="000000"/>
      <w:szCs w:val="20"/>
    </w:rPr>
  </w:style>
  <w:style w:type="paragraph" w:customStyle="1" w:styleId="OmniPage6">
    <w:name w:val="OmniPage #6"/>
    <w:basedOn w:val="Normal"/>
    <w:qFormat/>
    <w:rsid w:val="00C818A5"/>
    <w:rPr>
      <w:rFonts w:eastAsia="Times New Roman"/>
      <w:color w:val="000000"/>
      <w:szCs w:val="20"/>
    </w:rPr>
  </w:style>
  <w:style w:type="paragraph" w:customStyle="1" w:styleId="OmniPage7">
    <w:name w:val="OmniPage #7"/>
    <w:basedOn w:val="Normal"/>
    <w:qFormat/>
    <w:rsid w:val="00C818A5"/>
    <w:rPr>
      <w:rFonts w:eastAsia="Times New Roman"/>
      <w:color w:val="000000"/>
      <w:szCs w:val="20"/>
    </w:rPr>
  </w:style>
  <w:style w:type="paragraph" w:customStyle="1" w:styleId="OmniPage11">
    <w:name w:val="OmniPage #11"/>
    <w:basedOn w:val="Normal"/>
    <w:qFormat/>
    <w:rsid w:val="00C818A5"/>
    <w:rPr>
      <w:rFonts w:eastAsia="Times New Roman"/>
      <w:color w:val="000000"/>
      <w:szCs w:val="20"/>
    </w:rPr>
  </w:style>
  <w:style w:type="paragraph" w:customStyle="1" w:styleId="OmniPage12">
    <w:name w:val="OmniPage #12"/>
    <w:basedOn w:val="Normal"/>
    <w:qFormat/>
    <w:rsid w:val="00C818A5"/>
    <w:rPr>
      <w:rFonts w:eastAsia="Times New Roman"/>
      <w:color w:val="000000"/>
      <w:szCs w:val="20"/>
    </w:rPr>
  </w:style>
  <w:style w:type="paragraph" w:customStyle="1" w:styleId="OmniPage13">
    <w:name w:val="OmniPage #13"/>
    <w:basedOn w:val="Normal"/>
    <w:qFormat/>
    <w:rsid w:val="00C818A5"/>
    <w:rPr>
      <w:rFonts w:eastAsia="Times New Roman"/>
      <w:color w:val="000000"/>
      <w:szCs w:val="20"/>
    </w:rPr>
  </w:style>
  <w:style w:type="paragraph" w:customStyle="1" w:styleId="OmniPage15">
    <w:name w:val="OmniPage #15"/>
    <w:basedOn w:val="Normal"/>
    <w:qFormat/>
    <w:rsid w:val="00C818A5"/>
    <w:rPr>
      <w:rFonts w:eastAsia="Times New Roman"/>
      <w:color w:val="000000"/>
      <w:szCs w:val="20"/>
    </w:rPr>
  </w:style>
  <w:style w:type="paragraph" w:customStyle="1" w:styleId="OmniPage19">
    <w:name w:val="OmniPage #19"/>
    <w:basedOn w:val="Normal"/>
    <w:qFormat/>
    <w:rsid w:val="00C818A5"/>
    <w:rPr>
      <w:rFonts w:eastAsia="Times New Roman"/>
      <w:color w:val="000000"/>
      <w:szCs w:val="20"/>
    </w:rPr>
  </w:style>
  <w:style w:type="paragraph" w:customStyle="1" w:styleId="OmniPage21">
    <w:name w:val="OmniPage #21"/>
    <w:basedOn w:val="Normal"/>
    <w:qFormat/>
    <w:rsid w:val="00C818A5"/>
    <w:rPr>
      <w:rFonts w:eastAsia="Times New Roman"/>
      <w:color w:val="000000"/>
      <w:szCs w:val="20"/>
    </w:rPr>
  </w:style>
  <w:style w:type="paragraph" w:customStyle="1" w:styleId="OmniPage22">
    <w:name w:val="OmniPage #22"/>
    <w:basedOn w:val="Normal"/>
    <w:qFormat/>
    <w:rsid w:val="00C818A5"/>
    <w:rPr>
      <w:rFonts w:eastAsia="Times New Roman"/>
      <w:color w:val="000000"/>
      <w:szCs w:val="20"/>
    </w:rPr>
  </w:style>
  <w:style w:type="paragraph" w:customStyle="1" w:styleId="OmniPage25">
    <w:name w:val="OmniPage #25"/>
    <w:basedOn w:val="Normal"/>
    <w:qFormat/>
    <w:rsid w:val="00C818A5"/>
    <w:rPr>
      <w:rFonts w:eastAsia="Times New Roman"/>
      <w:color w:val="000000"/>
      <w:szCs w:val="20"/>
    </w:rPr>
  </w:style>
  <w:style w:type="paragraph" w:customStyle="1" w:styleId="OmniPage18">
    <w:name w:val="OmniPage #18"/>
    <w:basedOn w:val="Normal"/>
    <w:qFormat/>
    <w:rsid w:val="00C818A5"/>
    <w:rPr>
      <w:rFonts w:eastAsia="Times New Roman"/>
      <w:color w:val="000000"/>
      <w:szCs w:val="20"/>
    </w:rPr>
  </w:style>
  <w:style w:type="paragraph" w:customStyle="1" w:styleId="OmniPage26">
    <w:name w:val="OmniPage #26"/>
    <w:basedOn w:val="Normal"/>
    <w:qFormat/>
    <w:rsid w:val="00C818A5"/>
    <w:rPr>
      <w:rFonts w:eastAsia="Times New Roman"/>
      <w:color w:val="000000"/>
      <w:szCs w:val="20"/>
    </w:rPr>
  </w:style>
  <w:style w:type="character" w:customStyle="1" w:styleId="iagsheaderlarge">
    <w:name w:val="iags_header_large"/>
    <w:rsid w:val="00C818A5"/>
  </w:style>
  <w:style w:type="character" w:customStyle="1" w:styleId="style12char0">
    <w:name w:val="style12char"/>
    <w:rsid w:val="00C818A5"/>
  </w:style>
  <w:style w:type="character" w:customStyle="1" w:styleId="charchar2">
    <w:name w:val="charchar2"/>
    <w:rsid w:val="00C818A5"/>
  </w:style>
  <w:style w:type="character" w:customStyle="1" w:styleId="style11char0">
    <w:name w:val="style11char"/>
    <w:rsid w:val="00C818A5"/>
  </w:style>
  <w:style w:type="paragraph" w:customStyle="1" w:styleId="CitesandCardText">
    <w:name w:val="Cites and Card Text"/>
    <w:basedOn w:val="Normal"/>
    <w:qFormat/>
    <w:rsid w:val="00C818A5"/>
    <w:rPr>
      <w:rFonts w:eastAsia="Times New Roman"/>
    </w:rPr>
  </w:style>
  <w:style w:type="paragraph" w:styleId="List2">
    <w:name w:val="List 2"/>
    <w:basedOn w:val="Default"/>
    <w:next w:val="Default"/>
    <w:rsid w:val="00C818A5"/>
    <w:pPr>
      <w:spacing w:after="0" w:line="240" w:lineRule="auto"/>
    </w:pPr>
    <w:rPr>
      <w:rFonts w:ascii="Times New Roman" w:hAnsi="Times New Roman" w:cs="Times New Roman"/>
      <w:sz w:val="24"/>
    </w:rPr>
  </w:style>
  <w:style w:type="paragraph" w:customStyle="1" w:styleId="Style160">
    <w:name w:val="Style 16"/>
    <w:basedOn w:val="Normal"/>
    <w:qFormat/>
    <w:rsid w:val="00C818A5"/>
    <w:pPr>
      <w:autoSpaceDE w:val="0"/>
      <w:autoSpaceDN w:val="0"/>
      <w:adjustRightInd w:val="0"/>
    </w:pPr>
    <w:rPr>
      <w:rFonts w:eastAsia="Times New Roman"/>
      <w:sz w:val="24"/>
    </w:rPr>
  </w:style>
  <w:style w:type="paragraph" w:customStyle="1" w:styleId="smalltext2">
    <w:name w:val="smalltext"/>
    <w:basedOn w:val="Normal"/>
    <w:link w:val="smalltextChar2"/>
    <w:qFormat/>
    <w:rsid w:val="00C818A5"/>
    <w:rPr>
      <w:rFonts w:eastAsia="Times New Roman"/>
      <w:sz w:val="16"/>
    </w:rPr>
  </w:style>
  <w:style w:type="character" w:customStyle="1" w:styleId="smalltextChar2">
    <w:name w:val="smalltext Char"/>
    <w:link w:val="smalltext2"/>
    <w:rsid w:val="00C818A5"/>
    <w:rPr>
      <w:rFonts w:ascii="Calibri" w:eastAsia="Times New Roman" w:hAnsi="Calibri" w:cs="Calibri"/>
      <w:kern w:val="0"/>
      <w:sz w:val="16"/>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C818A5"/>
    <w:pPr>
      <w:spacing w:after="120" w:line="240" w:lineRule="auto"/>
    </w:pPr>
    <w:rPr>
      <w:rFonts w:ascii="Times New Roman" w:hAnsi="Times New Roman" w:cs="Times New Roman"/>
      <w:sz w:val="24"/>
    </w:rPr>
  </w:style>
  <w:style w:type="paragraph" w:customStyle="1" w:styleId="headingChar">
    <w:name w:val="heading Char"/>
    <w:basedOn w:val="Normal"/>
    <w:qFormat/>
    <w:rsid w:val="00C818A5"/>
    <w:pPr>
      <w:jc w:val="center"/>
    </w:pPr>
    <w:rPr>
      <w:rFonts w:ascii="Arial Black" w:eastAsia="Times New Roman" w:hAnsi="Arial Black"/>
      <w:b/>
      <w:sz w:val="36"/>
      <w:u w:val="single"/>
    </w:rPr>
  </w:style>
  <w:style w:type="character" w:customStyle="1" w:styleId="boldunderlineCharChar0">
    <w:name w:val="boldunderline Char Char"/>
    <w:rsid w:val="00C818A5"/>
    <w:rPr>
      <w:b/>
      <w:sz w:val="22"/>
      <w:szCs w:val="24"/>
      <w:u w:val="single"/>
      <w:lang w:val="en-US" w:eastAsia="en-US" w:bidi="ar-SA"/>
    </w:rPr>
  </w:style>
  <w:style w:type="paragraph" w:customStyle="1" w:styleId="Bullets-squares">
    <w:name w:val="Bullets - squares"/>
    <w:basedOn w:val="Normal"/>
    <w:next w:val="Normal"/>
    <w:qFormat/>
    <w:rsid w:val="00C818A5"/>
    <w:pPr>
      <w:numPr>
        <w:numId w:val="101"/>
      </w:numPr>
      <w:tabs>
        <w:tab w:val="clear" w:pos="567"/>
        <w:tab w:val="num" w:pos="108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C818A5"/>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C818A5"/>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C818A5"/>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C818A5"/>
  </w:style>
  <w:style w:type="character" w:customStyle="1" w:styleId="emailstyle26">
    <w:name w:val="emailstyle26"/>
    <w:rsid w:val="00C818A5"/>
  </w:style>
  <w:style w:type="paragraph" w:customStyle="1" w:styleId="context">
    <w:name w:val="context"/>
    <w:basedOn w:val="Normal"/>
    <w:qFormat/>
    <w:rsid w:val="00C818A5"/>
    <w:pPr>
      <w:spacing w:before="100" w:beforeAutospacing="1" w:after="100" w:afterAutospacing="1"/>
    </w:pPr>
    <w:rPr>
      <w:rFonts w:eastAsia="Times New Roman"/>
      <w:sz w:val="24"/>
    </w:rPr>
  </w:style>
  <w:style w:type="character" w:customStyle="1" w:styleId="sendtofriend">
    <w:name w:val="sendtofriend"/>
    <w:rsid w:val="00C818A5"/>
  </w:style>
  <w:style w:type="character" w:customStyle="1" w:styleId="pagetype">
    <w:name w:val="pagetype"/>
    <w:rsid w:val="00C818A5"/>
  </w:style>
  <w:style w:type="character" w:customStyle="1" w:styleId="byl">
    <w:name w:val="byl"/>
    <w:rsid w:val="00C818A5"/>
  </w:style>
  <w:style w:type="character" w:customStyle="1" w:styleId="byd">
    <w:name w:val="byd"/>
    <w:rsid w:val="00C818A5"/>
  </w:style>
  <w:style w:type="paragraph" w:customStyle="1" w:styleId="Size6">
    <w:name w:val="Size 6"/>
    <w:link w:val="Size6Char"/>
    <w:qFormat/>
    <w:rsid w:val="00C818A5"/>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C818A5"/>
    <w:rPr>
      <w:rFonts w:ascii="Times New Roman" w:eastAsia="Times New Roman" w:hAnsi="Times New Roman" w:cs="Times New Roman"/>
      <w:kern w:val="0"/>
      <w:sz w:val="16"/>
      <w:szCs w:val="22"/>
      <w:lang w:val="en-US" w:eastAsia="en-US"/>
      <w14:ligatures w14:val="none"/>
    </w:rPr>
  </w:style>
  <w:style w:type="character" w:customStyle="1" w:styleId="underliningchar0">
    <w:name w:val="underliningchar"/>
    <w:rsid w:val="00C818A5"/>
  </w:style>
  <w:style w:type="paragraph" w:customStyle="1" w:styleId="TxBrp11">
    <w:name w:val="TxBr_p11"/>
    <w:basedOn w:val="Normal"/>
    <w:qFormat/>
    <w:rsid w:val="00C818A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818A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818A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818A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818A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818A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818A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818A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818A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818A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818A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818A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818A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818A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818A5"/>
    <w:rPr>
      <w:vanish w:val="0"/>
      <w:webHidden w:val="0"/>
      <w:color w:val="999999"/>
      <w:sz w:val="12"/>
      <w:szCs w:val="12"/>
      <w:specVanish/>
    </w:rPr>
  </w:style>
  <w:style w:type="paragraph" w:customStyle="1" w:styleId="CardsFont8pt">
    <w:name w:val="Cards + Font: 8 pt"/>
    <w:basedOn w:val="Normal"/>
    <w:qFormat/>
    <w:rsid w:val="00C818A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818A5"/>
    <w:rPr>
      <w:sz w:val="16"/>
    </w:rPr>
  </w:style>
  <w:style w:type="character" w:customStyle="1" w:styleId="TagLineCharChar">
    <w:name w:val="Tag Line Char Char"/>
    <w:rsid w:val="00C818A5"/>
    <w:rPr>
      <w:rFonts w:cs="Arial"/>
      <w:b/>
      <w:bCs/>
      <w:iCs/>
      <w:sz w:val="24"/>
      <w:szCs w:val="28"/>
      <w:lang w:val="en-US" w:eastAsia="en-US" w:bidi="ar-SA"/>
    </w:rPr>
  </w:style>
  <w:style w:type="character" w:customStyle="1" w:styleId="articlecommentcount">
    <w:name w:val="article_comment_count"/>
    <w:rsid w:val="00C818A5"/>
  </w:style>
  <w:style w:type="character" w:customStyle="1" w:styleId="articlerecommendcount">
    <w:name w:val="article_recommend_count"/>
    <w:rsid w:val="00C818A5"/>
  </w:style>
  <w:style w:type="character" w:customStyle="1" w:styleId="normaltext1">
    <w:name w:val="normal_text"/>
    <w:rsid w:val="00C818A5"/>
  </w:style>
  <w:style w:type="paragraph" w:customStyle="1" w:styleId="storytimestamp">
    <w:name w:val="storytimestamp"/>
    <w:basedOn w:val="Normal"/>
    <w:qFormat/>
    <w:rsid w:val="00C818A5"/>
    <w:pPr>
      <w:spacing w:before="100" w:beforeAutospacing="1" w:after="100" w:afterAutospacing="1"/>
    </w:pPr>
    <w:rPr>
      <w:rFonts w:eastAsia="Times New Roman"/>
      <w:sz w:val="24"/>
    </w:rPr>
  </w:style>
  <w:style w:type="character" w:customStyle="1" w:styleId="story-byline">
    <w:name w:val="story-byline"/>
    <w:rsid w:val="00C818A5"/>
  </w:style>
  <w:style w:type="character" w:customStyle="1" w:styleId="story-titleline">
    <w:name w:val="story-titleline"/>
    <w:rsid w:val="00C818A5"/>
  </w:style>
  <w:style w:type="paragraph" w:styleId="ListBullet2">
    <w:name w:val="List Bullet 2"/>
    <w:basedOn w:val="Normal"/>
    <w:rsid w:val="00C818A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818A5"/>
    <w:rPr>
      <w:rFonts w:eastAsia="Times New Roman"/>
      <w:color w:val="000000"/>
      <w:sz w:val="10"/>
    </w:rPr>
  </w:style>
  <w:style w:type="character" w:customStyle="1" w:styleId="UnderlineCardChar1">
    <w:name w:val="Underline Card Char"/>
    <w:rsid w:val="00C818A5"/>
    <w:rPr>
      <w:sz w:val="22"/>
      <w:szCs w:val="24"/>
      <w:u w:val="single"/>
      <w:lang w:val="en-US" w:eastAsia="en-US" w:bidi="ar-SA"/>
    </w:rPr>
  </w:style>
  <w:style w:type="character" w:customStyle="1" w:styleId="SourcesCharChar1">
    <w:name w:val="Sources Char Char1"/>
    <w:rsid w:val="00C818A5"/>
    <w:rPr>
      <w:rFonts w:cs="Arial"/>
      <w:b/>
      <w:bCs/>
      <w:iCs/>
      <w:sz w:val="24"/>
      <w:szCs w:val="28"/>
      <w:lang w:val="en-US" w:eastAsia="en-US" w:bidi="ar-SA"/>
    </w:rPr>
  </w:style>
  <w:style w:type="paragraph" w:customStyle="1" w:styleId="OmniPage3">
    <w:name w:val="OmniPage #3"/>
    <w:basedOn w:val="Normal"/>
    <w:qFormat/>
    <w:rsid w:val="00C818A5"/>
    <w:rPr>
      <w:rFonts w:eastAsia="Times New Roman"/>
      <w:color w:val="000000"/>
      <w:szCs w:val="20"/>
    </w:rPr>
  </w:style>
  <w:style w:type="paragraph" w:customStyle="1" w:styleId="OmniPage16">
    <w:name w:val="OmniPage #16"/>
    <w:basedOn w:val="Normal"/>
    <w:qFormat/>
    <w:rsid w:val="00C818A5"/>
    <w:rPr>
      <w:rFonts w:eastAsia="Times New Roman"/>
      <w:color w:val="000000"/>
      <w:szCs w:val="20"/>
    </w:rPr>
  </w:style>
  <w:style w:type="paragraph" w:customStyle="1" w:styleId="OmniPage24">
    <w:name w:val="OmniPage #24"/>
    <w:basedOn w:val="Normal"/>
    <w:qFormat/>
    <w:rsid w:val="00C818A5"/>
    <w:rPr>
      <w:rFonts w:eastAsia="Times New Roman"/>
      <w:color w:val="000000"/>
      <w:szCs w:val="20"/>
    </w:rPr>
  </w:style>
  <w:style w:type="paragraph" w:customStyle="1" w:styleId="OmniPage27">
    <w:name w:val="OmniPage #27"/>
    <w:basedOn w:val="Normal"/>
    <w:qFormat/>
    <w:rsid w:val="00C818A5"/>
    <w:rPr>
      <w:rFonts w:eastAsia="Times New Roman"/>
      <w:color w:val="000000"/>
      <w:szCs w:val="20"/>
    </w:rPr>
  </w:style>
  <w:style w:type="paragraph" w:customStyle="1" w:styleId="OmniPage30">
    <w:name w:val="OmniPage #30"/>
    <w:basedOn w:val="Normal"/>
    <w:qFormat/>
    <w:rsid w:val="00C818A5"/>
    <w:rPr>
      <w:rFonts w:eastAsia="Times New Roman"/>
      <w:color w:val="000000"/>
      <w:szCs w:val="20"/>
    </w:rPr>
  </w:style>
  <w:style w:type="paragraph" w:customStyle="1" w:styleId="OmniPage32">
    <w:name w:val="OmniPage #32"/>
    <w:basedOn w:val="Normal"/>
    <w:qFormat/>
    <w:rsid w:val="00C818A5"/>
    <w:rPr>
      <w:rFonts w:eastAsia="Times New Roman"/>
      <w:color w:val="000000"/>
      <w:szCs w:val="20"/>
    </w:rPr>
  </w:style>
  <w:style w:type="paragraph" w:customStyle="1" w:styleId="OmniPage33">
    <w:name w:val="OmniPage #33"/>
    <w:basedOn w:val="Normal"/>
    <w:qFormat/>
    <w:rsid w:val="00C818A5"/>
    <w:rPr>
      <w:rFonts w:eastAsia="Times New Roman"/>
      <w:color w:val="000000"/>
      <w:szCs w:val="20"/>
    </w:rPr>
  </w:style>
  <w:style w:type="paragraph" w:customStyle="1" w:styleId="OmniPage34">
    <w:name w:val="OmniPage #34"/>
    <w:basedOn w:val="Normal"/>
    <w:qFormat/>
    <w:rsid w:val="00C818A5"/>
    <w:rPr>
      <w:rFonts w:eastAsia="Times New Roman"/>
      <w:color w:val="000000"/>
      <w:szCs w:val="20"/>
    </w:rPr>
  </w:style>
  <w:style w:type="paragraph" w:customStyle="1" w:styleId="OmniPage35">
    <w:name w:val="OmniPage #35"/>
    <w:basedOn w:val="Normal"/>
    <w:qFormat/>
    <w:rsid w:val="00C818A5"/>
    <w:rPr>
      <w:rFonts w:eastAsia="Times New Roman"/>
      <w:color w:val="000000"/>
      <w:szCs w:val="20"/>
    </w:rPr>
  </w:style>
  <w:style w:type="paragraph" w:customStyle="1" w:styleId="OmniPage36">
    <w:name w:val="OmniPage #36"/>
    <w:basedOn w:val="Normal"/>
    <w:qFormat/>
    <w:rsid w:val="00C818A5"/>
    <w:rPr>
      <w:rFonts w:eastAsia="Times New Roman"/>
      <w:color w:val="000000"/>
      <w:szCs w:val="20"/>
    </w:rPr>
  </w:style>
  <w:style w:type="paragraph" w:customStyle="1" w:styleId="OmniPage37">
    <w:name w:val="OmniPage #37"/>
    <w:basedOn w:val="Normal"/>
    <w:qFormat/>
    <w:rsid w:val="00C818A5"/>
    <w:rPr>
      <w:rFonts w:eastAsia="Times New Roman"/>
      <w:color w:val="000000"/>
      <w:szCs w:val="20"/>
    </w:rPr>
  </w:style>
  <w:style w:type="paragraph" w:customStyle="1" w:styleId="OmniPage38">
    <w:name w:val="OmniPage #38"/>
    <w:basedOn w:val="Normal"/>
    <w:qFormat/>
    <w:rsid w:val="00C818A5"/>
    <w:rPr>
      <w:rFonts w:eastAsia="Times New Roman"/>
      <w:color w:val="000000"/>
      <w:szCs w:val="20"/>
    </w:rPr>
  </w:style>
  <w:style w:type="paragraph" w:customStyle="1" w:styleId="OmniPage39">
    <w:name w:val="OmniPage #39"/>
    <w:basedOn w:val="Normal"/>
    <w:qFormat/>
    <w:rsid w:val="00C818A5"/>
    <w:rPr>
      <w:rFonts w:eastAsia="Times New Roman"/>
      <w:color w:val="000000"/>
      <w:szCs w:val="20"/>
    </w:rPr>
  </w:style>
  <w:style w:type="paragraph" w:customStyle="1" w:styleId="OmniPage40">
    <w:name w:val="OmniPage #40"/>
    <w:basedOn w:val="Normal"/>
    <w:qFormat/>
    <w:rsid w:val="00C818A5"/>
    <w:rPr>
      <w:rFonts w:eastAsia="Times New Roman"/>
      <w:color w:val="000000"/>
      <w:szCs w:val="20"/>
    </w:rPr>
  </w:style>
  <w:style w:type="paragraph" w:customStyle="1" w:styleId="OmniPage42">
    <w:name w:val="OmniPage #42"/>
    <w:basedOn w:val="Normal"/>
    <w:qFormat/>
    <w:rsid w:val="00C818A5"/>
    <w:rPr>
      <w:rFonts w:eastAsia="Times New Roman"/>
      <w:color w:val="000000"/>
      <w:szCs w:val="20"/>
    </w:rPr>
  </w:style>
  <w:style w:type="paragraph" w:customStyle="1" w:styleId="OmniPage43">
    <w:name w:val="OmniPage #43"/>
    <w:basedOn w:val="Normal"/>
    <w:qFormat/>
    <w:rsid w:val="00C818A5"/>
    <w:rPr>
      <w:rFonts w:eastAsia="Times New Roman"/>
      <w:color w:val="000000"/>
      <w:szCs w:val="20"/>
    </w:rPr>
  </w:style>
  <w:style w:type="paragraph" w:customStyle="1" w:styleId="OmniPage44">
    <w:name w:val="OmniPage #44"/>
    <w:basedOn w:val="Normal"/>
    <w:qFormat/>
    <w:rsid w:val="00C818A5"/>
    <w:rPr>
      <w:rFonts w:eastAsia="Times New Roman"/>
      <w:color w:val="000000"/>
      <w:szCs w:val="20"/>
    </w:rPr>
  </w:style>
  <w:style w:type="paragraph" w:customStyle="1" w:styleId="OmniPage47">
    <w:name w:val="OmniPage #47"/>
    <w:basedOn w:val="Normal"/>
    <w:qFormat/>
    <w:rsid w:val="00C818A5"/>
    <w:rPr>
      <w:rFonts w:eastAsia="Times New Roman"/>
      <w:color w:val="000000"/>
      <w:szCs w:val="20"/>
    </w:rPr>
  </w:style>
  <w:style w:type="paragraph" w:customStyle="1" w:styleId="OmniPage48">
    <w:name w:val="OmniPage #48"/>
    <w:basedOn w:val="Normal"/>
    <w:qFormat/>
    <w:rsid w:val="00C818A5"/>
    <w:rPr>
      <w:rFonts w:eastAsia="Times New Roman"/>
      <w:color w:val="000000"/>
      <w:szCs w:val="20"/>
    </w:rPr>
  </w:style>
  <w:style w:type="paragraph" w:customStyle="1" w:styleId="OmniPage49">
    <w:name w:val="OmniPage #49"/>
    <w:basedOn w:val="Normal"/>
    <w:qFormat/>
    <w:rsid w:val="00C818A5"/>
    <w:rPr>
      <w:rFonts w:eastAsia="Times New Roman"/>
      <w:color w:val="000000"/>
      <w:szCs w:val="20"/>
    </w:rPr>
  </w:style>
  <w:style w:type="paragraph" w:customStyle="1" w:styleId="OmniPage52">
    <w:name w:val="OmniPage #52"/>
    <w:basedOn w:val="Normal"/>
    <w:qFormat/>
    <w:rsid w:val="00C818A5"/>
    <w:rPr>
      <w:rFonts w:eastAsia="Times New Roman"/>
      <w:color w:val="000000"/>
      <w:szCs w:val="20"/>
    </w:rPr>
  </w:style>
  <w:style w:type="paragraph" w:customStyle="1" w:styleId="OmniPage53">
    <w:name w:val="OmniPage #53"/>
    <w:basedOn w:val="Normal"/>
    <w:qFormat/>
    <w:rsid w:val="00C818A5"/>
    <w:rPr>
      <w:rFonts w:eastAsia="Times New Roman"/>
      <w:color w:val="000000"/>
      <w:szCs w:val="20"/>
    </w:rPr>
  </w:style>
  <w:style w:type="paragraph" w:customStyle="1" w:styleId="OmniPage54">
    <w:name w:val="OmniPage #54"/>
    <w:basedOn w:val="Normal"/>
    <w:qFormat/>
    <w:rsid w:val="00C818A5"/>
    <w:rPr>
      <w:rFonts w:eastAsia="Times New Roman"/>
      <w:color w:val="000000"/>
      <w:szCs w:val="20"/>
    </w:rPr>
  </w:style>
  <w:style w:type="paragraph" w:customStyle="1" w:styleId="OmniPage56">
    <w:name w:val="OmniPage #56"/>
    <w:basedOn w:val="Normal"/>
    <w:qFormat/>
    <w:rsid w:val="00C818A5"/>
    <w:rPr>
      <w:rFonts w:eastAsia="Times New Roman"/>
      <w:color w:val="000000"/>
      <w:szCs w:val="20"/>
    </w:rPr>
  </w:style>
  <w:style w:type="paragraph" w:customStyle="1" w:styleId="OmniPage57">
    <w:name w:val="OmniPage #57"/>
    <w:basedOn w:val="Normal"/>
    <w:qFormat/>
    <w:rsid w:val="00C818A5"/>
    <w:rPr>
      <w:rFonts w:eastAsia="Times New Roman"/>
      <w:color w:val="000000"/>
      <w:szCs w:val="20"/>
    </w:rPr>
  </w:style>
  <w:style w:type="paragraph" w:customStyle="1" w:styleId="OmniPage58">
    <w:name w:val="OmniPage #58"/>
    <w:basedOn w:val="Normal"/>
    <w:qFormat/>
    <w:rsid w:val="00C818A5"/>
    <w:rPr>
      <w:rFonts w:eastAsia="Times New Roman"/>
      <w:color w:val="000000"/>
      <w:szCs w:val="20"/>
    </w:rPr>
  </w:style>
  <w:style w:type="paragraph" w:customStyle="1" w:styleId="OmniPage59">
    <w:name w:val="OmniPage #59"/>
    <w:basedOn w:val="Normal"/>
    <w:qFormat/>
    <w:rsid w:val="00C818A5"/>
    <w:rPr>
      <w:rFonts w:eastAsia="Times New Roman"/>
      <w:color w:val="000000"/>
      <w:szCs w:val="20"/>
    </w:rPr>
  </w:style>
  <w:style w:type="paragraph" w:customStyle="1" w:styleId="OmniPage60">
    <w:name w:val="OmniPage #60"/>
    <w:basedOn w:val="Normal"/>
    <w:qFormat/>
    <w:rsid w:val="00C818A5"/>
    <w:rPr>
      <w:rFonts w:eastAsia="Times New Roman"/>
      <w:color w:val="000000"/>
      <w:szCs w:val="20"/>
    </w:rPr>
  </w:style>
  <w:style w:type="paragraph" w:customStyle="1" w:styleId="OmniPage61">
    <w:name w:val="OmniPage #61"/>
    <w:basedOn w:val="Normal"/>
    <w:qFormat/>
    <w:rsid w:val="00C818A5"/>
    <w:rPr>
      <w:rFonts w:eastAsia="Times New Roman"/>
      <w:color w:val="000000"/>
      <w:szCs w:val="20"/>
    </w:rPr>
  </w:style>
  <w:style w:type="paragraph" w:customStyle="1" w:styleId="OmniPage62">
    <w:name w:val="OmniPage #62"/>
    <w:basedOn w:val="Normal"/>
    <w:qFormat/>
    <w:rsid w:val="00C818A5"/>
    <w:rPr>
      <w:rFonts w:eastAsia="Times New Roman"/>
      <w:color w:val="000000"/>
      <w:szCs w:val="20"/>
    </w:rPr>
  </w:style>
  <w:style w:type="paragraph" w:customStyle="1" w:styleId="OmniPage63">
    <w:name w:val="OmniPage #63"/>
    <w:basedOn w:val="Normal"/>
    <w:qFormat/>
    <w:rsid w:val="00C818A5"/>
    <w:rPr>
      <w:rFonts w:eastAsia="Times New Roman"/>
      <w:color w:val="000000"/>
      <w:szCs w:val="20"/>
    </w:rPr>
  </w:style>
  <w:style w:type="paragraph" w:customStyle="1" w:styleId="OmniPage65">
    <w:name w:val="OmniPage #65"/>
    <w:basedOn w:val="Normal"/>
    <w:qFormat/>
    <w:rsid w:val="00C818A5"/>
    <w:rPr>
      <w:rFonts w:eastAsia="Times New Roman"/>
      <w:color w:val="000000"/>
      <w:szCs w:val="20"/>
    </w:rPr>
  </w:style>
  <w:style w:type="paragraph" w:customStyle="1" w:styleId="OmniPage66">
    <w:name w:val="OmniPage #66"/>
    <w:basedOn w:val="Normal"/>
    <w:qFormat/>
    <w:rsid w:val="00C818A5"/>
    <w:rPr>
      <w:rFonts w:eastAsia="Times New Roman"/>
      <w:color w:val="000000"/>
      <w:szCs w:val="20"/>
    </w:rPr>
  </w:style>
  <w:style w:type="paragraph" w:customStyle="1" w:styleId="OmniPage67">
    <w:name w:val="OmniPage #67"/>
    <w:basedOn w:val="Normal"/>
    <w:qFormat/>
    <w:rsid w:val="00C818A5"/>
    <w:rPr>
      <w:rFonts w:eastAsia="Times New Roman"/>
      <w:color w:val="000000"/>
      <w:szCs w:val="20"/>
    </w:rPr>
  </w:style>
  <w:style w:type="paragraph" w:customStyle="1" w:styleId="OmniPage68">
    <w:name w:val="OmniPage #68"/>
    <w:basedOn w:val="Normal"/>
    <w:qFormat/>
    <w:rsid w:val="00C818A5"/>
    <w:rPr>
      <w:rFonts w:eastAsia="Times New Roman"/>
      <w:color w:val="000000"/>
      <w:szCs w:val="20"/>
    </w:rPr>
  </w:style>
  <w:style w:type="paragraph" w:customStyle="1" w:styleId="OmniPage69">
    <w:name w:val="OmniPage #69"/>
    <w:basedOn w:val="Normal"/>
    <w:qFormat/>
    <w:rsid w:val="00C818A5"/>
    <w:rPr>
      <w:rFonts w:eastAsia="Times New Roman"/>
      <w:color w:val="000000"/>
      <w:szCs w:val="20"/>
    </w:rPr>
  </w:style>
  <w:style w:type="paragraph" w:customStyle="1" w:styleId="OmniPage70">
    <w:name w:val="OmniPage #70"/>
    <w:basedOn w:val="Normal"/>
    <w:qFormat/>
    <w:rsid w:val="00C818A5"/>
    <w:rPr>
      <w:rFonts w:eastAsia="Times New Roman"/>
      <w:color w:val="000000"/>
      <w:szCs w:val="20"/>
    </w:rPr>
  </w:style>
  <w:style w:type="paragraph" w:customStyle="1" w:styleId="OmniPage71">
    <w:name w:val="OmniPage #71"/>
    <w:basedOn w:val="Normal"/>
    <w:qFormat/>
    <w:rsid w:val="00C818A5"/>
    <w:rPr>
      <w:rFonts w:eastAsia="Times New Roman"/>
      <w:color w:val="000000"/>
      <w:szCs w:val="20"/>
    </w:rPr>
  </w:style>
  <w:style w:type="table" w:customStyle="1" w:styleId="MediumGrid22">
    <w:name w:val="Medium Grid 22"/>
    <w:basedOn w:val="TableNormal"/>
    <w:uiPriority w:val="68"/>
    <w:rsid w:val="00C818A5"/>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818A5"/>
    <w:rPr>
      <w:rFonts w:ascii="Times New Roman" w:eastAsia="Times New Roman" w:hAnsi="Times New Roman" w:cs="Calibri"/>
      <w:sz w:val="16"/>
      <w:szCs w:val="20"/>
    </w:rPr>
  </w:style>
  <w:style w:type="character" w:customStyle="1" w:styleId="createby">
    <w:name w:val="createby"/>
    <w:rsid w:val="00C818A5"/>
  </w:style>
  <w:style w:type="character" w:customStyle="1" w:styleId="quote-right">
    <w:name w:val="quote-right"/>
    <w:rsid w:val="00C818A5"/>
  </w:style>
  <w:style w:type="character" w:customStyle="1" w:styleId="smallcase">
    <w:name w:val="smallcase"/>
    <w:rsid w:val="00C818A5"/>
  </w:style>
  <w:style w:type="character" w:customStyle="1" w:styleId="ft0">
    <w:name w:val="ft0"/>
    <w:rsid w:val="00C818A5"/>
  </w:style>
  <w:style w:type="character" w:customStyle="1" w:styleId="ft2">
    <w:name w:val="ft2"/>
    <w:rsid w:val="00C818A5"/>
  </w:style>
  <w:style w:type="character" w:customStyle="1" w:styleId="ft3">
    <w:name w:val="ft3"/>
    <w:rsid w:val="00C818A5"/>
  </w:style>
  <w:style w:type="character" w:customStyle="1" w:styleId="StyleTimesNewRoman12ptBold1">
    <w:name w:val="Style Times New Roman 12 pt Bold1"/>
    <w:rsid w:val="00C818A5"/>
    <w:rPr>
      <w:b/>
      <w:bCs/>
      <w:sz w:val="24"/>
    </w:rPr>
  </w:style>
  <w:style w:type="character" w:customStyle="1" w:styleId="CircledChar2">
    <w:name w:val="Circled Char2"/>
    <w:rsid w:val="00C818A5"/>
    <w:rPr>
      <w:rFonts w:eastAsia="MS Mincho"/>
      <w:b/>
      <w:szCs w:val="24"/>
      <w:u w:val="single"/>
      <w:lang w:val="en-US" w:eastAsia="ja-JP" w:bidi="ar-SA"/>
    </w:rPr>
  </w:style>
  <w:style w:type="character" w:customStyle="1" w:styleId="SmallTextChar20">
    <w:name w:val="Small Text Char2"/>
    <w:rsid w:val="00C818A5"/>
    <w:rPr>
      <w:rFonts w:eastAsia="MS Mincho"/>
      <w:sz w:val="15"/>
      <w:szCs w:val="24"/>
      <w:lang w:val="en-US" w:eastAsia="ja-JP" w:bidi="ar-SA"/>
    </w:rPr>
  </w:style>
  <w:style w:type="character" w:customStyle="1" w:styleId="BoldandUnderlineCharCharCharCharChar1">
    <w:name w:val="Bold and Underline Char Char Char Char Char1"/>
    <w:rsid w:val="00C818A5"/>
    <w:rPr>
      <w:b/>
      <w:szCs w:val="24"/>
      <w:u w:val="single"/>
      <w:lang w:val="en-US" w:eastAsia="en-US" w:bidi="ar-SA"/>
    </w:rPr>
  </w:style>
  <w:style w:type="character" w:customStyle="1" w:styleId="SmallCardChar">
    <w:name w:val="Small Card Char"/>
    <w:rsid w:val="00C818A5"/>
    <w:rPr>
      <w:rFonts w:ascii="Palatino Linotype" w:eastAsia="Times New Roman" w:hAnsi="Palatino Linotype"/>
      <w:sz w:val="12"/>
      <w:szCs w:val="24"/>
    </w:rPr>
  </w:style>
  <w:style w:type="character" w:customStyle="1" w:styleId="StyleBoldUnderline10ptBold">
    <w:name w:val="Style Bold Underline + 10 pt Bold"/>
    <w:rsid w:val="00C818A5"/>
    <w:rPr>
      <w:b/>
      <w:bCs/>
      <w:sz w:val="20"/>
      <w:u w:val="thick"/>
    </w:rPr>
  </w:style>
  <w:style w:type="character" w:customStyle="1" w:styleId="PageHeaderChar">
    <w:name w:val="Page Header Char"/>
    <w:link w:val="PageHeader"/>
    <w:uiPriority w:val="99"/>
    <w:rsid w:val="00C818A5"/>
    <w:rPr>
      <w:rFonts w:ascii="Avenir LT Std 45 Book" w:eastAsiaTheme="minorHAnsi" w:hAnsi="Avenir LT Std 45 Book"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C818A5"/>
    <w:pPr>
      <w:ind w:left="720"/>
    </w:pPr>
    <w:rPr>
      <w:rFonts w:eastAsia="Times New Roman"/>
      <w:sz w:val="12"/>
    </w:rPr>
  </w:style>
  <w:style w:type="character" w:customStyle="1" w:styleId="NormalNoUnderlineChar">
    <w:name w:val="Normal + No Underline Char"/>
    <w:link w:val="NormalNoUnderline"/>
    <w:rsid w:val="00C818A5"/>
    <w:rPr>
      <w:rFonts w:ascii="Calibri" w:eastAsia="Times New Roman" w:hAnsi="Calibri" w:cs="Calibri"/>
      <w:kern w:val="0"/>
      <w:sz w:val="12"/>
      <w:szCs w:val="22"/>
      <w:lang w:val="en-US" w:eastAsia="en-US"/>
      <w14:ligatures w14:val="none"/>
    </w:rPr>
  </w:style>
  <w:style w:type="paragraph" w:customStyle="1" w:styleId="TagCite3">
    <w:name w:val="Tag Cite"/>
    <w:basedOn w:val="PageHeader"/>
    <w:link w:val="TagCiteChar5"/>
    <w:qFormat/>
    <w:rsid w:val="00C818A5"/>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C818A5"/>
    <w:rPr>
      <w:rFonts w:ascii="Georgia" w:eastAsia="SimSun" w:hAnsi="Georgia" w:cs="Calibri"/>
      <w:b/>
      <w:kern w:val="0"/>
      <w:szCs w:val="22"/>
      <w:lang w:val="en-US"/>
      <w14:ligatures w14:val="none"/>
    </w:rPr>
  </w:style>
  <w:style w:type="character" w:customStyle="1" w:styleId="smalllink">
    <w:name w:val="smalllink"/>
    <w:rsid w:val="00C818A5"/>
  </w:style>
  <w:style w:type="character" w:customStyle="1" w:styleId="bighead1">
    <w:name w:val="bighead1"/>
    <w:rsid w:val="00C818A5"/>
    <w:rPr>
      <w:rFonts w:ascii="Verdana" w:hAnsi="Verdana" w:hint="default"/>
      <w:b/>
      <w:bCs/>
      <w:sz w:val="27"/>
      <w:szCs w:val="27"/>
    </w:rPr>
  </w:style>
  <w:style w:type="paragraph" w:customStyle="1" w:styleId="Tiny-WFU">
    <w:name w:val="Tiny-WFU"/>
    <w:basedOn w:val="Normal"/>
    <w:qFormat/>
    <w:rsid w:val="00C818A5"/>
    <w:rPr>
      <w:rFonts w:ascii="Cambria" w:eastAsia="Malgun Gothic" w:hAnsi="Cambria"/>
      <w:sz w:val="12"/>
      <w:lang w:eastAsia="ko-KR"/>
    </w:rPr>
  </w:style>
  <w:style w:type="character" w:customStyle="1" w:styleId="left-date1">
    <w:name w:val="left-date1"/>
    <w:rsid w:val="00C818A5"/>
    <w:rPr>
      <w:rFonts w:ascii="Verdana" w:hAnsi="Verdana" w:hint="default"/>
      <w:color w:val="666666"/>
      <w:sz w:val="14"/>
      <w:szCs w:val="14"/>
    </w:rPr>
  </w:style>
  <w:style w:type="paragraph" w:customStyle="1" w:styleId="seeall">
    <w:name w:val="seeall"/>
    <w:basedOn w:val="Normal"/>
    <w:qFormat/>
    <w:rsid w:val="00C818A5"/>
    <w:pPr>
      <w:spacing w:before="100" w:beforeAutospacing="1" w:after="100" w:afterAutospacing="1"/>
    </w:pPr>
    <w:rPr>
      <w:rFonts w:eastAsia="Times New Roman"/>
      <w:sz w:val="24"/>
    </w:rPr>
  </w:style>
  <w:style w:type="character" w:customStyle="1" w:styleId="list-comma">
    <w:name w:val="list-comma"/>
    <w:basedOn w:val="DefaultParagraphFont"/>
    <w:rsid w:val="00C818A5"/>
  </w:style>
  <w:style w:type="character" w:customStyle="1" w:styleId="livefyre-commentcount">
    <w:name w:val="livefyre-commentcount"/>
    <w:basedOn w:val="DefaultParagraphFont"/>
    <w:rsid w:val="00C818A5"/>
  </w:style>
  <w:style w:type="character" w:customStyle="1" w:styleId="greenposchange">
    <w:name w:val="green_pos_change"/>
    <w:basedOn w:val="DefaultParagraphFont"/>
    <w:rsid w:val="00C818A5"/>
  </w:style>
  <w:style w:type="character" w:customStyle="1" w:styleId="image-credit">
    <w:name w:val="image-credit"/>
    <w:basedOn w:val="DefaultParagraphFont"/>
    <w:rsid w:val="00C818A5"/>
  </w:style>
  <w:style w:type="paragraph" w:customStyle="1" w:styleId="gascontcredit">
    <w:name w:val="gas_cont_credit"/>
    <w:basedOn w:val="Normal"/>
    <w:qFormat/>
    <w:rsid w:val="00C818A5"/>
    <w:pPr>
      <w:spacing w:before="100" w:beforeAutospacing="1" w:after="100" w:afterAutospacing="1"/>
    </w:pPr>
    <w:rPr>
      <w:rFonts w:eastAsia="Times New Roman"/>
      <w:sz w:val="24"/>
    </w:rPr>
  </w:style>
  <w:style w:type="character" w:customStyle="1" w:styleId="althead">
    <w:name w:val="althead"/>
    <w:basedOn w:val="DefaultParagraphFont"/>
    <w:rsid w:val="00C818A5"/>
  </w:style>
  <w:style w:type="character" w:customStyle="1" w:styleId="arbd1">
    <w:name w:val="arbd1"/>
    <w:basedOn w:val="DefaultParagraphFont"/>
    <w:rsid w:val="00C818A5"/>
  </w:style>
  <w:style w:type="character" w:customStyle="1" w:styleId="unx">
    <w:name w:val="unx"/>
    <w:basedOn w:val="DefaultParagraphFont"/>
    <w:rsid w:val="00C818A5"/>
  </w:style>
  <w:style w:type="character" w:customStyle="1" w:styleId="lrdctph">
    <w:name w:val="lr_dct_ph"/>
    <w:basedOn w:val="DefaultParagraphFont"/>
    <w:rsid w:val="00C818A5"/>
  </w:style>
  <w:style w:type="character" w:customStyle="1" w:styleId="Styleunderline12pt">
    <w:name w:val="Style underline + 12 pt"/>
    <w:rsid w:val="00C818A5"/>
    <w:rPr>
      <w:rFonts w:ascii="Times New Roman" w:hAnsi="Times New Roman"/>
      <w:bCs/>
      <w:sz w:val="20"/>
      <w:u w:val="single"/>
    </w:rPr>
  </w:style>
  <w:style w:type="character" w:customStyle="1" w:styleId="StyleUnderlineChar19pt">
    <w:name w:val="Style Underline Char1 + 9 pt"/>
    <w:basedOn w:val="UnderlineChar1"/>
    <w:rsid w:val="00C818A5"/>
    <w:rPr>
      <w:rFonts w:ascii="Times New Roman" w:hAnsi="Times New Roman" w:cs="Times New Roman"/>
      <w:sz w:val="20"/>
      <w:szCs w:val="24"/>
      <w:u w:val="single"/>
      <w:lang w:val="en-US" w:eastAsia="en-US" w:bidi="ar-SA"/>
    </w:rPr>
  </w:style>
  <w:style w:type="character" w:customStyle="1" w:styleId="StyleUnderlineChar19pt1">
    <w:name w:val="Style Underline Char1 + 9 pt1"/>
    <w:basedOn w:val="UnderlineChar1"/>
    <w:rsid w:val="00C818A5"/>
    <w:rPr>
      <w:rFonts w:ascii="Times New Roman" w:hAnsi="Times New Roman" w:cs="Times New Roman"/>
      <w:sz w:val="20"/>
      <w:szCs w:val="24"/>
      <w:u w:val="single"/>
      <w:lang w:val="en-US" w:eastAsia="en-US" w:bidi="ar-SA"/>
    </w:rPr>
  </w:style>
  <w:style w:type="character" w:customStyle="1" w:styleId="StyleUnderlineChar9pt1">
    <w:name w:val="Style Underline Char + 9 pt1"/>
    <w:basedOn w:val="DefaultParagraphFont"/>
    <w:rsid w:val="00C818A5"/>
    <w:rPr>
      <w:rFonts w:ascii="Times New Roman" w:hAnsi="Times New Roman"/>
      <w:sz w:val="20"/>
      <w:u w:val="single"/>
      <w:lang w:val="en-US" w:eastAsia="en-US" w:bidi="ar-SA"/>
    </w:rPr>
  </w:style>
  <w:style w:type="paragraph" w:customStyle="1" w:styleId="StyleUnderline9pt10">
    <w:name w:val="Style Underline + 9 pt1"/>
    <w:qFormat/>
    <w:rsid w:val="00C818A5"/>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C818A5"/>
    <w:rPr>
      <w:sz w:val="20"/>
      <w:u w:val="single"/>
    </w:rPr>
  </w:style>
  <w:style w:type="character" w:customStyle="1" w:styleId="StyleUnderlineChar19pt2">
    <w:name w:val="Style Underline Char1 + 9 pt2"/>
    <w:basedOn w:val="UnderlineChar1"/>
    <w:rsid w:val="00C818A5"/>
    <w:rPr>
      <w:rFonts w:ascii="Times New Roman" w:hAnsi="Times New Roman" w:cs="Times New Roman"/>
      <w:sz w:val="20"/>
      <w:szCs w:val="24"/>
      <w:u w:val="single"/>
      <w:lang w:val="en-US" w:eastAsia="en-US" w:bidi="ar-SA"/>
    </w:rPr>
  </w:style>
  <w:style w:type="character" w:customStyle="1" w:styleId="StyleUnderlineChar19pt3">
    <w:name w:val="Style Underline Char1 + 9 pt3"/>
    <w:basedOn w:val="UnderlineChar1"/>
    <w:rsid w:val="00C818A5"/>
    <w:rPr>
      <w:rFonts w:ascii="Times New Roman" w:hAnsi="Times New Roman" w:cs="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818A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818A5"/>
    <w:rPr>
      <w:rFonts w:ascii="Times New Roman" w:hAnsi="Times New Roman"/>
      <w:b/>
      <w:bCs/>
      <w:sz w:val="20"/>
      <w:szCs w:val="24"/>
      <w:u w:val="single"/>
      <w:lang w:val="en-US" w:eastAsia="en-US" w:bidi="ar-SA"/>
    </w:rPr>
  </w:style>
  <w:style w:type="character" w:customStyle="1" w:styleId="content">
    <w:name w:val="content"/>
    <w:basedOn w:val="DefaultParagraphFont"/>
    <w:rsid w:val="00C818A5"/>
  </w:style>
  <w:style w:type="character" w:customStyle="1" w:styleId="tagCharCharCharChar0">
    <w:name w:val="tag Char Char Char Char"/>
    <w:rsid w:val="00C818A5"/>
    <w:rPr>
      <w:rFonts w:ascii="Georgia" w:eastAsia="Calibri" w:hAnsi="Georgia" w:cs="Calibri"/>
      <w:b/>
      <w:sz w:val="24"/>
    </w:rPr>
  </w:style>
  <w:style w:type="character" w:customStyle="1" w:styleId="3">
    <w:name w:val="3"/>
    <w:rsid w:val="00C818A5"/>
    <w:rPr>
      <w:rFonts w:cs="Arial"/>
      <w:bCs/>
      <w:sz w:val="20"/>
      <w:u w:val="single"/>
      <w:lang w:val="en-US" w:eastAsia="en-US" w:bidi="ar-SA"/>
    </w:rPr>
  </w:style>
  <w:style w:type="paragraph" w:customStyle="1" w:styleId="EmphasisText">
    <w:name w:val="Emphasis Text"/>
    <w:basedOn w:val="UnderlinedText"/>
    <w:link w:val="EmphasisTextChar"/>
    <w:qFormat/>
    <w:rsid w:val="00C818A5"/>
    <w:rPr>
      <w:rFonts w:ascii="Georgia" w:eastAsia="SimSun" w:hAnsi="Georgia"/>
      <w:sz w:val="24"/>
      <w:szCs w:val="22"/>
      <w:u w:val="single"/>
    </w:rPr>
  </w:style>
  <w:style w:type="character" w:customStyle="1" w:styleId="EmphasisTextChar">
    <w:name w:val="Emphasis Text Char"/>
    <w:link w:val="EmphasisText"/>
    <w:rsid w:val="00C818A5"/>
    <w:rPr>
      <w:rFonts w:ascii="Georgia" w:eastAsia="SimSun" w:hAnsi="Georgia" w:cs="Calibri"/>
      <w:b/>
      <w:kern w:val="0"/>
      <w:szCs w:val="22"/>
      <w:u w:val="single"/>
      <w:lang w:val="en-US" w:eastAsia="en-US"/>
      <w14:ligatures w14:val="none"/>
    </w:rPr>
  </w:style>
  <w:style w:type="character" w:customStyle="1" w:styleId="7">
    <w:name w:val="7"/>
    <w:rsid w:val="00C818A5"/>
    <w:rPr>
      <w:rFonts w:cs="Arial"/>
      <w:bCs/>
      <w:sz w:val="20"/>
      <w:u w:val="single"/>
      <w:lang w:val="en-US" w:eastAsia="en-US" w:bidi="ar-SA"/>
    </w:rPr>
  </w:style>
  <w:style w:type="character" w:customStyle="1" w:styleId="StyleUnderlineChar19pt4">
    <w:name w:val="Style Underline Char1 + 9 pt4"/>
    <w:basedOn w:val="UnderlineChar1"/>
    <w:rsid w:val="00C818A5"/>
    <w:rPr>
      <w:rFonts w:ascii="Times New Roman" w:hAnsi="Times New Roman" w:cs="Times New Roman"/>
      <w:sz w:val="20"/>
      <w:szCs w:val="24"/>
      <w:u w:val="single"/>
      <w:lang w:val="en-US" w:eastAsia="en-US" w:bidi="ar-SA"/>
    </w:rPr>
  </w:style>
  <w:style w:type="character" w:customStyle="1" w:styleId="StyleUnderlineChar19ptBold1">
    <w:name w:val="Style Underline Char1 + 9 pt Bold1"/>
    <w:rsid w:val="00C818A5"/>
    <w:rPr>
      <w:rFonts w:ascii="Times New Roman" w:hAnsi="Times New Roman"/>
      <w:b/>
      <w:bCs/>
      <w:sz w:val="20"/>
      <w:szCs w:val="24"/>
      <w:u w:val="single"/>
      <w:lang w:val="en-US" w:eastAsia="en-US" w:bidi="ar-SA"/>
    </w:rPr>
  </w:style>
  <w:style w:type="character" w:customStyle="1" w:styleId="Style9ptUnderline3">
    <w:name w:val="Style 9 pt Underline3"/>
    <w:rsid w:val="00C818A5"/>
    <w:rPr>
      <w:sz w:val="20"/>
      <w:u w:val="single"/>
    </w:rPr>
  </w:style>
  <w:style w:type="character" w:customStyle="1" w:styleId="Style9ptUnderline4">
    <w:name w:val="Style 9 pt Underline4"/>
    <w:rsid w:val="00C818A5"/>
    <w:rPr>
      <w:sz w:val="20"/>
      <w:u w:val="single"/>
    </w:rPr>
  </w:style>
  <w:style w:type="character" w:customStyle="1" w:styleId="Styleunderline9ptBold">
    <w:name w:val="Style underline + 9 pt Bold"/>
    <w:rsid w:val="00C818A5"/>
    <w:rPr>
      <w:b/>
      <w:bCs/>
      <w:sz w:val="20"/>
      <w:u w:val="single"/>
    </w:rPr>
  </w:style>
  <w:style w:type="character" w:customStyle="1" w:styleId="34">
    <w:name w:val="34"/>
    <w:rsid w:val="00C818A5"/>
    <w:rPr>
      <w:rFonts w:ascii="Times New Roman" w:hAnsi="Times New Roman" w:cs="Arial"/>
      <w:bCs/>
      <w:sz w:val="20"/>
      <w:u w:val="single"/>
      <w:lang w:val="en-US" w:eastAsia="en-US" w:bidi="ar-SA"/>
    </w:rPr>
  </w:style>
  <w:style w:type="character" w:customStyle="1" w:styleId="45">
    <w:name w:val="45"/>
    <w:rsid w:val="00C818A5"/>
    <w:rPr>
      <w:rFonts w:ascii="Times New Roman" w:hAnsi="Times New Roman" w:cs="Arial"/>
      <w:b/>
      <w:bCs/>
      <w:sz w:val="20"/>
      <w:u w:val="single"/>
      <w:lang w:val="en-US" w:eastAsia="en-US" w:bidi="ar-SA"/>
    </w:rPr>
  </w:style>
  <w:style w:type="character" w:customStyle="1" w:styleId="Style9ptUnderline5">
    <w:name w:val="Style 9 pt Underline5"/>
    <w:rsid w:val="00C818A5"/>
    <w:rPr>
      <w:rFonts w:ascii="Times New Roman" w:hAnsi="Times New Roman"/>
      <w:sz w:val="20"/>
      <w:u w:val="single"/>
    </w:rPr>
  </w:style>
  <w:style w:type="character" w:customStyle="1" w:styleId="Style9ptBoldUnderline2">
    <w:name w:val="Style 9 pt Bold Underline2"/>
    <w:rsid w:val="00C818A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818A5"/>
    <w:rPr>
      <w:rFonts w:ascii="Times New Roman" w:hAnsi="Times New Roman"/>
      <w:b/>
      <w:bCs/>
      <w:i/>
      <w:iCs/>
      <w:sz w:val="20"/>
      <w:u w:val="single"/>
      <w:bdr w:val="single" w:sz="4" w:space="0" w:color="auto"/>
    </w:rPr>
  </w:style>
  <w:style w:type="paragraph" w:customStyle="1" w:styleId="StyleStyle49ptBold1">
    <w:name w:val="Style Style4 + 9 pt Bold1"/>
    <w:basedOn w:val="Style4"/>
    <w:link w:val="StyleStyle49ptBold1Char"/>
    <w:qFormat/>
    <w:rsid w:val="00C818A5"/>
    <w:rPr>
      <w:rFonts w:eastAsiaTheme="minorHAnsi"/>
      <w:b/>
      <w:bCs/>
      <w:sz w:val="22"/>
      <w:szCs w:val="22"/>
    </w:rPr>
  </w:style>
  <w:style w:type="character" w:customStyle="1" w:styleId="StyleStyle49ptBold1Char">
    <w:name w:val="Style Style4 + 9 pt Bold1 Char"/>
    <w:link w:val="StyleStyle49ptBold1"/>
    <w:rsid w:val="00C818A5"/>
    <w:rPr>
      <w:rFonts w:ascii="Calibri" w:eastAsiaTheme="minorHAnsi" w:hAnsi="Calibri" w:cs="Calibri"/>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C818A5"/>
    <w:rPr>
      <w:sz w:val="22"/>
      <w:szCs w:val="22"/>
    </w:rPr>
  </w:style>
  <w:style w:type="character" w:customStyle="1" w:styleId="StyleStyle49pt2Char">
    <w:name w:val="Style Style4 + 9 pt2 Char"/>
    <w:basedOn w:val="Style4Char"/>
    <w:link w:val="StyleStyle49pt2"/>
    <w:rsid w:val="00C818A5"/>
    <w:rPr>
      <w:rFonts w:ascii="Calibri" w:eastAsia="Times New Roman" w:hAnsi="Calibri" w:cs="Calibri"/>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C818A5"/>
    <w:rPr>
      <w:rFonts w:eastAsiaTheme="minorHAnsi"/>
      <w:b/>
      <w:bCs/>
      <w:sz w:val="22"/>
      <w:szCs w:val="22"/>
    </w:rPr>
  </w:style>
  <w:style w:type="character" w:customStyle="1" w:styleId="StyleStyle49ptBold2Char">
    <w:name w:val="Style Style4 + 9 pt Bold2 Char"/>
    <w:link w:val="StyleStyle49ptBold2"/>
    <w:rsid w:val="00C818A5"/>
    <w:rPr>
      <w:rFonts w:ascii="Calibri" w:eastAsiaTheme="minorHAnsi" w:hAnsi="Calibri" w:cs="Calibri"/>
      <w:b/>
      <w:bCs/>
      <w:kern w:val="0"/>
      <w:sz w:val="22"/>
      <w:szCs w:val="22"/>
      <w:u w:val="single"/>
      <w:lang w:val="en-US" w:eastAsia="en-US"/>
      <w14:ligatures w14:val="none"/>
    </w:rPr>
  </w:style>
  <w:style w:type="character" w:customStyle="1" w:styleId="StyleArialNarrow9pt">
    <w:name w:val="Style Arial Narrow 9 pt"/>
    <w:rsid w:val="00C818A5"/>
    <w:rPr>
      <w:rFonts w:ascii="Times New Roman" w:hAnsi="Times New Roman"/>
      <w:sz w:val="20"/>
    </w:rPr>
  </w:style>
  <w:style w:type="paragraph" w:customStyle="1" w:styleId="CiteBody">
    <w:name w:val="Cite Body"/>
    <w:basedOn w:val="Normal"/>
    <w:link w:val="CiteBodyChar"/>
    <w:qFormat/>
    <w:rsid w:val="00C818A5"/>
    <w:rPr>
      <w:rFonts w:eastAsia="Calibri"/>
      <w:szCs w:val="16"/>
    </w:rPr>
  </w:style>
  <w:style w:type="paragraph" w:customStyle="1" w:styleId="CiteBold">
    <w:name w:val="Cite Bold"/>
    <w:basedOn w:val="CiteBody"/>
    <w:link w:val="CiteBoldChar"/>
    <w:qFormat/>
    <w:rsid w:val="00C818A5"/>
    <w:rPr>
      <w:b/>
    </w:rPr>
  </w:style>
  <w:style w:type="character" w:customStyle="1" w:styleId="CiteBodyChar">
    <w:name w:val="Cite Body Char"/>
    <w:link w:val="CiteBody"/>
    <w:rsid w:val="00C818A5"/>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C818A5"/>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
    <w:link w:val="StyleCardBody11ptUnderlineChar"/>
    <w:qFormat/>
    <w:rsid w:val="00C818A5"/>
    <w:rPr>
      <w:rFonts w:eastAsia="Calibri"/>
      <w:sz w:val="20"/>
      <w:szCs w:val="22"/>
      <w:u w:val="single"/>
    </w:rPr>
  </w:style>
  <w:style w:type="character" w:customStyle="1" w:styleId="StyleCardBody11ptUnderlineChar">
    <w:name w:val="Style Card Body + 11 pt Underline Char"/>
    <w:link w:val="StyleCardBody11ptUnderline"/>
    <w:rsid w:val="00C818A5"/>
    <w:rPr>
      <w:rFonts w:ascii="Calibri" w:eastAsia="Calibri" w:hAnsi="Calibri" w:cs="Calibri"/>
      <w:kern w:val="0"/>
      <w:sz w:val="20"/>
      <w:szCs w:val="22"/>
      <w:u w:val="single"/>
      <w:lang w:val="en-US" w:eastAsia="en-US"/>
      <w14:ligatures w14:val="none"/>
    </w:rPr>
  </w:style>
  <w:style w:type="character" w:customStyle="1" w:styleId="StyleUnderlineCharChar9pt2">
    <w:name w:val="Style Underline Char Char + 9 pt2"/>
    <w:basedOn w:val="DefaultParagraphFont"/>
    <w:rsid w:val="00C818A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818A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818A5"/>
    <w:rPr>
      <w:b/>
      <w:bCs/>
      <w:sz w:val="20"/>
      <w:u w:val="single"/>
      <w:bdr w:val="single" w:sz="4" w:space="0" w:color="auto"/>
    </w:rPr>
  </w:style>
  <w:style w:type="character" w:customStyle="1" w:styleId="Style9ptUnderline7">
    <w:name w:val="Style 9 pt Underline7"/>
    <w:rsid w:val="00C818A5"/>
    <w:rPr>
      <w:sz w:val="20"/>
      <w:u w:val="single"/>
    </w:rPr>
  </w:style>
  <w:style w:type="character" w:customStyle="1" w:styleId="Style9ptBoldUnderline3">
    <w:name w:val="Style 9 pt Bold Underline3"/>
    <w:rsid w:val="00C818A5"/>
    <w:rPr>
      <w:b/>
      <w:bCs/>
      <w:sz w:val="20"/>
      <w:u w:val="single"/>
    </w:rPr>
  </w:style>
  <w:style w:type="character" w:customStyle="1" w:styleId="Style9ptUnderline8">
    <w:name w:val="Style 9 pt Underline8"/>
    <w:rsid w:val="00C818A5"/>
    <w:rPr>
      <w:sz w:val="20"/>
      <w:u w:val="single"/>
    </w:rPr>
  </w:style>
  <w:style w:type="paragraph" w:customStyle="1" w:styleId="StyleStyle49pt5">
    <w:name w:val="Style Style4 + 9 pt5"/>
    <w:basedOn w:val="Style4"/>
    <w:link w:val="StyleStyle49pt5Char"/>
    <w:qFormat/>
    <w:rsid w:val="00C818A5"/>
    <w:rPr>
      <w:sz w:val="22"/>
      <w:szCs w:val="22"/>
    </w:rPr>
  </w:style>
  <w:style w:type="character" w:customStyle="1" w:styleId="StyleStyle49pt5Char">
    <w:name w:val="Style Style4 + 9 pt5 Char"/>
    <w:basedOn w:val="Style4Char"/>
    <w:link w:val="StyleStyle49pt5"/>
    <w:rsid w:val="00C818A5"/>
    <w:rPr>
      <w:rFonts w:ascii="Calibri" w:eastAsia="Times New Roman" w:hAnsi="Calibri" w:cs="Calibri"/>
      <w:kern w:val="0"/>
      <w:sz w:val="22"/>
      <w:szCs w:val="22"/>
      <w:u w:val="single"/>
      <w:lang w:val="en-US" w:eastAsia="en-US"/>
      <w14:ligatures w14:val="none"/>
    </w:rPr>
  </w:style>
  <w:style w:type="character" w:customStyle="1" w:styleId="66">
    <w:name w:val="66"/>
    <w:rsid w:val="00C818A5"/>
    <w:rPr>
      <w:rFonts w:cs="Arial"/>
      <w:bCs/>
      <w:sz w:val="20"/>
      <w:u w:val="single"/>
      <w:lang w:val="en-US" w:eastAsia="en-US" w:bidi="ar-SA"/>
    </w:rPr>
  </w:style>
  <w:style w:type="character" w:customStyle="1" w:styleId="Style9ptUnderline9">
    <w:name w:val="Style 9 pt Underline9"/>
    <w:rsid w:val="00C818A5"/>
    <w:rPr>
      <w:sz w:val="20"/>
      <w:u w:val="single"/>
    </w:rPr>
  </w:style>
  <w:style w:type="paragraph" w:customStyle="1" w:styleId="StyleStyle49ptBold5">
    <w:name w:val="Style Style4 + 9 pt Bold5"/>
    <w:basedOn w:val="Style4"/>
    <w:link w:val="StyleStyle49ptBold5Char"/>
    <w:qFormat/>
    <w:rsid w:val="00C818A5"/>
    <w:rPr>
      <w:rFonts w:eastAsiaTheme="minorHAnsi"/>
      <w:b/>
      <w:bCs/>
      <w:sz w:val="22"/>
      <w:szCs w:val="22"/>
    </w:rPr>
  </w:style>
  <w:style w:type="character" w:customStyle="1" w:styleId="StyleStyle49ptBold5Char">
    <w:name w:val="Style Style4 + 9 pt Bold5 Char"/>
    <w:link w:val="StyleStyle49ptBold5"/>
    <w:rsid w:val="00C818A5"/>
    <w:rPr>
      <w:rFonts w:ascii="Calibri" w:eastAsiaTheme="minorHAnsi" w:hAnsi="Calibri" w:cs="Calibri"/>
      <w:b/>
      <w:bCs/>
      <w:kern w:val="0"/>
      <w:sz w:val="22"/>
      <w:szCs w:val="22"/>
      <w:u w:val="single"/>
      <w:lang w:val="en-US" w:eastAsia="en-US"/>
      <w14:ligatures w14:val="none"/>
    </w:rPr>
  </w:style>
  <w:style w:type="character" w:customStyle="1" w:styleId="Style9ptBoldUnderline4">
    <w:name w:val="Style 9 pt Bold Underline4"/>
    <w:rsid w:val="00C818A5"/>
    <w:rPr>
      <w:b/>
      <w:bCs/>
      <w:sz w:val="20"/>
      <w:u w:val="single"/>
    </w:rPr>
  </w:style>
  <w:style w:type="paragraph" w:customStyle="1" w:styleId="StyleStyle49pt7">
    <w:name w:val="Style Style4 + 9 pt7"/>
    <w:basedOn w:val="Style4"/>
    <w:link w:val="StyleStyle49pt7Char"/>
    <w:qFormat/>
    <w:rsid w:val="00C818A5"/>
    <w:rPr>
      <w:sz w:val="22"/>
      <w:szCs w:val="22"/>
    </w:rPr>
  </w:style>
  <w:style w:type="character" w:customStyle="1" w:styleId="StyleStyle49pt7Char">
    <w:name w:val="Style Style4 + 9 pt7 Char"/>
    <w:basedOn w:val="Style4Char"/>
    <w:link w:val="StyleStyle49pt7"/>
    <w:rsid w:val="00C818A5"/>
    <w:rPr>
      <w:rFonts w:ascii="Calibri" w:eastAsia="Times New Roman" w:hAnsi="Calibri" w:cs="Calibri"/>
      <w:kern w:val="0"/>
      <w:sz w:val="22"/>
      <w:szCs w:val="22"/>
      <w:u w:val="single"/>
      <w:lang w:val="en-US" w:eastAsia="en-US"/>
      <w14:ligatures w14:val="none"/>
    </w:rPr>
  </w:style>
  <w:style w:type="character" w:customStyle="1" w:styleId="titleblue14">
    <w:name w:val="titleblue14"/>
    <w:basedOn w:val="DefaultParagraphFont"/>
    <w:rsid w:val="00C818A5"/>
  </w:style>
  <w:style w:type="paragraph" w:customStyle="1" w:styleId="FONT7">
    <w:name w:val="FONT 7"/>
    <w:qFormat/>
    <w:rsid w:val="00C818A5"/>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C818A5"/>
    <w:rPr>
      <w:rFonts w:eastAsiaTheme="minorHAnsi"/>
      <w:sz w:val="22"/>
      <w:szCs w:val="22"/>
    </w:rPr>
  </w:style>
  <w:style w:type="paragraph" w:customStyle="1" w:styleId="StyleHeading2Underline">
    <w:name w:val="Style Heading 2 + Underline"/>
    <w:basedOn w:val="Heading2"/>
    <w:link w:val="StyleHeading2UnderlineChar"/>
    <w:qFormat/>
    <w:rsid w:val="00C818A5"/>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C818A5"/>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C818A5"/>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C818A5"/>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C818A5"/>
    <w:rPr>
      <w:rFonts w:eastAsiaTheme="minorHAnsi"/>
      <w:b/>
      <w:bCs/>
      <w:sz w:val="22"/>
      <w:szCs w:val="22"/>
    </w:rPr>
  </w:style>
  <w:style w:type="character" w:customStyle="1" w:styleId="StyleStyle49ptBold6Char">
    <w:name w:val="Style Style4 + 9 pt Bold6 Char"/>
    <w:link w:val="StyleStyle49ptBold6"/>
    <w:rsid w:val="00C818A5"/>
    <w:rPr>
      <w:rFonts w:ascii="Calibri" w:eastAsiaTheme="minorHAnsi" w:hAnsi="Calibri" w:cs="Calibri"/>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C818A5"/>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818A5"/>
    <w:rPr>
      <w:rFonts w:eastAsia="Calibri"/>
      <w:b/>
      <w:bCs/>
      <w:kern w:val="0"/>
      <w:sz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C818A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818A5"/>
    <w:rPr>
      <w:sz w:val="20"/>
      <w:u w:val="single"/>
    </w:rPr>
  </w:style>
  <w:style w:type="character" w:customStyle="1" w:styleId="textboldCharChar">
    <w:name w:val="text bold Char Char"/>
    <w:rsid w:val="00C818A5"/>
    <w:rPr>
      <w:rFonts w:ascii="Georgia" w:eastAsia="Calibri" w:hAnsi="Georgia"/>
      <w:b/>
      <w:sz w:val="24"/>
      <w:u w:val="thick"/>
    </w:rPr>
  </w:style>
  <w:style w:type="character" w:customStyle="1" w:styleId="snapnoshots">
    <w:name w:val="snap_noshots"/>
    <w:basedOn w:val="DefaultParagraphFont"/>
    <w:rsid w:val="00C818A5"/>
  </w:style>
  <w:style w:type="character" w:customStyle="1" w:styleId="blox-headline">
    <w:name w:val="blox-headline"/>
    <w:rsid w:val="00C818A5"/>
  </w:style>
  <w:style w:type="character" w:customStyle="1" w:styleId="Heading2CharCharCharCharCharChar1CharChar">
    <w:name w:val="Heading 2 Char Char Char Char Char Char1 Char Char"/>
    <w:basedOn w:val="DefaultParagraphFont"/>
    <w:uiPriority w:val="99"/>
    <w:rsid w:val="00C818A5"/>
    <w:rPr>
      <w:rFonts w:cs="Arial"/>
      <w:b/>
      <w:bCs/>
      <w:iCs/>
      <w:sz w:val="28"/>
      <w:lang w:val="en-US" w:eastAsia="en-US"/>
    </w:rPr>
  </w:style>
  <w:style w:type="character" w:customStyle="1" w:styleId="cat-date-line4">
    <w:name w:val="cat-date-line4"/>
    <w:basedOn w:val="DefaultParagraphFont"/>
    <w:rsid w:val="00C818A5"/>
  </w:style>
  <w:style w:type="character" w:customStyle="1" w:styleId="articledate">
    <w:name w:val="articledate"/>
    <w:basedOn w:val="DefaultParagraphFont"/>
    <w:rsid w:val="00C818A5"/>
  </w:style>
  <w:style w:type="character" w:customStyle="1" w:styleId="post-byline">
    <w:name w:val="post-byline"/>
    <w:basedOn w:val="DefaultParagraphFont"/>
    <w:rsid w:val="00C818A5"/>
  </w:style>
  <w:style w:type="character" w:customStyle="1" w:styleId="metadate">
    <w:name w:val="meta_date"/>
    <w:basedOn w:val="DefaultParagraphFont"/>
    <w:rsid w:val="00C818A5"/>
  </w:style>
  <w:style w:type="character" w:customStyle="1" w:styleId="fa">
    <w:name w:val="fa"/>
    <w:basedOn w:val="DefaultParagraphFont"/>
    <w:rsid w:val="00C818A5"/>
  </w:style>
  <w:style w:type="character" w:customStyle="1" w:styleId="longname">
    <w:name w:val="longname"/>
    <w:basedOn w:val="DefaultParagraphFont"/>
    <w:rsid w:val="00C818A5"/>
  </w:style>
  <w:style w:type="character" w:customStyle="1" w:styleId="echocontainer">
    <w:name w:val="echo_container"/>
    <w:basedOn w:val="DefaultParagraphFont"/>
    <w:rsid w:val="00C818A5"/>
  </w:style>
  <w:style w:type="character" w:customStyle="1" w:styleId="comment-display">
    <w:name w:val="comment-display"/>
    <w:basedOn w:val="DefaultParagraphFont"/>
    <w:rsid w:val="00C818A5"/>
  </w:style>
  <w:style w:type="paragraph" w:customStyle="1" w:styleId="comment-count-label">
    <w:name w:val="comment-count-label"/>
    <w:basedOn w:val="Normal"/>
    <w:qFormat/>
    <w:rsid w:val="00C818A5"/>
    <w:pPr>
      <w:spacing w:before="100" w:beforeAutospacing="1" w:after="100" w:afterAutospacing="1"/>
    </w:pPr>
    <w:rPr>
      <w:rFonts w:ascii="Times" w:hAnsi="Times"/>
      <w:szCs w:val="20"/>
    </w:rPr>
  </w:style>
  <w:style w:type="character" w:customStyle="1" w:styleId="echo-counter">
    <w:name w:val="echo-counter"/>
    <w:basedOn w:val="DefaultParagraphFont"/>
    <w:rsid w:val="00C818A5"/>
  </w:style>
  <w:style w:type="character" w:customStyle="1" w:styleId="discussion-policy">
    <w:name w:val="discussion-policy"/>
    <w:basedOn w:val="DefaultParagraphFont"/>
    <w:rsid w:val="00C818A5"/>
  </w:style>
  <w:style w:type="character" w:customStyle="1" w:styleId="echo-apps-conversations-streamcaption">
    <w:name w:val="echo-apps-conversations-streamcaption"/>
    <w:basedOn w:val="DefaultParagraphFont"/>
    <w:rsid w:val="00C818A5"/>
  </w:style>
  <w:style w:type="character" w:customStyle="1" w:styleId="echo-streamserver-controls-stream-item-text">
    <w:name w:val="echo-streamserver-controls-stream-item-text"/>
    <w:basedOn w:val="DefaultParagraphFont"/>
    <w:rsid w:val="00C818A5"/>
  </w:style>
  <w:style w:type="character" w:customStyle="1" w:styleId="echo-streamserver-controls-facepile-more">
    <w:name w:val="echo-streamserver-controls-facepile-more"/>
    <w:basedOn w:val="DefaultParagraphFont"/>
    <w:rsid w:val="00C818A5"/>
  </w:style>
  <w:style w:type="character" w:customStyle="1" w:styleId="echo-primaryfont">
    <w:name w:val="echo-primaryfont"/>
    <w:basedOn w:val="DefaultParagraphFont"/>
    <w:rsid w:val="00C818A5"/>
  </w:style>
  <w:style w:type="character" w:customStyle="1" w:styleId="section">
    <w:name w:val="section"/>
    <w:basedOn w:val="DefaultParagraphFont"/>
    <w:rsid w:val="00C818A5"/>
  </w:style>
  <w:style w:type="character" w:customStyle="1" w:styleId="wpsr-txt-headline">
    <w:name w:val="wpsr-txt-headline"/>
    <w:basedOn w:val="DefaultParagraphFont"/>
    <w:rsid w:val="00C818A5"/>
  </w:style>
  <w:style w:type="character" w:customStyle="1" w:styleId="asset-metabar-author">
    <w:name w:val="asset-metabar-author"/>
    <w:basedOn w:val="DefaultParagraphFont"/>
    <w:rsid w:val="00C818A5"/>
  </w:style>
  <w:style w:type="character" w:customStyle="1" w:styleId="asset-metabar-time">
    <w:name w:val="asset-metabar-time"/>
    <w:basedOn w:val="DefaultParagraphFont"/>
    <w:rsid w:val="00C818A5"/>
  </w:style>
  <w:style w:type="character" w:customStyle="1" w:styleId="eza-dateline">
    <w:name w:val="eza-dateline"/>
    <w:basedOn w:val="DefaultParagraphFont"/>
    <w:rsid w:val="00C818A5"/>
  </w:style>
  <w:style w:type="character" w:customStyle="1" w:styleId="eza-authors">
    <w:name w:val="eza-authors"/>
    <w:basedOn w:val="DefaultParagraphFont"/>
    <w:rsid w:val="00C818A5"/>
  </w:style>
  <w:style w:type="character" w:customStyle="1" w:styleId="csmstaff">
    <w:name w:val="csm_staff"/>
    <w:basedOn w:val="DefaultParagraphFont"/>
    <w:rsid w:val="00C818A5"/>
  </w:style>
  <w:style w:type="character" w:customStyle="1" w:styleId="article-timestamp">
    <w:name w:val="article-timestamp"/>
    <w:basedOn w:val="DefaultParagraphFont"/>
    <w:rsid w:val="00C818A5"/>
  </w:style>
  <w:style w:type="character" w:customStyle="1" w:styleId="byline-text">
    <w:name w:val="byline-text"/>
    <w:basedOn w:val="DefaultParagraphFont"/>
    <w:rsid w:val="00C818A5"/>
  </w:style>
  <w:style w:type="character" w:customStyle="1" w:styleId="slug-metadata-note">
    <w:name w:val="slug-metadata-note"/>
    <w:basedOn w:val="DefaultParagraphFont"/>
    <w:rsid w:val="00C818A5"/>
  </w:style>
  <w:style w:type="character" w:customStyle="1" w:styleId="drop-capped">
    <w:name w:val="drop-capped"/>
    <w:basedOn w:val="DefaultParagraphFont"/>
    <w:rsid w:val="00C818A5"/>
  </w:style>
  <w:style w:type="paragraph" w:customStyle="1" w:styleId="articleopinion-standfirst">
    <w:name w:val="articleopinion-standfirst"/>
    <w:basedOn w:val="Normal"/>
    <w:qFormat/>
    <w:rsid w:val="00C818A5"/>
    <w:pPr>
      <w:spacing w:before="100" w:beforeAutospacing="1" w:after="100" w:afterAutospacing="1"/>
    </w:pPr>
    <w:rPr>
      <w:rFonts w:ascii="Times" w:hAnsi="Times"/>
      <w:szCs w:val="20"/>
    </w:rPr>
  </w:style>
  <w:style w:type="paragraph" w:customStyle="1" w:styleId="snippet">
    <w:name w:val="snippet"/>
    <w:basedOn w:val="Normal"/>
    <w:qFormat/>
    <w:rsid w:val="00C818A5"/>
    <w:pPr>
      <w:spacing w:before="100" w:beforeAutospacing="1" w:after="100" w:afterAutospacing="1"/>
    </w:pPr>
    <w:rPr>
      <w:rFonts w:ascii="Times" w:hAnsi="Times"/>
      <w:szCs w:val="20"/>
    </w:rPr>
  </w:style>
  <w:style w:type="character" w:customStyle="1" w:styleId="thetitle">
    <w:name w:val="the_title"/>
    <w:basedOn w:val="DefaultParagraphFont"/>
    <w:rsid w:val="00C818A5"/>
  </w:style>
  <w:style w:type="character" w:customStyle="1" w:styleId="rupee">
    <w:name w:val="rupee"/>
    <w:basedOn w:val="DefaultParagraphFont"/>
    <w:rsid w:val="00C818A5"/>
  </w:style>
  <w:style w:type="character" w:customStyle="1" w:styleId="grey1">
    <w:name w:val="grey1"/>
    <w:basedOn w:val="DefaultParagraphFont"/>
    <w:rsid w:val="00C818A5"/>
  </w:style>
  <w:style w:type="paragraph" w:customStyle="1" w:styleId="Pa13">
    <w:name w:val="Pa13"/>
    <w:basedOn w:val="Default"/>
    <w:next w:val="Default"/>
    <w:uiPriority w:val="99"/>
    <w:qFormat/>
    <w:rsid w:val="00C818A5"/>
    <w:pPr>
      <w:spacing w:after="0" w:line="20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C818A5"/>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818A5"/>
  </w:style>
  <w:style w:type="character" w:customStyle="1" w:styleId="reporttitle">
    <w:name w:val="report_title"/>
    <w:basedOn w:val="DefaultParagraphFont"/>
    <w:rsid w:val="00C818A5"/>
  </w:style>
  <w:style w:type="character" w:customStyle="1" w:styleId="documenttype-longreleases">
    <w:name w:val="document_type_-_long_releases"/>
    <w:basedOn w:val="DefaultParagraphFont"/>
    <w:rsid w:val="00C818A5"/>
  </w:style>
  <w:style w:type="character" w:customStyle="1" w:styleId="alt-date">
    <w:name w:val="alt-date"/>
    <w:basedOn w:val="DefaultParagraphFont"/>
    <w:rsid w:val="00C818A5"/>
  </w:style>
  <w:style w:type="character" w:customStyle="1" w:styleId="entry-byline">
    <w:name w:val="entry-byline"/>
    <w:basedOn w:val="DefaultParagraphFont"/>
    <w:rsid w:val="00C818A5"/>
  </w:style>
  <w:style w:type="character" w:customStyle="1" w:styleId="taglinecontrib">
    <w:name w:val="tagline_contrib"/>
    <w:basedOn w:val="DefaultParagraphFont"/>
    <w:rsid w:val="00C818A5"/>
  </w:style>
  <w:style w:type="character" w:customStyle="1" w:styleId="articledate0">
    <w:name w:val="article_date"/>
    <w:basedOn w:val="DefaultParagraphFont"/>
    <w:rsid w:val="00C818A5"/>
  </w:style>
  <w:style w:type="paragraph" w:customStyle="1" w:styleId="hg-daily">
    <w:name w:val="hg-daily"/>
    <w:basedOn w:val="Normal"/>
    <w:qFormat/>
    <w:rsid w:val="00C818A5"/>
    <w:pPr>
      <w:spacing w:before="100" w:beforeAutospacing="1" w:after="100" w:afterAutospacing="1"/>
    </w:pPr>
    <w:rPr>
      <w:rFonts w:ascii="Times" w:hAnsi="Times"/>
      <w:szCs w:val="20"/>
    </w:rPr>
  </w:style>
  <w:style w:type="paragraph" w:customStyle="1" w:styleId="buttonheading">
    <w:name w:val="buttonheading"/>
    <w:basedOn w:val="Normal"/>
    <w:qFormat/>
    <w:rsid w:val="00C818A5"/>
    <w:pPr>
      <w:spacing w:before="100" w:beforeAutospacing="1" w:after="100" w:afterAutospacing="1"/>
    </w:pPr>
    <w:rPr>
      <w:rFonts w:ascii="Times" w:hAnsi="Times"/>
      <w:szCs w:val="20"/>
    </w:rPr>
  </w:style>
  <w:style w:type="character" w:customStyle="1" w:styleId="createdate">
    <w:name w:val="createdate"/>
    <w:basedOn w:val="DefaultParagraphFont"/>
    <w:rsid w:val="00C818A5"/>
  </w:style>
  <w:style w:type="character" w:customStyle="1" w:styleId="text-label">
    <w:name w:val="text-label"/>
    <w:basedOn w:val="DefaultParagraphFont"/>
    <w:rsid w:val="00C818A5"/>
  </w:style>
  <w:style w:type="paragraph" w:customStyle="1" w:styleId="TOC3Char">
    <w:name w:val="TOC 3 Char"/>
    <w:basedOn w:val="Normal"/>
    <w:next w:val="Normal"/>
    <w:qFormat/>
    <w:rsid w:val="00C818A5"/>
    <w:rPr>
      <w:rFonts w:eastAsia="Times New Roman"/>
      <w:sz w:val="24"/>
      <w:szCs w:val="20"/>
    </w:rPr>
  </w:style>
  <w:style w:type="paragraph" w:customStyle="1" w:styleId="TOC1Char">
    <w:name w:val="TOC 1 Char"/>
    <w:basedOn w:val="Normal"/>
    <w:next w:val="Normal"/>
    <w:qFormat/>
    <w:rsid w:val="00C818A5"/>
    <w:rPr>
      <w:rFonts w:eastAsia="Times New Roman"/>
      <w:b/>
      <w:sz w:val="24"/>
      <w:szCs w:val="20"/>
    </w:rPr>
  </w:style>
  <w:style w:type="paragraph" w:customStyle="1" w:styleId="ColorfulGrid-Accent11">
    <w:name w:val="Colorful Grid - Accent 11"/>
    <w:basedOn w:val="Normal"/>
    <w:next w:val="Normal"/>
    <w:uiPriority w:val="29"/>
    <w:qFormat/>
    <w:rsid w:val="00C818A5"/>
    <w:pPr>
      <w:jc w:val="both"/>
    </w:pPr>
    <w:rPr>
      <w:rFonts w:eastAsia="Times New Roman"/>
      <w:i/>
      <w:iCs/>
      <w:color w:val="000000"/>
    </w:rPr>
  </w:style>
  <w:style w:type="character" w:customStyle="1" w:styleId="MediumGrid11">
    <w:name w:val="Medium Grid 11"/>
    <w:uiPriority w:val="99"/>
    <w:rsid w:val="00C818A5"/>
    <w:rPr>
      <w:color w:val="808080"/>
    </w:rPr>
  </w:style>
  <w:style w:type="paragraph" w:customStyle="1" w:styleId="PlaceholderText2">
    <w:name w:val="Placeholder Text2"/>
    <w:basedOn w:val="Normal"/>
    <w:uiPriority w:val="99"/>
    <w:qFormat/>
    <w:rsid w:val="00C818A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818A5"/>
    <w:pPr>
      <w:keepNext/>
      <w:tabs>
        <w:tab w:val="num" w:pos="1440"/>
      </w:tabs>
      <w:ind w:left="1800" w:hanging="360"/>
      <w:outlineLvl w:val="2"/>
    </w:pPr>
    <w:rPr>
      <w:rFonts w:eastAsia="MS Gothic"/>
      <w:sz w:val="24"/>
    </w:rPr>
  </w:style>
  <w:style w:type="paragraph" w:customStyle="1" w:styleId="LightList1">
    <w:name w:val="Light List1"/>
    <w:basedOn w:val="Normal"/>
    <w:qFormat/>
    <w:rsid w:val="00C818A5"/>
    <w:pPr>
      <w:keepNext/>
      <w:tabs>
        <w:tab w:val="num" w:pos="2160"/>
      </w:tabs>
      <w:ind w:left="2520" w:hanging="360"/>
      <w:outlineLvl w:val="3"/>
    </w:pPr>
    <w:rPr>
      <w:rFonts w:eastAsia="MS Gothic"/>
      <w:sz w:val="24"/>
    </w:rPr>
  </w:style>
  <w:style w:type="paragraph" w:customStyle="1" w:styleId="LightGrid1">
    <w:name w:val="Light Grid1"/>
    <w:basedOn w:val="Normal"/>
    <w:qFormat/>
    <w:rsid w:val="00C818A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818A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818A5"/>
    <w:pPr>
      <w:keepNext/>
      <w:tabs>
        <w:tab w:val="num" w:pos="4320"/>
      </w:tabs>
      <w:ind w:left="4680" w:hanging="360"/>
      <w:outlineLvl w:val="6"/>
    </w:pPr>
    <w:rPr>
      <w:rFonts w:eastAsia="MS Gothic"/>
      <w:sz w:val="24"/>
    </w:rPr>
  </w:style>
  <w:style w:type="paragraph" w:customStyle="1" w:styleId="MediumList11">
    <w:name w:val="Medium List 11"/>
    <w:basedOn w:val="Normal"/>
    <w:qFormat/>
    <w:rsid w:val="00C818A5"/>
    <w:pPr>
      <w:keepNext/>
      <w:tabs>
        <w:tab w:val="num" w:pos="5040"/>
      </w:tabs>
      <w:ind w:left="5400" w:hanging="360"/>
      <w:outlineLvl w:val="7"/>
    </w:pPr>
    <w:rPr>
      <w:rFonts w:eastAsia="MS Gothic"/>
      <w:sz w:val="24"/>
    </w:rPr>
  </w:style>
  <w:style w:type="paragraph" w:customStyle="1" w:styleId="MediumList21">
    <w:name w:val="Medium List 21"/>
    <w:basedOn w:val="Normal"/>
    <w:qFormat/>
    <w:rsid w:val="00C818A5"/>
    <w:pPr>
      <w:keepNext/>
      <w:tabs>
        <w:tab w:val="num" w:pos="5760"/>
      </w:tabs>
      <w:ind w:left="6120" w:hanging="360"/>
      <w:outlineLvl w:val="8"/>
    </w:pPr>
    <w:rPr>
      <w:rFonts w:eastAsia="MS Gothic"/>
      <w:sz w:val="24"/>
    </w:rPr>
  </w:style>
  <w:style w:type="paragraph" w:customStyle="1" w:styleId="bylinejb">
    <w:name w:val="bylinejb"/>
    <w:basedOn w:val="Normal"/>
    <w:qFormat/>
    <w:rsid w:val="00C818A5"/>
    <w:pPr>
      <w:spacing w:before="100" w:beforeAutospacing="1" w:after="100" w:afterAutospacing="1"/>
    </w:pPr>
    <w:rPr>
      <w:rFonts w:ascii="Times" w:hAnsi="Times"/>
      <w:szCs w:val="20"/>
    </w:rPr>
  </w:style>
  <w:style w:type="paragraph" w:customStyle="1" w:styleId="bylineaffiliation">
    <w:name w:val="bylineaffiliation"/>
    <w:basedOn w:val="Normal"/>
    <w:qFormat/>
    <w:rsid w:val="00C818A5"/>
    <w:pPr>
      <w:spacing w:before="100" w:beforeAutospacing="1" w:after="100" w:afterAutospacing="1"/>
    </w:pPr>
    <w:rPr>
      <w:rFonts w:ascii="Times" w:hAnsi="Times"/>
      <w:szCs w:val="20"/>
    </w:rPr>
  </w:style>
  <w:style w:type="character" w:customStyle="1" w:styleId="apple-tab-span">
    <w:name w:val="apple-tab-span"/>
    <w:basedOn w:val="DefaultParagraphFont"/>
    <w:rsid w:val="00C818A5"/>
  </w:style>
  <w:style w:type="character" w:customStyle="1" w:styleId="s1">
    <w:name w:val="s1"/>
    <w:basedOn w:val="DefaultParagraphFont"/>
    <w:rsid w:val="00C818A5"/>
  </w:style>
  <w:style w:type="character" w:customStyle="1" w:styleId="action-menu-toggled-item">
    <w:name w:val="action-menu-toggled-item"/>
    <w:basedOn w:val="DefaultParagraphFont"/>
    <w:rsid w:val="00C818A5"/>
    <w:rPr>
      <w:rFonts w:ascii="Times New Roman" w:hAnsi="Times New Roman"/>
    </w:rPr>
  </w:style>
  <w:style w:type="character" w:customStyle="1" w:styleId="1Tag">
    <w:name w:val="1) Tag"/>
    <w:rsid w:val="00C818A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818A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818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818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818A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818A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818A5"/>
    <w:rPr>
      <w:rFonts w:ascii="Calibri" w:eastAsia="Times New Roman" w:hAnsi="Calibri" w:cs="Calibri"/>
      <w:b/>
      <w:caps/>
      <w:kern w:val="0"/>
      <w:sz w:val="40"/>
      <w:szCs w:val="40"/>
      <w:lang w:val="en-US" w:eastAsia="en-US"/>
      <w14:ligatures w14:val="none"/>
    </w:rPr>
  </w:style>
  <w:style w:type="paragraph" w:customStyle="1" w:styleId="Strikethrough0">
    <w:name w:val="Strikethrough"/>
    <w:basedOn w:val="Normal"/>
    <w:link w:val="StrikethroughChar"/>
    <w:qFormat/>
    <w:rsid w:val="00C818A5"/>
    <w:rPr>
      <w:strike/>
    </w:rPr>
  </w:style>
  <w:style w:type="character" w:customStyle="1" w:styleId="StrikethroughChar">
    <w:name w:val="Strikethrough Char"/>
    <w:basedOn w:val="DefaultParagraphFont"/>
    <w:link w:val="Strikethrough0"/>
    <w:rsid w:val="00C818A5"/>
    <w:rPr>
      <w:rFonts w:ascii="Calibri" w:eastAsiaTheme="minorHAnsi" w:hAnsi="Calibri" w:cs="Calibri"/>
      <w:strike/>
      <w:kern w:val="0"/>
      <w:sz w:val="22"/>
      <w:szCs w:val="22"/>
      <w:lang w:val="en-US" w:eastAsia="en-US"/>
      <w14:ligatures w14:val="none"/>
    </w:rPr>
  </w:style>
  <w:style w:type="character" w:styleId="SubtleReference">
    <w:name w:val="Subtle Reference"/>
    <w:basedOn w:val="DefaultParagraphFont"/>
    <w:uiPriority w:val="31"/>
    <w:qFormat/>
    <w:rsid w:val="00C818A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818A5"/>
    <w:rPr>
      <w:rFonts w:asciiTheme="minorHAnsi" w:hAnsiTheme="minorHAnsi"/>
      <w:bCs/>
      <w:sz w:val="16"/>
    </w:rPr>
  </w:style>
  <w:style w:type="character" w:customStyle="1" w:styleId="BoxBoldUnderline">
    <w:name w:val="Box Bold Underline"/>
    <w:rsid w:val="00C818A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818A5"/>
    <w:rPr>
      <w:rFonts w:eastAsia="Times New Roman"/>
      <w:sz w:val="24"/>
    </w:rPr>
  </w:style>
  <w:style w:type="character" w:customStyle="1" w:styleId="NormalF6Char">
    <w:name w:val="Normal F6 Char"/>
    <w:link w:val="NormalF6"/>
    <w:rsid w:val="00C818A5"/>
    <w:rPr>
      <w:rFonts w:ascii="Calibri" w:eastAsia="Times New Roman" w:hAnsi="Calibri" w:cs="Calibri"/>
      <w:kern w:val="0"/>
      <w:szCs w:val="22"/>
      <w:lang w:val="en-US" w:eastAsia="en-US"/>
      <w14:ligatures w14:val="none"/>
    </w:rPr>
  </w:style>
  <w:style w:type="paragraph" w:customStyle="1" w:styleId="TagNew">
    <w:name w:val="Tag New"/>
    <w:qFormat/>
    <w:rsid w:val="00C818A5"/>
    <w:rPr>
      <w:rFonts w:ascii="Times New Roman" w:hAnsi="Times New Roman" w:cs="Times New Roman"/>
      <w:b/>
      <w:kern w:val="0"/>
      <w:szCs w:val="20"/>
      <w:lang w:val="en-US" w:eastAsia="en-US"/>
      <w14:ligatures w14:val="none"/>
    </w:rPr>
  </w:style>
  <w:style w:type="character" w:customStyle="1" w:styleId="moretop">
    <w:name w:val="more_top"/>
    <w:rsid w:val="00C818A5"/>
  </w:style>
  <w:style w:type="paragraph" w:customStyle="1" w:styleId="TagNew0">
    <w:name w:val="Tag_New"/>
    <w:qFormat/>
    <w:rsid w:val="00C818A5"/>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C818A5"/>
    <w:rPr>
      <w:rFonts w:ascii="Times New Roman" w:eastAsia="Calibri" w:hAnsi="Times New Roman" w:cs="Times New Roman"/>
      <w:b/>
      <w:kern w:val="0"/>
      <w:szCs w:val="22"/>
      <w:lang w:val="en-US" w:eastAsia="en-US"/>
      <w14:ligatures w14:val="none"/>
    </w:rPr>
  </w:style>
  <w:style w:type="paragraph" w:customStyle="1" w:styleId="cnnstorypgraphtxt">
    <w:name w:val="cnn_storypgraphtxt"/>
    <w:basedOn w:val="Normal"/>
    <w:qFormat/>
    <w:rsid w:val="00C818A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818A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818A5"/>
  </w:style>
  <w:style w:type="character" w:customStyle="1" w:styleId="yshortcutscs4-ndcor">
    <w:name w:val="yshortcuts cs4-ndcor"/>
    <w:rsid w:val="00C818A5"/>
  </w:style>
  <w:style w:type="character" w:customStyle="1" w:styleId="price">
    <w:name w:val="price"/>
    <w:rsid w:val="00C818A5"/>
  </w:style>
  <w:style w:type="character" w:customStyle="1" w:styleId="price-change">
    <w:name w:val="price-change"/>
    <w:rsid w:val="00C818A5"/>
  </w:style>
  <w:style w:type="character" w:customStyle="1" w:styleId="percent-change">
    <w:name w:val="percent-change"/>
    <w:rsid w:val="00C818A5"/>
  </w:style>
  <w:style w:type="character" w:customStyle="1" w:styleId="bibfont">
    <w:name w:val="bibfont"/>
    <w:rsid w:val="00C818A5"/>
    <w:rPr>
      <w:rFonts w:cs="Times New Roman"/>
    </w:rPr>
  </w:style>
  <w:style w:type="paragraph" w:customStyle="1" w:styleId="underlined1">
    <w:name w:val="underlined1"/>
    <w:next w:val="Normal"/>
    <w:autoRedefine/>
    <w:qFormat/>
    <w:rsid w:val="00C818A5"/>
    <w:pPr>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C818A5"/>
    <w:pPr>
      <w:ind w:left="0"/>
    </w:pPr>
    <w:rPr>
      <w:rFonts w:ascii="Calibri" w:eastAsia="Times New Roman" w:hAnsi="Calibri" w:cs="Calibri"/>
      <w:b/>
      <w:color w:val="auto"/>
      <w:kern w:val="0"/>
      <w:sz w:val="24"/>
      <w14:ligatures w14:val="none"/>
    </w:rPr>
  </w:style>
  <w:style w:type="character" w:customStyle="1" w:styleId="SourceBoldedChar">
    <w:name w:val="Source Bolded Char"/>
    <w:link w:val="SourceBolded"/>
    <w:rsid w:val="00C818A5"/>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C818A5"/>
    <w:rPr>
      <w:rFonts w:eastAsia="Calibri"/>
      <w:sz w:val="16"/>
      <w:szCs w:val="20"/>
      <w:lang w:val="x-none" w:eastAsia="x-none"/>
    </w:rPr>
  </w:style>
  <w:style w:type="character" w:customStyle="1" w:styleId="CardDownSizeChar">
    <w:name w:val="CardDownSize Char"/>
    <w:link w:val="CardDownSize"/>
    <w:rsid w:val="00C818A5"/>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C818A5"/>
  </w:style>
  <w:style w:type="character" w:customStyle="1" w:styleId="leveluptitle">
    <w:name w:val="leveluptitle"/>
    <w:basedOn w:val="DefaultParagraphFont"/>
    <w:rsid w:val="00C818A5"/>
  </w:style>
  <w:style w:type="character" w:customStyle="1" w:styleId="Irrelevant6fontChar">
    <w:name w:val="Irrelevant (6 font) Char"/>
    <w:basedOn w:val="DefaultParagraphFont"/>
    <w:link w:val="Irrelevant6font"/>
    <w:rsid w:val="00C818A5"/>
    <w:rPr>
      <w:rFonts w:ascii="Calibri" w:eastAsia="Calibri" w:hAnsi="Calibri" w:cs="Calibri"/>
      <w:kern w:val="0"/>
      <w:sz w:val="12"/>
      <w:szCs w:val="12"/>
      <w:lang w:val="en-US" w:eastAsia="en-US"/>
      <w14:ligatures w14:val="none"/>
    </w:rPr>
  </w:style>
  <w:style w:type="paragraph" w:customStyle="1" w:styleId="Non-NavPanelTag">
    <w:name w:val="Non-Nav Panel Tag"/>
    <w:basedOn w:val="Normal"/>
    <w:qFormat/>
    <w:rsid w:val="00C818A5"/>
    <w:rPr>
      <w:b/>
      <w:sz w:val="26"/>
    </w:rPr>
  </w:style>
  <w:style w:type="character" w:customStyle="1" w:styleId="Hyperlink3">
    <w:name w:val="Hyperlink.3"/>
    <w:basedOn w:val="DefaultParagraphFont"/>
    <w:rsid w:val="00C818A5"/>
    <w:rPr>
      <w:sz w:val="18"/>
      <w:szCs w:val="18"/>
    </w:rPr>
  </w:style>
  <w:style w:type="character" w:customStyle="1" w:styleId="Hyperlink40">
    <w:name w:val="Hyperlink.4"/>
    <w:basedOn w:val="DefaultParagraphFont"/>
    <w:rsid w:val="00C818A5"/>
    <w:rPr>
      <w:sz w:val="18"/>
      <w:szCs w:val="18"/>
    </w:rPr>
  </w:style>
  <w:style w:type="character" w:customStyle="1" w:styleId="SmallCharChar">
    <w:name w:val="Small Char Char"/>
    <w:basedOn w:val="DefaultParagraphFont"/>
    <w:rsid w:val="00C818A5"/>
    <w:rPr>
      <w:sz w:val="17"/>
      <w:szCs w:val="24"/>
      <w:lang w:val="en-US" w:eastAsia="en-US" w:bidi="ar-SA"/>
    </w:rPr>
  </w:style>
  <w:style w:type="paragraph" w:customStyle="1" w:styleId="TagsFutura">
    <w:name w:val="TagsFutura"/>
    <w:basedOn w:val="Normal"/>
    <w:next w:val="Heading3"/>
    <w:qFormat/>
    <w:rsid w:val="00C818A5"/>
    <w:rPr>
      <w:rFonts w:ascii="Futura" w:eastAsia="Times" w:hAnsi="Futura"/>
      <w:b/>
      <w:caps/>
      <w:sz w:val="18"/>
      <w:szCs w:val="20"/>
    </w:rPr>
  </w:style>
  <w:style w:type="paragraph" w:customStyle="1" w:styleId="DebateTag0">
    <w:name w:val="DebateTag"/>
    <w:basedOn w:val="Normal"/>
    <w:qFormat/>
    <w:rsid w:val="00C818A5"/>
    <w:rPr>
      <w:rFonts w:eastAsia="Calibri"/>
      <w:b/>
    </w:rPr>
  </w:style>
  <w:style w:type="paragraph" w:customStyle="1" w:styleId="StyleHeading4TagNotBold">
    <w:name w:val="Style Heading 4Tag + Not Bold"/>
    <w:basedOn w:val="Heading4"/>
    <w:qFormat/>
    <w:rsid w:val="00C818A5"/>
    <w:rPr>
      <w:iCs/>
    </w:rPr>
  </w:style>
  <w:style w:type="paragraph" w:customStyle="1" w:styleId="Aa">
    <w:name w:val="A"/>
    <w:basedOn w:val="Default"/>
    <w:next w:val="Default"/>
    <w:qFormat/>
    <w:rsid w:val="00C818A5"/>
    <w:pPr>
      <w:spacing w:after="0" w:line="240" w:lineRule="auto"/>
    </w:pPr>
    <w:rPr>
      <w:rFonts w:ascii="Times New Roman" w:hAnsi="Times New Roman" w:cs="Times New Roman"/>
      <w:sz w:val="24"/>
      <w:lang w:bidi="en-US"/>
    </w:rPr>
  </w:style>
  <w:style w:type="character" w:customStyle="1" w:styleId="ac">
    <w:name w:val="••••"/>
    <w:rsid w:val="00C818A5"/>
    <w:rPr>
      <w:color w:val="000000"/>
    </w:rPr>
  </w:style>
  <w:style w:type="character" w:customStyle="1" w:styleId="UnderlineBox">
    <w:name w:val="Underline + Box"/>
    <w:uiPriority w:val="1"/>
    <w:qFormat/>
    <w:rsid w:val="00C818A5"/>
    <w:rPr>
      <w:rFonts w:ascii="Georgia" w:hAnsi="Georgia"/>
      <w:b w:val="0"/>
      <w:sz w:val="22"/>
      <w:u w:val="single"/>
      <w:bdr w:val="single" w:sz="4" w:space="0" w:color="auto"/>
    </w:rPr>
  </w:style>
  <w:style w:type="character" w:customStyle="1" w:styleId="CharacterStyle14">
    <w:name w:val="Character Style 14"/>
    <w:rsid w:val="00C818A5"/>
    <w:rPr>
      <w:sz w:val="30"/>
      <w:szCs w:val="30"/>
    </w:rPr>
  </w:style>
  <w:style w:type="character" w:customStyle="1" w:styleId="CharacterStyle13">
    <w:name w:val="Character Style 13"/>
    <w:rsid w:val="00C818A5"/>
    <w:rPr>
      <w:i/>
      <w:iCs/>
      <w:sz w:val="17"/>
      <w:szCs w:val="17"/>
    </w:rPr>
  </w:style>
  <w:style w:type="character" w:customStyle="1" w:styleId="CardsNotUnderlined">
    <w:name w:val="Cards Not Underlined"/>
    <w:rsid w:val="00C818A5"/>
    <w:rPr>
      <w:rFonts w:ascii="Times New Roman" w:hAnsi="Times New Roman"/>
      <w:sz w:val="16"/>
    </w:rPr>
  </w:style>
  <w:style w:type="character" w:customStyle="1" w:styleId="a14">
    <w:name w:val="a1"/>
    <w:rsid w:val="00C818A5"/>
    <w:rPr>
      <w:color w:val="008000"/>
    </w:rPr>
  </w:style>
  <w:style w:type="paragraph" w:customStyle="1" w:styleId="Repeatblockheading0">
    <w:name w:val="Repeat block heading"/>
    <w:basedOn w:val="Normal"/>
    <w:qFormat/>
    <w:rsid w:val="00C818A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818A5"/>
  </w:style>
  <w:style w:type="character" w:customStyle="1" w:styleId="hps">
    <w:name w:val="hps"/>
    <w:rsid w:val="00C818A5"/>
  </w:style>
  <w:style w:type="paragraph" w:customStyle="1" w:styleId="TashmaHeader2">
    <w:name w:val="Tashma_Header2"/>
    <w:basedOn w:val="Heading2"/>
    <w:uiPriority w:val="99"/>
    <w:qFormat/>
    <w:rsid w:val="00C818A5"/>
    <w:pPr>
      <w:spacing w:after="160"/>
    </w:pPr>
    <w:rPr>
      <w:rFonts w:eastAsia="SimSun" w:cstheme="minorBidi"/>
      <w:sz w:val="28"/>
    </w:rPr>
  </w:style>
  <w:style w:type="paragraph" w:customStyle="1" w:styleId="TashmaHeading1">
    <w:name w:val="Tashma_Heading1"/>
    <w:basedOn w:val="Heading1"/>
    <w:uiPriority w:val="99"/>
    <w:qFormat/>
    <w:rsid w:val="00C818A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818A5"/>
    <w:rPr>
      <w:rFonts w:cs="Calibri"/>
    </w:rPr>
  </w:style>
  <w:style w:type="paragraph" w:customStyle="1" w:styleId="CitationCharCharCharCharCharCharChar">
    <w:name w:val="Citation Char Char Char Char Char Char Char"/>
    <w:basedOn w:val="Normal"/>
    <w:link w:val="CitationCharCharCharCharCharCharCharChar"/>
    <w:qFormat/>
    <w:rsid w:val="00C818A5"/>
    <w:pPr>
      <w:ind w:left="1440" w:right="1440"/>
    </w:pPr>
    <w:rPr>
      <w:rFonts w:asciiTheme="minorHAnsi" w:hAnsiTheme="minorHAnsi"/>
      <w:kern w:val="2"/>
      <w:sz w:val="24"/>
      <w:lang w:val="en-CA" w:eastAsia="zh-CN"/>
      <w14:ligatures w14:val="standardContextual"/>
    </w:rPr>
  </w:style>
  <w:style w:type="paragraph" w:customStyle="1" w:styleId="BodyText312">
    <w:name w:val="Body Text 31"/>
    <w:basedOn w:val="Normal"/>
    <w:next w:val="BodyText3"/>
    <w:unhideWhenUsed/>
    <w:qFormat/>
    <w:rsid w:val="00C818A5"/>
    <w:pPr>
      <w:spacing w:after="120"/>
    </w:pPr>
    <w:rPr>
      <w:bCs/>
      <w:color w:val="000000"/>
    </w:rPr>
  </w:style>
  <w:style w:type="paragraph" w:customStyle="1" w:styleId="BodyText210">
    <w:name w:val="Body Text 21"/>
    <w:basedOn w:val="Normal"/>
    <w:next w:val="BodyText2"/>
    <w:unhideWhenUsed/>
    <w:qFormat/>
    <w:rsid w:val="00C818A5"/>
    <w:pPr>
      <w:spacing w:after="120" w:line="480" w:lineRule="auto"/>
    </w:pPr>
    <w:rPr>
      <w:sz w:val="12"/>
    </w:rPr>
  </w:style>
  <w:style w:type="paragraph" w:customStyle="1" w:styleId="BodyTextIndent1">
    <w:name w:val="Body Text Indent1"/>
    <w:basedOn w:val="Normal"/>
    <w:next w:val="BodyTextIndent"/>
    <w:unhideWhenUsed/>
    <w:qFormat/>
    <w:rsid w:val="00C818A5"/>
    <w:pPr>
      <w:spacing w:after="120"/>
      <w:ind w:left="360"/>
    </w:pPr>
    <w:rPr>
      <w:sz w:val="16"/>
    </w:rPr>
  </w:style>
  <w:style w:type="paragraph" w:customStyle="1" w:styleId="BodyTextIndent31">
    <w:name w:val="Body Text Indent 31"/>
    <w:basedOn w:val="Normal"/>
    <w:next w:val="BodyTextIndent3"/>
    <w:semiHidden/>
    <w:unhideWhenUsed/>
    <w:qFormat/>
    <w:rsid w:val="00C818A5"/>
    <w:pPr>
      <w:spacing w:after="120"/>
      <w:ind w:left="360"/>
    </w:pPr>
    <w:rPr>
      <w:sz w:val="14"/>
    </w:rPr>
  </w:style>
  <w:style w:type="paragraph" w:customStyle="1" w:styleId="z-BottomofForm1">
    <w:name w:val="z-Bottom of Form1"/>
    <w:basedOn w:val="Normal"/>
    <w:next w:val="Normal"/>
    <w:hidden/>
    <w:unhideWhenUsed/>
    <w:qFormat/>
    <w:rsid w:val="00C818A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818A5"/>
    <w:pPr>
      <w:spacing w:before="100" w:beforeAutospacing="1" w:after="100" w:afterAutospacing="1"/>
    </w:pPr>
    <w:rPr>
      <w:rFonts w:eastAsia="Times New Roman"/>
      <w:sz w:val="24"/>
    </w:rPr>
  </w:style>
  <w:style w:type="paragraph" w:customStyle="1" w:styleId="cptchblock">
    <w:name w:val="cptch_block"/>
    <w:basedOn w:val="Normal"/>
    <w:qFormat/>
    <w:rsid w:val="00C818A5"/>
    <w:pPr>
      <w:spacing w:before="100" w:beforeAutospacing="1" w:after="100" w:afterAutospacing="1"/>
    </w:pPr>
    <w:rPr>
      <w:rFonts w:eastAsia="Times New Roman"/>
      <w:sz w:val="24"/>
    </w:rPr>
  </w:style>
  <w:style w:type="paragraph" w:customStyle="1" w:styleId="publisheddate">
    <w:name w:val="published_date"/>
    <w:basedOn w:val="Normal"/>
    <w:qFormat/>
    <w:rsid w:val="00C818A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818A5"/>
    <w:rPr>
      <w:sz w:val="24"/>
      <w:szCs w:val="24"/>
      <w:u w:val="thick"/>
    </w:rPr>
  </w:style>
  <w:style w:type="character" w:customStyle="1" w:styleId="BodyTextIndentChar2">
    <w:name w:val="Body Text Indent Char2"/>
    <w:basedOn w:val="DefaultParagraphFont"/>
    <w:uiPriority w:val="99"/>
    <w:semiHidden/>
    <w:rsid w:val="00C818A5"/>
    <w:rPr>
      <w:rFonts w:ascii="Georgia" w:hAnsi="Georgia"/>
      <w:sz w:val="22"/>
      <w:szCs w:val="22"/>
    </w:rPr>
  </w:style>
  <w:style w:type="character" w:customStyle="1" w:styleId="BodyText2Char2">
    <w:name w:val="Body Text 2 Char2"/>
    <w:basedOn w:val="DefaultParagraphFont"/>
    <w:uiPriority w:val="99"/>
    <w:semiHidden/>
    <w:rsid w:val="00C818A5"/>
    <w:rPr>
      <w:rFonts w:ascii="Georgia" w:hAnsi="Georgia"/>
      <w:sz w:val="22"/>
      <w:szCs w:val="22"/>
    </w:rPr>
  </w:style>
  <w:style w:type="character" w:customStyle="1" w:styleId="BodyText3Char2">
    <w:name w:val="Body Text 3 Char2"/>
    <w:basedOn w:val="DefaultParagraphFont"/>
    <w:uiPriority w:val="99"/>
    <w:semiHidden/>
    <w:rsid w:val="00C818A5"/>
    <w:rPr>
      <w:rFonts w:ascii="Georgia" w:hAnsi="Georgia"/>
      <w:sz w:val="16"/>
      <w:szCs w:val="16"/>
    </w:rPr>
  </w:style>
  <w:style w:type="character" w:customStyle="1" w:styleId="BodyTextIndent3Char2">
    <w:name w:val="Body Text Indent 3 Char2"/>
    <w:basedOn w:val="DefaultParagraphFont"/>
    <w:uiPriority w:val="99"/>
    <w:semiHidden/>
    <w:rsid w:val="00C818A5"/>
    <w:rPr>
      <w:rFonts w:ascii="Georgia" w:hAnsi="Georgia"/>
      <w:sz w:val="16"/>
      <w:szCs w:val="16"/>
    </w:rPr>
  </w:style>
  <w:style w:type="character" w:customStyle="1" w:styleId="z-BottomofFormChar2">
    <w:name w:val="z-Bottom of Form Char2"/>
    <w:basedOn w:val="DefaultParagraphFont"/>
    <w:uiPriority w:val="99"/>
    <w:semiHidden/>
    <w:rsid w:val="00C818A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818A5"/>
    <w:pPr>
      <w:ind w:left="0"/>
    </w:pPr>
    <w:rPr>
      <w:rFonts w:ascii="Garamond" w:eastAsia="Cambria" w:hAnsi="Garamond"/>
      <w:szCs w:val="22"/>
    </w:rPr>
  </w:style>
  <w:style w:type="character" w:customStyle="1" w:styleId="StyleHotRouteLatinGaramond10ptChar">
    <w:name w:val="Style Hot Route + (Latin) Garamond 10 pt Char"/>
    <w:basedOn w:val="DefaultParagraphFont"/>
    <w:link w:val="StyleHotRouteLatinGaramond10pt"/>
    <w:rsid w:val="00C818A5"/>
    <w:rPr>
      <w:rFonts w:ascii="Garamond" w:eastAsia="Cambria" w:hAnsi="Garamond" w:cs="Calibri"/>
      <w:kern w:val="0"/>
      <w:sz w:val="20"/>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C818A5"/>
    <w:pPr>
      <w:ind w:left="0"/>
    </w:pPr>
    <w:rPr>
      <w:rFonts w:ascii="Garamond" w:eastAsia="Cambria" w:hAnsi="Garamond"/>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C818A5"/>
    <w:rPr>
      <w:rFonts w:ascii="Garamond" w:eastAsia="Cambria" w:hAnsi="Garamond" w:cs="Calibri"/>
      <w:kern w:val="0"/>
      <w:sz w:val="20"/>
      <w:szCs w:val="22"/>
      <w:u w:val="single"/>
      <w:lang w:val="en-US" w:eastAsia="en-US"/>
      <w14:ligatures w14:val="none"/>
    </w:rPr>
  </w:style>
  <w:style w:type="character" w:customStyle="1" w:styleId="m5686307894942199640gmail-style13ptbold">
    <w:name w:val="m_5686307894942199640gmail-style13ptbold"/>
    <w:basedOn w:val="DefaultParagraphFont"/>
    <w:rsid w:val="00C818A5"/>
  </w:style>
  <w:style w:type="character" w:customStyle="1" w:styleId="m5686307894942199640gmail-styleunderline">
    <w:name w:val="m_5686307894942199640gmail-styleunderline"/>
    <w:basedOn w:val="DefaultParagraphFont"/>
    <w:rsid w:val="00C818A5"/>
  </w:style>
  <w:style w:type="paragraph" w:customStyle="1" w:styleId="Hyperlink2">
    <w:name w:val="Hyperlink2"/>
    <w:basedOn w:val="Normal"/>
    <w:qFormat/>
    <w:rsid w:val="00C818A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818A5"/>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C818A5"/>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818A5"/>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C818A5"/>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818A5"/>
    <w:rPr>
      <w:rFonts w:ascii="Times New Roman" w:eastAsia="SimSun" w:hAnsi="Times New Roman" w:cs="Times New Roman"/>
      <w:sz w:val="24"/>
      <w:szCs w:val="24"/>
      <w:lang w:eastAsia="zh-CN"/>
    </w:rPr>
  </w:style>
  <w:style w:type="character" w:customStyle="1" w:styleId="djhat-arrow">
    <w:name w:val="djhat-arrow"/>
    <w:basedOn w:val="DefaultParagraphFont"/>
    <w:rsid w:val="00C818A5"/>
  </w:style>
  <w:style w:type="character" w:customStyle="1" w:styleId="mname">
    <w:name w:val="mname"/>
    <w:basedOn w:val="DefaultParagraphFont"/>
    <w:rsid w:val="00C818A5"/>
  </w:style>
  <w:style w:type="character" w:customStyle="1" w:styleId="mvalue">
    <w:name w:val="mvalue"/>
    <w:basedOn w:val="DefaultParagraphFont"/>
    <w:rsid w:val="00C818A5"/>
  </w:style>
  <w:style w:type="character" w:customStyle="1" w:styleId="mchange">
    <w:name w:val="mchange"/>
    <w:basedOn w:val="DefaultParagraphFont"/>
    <w:rsid w:val="00C818A5"/>
  </w:style>
  <w:style w:type="character" w:customStyle="1" w:styleId="categoryaside">
    <w:name w:val="category__aside"/>
    <w:basedOn w:val="DefaultParagraphFont"/>
    <w:rsid w:val="00C818A5"/>
  </w:style>
  <w:style w:type="character" w:customStyle="1" w:styleId="article-breadcrumb-wrapper">
    <w:name w:val="article-breadcrumb-wrapper"/>
    <w:basedOn w:val="DefaultParagraphFont"/>
    <w:rsid w:val="00C818A5"/>
  </w:style>
  <w:style w:type="character" w:customStyle="1" w:styleId="commentscounticon">
    <w:name w:val="comments_count_icon"/>
    <w:basedOn w:val="DefaultParagraphFont"/>
    <w:rsid w:val="00C818A5"/>
  </w:style>
  <w:style w:type="character" w:customStyle="1" w:styleId="comments-count-word">
    <w:name w:val="comments-count-word"/>
    <w:basedOn w:val="DefaultParagraphFont"/>
    <w:rsid w:val="00C818A5"/>
  </w:style>
  <w:style w:type="character" w:customStyle="1" w:styleId="company-name-type">
    <w:name w:val="company-name-type"/>
    <w:basedOn w:val="DefaultParagraphFont"/>
    <w:rsid w:val="00C818A5"/>
  </w:style>
  <w:style w:type="character" w:customStyle="1" w:styleId="nav-prevnext-lbl">
    <w:name w:val="nav-prevnext-lbl"/>
    <w:basedOn w:val="DefaultParagraphFont"/>
    <w:rsid w:val="00C818A5"/>
  </w:style>
  <w:style w:type="character" w:customStyle="1" w:styleId="nav-prevnext-hed">
    <w:name w:val="nav-prevnext-hed"/>
    <w:basedOn w:val="DefaultParagraphFont"/>
    <w:rsid w:val="00C818A5"/>
  </w:style>
  <w:style w:type="character" w:customStyle="1" w:styleId="readcomments">
    <w:name w:val="readcomments"/>
    <w:basedOn w:val="DefaultParagraphFont"/>
    <w:rsid w:val="00C818A5"/>
  </w:style>
  <w:style w:type="character" w:customStyle="1" w:styleId="selected-edition">
    <w:name w:val="selected-edition"/>
    <w:basedOn w:val="DefaultParagraphFont"/>
    <w:rsid w:val="00C818A5"/>
  </w:style>
  <w:style w:type="character" w:customStyle="1" w:styleId="rotate">
    <w:name w:val="rotate"/>
    <w:basedOn w:val="DefaultParagraphFont"/>
    <w:rsid w:val="00C818A5"/>
  </w:style>
  <w:style w:type="paragraph" w:customStyle="1" w:styleId="column-name">
    <w:name w:val="column-name"/>
    <w:basedOn w:val="Normal"/>
    <w:qFormat/>
    <w:rsid w:val="00C818A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818A5"/>
  </w:style>
  <w:style w:type="character" w:customStyle="1" w:styleId="m-765514100411602794gmail-style13ptbold">
    <w:name w:val="m_-765514100411602794gmail-style13ptbold"/>
    <w:basedOn w:val="DefaultParagraphFont"/>
    <w:rsid w:val="00C818A5"/>
  </w:style>
  <w:style w:type="character" w:customStyle="1" w:styleId="m-765514100411602794gmail-styleunderline">
    <w:name w:val="m_-765514100411602794gmail-styleunderline"/>
    <w:basedOn w:val="DefaultParagraphFont"/>
    <w:rsid w:val="00C818A5"/>
  </w:style>
  <w:style w:type="character" w:customStyle="1" w:styleId="FontStyle40">
    <w:name w:val="Font Style40"/>
    <w:basedOn w:val="DefaultParagraphFont"/>
    <w:uiPriority w:val="99"/>
    <w:rsid w:val="00C818A5"/>
    <w:rPr>
      <w:rFonts w:ascii="Cambria" w:hAnsi="Cambria" w:cs="Cambria"/>
      <w:i/>
      <w:iCs/>
      <w:sz w:val="22"/>
      <w:szCs w:val="22"/>
    </w:rPr>
  </w:style>
  <w:style w:type="character" w:customStyle="1" w:styleId="FontStyle42">
    <w:name w:val="Font Style42"/>
    <w:basedOn w:val="DefaultParagraphFont"/>
    <w:uiPriority w:val="99"/>
    <w:rsid w:val="00C818A5"/>
    <w:rPr>
      <w:rFonts w:ascii="Cambria" w:hAnsi="Cambria" w:cs="Cambria"/>
      <w:sz w:val="22"/>
      <w:szCs w:val="22"/>
    </w:rPr>
  </w:style>
  <w:style w:type="paragraph" w:customStyle="1" w:styleId="Style17">
    <w:name w:val="Style17"/>
    <w:basedOn w:val="Normal"/>
    <w:uiPriority w:val="99"/>
    <w:rsid w:val="00C818A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818A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818A5"/>
    <w:rPr>
      <w:rFonts w:ascii="Times New Roman" w:hAnsi="Times New Roman" w:cs="Times New Roman"/>
      <w:b/>
      <w:bCs/>
      <w:i/>
      <w:iCs/>
      <w:spacing w:val="-10"/>
      <w:sz w:val="18"/>
      <w:szCs w:val="18"/>
    </w:rPr>
  </w:style>
  <w:style w:type="character" w:customStyle="1" w:styleId="FontStyle370">
    <w:name w:val="Font Style370"/>
    <w:uiPriority w:val="99"/>
    <w:rsid w:val="00C818A5"/>
    <w:rPr>
      <w:rFonts w:ascii="Cambria" w:hAnsi="Cambria" w:cs="Cambria"/>
      <w:b/>
      <w:bCs/>
      <w:spacing w:val="-10"/>
      <w:sz w:val="18"/>
      <w:szCs w:val="18"/>
    </w:rPr>
  </w:style>
  <w:style w:type="character" w:customStyle="1" w:styleId="FontStyle302">
    <w:name w:val="Font Style302"/>
    <w:uiPriority w:val="99"/>
    <w:rsid w:val="00C818A5"/>
    <w:rPr>
      <w:rFonts w:ascii="Times New Roman" w:hAnsi="Times New Roman" w:cs="Times New Roman"/>
      <w:b/>
      <w:bCs/>
      <w:sz w:val="22"/>
      <w:szCs w:val="22"/>
    </w:rPr>
  </w:style>
  <w:style w:type="character" w:customStyle="1" w:styleId="FontStyle347">
    <w:name w:val="Font Style347"/>
    <w:uiPriority w:val="99"/>
    <w:rsid w:val="00C818A5"/>
    <w:rPr>
      <w:rFonts w:ascii="Times New Roman" w:hAnsi="Times New Roman" w:cs="Times New Roman"/>
      <w:b/>
      <w:bCs/>
      <w:spacing w:val="-10"/>
      <w:sz w:val="20"/>
      <w:szCs w:val="20"/>
    </w:rPr>
  </w:style>
  <w:style w:type="paragraph" w:customStyle="1" w:styleId="Style27">
    <w:name w:val="Style27"/>
    <w:basedOn w:val="Normal"/>
    <w:uiPriority w:val="99"/>
    <w:qFormat/>
    <w:rsid w:val="00C818A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818A5"/>
    <w:rPr>
      <w:rFonts w:ascii="Times New Roman" w:hAnsi="Times New Roman" w:cs="Times New Roman"/>
      <w:spacing w:val="-10"/>
      <w:sz w:val="18"/>
      <w:szCs w:val="18"/>
    </w:rPr>
  </w:style>
  <w:style w:type="character" w:customStyle="1" w:styleId="FontStyle312">
    <w:name w:val="Font Style312"/>
    <w:uiPriority w:val="99"/>
    <w:rsid w:val="00C818A5"/>
    <w:rPr>
      <w:rFonts w:ascii="Times New Roman" w:hAnsi="Times New Roman" w:cs="Times New Roman"/>
      <w:b/>
      <w:bCs/>
      <w:spacing w:val="-10"/>
      <w:sz w:val="16"/>
      <w:szCs w:val="16"/>
    </w:rPr>
  </w:style>
  <w:style w:type="character" w:customStyle="1" w:styleId="FontStyle346">
    <w:name w:val="Font Style346"/>
    <w:uiPriority w:val="99"/>
    <w:rsid w:val="00C818A5"/>
    <w:rPr>
      <w:rFonts w:ascii="Times New Roman" w:hAnsi="Times New Roman" w:cs="Times New Roman"/>
      <w:b/>
      <w:bCs/>
      <w:spacing w:val="-10"/>
      <w:sz w:val="18"/>
      <w:szCs w:val="18"/>
    </w:rPr>
  </w:style>
  <w:style w:type="character" w:customStyle="1" w:styleId="FontStyle330">
    <w:name w:val="Font Style330"/>
    <w:uiPriority w:val="99"/>
    <w:rsid w:val="00C818A5"/>
    <w:rPr>
      <w:rFonts w:ascii="Times New Roman" w:hAnsi="Times New Roman" w:cs="Times New Roman"/>
      <w:b/>
      <w:bCs/>
      <w:sz w:val="16"/>
      <w:szCs w:val="16"/>
    </w:rPr>
  </w:style>
  <w:style w:type="character" w:customStyle="1" w:styleId="FontStyle372">
    <w:name w:val="Font Style372"/>
    <w:uiPriority w:val="99"/>
    <w:rsid w:val="00C818A5"/>
    <w:rPr>
      <w:rFonts w:ascii="Times New Roman" w:hAnsi="Times New Roman" w:cs="Times New Roman"/>
      <w:b/>
      <w:bCs/>
      <w:sz w:val="16"/>
      <w:szCs w:val="16"/>
    </w:rPr>
  </w:style>
  <w:style w:type="paragraph" w:customStyle="1" w:styleId="Style59">
    <w:name w:val="Style59"/>
    <w:basedOn w:val="Normal"/>
    <w:uiPriority w:val="99"/>
    <w:qFormat/>
    <w:rsid w:val="00C818A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818A5"/>
    <w:rPr>
      <w:rFonts w:ascii="Times New Roman" w:hAnsi="Times New Roman" w:cs="Times New Roman"/>
      <w:b/>
      <w:bCs/>
      <w:i/>
      <w:iCs/>
      <w:sz w:val="16"/>
      <w:szCs w:val="16"/>
    </w:rPr>
  </w:style>
  <w:style w:type="paragraph" w:customStyle="1" w:styleId="Style200">
    <w:name w:val="Style20"/>
    <w:basedOn w:val="Normal"/>
    <w:uiPriority w:val="99"/>
    <w:qFormat/>
    <w:rsid w:val="00C818A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818A5"/>
    <w:rPr>
      <w:rFonts w:ascii="Times New Roman" w:hAnsi="Times New Roman" w:cs="Times New Roman"/>
      <w:smallCaps/>
      <w:sz w:val="14"/>
      <w:szCs w:val="14"/>
    </w:rPr>
  </w:style>
  <w:style w:type="paragraph" w:customStyle="1" w:styleId="Style89">
    <w:name w:val="Style89"/>
    <w:basedOn w:val="Normal"/>
    <w:uiPriority w:val="99"/>
    <w:qFormat/>
    <w:rsid w:val="00C818A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818A5"/>
    <w:rPr>
      <w:rFonts w:ascii="Times New Roman" w:hAnsi="Times New Roman" w:cs="Times New Roman"/>
      <w:b/>
      <w:bCs/>
      <w:spacing w:val="-10"/>
      <w:sz w:val="22"/>
      <w:szCs w:val="22"/>
    </w:rPr>
  </w:style>
  <w:style w:type="character" w:customStyle="1" w:styleId="FontStyle320">
    <w:name w:val="Font Style320"/>
    <w:uiPriority w:val="99"/>
    <w:rsid w:val="00C818A5"/>
    <w:rPr>
      <w:rFonts w:ascii="Times New Roman" w:hAnsi="Times New Roman" w:cs="Times New Roman"/>
      <w:b/>
      <w:bCs/>
      <w:spacing w:val="-10"/>
      <w:sz w:val="22"/>
      <w:szCs w:val="22"/>
    </w:rPr>
  </w:style>
  <w:style w:type="character" w:customStyle="1" w:styleId="FontStyle352">
    <w:name w:val="Font Style352"/>
    <w:uiPriority w:val="99"/>
    <w:rsid w:val="00C818A5"/>
    <w:rPr>
      <w:rFonts w:ascii="Times New Roman" w:hAnsi="Times New Roman" w:cs="Times New Roman"/>
      <w:b/>
      <w:bCs/>
      <w:sz w:val="16"/>
      <w:szCs w:val="16"/>
    </w:rPr>
  </w:style>
  <w:style w:type="character" w:customStyle="1" w:styleId="FontStyle298">
    <w:name w:val="Font Style298"/>
    <w:uiPriority w:val="99"/>
    <w:rsid w:val="00C818A5"/>
    <w:rPr>
      <w:rFonts w:ascii="Times New Roman" w:hAnsi="Times New Roman" w:cs="Times New Roman"/>
      <w:sz w:val="18"/>
      <w:szCs w:val="18"/>
    </w:rPr>
  </w:style>
  <w:style w:type="character" w:customStyle="1" w:styleId="FontStyle311">
    <w:name w:val="Font Style311"/>
    <w:uiPriority w:val="99"/>
    <w:rsid w:val="00C818A5"/>
    <w:rPr>
      <w:rFonts w:ascii="Times New Roman" w:hAnsi="Times New Roman" w:cs="Times New Roman"/>
      <w:b/>
      <w:bCs/>
      <w:spacing w:val="-10"/>
      <w:sz w:val="18"/>
      <w:szCs w:val="18"/>
    </w:rPr>
  </w:style>
  <w:style w:type="character" w:customStyle="1" w:styleId="FontStyle332">
    <w:name w:val="Font Style332"/>
    <w:uiPriority w:val="99"/>
    <w:rsid w:val="00C818A5"/>
    <w:rPr>
      <w:rFonts w:ascii="Times New Roman" w:hAnsi="Times New Roman" w:cs="Times New Roman"/>
      <w:b/>
      <w:bCs/>
      <w:i/>
      <w:iCs/>
      <w:spacing w:val="-10"/>
      <w:sz w:val="20"/>
      <w:szCs w:val="20"/>
    </w:rPr>
  </w:style>
  <w:style w:type="character" w:customStyle="1" w:styleId="FontStyle371">
    <w:name w:val="Font Style371"/>
    <w:uiPriority w:val="99"/>
    <w:rsid w:val="00C818A5"/>
    <w:rPr>
      <w:rFonts w:ascii="Times New Roman" w:hAnsi="Times New Roman" w:cs="Times New Roman"/>
      <w:sz w:val="16"/>
      <w:szCs w:val="16"/>
    </w:rPr>
  </w:style>
  <w:style w:type="character" w:customStyle="1" w:styleId="FontStyle350">
    <w:name w:val="Font Style350"/>
    <w:uiPriority w:val="99"/>
    <w:rsid w:val="00C818A5"/>
    <w:rPr>
      <w:rFonts w:ascii="Times New Roman" w:hAnsi="Times New Roman" w:cs="Times New Roman"/>
      <w:b/>
      <w:bCs/>
      <w:i/>
      <w:iCs/>
      <w:sz w:val="20"/>
      <w:szCs w:val="20"/>
    </w:rPr>
  </w:style>
  <w:style w:type="paragraph" w:customStyle="1" w:styleId="Style8">
    <w:name w:val="Style8"/>
    <w:basedOn w:val="Normal"/>
    <w:uiPriority w:val="99"/>
    <w:qFormat/>
    <w:rsid w:val="00C818A5"/>
    <w:pPr>
      <w:widowControl w:val="0"/>
      <w:autoSpaceDE w:val="0"/>
      <w:autoSpaceDN w:val="0"/>
      <w:adjustRightInd w:val="0"/>
    </w:pPr>
    <w:rPr>
      <w:rFonts w:eastAsia="Times New Roman"/>
      <w:sz w:val="24"/>
    </w:rPr>
  </w:style>
  <w:style w:type="character" w:customStyle="1" w:styleId="FontStyle351">
    <w:name w:val="Font Style351"/>
    <w:uiPriority w:val="99"/>
    <w:rsid w:val="00C818A5"/>
    <w:rPr>
      <w:rFonts w:ascii="Times New Roman" w:hAnsi="Times New Roman" w:cs="Times New Roman"/>
      <w:b/>
      <w:bCs/>
      <w:sz w:val="22"/>
      <w:szCs w:val="22"/>
    </w:rPr>
  </w:style>
  <w:style w:type="paragraph" w:customStyle="1" w:styleId="Style130">
    <w:name w:val="Style130"/>
    <w:basedOn w:val="Normal"/>
    <w:uiPriority w:val="99"/>
    <w:qFormat/>
    <w:rsid w:val="00C818A5"/>
    <w:pPr>
      <w:widowControl w:val="0"/>
      <w:autoSpaceDE w:val="0"/>
      <w:autoSpaceDN w:val="0"/>
      <w:adjustRightInd w:val="0"/>
      <w:jc w:val="both"/>
    </w:pPr>
    <w:rPr>
      <w:rFonts w:eastAsia="Times New Roman"/>
      <w:sz w:val="24"/>
    </w:rPr>
  </w:style>
  <w:style w:type="character" w:customStyle="1" w:styleId="FontStyle369">
    <w:name w:val="Font Style369"/>
    <w:uiPriority w:val="99"/>
    <w:rsid w:val="00C818A5"/>
    <w:rPr>
      <w:rFonts w:ascii="Times New Roman" w:hAnsi="Times New Roman" w:cs="Times New Roman"/>
      <w:b/>
      <w:bCs/>
      <w:spacing w:val="-10"/>
      <w:sz w:val="20"/>
      <w:szCs w:val="20"/>
    </w:rPr>
  </w:style>
  <w:style w:type="character" w:customStyle="1" w:styleId="FontStyle357">
    <w:name w:val="Font Style357"/>
    <w:uiPriority w:val="99"/>
    <w:rsid w:val="00C818A5"/>
    <w:rPr>
      <w:rFonts w:ascii="Times New Roman" w:hAnsi="Times New Roman" w:cs="Times New Roman"/>
      <w:b/>
      <w:bCs/>
      <w:spacing w:val="-10"/>
      <w:sz w:val="22"/>
      <w:szCs w:val="22"/>
    </w:rPr>
  </w:style>
  <w:style w:type="paragraph" w:customStyle="1" w:styleId="Style67">
    <w:name w:val="Style67"/>
    <w:basedOn w:val="Normal"/>
    <w:uiPriority w:val="99"/>
    <w:qFormat/>
    <w:rsid w:val="00C818A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818A5"/>
    <w:rPr>
      <w:rFonts w:ascii="Times New Roman" w:hAnsi="Times New Roman" w:cs="Times New Roman"/>
      <w:sz w:val="20"/>
      <w:szCs w:val="20"/>
    </w:rPr>
  </w:style>
  <w:style w:type="character" w:customStyle="1" w:styleId="FontStyle374">
    <w:name w:val="Font Style374"/>
    <w:uiPriority w:val="99"/>
    <w:rsid w:val="00C818A5"/>
    <w:rPr>
      <w:rFonts w:ascii="Times New Roman" w:hAnsi="Times New Roman" w:cs="Times New Roman"/>
      <w:b/>
      <w:bCs/>
      <w:spacing w:val="-10"/>
      <w:sz w:val="22"/>
      <w:szCs w:val="22"/>
    </w:rPr>
  </w:style>
  <w:style w:type="paragraph" w:customStyle="1" w:styleId="Style300">
    <w:name w:val="Style30"/>
    <w:basedOn w:val="Normal"/>
    <w:uiPriority w:val="99"/>
    <w:qFormat/>
    <w:rsid w:val="00C818A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818A5"/>
    <w:rPr>
      <w:rFonts w:ascii="Times New Roman" w:hAnsi="Times New Roman" w:cs="Times New Roman"/>
      <w:smallCaps/>
      <w:sz w:val="16"/>
      <w:szCs w:val="16"/>
    </w:rPr>
  </w:style>
  <w:style w:type="paragraph" w:customStyle="1" w:styleId="Style93">
    <w:name w:val="Style93"/>
    <w:basedOn w:val="Normal"/>
    <w:uiPriority w:val="99"/>
    <w:qFormat/>
    <w:rsid w:val="00C818A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818A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C818A5"/>
    <w:rPr>
      <w:rFonts w:eastAsia="Times New Roman"/>
      <w:b/>
      <w:sz w:val="28"/>
      <w:u w:val="thick"/>
    </w:rPr>
  </w:style>
  <w:style w:type="character" w:customStyle="1" w:styleId="CardsCharCharChar">
    <w:name w:val="Cards Char Char Char"/>
    <w:rsid w:val="00C818A5"/>
    <w:rPr>
      <w:szCs w:val="24"/>
      <w:lang w:val="en-US" w:eastAsia="en-US" w:bidi="ar-SA"/>
    </w:rPr>
  </w:style>
  <w:style w:type="character" w:customStyle="1" w:styleId="CardsCharCharCharChar">
    <w:name w:val="Cards Char Char Char Char"/>
    <w:rsid w:val="00C818A5"/>
    <w:rPr>
      <w:szCs w:val="24"/>
      <w:lang w:val="en-US" w:eastAsia="en-US" w:bidi="ar-SA"/>
    </w:rPr>
  </w:style>
  <w:style w:type="paragraph" w:customStyle="1" w:styleId="NoSpacingCharCharChar">
    <w:name w:val="No Spacing Char Char Char"/>
    <w:next w:val="Normal"/>
    <w:uiPriority w:val="99"/>
    <w:qFormat/>
    <w:rsid w:val="00C818A5"/>
    <w:pPr>
      <w:widowControl w:val="0"/>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uiPriority w:val="99"/>
    <w:qFormat/>
    <w:rsid w:val="00C818A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818A5"/>
    <w:rPr>
      <w:rFonts w:ascii="Garamond" w:hAnsi="Garamond"/>
    </w:rPr>
  </w:style>
  <w:style w:type="paragraph" w:customStyle="1" w:styleId="INDENTEDPARAGRAPH">
    <w:name w:val="INDENTED PARAGRAPH"/>
    <w:uiPriority w:val="99"/>
    <w:qFormat/>
    <w:rsid w:val="00C818A5"/>
    <w:pPr>
      <w:spacing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mainarttxt">
    <w:name w:val="mainarttxt"/>
    <w:basedOn w:val="DefaultParagraphFont"/>
    <w:rsid w:val="00C818A5"/>
  </w:style>
  <w:style w:type="paragraph" w:customStyle="1" w:styleId="TagChar1CharCharCharChar">
    <w:name w:val="Tag Char1 Char Char Char Char"/>
    <w:basedOn w:val="Normal"/>
    <w:qFormat/>
    <w:rsid w:val="00C818A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818A5"/>
    <w:rPr>
      <w:rFonts w:eastAsia="Times New Roman"/>
      <w:b/>
      <w:sz w:val="24"/>
    </w:rPr>
  </w:style>
  <w:style w:type="paragraph" w:customStyle="1" w:styleId="RepeatHeader0">
    <w:name w:val="Repeat Header"/>
    <w:basedOn w:val="HeaderDebate"/>
    <w:uiPriority w:val="99"/>
    <w:qFormat/>
    <w:rsid w:val="00C818A5"/>
    <w:pPr>
      <w:jc w:val="center"/>
      <w:outlineLvl w:val="1"/>
    </w:pPr>
    <w:rPr>
      <w:rFonts w:eastAsia="Times New Roman"/>
      <w:b/>
      <w:sz w:val="48"/>
      <w:szCs w:val="48"/>
      <w:u w:val="words"/>
    </w:rPr>
  </w:style>
  <w:style w:type="character" w:customStyle="1" w:styleId="sectionsubtitle">
    <w:name w:val="sectionsubtitle"/>
    <w:basedOn w:val="DefaultParagraphFont"/>
    <w:rsid w:val="00C818A5"/>
  </w:style>
  <w:style w:type="character" w:customStyle="1" w:styleId="EvidenceTag">
    <w:name w:val="Evidence Tag"/>
    <w:rsid w:val="00C818A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818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818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818A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818A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818A5"/>
  </w:style>
  <w:style w:type="character" w:customStyle="1" w:styleId="StyleUnderlineUnderlineChar">
    <w:name w:val="Style Underline + Underline Char"/>
    <w:rsid w:val="00C818A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818A5"/>
    <w:pPr>
      <w:widowControl/>
      <w:spacing w:after="160" w:line="259" w:lineRule="auto"/>
      <w:ind w:left="288" w:right="0"/>
      <w:jc w:val="left"/>
    </w:pPr>
    <w:rPr>
      <w:u w:val="thick"/>
    </w:rPr>
  </w:style>
  <w:style w:type="character" w:customStyle="1" w:styleId="UnderlineCardsChar">
    <w:name w:val="Underline Cards Char"/>
    <w:link w:val="UnderlineCards"/>
    <w:rsid w:val="00C818A5"/>
    <w:rPr>
      <w:rFonts w:ascii="Times New Roman" w:eastAsia="Times New Roman" w:hAnsi="Times New Roman" w:cs="Times New Roman"/>
      <w:kern w:val="0"/>
      <w:sz w:val="20"/>
      <w:u w:val="thick"/>
      <w:lang w:val="en-US" w:eastAsia="en-US"/>
      <w14:ligatures w14:val="none"/>
    </w:rPr>
  </w:style>
  <w:style w:type="character" w:customStyle="1" w:styleId="SmallCardsChar">
    <w:name w:val="Small Cards Char"/>
    <w:link w:val="SmallCards"/>
    <w:rsid w:val="00C818A5"/>
    <w:rPr>
      <w:rFonts w:ascii="Calibri" w:eastAsia="Times New Roman" w:hAnsi="Calibri" w:cs="Calibri"/>
      <w:kern w:val="0"/>
      <w:sz w:val="16"/>
      <w:szCs w:val="20"/>
      <w:lang w:val="en-US" w:eastAsia="en-US"/>
      <w14:ligatures w14:val="none"/>
    </w:rPr>
  </w:style>
  <w:style w:type="paragraph" w:customStyle="1" w:styleId="ReadingCites">
    <w:name w:val="Reading Cites"/>
    <w:basedOn w:val="Normal"/>
    <w:link w:val="ReadingCitesChar"/>
    <w:qFormat/>
    <w:rsid w:val="00C818A5"/>
    <w:rPr>
      <w:rFonts w:eastAsia="Times New Roman"/>
      <w:b/>
      <w:szCs w:val="20"/>
    </w:rPr>
  </w:style>
  <w:style w:type="character" w:customStyle="1" w:styleId="ReadingCitesChar">
    <w:name w:val="Reading Cites Char"/>
    <w:link w:val="ReadingCites"/>
    <w:rsid w:val="00C818A5"/>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uiPriority w:val="99"/>
    <w:qFormat/>
    <w:rsid w:val="00C818A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818A5"/>
    <w:pPr>
      <w:spacing w:before="100" w:beforeAutospacing="1" w:after="100" w:afterAutospacing="1"/>
    </w:pPr>
    <w:rPr>
      <w:rFonts w:eastAsia="Times New Roman"/>
    </w:rPr>
  </w:style>
  <w:style w:type="character" w:customStyle="1" w:styleId="CharacterStyle8">
    <w:name w:val="Character Style 8"/>
    <w:rsid w:val="00C818A5"/>
    <w:rPr>
      <w:sz w:val="22"/>
      <w:szCs w:val="22"/>
    </w:rPr>
  </w:style>
  <w:style w:type="paragraph" w:customStyle="1" w:styleId="Style110">
    <w:name w:val="Style 11"/>
    <w:qFormat/>
    <w:rsid w:val="00C818A5"/>
    <w:pPr>
      <w:widowControl w:val="0"/>
      <w:autoSpaceDE w:val="0"/>
      <w:autoSpaceDN w:val="0"/>
      <w:spacing w:before="36"/>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C818A5"/>
    <w:pPr>
      <w:widowControl w:val="0"/>
      <w:autoSpaceDE w:val="0"/>
      <w:autoSpaceDN w:val="0"/>
      <w:spacing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ardText1CharChar">
    <w:name w:val="Card Text 1 Char Char"/>
    <w:rsid w:val="00C818A5"/>
    <w:rPr>
      <w:rFonts w:ascii="Arial Narrow" w:hAnsi="Arial Narrow"/>
      <w:color w:val="000000"/>
      <w:sz w:val="22"/>
      <w:szCs w:val="22"/>
      <w:u w:val="single"/>
      <w:lang w:val="en-US" w:eastAsia="en-US" w:bidi="ar-SA"/>
    </w:rPr>
  </w:style>
  <w:style w:type="character" w:customStyle="1" w:styleId="CardText1Char1">
    <w:name w:val="Card Text 1 Char1"/>
    <w:rsid w:val="00C818A5"/>
    <w:rPr>
      <w:rFonts w:ascii="Arial Narrow" w:hAnsi="Arial Narrow"/>
      <w:color w:val="000000"/>
      <w:sz w:val="22"/>
      <w:szCs w:val="22"/>
      <w:u w:val="single"/>
      <w:lang w:val="en-US" w:eastAsia="en-US" w:bidi="ar-SA"/>
    </w:rPr>
  </w:style>
  <w:style w:type="paragraph" w:customStyle="1" w:styleId="Style52">
    <w:name w:val="Style 5"/>
    <w:qFormat/>
    <w:rsid w:val="00C818A5"/>
    <w:pPr>
      <w:widowControl w:val="0"/>
      <w:autoSpaceDE w:val="0"/>
      <w:autoSpaceDN w:val="0"/>
      <w:adjustRightInd w:val="0"/>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DefaultParagraphFont"/>
    <w:rsid w:val="00C818A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818A5"/>
    <w:rPr>
      <w:b/>
      <w:bCs/>
      <w:color w:val="695B54"/>
    </w:rPr>
  </w:style>
  <w:style w:type="paragraph" w:customStyle="1" w:styleId="Heading11">
    <w:name w:val="Heading 11"/>
    <w:basedOn w:val="Normal"/>
    <w:next w:val="Normal"/>
    <w:uiPriority w:val="99"/>
    <w:qFormat/>
    <w:rsid w:val="00C818A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818A5"/>
    <w:pPr>
      <w:keepLines w:val="0"/>
      <w:pageBreakBefore w:val="0"/>
      <w:spacing w:before="0"/>
      <w:jc w:val="left"/>
    </w:pPr>
    <w:rPr>
      <w:rFonts w:eastAsia="Times New Roman" w:cs="Arial"/>
      <w:sz w:val="22"/>
      <w:szCs w:val="26"/>
    </w:rPr>
  </w:style>
  <w:style w:type="character" w:customStyle="1" w:styleId="TextHeadingChar">
    <w:name w:val="Text Heading Char"/>
    <w:rsid w:val="00C818A5"/>
    <w:rPr>
      <w:rFonts w:cs="Arial"/>
      <w:b/>
      <w:bCs/>
      <w:sz w:val="22"/>
      <w:szCs w:val="26"/>
      <w:u w:val="single"/>
      <w:lang w:val="en-US" w:eastAsia="en-US" w:bidi="ar-SA"/>
    </w:rPr>
  </w:style>
  <w:style w:type="character" w:customStyle="1" w:styleId="FootnoteCharacters">
    <w:name w:val="Footnote Characters"/>
    <w:rsid w:val="00C818A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818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818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818A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818A5"/>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C818A5"/>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C818A5"/>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C818A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818A5"/>
    <w:rPr>
      <w:rFonts w:eastAsia="SimSun" w:cs="Arial"/>
      <w:b/>
      <w:bCs/>
      <w:iCs/>
      <w:sz w:val="24"/>
      <w:szCs w:val="28"/>
      <w:lang w:val="en-US" w:eastAsia="zh-CN" w:bidi="ar-SA"/>
    </w:rPr>
  </w:style>
  <w:style w:type="character" w:customStyle="1" w:styleId="Char31">
    <w:name w:val="Char31"/>
    <w:rsid w:val="00C818A5"/>
    <w:rPr>
      <w:rFonts w:cs="Arial"/>
      <w:bCs/>
      <w:u w:val="thick"/>
      <w:lang w:val="en-US" w:eastAsia="en-US" w:bidi="ar-SA"/>
    </w:rPr>
  </w:style>
  <w:style w:type="paragraph" w:customStyle="1" w:styleId="StyleHeading1Centered">
    <w:name w:val="Style Heading 1 + Centered"/>
    <w:basedOn w:val="Heading1"/>
    <w:uiPriority w:val="99"/>
    <w:qFormat/>
    <w:rsid w:val="00C818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818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818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tesnotes.com/Books/Factfulness?WT.mc_id=04_03_2018_10_Factfulness_BG-media_&amp;WT.tsrc=BGmedia" TargetMode="External"/><Relationship Id="rId18" Type="http://schemas.openxmlformats.org/officeDocument/2006/relationships/hyperlink" Target="https://www2.palomar.edu/anthro/homo/homo_4.htm" TargetMode="External"/><Relationship Id="rId26" Type="http://schemas.openxmlformats.org/officeDocument/2006/relationships/hyperlink" Target="https://thediplomat.com/2018/06/chinas-reform-and-opening-40-years-and-counting/" TargetMode="External"/><Relationship Id="rId39" Type="http://schemas.openxmlformats.org/officeDocument/2006/relationships/hyperlink" Target="https://www.sciencedirect.com/science/article/pii/S0016328718302222" TargetMode="External"/><Relationship Id="rId21" Type="http://schemas.openxmlformats.org/officeDocument/2006/relationships/hyperlink" Target="https://en.wikipedia.org/wiki/Division_of_labour" TargetMode="External"/><Relationship Id="rId34" Type="http://schemas.openxmlformats.org/officeDocument/2006/relationships/hyperlink" Target="https://growthlab.cid.harvard.edu/news/what-should-we-do-about-inequality" TargetMode="External"/><Relationship Id="rId42" Type="http://schemas.openxmlformats.org/officeDocument/2006/relationships/hyperlink" Target="https://futurism.com/in-order-to-ensure-human-survival-we-must-become-a-multi-planetary-species" TargetMode="External"/><Relationship Id="rId47" Type="http://schemas.openxmlformats.org/officeDocument/2006/relationships/theme" Target="theme/theme1.xml"/><Relationship Id="rId7" Type="http://schemas.openxmlformats.org/officeDocument/2006/relationships/hyperlink" Target="https://fas.org/blogs/sciencepolicy/countering-climate-change-with-renewable-energy-technologies/" TargetMode="External"/><Relationship Id="rId2" Type="http://schemas.openxmlformats.org/officeDocument/2006/relationships/styles" Target="styles.xml"/><Relationship Id="rId16" Type="http://schemas.openxmlformats.org/officeDocument/2006/relationships/hyperlink" Target="https://www.visualcapitalist.com/relationship-money-happiness/" TargetMode="External"/><Relationship Id="rId29" Type="http://schemas.openxmlformats.org/officeDocument/2006/relationships/hyperlink" Target="https://ourworldindata.org/income-inequalit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ourworldindata.org/air-pollution" TargetMode="External"/><Relationship Id="rId32" Type="http://schemas.openxmlformats.org/officeDocument/2006/relationships/image" Target="media/image4.png"/><Relationship Id="rId37" Type="http://schemas.openxmlformats.org/officeDocument/2006/relationships/hyperlink" Target="https://geoengineering.environment.harvard.edu/geoengineering" TargetMode="External"/><Relationship Id="rId40" Type="http://schemas.openxmlformats.org/officeDocument/2006/relationships/hyperlink" Target="https://news.nationalgeographic.com/2018/02/there-s-only-one-way-for-humanity-to-survive--go-to-mars-/" TargetMode="External"/><Relationship Id="rId45" Type="http://schemas.openxmlformats.org/officeDocument/2006/relationships/hyperlink" Target="https://geographical.co.uk/opinion/item/4145-with-just-20-facilities-operating-commercially-carbon-capture-and-storage-has-failed-says-marco-magrini" TargetMode="External"/><Relationship Id="rId5" Type="http://schemas.openxmlformats.org/officeDocument/2006/relationships/hyperlink" Target="https://austrian-institute.org/en/subjects-en/catholic-social-doctrine-2/capitalism-is-good-for-the-poor-and-for-the-environment/" TargetMode="External"/><Relationship Id="rId15" Type="http://schemas.openxmlformats.org/officeDocument/2006/relationships/hyperlink" Target="https://ourworldindata.org/extreme-poverty" TargetMode="External"/><Relationship Id="rId23" Type="http://schemas.openxmlformats.org/officeDocument/2006/relationships/hyperlink" Target="https://www.weforum.org/agenda/2015/08/does-capitalism-cause-poverty/" TargetMode="External"/><Relationship Id="rId28" Type="http://schemas.openxmlformats.org/officeDocument/2006/relationships/hyperlink" Target="https://www.visualcapitalist.com/decline-extreme-poverty-perspective/" TargetMode="External"/><Relationship Id="rId36" Type="http://schemas.openxmlformats.org/officeDocument/2006/relationships/hyperlink" Target="https://space.nss.org/media/Space-Manufacturing-conference-12-111-Disposal-Of-High-Level-Nuclear-Waste-In-Space.pdf" TargetMode="External"/><Relationship Id="rId10" Type="http://schemas.openxmlformats.org/officeDocument/2006/relationships/hyperlink" Target="https://ourworldindata.org/extreme-poverty" TargetMode="External"/><Relationship Id="rId19" Type="http://schemas.openxmlformats.org/officeDocument/2006/relationships/hyperlink" Target="https://www.cambridge.org/core/books/commercial-revolution-of-the-middle-ages-9501350/27C2AF7F2C913BADCDC29631B71EA7BF" TargetMode="External"/><Relationship Id="rId31" Type="http://schemas.openxmlformats.org/officeDocument/2006/relationships/hyperlink" Target="https://ourworldindata.org/income-inequality" TargetMode="External"/><Relationship Id="rId44" Type="http://schemas.openxmlformats.org/officeDocument/2006/relationships/hyperlink" Target="https://unevenearth.org/2021/04/is-green-growth-happening/" TargetMode="External"/><Relationship Id="rId4" Type="http://schemas.openxmlformats.org/officeDocument/2006/relationships/webSettings" Target="webSettings.xml"/><Relationship Id="rId9" Type="http://schemas.openxmlformats.org/officeDocument/2006/relationships/hyperlink" Target="https://medium.com/@williamkoehrsen/announcing-the-reality-project-e16cc71abb64" TargetMode="External"/><Relationship Id="rId14" Type="http://schemas.openxmlformats.org/officeDocument/2006/relationships/hyperlink" Target="https://ourworldindata.org/economic-growth" TargetMode="External"/><Relationship Id="rId22" Type="http://schemas.openxmlformats.org/officeDocument/2006/relationships/hyperlink" Target="https://ourworldindata.org/trade-and-globalization" TargetMode="External"/><Relationship Id="rId27" Type="http://schemas.openxmlformats.org/officeDocument/2006/relationships/hyperlink" Target="https://www.un.org/sustainabledevelopment/poverty/" TargetMode="External"/><Relationship Id="rId30" Type="http://schemas.openxmlformats.org/officeDocument/2006/relationships/hyperlink" Target="https://ourworldindata.org/global-economic-inequality" TargetMode="External"/><Relationship Id="rId35" Type="http://schemas.openxmlformats.org/officeDocument/2006/relationships/hyperlink" Target="https://www.thespacereview.com/article/3768/1" TargetMode="External"/><Relationship Id="rId43" Type="http://schemas.openxmlformats.org/officeDocument/2006/relationships/hyperlink" Target="https://www.theguardian.com/commentisfree/2019/jan/29/bill-gates-davos-global-poverty-infographic-neoliberal" TargetMode="External"/><Relationship Id="rId8" Type="http://schemas.openxmlformats.org/officeDocument/2006/relationships/hyperlink" Target="https://towardsdatascience.com/the-disappearing-poor-6c68789e5a53"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ourworldindata.org/health-meta" TargetMode="External"/><Relationship Id="rId25" Type="http://schemas.openxmlformats.org/officeDocument/2006/relationships/hyperlink" Target="https://www.amazon.com/gp/product/1501700200/ref=as_li_tf_til?tag=foreaffamaga-20&amp;camp=0&amp;creative=0&amp;linkCode=as1&amp;creativeASIN=1501700200" TargetMode="External"/><Relationship Id="rId33" Type="http://schemas.openxmlformats.org/officeDocument/2006/relationships/hyperlink" Target="https://en.wikipedia.org/wiki/Gini_coefficient" TargetMode="External"/><Relationship Id="rId38" Type="http://schemas.openxmlformats.org/officeDocument/2006/relationships/hyperlink" Target="https://arstechnica.com/science/2018/07/the-case-for-enceladus-as-the-best-place-to-look-for-life-beyond-earth/" TargetMode="External"/><Relationship Id="rId46" Type="http://schemas.openxmlformats.org/officeDocument/2006/relationships/fontTable" Target="fontTable.xml"/><Relationship Id="rId20" Type="http://schemas.openxmlformats.org/officeDocument/2006/relationships/hyperlink" Target="https://www.amazon.com/Great-Transformation-Political-Economic-Origins/dp/080705643X" TargetMode="External"/><Relationship Id="rId41" Type="http://schemas.openxmlformats.org/officeDocument/2006/relationships/hyperlink" Target="https://phys.org/news/2017-03-future-space-colonization-terraforming-habitats.html%20Accessed%201/2/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142</Pages>
  <Words>69619</Words>
  <Characters>396831</Characters>
  <Application>Microsoft Office Word</Application>
  <DocSecurity>0</DocSecurity>
  <Lines>3306</Lines>
  <Paragraphs>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Jiong Chen</dc:creator>
  <cp:keywords/>
  <dc:description/>
  <cp:lastModifiedBy>Sydney Pasquinelli</cp:lastModifiedBy>
  <cp:revision>3</cp:revision>
  <dcterms:created xsi:type="dcterms:W3CDTF">2024-07-20T03:20:00Z</dcterms:created>
  <dcterms:modified xsi:type="dcterms:W3CDTF">2024-07-20T05:22:00Z</dcterms:modified>
</cp:coreProperties>
</file>