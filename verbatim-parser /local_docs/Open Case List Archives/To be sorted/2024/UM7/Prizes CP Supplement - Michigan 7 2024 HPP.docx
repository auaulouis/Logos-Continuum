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B7CBC5" w14:textId="77777777" w:rsidR="0011164F" w:rsidRDefault="0011164F" w:rsidP="0011164F"/>
    <w:p w14:paraId="2FEB914D" w14:textId="0EE54B3E" w:rsidR="005D388F" w:rsidRDefault="008A43FB" w:rsidP="008A43FB">
      <w:pPr>
        <w:pStyle w:val="Heading1"/>
      </w:pPr>
      <w:r>
        <w:t xml:space="preserve">Prizes CP Supplement </w:t>
      </w:r>
    </w:p>
    <w:p w14:paraId="1EAF3B1B" w14:textId="77777777" w:rsidR="008A43FB" w:rsidRDefault="008A43FB" w:rsidP="008A43FB"/>
    <w:p w14:paraId="6871CF44" w14:textId="2B4111ED" w:rsidR="008A43FB" w:rsidRDefault="008A43FB" w:rsidP="00F36A31">
      <w:pPr>
        <w:pStyle w:val="Heading2"/>
      </w:pPr>
      <w:r>
        <w:t>Notes</w:t>
      </w:r>
    </w:p>
    <w:p w14:paraId="1A4216CA" w14:textId="77777777" w:rsidR="00105DFE" w:rsidRDefault="00105DFE" w:rsidP="008A43FB"/>
    <w:p w14:paraId="11B5FB7A" w14:textId="1BF1C922" w:rsidR="008244A7" w:rsidRDefault="008244A7" w:rsidP="008A43FB">
      <w:r>
        <w:t>Thanks to all of the students who worked on this file: Amelia, Ania, Arjun, Devin, Garrett, Lucy, Noah, Zoe and Ziya.</w:t>
      </w:r>
    </w:p>
    <w:p w14:paraId="025F5462" w14:textId="77777777" w:rsidR="008244A7" w:rsidRDefault="008244A7" w:rsidP="008A43FB"/>
    <w:p w14:paraId="2D5F2F3A" w14:textId="041B4EA1" w:rsidR="008A43FB" w:rsidRDefault="008A43FB" w:rsidP="008A43FB">
      <w:r>
        <w:t xml:space="preserve">This CP is designed to be a supplement to the material in the starter packet.  It includes helpful new evidence vs the pharma / disease / health areas of the topic as well </w:t>
      </w:r>
    </w:p>
    <w:p w14:paraId="1F148DEA" w14:textId="77777777" w:rsidR="00427907" w:rsidRDefault="00427907" w:rsidP="008A43FB"/>
    <w:p w14:paraId="1071E722" w14:textId="3CEA35D4" w:rsidR="004246B9" w:rsidRDefault="004246B9" w:rsidP="008A43FB">
      <w:r>
        <w:t>Shavell &amp; Van Ypersele advocate for an optional prize system where an inventor would have to choose between a prize or patent but could not have both</w:t>
      </w:r>
      <w:r w:rsidR="001A4606">
        <w:t>. Against most affirmatives this should not be an issue but against an aff like PERA that creates patent ELIGIBILITY but doesn’t require that people see</w:t>
      </w:r>
      <w:r w:rsidR="000651F7">
        <w:t>k</w:t>
      </w:r>
      <w:r w:rsidR="001A4606">
        <w:t xml:space="preserve"> patents or mandate that patents are provided</w:t>
      </w:r>
      <w:r w:rsidR="004420B5">
        <w:t>,</w:t>
      </w:r>
      <w:r w:rsidR="001A4606">
        <w:t xml:space="preserve"> the “do both” permutation </w:t>
      </w:r>
      <w:r w:rsidR="004420B5">
        <w:t>has</w:t>
      </w:r>
      <w:r w:rsidR="001A4606">
        <w:t xml:space="preserve"> some logical value. </w:t>
      </w:r>
    </w:p>
    <w:p w14:paraId="23C5654B" w14:textId="77777777" w:rsidR="00BD227E" w:rsidRDefault="00BD227E" w:rsidP="008A43FB"/>
    <w:p w14:paraId="5D3F9C81" w14:textId="2A21D1F3" w:rsidR="00427907" w:rsidRDefault="00427907" w:rsidP="008A43FB">
      <w:r>
        <w:t xml:space="preserve">The Fisher III &amp; Syed article </w:t>
      </w:r>
      <w:r w:rsidR="00DE3198">
        <w:t>is written about the medical / pharmaceutical context and their arguments are most applicable in that area. There is even evidence in the aff section that says their conclusions about patents and prizes are unlikely to apply in other contexts.</w:t>
      </w:r>
    </w:p>
    <w:p w14:paraId="75298F00" w14:textId="2569968B" w:rsidR="00C75B44" w:rsidRDefault="00C75B44" w:rsidP="008A43FB"/>
    <w:p w14:paraId="0FF90C2E" w14:textId="77777777" w:rsidR="00105DFE" w:rsidRPr="00105DFE" w:rsidRDefault="00105DFE" w:rsidP="00105DFE"/>
    <w:p w14:paraId="17868942" w14:textId="0D6D80DE" w:rsidR="00105DFE" w:rsidRDefault="002431FD" w:rsidP="002431FD">
      <w:pPr>
        <w:pStyle w:val="Heading2"/>
      </w:pPr>
      <w:r>
        <w:t>Net Benefits</w:t>
      </w:r>
    </w:p>
    <w:p w14:paraId="314D46F1" w14:textId="77777777" w:rsidR="002431FD" w:rsidRDefault="002431FD" w:rsidP="002431FD"/>
    <w:p w14:paraId="583B7F6E" w14:textId="4F9DDEA3" w:rsidR="002431FD" w:rsidRDefault="002431FD" w:rsidP="002431FD">
      <w:pPr>
        <w:pStyle w:val="Heading3"/>
      </w:pPr>
      <w:r>
        <w:t>Politics – Prizes Popular with Congress</w:t>
      </w:r>
    </w:p>
    <w:p w14:paraId="30AF92C3" w14:textId="77777777" w:rsidR="002431FD" w:rsidRDefault="002431FD" w:rsidP="002431FD"/>
    <w:p w14:paraId="65F3B61A" w14:textId="77777777" w:rsidR="002431FD" w:rsidRDefault="002431FD" w:rsidP="002431FD">
      <w:pPr>
        <w:pStyle w:val="Heading4"/>
      </w:pPr>
      <w:r>
        <w:t>Prizes are popular with congress</w:t>
      </w:r>
    </w:p>
    <w:p w14:paraId="519E024C" w14:textId="77777777" w:rsidR="002431FD" w:rsidRPr="003D5561" w:rsidRDefault="002431FD" w:rsidP="002431FD">
      <w:pPr>
        <w:rPr>
          <w:b/>
          <w:bCs/>
          <w:sz w:val="26"/>
          <w:szCs w:val="26"/>
        </w:rPr>
      </w:pPr>
      <w:r>
        <w:rPr>
          <w:b/>
          <w:bCs/>
          <w:sz w:val="26"/>
          <w:szCs w:val="26"/>
        </w:rPr>
        <w:t>Burstein</w:t>
      </w:r>
      <w:r>
        <w:rPr>
          <w:sz w:val="26"/>
          <w:szCs w:val="26"/>
        </w:rPr>
        <w:t xml:space="preserve"> </w:t>
      </w:r>
      <w:r>
        <w:rPr>
          <w:b/>
          <w:bCs/>
          <w:sz w:val="26"/>
          <w:szCs w:val="26"/>
        </w:rPr>
        <w:t xml:space="preserve">&amp; Murray, 16 </w:t>
      </w:r>
      <w:r w:rsidRPr="000368F2">
        <w:rPr>
          <w:sz w:val="26"/>
          <w:szCs w:val="26"/>
        </w:rPr>
        <w:t>---</w:t>
      </w:r>
      <w:r w:rsidRPr="000368F2">
        <w:t xml:space="preserve"> </w:t>
      </w:r>
      <w:r>
        <w:t>* Burstein is an Associate Professor of Law at Cardozo School of Law. Murray is the Associate Dean for Innovation and William Porter (1967) Professor of Entrepreneurship at MIT Sloan School of Management (SPRING 2016, Michael J. Burstein and Fiona E. Murray, Harvard Journal of Law &amp; Technology, Volume 29, https://papers.ssrn.com/sol3/papers.cfm?abstract_id=2741827, AS)</w:t>
      </w:r>
    </w:p>
    <w:p w14:paraId="35CB0B4E" w14:textId="77777777" w:rsidR="002431FD" w:rsidRPr="003D5561" w:rsidRDefault="002431FD" w:rsidP="002431FD">
      <w:pPr>
        <w:rPr>
          <w:color w:val="000000" w:themeColor="text1"/>
          <w:sz w:val="20"/>
          <w:szCs w:val="20"/>
        </w:rPr>
      </w:pPr>
      <w:r w:rsidRPr="000C16E7">
        <w:rPr>
          <w:color w:val="000000" w:themeColor="text1"/>
        </w:rPr>
        <w:t xml:space="preserve">These </w:t>
      </w:r>
      <w:r w:rsidRPr="00696DAB">
        <w:rPr>
          <w:rStyle w:val="StyleUnderline"/>
        </w:rPr>
        <w:t>private sector efforts served as models for a new generation of government-sponsored innovation prizes</w:t>
      </w:r>
      <w:r w:rsidRPr="000C16E7">
        <w:rPr>
          <w:color w:val="000000" w:themeColor="text1"/>
        </w:rPr>
        <w:t xml:space="preserve">. The Obama administration made prizes a key part of its National Strategy for American Innovation in 2009, and </w:t>
      </w:r>
      <w:r w:rsidRPr="00696DAB">
        <w:rPr>
          <w:rStyle w:val="StyleUnderline"/>
        </w:rPr>
        <w:t>Congress</w:t>
      </w:r>
      <w:r w:rsidRPr="000C16E7">
        <w:rPr>
          <w:color w:val="000000" w:themeColor="text1"/>
        </w:rPr>
        <w:t xml:space="preserve"> responded in 2010 when it </w:t>
      </w:r>
      <w:r w:rsidRPr="00696DAB">
        <w:rPr>
          <w:rStyle w:val="StyleUnderline"/>
        </w:rPr>
        <w:t>passed the COMPETES Act</w:t>
      </w:r>
      <w:r w:rsidRPr="000C16E7">
        <w:rPr>
          <w:color w:val="000000" w:themeColor="text1"/>
        </w:rPr>
        <w:t xml:space="preserve">. The statute </w:t>
      </w:r>
      <w:r w:rsidRPr="00696DAB">
        <w:rPr>
          <w:rStyle w:val="StyleUnderline"/>
        </w:rPr>
        <w:t>grants all federal agencies the authority “to award prizes competitively to stimulate innovation that has the potential to advance the mission of the respective agency.”</w:t>
      </w:r>
      <w:r w:rsidRPr="000C16E7">
        <w:rPr>
          <w:color w:val="000000" w:themeColor="text1"/>
        </w:rPr>
        <w:t xml:space="preserve">  Federal agencies as diverse as the Department of Energy, the Department of Housing and Urban Development, the Federal Trade Commission, the National Endowment for the Arts, and the Department of Transportation have offered at least one hundred prize competitions under the authority of the COMPETES Act. Nine of the COMPETES Act challenges in fiscal year 2014 had prize purses worth more than $100,000. </w:t>
      </w:r>
      <w:r w:rsidRPr="00696DAB">
        <w:rPr>
          <w:rStyle w:val="StyleUnderline"/>
        </w:rPr>
        <w:t xml:space="preserve">Government-sponsored innovation prizes appear to be </w:t>
      </w:r>
      <w:r w:rsidRPr="00696DAB">
        <w:rPr>
          <w:rStyle w:val="Emphasis"/>
        </w:rPr>
        <w:t>gaining popularity among lawmakers</w:t>
      </w:r>
      <w:r w:rsidRPr="000C16E7">
        <w:rPr>
          <w:color w:val="000000" w:themeColor="text1"/>
        </w:rPr>
        <w:t xml:space="preserve">: As of this writing, </w:t>
      </w:r>
      <w:r w:rsidRPr="00696DAB">
        <w:rPr>
          <w:rStyle w:val="StyleUnderline"/>
        </w:rPr>
        <w:t>the House</w:t>
      </w:r>
      <w:r w:rsidRPr="000C16E7">
        <w:rPr>
          <w:color w:val="000000" w:themeColor="text1"/>
        </w:rPr>
        <w:t xml:space="preserve"> of Representatives has </w:t>
      </w:r>
      <w:r w:rsidRPr="00696DAB">
        <w:rPr>
          <w:rStyle w:val="StyleUnderline"/>
        </w:rPr>
        <w:t>passed a bill which would expand the use of prizes even further by creating a dedicated biomedical prize innovation fund for the National Institutes of Health</w:t>
      </w:r>
      <w:r w:rsidRPr="000C16E7">
        <w:rPr>
          <w:color w:val="000000" w:themeColor="text1"/>
        </w:rPr>
        <w:t>.</w:t>
      </w:r>
    </w:p>
    <w:p w14:paraId="7B9A3517" w14:textId="77777777" w:rsidR="002431FD" w:rsidRDefault="002431FD" w:rsidP="002431FD"/>
    <w:p w14:paraId="085858A8" w14:textId="77777777" w:rsidR="00C20790" w:rsidRDefault="00C20790" w:rsidP="002431FD"/>
    <w:p w14:paraId="39E6615E" w14:textId="3CF30845" w:rsidR="00125063" w:rsidRDefault="00125063" w:rsidP="00125063">
      <w:pPr>
        <w:pStyle w:val="Heading3"/>
      </w:pPr>
      <w:r>
        <w:t>Court Clog – Prizes Avoid Litigation</w:t>
      </w:r>
    </w:p>
    <w:p w14:paraId="221C5D79" w14:textId="77777777" w:rsidR="00125063" w:rsidRDefault="00125063" w:rsidP="00125063"/>
    <w:p w14:paraId="3517D849" w14:textId="77777777" w:rsidR="00072398" w:rsidRPr="001D6DC9" w:rsidRDefault="00072398" w:rsidP="00072398">
      <w:pPr>
        <w:pStyle w:val="Heading4"/>
        <w:rPr>
          <w:rStyle w:val="Style13ptBold"/>
          <w:b/>
          <w:bCs w:val="0"/>
        </w:rPr>
      </w:pPr>
      <w:r>
        <w:rPr>
          <w:rStyle w:val="Style13ptBold"/>
          <w:b/>
          <w:bCs w:val="0"/>
        </w:rPr>
        <w:t>Prizes avoid litigations and lawsuits</w:t>
      </w:r>
    </w:p>
    <w:p w14:paraId="6DDA2A5B" w14:textId="18A324B7" w:rsidR="00072398" w:rsidRPr="00D40B09" w:rsidRDefault="00072398" w:rsidP="00072398">
      <w:pPr>
        <w:rPr>
          <w:sz w:val="26"/>
        </w:rPr>
      </w:pPr>
      <w:r>
        <w:rPr>
          <w:rStyle w:val="Style13ptBold"/>
        </w:rPr>
        <w:t xml:space="preserve">Gandjour &amp; Chernyak ‘11, </w:t>
      </w:r>
      <w:r w:rsidRPr="001D6DC9">
        <w:rPr>
          <w:rStyle w:val="Style13ptBold"/>
          <w:b w:val="0"/>
          <w:bCs w:val="0"/>
          <w:sz w:val="22"/>
        </w:rPr>
        <w:t xml:space="preserve">Afschin Gandjour and Nadja Chernyak, Department of Public Health, Faculty of Medicine, Heinrich-Heine University Düsseldorf. (October 2011, Health Policy pg 170-177, accessed online via Science Direct “A new prize system for drug innovation”, https://www.sciencedirect.com/science/article/abs/pii/S0168851011001114, </w:t>
      </w:r>
      <w:r>
        <w:rPr>
          <w:rStyle w:val="Style13ptBold"/>
          <w:b w:val="0"/>
          <w:bCs w:val="0"/>
          <w:sz w:val="22"/>
        </w:rPr>
        <w:t>accessed 6-25-2024,</w:t>
      </w:r>
      <w:r w:rsidR="00BD3FE3">
        <w:rPr>
          <w:rStyle w:val="Style13ptBold"/>
          <w:b w:val="0"/>
          <w:bCs w:val="0"/>
          <w:sz w:val="22"/>
        </w:rPr>
        <w:t xml:space="preserve"> </w:t>
      </w:r>
      <w:r w:rsidRPr="001D6DC9">
        <w:rPr>
          <w:rStyle w:val="Style13ptBold"/>
          <w:b w:val="0"/>
          <w:bCs w:val="0"/>
          <w:sz w:val="22"/>
        </w:rPr>
        <w:t>AJ)</w:t>
      </w:r>
    </w:p>
    <w:p w14:paraId="6597E81B" w14:textId="77777777" w:rsidR="00072398" w:rsidRPr="00B643C7" w:rsidRDefault="00072398" w:rsidP="00072398">
      <w:pPr>
        <w:rPr>
          <w:rStyle w:val="StyleUnderline"/>
        </w:rPr>
      </w:pPr>
      <w:r>
        <w:t xml:space="preserve">In addition, as </w:t>
      </w:r>
      <w:r w:rsidRPr="00B643C7">
        <w:rPr>
          <w:rStyle w:val="StyleUnderline"/>
        </w:rPr>
        <w:t>the reward system</w:t>
      </w:r>
      <w:r>
        <w:t xml:space="preserve"> does not provide for licensing copycat drugs, it </w:t>
      </w:r>
      <w:r w:rsidRPr="00B643C7">
        <w:rPr>
          <w:rStyle w:val="StyleUnderline"/>
        </w:rPr>
        <w:t>prevents welfare losses from free riding and excessive market entry.</w:t>
      </w:r>
      <w:r>
        <w:t xml:space="preserve"> </w:t>
      </w:r>
      <w:r w:rsidRPr="00B643C7">
        <w:rPr>
          <w:u w:val="single"/>
        </w:rPr>
        <w:t xml:space="preserve">This is in line with the reasoning of </w:t>
      </w:r>
      <w:r w:rsidRPr="00B643C7">
        <w:t xml:space="preserve">[36], </w:t>
      </w:r>
      <w:r w:rsidRPr="00B643C7">
        <w:rPr>
          <w:u w:val="single"/>
        </w:rPr>
        <w:t>who argued that if an entrant causes incumbent firms to reduce output, entry is more desirable to the entrant than to society</w:t>
      </w:r>
      <w:r>
        <w:t>. Further, there is no need to subsidise start-up and production costs of generic manufacturers</w:t>
      </w:r>
      <w:r w:rsidRPr="00CD5A67">
        <w:t xml:space="preserve">. </w:t>
      </w:r>
      <w:r w:rsidRPr="000D6C1E">
        <w:rPr>
          <w:rStyle w:val="Emphasis"/>
        </w:rPr>
        <w:t>Litigation costs</w:t>
      </w:r>
      <w:r w:rsidRPr="00B643C7">
        <w:rPr>
          <w:rStyle w:val="StyleUnderline"/>
        </w:rPr>
        <w:t xml:space="preserve"> because of patent infringement lawsuits against generic manufacturers also </w:t>
      </w:r>
      <w:r w:rsidRPr="000D6C1E">
        <w:rPr>
          <w:rStyle w:val="Emphasis"/>
        </w:rPr>
        <w:t>vanish</w:t>
      </w:r>
      <w:r w:rsidRPr="00B643C7">
        <w:rPr>
          <w:rStyle w:val="StyleUnderline"/>
        </w:rPr>
        <w:t>.</w:t>
      </w:r>
      <w:r>
        <w:t xml:space="preserve"> Finally, firms currently allocate substantial resources to marketing8 in order to protect their profits. </w:t>
      </w:r>
      <w:r w:rsidRPr="00B643C7">
        <w:rPr>
          <w:rStyle w:val="StyleUnderline"/>
        </w:rPr>
        <w:t xml:space="preserve">Restricting excessive entry and competition for market share could change the proportion between R&amp;D and marketing expenditures. </w:t>
      </w:r>
    </w:p>
    <w:p w14:paraId="29EA5FCD" w14:textId="77777777" w:rsidR="00125063" w:rsidRDefault="00125063" w:rsidP="00125063"/>
    <w:p w14:paraId="02FCC5C5" w14:textId="77777777" w:rsidR="00D56745" w:rsidRPr="00BF2FBE" w:rsidRDefault="00D56745" w:rsidP="00D56745">
      <w:pPr>
        <w:pStyle w:val="Heading4"/>
      </w:pPr>
      <w:r w:rsidRPr="00BF2FBE">
        <w:t>A prize system reduces wasteful expenditure</w:t>
      </w:r>
      <w:r w:rsidRPr="009420FA">
        <w:rPr>
          <w:color w:val="000000" w:themeColor="text1"/>
        </w:rPr>
        <w:t xml:space="preserve">s </w:t>
      </w:r>
      <w:r w:rsidRPr="00BF2FBE">
        <w:t xml:space="preserve">and </w:t>
      </w:r>
      <w:r>
        <w:t xml:space="preserve">avoids </w:t>
      </w:r>
      <w:r w:rsidRPr="00BF2FBE">
        <w:t>court clog</w:t>
      </w:r>
    </w:p>
    <w:p w14:paraId="0227BCB5" w14:textId="77777777" w:rsidR="00AA5876" w:rsidRDefault="00AA5876" w:rsidP="00D56745">
      <w:r>
        <w:rPr>
          <w:rStyle w:val="Style13ptBold"/>
        </w:rPr>
        <w:t xml:space="preserve">Fisher III &amp; Syed 17 </w:t>
      </w:r>
      <w:r w:rsidRPr="00D66F7A">
        <w:t>*WilmerHale Professor of Intellectual Property Law, Harvard University</w:t>
      </w:r>
      <w:r>
        <w:t>, **</w:t>
      </w:r>
      <w:r w:rsidRPr="00D66F7A">
        <w:t>Assistant Professor of Law, University of California at Berkeley</w:t>
      </w:r>
      <w:r>
        <w:t xml:space="preserve"> (William W. Fisher III and Talha Syed, “Chapter 5: Prizes” in </w:t>
      </w:r>
      <w:r w:rsidRPr="00D66F7A">
        <w:rPr>
          <w:i/>
          <w:iCs/>
        </w:rPr>
        <w:t>Infection: The Health Crisis in the Developing World and What We Should Do About It</w:t>
      </w:r>
      <w:r>
        <w:t>, https://cyber.harvard.edu/people/tfisher/Infection_Prizes.pdf) AM</w:t>
      </w:r>
    </w:p>
    <w:p w14:paraId="2E473F3C" w14:textId="0CA3C776" w:rsidR="00D56745" w:rsidRPr="00BF2FBE" w:rsidRDefault="00D56745" w:rsidP="00D56745">
      <w:pPr>
        <w:rPr>
          <w:rStyle w:val="Emphasis"/>
          <w:b w:val="0"/>
          <w:bCs/>
        </w:rPr>
      </w:pPr>
      <w:r w:rsidRPr="00BF2FBE">
        <w:t xml:space="preserve">The third and final potential benefit of </w:t>
      </w:r>
      <w:r w:rsidRPr="00BF2FBE">
        <w:rPr>
          <w:rStyle w:val="Emphasis"/>
          <w:b w:val="0"/>
        </w:rPr>
        <w:t>a prize system</w:t>
      </w:r>
      <w:r w:rsidRPr="00BF2FBE">
        <w:t xml:space="preserve"> is that it </w:t>
      </w:r>
      <w:r w:rsidRPr="00BF2FBE">
        <w:rPr>
          <w:rStyle w:val="Emphasis"/>
          <w:b w:val="0"/>
        </w:rPr>
        <w:t>could reduce socially wasteful expenditures</w:t>
      </w:r>
      <w:r w:rsidRPr="00BF2FBE">
        <w:t xml:space="preserve"> by pharmaceutical firms. The largest potential source of savings consists of marketing costs. Estimates of the magnitude of those costs under the current regime vary. Some scholars contend that pharmaceutical firms devote roughly one third of their revenues to marketing their products.10 Meredith Rosenthal and her colleagues suggest that the number is closer to 15%.11 Dean Baker and Norkio Chatani point out that “[a]ccording to the industry’s own data, in 2000 it employed almost twice as many people in sales promotion as in research, 87,810 in sales compared to 48,527 in research.” 12 These differences aside, there is little question that </w:t>
      </w:r>
      <w:r w:rsidRPr="00BF2FBE">
        <w:rPr>
          <w:rStyle w:val="Emphasis"/>
          <w:b w:val="0"/>
        </w:rPr>
        <w:t>the amount that the firms are currently spending</w:t>
      </w:r>
      <w:r w:rsidRPr="00BF2FBE">
        <w:t xml:space="preserve"> on marketing </w:t>
      </w:r>
      <w:r w:rsidRPr="00BF2FBE">
        <w:rPr>
          <w:rStyle w:val="Emphasis"/>
          <w:b w:val="0"/>
        </w:rPr>
        <w:t>is substantial</w:t>
      </w:r>
      <w:r w:rsidRPr="00BF2FBE">
        <w:t xml:space="preserve">. For reasons we explored in chapter 4, </w:t>
      </w:r>
      <w:r w:rsidRPr="00BF2FBE">
        <w:rPr>
          <w:rStyle w:val="Emphasis"/>
          <w:b w:val="0"/>
        </w:rPr>
        <w:t>only a portion of those expenditures</w:t>
      </w:r>
      <w:r w:rsidRPr="00BF2FBE">
        <w:t xml:space="preserve"> redound to the </w:t>
      </w:r>
      <w:r w:rsidRPr="00BF2FBE">
        <w:rPr>
          <w:rStyle w:val="Emphasis"/>
          <w:b w:val="0"/>
        </w:rPr>
        <w:t>benefit of society at large</w:t>
      </w:r>
      <w:r w:rsidRPr="00BF2FBE">
        <w:t xml:space="preserve">. In brief: To the extent that advertising better informs either patients or doctors concerning the merits of drugs and thus enables them to improve their own or their patients’ health, it is plainly beneficial. However, </w:t>
      </w:r>
      <w:r w:rsidRPr="00D56745">
        <w:rPr>
          <w:rStyle w:val="StyleUnderline"/>
        </w:rPr>
        <w:t>to the extent that advertising functions to expand or stabilize the market share of one of several substitute products – or leads to increases in drug consumption unjustified by health benefits – it is was</w:t>
      </w:r>
      <w:r w:rsidRPr="00BF2FBE">
        <w:rPr>
          <w:rStyle w:val="Emphasis"/>
          <w:b w:val="0"/>
        </w:rPr>
        <w:t>teful or pernicious</w:t>
      </w:r>
      <w:r w:rsidRPr="00BF2FBE">
        <w:rPr>
          <w:b/>
          <w:bCs/>
        </w:rPr>
        <w:t xml:space="preserve">. </w:t>
      </w:r>
      <w:r w:rsidRPr="00BF2FBE">
        <w:rPr>
          <w:rStyle w:val="Emphasis"/>
          <w:b w:val="0"/>
        </w:rPr>
        <w:t>A prize system</w:t>
      </w:r>
      <w:r w:rsidRPr="00BF2FBE">
        <w:t xml:space="preserve">, if it were structured properly, </w:t>
      </w:r>
      <w:r w:rsidRPr="00BF2FBE">
        <w:rPr>
          <w:rStyle w:val="Emphasis"/>
          <w:b w:val="0"/>
        </w:rPr>
        <w:t>might reduce these outlays</w:t>
      </w:r>
      <w:r w:rsidRPr="00BF2FBE">
        <w:t xml:space="preserve">. Most intriguing is the possibility that the mechanism for determining the magnitude of the awards might be designed so as to </w:t>
      </w:r>
      <w:r w:rsidRPr="00BF2FBE">
        <w:rPr>
          <w:rStyle w:val="Emphasis"/>
          <w:b w:val="0"/>
        </w:rPr>
        <w:t xml:space="preserve">reduce firms’ incentives to engage in pernicious forms of </w:t>
      </w:r>
      <w:r w:rsidRPr="00427907">
        <w:rPr>
          <w:rStyle w:val="StyleUnderline"/>
        </w:rPr>
        <w:t>promotion, while preserving their incentives to engage in beneficial forms of promotion</w:t>
      </w:r>
      <w:r w:rsidRPr="00BF2FBE">
        <w:t xml:space="preserve">. </w:t>
      </w:r>
      <w:r w:rsidRPr="00BF2FBE">
        <w:rPr>
          <w:rStyle w:val="Emphasis"/>
          <w:b w:val="0"/>
        </w:rPr>
        <w:t>Another</w:t>
      </w:r>
      <w:r w:rsidRPr="00BF2FBE">
        <w:t xml:space="preserve"> potential </w:t>
      </w:r>
      <w:r w:rsidRPr="00BF2FBE">
        <w:rPr>
          <w:rStyle w:val="Emphasis"/>
          <w:b w:val="0"/>
        </w:rPr>
        <w:t>source of savings involves litigation costs</w:t>
      </w:r>
      <w:r w:rsidRPr="00BF2FBE">
        <w:rPr>
          <w:b/>
          <w:bCs/>
        </w:rPr>
        <w:t xml:space="preserve">. </w:t>
      </w:r>
      <w:r w:rsidRPr="00BF2FBE">
        <w:rPr>
          <w:rStyle w:val="Emphasis"/>
          <w:b w:val="0"/>
        </w:rPr>
        <w:t>The resources currently consumed by lawyers and the court system resolving disputes involving pharmaceutical patents are enormous.</w:t>
      </w:r>
      <w:r w:rsidRPr="00BF2FBE">
        <w:t>13</w:t>
      </w:r>
      <w:r w:rsidRPr="00BF2FBE">
        <w:rPr>
          <w:b/>
          <w:bCs/>
        </w:rPr>
        <w:t xml:space="preserve"> </w:t>
      </w:r>
      <w:r w:rsidRPr="00BF2FBE">
        <w:rPr>
          <w:rStyle w:val="Emphasis"/>
          <w:b w:val="0"/>
        </w:rPr>
        <w:t>A prize system</w:t>
      </w:r>
      <w:r w:rsidRPr="00427907">
        <w:t xml:space="preserve"> would not be free of disputes, of course. But it </w:t>
      </w:r>
      <w:r w:rsidRPr="00BF2FBE">
        <w:rPr>
          <w:rStyle w:val="Emphasis"/>
          <w:b w:val="0"/>
        </w:rPr>
        <w:t xml:space="preserve">might be designed to </w:t>
      </w:r>
      <w:r w:rsidRPr="00427907">
        <w:rPr>
          <w:rStyle w:val="Emphasis"/>
        </w:rPr>
        <w:t>reduce the incidence of those controversies</w:t>
      </w:r>
      <w:r w:rsidRPr="00BF2FBE">
        <w:rPr>
          <w:rStyle w:val="Emphasis"/>
          <w:b w:val="0"/>
        </w:rPr>
        <w:t xml:space="preserve"> and the </w:t>
      </w:r>
      <w:r w:rsidRPr="00427907">
        <w:rPr>
          <w:rStyle w:val="Emphasis"/>
        </w:rPr>
        <w:t>costs of resolving them</w:t>
      </w:r>
      <w:r w:rsidRPr="00BF2FBE">
        <w:rPr>
          <w:rStyle w:val="Emphasis"/>
          <w:b w:val="0"/>
        </w:rPr>
        <w:t>.</w:t>
      </w:r>
    </w:p>
    <w:p w14:paraId="5A65806D" w14:textId="77777777" w:rsidR="00D56745" w:rsidRPr="00125063" w:rsidRDefault="00D56745" w:rsidP="00125063"/>
    <w:p w14:paraId="3D485ABC" w14:textId="04BF3F1F" w:rsidR="002431FD" w:rsidRDefault="002431FD" w:rsidP="002431FD">
      <w:pPr>
        <w:pStyle w:val="Heading2"/>
      </w:pPr>
      <w:r>
        <w:t>Solvency</w:t>
      </w:r>
    </w:p>
    <w:p w14:paraId="6DD02EBF" w14:textId="77777777" w:rsidR="002431FD" w:rsidRDefault="002431FD" w:rsidP="002431FD"/>
    <w:p w14:paraId="5C577C9E" w14:textId="60232C10" w:rsidR="00C75B44" w:rsidRDefault="00C75B44" w:rsidP="00C75B44">
      <w:pPr>
        <w:pStyle w:val="Heading3"/>
      </w:pPr>
      <w:r>
        <w:t>S – Prizes Solve Better</w:t>
      </w:r>
    </w:p>
    <w:p w14:paraId="7E7035CE" w14:textId="77777777" w:rsidR="00C75B44" w:rsidRDefault="00C75B44" w:rsidP="00C75B44"/>
    <w:p w14:paraId="268DD323" w14:textId="77777777" w:rsidR="003344F4" w:rsidRPr="00BC7A4A" w:rsidRDefault="003344F4" w:rsidP="003344F4">
      <w:pPr>
        <w:pStyle w:val="Heading4"/>
      </w:pPr>
      <w:r>
        <w:t xml:space="preserve">A reward system is preferable --- lowers the costs of pharmaceuticals, computer software, recorded music, and visual products while increasing the </w:t>
      </w:r>
      <w:r w:rsidRPr="003833C7">
        <w:rPr>
          <w:u w:val="single"/>
        </w:rPr>
        <w:t>incentive to in</w:t>
      </w:r>
      <w:r>
        <w:rPr>
          <w:u w:val="single"/>
        </w:rPr>
        <w:t>novate</w:t>
      </w:r>
      <w:r>
        <w:t xml:space="preserve"> --- patents don’t provide sufficient incentives</w:t>
      </w:r>
    </w:p>
    <w:p w14:paraId="29E9ABED" w14:textId="77777777" w:rsidR="003344F4" w:rsidRPr="00F77CBF" w:rsidRDefault="003344F4" w:rsidP="003344F4">
      <w:r w:rsidRPr="000022CA">
        <w:rPr>
          <w:rStyle w:val="Style13ptBold"/>
        </w:rPr>
        <w:t>Shavell &amp; Van Ypersele, 01</w:t>
      </w:r>
      <w:r>
        <w:t xml:space="preserve"> --- *Harvard Law School and National Bureau of Economic Research, AND **</w:t>
      </w:r>
      <w:r w:rsidRPr="005359A3">
        <w:t xml:space="preserve"> </w:t>
      </w:r>
      <w:r>
        <w:t>University of Namur and Catholic University of Louvain (October 2001, Steven Shavell and Tanguy Van Ypersele, “Rewards versus Intellectual Property Rights,” Nexis-Uni, ZK)</w:t>
      </w:r>
    </w:p>
    <w:p w14:paraId="04755E25" w14:textId="77777777" w:rsidR="003344F4" w:rsidRDefault="003344F4" w:rsidP="003344F4">
      <w:r>
        <w:t xml:space="preserve">Importance of the Advantages of Reward Systems. </w:t>
      </w:r>
      <w:r w:rsidRPr="00F77CBF">
        <w:rPr>
          <w:rStyle w:val="StyleUnderline"/>
        </w:rPr>
        <w:t>To appreciate the</w:t>
      </w:r>
      <w:r>
        <w:t xml:space="preserve"> [*545]  </w:t>
      </w:r>
      <w:r w:rsidRPr="00F77CBF">
        <w:rPr>
          <w:rStyle w:val="StyleUnderline"/>
        </w:rPr>
        <w:t>possible advantages of reward systems, it is helpful to consider areas of innovation where the social losses due to intellectual property rights are likely to be high, namely, where the difference between price and production cost (after innovation) is large. Such areas of innovation may be exemplified by development of pharmaceuticals, computer software, and recorded music and visual products. Here, prices are often substantial in relation to production cost</w:t>
      </w:r>
      <w:r>
        <w:t xml:space="preserve">; drugs may sell for many times their marginal production cost, the price of computer software is generally nontrivial even though its marginal production cost is essentially zero (it can be downloaded from the Internet), and similar statements can be made about compact disc recordings, cable television broadcasts, and first-run movies. </w:t>
      </w:r>
      <w:r w:rsidRPr="001C24DB">
        <w:rPr>
          <w:rStyle w:val="StyleUnderline"/>
        </w:rPr>
        <w:t xml:space="preserve">In a regime with rewards, drugs would be far cheaper and more widely used, all computer software would be free, and electronically recorded materials would be inexpensive, arguably engendering significant increases in consumer welfare. Moreover, there would also be potential gains from </w:t>
      </w:r>
      <w:r w:rsidRPr="006713CB">
        <w:rPr>
          <w:rStyle w:val="Emphasis"/>
        </w:rPr>
        <w:t>enhanced incentives to innovate</w:t>
      </w:r>
      <w:r w:rsidRPr="001C24DB">
        <w:rPr>
          <w:rStyle w:val="StyleUnderline"/>
        </w:rPr>
        <w:t>, as profits from patent and copyright may fall considerably short of consumer surplus</w:t>
      </w:r>
      <w:r>
        <w:t xml:space="preserve">. For example, Kremer suggests that studies of the social versus the private returns from research indicate that private profits from research might well be only one-third of the social returns. </w:t>
      </w:r>
      <w:r w:rsidRPr="00AD5ADA">
        <w:rPr>
          <w:rStyle w:val="StyleUnderline"/>
        </w:rPr>
        <w:t xml:space="preserve">Because optimal rewards would reflect the social returns, </w:t>
      </w:r>
      <w:r w:rsidRPr="006713CB">
        <w:rPr>
          <w:rStyle w:val="Emphasis"/>
        </w:rPr>
        <w:t>rewards would increase overall incentives to invest</w:t>
      </w:r>
      <w:r w:rsidRPr="00AD5ADA">
        <w:rPr>
          <w:rStyle w:val="StyleUnderline"/>
        </w:rPr>
        <w:t>.</w:t>
      </w:r>
    </w:p>
    <w:p w14:paraId="25A96A04" w14:textId="77777777" w:rsidR="003344F4" w:rsidRDefault="003344F4" w:rsidP="003344F4">
      <w:r>
        <w:t>IV. CONCLUSION</w:t>
      </w:r>
    </w:p>
    <w:p w14:paraId="6F54D43F" w14:textId="77777777" w:rsidR="003344F4" w:rsidRPr="00E51870" w:rsidRDefault="003344F4" w:rsidP="003344F4">
      <w:pPr>
        <w:rPr>
          <w:rStyle w:val="StyleUnderline"/>
        </w:rPr>
      </w:pPr>
      <w:r w:rsidRPr="00E51870">
        <w:rPr>
          <w:rStyle w:val="StyleUnderline"/>
        </w:rPr>
        <w:t>Reward systems</w:t>
      </w:r>
      <w:r>
        <w:t xml:space="preserve">, or optional reward systems, and especially those based on sales-related information, </w:t>
      </w:r>
      <w:r w:rsidRPr="00E51870">
        <w:rPr>
          <w:rStyle w:val="StyleUnderline"/>
        </w:rPr>
        <w:t>appear on reflection to hold promise as alternatives to our system of intellectual property rights, because there is no necessity to marry the incentive to innovate to conferral of monopoly power in innovations.</w:t>
      </w:r>
      <w:r w:rsidRPr="006713CB">
        <w:t xml:space="preserve"> As such, serious study of the possibility of reward systems, with a view toward their implementation at least on an experimental, partial basis, is worth contemplating.</w:t>
      </w:r>
    </w:p>
    <w:p w14:paraId="245F68F4" w14:textId="77777777" w:rsidR="003344F4" w:rsidRPr="00C75B44" w:rsidRDefault="003344F4" w:rsidP="003344F4"/>
    <w:p w14:paraId="0FF1D264" w14:textId="29C2F808" w:rsidR="00D638A2" w:rsidRPr="00C31531" w:rsidRDefault="00D638A2" w:rsidP="00D638A2">
      <w:pPr>
        <w:pStyle w:val="Heading4"/>
      </w:pPr>
      <w:r>
        <w:t>A reward system avoid</w:t>
      </w:r>
      <w:r w:rsidR="003E5EF1">
        <w:t>s</w:t>
      </w:r>
      <w:r>
        <w:t xml:space="preserve"> high costs from patent-created monopolies --- information difficulties can be overcome</w:t>
      </w:r>
    </w:p>
    <w:p w14:paraId="4B20ED37" w14:textId="77777777" w:rsidR="00D638A2" w:rsidRDefault="00D638A2" w:rsidP="00D638A2">
      <w:r w:rsidRPr="000022CA">
        <w:rPr>
          <w:rStyle w:val="Style13ptBold"/>
        </w:rPr>
        <w:t>Shavell &amp; Van Ypersele, 01</w:t>
      </w:r>
      <w:r>
        <w:t xml:space="preserve"> --- *Harvard Law School and National Bureau of Economic Research, AND **</w:t>
      </w:r>
      <w:r w:rsidRPr="005359A3">
        <w:t xml:space="preserve"> </w:t>
      </w:r>
      <w:r>
        <w:t>University of Namur and Catholic University of Louvain (October 2001, Steven Shavell and Tanguy Van Ypersele, “Rewards versus Intellectual Property Rights,” Nexis-Uni, ZK)</w:t>
      </w:r>
    </w:p>
    <w:p w14:paraId="49393B3C" w14:textId="77777777" w:rsidR="00D638A2" w:rsidRDefault="00D638A2" w:rsidP="00D638A2">
      <w:r>
        <w:t>TWO basic means of stimulating innovative activity are compared in this paper. One is a system of rewards paid by the government to innovators. According to this system, innovations would pass immediately into the public domain, becoming freely available to all. The other approach is the familiar system of intellectual property rights that we employ, notably, patent and copyright protection, under which the government confers to innovators exclusive rights to market the goods and services that embody their intellectual works.</w:t>
      </w:r>
    </w:p>
    <w:p w14:paraId="33A247FC" w14:textId="77777777" w:rsidR="00D638A2" w:rsidRDefault="00D638A2" w:rsidP="00D638A2">
      <w:r>
        <w:t xml:space="preserve">Our main conclusion is that </w:t>
      </w:r>
      <w:r w:rsidRPr="00452560">
        <w:rPr>
          <w:rStyle w:val="StyleUnderline"/>
        </w:rPr>
        <w:t xml:space="preserve">the intellectual property rights system does not enjoy any fundamental advantage over the reward system. Indeed, an optional reward system--under which an innovator can choose between a  </w:t>
      </w:r>
      <w:r w:rsidRPr="00842F05">
        <w:t xml:space="preserve">[*526]  </w:t>
      </w:r>
      <w:r w:rsidRPr="00452560">
        <w:rPr>
          <w:rStyle w:val="StyleUnderline"/>
        </w:rPr>
        <w:t xml:space="preserve">reward and intellectual property rights--is </w:t>
      </w:r>
      <w:r w:rsidRPr="00664C62">
        <w:rPr>
          <w:rStyle w:val="Emphasis"/>
        </w:rPr>
        <w:t>superior to the intellectual property rights system</w:t>
      </w:r>
      <w:r w:rsidRPr="00664C62">
        <w:t xml:space="preserve"> in the model we examine. </w:t>
      </w:r>
      <w:r w:rsidRPr="00452560">
        <w:rPr>
          <w:rStyle w:val="StyleUnderline"/>
        </w:rPr>
        <w:t xml:space="preserve">These findings derive from the primary virtues of reward systems: that </w:t>
      </w:r>
      <w:r w:rsidRPr="00517AA3">
        <w:rPr>
          <w:rStyle w:val="Emphasis"/>
        </w:rPr>
        <w:t>incentives to innovate</w:t>
      </w:r>
      <w:r w:rsidRPr="00452560">
        <w:rPr>
          <w:rStyle w:val="StyleUnderline"/>
        </w:rPr>
        <w:t xml:space="preserve"> are provided without granting innovators monopoly power over price and that the magnitude of research incentives may be selected by the government. </w:t>
      </w:r>
      <w:r>
        <w:t>A principal difficulty with reward systems, however, concerns the government's need for information to calculate rewards (although the government might be able to base rewards on sales and other ex post data).</w:t>
      </w:r>
    </w:p>
    <w:p w14:paraId="73B06A8E" w14:textId="77777777" w:rsidR="00D638A2" w:rsidRDefault="00D638A2" w:rsidP="00D638A2">
      <w:pPr>
        <w:rPr>
          <w:rStyle w:val="StyleUnderline"/>
        </w:rPr>
      </w:pPr>
      <w:r>
        <w:t xml:space="preserve">To motivate our analysis, we first mention a significant historical episode about the patent system and rewards. Although a fairly well articulated patent system had emerged as early as the 1400s in Venice and had spread through much of Europe and the New World by the end of the eighteenth century, </w:t>
      </w:r>
      <w:r w:rsidRPr="00210125">
        <w:t>the system came under strong attack in the next century, especially during the period 1850-75. 1 Criticism of the patent system reflected dislike of monopoly power, both because it harms consumers who have to pay high prices and because it can hinder improvements and subsequent innovations if patent holders disallow that. 2 Many economists disapproved of the patent system, and in some countries, such as Germany, the economics profession was virtually unanimous in its opposition to patent. 3</w:t>
      </w:r>
    </w:p>
    <w:p w14:paraId="51F4CBE3" w14:textId="77777777" w:rsidR="00D638A2" w:rsidRDefault="00D638A2" w:rsidP="00D638A2">
      <w:r>
        <w:t>Reward systems were widely discussed as an alternative method of spurring innovation (and they had been used to a not inconsiderable extent). 4 For  [*527]  example, Robert Macfie, a member of Parliament in England and an influential champion of rewards, set out a proposal for a government-financed reward system to replace patent; the London Economist pressed for adoption of a reward system; and economists examined rewards in professional journals, books, pamphlets, and conferences. 5 Opinion was, however, divided on the virtues of rewards (criticism of patents did not imply endorsement of rewards). The chief argument against rewards concerned difficulties in their administration; it was typically expressed by John Stuart Mill, who maintained that patent is preferable "because it [patent] leaves nothing to anyone's discretion; because the reward conferred by it depends upon the invention's being found useful, and the greater the usefulness, the greater the reward." 6</w:t>
      </w:r>
    </w:p>
    <w:p w14:paraId="373E9882" w14:textId="56430BDF" w:rsidR="00D638A2" w:rsidRDefault="00D638A2" w:rsidP="00D638A2">
      <w:r>
        <w:t>As a consequence of the criticism of patent and also of the possible utility of rewards as an alternative, many countries in Europe prepared to reform or abolish patent, and some actually did so: England established a series of royal commissions from the 1850s to the 1870s to investigate the patent system; Chancellor Bismarck recommended abolition of patent in Prussia in 1868; Holland repealed its patent system in 1869; and Switzerland, which had no patent law, rejected legislation to adopt it in 1863. Nevertheless, Europe ultimately embraced patent, but for reasons that may perhaps be regarded as more politically accidental than indicative of a substantive policy judgment favoring that system. 7</w:t>
      </w:r>
    </w:p>
    <w:p w14:paraId="776D9348" w14:textId="77777777" w:rsidR="00D638A2" w:rsidRDefault="00D638A2" w:rsidP="00D638A2">
      <w:r>
        <w:t>In any case, today, intellectual property rights provide the principal legal financial stimulus for innovation. 8 Rewards are little employed; their payment appears to be limited to inventions in the area of atomic energy and to certain other exceptional cases, although they were provided to inventors in the former Soviet Union. 9</w:t>
      </w:r>
    </w:p>
    <w:p w14:paraId="41B82C1D" w14:textId="77777777" w:rsidR="00D638A2" w:rsidRDefault="00D638A2" w:rsidP="00D638A2">
      <w:r>
        <w:t xml:space="preserve">[*528]  Modern economic literature reflects our reality and takes the general optimality of intellectual property rights largely as a given; the possibility of rewards is paid relatively little attention, despite the history we have summarized and despite the seeming appeal of the topic to the intellect of the economist. 10 There have been few papers written in economics journals in the past century on reward. 11 Two exceptions are those by Michael Polanvyi and Brian Wright. 12 </w:t>
      </w:r>
      <w:r w:rsidRPr="00AA269E">
        <w:rPr>
          <w:rStyle w:val="StyleUnderline"/>
        </w:rPr>
        <w:t>Polanvyi recommends</w:t>
      </w:r>
      <w:r w:rsidRPr="00C31531">
        <w:t xml:space="preserve">, in a sustained and insightful but informal argument, that </w:t>
      </w:r>
      <w:r w:rsidRPr="00AA269E">
        <w:rPr>
          <w:rStyle w:val="StyleUnderline"/>
        </w:rPr>
        <w:t xml:space="preserve">rewards be adopted to foster innovation and to avoid the social losses associated with patent monopoly power; he offers reasons why </w:t>
      </w:r>
      <w:r w:rsidRPr="00C31531">
        <w:rPr>
          <w:rStyle w:val="Emphasis"/>
        </w:rPr>
        <w:t>informational difficulties facing the government in determining awards should not prove insurmountable</w:t>
      </w:r>
      <w:r w:rsidRPr="00AA269E">
        <w:rPr>
          <w:rStyle w:val="StyleUnderline"/>
        </w:rPr>
        <w:t>.</w:t>
      </w:r>
      <w:r>
        <w:t xml:space="preserve"> </w:t>
      </w:r>
      <w:r w:rsidRPr="006E48D7">
        <w:rPr>
          <w:rStyle w:val="StyleUnderline"/>
        </w:rPr>
        <w:t>Wright</w:t>
      </w:r>
      <w:r w:rsidRPr="00C31531">
        <w:t xml:space="preserve"> is the first to consider a formal model of innovation in which innovators possess superior information to the government, and he </w:t>
      </w:r>
      <w:r w:rsidRPr="006E48D7">
        <w:rPr>
          <w:rStyle w:val="StyleUnderline"/>
        </w:rPr>
        <w:t>finds that rewards are better than patents if the government's information is sufficiently good</w:t>
      </w:r>
      <w:r w:rsidRPr="00C31531">
        <w:t>. Also,</w:t>
      </w:r>
      <w:r>
        <w:t xml:space="preserve"> Michael </w:t>
      </w:r>
      <w:r w:rsidRPr="004905E6">
        <w:rPr>
          <w:rStyle w:val="StyleUnderline"/>
        </w:rPr>
        <w:t>Kremer</w:t>
      </w:r>
      <w:r>
        <w:t xml:space="preserve">, in an interesting, related paper, </w:t>
      </w:r>
      <w:r w:rsidRPr="004905E6">
        <w:rPr>
          <w:rStyle w:val="StyleUnderline"/>
        </w:rPr>
        <w:t>suggests that the government could avoid social losses associated with patents by purchasing them at a price that it obtains from an auction process</w:t>
      </w:r>
      <w:r>
        <w:t>. 13 (Governments have in fact occasionally purchased patents, and proposals for this to be done programmatically have sometimes been advanced.) 14 Another paper of significance is by Suzanne Scotchmer; although she does not emphasize rewards, she characterizes the optimal form of patent system under the assumption that innovators possess superior information to the government. 15</w:t>
      </w:r>
    </w:p>
    <w:p w14:paraId="51813139" w14:textId="77777777" w:rsidR="00D638A2" w:rsidRDefault="00D638A2" w:rsidP="00D638A2">
      <w:r>
        <w:t xml:space="preserve">[*529]  In this paper, we examine a model in which a single potential innovator knows the demand curve for the product innovation he might produce before he invests in research, whereas the government knows only the probability distribution of demand curves. 16 We first compare the patent system (for concreteness, we refer to patent rather than to copyright or to intellectual property rights in general) to the reward system, and then we investigate optional reward systems. 17 The chief contributions of </w:t>
      </w:r>
      <w:r w:rsidRPr="007F439E">
        <w:rPr>
          <w:rStyle w:val="StyleUnderline"/>
        </w:rPr>
        <w:t>the paper</w:t>
      </w:r>
      <w:r>
        <w:t xml:space="preserve"> are that it clarifies the comparison between patent and reward systems through the use of a simple and natural model of innovation and that it </w:t>
      </w:r>
      <w:r w:rsidRPr="007F439E">
        <w:rPr>
          <w:rStyle w:val="StyleUnderline"/>
        </w:rPr>
        <w:t>considers the optional reward system and shows it to be superior to patent</w:t>
      </w:r>
      <w:r>
        <w:t>. 18</w:t>
      </w:r>
    </w:p>
    <w:p w14:paraId="644A25A1" w14:textId="77777777" w:rsidR="00D638A2" w:rsidRDefault="00D638A2" w:rsidP="00D638A2"/>
    <w:p w14:paraId="3157AB3C" w14:textId="323DCFD2" w:rsidR="001846C8" w:rsidRDefault="001846C8" w:rsidP="001846C8">
      <w:pPr>
        <w:pStyle w:val="Heading3"/>
      </w:pPr>
      <w:r>
        <w:t xml:space="preserve">S – China / Competitiveness </w:t>
      </w:r>
    </w:p>
    <w:p w14:paraId="1178EE45" w14:textId="77777777" w:rsidR="001846C8" w:rsidRDefault="001846C8" w:rsidP="001846C8"/>
    <w:p w14:paraId="0A04B295" w14:textId="77777777" w:rsidR="001846C8" w:rsidRDefault="001846C8" w:rsidP="001846C8">
      <w:pPr>
        <w:pStyle w:val="Heading4"/>
      </w:pPr>
      <w:r>
        <w:t xml:space="preserve">Solves China and tech leadership – incentivizes and prices are key – </w:t>
      </w:r>
      <w:r w:rsidRPr="0019236E">
        <w:rPr>
          <w:u w:val="single"/>
        </w:rPr>
        <w:t>not patents</w:t>
      </w:r>
    </w:p>
    <w:p w14:paraId="7143B127" w14:textId="77777777" w:rsidR="001846C8" w:rsidRDefault="001846C8" w:rsidP="001846C8">
      <w:r w:rsidRPr="00A20000">
        <w:rPr>
          <w:rStyle w:val="Style13ptBold"/>
        </w:rPr>
        <w:t>Duan, 19</w:t>
      </w:r>
      <w:r>
        <w:t xml:space="preserve"> --- J.D. from Harvard Law, Technology and Innovation Director at the R Street Institute, where his research focuses on intellectual property issues (February 2019, Charles Duan, “U.S. PATENTS AND COMPETITIVENESS WITH CHINA,” </w:t>
      </w:r>
      <w:r w:rsidRPr="00C56925">
        <w:t>https://www.rstreet.org/wp-content/uploads/2019/02/Final-Short-No.-671.pdf</w:t>
      </w:r>
      <w:r>
        <w:t>, JMP))</w:t>
      </w:r>
    </w:p>
    <w:p w14:paraId="4CF019C2" w14:textId="77777777" w:rsidR="001846C8" w:rsidRDefault="001846C8" w:rsidP="001846C8">
      <w:r>
        <w:t xml:space="preserve">INNOVATION THROUGH PRIZES, NOT PATENTS </w:t>
      </w:r>
    </w:p>
    <w:p w14:paraId="3218F33B" w14:textId="77777777" w:rsidR="001846C8" w:rsidRDefault="001846C8" w:rsidP="001846C8">
      <w:r w:rsidRPr="007B6893">
        <w:rPr>
          <w:rStyle w:val="StyleUnderline"/>
        </w:rPr>
        <w:t>Technological growth in China has largely been spurred through the Chinese government’s concerted e</w:t>
      </w:r>
      <w:r>
        <w:rPr>
          <w:rStyle w:val="StyleUnderline"/>
        </w:rPr>
        <w:t>ff</w:t>
      </w:r>
      <w:r w:rsidRPr="007B6893">
        <w:rPr>
          <w:rStyle w:val="StyleUnderline"/>
        </w:rPr>
        <w:t>ort to provide subsidies, incentives and prizes for innovation</w:t>
      </w:r>
      <w:r>
        <w:t xml:space="preserve"> in key areas such as artificial intelligence and wireless communications. Released by China’s State Council in May 2015 the “Made in China 2025” plan calls for the development of Chinese high-tech industries through “financial support policies” and “fiscal and taxation policy” designed to circulate money to businesses in those industries.2 In accordance with this, the Chinese government invested $430 million in artificial intelligence research over the course of just six months in 2018.3 China has also outspent the United States in 5G mobile communications technology by $24 billion since 2015.4 </w:t>
      </w:r>
    </w:p>
    <w:p w14:paraId="0237EA6A" w14:textId="77777777" w:rsidR="001846C8" w:rsidRDefault="001846C8" w:rsidP="001846C8">
      <w:r w:rsidRPr="0035104A">
        <w:rPr>
          <w:rStyle w:val="StyleUnderline"/>
        </w:rPr>
        <w:t>China is encouraging its citizens to file patent applications but those encouragements further demonstrate that technological development in China is being motivated by prizes rather than patents.</w:t>
      </w:r>
      <w:r>
        <w:t xml:space="preserve"> </w:t>
      </w:r>
      <w:r w:rsidRPr="00406F31">
        <w:rPr>
          <w:rStyle w:val="StyleUnderline"/>
        </w:rPr>
        <w:t>The Chinese government subsidizes the costs of patent filings</w:t>
      </w:r>
      <w:r>
        <w:t xml:space="preserve">, which eliminates friction toward filing5 but it also offers patent applicants a wide range of valuable rewards, ranging from tax breaks,6 to desirable housing,7 to government contracts8 and even commutation of prisoners’ sentences.9 </w:t>
      </w:r>
    </w:p>
    <w:p w14:paraId="36289F07" w14:textId="77777777" w:rsidR="001846C8" w:rsidRPr="00406F31" w:rsidRDefault="001846C8" w:rsidP="001846C8">
      <w:pPr>
        <w:rPr>
          <w:rStyle w:val="StyleUnderline"/>
        </w:rPr>
      </w:pPr>
      <w:r w:rsidRPr="00406F31">
        <w:rPr>
          <w:rStyle w:val="StyleUnderline"/>
        </w:rPr>
        <w:t xml:space="preserve">To the extent that patents are stimulating greater innovative activity in China, then, it is </w:t>
      </w:r>
      <w:r w:rsidRPr="00406F31">
        <w:rPr>
          <w:rStyle w:val="Emphasis"/>
        </w:rPr>
        <w:t>likely because of the rewards offered rather than the patents themselves</w:t>
      </w:r>
      <w:r w:rsidRPr="00406F31">
        <w:rPr>
          <w:rStyle w:val="StyleUnderline"/>
        </w:rPr>
        <w:t>.</w:t>
      </w:r>
    </w:p>
    <w:p w14:paraId="4F69A410" w14:textId="77777777" w:rsidR="001846C8" w:rsidRDefault="001846C8" w:rsidP="001846C8">
      <w:r>
        <w:t xml:space="preserve">IS PATENT ENFORCEMENT REALLY DRIVING GROWTH IN CHINA? </w:t>
      </w:r>
    </w:p>
    <w:p w14:paraId="22C7E676" w14:textId="77777777" w:rsidR="001846C8" w:rsidRDefault="001846C8" w:rsidP="001846C8">
      <w:r>
        <w:t xml:space="preserve">Indeed, </w:t>
      </w:r>
      <w:r w:rsidRPr="009C39AD">
        <w:rPr>
          <w:rStyle w:val="StyleUnderline"/>
        </w:rPr>
        <w:t xml:space="preserve">there are multiple reasons to believe that patents and patent enforcement are of minimal value and interest in China, such that the patent system is </w:t>
      </w:r>
      <w:r w:rsidRPr="009C39AD">
        <w:rPr>
          <w:rStyle w:val="Emphasis"/>
        </w:rPr>
        <w:t>not a substantial driver of growth</w:t>
      </w:r>
      <w:r w:rsidRPr="009C39AD">
        <w:rPr>
          <w:rStyle w:val="StyleUnderline"/>
        </w:rPr>
        <w:t xml:space="preserve"> in the country</w:t>
      </w:r>
      <w:r>
        <w:t xml:space="preserve">. </w:t>
      </w:r>
    </w:p>
    <w:p w14:paraId="69E0FEE0" w14:textId="77777777" w:rsidR="001846C8" w:rsidRDefault="001846C8" w:rsidP="001846C8">
      <w:r>
        <w:t xml:space="preserve">For one thing, </w:t>
      </w:r>
      <w:r w:rsidRPr="009C39AD">
        <w:rPr>
          <w:rStyle w:val="StyleUnderline"/>
        </w:rPr>
        <w:t>Chinese patent applications are low in quality</w:t>
      </w:r>
      <w:r>
        <w:t xml:space="preserve">. Chinese law offers three types of patents: “invention” patents akin to standard utility patents for inventions in the United States, “design” patents for ornamental or decorative features on products and “utility model” patents for “technical solutions proposed for the shape and structure of a product.”10 The latter two patent types are less rigorously examined and less powerful as enforcement tools.11 </w:t>
      </w:r>
      <w:r w:rsidRPr="00116708">
        <w:rPr>
          <w:rStyle w:val="StyleUnderline"/>
        </w:rPr>
        <w:t xml:space="preserve">Multiple recent studies show that Chinese patent filings have been predominantly of the </w:t>
      </w:r>
      <w:r w:rsidRPr="00116708">
        <w:rPr>
          <w:rStyle w:val="Emphasis"/>
        </w:rPr>
        <w:t>design and utility model types</w:t>
      </w:r>
      <w:r w:rsidRPr="00116708">
        <w:rPr>
          <w:rStyle w:val="StyleUnderline"/>
        </w:rPr>
        <w:t>, which suggests that the incentives for filing patents are not encouraging serious inventive activity.</w:t>
      </w:r>
      <w:r>
        <w:t xml:space="preserve">12 </w:t>
      </w:r>
    </w:p>
    <w:p w14:paraId="779ED88C" w14:textId="77777777" w:rsidR="001846C8" w:rsidRDefault="001846C8" w:rsidP="001846C8">
      <w:r>
        <w:t xml:space="preserve">Furthermore, </w:t>
      </w:r>
      <w:r w:rsidRPr="00116708">
        <w:rPr>
          <w:rStyle w:val="StyleUnderline"/>
        </w:rPr>
        <w:t>Chinese patents tend not to be retained for long</w:t>
      </w:r>
      <w:r>
        <w:t xml:space="preserve">. A Bloomberg study found that </w:t>
      </w:r>
      <w:r w:rsidRPr="00116708">
        <w:rPr>
          <w:rStyle w:val="StyleUnderline"/>
        </w:rPr>
        <w:t>90 percent of design patents in China</w:t>
      </w:r>
      <w:r>
        <w:t xml:space="preserve">, and substantial numbers of invention and utility model patents too, </w:t>
      </w:r>
      <w:r w:rsidRPr="00116708">
        <w:rPr>
          <w:rStyle w:val="StyleUnderline"/>
        </w:rPr>
        <w:t>are abandoned within the first five years of their enforcement term</w:t>
      </w:r>
      <w:r>
        <w:t xml:space="preserve">.13 </w:t>
      </w:r>
      <w:r w:rsidRPr="00116708">
        <w:rPr>
          <w:rStyle w:val="StyleUnderline"/>
        </w:rPr>
        <w:t>This</w:t>
      </w:r>
      <w:r>
        <w:t xml:space="preserve"> again </w:t>
      </w:r>
      <w:r w:rsidRPr="00116708">
        <w:rPr>
          <w:rStyle w:val="StyleUnderline"/>
        </w:rPr>
        <w:t xml:space="preserve">suggests that patents and patent enforcement are not a substantial asset for the Chinese </w:t>
      </w:r>
      <w:r w:rsidRPr="009D59FF">
        <w:rPr>
          <w:rStyle w:val="StyleUnderline"/>
        </w:rPr>
        <w:t>innovation economy</w:t>
      </w:r>
      <w:r>
        <w:t xml:space="preserve">. </w:t>
      </w:r>
    </w:p>
    <w:p w14:paraId="23E678C2" w14:textId="77777777" w:rsidR="001846C8" w:rsidRDefault="001846C8" w:rsidP="001846C8">
      <w:r>
        <w:t xml:space="preserve">And finally, </w:t>
      </w:r>
      <w:r w:rsidRPr="00116708">
        <w:rPr>
          <w:rStyle w:val="StyleUnderline"/>
        </w:rPr>
        <w:t>patent enforcement damages in China tend to be very low</w:t>
      </w:r>
      <w:r>
        <w:t xml:space="preserve">. In fact, a 2018 survey of Chinese patent litigation found that </w:t>
      </w:r>
      <w:r w:rsidRPr="001153E3">
        <w:rPr>
          <w:rStyle w:val="StyleUnderline"/>
        </w:rPr>
        <w:t>the median damage awarded was under $5,000</w:t>
      </w:r>
      <w:r>
        <w:t xml:space="preserve">.14 </w:t>
      </w:r>
      <w:r w:rsidRPr="001153E3">
        <w:rPr>
          <w:rStyle w:val="StyleUnderline"/>
        </w:rPr>
        <w:t>It is hard to believe that such a small monetary sum drives high-tech innovation, particularly when compared to billions in government investment.</w:t>
      </w:r>
      <w:r>
        <w:t xml:space="preserve"> To be sure, </w:t>
      </w:r>
      <w:r w:rsidRPr="001153E3">
        <w:rPr>
          <w:rStyle w:val="StyleUnderline"/>
        </w:rPr>
        <w:t>China is considering amendments to its patent laws that could</w:t>
      </w:r>
      <w:r>
        <w:t xml:space="preserve"> theoretically </w:t>
      </w:r>
      <w:r w:rsidRPr="001153E3">
        <w:rPr>
          <w:rStyle w:val="StyleUnderline"/>
        </w:rPr>
        <w:t xml:space="preserve">bolster patent enforcement but those amendments are </w:t>
      </w:r>
      <w:r w:rsidRPr="001153E3">
        <w:rPr>
          <w:rStyle w:val="Emphasis"/>
        </w:rPr>
        <w:t>not in effect</w:t>
      </w:r>
      <w:r w:rsidRPr="001153E3">
        <w:rPr>
          <w:rStyle w:val="StyleUnderline"/>
        </w:rPr>
        <w:t xml:space="preserve"> and likely are </w:t>
      </w:r>
      <w:r w:rsidRPr="001153E3">
        <w:rPr>
          <w:rStyle w:val="Emphasis"/>
        </w:rPr>
        <w:t>not yet affecting the behavior of technology firms</w:t>
      </w:r>
      <w:r>
        <w:t xml:space="preserve">.15 As a result, </w:t>
      </w:r>
      <w:r w:rsidRPr="001153E3">
        <w:rPr>
          <w:rStyle w:val="StyleUnderline"/>
        </w:rPr>
        <w:t>there is little reason to believe that patents and patent enforcement are a serious driver of the technological innovation that China enjoys today</w:t>
      </w:r>
      <w:r>
        <w:t>.</w:t>
      </w:r>
    </w:p>
    <w:p w14:paraId="5BB374BB" w14:textId="77777777" w:rsidR="001846C8" w:rsidRDefault="001846C8" w:rsidP="001846C8"/>
    <w:p w14:paraId="56269B06" w14:textId="239218FB" w:rsidR="005F2196" w:rsidRDefault="005F2196" w:rsidP="005F2196">
      <w:pPr>
        <w:pStyle w:val="Heading3"/>
      </w:pPr>
      <w:r>
        <w:t>S –</w:t>
      </w:r>
      <w:r w:rsidR="008A5EC3">
        <w:t xml:space="preserve"> </w:t>
      </w:r>
      <w:r>
        <w:t>Pharma</w:t>
      </w:r>
      <w:r w:rsidR="008A5EC3">
        <w:t xml:space="preserve"> / Diseases</w:t>
      </w:r>
    </w:p>
    <w:p w14:paraId="16F34957" w14:textId="77777777" w:rsidR="005F2196" w:rsidRDefault="005F2196" w:rsidP="005F2196"/>
    <w:p w14:paraId="20AD68DF" w14:textId="2C929C53" w:rsidR="007B221C" w:rsidRDefault="007B221C" w:rsidP="005F2196">
      <w:pPr>
        <w:rPr>
          <w:b/>
          <w:bCs/>
          <w:i/>
          <w:iCs/>
        </w:rPr>
      </w:pPr>
      <w:r w:rsidRPr="007B221C">
        <w:rPr>
          <w:b/>
          <w:bCs/>
          <w:i/>
          <w:iCs/>
        </w:rPr>
        <w:t>***note – there is more solvency evidence about pharma / disease also from this author in the block “AT: Can’t Determine the Prize – Value Based Pricing”</w:t>
      </w:r>
    </w:p>
    <w:p w14:paraId="2B332502" w14:textId="77777777" w:rsidR="007B221C" w:rsidRPr="007B221C" w:rsidRDefault="007B221C" w:rsidP="007B221C"/>
    <w:p w14:paraId="062D2C21" w14:textId="77777777" w:rsidR="00C678A9" w:rsidRPr="001D6DC9" w:rsidRDefault="00C678A9" w:rsidP="00C678A9">
      <w:pPr>
        <w:pStyle w:val="Heading4"/>
        <w:rPr>
          <w:rStyle w:val="Style13ptBold"/>
          <w:b/>
          <w:bCs w:val="0"/>
        </w:rPr>
      </w:pPr>
      <w:r>
        <w:rPr>
          <w:rStyle w:val="Style13ptBold"/>
          <w:b/>
          <w:bCs w:val="0"/>
        </w:rPr>
        <w:t xml:space="preserve">Patents don’t effectively incentivize R&amp;D and drug development – prizes </w:t>
      </w:r>
      <w:r w:rsidRPr="00B643C7">
        <w:rPr>
          <w:rStyle w:val="Style13ptBold"/>
          <w:b/>
          <w:bCs w:val="0"/>
        </w:rPr>
        <w:t xml:space="preserve">based on ex post sales data </w:t>
      </w:r>
      <w:r>
        <w:rPr>
          <w:rStyle w:val="Style13ptBold"/>
          <w:b/>
          <w:bCs w:val="0"/>
        </w:rPr>
        <w:t>solve better</w:t>
      </w:r>
    </w:p>
    <w:p w14:paraId="0E029EFF" w14:textId="670F410A" w:rsidR="00C678A9" w:rsidRPr="00E238C2" w:rsidRDefault="00C678A9" w:rsidP="00C678A9">
      <w:pPr>
        <w:rPr>
          <w:sz w:val="26"/>
        </w:rPr>
      </w:pPr>
      <w:r>
        <w:rPr>
          <w:rStyle w:val="Style13ptBold"/>
        </w:rPr>
        <w:t xml:space="preserve">Gandjour &amp; Chernyak ‘11, </w:t>
      </w:r>
      <w:r w:rsidRPr="001D6DC9">
        <w:rPr>
          <w:rStyle w:val="Style13ptBold"/>
          <w:b w:val="0"/>
          <w:bCs w:val="0"/>
          <w:sz w:val="22"/>
        </w:rPr>
        <w:t xml:space="preserve">Afschin Gandjour and Nadja Chernyak, Department of Public Health, Faculty of Medicine, Heinrich-Heine University Düsseldorf. (October 2011, Health Policy pg 170-177, accessed online via Science Direct “A new prize system for drug innovation”, https://www.sciencedirect.com/science/article/abs/pii/S0168851011001114, </w:t>
      </w:r>
      <w:r>
        <w:rPr>
          <w:rStyle w:val="Style13ptBold"/>
          <w:b w:val="0"/>
          <w:bCs w:val="0"/>
          <w:sz w:val="22"/>
        </w:rPr>
        <w:t>accessed 6-25-2024,</w:t>
      </w:r>
      <w:r w:rsidR="005825BC">
        <w:rPr>
          <w:rStyle w:val="Style13ptBold"/>
          <w:b w:val="0"/>
          <w:bCs w:val="0"/>
          <w:sz w:val="22"/>
        </w:rPr>
        <w:t xml:space="preserve"> </w:t>
      </w:r>
      <w:r w:rsidRPr="001D6DC9">
        <w:rPr>
          <w:rStyle w:val="Style13ptBold"/>
          <w:b w:val="0"/>
          <w:bCs w:val="0"/>
          <w:sz w:val="22"/>
        </w:rPr>
        <w:t>AJ)</w:t>
      </w:r>
    </w:p>
    <w:p w14:paraId="159A482C" w14:textId="77777777" w:rsidR="00C678A9" w:rsidRDefault="00C678A9" w:rsidP="00C678A9">
      <w:r>
        <w:t>1. Introduction</w:t>
      </w:r>
    </w:p>
    <w:p w14:paraId="5ACF87EA" w14:textId="77777777" w:rsidR="00C678A9" w:rsidRPr="00E55EFE" w:rsidRDefault="00C678A9" w:rsidP="00C678A9">
      <w:pPr>
        <w:rPr>
          <w:u w:val="single"/>
        </w:rPr>
      </w:pPr>
      <w:r w:rsidRPr="00E238C2">
        <w:rPr>
          <w:rStyle w:val="StyleUnderline"/>
        </w:rPr>
        <w:t>Pharmaceutical prices providing high profits under patent protection has been the traditional incentive for drug</w:t>
      </w:r>
      <w:r w:rsidRPr="00E238C2">
        <w:t xml:space="preserve"> research and development (</w:t>
      </w:r>
      <w:r w:rsidRPr="00E238C2">
        <w:rPr>
          <w:rStyle w:val="StyleUnderline"/>
        </w:rPr>
        <w:t>R&amp;D</w:t>
      </w:r>
      <w:r>
        <w:t xml:space="preserve">) [48]. </w:t>
      </w:r>
      <w:r w:rsidRPr="00E238C2">
        <w:t>However</w:t>
      </w:r>
      <w:r w:rsidRPr="0016790E">
        <w:t xml:space="preserve">, </w:t>
      </w:r>
      <w:r w:rsidRPr="00E55EFE">
        <w:rPr>
          <w:u w:val="single"/>
        </w:rPr>
        <w:t xml:space="preserve">a decreasing number of fundamentally new drugs in recent years, despite high costs of prescription drugs, and little incentive to invest in R&amp;D of drugs for rare and other “low-return” diseases demonstrate the shortcomings of the current patent system </w:t>
      </w:r>
      <w:r w:rsidRPr="003D52D3">
        <w:t>[22], [6], [37</w:t>
      </w:r>
      <w:r w:rsidRPr="00E238C2">
        <w:t>]. As a result,</w:t>
      </w:r>
      <w:r w:rsidRPr="00E55EFE">
        <w:rPr>
          <w:u w:val="single"/>
        </w:rPr>
        <w:t xml:space="preserve"> efficiency of patents to encourage medical innovation has been questioned and a variety of approaches substituting or complementing the patent system have been proposed.</w:t>
      </w:r>
      <w:r w:rsidRPr="003D52D3">
        <w:t>1,2</w:t>
      </w:r>
    </w:p>
    <w:p w14:paraId="669E043B" w14:textId="77777777" w:rsidR="00C678A9" w:rsidRDefault="00C678A9" w:rsidP="00C678A9">
      <w:pPr>
        <w:rPr>
          <w:u w:val="single"/>
        </w:rPr>
      </w:pPr>
      <w:r w:rsidRPr="008A2133">
        <w:t>Several economic models have been developed to explore the optimal design of patent systems and compare patents to alternative incentives for R&amp;D, e.g., contracts and prizes/rewards.3 Ref. [57] was the first to analyze what research incentives should be preferred under what conditions and found that the range of situations in which a patent system dominates other feasible alternatives may be narrower than commonly believed. Only in the presence of asymmetric information about the costs and benefits of research it might be better to offer patents. Hence</w:t>
      </w:r>
      <w:r w:rsidRPr="007B1B4D">
        <w:t xml:space="preserve">, </w:t>
      </w:r>
      <w:r w:rsidRPr="003D52D3">
        <w:rPr>
          <w:u w:val="single"/>
        </w:rPr>
        <w:t>if the value of health benefits becomes observable to public authority, prizes rather than monopoly prices under patents should be employed to reward medical innovation</w:t>
      </w:r>
      <w:r>
        <w:t xml:space="preserve"> [57], [34], [47], [49]. Ref. [49] suggested </w:t>
      </w:r>
      <w:r w:rsidRPr="00A50FCE">
        <w:rPr>
          <w:rStyle w:val="StyleUnderline"/>
        </w:rPr>
        <w:t>determining the social value of innovation based on the demand curve and sales data</w:t>
      </w:r>
      <w:r w:rsidRPr="008A2133">
        <w:t>. They argued that</w:t>
      </w:r>
      <w:r w:rsidRPr="00075A12">
        <w:t xml:space="preserve">, </w:t>
      </w:r>
      <w:r w:rsidRPr="008A2133">
        <w:rPr>
          <w:u w:val="single"/>
        </w:rPr>
        <w:t>i</w:t>
      </w:r>
      <w:r w:rsidRPr="003D52D3">
        <w:rPr>
          <w:u w:val="single"/>
        </w:rPr>
        <w:t xml:space="preserve">f the public authority's ex-post sales-related information about demand is as good as innovators’ ex-ante information, the </w:t>
      </w:r>
      <w:r w:rsidRPr="00A50FCE">
        <w:rPr>
          <w:rStyle w:val="Emphasis"/>
        </w:rPr>
        <w:t>innovators enjoy no informational advantage</w:t>
      </w:r>
      <w:r w:rsidRPr="003D52D3">
        <w:rPr>
          <w:u w:val="single"/>
        </w:rPr>
        <w:t xml:space="preserve"> that favors intellectual property rights (patents).</w:t>
      </w:r>
    </w:p>
    <w:p w14:paraId="5A944BCF" w14:textId="77777777" w:rsidR="00C678A9" w:rsidRDefault="00C678A9" w:rsidP="005F2196"/>
    <w:p w14:paraId="3EB96251" w14:textId="77777777" w:rsidR="00640CB4" w:rsidRPr="000E5A9A" w:rsidRDefault="00640CB4" w:rsidP="00640CB4">
      <w:pPr>
        <w:pStyle w:val="Heading4"/>
        <w:rPr>
          <w:rStyle w:val="Style13ptBold"/>
          <w:b/>
        </w:rPr>
      </w:pPr>
      <w:r w:rsidRPr="000E5A9A">
        <w:rPr>
          <w:rStyle w:val="Style13ptBold"/>
          <w:b/>
        </w:rPr>
        <w:t xml:space="preserve">Prizes </w:t>
      </w:r>
      <w:r>
        <w:rPr>
          <w:rStyle w:val="Style13ptBold"/>
          <w:b/>
        </w:rPr>
        <w:t>solve better than patents – they produce targeted innovation using the best resources for the most social impact without pricing out consumers thanks to government knowledge and ability to fine tune</w:t>
      </w:r>
    </w:p>
    <w:p w14:paraId="24CE2377" w14:textId="77777777" w:rsidR="00C83CB3" w:rsidRDefault="00C83CB3" w:rsidP="00640CB4">
      <w:r>
        <w:rPr>
          <w:rStyle w:val="Style13ptBold"/>
        </w:rPr>
        <w:t xml:space="preserve">Fisher III &amp; Syed 17 </w:t>
      </w:r>
      <w:r w:rsidRPr="00D66F7A">
        <w:t>*WilmerHale Professor of Intellectual Property Law, Harvard University</w:t>
      </w:r>
      <w:r>
        <w:t>, **</w:t>
      </w:r>
      <w:r w:rsidRPr="00D66F7A">
        <w:t>Assistant Professor of Law, University of California at Berkeley</w:t>
      </w:r>
      <w:r>
        <w:t xml:space="preserve"> (William W. Fisher III and Talha Syed, “Chapter 5: Prizes” in </w:t>
      </w:r>
      <w:r w:rsidRPr="00D66F7A">
        <w:rPr>
          <w:i/>
          <w:iCs/>
        </w:rPr>
        <w:t>Infection: The Health Crisis in the Developing World and What We Should Do About It</w:t>
      </w:r>
      <w:r>
        <w:t>, https://cyber.harvard.edu/people/tfisher/Infection_Prizes.pdf) AM</w:t>
      </w:r>
    </w:p>
    <w:p w14:paraId="621FAEB4" w14:textId="755DA69F" w:rsidR="00640CB4" w:rsidRDefault="00640CB4" w:rsidP="00640CB4">
      <w:r w:rsidRPr="00746A33">
        <w:rPr>
          <w:rStyle w:val="StyleUnderline"/>
        </w:rPr>
        <w:t>A prize system</w:t>
      </w:r>
      <w:r>
        <w:t xml:space="preserve"> of the sort sketched briefly above has three potential benefits. First, it </w:t>
      </w:r>
      <w:r w:rsidRPr="00746A33">
        <w:rPr>
          <w:rStyle w:val="StyleUnderline"/>
        </w:rPr>
        <w:t>would enable us to avoid</w:t>
      </w:r>
      <w:r>
        <w:t xml:space="preserve"> the most serious of </w:t>
      </w:r>
      <w:r w:rsidRPr="00746A33">
        <w:rPr>
          <w:rStyle w:val="StyleUnderline"/>
        </w:rPr>
        <w:t>the drawbacks of the current patent system</w:t>
      </w:r>
      <w:r>
        <w:t xml:space="preserve"> – namely, the </w:t>
      </w:r>
      <w:r w:rsidRPr="00746A33">
        <w:rPr>
          <w:rStyle w:val="StyleUnderline"/>
        </w:rPr>
        <w:t xml:space="preserve">social-welfare losses caused by </w:t>
      </w:r>
      <w:r w:rsidRPr="00746A33">
        <w:t>the</w:t>
      </w:r>
      <w:r w:rsidRPr="0095605E">
        <w:t xml:space="preserve"> </w:t>
      </w:r>
      <w:r w:rsidRPr="00746A33">
        <w:rPr>
          <w:rStyle w:val="StyleUnderline"/>
        </w:rPr>
        <w:t>monopoly pricing</w:t>
      </w:r>
      <w:r w:rsidRPr="00746A33">
        <w:t xml:space="preserve"> of patented products</w:t>
      </w:r>
      <w:r>
        <w:t xml:space="preserve">. </w:t>
      </w:r>
      <w:r w:rsidRPr="00746A33">
        <w:rPr>
          <w:rStyle w:val="StyleUnderline"/>
        </w:rPr>
        <w:t>The patent system</w:t>
      </w:r>
      <w:r>
        <w:t xml:space="preserve">, as we have seen, </w:t>
      </w:r>
      <w:r w:rsidRPr="00746A33">
        <w:rPr>
          <w:rStyle w:val="StyleUnderline"/>
        </w:rPr>
        <w:t>enables the firms</w:t>
      </w:r>
      <w:r>
        <w:t xml:space="preserve"> holding the patents </w:t>
      </w:r>
      <w:r w:rsidRPr="00746A33">
        <w:rPr>
          <w:rStyle w:val="StyleUnderline"/>
        </w:rPr>
        <w:t>to charge consumers much more for</w:t>
      </w:r>
      <w:r w:rsidRPr="00551ECB">
        <w:rPr>
          <w:rStyle w:val="Emphasis"/>
        </w:rPr>
        <w:t xml:space="preserve"> </w:t>
      </w:r>
      <w:r w:rsidRPr="00551ECB">
        <w:t>the</w:t>
      </w:r>
      <w:r w:rsidRPr="001273BF">
        <w:t xml:space="preserve"> </w:t>
      </w:r>
      <w:r w:rsidRPr="00746A33">
        <w:rPr>
          <w:rStyle w:val="StyleUnderline"/>
        </w:rPr>
        <w:t>drugs</w:t>
      </w:r>
      <w:r>
        <w:t xml:space="preserve"> to which they pertain </w:t>
      </w:r>
      <w:r w:rsidRPr="00746A33">
        <w:rPr>
          <w:rStyle w:val="StyleUnderline"/>
        </w:rPr>
        <w:t>than the cost of producing</w:t>
      </w:r>
      <w:r w:rsidRPr="00551ECB">
        <w:rPr>
          <w:rStyle w:val="Emphasis"/>
        </w:rPr>
        <w:t xml:space="preserve"> </w:t>
      </w:r>
      <w:r w:rsidRPr="00551ECB">
        <w:t>those</w:t>
      </w:r>
      <w:r w:rsidRPr="00551ECB">
        <w:rPr>
          <w:rStyle w:val="Emphasis"/>
        </w:rPr>
        <w:t xml:space="preserve"> </w:t>
      </w:r>
      <w:r w:rsidRPr="00746A33">
        <w:rPr>
          <w:rStyle w:val="StyleUnderline"/>
        </w:rPr>
        <w:t>drugs</w:t>
      </w:r>
      <w:r>
        <w:t xml:space="preserve">. Indeed, that’s the point of the system. Unfortunately, pursuit of this strategy has the effect of </w:t>
      </w:r>
      <w:r w:rsidRPr="00746A33">
        <w:rPr>
          <w:rStyle w:val="StyleUnderline"/>
        </w:rPr>
        <w:t>placing the drugs out of</w:t>
      </w:r>
      <w:r>
        <w:t xml:space="preserve"> the </w:t>
      </w:r>
      <w:r w:rsidRPr="00746A33">
        <w:rPr>
          <w:rStyle w:val="StyleUnderline"/>
        </w:rPr>
        <w:t xml:space="preserve">financial reach </w:t>
      </w:r>
      <w:r>
        <w:t xml:space="preserve">of some people. Economists commonly refer to the </w:t>
      </w:r>
      <w:r w:rsidRPr="00746A33">
        <w:rPr>
          <w:rStyle w:val="StyleUnderline"/>
        </w:rPr>
        <w:t>deaths or suffering</w:t>
      </w:r>
      <w:r>
        <w:t xml:space="preserve"> of the people who are thus “priced out of the market” as forms of “deadweight loss.” In the developing world, this effect is especially grave, because so many people are both poor and uninsured and thus unable to afford the prices of patented products. </w:t>
      </w:r>
    </w:p>
    <w:p w14:paraId="747E17EA" w14:textId="77777777" w:rsidR="00640CB4" w:rsidRDefault="00640CB4" w:rsidP="00640CB4">
      <w:r>
        <w:t xml:space="preserve">This drawback of a patent system can be mitigated in various ways. For example, as we saw in the preceding chapter, an appropriately disciplined system of price discrimination can reduce the number of persons who are “priced out of the market.” However, such devices at best can reduce the problem, not solve it. </w:t>
      </w:r>
    </w:p>
    <w:p w14:paraId="246854C2" w14:textId="77777777" w:rsidR="00640CB4" w:rsidRDefault="00640CB4" w:rsidP="00640CB4">
      <w:r w:rsidRPr="00746A33">
        <w:rPr>
          <w:rStyle w:val="StyleUnderline"/>
        </w:rPr>
        <w:t>A prize system</w:t>
      </w:r>
      <w:r w:rsidRPr="00A27C50">
        <w:rPr>
          <w:rStyle w:val="Emphasis"/>
        </w:rPr>
        <w:t>,</w:t>
      </w:r>
      <w:r>
        <w:t xml:space="preserve"> by contrast, </w:t>
      </w:r>
      <w:r w:rsidRPr="00746A33">
        <w:rPr>
          <w:rStyle w:val="StyleUnderline"/>
        </w:rPr>
        <w:t>is capable of eliminating this problem</w:t>
      </w:r>
      <w:r>
        <w:t xml:space="preserve"> altogether. As indicated above, competition among manufacturers of the drugs whose development is stimulated by the </w:t>
      </w:r>
      <w:r w:rsidRPr="00746A33">
        <w:rPr>
          <w:rStyle w:val="StyleUnderline"/>
        </w:rPr>
        <w:t>prizes would keep prices low for everyone</w:t>
      </w:r>
      <w:r>
        <w:t xml:space="preserve">. </w:t>
      </w:r>
      <w:r w:rsidRPr="00746A33">
        <w:rPr>
          <w:rStyle w:val="StyleUnderline"/>
        </w:rPr>
        <w:t>Access</w:t>
      </w:r>
      <w:r>
        <w:t xml:space="preserve"> to the drugs </w:t>
      </w:r>
      <w:r w:rsidRPr="00746A33">
        <w:rPr>
          <w:rStyle w:val="StyleUnderline"/>
        </w:rPr>
        <w:t>would</w:t>
      </w:r>
      <w:r w:rsidRPr="005670A0">
        <w:rPr>
          <w:rStyle w:val="Emphasis"/>
        </w:rPr>
        <w:t xml:space="preserve"> </w:t>
      </w:r>
      <w:r>
        <w:t xml:space="preserve">thus </w:t>
      </w:r>
      <w:r w:rsidRPr="00746A33">
        <w:rPr>
          <w:rStyle w:val="StyleUnderline"/>
        </w:rPr>
        <w:t xml:space="preserve">be </w:t>
      </w:r>
      <w:r w:rsidRPr="00786DC6">
        <w:rPr>
          <w:rStyle w:val="Emphasis"/>
        </w:rPr>
        <w:t>radically increased</w:t>
      </w:r>
      <w:r>
        <w:t xml:space="preserve">.4 </w:t>
      </w:r>
    </w:p>
    <w:p w14:paraId="51886DEB" w14:textId="77777777" w:rsidR="00640CB4" w:rsidRDefault="00640CB4" w:rsidP="00640CB4">
      <w:r>
        <w:t xml:space="preserve">Second, a prize system can take advantage of the way in which knowledge concerning actual or potential pharmaceutical products is typically distributed.5 Ordinarily, </w:t>
      </w:r>
      <w:r w:rsidRPr="0058299D">
        <w:rPr>
          <w:rStyle w:val="StyleUnderline"/>
        </w:rPr>
        <w:t>governments have (or can obtain) better information concerning the aggregate health benefits of drugs than private parties</w:t>
      </w:r>
      <w:r>
        <w:t xml:space="preserve">. Why? Because </w:t>
      </w:r>
      <w:r w:rsidRPr="00746A33">
        <w:rPr>
          <w:rStyle w:val="StyleUnderline"/>
        </w:rPr>
        <w:t xml:space="preserve">government agencies regularly collect and assess data concerning </w:t>
      </w:r>
      <w:r w:rsidRPr="00746A33">
        <w:t>the incidence and impact of</w:t>
      </w:r>
      <w:r w:rsidRPr="00746A33">
        <w:rPr>
          <w:rStyle w:val="StyleUnderline"/>
        </w:rPr>
        <w:t xml:space="preserve"> diseases and </w:t>
      </w:r>
      <w:r w:rsidRPr="00746A33">
        <w:t xml:space="preserve">thus are well positioned to </w:t>
      </w:r>
      <w:r w:rsidRPr="00746A33">
        <w:rPr>
          <w:rStyle w:val="StyleUnderline"/>
        </w:rPr>
        <w:t xml:space="preserve">ascertain the welfare gains that could be reaped by developing and distributing vaccines or treatments </w:t>
      </w:r>
      <w:r w:rsidRPr="00746A33">
        <w:t>for each ailment</w:t>
      </w:r>
      <w:r>
        <w:t>. By contrast, governments ordinarily have knowledge inferior to that of private firms concerning the relative merits of potential lines of innovation – which drugs aimed at particular diseases would work best, which of the possible ways of developing such drugs are most promising, and the cost of each of those routes.</w:t>
      </w:r>
    </w:p>
    <w:p w14:paraId="79EDA93C" w14:textId="77777777" w:rsidR="00640CB4" w:rsidRDefault="00640CB4" w:rsidP="00640CB4">
      <w:r w:rsidRPr="00746A33">
        <w:rPr>
          <w:rStyle w:val="StyleUnderline"/>
        </w:rPr>
        <w:t xml:space="preserve">The inferiority of the government’s information concerning the merits of potential lines of research gives both a prize system </w:t>
      </w:r>
      <w:r w:rsidRPr="00746A33">
        <w:t>and a patent system</w:t>
      </w:r>
      <w:r w:rsidRPr="00746A33">
        <w:rPr>
          <w:rStyle w:val="StyleUnderline"/>
        </w:rPr>
        <w:t xml:space="preserve"> a clear advantage over a system of government grants </w:t>
      </w:r>
      <w:r w:rsidRPr="00746A33">
        <w:t>as a way of inducing innovation</w:t>
      </w:r>
      <w:r>
        <w:t xml:space="preserve">. In a grant system (sometimes called a “push” system), government officials must decide which projects are most likely to generate solutions to particular health problems. Too often, they make those decisions poorly.6 By contrast, in both a patent system and a prize system, </w:t>
      </w:r>
      <w:r w:rsidRPr="00746A33">
        <w:rPr>
          <w:rStyle w:val="StyleUnderline"/>
        </w:rPr>
        <w:t>private firms</w:t>
      </w:r>
      <w:r>
        <w:t xml:space="preserve"> compete to develop solutions to health problems. </w:t>
      </w:r>
      <w:r w:rsidRPr="00746A33">
        <w:t>In doing so, they</w:t>
      </w:r>
      <w:r w:rsidRPr="00746A33">
        <w:rPr>
          <w:rStyle w:val="StyleUnderline"/>
        </w:rPr>
        <w:t xml:space="preserve"> are able to </w:t>
      </w:r>
      <w:r w:rsidRPr="000A4581">
        <w:rPr>
          <w:rStyle w:val="Emphasis"/>
        </w:rPr>
        <w:t>rely upon their own information</w:t>
      </w:r>
      <w:r w:rsidRPr="00746A33">
        <w:rPr>
          <w:rStyle w:val="StyleUnderline"/>
        </w:rPr>
        <w:t xml:space="preserve"> concerning the costs and probability of success of alternative routes – and to respond quickly to new information </w:t>
      </w:r>
      <w:r w:rsidRPr="00746A33">
        <w:t>on those fronts</w:t>
      </w:r>
      <w:r w:rsidRPr="00746A33">
        <w:rPr>
          <w:rStyle w:val="StyleUnderline"/>
        </w:rPr>
        <w:t>.</w:t>
      </w:r>
      <w:r>
        <w:t xml:space="preserve"> </w:t>
      </w:r>
    </w:p>
    <w:p w14:paraId="2D824CF9" w14:textId="77777777" w:rsidR="00640CB4" w:rsidRPr="00746A33" w:rsidRDefault="00640CB4" w:rsidP="00640CB4">
      <w:r w:rsidRPr="002D1654">
        <w:rPr>
          <w:rStyle w:val="Emphasis"/>
        </w:rPr>
        <w:t>The superiority of the government’s information</w:t>
      </w:r>
      <w:r w:rsidRPr="00746A33">
        <w:rPr>
          <w:rStyle w:val="StyleUnderline"/>
        </w:rPr>
        <w:t xml:space="preserve"> concerning the social benefits of </w:t>
      </w:r>
      <w:r w:rsidRPr="00746A33">
        <w:t>particular</w:t>
      </w:r>
      <w:r w:rsidRPr="00101F48">
        <w:rPr>
          <w:rStyle w:val="Emphasis"/>
        </w:rPr>
        <w:t xml:space="preserve"> </w:t>
      </w:r>
      <w:r w:rsidRPr="00746A33">
        <w:rPr>
          <w:rStyle w:val="StyleUnderline"/>
        </w:rPr>
        <w:t>innovations</w:t>
      </w:r>
      <w:r w:rsidRPr="00101F48">
        <w:rPr>
          <w:rStyle w:val="Emphasis"/>
        </w:rPr>
        <w:t xml:space="preserve"> </w:t>
      </w:r>
      <w:r w:rsidRPr="00746A33">
        <w:rPr>
          <w:rStyle w:val="StyleUnderline"/>
        </w:rPr>
        <w:t xml:space="preserve">gives a prize </w:t>
      </w:r>
      <w:r w:rsidRPr="00857D88">
        <w:rPr>
          <w:rStyle w:val="StyleUnderline"/>
        </w:rPr>
        <w:t>system an equally clear advantage</w:t>
      </w:r>
      <w:r w:rsidRPr="00746A33">
        <w:rPr>
          <w:rStyle w:val="StyleUnderline"/>
        </w:rPr>
        <w:t xml:space="preserve"> over a patent system</w:t>
      </w:r>
      <w:r w:rsidRPr="00101F48">
        <w:rPr>
          <w:rStyle w:val="Emphasis"/>
        </w:rPr>
        <w:t xml:space="preserve">, </w:t>
      </w:r>
      <w:r w:rsidRPr="00746A33">
        <w:rPr>
          <w:rStyle w:val="StyleUnderline"/>
        </w:rPr>
        <w:t>under which</w:t>
      </w:r>
      <w:r w:rsidRPr="00746A33">
        <w:t xml:space="preserve"> </w:t>
      </w:r>
      <w:r w:rsidRPr="00746A33">
        <w:rPr>
          <w:u w:val="single"/>
        </w:rPr>
        <w:t>r</w:t>
      </w:r>
      <w:r w:rsidRPr="00746A33">
        <w:t>esearch-</w:t>
      </w:r>
      <w:r w:rsidRPr="00746A33">
        <w:rPr>
          <w:u w:val="single"/>
        </w:rPr>
        <w:t>and</w:t>
      </w:r>
      <w:r w:rsidRPr="00746A33">
        <w:t>-</w:t>
      </w:r>
      <w:r w:rsidRPr="00746A33">
        <w:rPr>
          <w:u w:val="single"/>
        </w:rPr>
        <w:t>d</w:t>
      </w:r>
      <w:r w:rsidRPr="00746A33">
        <w:t xml:space="preserve">evelopment investments </w:t>
      </w:r>
      <w:r w:rsidRPr="00746A33">
        <w:rPr>
          <w:u w:val="single"/>
        </w:rPr>
        <w:t xml:space="preserve">are directed </w:t>
      </w:r>
      <w:r w:rsidRPr="00857D88">
        <w:rPr>
          <w:rStyle w:val="StyleUnderline"/>
        </w:rPr>
        <w:t>toward lines of innovation that private firms consider most potentially lucrative, not those that are most socially beneficial.</w:t>
      </w:r>
      <w:r w:rsidRPr="00746A33">
        <w:t xml:space="preserve"> Specifically, a government, relying on its superior knowledge, can construct and administer </w:t>
      </w:r>
      <w:r w:rsidRPr="00431547">
        <w:rPr>
          <w:u w:val="single"/>
        </w:rPr>
        <w:t>a prize system</w:t>
      </w:r>
      <w:r w:rsidRPr="00746A33">
        <w:t xml:space="preserve"> in ways that </w:t>
      </w:r>
      <w:r w:rsidRPr="00431547">
        <w:rPr>
          <w:u w:val="single"/>
        </w:rPr>
        <w:t>correct</w:t>
      </w:r>
      <w:r w:rsidRPr="00746A33">
        <w:t xml:space="preserve"> for </w:t>
      </w:r>
      <w:r w:rsidRPr="00431547">
        <w:rPr>
          <w:u w:val="single"/>
        </w:rPr>
        <w:t xml:space="preserve">all three </w:t>
      </w:r>
      <w:r w:rsidRPr="00746A33">
        <w:t xml:space="preserve">of the </w:t>
      </w:r>
      <w:r w:rsidRPr="00431547">
        <w:rPr>
          <w:u w:val="single"/>
        </w:rPr>
        <w:t>biases</w:t>
      </w:r>
      <w:r w:rsidRPr="00746A33">
        <w:t xml:space="preserve"> (examined in detail in Chapter 4) that distort (from a social welfare standpoint) the output of new pharmaceutical products under the current patent-based system: the bias toward </w:t>
      </w:r>
      <w:r w:rsidRPr="00431547">
        <w:rPr>
          <w:u w:val="single"/>
        </w:rPr>
        <w:t>drugs aimed at ailments that</w:t>
      </w:r>
      <w:r w:rsidRPr="00746A33">
        <w:t xml:space="preserve"> disproportionately </w:t>
      </w:r>
      <w:r w:rsidRPr="00431547">
        <w:rPr>
          <w:u w:val="single"/>
        </w:rPr>
        <w:t>afflict the rich</w:t>
      </w:r>
      <w:r w:rsidRPr="00746A33">
        <w:t>; the bias toward “</w:t>
      </w:r>
      <w:r w:rsidRPr="00431547">
        <w:rPr>
          <w:u w:val="single"/>
        </w:rPr>
        <w:t>me-too drugs</w:t>
      </w:r>
      <w:r w:rsidRPr="00746A33">
        <w:t xml:space="preserve">” (the term conventionally used to describe drugs that, when introduced into the market, offer little or no health benefits over extant drugs); </w:t>
      </w:r>
      <w:r w:rsidRPr="00431547">
        <w:rPr>
          <w:u w:val="single"/>
        </w:rPr>
        <w:t>and the bias away from vaccines.</w:t>
      </w:r>
      <w:r w:rsidRPr="00746A33">
        <w:t xml:space="preserve"> </w:t>
      </w:r>
      <w:r w:rsidRPr="00DF7D4A">
        <w:rPr>
          <w:u w:val="single"/>
        </w:rPr>
        <w:t xml:space="preserve">All </w:t>
      </w:r>
      <w:r w:rsidRPr="00746A33">
        <w:t xml:space="preserve">of these distortions could be reduced or </w:t>
      </w:r>
      <w:r w:rsidRPr="00DF7D4A">
        <w:rPr>
          <w:u w:val="single"/>
        </w:rPr>
        <w:t>eliminated</w:t>
      </w:r>
      <w:r w:rsidRPr="00746A33">
        <w:t xml:space="preserve"> </w:t>
      </w:r>
      <w:r w:rsidRPr="00DF7D4A">
        <w:rPr>
          <w:u w:val="single"/>
        </w:rPr>
        <w:t>by a prize system</w:t>
      </w:r>
      <w:r w:rsidRPr="00746A33">
        <w:t xml:space="preserve"> – most simply, </w:t>
      </w:r>
      <w:r w:rsidRPr="00D11224">
        <w:rPr>
          <w:u w:val="single"/>
        </w:rPr>
        <w:t>by ensuring that the sizes of the prizes are adjusted to match the incremental health benefits of each innovation</w:t>
      </w:r>
      <w:r w:rsidRPr="00746A33">
        <w:t xml:space="preserve">. </w:t>
      </w:r>
    </w:p>
    <w:p w14:paraId="7ACFAEC4" w14:textId="77777777" w:rsidR="00640CB4" w:rsidRDefault="00640CB4" w:rsidP="00640CB4">
      <w:r>
        <w:t xml:space="preserve">Brian Wright has suggested that the advantages of prizes over patents in correcting these biases are not so certain. In theory, he points out, a government administrator could simply adjust the duration of – or the set of rights associated with – each individual patent to reflect the social value of the specific invention at issue. A patent system that incorporated such a mechanism would be just as good as a prize or grant system in capitalizing on the government’s superior knowledge concerning the social benefits of drugs.7 In some contexts, this might be true. For instance, to address the second bias in favor of me-too drugs, the patents covering truly innovative or “pioneer” drugs might be amplified in breadth or duration, while those covering me-too drugs diminished. But conferring upon the government the capacity to make such adjustments would give rise to a patent system fundamentally different from the one we have inherited. So long as all patents (or at least all patents within a given technological field) last the same amount of time and carry with them the same set of rights, the precision that Wright proposes will be infeasible, </w:t>
      </w:r>
      <w:r w:rsidRPr="00466281">
        <w:rPr>
          <w:rStyle w:val="Emphasis"/>
          <w:b w:val="0"/>
        </w:rPr>
        <w:t>and a prize system, which invites such fine tuning, will be superior</w:t>
      </w:r>
      <w:r>
        <w:t xml:space="preserve"> to it. </w:t>
      </w:r>
    </w:p>
    <w:p w14:paraId="0C708BE5" w14:textId="77777777" w:rsidR="00640CB4" w:rsidRDefault="00640CB4" w:rsidP="00640CB4">
      <w:r>
        <w:t xml:space="preserve">A more fundamental response to Wright’s suggestion is as follows: in many contexts, the divergence between the social value of an innovation and its private value for a patentee cannot be overcome even if we were willing to fine tune the patent system. This is because of two significant restrictions on the way all patent regimes work. First, patent incentives are parasitic on the underlying market demand for innovations – in the sense that patent-enabled returns are simply augmentations, through price hikes, of the returns that would be available to the innovator through competitive market prices. In economic terminology, varying the breadth or duration of a patent means varying how much of the social surplus from an innovation that lies “under” the “effective demand” curve can be captured by the patentee (as opposed to the consumers of the innovation).8 Those demand curves, however, fail to capture much of the social value of many of the innovations with which we are concerned. For instance, much of the social value of a vaccine consists of “positive externalities” reaped by persons other than the recipients of the vaccine – the diminution in the likelihood that they will contract the disease resulting from the immunization of the recipient. Another example: from a social-welfare standpoint, the demand curves for many drugs aimed at tropical diseases are “depressed,” in the sense that their potential beneficiaries are too poor to have their preferences “effectively” register on the market. In such cases, no amount of fiddling with patents can enable innovators to capture the social benefits of their creations. </w:t>
      </w:r>
    </w:p>
    <w:p w14:paraId="54B378E0" w14:textId="77777777" w:rsidR="00640CB4" w:rsidRPr="00466281" w:rsidRDefault="00640CB4" w:rsidP="00640CB4">
      <w:pPr>
        <w:rPr>
          <w:b/>
          <w:bCs/>
        </w:rPr>
      </w:pPr>
      <w:r>
        <w:t xml:space="preserve">Yet another, contingent feature of patent systems compounds the problem: </w:t>
      </w:r>
      <w:r w:rsidRPr="00466281">
        <w:rPr>
          <w:rStyle w:val="Emphasis"/>
          <w:b w:val="0"/>
        </w:rPr>
        <w:t>a patent system is hamstrung, in a way a prize system is not, regarding the proportion of effective social surplus that it enables innovators to capture</w:t>
      </w:r>
      <w:r>
        <w:t xml:space="preserve">. If the patentee is able to charge only one, uniform (supra-competitive) price for the innovation, it must give up the surplus from some consumers (those who would have purchased the good at a lower price) in order to capture more surplus from others (those paying the higher price). Again, price discrimination can mitigate this problem but not eliminate it. </w:t>
      </w:r>
      <w:r w:rsidRPr="00466281">
        <w:rPr>
          <w:rStyle w:val="Emphasis"/>
          <w:b w:val="0"/>
        </w:rPr>
        <w:t xml:space="preserve">A prize system faces no such inherent limitation; </w:t>
      </w:r>
      <w:r w:rsidRPr="00A31A7B">
        <w:rPr>
          <w:rStyle w:val="Emphasis"/>
        </w:rPr>
        <w:t>prizes can be adjusted</w:t>
      </w:r>
      <w:r w:rsidRPr="00466281">
        <w:rPr>
          <w:rStyle w:val="Emphasis"/>
          <w:b w:val="0"/>
        </w:rPr>
        <w:t xml:space="preserve"> to achieve whatever proportion of private incentive to social value is deemed best</w:t>
      </w:r>
      <w:r>
        <w:t>.</w:t>
      </w:r>
      <w:r w:rsidRPr="00466281">
        <w:t>9 In sum:</w:t>
      </w:r>
      <w:r w:rsidRPr="00466281">
        <w:rPr>
          <w:b/>
          <w:bCs/>
        </w:rPr>
        <w:t xml:space="preserve"> </w:t>
      </w:r>
      <w:r w:rsidRPr="00466281">
        <w:rPr>
          <w:rStyle w:val="Emphasis"/>
          <w:b w:val="0"/>
        </w:rPr>
        <w:t xml:space="preserve">a prize system enables a </w:t>
      </w:r>
      <w:r w:rsidRPr="00ED2DC9">
        <w:rPr>
          <w:rStyle w:val="Emphasis"/>
        </w:rPr>
        <w:t>government to capitalize more effectively on its superior knowledge</w:t>
      </w:r>
      <w:r w:rsidRPr="00466281">
        <w:rPr>
          <w:rStyle w:val="Emphasis"/>
          <w:b w:val="0"/>
        </w:rPr>
        <w:t xml:space="preserve"> concerning the social value of innovations than it could through adjustments of a patent system</w:t>
      </w:r>
      <w:r w:rsidRPr="00466281">
        <w:rPr>
          <w:b/>
          <w:bCs/>
        </w:rPr>
        <w:t xml:space="preserve">. </w:t>
      </w:r>
    </w:p>
    <w:p w14:paraId="51131B3E" w14:textId="77777777" w:rsidR="005F2196" w:rsidRDefault="005F2196" w:rsidP="008A43FB"/>
    <w:p w14:paraId="4AC7DE91" w14:textId="77777777" w:rsidR="00F85823" w:rsidRPr="002700CD" w:rsidRDefault="00F85823" w:rsidP="00F85823">
      <w:pPr>
        <w:pStyle w:val="Heading4"/>
      </w:pPr>
      <w:r>
        <w:t xml:space="preserve">Prizes solve better – lower costs and help more people – patents fail because they are based on </w:t>
      </w:r>
      <w:r>
        <w:rPr>
          <w:u w:val="single"/>
        </w:rPr>
        <w:t>restricting knowledge</w:t>
      </w:r>
    </w:p>
    <w:p w14:paraId="70B22B4D" w14:textId="77777777" w:rsidR="00F85823" w:rsidRDefault="00F85823" w:rsidP="00F85823">
      <w:r w:rsidRPr="003D6E22">
        <w:rPr>
          <w:rStyle w:val="Style13ptBold"/>
        </w:rPr>
        <w:t>Stiglitz, 07</w:t>
      </w:r>
      <w:r>
        <w:t xml:space="preserve"> --- Nobel laureate in economics and University Professor at Columbia University, is a former chief economist of the World Bank (1997-2000), chair of the US President’s Council of Economic Advisers, and co-chair of the High-Level Commission on Carbon Prices (Mar 6, 2007, JOSEPH E. STIGLITZ, “Prizes, Not Patents,” </w:t>
      </w:r>
      <w:r w:rsidRPr="001232FC">
        <w:t>https://www.project-syndicate.org/commentary/prizes--not-patents</w:t>
      </w:r>
      <w:r>
        <w:t>, JMP))</w:t>
      </w:r>
    </w:p>
    <w:p w14:paraId="7E3425E0" w14:textId="77777777" w:rsidR="00F85823" w:rsidRPr="002700CD" w:rsidRDefault="00F85823" w:rsidP="00F85823">
      <w:pPr>
        <w:rPr>
          <w:rStyle w:val="StyleUnderline"/>
        </w:rPr>
      </w:pPr>
      <w:r>
        <w:t xml:space="preserve">Part of modern medicine’s success is built on new drugs, in which pharmaceutical companies invest billions of dollars on research. The </w:t>
      </w:r>
      <w:r w:rsidRPr="00B941F8">
        <w:rPr>
          <w:rStyle w:val="StyleUnderline"/>
        </w:rPr>
        <w:t>companies</w:t>
      </w:r>
      <w:r>
        <w:t xml:space="preserve"> can </w:t>
      </w:r>
      <w:r w:rsidRPr="00B941F8">
        <w:rPr>
          <w:rStyle w:val="StyleUnderline"/>
        </w:rPr>
        <w:t>recover their expenses thanks to patents, which give them a temporary monopoly and thus allow them to charge prices well above the cost of producing the drugs</w:t>
      </w:r>
      <w:r>
        <w:t xml:space="preserve">. We cannot expect innovation without paying for it. But </w:t>
      </w:r>
      <w:r w:rsidRPr="002700CD">
        <w:rPr>
          <w:rStyle w:val="StyleUnderline"/>
        </w:rPr>
        <w:t>are the incentives provided by the patent system appropriate, so that all this money is well spent and contributes to treatments for diseases of the greatest concern? Sadly, the answer is a resounding “no.”</w:t>
      </w:r>
    </w:p>
    <w:p w14:paraId="319DFAC9" w14:textId="77777777" w:rsidR="00F85823" w:rsidRDefault="00F85823" w:rsidP="00F85823">
      <w:r w:rsidRPr="00B941F8">
        <w:rPr>
          <w:rStyle w:val="StyleUnderline"/>
        </w:rPr>
        <w:t xml:space="preserve">The fundamental problem with the patent system is simple: it is based on </w:t>
      </w:r>
      <w:r w:rsidRPr="00B941F8">
        <w:rPr>
          <w:rStyle w:val="Emphasis"/>
        </w:rPr>
        <w:t>restricting the use of knowledge</w:t>
      </w:r>
      <w:r w:rsidRPr="00B941F8">
        <w:rPr>
          <w:rStyle w:val="StyleUnderline"/>
        </w:rPr>
        <w:t>.</w:t>
      </w:r>
      <w:r>
        <w:t xml:space="preserve"> </w:t>
      </w:r>
      <w:r w:rsidRPr="00785DB2">
        <w:rPr>
          <w:rStyle w:val="StyleUnderline"/>
        </w:rPr>
        <w:t>Because there is no extra cost associated with an additional individual enjoying the benefits</w:t>
      </w:r>
      <w:r>
        <w:t xml:space="preserve"> of any piece of knowledge, </w:t>
      </w:r>
      <w:r w:rsidRPr="00785DB2">
        <w:rPr>
          <w:rStyle w:val="StyleUnderline"/>
        </w:rPr>
        <w:t>restricting knowledge is inefficient</w:t>
      </w:r>
      <w:r>
        <w:t xml:space="preserve">. But </w:t>
      </w:r>
      <w:r w:rsidRPr="00B941F8">
        <w:rPr>
          <w:rStyle w:val="StyleUnderline"/>
        </w:rPr>
        <w:t xml:space="preserve">the patent system not only restricts the use of knowledge; by granting (temporary) monopoly power, it often </w:t>
      </w:r>
      <w:r w:rsidRPr="00785DB2">
        <w:rPr>
          <w:rStyle w:val="Emphasis"/>
        </w:rPr>
        <w:t>makes medications unaffordable</w:t>
      </w:r>
      <w:r w:rsidRPr="00B941F8">
        <w:rPr>
          <w:rStyle w:val="StyleUnderline"/>
        </w:rPr>
        <w:t xml:space="preserve"> for people who don’t have insurance</w:t>
      </w:r>
      <w:r>
        <w:t>. In the Third World, this can be a matter of life and death for people who cannot afford new brand-name drugs but might be able to afford generics. For example, generic drugs for first-line AIDS defenses have brought down the cost of treatment by almost 99% since 2000 alone, from $10,000 to $130.</w:t>
      </w:r>
    </w:p>
    <w:p w14:paraId="14AAC6F7" w14:textId="77777777" w:rsidR="00F85823" w:rsidRPr="00902221" w:rsidRDefault="00F85823" w:rsidP="00F85823">
      <w:pPr>
        <w:rPr>
          <w:u w:val="single"/>
        </w:rPr>
      </w:pPr>
      <w:r>
        <w:t xml:space="preserve">But, despite the high price they pay, developing countries get little in return. </w:t>
      </w:r>
      <w:r w:rsidRPr="00785DB2">
        <w:rPr>
          <w:rStyle w:val="StyleUnderline"/>
        </w:rPr>
        <w:t>Drug companies spend far more money on advertising and marketing than they do on research</w:t>
      </w:r>
      <w:r>
        <w:t xml:space="preserve">, </w:t>
      </w:r>
      <w:r w:rsidRPr="00785DB2">
        <w:rPr>
          <w:rStyle w:val="StyleUnderline"/>
        </w:rPr>
        <w:t>far more on research for lifestyle drugs</w:t>
      </w:r>
      <w:r>
        <w:t xml:space="preserve"> (for conditions like impotence and hair loss) </w:t>
      </w:r>
      <w:r w:rsidRPr="00785DB2">
        <w:rPr>
          <w:rStyle w:val="StyleUnderline"/>
        </w:rPr>
        <w:t xml:space="preserve">than for lifesaving drugs, and almost no money on diseases that afflict </w:t>
      </w:r>
      <w:r w:rsidRPr="00785DB2">
        <w:rPr>
          <w:rStyle w:val="Emphasis"/>
        </w:rPr>
        <w:t>hundreds of millions of poor people</w:t>
      </w:r>
      <w:r>
        <w:t xml:space="preserve">, such as malaria. It is a matter of simple economics: </w:t>
      </w:r>
      <w:r w:rsidRPr="00785DB2">
        <w:rPr>
          <w:rStyle w:val="StyleUnderline"/>
        </w:rPr>
        <w:t>companies direct their research where the money is, regardless of the relative value to society</w:t>
      </w:r>
      <w:r>
        <w:t xml:space="preserve">. </w:t>
      </w:r>
      <w:r w:rsidRPr="00785DB2">
        <w:rPr>
          <w:rStyle w:val="StyleUnderline"/>
        </w:rPr>
        <w:t>The poor can’t pay for drugs, so there is little research on their diseases, no matter what the overall costs.</w:t>
      </w:r>
    </w:p>
    <w:p w14:paraId="769FB251" w14:textId="77777777" w:rsidR="00F85823" w:rsidRDefault="00F85823" w:rsidP="00F85823">
      <w:r>
        <w:t>A “me-too” drug, for example, which nets its manufacturer some portion of the income that otherwise accrues only to the company that dominates a niche, may be highly profitable, even if its value to society is quite limited. Similarly, companies raced to beat the human genome project in order to patent genes such as that associated with breast cancer. The value of these efforts was minimal: the knowledge was produced just a little sooner than it would have been otherwise. But the cost to society was enormous: the high price that Myriad, the patent holder, places on genetic tests (between $3,000 and $4,000) may well mean that thousands of women who would otherwise have been tested, discovered that they were at risk, and taken appropriate remediation, will die instead.</w:t>
      </w:r>
    </w:p>
    <w:p w14:paraId="6788BD4B" w14:textId="77777777" w:rsidR="00F85823" w:rsidRDefault="00F85823" w:rsidP="00F85823">
      <w:r w:rsidRPr="00891CB5">
        <w:rPr>
          <w:rStyle w:val="StyleUnderline"/>
        </w:rPr>
        <w:t>There is an alternative way of financing and incentivizing research that</w:t>
      </w:r>
      <w:r>
        <w:t xml:space="preserve">, at least in some instances, </w:t>
      </w:r>
      <w:r w:rsidRPr="00891CB5">
        <w:rPr>
          <w:rStyle w:val="StyleUnderline"/>
        </w:rPr>
        <w:t xml:space="preserve">could do a far better job than patents, both in </w:t>
      </w:r>
      <w:r w:rsidRPr="00891CB5">
        <w:rPr>
          <w:rStyle w:val="Emphasis"/>
        </w:rPr>
        <w:t>directing innovation</w:t>
      </w:r>
      <w:r w:rsidRPr="00891CB5">
        <w:rPr>
          <w:rStyle w:val="StyleUnderline"/>
        </w:rPr>
        <w:t xml:space="preserve"> and ensuring that the benefits of that knowledge are enjoyed</w:t>
      </w:r>
      <w:r>
        <w:t xml:space="preserve"> as </w:t>
      </w:r>
      <w:r w:rsidRPr="00891CB5">
        <w:rPr>
          <w:rStyle w:val="StyleUnderline"/>
        </w:rPr>
        <w:t>widely</w:t>
      </w:r>
      <w:r>
        <w:t xml:space="preserve"> as possible: </w:t>
      </w:r>
      <w:r w:rsidRPr="00891CB5">
        <w:rPr>
          <w:rStyle w:val="StyleUnderline"/>
        </w:rPr>
        <w:t>a medical prize fund that would reward those who discover cures and vaccines</w:t>
      </w:r>
      <w:r>
        <w:t xml:space="preserve">. </w:t>
      </w:r>
      <w:r w:rsidRPr="001F6175">
        <w:rPr>
          <w:rStyle w:val="StyleUnderline"/>
        </w:rPr>
        <w:t>Since governments already pay the cost of much drug research directly or indirectly, through prescription benefits, they could finance the prize fund, which would award the biggest prizes for developers of treatments or preventions for costly diseases affecting hundreds of millions of people.</w:t>
      </w:r>
    </w:p>
    <w:p w14:paraId="03D2C76F" w14:textId="77777777" w:rsidR="00F85823" w:rsidRDefault="00F85823" w:rsidP="00F85823">
      <w:r>
        <w:t xml:space="preserve">Especially when it comes to diseases in developing countries, it would make sense for some of the prize money to come from foreign assistance budgets, as few contributions could do more to improve the quality of life, and even productivity, than attacking the debilitating diseases that are so prevalent in many developing countries. </w:t>
      </w:r>
      <w:r w:rsidRPr="001F6175">
        <w:rPr>
          <w:rStyle w:val="StyleUnderline"/>
        </w:rPr>
        <w:t>A scientific panel could establish a set of priorities by assessing the number of people affected and the impact on mortality, morbidity, and productivity</w:t>
      </w:r>
      <w:r>
        <w:t>. Once the discovery is made, it would be licensed.</w:t>
      </w:r>
    </w:p>
    <w:p w14:paraId="483990FD" w14:textId="77777777" w:rsidR="00F85823" w:rsidRDefault="00F85823" w:rsidP="00F85823">
      <w:r>
        <w:t xml:space="preserve">Of course, the </w:t>
      </w:r>
      <w:r w:rsidRPr="001F6175">
        <w:rPr>
          <w:rStyle w:val="StyleUnderline"/>
        </w:rPr>
        <w:t>patent system</w:t>
      </w:r>
      <w:r w:rsidRPr="001F6175">
        <w:t xml:space="preserve"> is itself a prize system, </w:t>
      </w:r>
      <w:r>
        <w:t xml:space="preserve">albeit a peculiar one: the prize </w:t>
      </w:r>
      <w:r w:rsidRPr="001F6175">
        <w:rPr>
          <w:rStyle w:val="StyleUnderline"/>
        </w:rPr>
        <w:t>is temporary monopoly power, implying high prices and restricted access to the benefits that can be derived from the new knowledge</w:t>
      </w:r>
      <w:r>
        <w:t xml:space="preserve">. </w:t>
      </w:r>
      <w:r w:rsidRPr="001F6175">
        <w:rPr>
          <w:rStyle w:val="Emphasis"/>
        </w:rPr>
        <w:t>By contrast</w:t>
      </w:r>
      <w:r>
        <w:t xml:space="preserve">, </w:t>
      </w:r>
      <w:r w:rsidRPr="001F6175">
        <w:rPr>
          <w:rStyle w:val="StyleUnderline"/>
        </w:rPr>
        <w:t xml:space="preserve">the type of prize system I have in mind would rely on competitive markets to </w:t>
      </w:r>
      <w:r w:rsidRPr="001F6175">
        <w:rPr>
          <w:rStyle w:val="Emphasis"/>
        </w:rPr>
        <w:t>lower prices</w:t>
      </w:r>
      <w:r w:rsidRPr="001F6175">
        <w:rPr>
          <w:rStyle w:val="StyleUnderline"/>
        </w:rPr>
        <w:t xml:space="preserve"> and </w:t>
      </w:r>
      <w:r w:rsidRPr="001F6175">
        <w:rPr>
          <w:rStyle w:val="Emphasis"/>
        </w:rPr>
        <w:t>make the fruits of the knowledge available</w:t>
      </w:r>
      <w:r w:rsidRPr="001F6175">
        <w:rPr>
          <w:rStyle w:val="StyleUnderline"/>
        </w:rPr>
        <w:t xml:space="preserve"> as widely as possible</w:t>
      </w:r>
      <w:r>
        <w:t xml:space="preserve">. </w:t>
      </w:r>
      <w:r w:rsidRPr="001F6175">
        <w:rPr>
          <w:rStyle w:val="StyleUnderline"/>
        </w:rPr>
        <w:t>With better-directed incentives</w:t>
      </w:r>
      <w:r>
        <w:t xml:space="preserve"> (more research dollars spent on more important diseases, less money spent on wasteful and distorted marketing), </w:t>
      </w:r>
      <w:r w:rsidRPr="001F6175">
        <w:rPr>
          <w:rStyle w:val="StyleUnderline"/>
        </w:rPr>
        <w:t>we could have better health at lower cost</w:t>
      </w:r>
      <w:r>
        <w:t>.</w:t>
      </w:r>
    </w:p>
    <w:p w14:paraId="637C256E" w14:textId="77777777" w:rsidR="00F85823" w:rsidRDefault="00F85823" w:rsidP="00F85823">
      <w:r>
        <w:t xml:space="preserve">That said, the prize fund would not replace patents. It would be part of the portfolio of methods for encouraging and supporting research. </w:t>
      </w:r>
      <w:r w:rsidRPr="00F4382D">
        <w:rPr>
          <w:rStyle w:val="StyleUnderline"/>
        </w:rPr>
        <w:t>A prize fund would work well in areas in which needs are well known – the case for many diseases afflicting the poor – allowing clear goals to be set in advance.</w:t>
      </w:r>
      <w:r>
        <w:t xml:space="preserve"> For innovations that solve problems or meet needs that have not previously been widely recognized, the patent system would still play a role.</w:t>
      </w:r>
    </w:p>
    <w:p w14:paraId="2CB4DFE7" w14:textId="77777777" w:rsidR="00F85823" w:rsidRDefault="00F85823" w:rsidP="00F85823">
      <w:r>
        <w:t xml:space="preserve">The market economy and the profit motive have led to extremely high living standards in many places. But the </w:t>
      </w:r>
      <w:r w:rsidRPr="00902221">
        <w:rPr>
          <w:rStyle w:val="StyleUnderline"/>
        </w:rPr>
        <w:t>health care market is not an ordinary market. Most people do not pay for what they consume; they rely on others to judge what they should consume, and prices do not influence these judgments as they do with conventional commodities</w:t>
      </w:r>
      <w:r>
        <w:t xml:space="preserve">. </w:t>
      </w:r>
      <w:r w:rsidRPr="00836B67">
        <w:rPr>
          <w:rStyle w:val="Emphasis"/>
        </w:rPr>
        <w:t>The market is thus rife with distortions</w:t>
      </w:r>
      <w:r w:rsidRPr="00902221">
        <w:rPr>
          <w:rStyle w:val="StyleUnderline"/>
        </w:rPr>
        <w:t>.</w:t>
      </w:r>
      <w:r>
        <w:t xml:space="preserve"> </w:t>
      </w:r>
      <w:r w:rsidRPr="00902221">
        <w:rPr>
          <w:rStyle w:val="StyleUnderline"/>
        </w:rPr>
        <w:t>It is accordingly not surprising that in the area of health, the patent system, with all of its distortions, has failed in so many ways.</w:t>
      </w:r>
      <w:r>
        <w:t xml:space="preserve"> A </w:t>
      </w:r>
      <w:r w:rsidRPr="00902221">
        <w:rPr>
          <w:rStyle w:val="StyleUnderline"/>
        </w:rPr>
        <w:t>medical prize fund would</w:t>
      </w:r>
      <w:r>
        <w:t xml:space="preserve"> not provide a panacea, but it would be a step in the right direction, </w:t>
      </w:r>
      <w:r w:rsidRPr="00902221">
        <w:rPr>
          <w:rStyle w:val="StyleUnderline"/>
        </w:rPr>
        <w:t>redirect</w:t>
      </w:r>
      <w:r>
        <w:t xml:space="preserve">ing </w:t>
      </w:r>
      <w:r w:rsidRPr="00902221">
        <w:rPr>
          <w:rStyle w:val="StyleUnderline"/>
        </w:rPr>
        <w:t>our scarce research resources toward more efficient uses and ensuring that the benefits of that research reach the many people who are currently denied them</w:t>
      </w:r>
      <w:r>
        <w:t>.</w:t>
      </w:r>
    </w:p>
    <w:p w14:paraId="4C128D1D" w14:textId="77777777" w:rsidR="00843764" w:rsidRDefault="00843764" w:rsidP="008A43FB"/>
    <w:p w14:paraId="460FBC87" w14:textId="77777777" w:rsidR="00A66D75" w:rsidRDefault="00A66D75" w:rsidP="00A66D75">
      <w:pPr>
        <w:pStyle w:val="Heading4"/>
      </w:pPr>
      <w:r>
        <w:t xml:space="preserve">Prizes spillover to protect </w:t>
      </w:r>
      <w:r>
        <w:rPr>
          <w:u w:val="single"/>
        </w:rPr>
        <w:t>global health</w:t>
      </w:r>
      <w:r>
        <w:t xml:space="preserve"> – lowers </w:t>
      </w:r>
      <w:r w:rsidRPr="00145FD8">
        <w:t>prices and ensures wide distribution</w:t>
      </w:r>
    </w:p>
    <w:p w14:paraId="64C06B98" w14:textId="35D256A5" w:rsidR="00A66D75" w:rsidRPr="008C3314" w:rsidRDefault="00A66D75" w:rsidP="00A66D75">
      <w:r w:rsidRPr="008C3314">
        <w:rPr>
          <w:rStyle w:val="Style13ptBold"/>
        </w:rPr>
        <w:t>Stiglitz 06</w:t>
      </w:r>
      <w:r>
        <w:t xml:space="preserve"> (Joseph E. Stiglitz, professor at Columbia, “Scrooge and intellectual property rights,” “BMJ 2006;333;1279,” URL: https://doi.org/10.1136/bmj.39048.428380.80, December 21, 2006)//NTG</w:t>
      </w:r>
    </w:p>
    <w:p w14:paraId="44EC9D48" w14:textId="77777777" w:rsidR="00A66D75" w:rsidRPr="007566ED" w:rsidRDefault="00A66D75" w:rsidP="00A66D75">
      <w:r w:rsidRPr="007566ED">
        <w:t xml:space="preserve">At Christmas, we traditionally retell Dickens's story of Scrooge, who cared more for money than for his fellow human beings. What would we think of </w:t>
      </w:r>
      <w:r w:rsidRPr="007566ED">
        <w:rPr>
          <w:rStyle w:val="StyleUnderline"/>
        </w:rPr>
        <w:t>a Scrooge who could cure diseases that blighted thousands of people's lives but did not do so</w:t>
      </w:r>
      <w:r w:rsidRPr="007566ED">
        <w:t xml:space="preserve">? Clearly, we would be horrified. But </w:t>
      </w:r>
      <w:r w:rsidRPr="007566ED">
        <w:rPr>
          <w:rStyle w:val="StyleUnderline"/>
        </w:rPr>
        <w:t>this has increasingly been happening</w:t>
      </w:r>
      <w:r w:rsidRPr="007566ED">
        <w:t xml:space="preserve"> in the name of economics, </w:t>
      </w:r>
      <w:r w:rsidRPr="007566ED">
        <w:rPr>
          <w:rStyle w:val="StyleUnderline"/>
        </w:rPr>
        <w:t>under the innocent sounding guise of “intellectual property rights</w:t>
      </w:r>
      <w:r w:rsidRPr="007566ED">
        <w:t>.”</w:t>
      </w:r>
    </w:p>
    <w:p w14:paraId="445A9EAF" w14:textId="77777777" w:rsidR="00A66D75" w:rsidRPr="007566ED" w:rsidRDefault="00A66D75" w:rsidP="00A66D75">
      <w:pPr>
        <w:rPr>
          <w:rStyle w:val="StyleUnderline"/>
        </w:rPr>
      </w:pPr>
      <w:r w:rsidRPr="007566ED">
        <w:t xml:space="preserve">Intellectual property differs from other property—restricting its use is inefficient as it costs nothing for another person to use it. Thomas Jefferson, America's third president, put it more poetically than modern economists (who refer to “zero marginal costs” and “non-rivalrous consumption”) when he said that knowledge is like a candle, when one candle lights another it does not diminish from the light of the first. </w:t>
      </w:r>
      <w:r w:rsidRPr="007566ED">
        <w:rPr>
          <w:rStyle w:val="StyleUnderline"/>
        </w:rPr>
        <w:t>Using knowledge to help someone does not prevent that knowledge from helping others</w:t>
      </w:r>
      <w:r w:rsidRPr="007566ED">
        <w:t xml:space="preserve">. </w:t>
      </w:r>
      <w:r w:rsidRPr="007566ED">
        <w:rPr>
          <w:rStyle w:val="StyleUnderline"/>
        </w:rPr>
        <w:t xml:space="preserve">Intellectual property rights, however, enable one person or company to have </w:t>
      </w:r>
      <w:r w:rsidRPr="007566ED">
        <w:rPr>
          <w:rStyle w:val="Emphasis"/>
        </w:rPr>
        <w:t>exclusive control</w:t>
      </w:r>
      <w:r w:rsidRPr="007566ED">
        <w:rPr>
          <w:rStyle w:val="StyleUnderline"/>
        </w:rPr>
        <w:t xml:space="preserve"> of the use of a particular piece of knowledge, thereby creating monopoly power</w:t>
      </w:r>
      <w:r w:rsidRPr="007566ED">
        <w:t xml:space="preserve">. </w:t>
      </w:r>
      <w:r w:rsidRPr="007566ED">
        <w:rPr>
          <w:rStyle w:val="Emphasis"/>
        </w:rPr>
        <w:t>Monopolies distort the economy.</w:t>
      </w:r>
      <w:r w:rsidRPr="007566ED">
        <w:t xml:space="preserve"> </w:t>
      </w:r>
      <w:r w:rsidRPr="007566ED">
        <w:rPr>
          <w:rStyle w:val="StyleUnderline"/>
        </w:rPr>
        <w:t xml:space="preserve">Restricting the use of medical knowledge not only affects economic efficiency, but also </w:t>
      </w:r>
      <w:r w:rsidRPr="007566ED">
        <w:rPr>
          <w:rStyle w:val="Emphasis"/>
        </w:rPr>
        <w:t>life itself</w:t>
      </w:r>
      <w:r w:rsidRPr="007566ED">
        <w:rPr>
          <w:rStyle w:val="StyleUnderline"/>
        </w:rPr>
        <w:t>.</w:t>
      </w:r>
    </w:p>
    <w:p w14:paraId="63867D02" w14:textId="77777777" w:rsidR="00A66D75" w:rsidRPr="007566ED" w:rsidRDefault="00A66D75" w:rsidP="00A66D75">
      <w:r w:rsidRPr="00CF04F0">
        <w:rPr>
          <w:rStyle w:val="StyleUnderline"/>
        </w:rPr>
        <w:t>We tolerate such restrictions in</w:t>
      </w:r>
      <w:r w:rsidRPr="007566ED">
        <w:rPr>
          <w:rStyle w:val="StyleUnderline"/>
        </w:rPr>
        <w:t xml:space="preserve"> the </w:t>
      </w:r>
      <w:r w:rsidRPr="00CF04F0">
        <w:rPr>
          <w:rStyle w:val="Emphasis"/>
        </w:rPr>
        <w:t>belief</w:t>
      </w:r>
      <w:r w:rsidRPr="007566ED">
        <w:rPr>
          <w:rStyle w:val="StyleUnderline"/>
        </w:rPr>
        <w:t xml:space="preserve"> that they might spur innovation, balancing costs against benefits</w:t>
      </w:r>
      <w:r w:rsidRPr="007566ED">
        <w:t xml:space="preserve">. </w:t>
      </w:r>
      <w:r w:rsidRPr="007566ED">
        <w:rPr>
          <w:rStyle w:val="Emphasis"/>
        </w:rPr>
        <w:t>But the costs</w:t>
      </w:r>
      <w:r w:rsidRPr="007566ED">
        <w:t xml:space="preserve"> of restrictions can </w:t>
      </w:r>
      <w:r w:rsidRPr="007566ED">
        <w:rPr>
          <w:rStyle w:val="Emphasis"/>
        </w:rPr>
        <w:t>outweigh the benefits</w:t>
      </w:r>
      <w:r w:rsidRPr="007566ED">
        <w:t>. It is hard to see how the patent issued by the US government for the healing properties of turmeric, which had been known for hundreds of years, stimulated research. Had the patent been enforced in India, poor people who wanted to use this compound would have had to pay royalties to the United States.</w:t>
      </w:r>
    </w:p>
    <w:p w14:paraId="3976A2F9" w14:textId="77777777" w:rsidR="00A66D75" w:rsidRPr="00572047" w:rsidRDefault="00A66D75" w:rsidP="00A66D75">
      <w:r w:rsidRPr="00572047">
        <w:t>In 1995 the Uruguay round trade negotiations concluded in the establishment of the World Trade Organization, which imposed US style intellectual property rights around the world. These rights were intended to reduce access to generic medicines and they succeeded. As generic medicines cost a fraction of their brand name counterparts, billions could no longer afford the drugs they needed. For example, a year's treatment with a generic cocktail of AIDS drugs might cost $130 (£65; €170) compared with $10 000 for the brand name version.1 Billions of people living on $2-3 a day cannot afford $10 000, though they might be able to scrape together enough for the generic drugs. And matters are getting worse. New drug regimens recommended by the World Health Organization and second line defences that need to be used as resistance to standard treatments develops can cost much more.</w:t>
      </w:r>
    </w:p>
    <w:p w14:paraId="1756FDDB" w14:textId="77777777" w:rsidR="00A66D75" w:rsidRPr="007566ED" w:rsidRDefault="00A66D75" w:rsidP="00A66D75">
      <w:r w:rsidRPr="00572047">
        <w:t>Developing countries paid a high price for this agreement</w:t>
      </w:r>
      <w:r w:rsidRPr="007566ED">
        <w:t xml:space="preserve">. But what have they received in return? </w:t>
      </w:r>
      <w:r w:rsidRPr="007566ED">
        <w:rPr>
          <w:rStyle w:val="StyleUnderline"/>
        </w:rPr>
        <w:t>Drug companies spend more on advertising and marketing than on research</w:t>
      </w:r>
      <w:r w:rsidRPr="007566ED">
        <w:t xml:space="preserve">, more on research on lifestyle drugs than on life saving drugs, </w:t>
      </w:r>
      <w:r w:rsidRPr="007566ED">
        <w:rPr>
          <w:rStyle w:val="StyleUnderline"/>
        </w:rPr>
        <w:t>and almost nothing on diseases that affect developing countries only</w:t>
      </w:r>
      <w:r w:rsidRPr="007566ED">
        <w:t xml:space="preserve">. This is not surprising. Poor people cannot afford drugs, and </w:t>
      </w:r>
      <w:r w:rsidRPr="007566ED">
        <w:rPr>
          <w:rStyle w:val="StyleUnderline"/>
        </w:rPr>
        <w:t>drug companies make investments that yield the highest returns</w:t>
      </w:r>
      <w:r w:rsidRPr="007566ED">
        <w:t>. The chief executive of Novartis, a drug company with a history of social responsibility, said “</w:t>
      </w:r>
      <w:r w:rsidRPr="007566ED">
        <w:rPr>
          <w:rStyle w:val="StyleUnderline"/>
        </w:rPr>
        <w:t>We have no model which would [meet] the need for new drugs in a sustainable way</w:t>
      </w:r>
      <w:r w:rsidRPr="007566ED">
        <w:t xml:space="preserve"> ... You can't expect for-profit organizations to do this on a large scale.”2</w:t>
      </w:r>
    </w:p>
    <w:p w14:paraId="7F557466" w14:textId="77777777" w:rsidR="00A66D75" w:rsidRPr="007566ED" w:rsidRDefault="00A66D75" w:rsidP="00A66D75">
      <w:r w:rsidRPr="007566ED">
        <w:rPr>
          <w:rStyle w:val="StyleUnderline"/>
        </w:rPr>
        <w:t xml:space="preserve">Research needs money, but the </w:t>
      </w:r>
      <w:r w:rsidRPr="007566ED">
        <w:rPr>
          <w:rStyle w:val="Emphasis"/>
        </w:rPr>
        <w:t>current system</w:t>
      </w:r>
      <w:r w:rsidRPr="007566ED">
        <w:rPr>
          <w:rStyle w:val="StyleUnderline"/>
        </w:rPr>
        <w:t xml:space="preserve"> results in limited funds being spent in the wrong way</w:t>
      </w:r>
      <w:r w:rsidRPr="007566ED">
        <w:t xml:space="preserve">. For instance, the human genome project decoded the human genome within the target timeframe, but a few scientists managed to beat the project so they could patent genes related to breast cancer. </w:t>
      </w:r>
      <w:r w:rsidRPr="007566ED">
        <w:rPr>
          <w:rStyle w:val="StyleUnderline"/>
        </w:rPr>
        <w:t>The social value of gaining this knowledge slightly earlier was small, but the cost was enormous</w:t>
      </w:r>
      <w:r w:rsidRPr="007566ED">
        <w:t>. Consequently the cost of testing for breast cancer vulnerability genes is high. In countries with no national health service many women with these genes will fail to be tested. In counties where governments will pay for these tests less money will be available for other public health needs.</w:t>
      </w:r>
    </w:p>
    <w:p w14:paraId="0C5F75F4" w14:textId="77777777" w:rsidR="00A66D75" w:rsidRPr="007566ED" w:rsidRDefault="00A66D75" w:rsidP="00A66D75">
      <w:r w:rsidRPr="007566ED">
        <w:rPr>
          <w:rStyle w:val="Emphasis"/>
        </w:rPr>
        <w:t>A medical prize fund provides an alternative</w:t>
      </w:r>
      <w:r w:rsidRPr="007566ED">
        <w:t xml:space="preserve">. Such </w:t>
      </w:r>
      <w:r w:rsidRPr="007566ED">
        <w:rPr>
          <w:rStyle w:val="StyleUnderline"/>
        </w:rPr>
        <w:t>a fund would give large rewards for cures or vaccines for diseases like malaria that affect millions, and smaller rewards for drugs that are similar to existing ones, with perhaps slightly different side effects</w:t>
      </w:r>
      <w:r w:rsidRPr="007566ED">
        <w:t xml:space="preserve">. The intellectual property would be available to generic drug companies. </w:t>
      </w:r>
      <w:r w:rsidRPr="007566ED">
        <w:rPr>
          <w:rStyle w:val="StyleUnderline"/>
        </w:rPr>
        <w:t xml:space="preserve">The power of </w:t>
      </w:r>
      <w:r w:rsidRPr="00B73E8A">
        <w:rPr>
          <w:rStyle w:val="Emphasis"/>
        </w:rPr>
        <w:t>competitive markets</w:t>
      </w:r>
      <w:r w:rsidRPr="007566ED">
        <w:rPr>
          <w:rStyle w:val="StyleUnderline"/>
        </w:rPr>
        <w:t xml:space="preserve"> would </w:t>
      </w:r>
      <w:r w:rsidRPr="00B73E8A">
        <w:rPr>
          <w:rStyle w:val="Emphasis"/>
        </w:rPr>
        <w:t>ensure a wide distribution at the lowest possible price</w:t>
      </w:r>
      <w:r w:rsidRPr="007566ED">
        <w:rPr>
          <w:rStyle w:val="StyleUnderline"/>
        </w:rPr>
        <w:t>, unlike the current system, which uses monopoly power, with its high prices and limited usage</w:t>
      </w:r>
      <w:r w:rsidRPr="007566ED">
        <w:t>.</w:t>
      </w:r>
    </w:p>
    <w:p w14:paraId="453CBFB9" w14:textId="77777777" w:rsidR="00A66D75" w:rsidRPr="007566ED" w:rsidRDefault="00A66D75" w:rsidP="00A66D75">
      <w:pPr>
        <w:rPr>
          <w:rStyle w:val="StyleUnderline"/>
        </w:rPr>
      </w:pPr>
      <w:r w:rsidRPr="007566ED">
        <w:t xml:space="preserve">The prizes could be funded by governments in advanced industrial countries. For diseases that affect the developed world, governments are already paying as part of the health care they provide for their citizens. For diseases that affect developing countries, the funding could be part of development assistance. </w:t>
      </w:r>
      <w:r w:rsidRPr="007566ED">
        <w:rPr>
          <w:rStyle w:val="StyleUnderline"/>
        </w:rPr>
        <w:t>Money spent in this way might do as much to improve the wellbeing of people in the developing world—and even their productivity—as any other that they are given.</w:t>
      </w:r>
    </w:p>
    <w:p w14:paraId="4693EAE2" w14:textId="43D7AAA5" w:rsidR="00A66D75" w:rsidRPr="007566ED" w:rsidRDefault="00A66D75" w:rsidP="00A66D75">
      <w:r w:rsidRPr="007566ED">
        <w:t xml:space="preserve">The medical prize fund could be one of several ways to promote innovation in crucial diseases. </w:t>
      </w:r>
      <w:r w:rsidRPr="007566ED">
        <w:rPr>
          <w:rStyle w:val="StyleUnderline"/>
        </w:rPr>
        <w:t>The most important ideas that emerge from basic science have never been protected by patents and never should be</w:t>
      </w:r>
      <w:r w:rsidRPr="007566ED">
        <w:t xml:space="preserve">. Most researchers are motivated by the desire to enhance understanding and help humankind. Of course money is needed, and governments must continue to provide money through research grants along with support for government research laboratories and research universities. </w:t>
      </w:r>
      <w:r w:rsidRPr="00A83FAF">
        <w:rPr>
          <w:rStyle w:val="StyleUnderline"/>
        </w:rPr>
        <w:t xml:space="preserve">The patent system would continue to play a part for applications for which </w:t>
      </w:r>
      <w:r w:rsidRPr="00A83FAF">
        <w:rPr>
          <w:rStyle w:val="Emphasis"/>
        </w:rPr>
        <w:t>no one offers a prize</w:t>
      </w:r>
      <w:r w:rsidRPr="00A83FAF">
        <w:rPr>
          <w:rStyle w:val="StyleUnderline"/>
        </w:rPr>
        <w:t>.</w:t>
      </w:r>
      <w:r w:rsidRPr="007566ED">
        <w:t xml:space="preserve"> </w:t>
      </w:r>
      <w:r w:rsidRPr="007566ED">
        <w:rPr>
          <w:rStyle w:val="StyleUnderline"/>
        </w:rPr>
        <w:t>The prize fund should complement these other methods of funding</w:t>
      </w:r>
      <w:r w:rsidRPr="007566ED">
        <w:t xml:space="preserve">; it at least holds the promise that in the future more money will be spent on research than on advertising and marketing of drugs, and that research concentrates on diseases that matter. Importantly, </w:t>
      </w:r>
      <w:r w:rsidRPr="007566ED">
        <w:rPr>
          <w:rStyle w:val="StyleUnderline"/>
        </w:rPr>
        <w:t xml:space="preserve">the medical prize fund would ensure that we make the best possible use of whatever knowledge we acquire, rather than hoarding it and limiting usage to those who can afford it, </w:t>
      </w:r>
      <w:r w:rsidRPr="007566ED">
        <w:rPr>
          <w:rStyle w:val="Emphasis"/>
        </w:rPr>
        <w:t>as Scrooge might have done</w:t>
      </w:r>
      <w:r w:rsidRPr="007566ED">
        <w:t>. It is a thought we should keep in mind this Christmas.</w:t>
      </w:r>
    </w:p>
    <w:p w14:paraId="116E0DAF" w14:textId="77777777" w:rsidR="00A66D75" w:rsidRDefault="00A66D75" w:rsidP="008A43FB"/>
    <w:p w14:paraId="77121C69" w14:textId="77777777" w:rsidR="00360F28" w:rsidRPr="00360F28" w:rsidRDefault="00360F28" w:rsidP="00360F28"/>
    <w:p w14:paraId="1E4DA9F2" w14:textId="77777777" w:rsidR="000B100F" w:rsidRDefault="000B100F" w:rsidP="000B100F">
      <w:pPr>
        <w:pStyle w:val="Heading3"/>
      </w:pPr>
      <w:r>
        <w:t xml:space="preserve">S - Innovation </w:t>
      </w:r>
    </w:p>
    <w:p w14:paraId="247D7C3D" w14:textId="77777777" w:rsidR="000B100F" w:rsidRDefault="000B100F" w:rsidP="000B100F"/>
    <w:p w14:paraId="7D13E308" w14:textId="77777777" w:rsidR="000B100F" w:rsidRPr="00AC6C37" w:rsidRDefault="000B100F" w:rsidP="000B100F">
      <w:pPr>
        <w:pStyle w:val="Heading4"/>
        <w:rPr>
          <w:rStyle w:val="Style13ptBold"/>
          <w:b/>
          <w:bCs w:val="0"/>
        </w:rPr>
      </w:pPr>
      <w:r w:rsidRPr="00AC6C37">
        <w:rPr>
          <w:rStyle w:val="Style13ptBold"/>
          <w:b/>
          <w:bCs w:val="0"/>
        </w:rPr>
        <w:t xml:space="preserve">Prizes </w:t>
      </w:r>
      <w:r w:rsidRPr="001561FA">
        <w:rPr>
          <w:rStyle w:val="Style13ptBold"/>
          <w:b/>
          <w:bCs w:val="0"/>
          <w:color w:val="000000" w:themeColor="text1"/>
        </w:rPr>
        <w:t xml:space="preserve">can incentivize </w:t>
      </w:r>
      <w:r w:rsidRPr="00AC6C37">
        <w:rPr>
          <w:rStyle w:val="Style13ptBold"/>
          <w:b/>
          <w:bCs w:val="0"/>
        </w:rPr>
        <w:t>more innovation</w:t>
      </w:r>
    </w:p>
    <w:p w14:paraId="7EF9B6EB" w14:textId="77777777" w:rsidR="000B100F" w:rsidRPr="00D719CA" w:rsidRDefault="000B100F" w:rsidP="000B100F">
      <w:r w:rsidRPr="00D719CA">
        <w:rPr>
          <w:rStyle w:val="Style13ptBold"/>
        </w:rPr>
        <w:t>Stauffer ’13</w:t>
      </w:r>
      <w:r w:rsidRPr="00D719CA">
        <w:t xml:space="preserve"> (2013, Nancy W. Stauffer, “Using prizes to spur innovation” https://news.mit.edu/2013/innovation-prizes, DB)</w:t>
      </w:r>
    </w:p>
    <w:p w14:paraId="4CEB4FE1" w14:textId="77777777" w:rsidR="000B100F" w:rsidRPr="00D327BC" w:rsidRDefault="000B100F" w:rsidP="000B100F">
      <w:pPr>
        <w:spacing w:after="120"/>
        <w:rPr>
          <w:rStyle w:val="StyleUnderline"/>
        </w:rPr>
      </w:pPr>
      <w:r w:rsidRPr="00D327BC">
        <w:rPr>
          <w:rStyle w:val="StyleUnderline"/>
        </w:rPr>
        <w:t xml:space="preserve">Prizes have long been used to induce solutions to national challenges. Between the 16th and 19th centuries, prizes yielded the vaccine inoculation, the lifeboat, a method of calculating longitude at sea, new food-preservation techniques, and more. </w:t>
      </w:r>
      <w:r w:rsidRPr="00945AA3">
        <w:rPr>
          <w:rStyle w:val="StyleUnderline"/>
          <w:u w:val="none"/>
        </w:rPr>
        <w:t>But by the late 19th century, prizes had largely been replaced by two other mechanisms: patents and grants</w:t>
      </w:r>
      <w:r w:rsidRPr="00945AA3">
        <w:rPr>
          <w:rStyle w:val="StyleUnderline"/>
        </w:rPr>
        <w:t>.</w:t>
      </w:r>
      <w:r>
        <w:t xml:space="preserve"> However, those tools have limitations. </w:t>
      </w:r>
      <w:r w:rsidRPr="00D327BC">
        <w:rPr>
          <w:rStyle w:val="StyleUnderline"/>
        </w:rPr>
        <w:t>Patents lead to innovation only in areas where inventions have commercial potential; and given the structure of government funding, grants are awarded to a narrow range of eligible recipients.</w:t>
      </w:r>
    </w:p>
    <w:p w14:paraId="7A6443FA" w14:textId="77777777" w:rsidR="000B100F" w:rsidRPr="00425CC5" w:rsidRDefault="000B100F" w:rsidP="000B100F">
      <w:pPr>
        <w:spacing w:after="120"/>
      </w:pPr>
      <w:r w:rsidRPr="00425CC5">
        <w:t xml:space="preserve">As a result, </w:t>
      </w:r>
      <w:r w:rsidRPr="000B100F">
        <w:rPr>
          <w:rStyle w:val="StyleUnderline"/>
        </w:rPr>
        <w:t>prizes have been making a comeback. “Prizes</w:t>
      </w:r>
      <w:r w:rsidRPr="00D327BC">
        <w:rPr>
          <w:rStyle w:val="StyleUnderline"/>
        </w:rPr>
        <w:t xml:space="preserve"> are an </w:t>
      </w:r>
      <w:r w:rsidRPr="009619B0">
        <w:rPr>
          <w:rStyle w:val="Emphasis"/>
        </w:rPr>
        <w:t>incentive mechanism</w:t>
      </w:r>
      <w:r w:rsidRPr="00D327BC">
        <w:rPr>
          <w:rStyle w:val="StyleUnderline"/>
        </w:rPr>
        <w:t xml:space="preserve"> that is particularly interesting when you want to specify the kinds of innovations you’re looking for and when you want to diversify the base of potential innovators</w:t>
      </w:r>
      <w:r w:rsidRPr="00425CC5">
        <w:t xml:space="preserve">,” </w:t>
      </w:r>
      <w:r w:rsidRPr="00945AA3">
        <w:rPr>
          <w:u w:val="single"/>
        </w:rPr>
        <w:t>says</w:t>
      </w:r>
      <w:r w:rsidRPr="00425CC5">
        <w:t xml:space="preserve"> Fiona </w:t>
      </w:r>
      <w:r w:rsidRPr="00945AA3">
        <w:rPr>
          <w:u w:val="single"/>
        </w:rPr>
        <w:t>Murray</w:t>
      </w:r>
      <w:r w:rsidRPr="00425CC5">
        <w:t xml:space="preserve">, the David Sarnoff </w:t>
      </w:r>
      <w:r w:rsidRPr="00945AA3">
        <w:rPr>
          <w:u w:val="single"/>
        </w:rPr>
        <w:t>Professor</w:t>
      </w:r>
      <w:r w:rsidRPr="00425CC5">
        <w:t xml:space="preserve"> of Technological Innovation, Entrepreneurship, and Strategic Management </w:t>
      </w:r>
      <w:r w:rsidRPr="00945AA3">
        <w:rPr>
          <w:u w:val="single"/>
        </w:rPr>
        <w:t>in the MIT Sloan School of Management</w:t>
      </w:r>
      <w:r w:rsidRPr="00425CC5">
        <w:t xml:space="preserve">. Accordingly, in early 2011, the Obama administration established regulations explicitly designed to accelerate the adoption of “ambitious prizes in areas of national priority.” </w:t>
      </w:r>
    </w:p>
    <w:p w14:paraId="7390B478" w14:textId="77777777" w:rsidR="000B100F" w:rsidRPr="00425CC5" w:rsidRDefault="000B100F" w:rsidP="000B100F">
      <w:pPr>
        <w:spacing w:after="120"/>
      </w:pPr>
      <w:r w:rsidRPr="00425CC5">
        <w:t xml:space="preserve">For Murray, the growing emphasis on prizes as a policy tool raises questions: What sorts of prizes work and for what; and how should prizes be structured to elicit innovation relating to the particular problems we care about? Current literature on the topic includes extensive anecdotal evidence and a “fairly significant body of economic theory that creates models of how prizes should work,” Murray says. But </w:t>
      </w:r>
      <w:r w:rsidRPr="00945AA3">
        <w:rPr>
          <w:u w:val="single"/>
        </w:rPr>
        <w:t>there is little formal analysis of empirical evidence from actual prizes</w:t>
      </w:r>
      <w:r w:rsidRPr="00425CC5">
        <w:t xml:space="preserve"> — especially big prizes — and how they function “on the ground.” </w:t>
      </w:r>
    </w:p>
    <w:p w14:paraId="11685A1B" w14:textId="77777777" w:rsidR="000B100F" w:rsidRPr="00945AA3" w:rsidRDefault="000B100F" w:rsidP="000B100F">
      <w:pPr>
        <w:spacing w:after="120"/>
        <w:rPr>
          <w:u w:val="single"/>
        </w:rPr>
      </w:pPr>
      <w:r w:rsidRPr="00D327BC">
        <w:rPr>
          <w:rStyle w:val="StyleUnderline"/>
        </w:rPr>
        <w:t>To fill that gap, she set out to perform a systematic study of an ongoing “Grand Innovation Prize</w:t>
      </w:r>
      <w:r w:rsidRPr="00945AA3">
        <w:rPr>
          <w:rStyle w:val="StyleUnderline"/>
        </w:rPr>
        <w:t>.”</w:t>
      </w:r>
      <w:r w:rsidRPr="00945AA3">
        <w:t xml:space="preserve"> </w:t>
      </w:r>
      <w:r w:rsidRPr="00945AA3">
        <w:rPr>
          <w:u w:val="single"/>
        </w:rPr>
        <w:t xml:space="preserve">Her goals were to gather insight into how a prize works in practice, and then compare that empirical evidence to the ideas of the economists who study prizes and the advocates and policymakers who design them. Seeing how those perceptions differ could help lead to the more </w:t>
      </w:r>
      <w:r w:rsidRPr="00945AA3">
        <w:rPr>
          <w:rStyle w:val="StyleUnderline"/>
        </w:rPr>
        <w:t>effective use of prizes</w:t>
      </w:r>
      <w:r w:rsidRPr="00945AA3">
        <w:rPr>
          <w:u w:val="single"/>
        </w:rPr>
        <w:t xml:space="preserve"> to </w:t>
      </w:r>
      <w:r w:rsidRPr="000B100F">
        <w:rPr>
          <w:rStyle w:val="Emphasis"/>
        </w:rPr>
        <w:t>stimulate innovation</w:t>
      </w:r>
      <w:r w:rsidRPr="00945AA3">
        <w:rPr>
          <w:rStyle w:val="StyleUnderline"/>
        </w:rPr>
        <w:t xml:space="preserve"> in areas where patents and grants may fail.</w:t>
      </w:r>
    </w:p>
    <w:p w14:paraId="6B5570AF" w14:textId="77777777" w:rsidR="000B100F" w:rsidRPr="003D071F" w:rsidRDefault="000B100F" w:rsidP="000B100F"/>
    <w:p w14:paraId="47D0D03A" w14:textId="77777777" w:rsidR="000B100F" w:rsidRPr="001846C8" w:rsidRDefault="000B100F" w:rsidP="000B100F"/>
    <w:p w14:paraId="396640D4" w14:textId="08B023C9" w:rsidR="0079259A" w:rsidRDefault="005F2196" w:rsidP="005F2196">
      <w:pPr>
        <w:pStyle w:val="Heading3"/>
      </w:pPr>
      <w:r>
        <w:t>S – Advanced Market Commitments</w:t>
      </w:r>
    </w:p>
    <w:p w14:paraId="295BBFF7" w14:textId="77777777" w:rsidR="00710273" w:rsidRDefault="00710273" w:rsidP="00710273"/>
    <w:p w14:paraId="78B47B99" w14:textId="77777777" w:rsidR="008F0A9B" w:rsidRDefault="008F0A9B" w:rsidP="008F0A9B">
      <w:pPr>
        <w:pStyle w:val="Heading4"/>
        <w:rPr>
          <w:color w:val="000000" w:themeColor="text1"/>
        </w:rPr>
      </w:pPr>
      <w:r w:rsidRPr="005E3F2E">
        <w:t>Advance Market Commitments</w:t>
      </w:r>
      <w:r>
        <w:t xml:space="preserve"> </w:t>
      </w:r>
      <w:r w:rsidRPr="0030074F">
        <w:rPr>
          <w:color w:val="000000" w:themeColor="text1"/>
        </w:rPr>
        <w:t>incentivize technological innovation</w:t>
      </w:r>
    </w:p>
    <w:p w14:paraId="3EF6881B" w14:textId="166D2FB4" w:rsidR="008F0A9B" w:rsidRDefault="008F0A9B" w:rsidP="008F0A9B">
      <w:r w:rsidRPr="007610FD">
        <w:rPr>
          <w:rStyle w:val="Style13ptBold"/>
        </w:rPr>
        <w:t>Ho &amp; Taylor 21</w:t>
      </w:r>
      <w:r>
        <w:t xml:space="preserve"> --- product management lead at Google’s Quantum AI team, AND TAPP Fellow examining how to integrate public purpose into emerging technologies (Summer 2021, Alan Ho and Jake Taylor, Harvard University, Using Advance Market Commitments for Public Purpose from Technology Development, https://www.belfercenter.org/publication/using-advance-market-commitments-public-purpose-technology-development</w:t>
      </w:r>
      <w:r w:rsidR="006F5356">
        <w:t>, AS</w:t>
      </w:r>
      <w:r>
        <w:t>)</w:t>
      </w:r>
    </w:p>
    <w:p w14:paraId="12D04077" w14:textId="77777777" w:rsidR="008F0A9B" w:rsidRDefault="008F0A9B" w:rsidP="008F0A9B">
      <w:r>
        <w:t xml:space="preserve">Over the last year, there has been </w:t>
      </w:r>
      <w:r w:rsidRPr="002901DA">
        <w:rPr>
          <w:rStyle w:val="StyleUnderline"/>
        </w:rPr>
        <w:t>a renewed focus on improving American competitiveness in key fields of science and technology</w:t>
      </w:r>
      <w:r>
        <w:t xml:space="preserve">. Numerous bills and executive initiatives have been implemented or proposed to dramatically increase investment into science and technology. Recent examples, including </w:t>
      </w:r>
      <w:r w:rsidRPr="002901DA">
        <w:rPr>
          <w:rStyle w:val="StyleUnderline"/>
        </w:rPr>
        <w:t>the Endless Frontiers and the Clean Futures Act, use a wide variety of policy tools to advance</w:t>
      </w:r>
      <w:r>
        <w:t xml:space="preserve"> research and development (</w:t>
      </w:r>
      <w:r w:rsidRPr="002901DA">
        <w:rPr>
          <w:rStyle w:val="StyleUnderline"/>
        </w:rPr>
        <w:t>R&amp;D</w:t>
      </w:r>
      <w:r>
        <w:t xml:space="preserve">) </w:t>
      </w:r>
      <w:r w:rsidRPr="002901DA">
        <w:rPr>
          <w:rStyle w:val="StyleUnderline"/>
        </w:rPr>
        <w:t>along multiple axis.</w:t>
      </w:r>
      <w:r>
        <w:t xml:space="preserve"> Here we consider the free market portion of these tools, in which </w:t>
      </w:r>
      <w:r w:rsidRPr="002901DA">
        <w:rPr>
          <w:rStyle w:val="StyleUnderline"/>
        </w:rPr>
        <w:t>the private sector plays a key role in determining topic and direction, while the public sector supports these activities through high-level directives, conditional contracts, and other mechanisms</w:t>
      </w:r>
      <w:r>
        <w:t>. While other approaches such as public purpose consortia and R&amp;D tax credits have been considered elsewhere, here we focus on Advance Market Commitments.</w:t>
      </w:r>
    </w:p>
    <w:p w14:paraId="5A45C1BD" w14:textId="77777777" w:rsidR="008F0A9B" w:rsidRDefault="008F0A9B" w:rsidP="008F0A9B">
      <w:r>
        <w:t>Advance Market Commitments (</w:t>
      </w:r>
      <w:r w:rsidRPr="002901DA">
        <w:rPr>
          <w:rStyle w:val="StyleUnderline"/>
        </w:rPr>
        <w:t>AMCs</w:t>
      </w:r>
      <w:r>
        <w:t>)</w:t>
      </w:r>
      <w:r w:rsidRPr="002901DA">
        <w:rPr>
          <w:rStyle w:val="StyleUnderline"/>
        </w:rPr>
        <w:t xml:space="preserve">are a </w:t>
      </w:r>
      <w:r w:rsidRPr="002901DA">
        <w:rPr>
          <w:rStyle w:val="Emphasis"/>
        </w:rPr>
        <w:t>powerful policy tools</w:t>
      </w:r>
      <w:r w:rsidRPr="002901DA">
        <w:rPr>
          <w:rStyle w:val="StyleUnderline"/>
        </w:rPr>
        <w:t xml:space="preserve"> that can be used to ensure that America can retains </w:t>
      </w:r>
      <w:r w:rsidRPr="002901DA">
        <w:rPr>
          <w:rStyle w:val="Emphasis"/>
        </w:rPr>
        <w:t>leadership in technology fields</w:t>
      </w:r>
      <w:r w:rsidRPr="002901DA">
        <w:rPr>
          <w:rStyle w:val="StyleUnderline"/>
        </w:rPr>
        <w:t xml:space="preserve"> such as climate change, computing, and medicine</w:t>
      </w:r>
      <w:r>
        <w:t xml:space="preserve">. In an AMC, </w:t>
      </w:r>
      <w:r w:rsidRPr="007D32D5">
        <w:rPr>
          <w:rStyle w:val="StyleUnderline"/>
        </w:rPr>
        <w:t xml:space="preserve">a U.S. agency commits to buying some specified new technology before that technology exists. This provides a price, specification, and framework for evaluation that can </w:t>
      </w:r>
      <w:r w:rsidRPr="00CE79DA">
        <w:rPr>
          <w:rStyle w:val="Emphasis"/>
        </w:rPr>
        <w:t>streamline decision making</w:t>
      </w:r>
      <w:r w:rsidRPr="007D32D5">
        <w:rPr>
          <w:rStyle w:val="StyleUnderline"/>
        </w:rPr>
        <w:t xml:space="preserve"> and funding approaches in the private sector and </w:t>
      </w:r>
      <w:r w:rsidRPr="000551BF">
        <w:rPr>
          <w:rStyle w:val="Emphasis"/>
        </w:rPr>
        <w:t>accelerate progress</w:t>
      </w:r>
      <w:r w:rsidRPr="007D32D5">
        <w:rPr>
          <w:rStyle w:val="StyleUnderline"/>
        </w:rPr>
        <w:t xml:space="preserve"> towards well defined technical outcomes without being directed about the underlying solution and steps along the path</w:t>
      </w:r>
      <w:r>
        <w:t xml:space="preserve">. As such, </w:t>
      </w:r>
      <w:r w:rsidRPr="007D32D5">
        <w:rPr>
          <w:rStyle w:val="StyleUnderline"/>
        </w:rPr>
        <w:t xml:space="preserve">AMCs represent a </w:t>
      </w:r>
      <w:r w:rsidRPr="007D32D5">
        <w:rPr>
          <w:rStyle w:val="Emphasis"/>
        </w:rPr>
        <w:t>powerful option for ground-up technological building</w:t>
      </w:r>
      <w:r w:rsidRPr="007D32D5">
        <w:rPr>
          <w:rStyle w:val="StyleUnderline"/>
        </w:rPr>
        <w:t xml:space="preserve"> where private investment replaces the role of more traditional, blue sky government funding, and the larger market for the resulting product is jump-started by an initial government market</w:t>
      </w:r>
      <w:r>
        <w:t>.</w:t>
      </w:r>
    </w:p>
    <w:p w14:paraId="61399EE1" w14:textId="77777777" w:rsidR="00AE28BD" w:rsidRDefault="00AE28BD" w:rsidP="008F0A9B"/>
    <w:p w14:paraId="0FCC7667" w14:textId="77777777" w:rsidR="00AE28BD" w:rsidRPr="000F4B72" w:rsidRDefault="00AE28BD" w:rsidP="00AE28BD">
      <w:pPr>
        <w:pStyle w:val="Heading4"/>
        <w:rPr>
          <w:shd w:val="clear" w:color="auto" w:fill="FFFFFF"/>
        </w:rPr>
      </w:pPr>
      <w:r>
        <w:rPr>
          <w:shd w:val="clear" w:color="auto" w:fill="FFFFFF"/>
        </w:rPr>
        <w:t xml:space="preserve">AMCs avoid the downsides of picking winners and ensures U.S. tech leadership </w:t>
      </w:r>
    </w:p>
    <w:p w14:paraId="209CD39D" w14:textId="77777777" w:rsidR="006F5356" w:rsidRDefault="006F5356" w:rsidP="006F5356">
      <w:r w:rsidRPr="007610FD">
        <w:rPr>
          <w:rStyle w:val="Style13ptBold"/>
        </w:rPr>
        <w:t>Ho &amp; Taylor 21</w:t>
      </w:r>
      <w:r>
        <w:t xml:space="preserve"> --- product management lead at Google’s Quantum AI team, AND TAPP Fellow examining how to integrate public purpose into emerging technologies (Summer 2021, Alan Ho and Jake Taylor, Harvard University, Using Advance Market Commitments for Public Purpose from Technology Development, https://www.belfercenter.org/publication/using-advance-market-commitments-public-purpose-technology-development, AS)</w:t>
      </w:r>
    </w:p>
    <w:p w14:paraId="23E59FA2" w14:textId="77777777" w:rsidR="00AE28BD" w:rsidRDefault="00AE28BD" w:rsidP="00AE28BD">
      <w:r>
        <w:t>The societal advantages of AMCs</w:t>
      </w:r>
    </w:p>
    <w:p w14:paraId="3B29BF93" w14:textId="77777777" w:rsidR="00AE28BD" w:rsidRPr="002D34AD" w:rsidRDefault="00AE28BD" w:rsidP="00AE28BD">
      <w:r w:rsidRPr="002D34AD">
        <w:t xml:space="preserve">Having the public and their representatives back AMCs is critical for their success and implementation. The economic advantages of AMCs over others such as corporate tax credits or government backed loans make it easier to sell AMCs to the American public. But </w:t>
      </w:r>
      <w:r w:rsidRPr="009C70F7">
        <w:rPr>
          <w:rStyle w:val="StyleUnderline"/>
        </w:rPr>
        <w:t>there are several other advantages that make them effective means of ensuring public purpose is integrated with the resulting technology</w:t>
      </w:r>
      <w:r w:rsidRPr="002D34AD">
        <w:t>.</w:t>
      </w:r>
    </w:p>
    <w:p w14:paraId="4BA74D4F" w14:textId="77777777" w:rsidR="00AE28BD" w:rsidRPr="002D34AD" w:rsidRDefault="00AE28BD" w:rsidP="00AE28BD">
      <w:r w:rsidRPr="002D34AD">
        <w:t xml:space="preserve">One example of this type of societal advantage of AMCs is how </w:t>
      </w:r>
      <w:r w:rsidRPr="0074489B">
        <w:rPr>
          <w:rStyle w:val="StyleUnderline"/>
        </w:rPr>
        <w:t>they reduce the challenges associated with industrial policy, in which the government picks winners or losers. Any type of government-subsidized technology funding (including AMCs) faces the challenge of historical failings of governments subsidies to technology companies</w:t>
      </w:r>
      <w:r w:rsidRPr="002D34AD">
        <w:t xml:space="preserve">. </w:t>
      </w:r>
      <w:r w:rsidRPr="0074489B">
        <w:rPr>
          <w:rStyle w:val="StyleUnderline"/>
        </w:rPr>
        <w:t>The best example</w:t>
      </w:r>
      <w:r w:rsidRPr="002D34AD">
        <w:t xml:space="preserve"> of such failure </w:t>
      </w:r>
      <w:r w:rsidRPr="0074489B">
        <w:rPr>
          <w:rStyle w:val="StyleUnderline"/>
        </w:rPr>
        <w:t>is Solyndra</w:t>
      </w:r>
      <w:r w:rsidRPr="002D34AD">
        <w:t>. In 2009, the USG lent $500M to Solyndra via a government backed loan, which Solyndra eventually defaulted on.</w:t>
      </w:r>
    </w:p>
    <w:p w14:paraId="6C4DA08B" w14:textId="77777777" w:rsidR="00AE28BD" w:rsidRPr="002D34AD" w:rsidRDefault="00AE28BD" w:rsidP="00AE28BD">
      <w:r w:rsidRPr="002D34AD">
        <w:t xml:space="preserve">In many respects, </w:t>
      </w:r>
      <w:r w:rsidRPr="0074489B">
        <w:rPr>
          <w:rStyle w:val="StyleUnderline"/>
        </w:rPr>
        <w:t>the culprit of the Solyndra’s failure was the flooding of the market by Chinese companies of cheap solar panels</w:t>
      </w:r>
      <w:r w:rsidRPr="002D34AD">
        <w:t>. The Chinese companies were able to operate at a significant loss because China offered more than $30B in government loans to Chinese backed solar companies, enabling Chinese manufacturers to operate at a loss until the market had scaled up enough so that they could operate at a profit.</w:t>
      </w:r>
    </w:p>
    <w:p w14:paraId="7914F452" w14:textId="77777777" w:rsidR="00AE28BD" w:rsidRPr="00492A7F" w:rsidRDefault="00AE28BD" w:rsidP="00AE28BD">
      <w:pPr>
        <w:rPr>
          <w:rStyle w:val="StyleUnderline"/>
        </w:rPr>
      </w:pPr>
      <w:r w:rsidRPr="00492A7F">
        <w:rPr>
          <w:rStyle w:val="Emphasis"/>
        </w:rPr>
        <w:t>A</w:t>
      </w:r>
      <w:r w:rsidRPr="002D34AD">
        <w:t xml:space="preserve">dvance </w:t>
      </w:r>
      <w:r w:rsidRPr="00492A7F">
        <w:rPr>
          <w:rStyle w:val="Emphasis"/>
        </w:rPr>
        <w:t>M</w:t>
      </w:r>
      <w:r w:rsidRPr="002D34AD">
        <w:t xml:space="preserve">arket </w:t>
      </w:r>
      <w:r w:rsidRPr="00492A7F">
        <w:rPr>
          <w:rStyle w:val="Emphasis"/>
        </w:rPr>
        <w:t>C</w:t>
      </w:r>
      <w:r w:rsidRPr="002D34AD">
        <w:t>ommitment</w:t>
      </w:r>
      <w:r w:rsidRPr="00492A7F">
        <w:rPr>
          <w:u w:val="single"/>
        </w:rPr>
        <w:t>s</w:t>
      </w:r>
      <w:r w:rsidRPr="002D34AD">
        <w:t xml:space="preserve"> could </w:t>
      </w:r>
      <w:r w:rsidRPr="00492A7F">
        <w:rPr>
          <w:rStyle w:val="StyleUnderline"/>
        </w:rPr>
        <w:t>have mitigated the failure of Solyndra in several ways</w:t>
      </w:r>
      <w:r w:rsidRPr="002D34AD">
        <w:t xml:space="preserve">. </w:t>
      </w:r>
      <w:r w:rsidRPr="00492A7F">
        <w:rPr>
          <w:rStyle w:val="StyleUnderline"/>
        </w:rPr>
        <w:t>The</w:t>
      </w:r>
      <w:r w:rsidRPr="002D34AD">
        <w:t xml:space="preserve"> US </w:t>
      </w:r>
      <w:r w:rsidRPr="00492A7F">
        <w:rPr>
          <w:rStyle w:val="StyleUnderline"/>
        </w:rPr>
        <w:t>government would not have to provide a loan to individual companies</w:t>
      </w:r>
      <w:r w:rsidRPr="002D34AD">
        <w:t xml:space="preserve">. Solyndra would have to borrow money from the private markets to build out its factories. </w:t>
      </w:r>
      <w:r w:rsidRPr="00492A7F">
        <w:rPr>
          <w:rStyle w:val="StyleUnderline"/>
        </w:rPr>
        <w:t xml:space="preserve">If Solyndra had failed to deliver products meeting the requirements set by the AMC, there would be other US companies that can leverage the AMC. This </w:t>
      </w:r>
      <w:r w:rsidRPr="00492A7F">
        <w:rPr>
          <w:rStyle w:val="Emphasis"/>
        </w:rPr>
        <w:t>prevents the USG having to pick winners or losers</w:t>
      </w:r>
      <w:r w:rsidRPr="00492A7F">
        <w:rPr>
          <w:rStyle w:val="StyleUnderline"/>
        </w:rPr>
        <w:t>.</w:t>
      </w:r>
    </w:p>
    <w:p w14:paraId="33EDE97F" w14:textId="77777777" w:rsidR="00AE28BD" w:rsidRDefault="00AE28BD" w:rsidP="00AE28BD">
      <w:r w:rsidRPr="002D34AD">
        <w:t xml:space="preserve">Furthermore, </w:t>
      </w:r>
      <w:r w:rsidRPr="0076501B">
        <w:rPr>
          <w:rStyle w:val="StyleUnderline"/>
        </w:rPr>
        <w:t>AMCs are usually negotiated to provide a guaranteed market for a number of years for US technology providers</w:t>
      </w:r>
      <w:r w:rsidRPr="002D34AD">
        <w:t xml:space="preserve">. </w:t>
      </w:r>
      <w:r w:rsidRPr="0076501B">
        <w:rPr>
          <w:rStyle w:val="StyleUnderline"/>
        </w:rPr>
        <w:t>Instead of providing a loan, an AMC would have been able to protect the US solar industry (including Solyndra) from Chinese competitors at least for a period of time, which would have given Solyndra more runway to scale its operations and lower its prices</w:t>
      </w:r>
      <w:r w:rsidRPr="002D34AD">
        <w:t xml:space="preserve">. AMCs can further be negotiated to have a “Fair Profit Margin” component - namely putting a cap on the profitability of </w:t>
      </w:r>
      <w:r>
        <w:t>business that receive money from the government, hence reducing the optics of crony capitalism (see GAVI Vaccine AMC criticism)</w:t>
      </w:r>
    </w:p>
    <w:p w14:paraId="492382C8" w14:textId="77777777" w:rsidR="00AE28BD" w:rsidRPr="002D34AD" w:rsidRDefault="00AE28BD" w:rsidP="00AE28BD">
      <w:r w:rsidRPr="0076501B">
        <w:rPr>
          <w:rStyle w:val="StyleUnderline"/>
        </w:rPr>
        <w:t xml:space="preserve">Another societal advantage of America using AMC funded technologies is that they </w:t>
      </w:r>
      <w:r w:rsidRPr="0076501B">
        <w:rPr>
          <w:rStyle w:val="Emphasis"/>
        </w:rPr>
        <w:t>enable America to be the “first to accomplish a certain technology milestone”</w:t>
      </w:r>
      <w:r w:rsidRPr="0076501B">
        <w:rPr>
          <w:rStyle w:val="StyleUnderline"/>
        </w:rPr>
        <w:t>.</w:t>
      </w:r>
      <w:r>
        <w:t xml:space="preserve"> When JFK had proposed that “America become the first to land on the moon before the end of the decade”, the accomplishment that all Americans relate to for generations to come. In similar fashion, in the case of the NASA COTS program, the AMC cost requirement necessitated American companies to become the  </w:t>
      </w:r>
      <w:r w:rsidRPr="002D34AD">
        <w:t>first at creating reusable launch vehicles. The technological marvel of seeing rockets return to earth is very popular with the American public.</w:t>
      </w:r>
    </w:p>
    <w:p w14:paraId="725CFDBB" w14:textId="77777777" w:rsidR="00AE28BD" w:rsidRPr="002D34AD" w:rsidRDefault="00AE28BD" w:rsidP="00AE28BD">
      <w:r w:rsidRPr="002D34AD">
        <w:t xml:space="preserve">Finally, </w:t>
      </w:r>
      <w:r w:rsidRPr="00897FA1">
        <w:rPr>
          <w:rStyle w:val="StyleUnderline"/>
        </w:rPr>
        <w:t xml:space="preserve">AMCs provide </w:t>
      </w:r>
      <w:r w:rsidRPr="00897FA1">
        <w:rPr>
          <w:rStyle w:val="Emphasis"/>
        </w:rPr>
        <w:t>key signalling and prioritization</w:t>
      </w:r>
      <w:r w:rsidRPr="00897FA1">
        <w:rPr>
          <w:rStyle w:val="StyleUnderline"/>
        </w:rPr>
        <w:t xml:space="preserve"> which make it easy for the public to understand their purpose and intent</w:t>
      </w:r>
      <w:r w:rsidRPr="002D34AD">
        <w:t>. This helps, for example, in the ability for politicians to point to recent successes - most notably Operation Warpspeed - US’s COVID vaccine program. Operation Warpspeed is particularly successful with the US public because it combined several key ingredients:</w:t>
      </w:r>
    </w:p>
    <w:p w14:paraId="747EEF48" w14:textId="77777777" w:rsidR="00AE28BD" w:rsidRPr="0038533B" w:rsidRDefault="00AE28BD" w:rsidP="00AE28BD">
      <w:pPr>
        <w:pStyle w:val="ul1"/>
        <w:numPr>
          <w:ilvl w:val="0"/>
          <w:numId w:val="45"/>
        </w:numPr>
        <w:shd w:val="clear" w:color="auto" w:fill="FFFFFF"/>
        <w:spacing w:after="120" w:afterAutospacing="0"/>
        <w:rPr>
          <w:rFonts w:ascii="Calibri" w:hAnsi="Calibri" w:cs="Calibri"/>
          <w:color w:val="000000" w:themeColor="text1"/>
          <w:sz w:val="22"/>
          <w:szCs w:val="22"/>
        </w:rPr>
      </w:pPr>
      <w:r w:rsidRPr="0038533B">
        <w:rPr>
          <w:rFonts w:ascii="Calibri" w:hAnsi="Calibri" w:cs="Calibri"/>
          <w:color w:val="000000" w:themeColor="text1"/>
          <w:sz w:val="22"/>
          <w:szCs w:val="22"/>
        </w:rPr>
        <w:t>The government only paid pharma companies only if they had passed clinical trials. Therefore the USG was not picking winners or losers.</w:t>
      </w:r>
    </w:p>
    <w:p w14:paraId="44AEA334" w14:textId="77777777" w:rsidR="00AE28BD" w:rsidRPr="0038533B" w:rsidRDefault="00AE28BD" w:rsidP="00AE28BD">
      <w:pPr>
        <w:pStyle w:val="ul1"/>
        <w:numPr>
          <w:ilvl w:val="0"/>
          <w:numId w:val="45"/>
        </w:numPr>
        <w:shd w:val="clear" w:color="auto" w:fill="FFFFFF"/>
        <w:spacing w:after="120" w:afterAutospacing="0"/>
        <w:rPr>
          <w:rFonts w:ascii="Calibri" w:hAnsi="Calibri" w:cs="Calibri"/>
          <w:color w:val="000000" w:themeColor="text1"/>
          <w:sz w:val="22"/>
          <w:szCs w:val="22"/>
        </w:rPr>
      </w:pPr>
      <w:r w:rsidRPr="0038533B">
        <w:rPr>
          <w:rFonts w:ascii="Calibri" w:hAnsi="Calibri" w:cs="Calibri"/>
          <w:color w:val="000000" w:themeColor="text1"/>
          <w:sz w:val="22"/>
          <w:szCs w:val="22"/>
        </w:rPr>
        <w:t>The government actively participated in deregulating vaccine trials by enabling parallelization of trial activities, hence drastically accelerating the time to market for these products.</w:t>
      </w:r>
    </w:p>
    <w:p w14:paraId="7AB7DA14" w14:textId="77777777" w:rsidR="00AE28BD" w:rsidRDefault="00AE28BD" w:rsidP="00AE28BD">
      <w:pPr>
        <w:pStyle w:val="ul1"/>
        <w:numPr>
          <w:ilvl w:val="0"/>
          <w:numId w:val="45"/>
        </w:numPr>
        <w:shd w:val="clear" w:color="auto" w:fill="FFFFFF"/>
        <w:spacing w:after="120" w:afterAutospacing="0"/>
        <w:rPr>
          <w:rFonts w:ascii="Calibri" w:hAnsi="Calibri" w:cs="Calibri"/>
          <w:color w:val="000000" w:themeColor="text1"/>
          <w:sz w:val="22"/>
          <w:szCs w:val="22"/>
        </w:rPr>
      </w:pPr>
      <w:r w:rsidRPr="0038533B">
        <w:rPr>
          <w:rFonts w:ascii="Calibri" w:hAnsi="Calibri" w:cs="Calibri"/>
          <w:color w:val="000000" w:themeColor="text1"/>
          <w:sz w:val="22"/>
          <w:szCs w:val="22"/>
        </w:rPr>
        <w:t>There was an immediate effect on the American public - namely regaining lost freedom - hence creating a very positive association of AMCs with the day-to-day lives of all Americans</w:t>
      </w:r>
    </w:p>
    <w:p w14:paraId="51B47CCB" w14:textId="77777777" w:rsidR="00FB42DE" w:rsidRDefault="00FB42DE" w:rsidP="008F0A9B"/>
    <w:p w14:paraId="41264574" w14:textId="33879C51" w:rsidR="008F0A9B" w:rsidRPr="007610FD" w:rsidRDefault="00874481" w:rsidP="00874481">
      <w:pPr>
        <w:pStyle w:val="Heading4"/>
      </w:pPr>
      <w:r>
        <w:t>AMCs ensure market exists for important technologies</w:t>
      </w:r>
    </w:p>
    <w:p w14:paraId="55D3C77A" w14:textId="77777777" w:rsidR="00BB3359" w:rsidRDefault="00BB3359" w:rsidP="00BB3359">
      <w:r w:rsidRPr="007610FD">
        <w:rPr>
          <w:rStyle w:val="Style13ptBold"/>
        </w:rPr>
        <w:t>Ho &amp; Taylor 21</w:t>
      </w:r>
      <w:r>
        <w:t xml:space="preserve"> --- product management lead at Google’s Quantum AI team, AND TAPP Fellow examining how to integrate public purpose into emerging technologies (Summer 2021, Alan Ho and Jake Taylor, Harvard University, Using Advance Market Commitments for Public Purpose from Technology Development, https://www.belfercenter.org/publication/using-advance-market-commitments-public-purpose-technology-development, AS)</w:t>
      </w:r>
    </w:p>
    <w:p w14:paraId="54CD6C47" w14:textId="77777777" w:rsidR="008F0A9B" w:rsidRPr="007A3564" w:rsidRDefault="008F0A9B" w:rsidP="008F0A9B">
      <w:r>
        <w:t>What is an Advance Market Commitment and why do they work?</w:t>
      </w:r>
    </w:p>
    <w:p w14:paraId="67BFC039" w14:textId="77777777" w:rsidR="008F0A9B" w:rsidRDefault="008F0A9B" w:rsidP="008F0A9B">
      <w:r w:rsidRPr="00F345CB">
        <w:rPr>
          <w:rStyle w:val="StyleUnderline"/>
        </w:rPr>
        <w:t>An Advance Market Commitment is a binding contract</w:t>
      </w:r>
      <w:r w:rsidRPr="002E305E">
        <w:t xml:space="preserve">, typically offered by a government or other financial entity, </w:t>
      </w:r>
      <w:r w:rsidRPr="00F345CB">
        <w:rPr>
          <w:rStyle w:val="StyleUnderline"/>
        </w:rPr>
        <w:t>used to guarantee a viable initial market for a product once it is successfully developed</w:t>
      </w:r>
      <w:r w:rsidRPr="002E305E">
        <w:t xml:space="preserve">. </w:t>
      </w:r>
      <w:r w:rsidRPr="00F345CB">
        <w:rPr>
          <w:rStyle w:val="StyleUnderline"/>
        </w:rPr>
        <w:t xml:space="preserve">Generally AMCs are used in circumstances where the cost of developing a new product is too high to be worthwhile for the private sector without a guarantee of a certain quantity of purchases in advance. The key to AMC’s success is that private markets take on the R&amp;D cost to develop a product, while the </w:t>
      </w:r>
      <w:r w:rsidRPr="00F345CB">
        <w:rPr>
          <w:rStyle w:val="Emphasis"/>
        </w:rPr>
        <w:t>government provides an assurance</w:t>
      </w:r>
      <w:r w:rsidRPr="00F345CB">
        <w:rPr>
          <w:rStyle w:val="StyleUnderline"/>
        </w:rPr>
        <w:t xml:space="preserve"> of a sufficient initial market to enable a potential return on investment</w:t>
      </w:r>
      <w:r w:rsidRPr="002E305E">
        <w:t xml:space="preserve"> even before an organic market develops.</w:t>
      </w:r>
    </w:p>
    <w:p w14:paraId="6FA69344" w14:textId="77777777" w:rsidR="00F17FF9" w:rsidRDefault="00F17FF9" w:rsidP="008F0A9B"/>
    <w:p w14:paraId="4D19FAB9" w14:textId="2F52A0C0" w:rsidR="008F0A9B" w:rsidRDefault="00820467" w:rsidP="00820467">
      <w:pPr>
        <w:pStyle w:val="Heading3"/>
      </w:pPr>
      <w:r>
        <w:t>AT: Patents Key to Innovation</w:t>
      </w:r>
    </w:p>
    <w:p w14:paraId="2C6651DA" w14:textId="77777777" w:rsidR="00820467" w:rsidRDefault="00820467" w:rsidP="00820467"/>
    <w:p w14:paraId="3DCDA1CE" w14:textId="6A9BDCB6" w:rsidR="00D47DC6" w:rsidRPr="00BF2FBE" w:rsidRDefault="00D47DC6" w:rsidP="00D47DC6">
      <w:pPr>
        <w:pStyle w:val="Heading4"/>
      </w:pPr>
      <w:r w:rsidRPr="00BF2FBE">
        <w:t xml:space="preserve">Patents </w:t>
      </w:r>
      <w:r w:rsidR="005D73D1">
        <w:t xml:space="preserve">empirically </w:t>
      </w:r>
      <w:r w:rsidRPr="00BF2FBE">
        <w:t>impede innovation</w:t>
      </w:r>
    </w:p>
    <w:p w14:paraId="14C5366D" w14:textId="77777777" w:rsidR="00D47DC6" w:rsidRPr="00BF2FBE" w:rsidRDefault="00D47DC6" w:rsidP="00D47DC6">
      <w:r w:rsidRPr="00BF2FBE">
        <w:rPr>
          <w:rStyle w:val="Style13ptBold"/>
        </w:rPr>
        <w:t>Boldrin &amp;</w:t>
      </w:r>
      <w:r w:rsidRPr="00BF2FBE">
        <w:rPr>
          <w:rStyle w:val="Style13ptBold"/>
          <w:b w:val="0"/>
        </w:rPr>
        <w:t xml:space="preserve"> </w:t>
      </w:r>
      <w:r w:rsidRPr="00BF2FBE">
        <w:rPr>
          <w:rStyle w:val="Style13ptBold"/>
        </w:rPr>
        <w:t xml:space="preserve">Levine 13 </w:t>
      </w:r>
      <w:r w:rsidRPr="00BF2FBE">
        <w:t>– *Professors of Economics at Washington University St. Louis (WINTER 2013, Michele Boldring and David K. Levine, Journal of Economic Perspectives, “The Case against Patents” https://pubs.aeaweb.org/doi/pdfplus/10.1257/jep.27.1.3) AM</w:t>
      </w:r>
    </w:p>
    <w:p w14:paraId="6CC5BE39" w14:textId="77777777" w:rsidR="00D47DC6" w:rsidRPr="00BF2FBE" w:rsidRDefault="00D47DC6" w:rsidP="00D47DC6">
      <w:r w:rsidRPr="00BF2FBE">
        <w:t xml:space="preserve">The case against </w:t>
      </w:r>
      <w:r w:rsidRPr="00BF2FBE">
        <w:rPr>
          <w:rStyle w:val="StyleUnderline"/>
        </w:rPr>
        <w:t>patents</w:t>
      </w:r>
      <w:r w:rsidRPr="00BF2FBE">
        <w:t xml:space="preserve"> can be </w:t>
      </w:r>
      <w:r w:rsidRPr="001D4BDD">
        <w:t>summarized briefly</w:t>
      </w:r>
      <w:r w:rsidRPr="00BF2FBE">
        <w:t xml:space="preserve">: </w:t>
      </w:r>
      <w:r w:rsidRPr="001D4BDD">
        <w:rPr>
          <w:rStyle w:val="StyleUnderline"/>
        </w:rPr>
        <w:t>there is no empirical</w:t>
      </w:r>
      <w:r w:rsidRPr="00BF2FBE">
        <w:rPr>
          <w:rStyle w:val="StyleUnderline"/>
        </w:rPr>
        <w:t xml:space="preserve"> evidence that they</w:t>
      </w:r>
      <w:r w:rsidRPr="00BF2FBE">
        <w:t xml:space="preserve"> serve to </w:t>
      </w:r>
      <w:r w:rsidRPr="00BF2FBE">
        <w:rPr>
          <w:rStyle w:val="StyleUnderline"/>
        </w:rPr>
        <w:t>increase innovation</w:t>
      </w:r>
      <w:r w:rsidRPr="00BF2FBE">
        <w:t xml:space="preserve"> </w:t>
      </w:r>
      <w:r w:rsidRPr="00BF2FBE">
        <w:rPr>
          <w:u w:val="single"/>
        </w:rPr>
        <w:t>and productivity</w:t>
      </w:r>
      <w:r w:rsidRPr="00BF2FBE">
        <w:t xml:space="preserve">, unless productivity is identified with the number of patents awarded—which, as evidence shows, has no correlation with measured productivity. This disconnect is at the root of what is called the “patent puzzle”: in spite of </w:t>
      </w:r>
      <w:r w:rsidRPr="00BF2FBE">
        <w:rPr>
          <w:rStyle w:val="StyleUnderline"/>
        </w:rPr>
        <w:t>the</w:t>
      </w:r>
      <w:r w:rsidRPr="00BF2FBE">
        <w:t xml:space="preserve"> enormous </w:t>
      </w:r>
      <w:r w:rsidRPr="00BF2FBE">
        <w:rPr>
          <w:rStyle w:val="StyleUnderline"/>
        </w:rPr>
        <w:t>increase</w:t>
      </w:r>
      <w:r w:rsidRPr="00BF2FBE">
        <w:t xml:space="preserve"> in the number of patents and </w:t>
      </w:r>
      <w:r w:rsidRPr="00BF2FBE">
        <w:rPr>
          <w:rStyle w:val="StyleUnderline"/>
        </w:rPr>
        <w:t>in the strength of their legal protection</w:t>
      </w:r>
      <w:r w:rsidRPr="00BF2FBE">
        <w:t xml:space="preserve">, the US economy </w:t>
      </w:r>
      <w:r w:rsidRPr="00BF2FBE">
        <w:rPr>
          <w:rStyle w:val="StyleUnderline"/>
        </w:rPr>
        <w:t>has seen neither</w:t>
      </w:r>
      <w:r w:rsidRPr="00BF2FBE">
        <w:t xml:space="preserve"> a dramatic </w:t>
      </w:r>
      <w:r w:rsidRPr="00BF2FBE">
        <w:rPr>
          <w:rStyle w:val="StyleUnderline"/>
        </w:rPr>
        <w:t>acceleration in</w:t>
      </w:r>
      <w:r w:rsidRPr="00BF2FBE">
        <w:t xml:space="preserve"> the rate of </w:t>
      </w:r>
      <w:r w:rsidRPr="00BF2FBE">
        <w:rPr>
          <w:rStyle w:val="StyleUnderline"/>
        </w:rPr>
        <w:t>tech</w:t>
      </w:r>
      <w:r w:rsidRPr="00BF2FBE">
        <w:t xml:space="preserve">nological </w:t>
      </w:r>
      <w:r w:rsidRPr="00BF2FBE">
        <w:rPr>
          <w:rStyle w:val="StyleUnderline"/>
        </w:rPr>
        <w:t>progress</w:t>
      </w:r>
      <w:r w:rsidRPr="00BF2FBE">
        <w:t xml:space="preserve"> </w:t>
      </w:r>
      <w:r w:rsidRPr="00BF2FBE">
        <w:rPr>
          <w:rStyle w:val="StyleUnderline"/>
        </w:rPr>
        <w:t>nor</w:t>
      </w:r>
      <w:r w:rsidRPr="00BF2FBE">
        <w:t xml:space="preserve"> a major increase in the levels of </w:t>
      </w:r>
      <w:r w:rsidRPr="00BF2FBE">
        <w:rPr>
          <w:rStyle w:val="StyleUnderline"/>
        </w:rPr>
        <w:t>r</w:t>
      </w:r>
      <w:r w:rsidRPr="00BF2FBE">
        <w:t xml:space="preserve">esearch </w:t>
      </w:r>
      <w:r w:rsidRPr="00BF2FBE">
        <w:rPr>
          <w:rStyle w:val="StyleUnderline"/>
        </w:rPr>
        <w:t>and</w:t>
      </w:r>
      <w:r w:rsidRPr="00BF2FBE">
        <w:t xml:space="preserve"> </w:t>
      </w:r>
      <w:r w:rsidRPr="00BF2FBE">
        <w:rPr>
          <w:rStyle w:val="StyleUnderline"/>
        </w:rPr>
        <w:t>d</w:t>
      </w:r>
      <w:r w:rsidRPr="00BF2FBE">
        <w:t xml:space="preserve">evelopment expenditure. </w:t>
      </w:r>
    </w:p>
    <w:p w14:paraId="791F8D9C" w14:textId="77777777" w:rsidR="00D47DC6" w:rsidRPr="00BF2FBE" w:rsidRDefault="00D47DC6" w:rsidP="00D47DC6">
      <w:r w:rsidRPr="00BF2FBE">
        <w:t xml:space="preserve">Both theory and evidence suggest that while </w:t>
      </w:r>
      <w:r w:rsidRPr="00BF2FBE">
        <w:rPr>
          <w:rStyle w:val="StyleUnderline"/>
        </w:rPr>
        <w:t>patents</w:t>
      </w:r>
      <w:r w:rsidRPr="00BF2FBE">
        <w:t xml:space="preserve"> can have a partial equilibrium effect of improving incentives to invent, the general equilibrium </w:t>
      </w:r>
      <w:r w:rsidRPr="00BF2FBE">
        <w:rPr>
          <w:rStyle w:val="StyleUnderline"/>
        </w:rPr>
        <w:t>effect on innovation can be negative</w:t>
      </w:r>
      <w:r w:rsidRPr="00BF2FBE">
        <w:t xml:space="preserve">. The historical and international evidence suggests that while weak patent systems may mildly increase innovation with limited side effects, </w:t>
      </w:r>
      <w:r w:rsidRPr="00460962">
        <w:t>strong patent systems retard innovation with many negative side effects.</w:t>
      </w:r>
      <w:r w:rsidRPr="00BF2FBE">
        <w:t xml:space="preserve"> More generally, </w:t>
      </w:r>
      <w:r w:rsidRPr="00BF2FBE">
        <w:rPr>
          <w:u w:val="single"/>
        </w:rPr>
        <w:t>the initial eruption of innovations</w:t>
      </w:r>
      <w:r w:rsidRPr="00BF2FBE">
        <w:t xml:space="preserve"> leading to the creation of a new industry—from chemicals to cars, from radio and television to personal computers and investment banking—</w:t>
      </w:r>
      <w:r w:rsidRPr="00BF2FBE">
        <w:rPr>
          <w:u w:val="single"/>
        </w:rPr>
        <w:t>is seldom, if ever, born out of patent protection and is instead the fruit of a competitive environment. It is only after the initial stage of rampant growth ends that mature industries turn toward the legal protection of patents, usually because their internal growth potential diminishes, and they become more concentrated</w:t>
      </w:r>
      <w:r w:rsidRPr="00BF2FBE">
        <w:t xml:space="preserve">. These observations, supported by a steadily increasing body of evidence, are consistent with theories of innovation emphasizing competition and first-mover advantage as the main drivers of innovation, and they directly contradict “Schumpeterian” theories postulating that government-granted monopolies are crucial to provide incentives for innovation. A properly designed patent system might serve to increase innovation at a certain time and place — and some patent systems, such as the late-nineteenth century German system allowing only process but not final product patents, have been associated with rapid innovation. Unfortunately, </w:t>
      </w:r>
      <w:r w:rsidRPr="00BF2FBE">
        <w:rPr>
          <w:u w:val="single"/>
        </w:rPr>
        <w:t>the political economy of government-operated patent systems indicates that such systems are susceptible to pressures that cause the ill effects of patents to grow over time</w:t>
      </w:r>
      <w:r w:rsidRPr="00BF2FBE">
        <w:t xml:space="preserve">. The political economy pressures tend to benefit those who own patents and are in a good position to lobby for stronger patent protection, but disadvantage current and future innovators as well as ultimate consumers. This explains why the political demand for stronger patent protection comes from old and stagnant industries and firms, not from new and innovative ones. </w:t>
      </w:r>
      <w:r w:rsidRPr="00BF2FBE">
        <w:rPr>
          <w:u w:val="single"/>
        </w:rPr>
        <w:t>Our preferred policy solution is to abolish patents entirely and to find other legislative instruments, less open to lobbying and rent seeking, to foster innovation when there is clear evidence that laissez-faire undersupplies it</w:t>
      </w:r>
      <w:r w:rsidRPr="00BF2FBE">
        <w:t xml:space="preserve">. However, if that policy change seems too large to swallow, we discuss in the conclusion a set of partial reforms that could be implemented as part of an incremental strategy of reducing the harm done by the patent system. </w:t>
      </w:r>
    </w:p>
    <w:p w14:paraId="0EAC5526" w14:textId="77777777" w:rsidR="00820467" w:rsidRDefault="00820467" w:rsidP="00820467"/>
    <w:p w14:paraId="238AE408" w14:textId="4E7C54EF" w:rsidR="00023260" w:rsidRPr="00BF2FBE" w:rsidRDefault="00023260" w:rsidP="00023260">
      <w:pPr>
        <w:pStyle w:val="Heading4"/>
      </w:pPr>
      <w:r w:rsidRPr="00BF2FBE">
        <w:t xml:space="preserve">Studies </w:t>
      </w:r>
      <w:r w:rsidR="00386777">
        <w:t>prove</w:t>
      </w:r>
      <w:r w:rsidRPr="00BF2FBE">
        <w:t xml:space="preserve"> patents not linked with increased innovation or </w:t>
      </w:r>
      <w:r>
        <w:t>R&amp;D</w:t>
      </w:r>
    </w:p>
    <w:p w14:paraId="225AD429" w14:textId="77777777" w:rsidR="00023260" w:rsidRPr="00BF2FBE" w:rsidRDefault="00023260" w:rsidP="00023260">
      <w:r w:rsidRPr="00BF2FBE">
        <w:rPr>
          <w:rStyle w:val="Style13ptBold"/>
        </w:rPr>
        <w:t>Boldrin &amp;</w:t>
      </w:r>
      <w:r w:rsidRPr="00BF2FBE">
        <w:rPr>
          <w:rStyle w:val="Style13ptBold"/>
          <w:b w:val="0"/>
        </w:rPr>
        <w:t xml:space="preserve"> </w:t>
      </w:r>
      <w:r w:rsidRPr="00BF2FBE">
        <w:rPr>
          <w:rStyle w:val="Style13ptBold"/>
        </w:rPr>
        <w:t xml:space="preserve">Levine 13 </w:t>
      </w:r>
      <w:r w:rsidRPr="00BF2FBE">
        <w:t>– *Professors of Economics at Washington University St. Louis (WINTER 2013, Michele Boldring and David K. Levine, Journal of Economic Perspectives, “The Case against Patents” https://pubs.aeaweb.org/doi/pdfplus/10.1257/jep.27.1.3) AM</w:t>
      </w:r>
    </w:p>
    <w:p w14:paraId="1189E6CA" w14:textId="77777777" w:rsidR="00023260" w:rsidRPr="00BF2FBE" w:rsidRDefault="00023260" w:rsidP="00023260">
      <w:r w:rsidRPr="00BF2FBE">
        <w:t xml:space="preserve">Do Patents Encourage Productivity Growth? </w:t>
      </w:r>
    </w:p>
    <w:p w14:paraId="72678834" w14:textId="77777777" w:rsidR="00023260" w:rsidRPr="00BF2FBE" w:rsidRDefault="00023260" w:rsidP="00023260">
      <w:r w:rsidRPr="00BF2FBE">
        <w:t xml:space="preserve">If there is to be any rationale for patent systems, with all their ancillary costs, it must be that they increase innovation and productivity. What is the evidence? </w:t>
      </w:r>
    </w:p>
    <w:p w14:paraId="08E13545" w14:textId="77777777" w:rsidR="00023260" w:rsidRPr="00BF2FBE" w:rsidRDefault="00023260" w:rsidP="00023260">
      <w:pPr>
        <w:rPr>
          <w:u w:val="single"/>
        </w:rPr>
      </w:pPr>
      <w:r w:rsidRPr="00BF2FBE">
        <w:t xml:space="preserve">Simply eyeballing the big trends shows that </w:t>
      </w:r>
      <w:r w:rsidRPr="00BF2FBE">
        <w:rPr>
          <w:rStyle w:val="StyleUnderline"/>
        </w:rPr>
        <w:t>patenting has exploded</w:t>
      </w:r>
      <w:r w:rsidRPr="00BF2FBE">
        <w:t xml:space="preserve"> over the last decades. In 1983 in the United States, 59,715 patents were issued; by 2003, 189,597 patents were issued; and in 2010, 244,341 new patents were approved. In less than 30 years, the flow of patents more than quadrupled. By contrast, </w:t>
      </w:r>
      <w:r w:rsidRPr="00BF2FBE">
        <w:rPr>
          <w:rStyle w:val="StyleUnderline"/>
        </w:rPr>
        <w:t>neither innovation nor</w:t>
      </w:r>
      <w:r w:rsidRPr="00BF2FBE">
        <w:t xml:space="preserve"> </w:t>
      </w:r>
      <w:r w:rsidRPr="00BF2FBE">
        <w:rPr>
          <w:rStyle w:val="StyleUnderline"/>
        </w:rPr>
        <w:t>r</w:t>
      </w:r>
      <w:r w:rsidRPr="00BF2FBE">
        <w:t xml:space="preserve">esearch </w:t>
      </w:r>
      <w:r w:rsidRPr="00BF2FBE">
        <w:rPr>
          <w:rStyle w:val="StyleUnderline"/>
        </w:rPr>
        <w:t>and</w:t>
      </w:r>
      <w:r w:rsidRPr="00BF2FBE">
        <w:t xml:space="preserve"> </w:t>
      </w:r>
      <w:r w:rsidRPr="00BF2FBE">
        <w:rPr>
          <w:rStyle w:val="StyleUnderline"/>
        </w:rPr>
        <w:t>d</w:t>
      </w:r>
      <w:r w:rsidRPr="00BF2FBE">
        <w:t xml:space="preserve">evelopment expenditure nor factor productivity </w:t>
      </w:r>
      <w:r w:rsidRPr="00BF2FBE">
        <w:rPr>
          <w:rStyle w:val="StyleUnderline"/>
        </w:rPr>
        <w:t>have</w:t>
      </w:r>
      <w:r w:rsidRPr="00BF2FBE">
        <w:t xml:space="preserve"> exhibited </w:t>
      </w:r>
      <w:r w:rsidRPr="00BF2FBE">
        <w:rPr>
          <w:rStyle w:val="StyleUnderline"/>
        </w:rPr>
        <w:t>any particular upward trend</w:t>
      </w:r>
      <w:r w:rsidRPr="00BF2FBE">
        <w:t xml:space="preserve">. According to the Bureau of Labor Statistics, annual growth in total factor productivity in the decade 1970 –1979 was about 1.2 percent, while in the decades 1990 –1999 and 2000 –2009 it has been a bit below 1 percent. Meanwhile, US research and development expenditure has been oscillating for more than three decades in a narrow band around 2.5 percent of GDP. The recent explosion of patents, in other words, has not brought about any additional surge in useful innovations and aggregate productivity. </w:t>
      </w:r>
      <w:r w:rsidRPr="00BF2FBE">
        <w:rPr>
          <w:rStyle w:val="StyleUnderline"/>
        </w:rPr>
        <w:t>In</w:t>
      </w:r>
      <w:r w:rsidRPr="00BF2FBE">
        <w:t xml:space="preserve"> new industries such as </w:t>
      </w:r>
      <w:r w:rsidRPr="00BF2FBE">
        <w:rPr>
          <w:rStyle w:val="StyleUnderline"/>
        </w:rPr>
        <w:t>biotech</w:t>
      </w:r>
      <w:r w:rsidRPr="00BF2FBE">
        <w:t>nology and software —</w:t>
      </w:r>
      <w:r w:rsidRPr="00BF2FBE">
        <w:rPr>
          <w:rStyle w:val="StyleUnderline"/>
        </w:rPr>
        <w:t>where</w:t>
      </w:r>
      <w:r w:rsidRPr="00BF2FBE">
        <w:t xml:space="preserve"> </w:t>
      </w:r>
      <w:r w:rsidRPr="00BF2FBE">
        <w:rPr>
          <w:rStyle w:val="StyleUnderline"/>
        </w:rPr>
        <w:t>innovation was already thriving</w:t>
      </w:r>
      <w:r w:rsidRPr="00BF2FBE">
        <w:t xml:space="preserve"> in their absence —</w:t>
      </w:r>
      <w:r w:rsidRPr="00BF2FBE">
        <w:rPr>
          <w:rStyle w:val="StyleUnderline"/>
        </w:rPr>
        <w:t>patents have been introduced without any positive impact</w:t>
      </w:r>
      <w:r w:rsidRPr="00BF2FBE">
        <w:t xml:space="preserve"> </w:t>
      </w:r>
      <w:r w:rsidRPr="00BF2FBE">
        <w:rPr>
          <w:rStyle w:val="StyleUnderline"/>
        </w:rPr>
        <w:t>on</w:t>
      </w:r>
      <w:r w:rsidRPr="00BF2FBE">
        <w:t xml:space="preserve"> the rate of </w:t>
      </w:r>
      <w:r w:rsidRPr="00BF2FBE">
        <w:rPr>
          <w:rStyle w:val="StyleUnderline"/>
        </w:rPr>
        <w:t>innovation</w:t>
      </w:r>
      <w:r w:rsidRPr="00BF2FBE">
        <w:t xml:space="preserve">. The software industry is an important case in point. In a dramatic example of judge-made law, </w:t>
      </w:r>
      <w:r w:rsidRPr="00BF2FBE">
        <w:rPr>
          <w:u w:val="single"/>
        </w:rPr>
        <w:t>software patents became possible</w:t>
      </w:r>
      <w:r w:rsidRPr="00BF2FBE">
        <w:t xml:space="preserve"> for the first time </w:t>
      </w:r>
      <w:r w:rsidRPr="00BF2FBE">
        <w:rPr>
          <w:u w:val="single"/>
        </w:rPr>
        <w:t>in the early</w:t>
      </w:r>
      <w:r w:rsidRPr="00BF2FBE">
        <w:t xml:space="preserve"> 19</w:t>
      </w:r>
      <w:r w:rsidRPr="00BF2FBE">
        <w:rPr>
          <w:u w:val="single"/>
        </w:rPr>
        <w:t>90s</w:t>
      </w:r>
      <w:r w:rsidRPr="00BF2FBE">
        <w:t xml:space="preserve">. </w:t>
      </w:r>
      <w:r w:rsidRPr="00BF2FBE">
        <w:rPr>
          <w:u w:val="single"/>
        </w:rPr>
        <w:t>Bessen and Meurer</w:t>
      </w:r>
      <w:r w:rsidRPr="00BF2FBE">
        <w:t xml:space="preserve">, in a large body of empirical work culminating in Patent Failure (2008), have </w:t>
      </w:r>
      <w:r w:rsidRPr="00BF2FBE">
        <w:rPr>
          <w:u w:val="single"/>
        </w:rPr>
        <w:t>studied the consequences</w:t>
      </w:r>
      <w:r w:rsidRPr="00BF2FBE">
        <w:t xml:space="preserve"> of this experiment </w:t>
      </w:r>
      <w:r w:rsidRPr="00BF2FBE">
        <w:rPr>
          <w:u w:val="single"/>
        </w:rPr>
        <w:t>and</w:t>
      </w:r>
      <w:r w:rsidRPr="00BF2FBE">
        <w:t xml:space="preserve"> have </w:t>
      </w:r>
      <w:r w:rsidRPr="00BF2FBE">
        <w:rPr>
          <w:u w:val="single"/>
        </w:rPr>
        <w:t xml:space="preserve">concluded that it damaged social welfare. </w:t>
      </w:r>
    </w:p>
    <w:p w14:paraId="42C54DA4" w14:textId="77777777" w:rsidR="00023260" w:rsidRPr="00BF2FBE" w:rsidRDefault="00023260" w:rsidP="00023260">
      <w:r w:rsidRPr="00BF2FBE">
        <w:rPr>
          <w:u w:val="single"/>
        </w:rPr>
        <w:t xml:space="preserve">Academic </w:t>
      </w:r>
      <w:r w:rsidRPr="00BF2FBE">
        <w:rPr>
          <w:rStyle w:val="StyleUnderline"/>
        </w:rPr>
        <w:t>studies</w:t>
      </w:r>
      <w:r w:rsidRPr="00BF2FBE">
        <w:rPr>
          <w:u w:val="single"/>
        </w:rPr>
        <w:t xml:space="preserve"> have also</w:t>
      </w:r>
      <w:r w:rsidRPr="00BF2FBE">
        <w:t xml:space="preserve"> typically </w:t>
      </w:r>
      <w:r w:rsidRPr="00BF2FBE">
        <w:rPr>
          <w:rStyle w:val="StyleUnderline"/>
        </w:rPr>
        <w:t>failed to find</w:t>
      </w:r>
      <w:r w:rsidRPr="00BF2FBE">
        <w:t xml:space="preserve"> </w:t>
      </w:r>
      <w:r w:rsidRPr="00BF2FBE">
        <w:rPr>
          <w:u w:val="single"/>
        </w:rPr>
        <w:t>much of</w:t>
      </w:r>
      <w:r w:rsidRPr="00BF2FBE">
        <w:t xml:space="preserve"> </w:t>
      </w:r>
      <w:r w:rsidRPr="00BF2FBE">
        <w:rPr>
          <w:rStyle w:val="StyleUnderline"/>
        </w:rPr>
        <w:t>a connection between patents and innovation</w:t>
      </w:r>
      <w:r w:rsidRPr="00BF2FBE">
        <w:t xml:space="preserve">. In Boldrin and Levine (2008b), </w:t>
      </w:r>
      <w:r w:rsidRPr="00BF2FBE">
        <w:rPr>
          <w:u w:val="single"/>
        </w:rPr>
        <w:t>we conducted a metastudy gathering the 24 studies</w:t>
      </w:r>
      <w:r w:rsidRPr="00BF2FBE">
        <w:t xml:space="preserve"> (including three surveys of earlier empirical work) we could find in 2006 that examined whether introducing or strengthening patent protection leads to greater innovation. The executive summary states: </w:t>
      </w:r>
      <w:r w:rsidRPr="00BF2FBE">
        <w:rPr>
          <w:u w:val="single"/>
        </w:rPr>
        <w:t>“[T]hese studies find weak or no evidence that strengthening patent regimes increases innovation</w:t>
      </w:r>
      <w:r w:rsidRPr="00BF2FBE">
        <w:t xml:space="preserve">; they find evidence that </w:t>
      </w:r>
      <w:r w:rsidRPr="00BF2FBE">
        <w:rPr>
          <w:u w:val="single"/>
        </w:rPr>
        <w:t>strengthening the patent regime increases patenting</w:t>
      </w:r>
      <w:r w:rsidRPr="00BF2FBE">
        <w:t xml:space="preserve">! They also find evidence that, in countries with initially weak IP [intellectual property] regimes, strengthening IP increases the flow of foreign investment in sectors where patents are frequently used.” Actually, the issue of promoting foreign direct investment, while a well-established empirical consequence of strengthening patent regimes, is entirely beside the point of this essay. There are a number of ways to strengthen a country’s institutions and infrastructure in a way that would encourage foreign direct investment—and, in any case, foreign direct investment is not equivalent to innovation. </w:t>
      </w:r>
    </w:p>
    <w:p w14:paraId="2640618C" w14:textId="77777777" w:rsidR="00023260" w:rsidRPr="00BF2FBE" w:rsidRDefault="00023260" w:rsidP="00023260">
      <w:r w:rsidRPr="00BF2FBE">
        <w:t xml:space="preserve">Our conclusion was in keeping with other studies that have addressed this question. Some studies have failed to find any connection even between changes in the strength of patent law and the amount of patenting, while others fail to find a connection between patents and some measure of innovation or productivity. For example, after failing to find a single study claiming that innovation increased as a consequence of the strengthening of US patent protection in the 1980s, Gallini (2002, p. 139) wrote in this journal: “Although it seems plausible that the strengthening of US patents may have contributed to the rise in patenting over the past decade and a half, the connection has proven difficult to verify.” Similarly, Jaffe (2000) also examines many studies and concludes: “[D]espite the significance of the policy changes and the wide availability of detailed data relating to patenting, robust conclusions regarding the empirical consequences for technological innovations of changes in patent policy are few. There is widespread unease that </w:t>
      </w:r>
      <w:r w:rsidRPr="00BF2FBE">
        <w:rPr>
          <w:rStyle w:val="StyleUnderline"/>
        </w:rPr>
        <w:t>the costs of stronger patent protection</w:t>
      </w:r>
      <w:r w:rsidRPr="00BF2FBE">
        <w:t xml:space="preserve"> may </w:t>
      </w:r>
      <w:r w:rsidRPr="00BF2FBE">
        <w:rPr>
          <w:rStyle w:val="StyleUnderline"/>
        </w:rPr>
        <w:t>exceed the benefits</w:t>
      </w:r>
      <w:r w:rsidRPr="00BF2FBE">
        <w:t xml:space="preserve">. Both </w:t>
      </w:r>
      <w:r w:rsidRPr="00BF2FBE">
        <w:rPr>
          <w:u w:val="single"/>
        </w:rPr>
        <w:t>theoretical and</w:t>
      </w:r>
      <w:r w:rsidRPr="00BF2FBE">
        <w:t xml:space="preserve">, to a lesser extent, </w:t>
      </w:r>
      <w:r w:rsidRPr="00BF2FBE">
        <w:rPr>
          <w:u w:val="single"/>
        </w:rPr>
        <w:t>empirical research suggest this possibility</w:t>
      </w:r>
      <w:r w:rsidRPr="00BF2FBE">
        <w:t xml:space="preserve">.” </w:t>
      </w:r>
    </w:p>
    <w:p w14:paraId="0EEB10F4" w14:textId="77777777" w:rsidR="00023260" w:rsidRPr="00BF2FBE" w:rsidRDefault="00023260" w:rsidP="00023260">
      <w:r w:rsidRPr="00BF2FBE">
        <w:t xml:space="preserve">The Lerner (2002) study is especially notable because he examined all significant changes in patent law in all countries over the last 150 years. His conclusion: “Consider, for instance, policy changes that strengthen patent protection. Once overall trends in patenting are adjusted for, the changes in patents by residents of the country undertaking the policy change are negative, both in Great Britain and in the country itself. Subject to the caveats noted in the conclusion this evidence suggests that these policy changes did not spur innovation.” This, in summary, is what is currently known as the “patent puzzle”—although as we will explain, it is substantially coherent with a theory of innovation that emphasizes the gains from competition and first-mover incentives, rather than benefits from the monopoly power of patents. </w:t>
      </w:r>
    </w:p>
    <w:p w14:paraId="6AF612FD" w14:textId="77777777" w:rsidR="00023260" w:rsidRPr="00BF2FBE" w:rsidRDefault="00023260" w:rsidP="00023260">
      <w:r w:rsidRPr="00BF2FBE">
        <w:t xml:space="preserve">Evidence at the sectoral level of the US economy shows the same disconnect between patenting and productivity. In Boldrin, Correa, Levine, and Ornaghi (2011), we carried out a sequence of statistical tests and econometric estimations on two datasets: an original microeconomic dataset obtained by combining firm-level information obtained through Compustat, the National Bureau of Economic Research, and the Bureau of Labor Statistics and an enriched version of the dataset used by Aghion, Bloom, Blundell, Griffith, and Howitt (2005) in their study of industry-level mark-ups. Conclusions must of course be drawn with care from this kind of data because, across industries, the strength of competition, patenting, and productivity are simultaneously determined and intertwined with technological change. With that reservation appropriately noted, at the industry level there is, in general, no statistically significant correlation between measures of productivity (whether measured by labor or total factor productivity) and of patenting activity (whether measured by number of patents or citations of patents). </w:t>
      </w:r>
    </w:p>
    <w:p w14:paraId="7D437682" w14:textId="77777777" w:rsidR="00023260" w:rsidRPr="00BF2FBE" w:rsidRDefault="00023260" w:rsidP="00023260">
      <w:r w:rsidRPr="00BF2FBE">
        <w:t xml:space="preserve">We then investigated the relationships between patents, competition, and productivity further. When we regressed measures of patents (or patent citations) on a measure of competition (as measured by the inverse of profitability) used by Aghion, Bloom, Blundell, Griffith, and Howitt (2005), we found a positive relationship that is remarkably robust to changes in industry classification, time period, and set of sampled industries. That is, patents were more common in competitive industries. We also studied the correlation between the same measure of competitive pressure and objective measures of labor productivity growth. In our preferred specification, we found that average annual growth of productivity in the sectors with the highest level of competition is up to 2 percent bigger than in the sectors with the lowest level of competition. These are strikingly large differences when cumulated over various decades, as it is the case in our dataset. This finding of a positive correlation between competition and productivity at the sectorial level replicated a pioneering, and unfortunately forgotten, pattern reported in Stigler (1956). </w:t>
      </w:r>
    </w:p>
    <w:p w14:paraId="20264A25" w14:textId="77777777" w:rsidR="00023260" w:rsidRPr="00BF2FBE" w:rsidRDefault="00023260" w:rsidP="00023260">
      <w:r w:rsidRPr="00BF2FBE">
        <w:t xml:space="preserve">The accumulated findings of no positive relationship between patenting and productivity are not conclusive, and arguments have raged over the specific data used, whether to look for a structural break in the data, how the researcher seeks to correct for endogeneity, and so on.2 However, it is fair to say that the </w:t>
      </w:r>
      <w:r w:rsidRPr="00BF2FBE">
        <w:rPr>
          <w:u w:val="single"/>
        </w:rPr>
        <w:t>sector-level, national, and cross-national evidence fail to provide any clear empirical link from patents to innovation or to productivity</w:t>
      </w:r>
      <w:r w:rsidRPr="00BF2FBE">
        <w:t xml:space="preserve">. This lack of connection is consistent with the view that the use of patents either as a defensive or as a rent-seeking tool is more widespread than one might have predicted. In addition, the </w:t>
      </w:r>
      <w:r w:rsidRPr="00BF2FBE">
        <w:rPr>
          <w:rStyle w:val="StyleUnderline"/>
        </w:rPr>
        <w:t>empirical evidence is consistent</w:t>
      </w:r>
      <w:r w:rsidRPr="00BF2FBE">
        <w:t xml:space="preserve"> with the proposition that </w:t>
      </w:r>
      <w:r w:rsidRPr="00BF2FBE">
        <w:rPr>
          <w:rStyle w:val="StyleUnderline"/>
        </w:rPr>
        <w:t>greater competition, not patents, is the main factor leading to innovation</w:t>
      </w:r>
      <w:r w:rsidRPr="00BF2FBE">
        <w:t xml:space="preserve"> and greater productivity.</w:t>
      </w:r>
    </w:p>
    <w:p w14:paraId="2CD286D2" w14:textId="77777777" w:rsidR="00023260" w:rsidRDefault="00023260" w:rsidP="00820467"/>
    <w:p w14:paraId="1C474C0B" w14:textId="25B1FFBF" w:rsidR="00291324" w:rsidRDefault="00291324" w:rsidP="00291324">
      <w:pPr>
        <w:pStyle w:val="Heading3"/>
      </w:pPr>
      <w:r>
        <w:t xml:space="preserve">AT: Can’t Determine the Prize – Ex Post </w:t>
      </w:r>
    </w:p>
    <w:p w14:paraId="6107526F" w14:textId="77777777" w:rsidR="00291324" w:rsidRDefault="00291324" w:rsidP="00291324"/>
    <w:p w14:paraId="7ADB7E34" w14:textId="2A33603C" w:rsidR="00291324" w:rsidRPr="00B57A93" w:rsidRDefault="00291324" w:rsidP="00291324">
      <w:pPr>
        <w:pStyle w:val="Heading4"/>
        <w:rPr>
          <w:color w:val="FF0000"/>
        </w:rPr>
      </w:pPr>
      <w:r>
        <w:t xml:space="preserve">An </w:t>
      </w:r>
      <w:r w:rsidRPr="008A3964">
        <w:rPr>
          <w:u w:val="single"/>
        </w:rPr>
        <w:t>ex post</w:t>
      </w:r>
      <w:r>
        <w:t xml:space="preserve"> </w:t>
      </w:r>
      <w:r w:rsidRPr="00FC3C74">
        <w:rPr>
          <w:color w:val="000000" w:themeColor="text1"/>
        </w:rPr>
        <w:t xml:space="preserve">reward system solves --- the government is capable of obtaining the necessary information about demand through </w:t>
      </w:r>
      <w:r w:rsidRPr="00FC3C74">
        <w:rPr>
          <w:color w:val="000000" w:themeColor="text1"/>
          <w:u w:val="single"/>
        </w:rPr>
        <w:t>sales data</w:t>
      </w:r>
      <w:r w:rsidRPr="00FC3C74">
        <w:rPr>
          <w:color w:val="000000" w:themeColor="text1"/>
        </w:rPr>
        <w:t xml:space="preserve"> and it</w:t>
      </w:r>
      <w:r w:rsidR="00B57A93">
        <w:rPr>
          <w:color w:val="000000" w:themeColor="text1"/>
        </w:rPr>
        <w:t>’</w:t>
      </w:r>
      <w:r w:rsidRPr="00FC3C74">
        <w:rPr>
          <w:color w:val="000000" w:themeColor="text1"/>
        </w:rPr>
        <w:t xml:space="preserve">s </w:t>
      </w:r>
      <w:r w:rsidRPr="00FC3C74">
        <w:rPr>
          <w:color w:val="000000" w:themeColor="text1"/>
          <w:u w:val="single"/>
        </w:rPr>
        <w:t>comparative</w:t>
      </w:r>
      <w:r w:rsidRPr="00FC3C74">
        <w:rPr>
          <w:color w:val="000000" w:themeColor="text1"/>
        </w:rPr>
        <w:t xml:space="preserve"> to innovators </w:t>
      </w:r>
      <w:r w:rsidRPr="00FC3C74">
        <w:rPr>
          <w:color w:val="000000" w:themeColor="text1"/>
          <w:u w:val="single"/>
        </w:rPr>
        <w:t>ex ante</w:t>
      </w:r>
      <w:r w:rsidR="00B57A93">
        <w:rPr>
          <w:color w:val="000000" w:themeColor="text1"/>
        </w:rPr>
        <w:t xml:space="preserve"> info</w:t>
      </w:r>
    </w:p>
    <w:p w14:paraId="51858C86" w14:textId="77777777" w:rsidR="00291324" w:rsidRPr="00F7698A" w:rsidRDefault="00291324" w:rsidP="00291324">
      <w:r w:rsidRPr="000022CA">
        <w:rPr>
          <w:rStyle w:val="Style13ptBold"/>
        </w:rPr>
        <w:t>Shavell &amp; Van Ypersele, 01</w:t>
      </w:r>
      <w:r>
        <w:t xml:space="preserve"> --- *Harvard Law School and National Bureau of Economic Research, AND **</w:t>
      </w:r>
      <w:r w:rsidRPr="005359A3">
        <w:t xml:space="preserve"> </w:t>
      </w:r>
      <w:r>
        <w:t>University of Namur and Catholic University of Louvain (October 2001, Steven Shavell and Tanguy Van Ypersele, “Rewards versus Intellectual Property Rights,” Nexis-Uni, ZK)</w:t>
      </w:r>
    </w:p>
    <w:p w14:paraId="0B6CBF6F" w14:textId="77777777" w:rsidR="00291324" w:rsidRDefault="00291324" w:rsidP="00291324">
      <w:r>
        <w:t xml:space="preserve">Government's Ability to Obtain Information about the Value of Innovations. As we stressed in the analysis, </w:t>
      </w:r>
      <w:r w:rsidRPr="00996FF3">
        <w:rPr>
          <w:rStyle w:val="StyleUnderline"/>
        </w:rPr>
        <w:t>the government's knowledge about the social value of innovations, embodied in its probability distribution over demand curves, is important to the performance of the reward system and to that of the optional reward system</w:t>
      </w:r>
      <w:r>
        <w:t xml:space="preserve"> (even though the latter dominates patent no matter how poor the government's knowledge). In fact, one supposes that </w:t>
      </w:r>
      <w:r w:rsidRPr="00354A7E">
        <w:rPr>
          <w:rStyle w:val="StyleUnderline"/>
        </w:rPr>
        <w:t xml:space="preserve">the </w:t>
      </w:r>
      <w:r w:rsidRPr="009B4B57">
        <w:rPr>
          <w:rStyle w:val="Emphasis"/>
        </w:rPr>
        <w:t>government could obtain significant information</w:t>
      </w:r>
      <w:r w:rsidRPr="00354A7E">
        <w:rPr>
          <w:rStyle w:val="StyleUnderline"/>
        </w:rPr>
        <w:t xml:space="preserve"> about demand</w:t>
      </w:r>
      <w:r>
        <w:t xml:space="preserve">. Most obviously, </w:t>
      </w:r>
      <w:r w:rsidRPr="00354A7E">
        <w:rPr>
          <w:rStyle w:val="StyleUnderline"/>
        </w:rPr>
        <w:t xml:space="preserve">the government can </w:t>
      </w:r>
      <w:r w:rsidRPr="006E060C">
        <w:rPr>
          <w:rStyle w:val="Emphasis"/>
        </w:rPr>
        <w:t>base its rewards on sales data</w:t>
      </w:r>
      <w:r w:rsidRPr="00354A7E">
        <w:rPr>
          <w:rStyle w:val="StyleUnderline"/>
        </w:rPr>
        <w:t xml:space="preserve">, which should be </w:t>
      </w:r>
      <w:r w:rsidRPr="006E060C">
        <w:rPr>
          <w:rStyle w:val="Emphasis"/>
        </w:rPr>
        <w:t>relatively easy to obtain</w:t>
      </w:r>
      <w:r>
        <w:t>; thus, the version of rewards discussed in Section IIH is the most relevant one to consider. (</w:t>
      </w:r>
      <w:r w:rsidRPr="001A3001">
        <w:rPr>
          <w:rStyle w:val="StyleUnderline"/>
        </w:rPr>
        <w:t>Note that if rewards are based on sales, the government should not fear that it would be flooded by claimants for rewards with inferior or meaningless innovations--they would not generate products that would pass the market test.)</w:t>
      </w:r>
      <w:r>
        <w:t xml:space="preserve"> </w:t>
      </w:r>
      <w:r w:rsidRPr="000F231A">
        <w:rPr>
          <w:rStyle w:val="StyleUnderline"/>
        </w:rPr>
        <w:t>The government could also attempt to measure more about the demand curve than sales at the market price</w:t>
      </w:r>
      <w:r>
        <w:t xml:space="preserve">; it could estimate demand elasticities and undertake surveys to determine the character and frequency of use of, for example, computer software,  [*542]  musical recordings, and cinematic and television productions. </w:t>
      </w:r>
      <w:r w:rsidRPr="000F231A">
        <w:rPr>
          <w:rStyle w:val="StyleUnderline"/>
        </w:rPr>
        <w:t xml:space="preserve">As events unfold and </w:t>
      </w:r>
      <w:r w:rsidRPr="00E24EAC">
        <w:rPr>
          <w:rStyle w:val="Emphasis"/>
        </w:rPr>
        <w:t>information flows to the government</w:t>
      </w:r>
      <w:r w:rsidRPr="000F231A">
        <w:rPr>
          <w:rStyle w:val="StyleUnderline"/>
        </w:rPr>
        <w:t>, it could appropriately supplement rewards, perhaps on an annual basis.</w:t>
      </w:r>
      <w:r>
        <w:t xml:space="preserve"> In past proposals for reward systems, payments based on sales and other information that the government receives have sometimes been discussed. 37 </w:t>
      </w:r>
      <w:r w:rsidRPr="003D221E">
        <w:rPr>
          <w:rStyle w:val="StyleUnderline"/>
        </w:rPr>
        <w:t>It would be a gross mistake to envision the reward as having to be premised on the government's estimate of valuation at the time an innovation is registered.</w:t>
      </w:r>
    </w:p>
    <w:p w14:paraId="65F8B520" w14:textId="77777777" w:rsidR="00291324" w:rsidRDefault="00291324" w:rsidP="00291324">
      <w:r>
        <w:t xml:space="preserve">Government's Information versus Innovators'. We have just mentioned the ability of the government to obtain information about demand, but we have not considered how good innovators' information is and its relation to the government's. In this regard, two comments should be made, which together suggest </w:t>
      </w:r>
      <w:r w:rsidRPr="009B4B57">
        <w:t xml:space="preserve">that </w:t>
      </w:r>
      <w:r w:rsidRPr="00EC01BA">
        <w:rPr>
          <w:rStyle w:val="StyleUnderline"/>
        </w:rPr>
        <w:t>the</w:t>
      </w:r>
      <w:r w:rsidRPr="009B4B57">
        <w:t xml:space="preserve"> factor of </w:t>
      </w:r>
      <w:r w:rsidRPr="00EC01BA">
        <w:rPr>
          <w:rStyle w:val="StyleUnderline"/>
        </w:rPr>
        <w:t xml:space="preserve">innovators' superiority of information may be less important than it initially appears to be. First, </w:t>
      </w:r>
      <w:r w:rsidRPr="009B4B57">
        <w:rPr>
          <w:rStyle w:val="Emphasis"/>
        </w:rPr>
        <w:t>innovators' information will often be substantially imperfect ex ante</w:t>
      </w:r>
      <w:r w:rsidRPr="00EC01BA">
        <w:rPr>
          <w:rStyle w:val="StyleUnderline"/>
        </w:rPr>
        <w:t>, at the time when they are deciding on research investment--the crucial period for assessment of innovators' information. Second, the government's information will often be reasonably good ex post, which is the pertinent period for assessment of government information when rewards are based on sales and other indicia of worth. Thus, when rewards are based on ex post data, the informational comparison that bears on the choice between rewards and intellectual property rights is that between innovators' ex ante information and the government's ex post information</w:t>
      </w:r>
      <w:r>
        <w:t xml:space="preserve">. (That innovators' ex ante information may be superior to the government's ex ante information would be irrelevant to the choice between rewards and property rights.) This point can be put more sharply. </w:t>
      </w:r>
      <w:r w:rsidRPr="007C061D">
        <w:rPr>
          <w:rStyle w:val="StyleUnderline"/>
        </w:rPr>
        <w:t>Suppose</w:t>
      </w:r>
      <w:r w:rsidRPr="00D5754E">
        <w:t>, as is not implausible, that</w:t>
      </w:r>
      <w:r w:rsidRPr="005D14FD">
        <w:t xml:space="preserve"> </w:t>
      </w:r>
      <w:r w:rsidRPr="007C061D">
        <w:rPr>
          <w:rStyle w:val="StyleUnderline"/>
        </w:rPr>
        <w:t xml:space="preserve">the government's ex post, sales-related information about demand is as good as innovators' ex ante information, when they are deciding on research investment. Then innovators enjoy no informational advantage that favors intellectual property rights, and mandatory rewards (not just optional rewards) are unambiguously superior to intellectual property rights. </w:t>
      </w:r>
      <w:r>
        <w:t>38</w:t>
      </w:r>
    </w:p>
    <w:p w14:paraId="1D23A0C6" w14:textId="77777777" w:rsidR="00291324" w:rsidRPr="00291324" w:rsidRDefault="00291324" w:rsidP="00291324"/>
    <w:p w14:paraId="1F55F346" w14:textId="7A47722E" w:rsidR="00874481" w:rsidRDefault="00194F5D" w:rsidP="00194F5D">
      <w:pPr>
        <w:pStyle w:val="Heading3"/>
      </w:pPr>
      <w:r>
        <w:t xml:space="preserve">AT: Can’t Determine the Prize </w:t>
      </w:r>
      <w:r w:rsidR="003C368B">
        <w:t>– Value Based Pricing</w:t>
      </w:r>
    </w:p>
    <w:p w14:paraId="6150A994" w14:textId="77777777" w:rsidR="00194F5D" w:rsidRDefault="00194F5D" w:rsidP="00194F5D"/>
    <w:p w14:paraId="4E9D8567" w14:textId="77777777" w:rsidR="00AD0E2D" w:rsidRPr="001D6DC9" w:rsidRDefault="00AD0E2D" w:rsidP="00AD0E2D">
      <w:pPr>
        <w:pStyle w:val="Heading4"/>
        <w:rPr>
          <w:rStyle w:val="Style13ptBold"/>
          <w:b/>
          <w:bCs w:val="0"/>
        </w:rPr>
      </w:pPr>
      <w:r>
        <w:rPr>
          <w:rStyle w:val="Style13ptBold"/>
          <w:b/>
          <w:bCs w:val="0"/>
        </w:rPr>
        <w:t xml:space="preserve">Prizes </w:t>
      </w:r>
      <w:r w:rsidRPr="00B643C7">
        <w:rPr>
          <w:rStyle w:val="Style13ptBold"/>
          <w:b/>
          <w:bCs w:val="0"/>
        </w:rPr>
        <w:t>determined by</w:t>
      </w:r>
      <w:r>
        <w:rPr>
          <w:rStyle w:val="Style13ptBold"/>
          <w:b/>
          <w:bCs w:val="0"/>
        </w:rPr>
        <w:t xml:space="preserve"> </w:t>
      </w:r>
      <w:r>
        <w:rPr>
          <w:rStyle w:val="Style13ptBold"/>
          <w:b/>
          <w:bCs w:val="0"/>
          <w:u w:val="single"/>
        </w:rPr>
        <w:t>V</w:t>
      </w:r>
      <w:r>
        <w:rPr>
          <w:rStyle w:val="Style13ptBold"/>
          <w:b/>
          <w:bCs w:val="0"/>
        </w:rPr>
        <w:t xml:space="preserve">alue </w:t>
      </w:r>
      <w:r>
        <w:rPr>
          <w:rStyle w:val="Style13ptBold"/>
          <w:b/>
          <w:bCs w:val="0"/>
          <w:u w:val="single"/>
        </w:rPr>
        <w:t>B</w:t>
      </w:r>
      <w:r>
        <w:rPr>
          <w:rStyle w:val="Style13ptBold"/>
          <w:b/>
          <w:bCs w:val="0"/>
        </w:rPr>
        <w:t xml:space="preserve">ased </w:t>
      </w:r>
      <w:r>
        <w:rPr>
          <w:rStyle w:val="Style13ptBold"/>
          <w:b/>
          <w:bCs w:val="0"/>
          <w:u w:val="single"/>
        </w:rPr>
        <w:t>P</w:t>
      </w:r>
      <w:r>
        <w:rPr>
          <w:rStyle w:val="Style13ptBold"/>
          <w:b/>
          <w:bCs w:val="0"/>
        </w:rPr>
        <w:t>ricing</w:t>
      </w:r>
      <w:r w:rsidRPr="00B643C7">
        <w:rPr>
          <w:rStyle w:val="Style13ptBold"/>
          <w:b/>
          <w:bCs w:val="0"/>
        </w:rPr>
        <w:t xml:space="preserve"> incentivize </w:t>
      </w:r>
      <w:r>
        <w:rPr>
          <w:rStyle w:val="Style13ptBold"/>
          <w:b/>
          <w:bCs w:val="0"/>
        </w:rPr>
        <w:t xml:space="preserve">more R&amp;D compared to patents </w:t>
      </w:r>
    </w:p>
    <w:p w14:paraId="0C1393AB" w14:textId="77777777" w:rsidR="00AD0E2D" w:rsidRPr="00482355" w:rsidRDefault="00AD0E2D" w:rsidP="00AD0E2D">
      <w:pPr>
        <w:rPr>
          <w:sz w:val="26"/>
        </w:rPr>
      </w:pPr>
      <w:r>
        <w:rPr>
          <w:rStyle w:val="Style13ptBold"/>
        </w:rPr>
        <w:t xml:space="preserve">Gandjour &amp; Chernyak ‘11, </w:t>
      </w:r>
      <w:r w:rsidRPr="001D6DC9">
        <w:rPr>
          <w:rStyle w:val="Style13ptBold"/>
          <w:b w:val="0"/>
          <w:bCs w:val="0"/>
          <w:sz w:val="22"/>
        </w:rPr>
        <w:t xml:space="preserve">Afschin Gandjour and Nadja Chernyak, Department of Public Health, Faculty of Medicine, Heinrich-Heine University Düsseldorf. (October 2011, Health Policy pg 170-177, accessed online via Science Direct “A new prize system for drug innovation”, https://www.sciencedirect.com/science/article/abs/pii/S0168851011001114, </w:t>
      </w:r>
      <w:r>
        <w:rPr>
          <w:rStyle w:val="Style13ptBold"/>
          <w:b w:val="0"/>
          <w:bCs w:val="0"/>
          <w:sz w:val="22"/>
        </w:rPr>
        <w:t xml:space="preserve">accessed 6-25-2024, </w:t>
      </w:r>
      <w:r w:rsidRPr="001D6DC9">
        <w:rPr>
          <w:rStyle w:val="Style13ptBold"/>
          <w:b w:val="0"/>
          <w:bCs w:val="0"/>
          <w:sz w:val="22"/>
        </w:rPr>
        <w:t>AJ)</w:t>
      </w:r>
    </w:p>
    <w:p w14:paraId="6614B307" w14:textId="77777777" w:rsidR="00AD0E2D" w:rsidRDefault="00AD0E2D" w:rsidP="00AD0E2D">
      <w:r>
        <w:t>8. Prize system vs current patent system</w:t>
      </w:r>
    </w:p>
    <w:p w14:paraId="4324FE51" w14:textId="77777777" w:rsidR="00AD0E2D" w:rsidRDefault="00AD0E2D" w:rsidP="00AD0E2D">
      <w:r w:rsidRPr="00C41AD2">
        <w:rPr>
          <w:u w:val="single"/>
        </w:rPr>
        <w:t>It is widely recognized that</w:t>
      </w:r>
      <w:r>
        <w:t xml:space="preserve">, left to itself, </w:t>
      </w:r>
      <w:r w:rsidRPr="00C41AD2">
        <w:rPr>
          <w:u w:val="single"/>
        </w:rPr>
        <w:t>the market does not support an adequate amount of biomedical research</w:t>
      </w:r>
      <w:r>
        <w:t xml:space="preserve">: if consumers pay only the marginal cost of production, revenues are insufficient to cover the cost of future drug R&amp;D. </w:t>
      </w:r>
      <w:r w:rsidRPr="005E6D96">
        <w:rPr>
          <w:u w:val="single"/>
        </w:rPr>
        <w:t>However, it does not automatically follow that patent monopolies provide the best mechanism to encourage drug R&amp;D</w:t>
      </w:r>
      <w:r>
        <w:t xml:space="preserve"> [4].</w:t>
      </w:r>
    </w:p>
    <w:p w14:paraId="7D3D3D0B" w14:textId="77777777" w:rsidR="00AD0E2D" w:rsidRPr="005E6D96" w:rsidRDefault="00AD0E2D" w:rsidP="00AD0E2D">
      <w:pPr>
        <w:rPr>
          <w:u w:val="single"/>
        </w:rPr>
      </w:pPr>
      <w:r w:rsidRPr="005E6D96">
        <w:rPr>
          <w:u w:val="single"/>
        </w:rPr>
        <w:t>Monopoly profits from patent-protected prices are often criticized for creating two types of inefficiency</w:t>
      </w:r>
      <w:r>
        <w:t>. On the one hand</w:t>
      </w:r>
      <w:r w:rsidRPr="00F311F8">
        <w:t xml:space="preserve">, </w:t>
      </w:r>
      <w:r w:rsidRPr="005E6D96">
        <w:rPr>
          <w:u w:val="single"/>
        </w:rPr>
        <w:t>the gap between the competitive market price and the patent protected price may reduce access to drugs and generate inequality of drug use</w:t>
      </w:r>
      <w:r>
        <w:t xml:space="preserve"> [34,4,6]. On the other hand, </w:t>
      </w:r>
      <w:r w:rsidRPr="002E6FC1">
        <w:rPr>
          <w:rStyle w:val="Emphasis"/>
        </w:rPr>
        <w:t>monopoly profits may offer insufficient incentives for R&amp;D</w:t>
      </w:r>
      <w:r w:rsidRPr="005E6D96">
        <w:rPr>
          <w:u w:val="single"/>
        </w:rPr>
        <w:t xml:space="preserve"> because they reward inventors with less than the social value of their innovations—monopoly advantages last for a limited number of years and innovators cannot fully capture consumer surplus</w:t>
      </w:r>
      <w:r>
        <w:t xml:space="preserve"> [50,34,49]. 7 This is especially true for drugs since their actual value can be unobservable for consumers and prices may be held below the profit-maximizing level if adverse public reaction is feared [48]. </w:t>
      </w:r>
      <w:r w:rsidRPr="005E6D96">
        <w:rPr>
          <w:u w:val="single"/>
        </w:rPr>
        <w:t xml:space="preserve">Furthermore, once a drug is off-patent, the innovator has little incentive to conduct trials on other indications, as the drug price does not promise an adequate return. </w:t>
      </w:r>
    </w:p>
    <w:p w14:paraId="315BC41C" w14:textId="77777777" w:rsidR="00AD0E2D" w:rsidRDefault="00AD0E2D" w:rsidP="00AD0E2D">
      <w:r w:rsidRPr="005E6D96">
        <w:rPr>
          <w:u w:val="single"/>
        </w:rPr>
        <w:t xml:space="preserve">The outlined VBP approach to reward medical innovation </w:t>
      </w:r>
      <w:r w:rsidRPr="003E064B">
        <w:rPr>
          <w:rStyle w:val="Emphasis"/>
        </w:rPr>
        <w:t>minimizes the failures of the patent system</w:t>
      </w:r>
      <w:r w:rsidRPr="005E6D96">
        <w:rPr>
          <w:u w:val="single"/>
        </w:rPr>
        <w:t xml:space="preserve"> outlined</w:t>
      </w:r>
      <w:r>
        <w:t xml:space="preserve"> above. </w:t>
      </w:r>
      <w:r w:rsidRPr="003E064B">
        <w:t>First,</w:t>
      </w:r>
      <w:r w:rsidRPr="005E6D96">
        <w:rPr>
          <w:u w:val="single"/>
        </w:rPr>
        <w:t xml:space="preserve"> as long as threshold value reflects real willingness/ability to pay for health gains,</w:t>
      </w:r>
      <w:r>
        <w:t xml:space="preserve"> </w:t>
      </w:r>
      <w:r w:rsidRPr="005E6D96">
        <w:rPr>
          <w:u w:val="single"/>
        </w:rPr>
        <w:t xml:space="preserve">the </w:t>
      </w:r>
      <w:r w:rsidRPr="00CD0427">
        <w:rPr>
          <w:rStyle w:val="Emphasis"/>
        </w:rPr>
        <w:t>VBP approach is superior to monopoly profits</w:t>
      </w:r>
      <w:r w:rsidRPr="005E6D96">
        <w:rPr>
          <w:u w:val="single"/>
        </w:rPr>
        <w:t xml:space="preserve"> under patents because no unrealized social benefits</w:t>
      </w:r>
      <w:r>
        <w:t xml:space="preserve"> (deadweight loss) </w:t>
      </w:r>
      <w:r w:rsidRPr="005E6D96">
        <w:rPr>
          <w:u w:val="single"/>
        </w:rPr>
        <w:t>are created. Note that even if drug prices are higher than the marginal costs of their production, a deadweight loss may not occur</w:t>
      </w:r>
      <w:r>
        <w:t xml:space="preserve">. A deadweight loss does not occur as long as, from societal perspective, marginal costs equal marginal benefit(i.e., costs of a drug including downstream cost effects equal societal WTP). Note that manufacturers may set the price just below the level of the threshold ICER, which could lead to higher prices than without a VBP system. Still, this may not necessarily be an undesirable reaction as it may increase future R&amp;D activities. In any case, a threshold based on the cost of palliative or nursing care, which in Germany, e.g., is no more than D 23,000 per life year, does not seem to allow for much upward shifting of prices. </w:t>
      </w:r>
    </w:p>
    <w:p w14:paraId="287F3C6B" w14:textId="77777777" w:rsidR="00AD0E2D" w:rsidRPr="005E6D96" w:rsidRDefault="00AD0E2D" w:rsidP="00AD0E2D">
      <w:pPr>
        <w:rPr>
          <w:u w:val="single"/>
        </w:rPr>
      </w:pPr>
      <w:r>
        <w:t xml:space="preserve">Second, </w:t>
      </w:r>
      <w:r w:rsidRPr="00181976">
        <w:rPr>
          <w:rStyle w:val="StyleUnderline"/>
        </w:rPr>
        <w:t>as long as the expected social benefits exceed costs, private</w:t>
      </w:r>
      <w:r w:rsidRPr="005E6D96">
        <w:rPr>
          <w:u w:val="single"/>
        </w:rPr>
        <w:t xml:space="preserve"> research incentives are in line with social incentives. If a drug price is based on the threshold cost effectiveness ratio reflecting the social value of incremental health benefits, the innovator will be rewarded for the net health benefit actually created over time. Hence, the innovator also has an incentive to conduct trials on new indications for a drug that is already approved. </w:t>
      </w:r>
    </w:p>
    <w:p w14:paraId="343D8AF8" w14:textId="77777777" w:rsidR="00AD0E2D" w:rsidRDefault="00AD0E2D" w:rsidP="00AD0E2D">
      <w:r>
        <w:t xml:space="preserve">In addition, as </w:t>
      </w:r>
      <w:r w:rsidRPr="00090B07">
        <w:rPr>
          <w:rStyle w:val="StyleUnderline"/>
        </w:rPr>
        <w:t>the reward system does not provide for licensing copycat drugs, it prevents welfare losses from free riding and excessive market entry.</w:t>
      </w:r>
      <w:r>
        <w:t xml:space="preserve"> This is in line with the reasoning of [36], who argued that if an entrant causes incumbent firms to reduce output, entry is more desirable to the entrant than to society. Further, there is no need to subsidise start-up and production costs of generic manufacturers. </w:t>
      </w:r>
      <w:r w:rsidRPr="005E6D96">
        <w:rPr>
          <w:u w:val="single"/>
        </w:rPr>
        <w:t>Litigation costs because of patent infringement lawsuits against generic manufacturers also vanish. Finally, firms currently allocate substantial resources to marketing</w:t>
      </w:r>
      <w:r w:rsidRPr="00090B07">
        <w:t xml:space="preserve">8 </w:t>
      </w:r>
      <w:r w:rsidRPr="005E6D96">
        <w:rPr>
          <w:u w:val="single"/>
        </w:rPr>
        <w:t>in order to protect their profits. Restricting excessive entry and competition for market share could change the proportion between R&amp;D and marketing expenditures.</w:t>
      </w:r>
      <w:r>
        <w:t xml:space="preserve"> </w:t>
      </w:r>
    </w:p>
    <w:p w14:paraId="38092B7A" w14:textId="77777777" w:rsidR="00AD0E2D" w:rsidRPr="005E6D96" w:rsidRDefault="00AD0E2D" w:rsidP="00AD0E2D">
      <w:pPr>
        <w:rPr>
          <w:u w:val="single"/>
        </w:rPr>
      </w:pPr>
      <w:r>
        <w:t xml:space="preserve">To provide sufficient incentives for innovation the terms of any award must be fixed before the informational asymmetry with regard to costs and benefits of research is resolved [57]. The threshold value , which is used for monetary valuation of health benefits under VBP, may offer credible and time consistent incentives for medical innovation, particularly if based on the cost of palliative or nursing care. Of course, future WTP for health improvements may change due to government budgetary pressures. However, </w:t>
      </w:r>
      <w:r w:rsidRPr="005E6D96">
        <w:rPr>
          <w:u w:val="single"/>
        </w:rPr>
        <w:t>under current patent system there is also a risk of future modifications of patent law as well as enforcement of discounts by the government.</w:t>
      </w:r>
    </w:p>
    <w:p w14:paraId="7666537B" w14:textId="77777777" w:rsidR="00AD0E2D" w:rsidRDefault="00AD0E2D" w:rsidP="00194F5D"/>
    <w:p w14:paraId="7DB49EC9" w14:textId="3BA3A51F" w:rsidR="00194F5D" w:rsidRPr="00B643C7" w:rsidRDefault="00194F5D" w:rsidP="00194F5D">
      <w:pPr>
        <w:pStyle w:val="Heading4"/>
        <w:rPr>
          <w:rStyle w:val="Style13ptBold"/>
          <w:b/>
          <w:bCs w:val="0"/>
          <w:color w:val="FF0000"/>
          <w:sz w:val="22"/>
        </w:rPr>
      </w:pPr>
      <w:r w:rsidRPr="0023110B">
        <w:rPr>
          <w:u w:val="single"/>
        </w:rPr>
        <w:t>V</w:t>
      </w:r>
      <w:r>
        <w:t xml:space="preserve">alue </w:t>
      </w:r>
      <w:r w:rsidRPr="0023110B">
        <w:rPr>
          <w:u w:val="single"/>
        </w:rPr>
        <w:t>B</w:t>
      </w:r>
      <w:r>
        <w:t xml:space="preserve">ased </w:t>
      </w:r>
      <w:r w:rsidRPr="0023110B">
        <w:rPr>
          <w:u w:val="single"/>
        </w:rPr>
        <w:t>P</w:t>
      </w:r>
      <w:r>
        <w:t xml:space="preserve">ricing ensures a more exact assessment of </w:t>
      </w:r>
      <w:r w:rsidR="009A19D3">
        <w:t xml:space="preserve">innovation value </w:t>
      </w:r>
    </w:p>
    <w:p w14:paraId="153C86A6" w14:textId="77777777" w:rsidR="00194F5D" w:rsidRPr="005F1396" w:rsidRDefault="00194F5D" w:rsidP="00194F5D">
      <w:pPr>
        <w:rPr>
          <w:sz w:val="26"/>
        </w:rPr>
      </w:pPr>
      <w:r>
        <w:rPr>
          <w:rStyle w:val="Style13ptBold"/>
        </w:rPr>
        <w:t xml:space="preserve">Gandjour &amp; Chernyak ‘11, </w:t>
      </w:r>
      <w:r w:rsidRPr="001D6DC9">
        <w:rPr>
          <w:rStyle w:val="Style13ptBold"/>
          <w:b w:val="0"/>
          <w:bCs w:val="0"/>
          <w:sz w:val="22"/>
        </w:rPr>
        <w:t xml:space="preserve">Afschin Gandjour and Nadja Chernyak, Department of Public Health, Faculty of Medicine, Heinrich-Heine University Düsseldorf. (October 2011, Health Policy pg 170-177, accessed online via Science Direct “A new prize system for drug innovation”, https://www.sciencedirect.com/science/article/abs/pii/S0168851011001114, </w:t>
      </w:r>
      <w:r>
        <w:rPr>
          <w:rStyle w:val="Style13ptBold"/>
          <w:b w:val="0"/>
          <w:bCs w:val="0"/>
          <w:sz w:val="22"/>
        </w:rPr>
        <w:t xml:space="preserve">accessed 6-25-2024, </w:t>
      </w:r>
      <w:r w:rsidRPr="001D6DC9">
        <w:rPr>
          <w:rStyle w:val="Style13ptBold"/>
          <w:b w:val="0"/>
          <w:bCs w:val="0"/>
          <w:sz w:val="22"/>
        </w:rPr>
        <w:t>AJ)</w:t>
      </w:r>
    </w:p>
    <w:p w14:paraId="4E064B12" w14:textId="77777777" w:rsidR="00194F5D" w:rsidRDefault="00194F5D" w:rsidP="00194F5D">
      <w:r>
        <w:t>3. New prize system based on value-based pricing</w:t>
      </w:r>
    </w:p>
    <w:p w14:paraId="627AD74A" w14:textId="77777777" w:rsidR="00194F5D" w:rsidRDefault="00194F5D" w:rsidP="00194F5D">
      <w:r>
        <w:t xml:space="preserve">As implied above and discussed by [32], </w:t>
      </w:r>
      <w:r w:rsidRPr="009C1225">
        <w:rPr>
          <w:rStyle w:val="StyleUnderline"/>
        </w:rPr>
        <w:t>cost effectiveness thresholds are not only a means to control prices but also to reward innovation</w:t>
      </w:r>
      <w:r>
        <w:t xml:space="preserve">. Hence, </w:t>
      </w:r>
      <w:r w:rsidRPr="009C1225">
        <w:rPr>
          <w:rStyle w:val="StyleUnderline"/>
        </w:rPr>
        <w:t xml:space="preserve">reimbursement prices derived from the cost-effectiveness threshold could be considered a form of a monetary reward (prize) for marginal health benefits created by the drug </w:t>
      </w:r>
      <w:r>
        <w:t xml:space="preserve">[11]. </w:t>
      </w:r>
    </w:p>
    <w:p w14:paraId="1DA2255A" w14:textId="77777777" w:rsidR="00194F5D" w:rsidRDefault="00194F5D" w:rsidP="00194F5D">
      <w:r w:rsidRPr="005D25C5">
        <w:rPr>
          <w:rStyle w:val="StyleUnderline"/>
        </w:rPr>
        <w:t>Our proposal is to determine the prize based on total population health benefits</w:t>
      </w:r>
      <w:r>
        <w:t xml:space="preserve">. To determine the latter, we propose using sales data but adjust them for treatment overuse. Furthermore, sales data need to be combined with information on incremental health benefits of a unit of sales (i.e., the individual health benefit). To provide a real-world estimate of the latter, the comparator of the new drug has to be the current treatment pattern. </w:t>
      </w:r>
    </w:p>
    <w:p w14:paraId="707F9DA6" w14:textId="77777777" w:rsidR="00194F5D" w:rsidRPr="005D25C5" w:rsidRDefault="00194F5D" w:rsidP="00194F5D">
      <w:pPr>
        <w:rPr>
          <w:rStyle w:val="StyleUnderline"/>
        </w:rPr>
      </w:pPr>
      <w:r>
        <w:t xml:space="preserve">The approach we suggest sets a maximum WTP for research activities based on the maximum WTP for a health gain. Hence, </w:t>
      </w:r>
      <w:r w:rsidRPr="005D25C5">
        <w:rPr>
          <w:rStyle w:val="StyleUnderline"/>
        </w:rPr>
        <w:t>we suggest rewarding an innovator for the full social value</w:t>
      </w:r>
      <w:r w:rsidRPr="007F30F0">
        <w:t xml:space="preserve"> which is in line with [52] as well as [32]. If drug prices are increased beyond societal WTP, further research</w:t>
      </w:r>
      <w:r>
        <w:t xml:space="preserve"> activities may be stimulated, but these additional activities, even if they lead to great discoveries, are, by definition, not acceptable pricewise. On the other hand, </w:t>
      </w:r>
      <w:r w:rsidRPr="005D25C5">
        <w:rPr>
          <w:rStyle w:val="StyleUnderline"/>
        </w:rPr>
        <w:t xml:space="preserve">if drug prices are reduced below societal WTP, it may decrease research activities and may prevent discoveries that society is actually willing to pay for. </w:t>
      </w:r>
    </w:p>
    <w:p w14:paraId="6ACFCCBB" w14:textId="77777777" w:rsidR="00194F5D" w:rsidRDefault="00194F5D" w:rsidP="00194F5D">
      <w:r w:rsidRPr="005D25C5">
        <w:rPr>
          <w:rStyle w:val="StyleUnderline"/>
        </w:rPr>
        <w:t>Varying WTP for R&amp;D across industries (biomedical, energy, agriculture, etc.) to provide differential incentives and maximize overall research activities presupposes that the public has more information on where research yields a higher return for society than the market</w:t>
      </w:r>
      <w:r>
        <w:t xml:space="preserve">. Assuming that no such information is available (on which areas of investment yield a higher return) which corresponds to the assumption that each field has the same return, WTP per health gain is set equal across industries. </w:t>
      </w:r>
    </w:p>
    <w:p w14:paraId="40EE23A2" w14:textId="77777777" w:rsidR="00194F5D" w:rsidRPr="005D25C5" w:rsidRDefault="00194F5D" w:rsidP="00194F5D">
      <w:pPr>
        <w:rPr>
          <w:u w:val="single"/>
        </w:rPr>
      </w:pPr>
      <w:r>
        <w:t xml:space="preserve">By pricing new drugs according to the outlined principle the meaning of patents is changed. </w:t>
      </w:r>
      <w:r w:rsidRPr="005D25C5">
        <w:rPr>
          <w:u w:val="single"/>
        </w:rPr>
        <w:t>Patents would no more reward medical innovation by profits from monopoly pricing, but rather represent a claim for getting a prize based on a monetary valuation of the incremental health benefits created.</w:t>
      </w:r>
    </w:p>
    <w:p w14:paraId="0AD9E7E1" w14:textId="77777777" w:rsidR="00194F5D" w:rsidRDefault="00194F5D" w:rsidP="00194F5D">
      <w:r>
        <w:t xml:space="preserve">Since there is no patent protection in the current sense, approval of bioequivalent drugs should be abolished to prevent inefficiency due to free riding and excessive entry of new firms. The possibility to license copycat drugs (generics) would lead to the inability of the innovator to appropriate full benefits and reduce the firm’s incentives to invest in R&amp;D. As long as the threshold value reflects real willingness/ability to pay for health gains, the </w:t>
      </w:r>
      <w:r w:rsidRPr="00565DA1">
        <w:rPr>
          <w:rStyle w:val="StyleUnderline"/>
        </w:rPr>
        <w:t xml:space="preserve">VBP approach would </w:t>
      </w:r>
      <w:r w:rsidRPr="00E33FD8">
        <w:rPr>
          <w:rStyle w:val="Emphasis"/>
        </w:rPr>
        <w:t>create no welfare losses</w:t>
      </w:r>
      <w:r w:rsidRPr="00565DA1">
        <w:rPr>
          <w:rStyle w:val="StyleUnderline"/>
        </w:rPr>
        <w:t xml:space="preserve"> due to restricted access</w:t>
      </w:r>
      <w:r>
        <w:t xml:space="preserve">. Consequently, </w:t>
      </w:r>
      <w:r w:rsidRPr="00565DA1">
        <w:rPr>
          <w:rStyle w:val="StyleUnderline"/>
        </w:rPr>
        <w:t>generic price competition, which is usually assumed to improve access by reducing prices, is not necessary under the proposed approach</w:t>
      </w:r>
      <w:r>
        <w:t xml:space="preserve">. Still, today’s generic drug producers would have a role in the proposed prize system as the innovator would be able to outsource drug manufacturing. Hence, </w:t>
      </w:r>
      <w:r w:rsidRPr="00565DA1">
        <w:rPr>
          <w:rStyle w:val="StyleUnderline"/>
        </w:rPr>
        <w:t>the license to produce identical drugs would be issued by the innovator and not the government as under the current system. In any case, the innovator would be rewarded with the same prize as if it produced the drug itself</w:t>
      </w:r>
      <w:r>
        <w:t xml:space="preserve">. </w:t>
      </w:r>
    </w:p>
    <w:p w14:paraId="64A15709" w14:textId="77777777" w:rsidR="00194F5D" w:rsidRDefault="00194F5D" w:rsidP="00194F5D">
      <w:r>
        <w:t xml:space="preserve">However, </w:t>
      </w:r>
      <w:r w:rsidRPr="005A0EA6">
        <w:rPr>
          <w:rStyle w:val="StyleUnderline"/>
        </w:rPr>
        <w:t>the proposed prize system considers the cumulative nature of medical innovation and does not preclude approval of therapeutically similar innovations (me-too drugs) if they offer additional health benefits or cost savings</w:t>
      </w:r>
      <w:r>
        <w:t xml:space="preserve">. There have been concerns that therapeutic substitutes might crowd out drastic innovations by reducing the budget available for R&amp;D. But different drug versions are often innovated in so-called R&amp;D races, implying that therapeutically similar innovations are already in the ‘pipeline’ when the first drastic innovation enters the market [10]. Thus, increased competition because of </w:t>
      </w:r>
      <w:r w:rsidRPr="005A0EA6">
        <w:rPr>
          <w:rStyle w:val="StyleUnderline"/>
        </w:rPr>
        <w:t>the race to be the first might further stimulate innovation and possibly speeds up commercialization</w:t>
      </w:r>
      <w:r>
        <w:t xml:space="preserve">. Moreover, even drugs with the same effectiveness can provide incremental benefits because of reduced side effects or improved compliance [35]. In any case, the prize system considers as a comparator of a new drug the current treatment, which may be a recently approved drug or no treatment in case of market expansion. </w:t>
      </w:r>
    </w:p>
    <w:p w14:paraId="1C94EC3B" w14:textId="77777777" w:rsidR="00194F5D" w:rsidRDefault="00194F5D" w:rsidP="00194F5D">
      <w:r w:rsidRPr="00591425">
        <w:rPr>
          <w:rStyle w:val="Emphasis"/>
        </w:rPr>
        <w:t>VBP allows a more exact assessment of social value</w:t>
      </w:r>
      <w:r w:rsidRPr="005A0EA6">
        <w:rPr>
          <w:rStyle w:val="StyleUnderline"/>
        </w:rPr>
        <w:t xml:space="preserve"> created by the drug over time than one-time fixed prizes and patent buyouts schemes</w:t>
      </w:r>
      <w:r>
        <w:t>. In the latter the government or a wealthy non-profit foundation purchases patents and turn over the rights to the public for free. However, it is difficult for a purchasing agency to estimate all future benefits ex-ante given changing market conditions (such as the appearance of other innovative drugs), changing health needs of the public [28], and new indications for the drug. Hence</w:t>
      </w:r>
      <w:r w:rsidRPr="00235CF5">
        <w:t xml:space="preserve">, </w:t>
      </w:r>
      <w:r w:rsidRPr="005A0EA6">
        <w:rPr>
          <w:rStyle w:val="StyleUnderline"/>
        </w:rPr>
        <w:t>ex-ante inducement prizes and patent buyouts can under/overestimate future benefits. When payment is based on real sales, there is no need for the purchasing agency to foresee at one moment all future benefits and discount them to present value</w:t>
      </w:r>
      <w:r>
        <w:t xml:space="preserve">. The VBP approach allows a refinement of the reward size as additional information flows to the purchasing agency, e.g., from post-marketing drug trials and observational studies. </w:t>
      </w:r>
    </w:p>
    <w:p w14:paraId="183765DC" w14:textId="77777777" w:rsidR="00194F5D" w:rsidRDefault="00194F5D" w:rsidP="00194F5D">
      <w:r>
        <w:t xml:space="preserve">VBP precludes reimbursing manufacturers for overuse of a new drug, i.e., inappropriate prescribing which does not add to health benefits. Thus, by monitoring drug overuse excessive marketing expenses can be prevented. The National Committee for Quality Assurance and other organizations have developed, specified, and tested a variety of overuse measures. An example is prescription of antibiotics for upper respiratory infections which are caused by a virus and are not effectively treated with antibiotics [38]. Still, in other cases there might be some effort involved in finding out about a patient’s history and determining whether treatment has been appropriate or not. On the other hand, information technology has great potential to facilitate this type of data collection. Furthermore, any uncertainty in the degree of overuse can be reflected in the price, by downward adjustment. </w:t>
      </w:r>
    </w:p>
    <w:p w14:paraId="204B54E8" w14:textId="77777777" w:rsidR="00194F5D" w:rsidRPr="005A0EA6" w:rsidRDefault="00194F5D" w:rsidP="00194F5D">
      <w:pPr>
        <w:rPr>
          <w:rStyle w:val="StyleUnderline"/>
        </w:rPr>
      </w:pPr>
      <w:r>
        <w:t>Furthermore</w:t>
      </w:r>
      <w:r w:rsidRPr="007A1173">
        <w:t xml:space="preserve">, </w:t>
      </w:r>
      <w:r w:rsidRPr="005A0EA6">
        <w:rPr>
          <w:rStyle w:val="StyleUnderline"/>
        </w:rPr>
        <w:t xml:space="preserve">if a drug causes more harm than benefit in some patient populations, then the resulting negative health benefits will be subtracted from the total gain, effectively resulting in a punishment for the manufacturer. </w:t>
      </w:r>
    </w:p>
    <w:p w14:paraId="050513AA" w14:textId="77777777" w:rsidR="00194F5D" w:rsidRPr="002037D4" w:rsidRDefault="00194F5D" w:rsidP="00194F5D">
      <w:r w:rsidRPr="005A0EA6">
        <w:rPr>
          <w:rStyle w:val="StyleUnderline"/>
        </w:rPr>
        <w:t>The reward mechanism based on the VBP principle also enables to adjust a reward size downward for uncertainty surrounding health benefits, including uncertainty related to drug overuse</w:t>
      </w:r>
      <w:r>
        <w:t xml:space="preserve"> (see Section 7)</w:t>
      </w:r>
    </w:p>
    <w:p w14:paraId="3720BB0C" w14:textId="5A03088C" w:rsidR="00194F5D" w:rsidRDefault="00194F5D" w:rsidP="00194F5D"/>
    <w:p w14:paraId="4EF004CC" w14:textId="74F45973" w:rsidR="00710E27" w:rsidRDefault="00710E27" w:rsidP="00710E27">
      <w:pPr>
        <w:pStyle w:val="Heading3"/>
      </w:pPr>
      <w:r>
        <w:t>AT: Can’t Determine the Prize – Base on Interim or End Results</w:t>
      </w:r>
    </w:p>
    <w:p w14:paraId="12EBE84F" w14:textId="77777777" w:rsidR="00710E27" w:rsidRDefault="00710E27" w:rsidP="00710E27"/>
    <w:p w14:paraId="45E3C43C" w14:textId="77777777" w:rsidR="00710E27" w:rsidRPr="00A96EB2" w:rsidRDefault="00710E27" w:rsidP="00710E27">
      <w:pPr>
        <w:pStyle w:val="Heading4"/>
      </w:pPr>
      <w:r>
        <w:t xml:space="preserve">Prizes </w:t>
      </w:r>
      <w:r w:rsidRPr="00A96EB2">
        <w:t>can be awarded based on interim or end results to spur innovation</w:t>
      </w:r>
    </w:p>
    <w:p w14:paraId="4DEC1527" w14:textId="77777777" w:rsidR="00710E27" w:rsidRPr="00A96EB2" w:rsidRDefault="00710E27" w:rsidP="00710E27">
      <w:r w:rsidRPr="00A96EB2">
        <w:rPr>
          <w:rStyle w:val="Style13ptBold"/>
        </w:rPr>
        <w:t>Moon, et. Al, 22</w:t>
      </w:r>
      <w:r w:rsidRPr="00A96EB2">
        <w:t xml:space="preserve"> – (2022, Suerie Moon, Marcela Vieira, Adrián Alonso Ruiz and  Danielle Navarro, “NEW BUSINESS MODELS FOR PHARMACEUTICAL RESEARCH AND DEVELOPMENT AS A GLOBAL PUBLIC GOOD: CONSIDERATIONS FOR THE WHO EUROPEAN REGION, “ https://iris.who.int/bitstream/handle/10665/361752/9789289058124-eng.pdf?sequence=1&amp;isAllowed=y, LN)</w:t>
      </w:r>
    </w:p>
    <w:p w14:paraId="74F44D76" w14:textId="77777777" w:rsidR="00710E27" w:rsidRPr="00A96EB2" w:rsidRDefault="00710E27" w:rsidP="00710E27">
      <w:r w:rsidRPr="00A96EB2">
        <w:t xml:space="preserve">Another pull incentive that can be used to stimulate innovation is giving cash rewards for the achievement of specified objectives. </w:t>
      </w:r>
      <w:r w:rsidRPr="00A96EB2">
        <w:rPr>
          <w:u w:val="single"/>
        </w:rPr>
        <w:t>Prizes can be designed in many ways – they are most commonly set up as “end prizes” once the final target product is developed or “milestone prizes”, in which interim results are rewarded. Prizes are results-based: they are only paid if the objectives set by the prize sponsor are met, thereby rewarding only successful innovations. A 2011 assessment of prizes for development of health technologies concluded that milestone prizes were better at attracting different actors to the early stages of development – especially smaller companies or non-industry actors</w:t>
      </w:r>
      <w:r w:rsidRPr="00A96EB2">
        <w:t xml:space="preserve"> (148). </w:t>
      </w:r>
      <w:r w:rsidRPr="00A96EB2">
        <w:rPr>
          <w:u w:val="single"/>
        </w:rPr>
        <w:t>It also noted</w:t>
      </w:r>
      <w:r w:rsidRPr="001934B6">
        <w:t xml:space="preserve">, however, </w:t>
      </w:r>
      <w:r w:rsidRPr="00A96EB2">
        <w:rPr>
          <w:u w:val="single"/>
        </w:rPr>
        <w:t>that it was important to include mechanisms to ensure that candidates are taken all the way to market.</w:t>
      </w:r>
    </w:p>
    <w:p w14:paraId="5B4C8EF8" w14:textId="77777777" w:rsidR="00710E27" w:rsidRPr="00A96EB2" w:rsidRDefault="00710E27" w:rsidP="00710E27">
      <w:r w:rsidRPr="00A96EB2">
        <w:t xml:space="preserve">As a pull incentive, prizes require organizations to make investments up front. Milestone prizes reduce the amount of investment necessary before any payment can be received, as opposed to end prizes, in which the investment has to be made all the way through the end of development to obtain a reward. Wilson &amp; Palriwala (148) also suggested that the prize design should take accessibility into account, including conditions such as the licensing of IP to all interested manufacturers or including requirements about the final price of the product. </w:t>
      </w:r>
      <w:r w:rsidRPr="00A96EB2">
        <w:rPr>
          <w:rStyle w:val="StyleUnderline"/>
        </w:rPr>
        <w:t>Prizes are a way of delinking R&amp;D investments from prices, as the investments are recouped through the prize and not through sales of the end-product</w:t>
      </w:r>
      <w:r w:rsidRPr="00A96EB2">
        <w:t xml:space="preserve"> (149).</w:t>
      </w:r>
    </w:p>
    <w:p w14:paraId="2315978A" w14:textId="77777777" w:rsidR="00710E27" w:rsidRPr="00A96EB2" w:rsidRDefault="00710E27" w:rsidP="00710E27">
      <w:r w:rsidRPr="00A96EB2">
        <w:rPr>
          <w:rStyle w:val="StyleUnderline"/>
        </w:rPr>
        <w:t>Some innovation prizes have been implemented for the development of health technologies on a small scale.</w:t>
      </w:r>
      <w:r w:rsidRPr="00A96EB2">
        <w:t xml:space="preserve"> For example, the Prize4Life – dedicated to the discovery of treatments and a cure for amyotrophic lateral sclerosis – gave two US$ 1 million prizes for development of a biomarker to track the development of the disease and for development of a gene therapy approach to treat the disease (150,151,152). The Longitude Prize aims to award £10 million for the development of an affordable, accurate, fast and easy-to-use test for bacterial infections (153). The Life Prize was created to promote development of an affordable, short-course treatment regimen effective against all forms of tuberculosis through a combination of milestone prizes and grants at different stages of product development (154). The XPRIZE Rapid COVID Testing competition offered US$ 6 million for the development of a fast, cheap and easy-to-use test for COVID-19 (155).</w:t>
      </w:r>
    </w:p>
    <w:p w14:paraId="34769FF8" w14:textId="77777777" w:rsidR="00710E27" w:rsidRDefault="00710E27" w:rsidP="00710E27"/>
    <w:p w14:paraId="071E9AA3" w14:textId="77777777" w:rsidR="00330507" w:rsidRDefault="00330507" w:rsidP="00710E27"/>
    <w:p w14:paraId="76564ABE" w14:textId="77777777" w:rsidR="003E6DA1" w:rsidRDefault="003E6DA1" w:rsidP="003E6DA1"/>
    <w:p w14:paraId="358EDD16" w14:textId="77777777" w:rsidR="00DB2DC0" w:rsidRDefault="00DB2DC0" w:rsidP="00DB2DC0">
      <w:pPr>
        <w:pStyle w:val="Heading3"/>
      </w:pPr>
      <w:r>
        <w:t>AT: Costs / Rent-Seeking</w:t>
      </w:r>
    </w:p>
    <w:p w14:paraId="44C476B3" w14:textId="77777777" w:rsidR="00DB2DC0" w:rsidRPr="005510B8" w:rsidRDefault="00DB2DC0" w:rsidP="00DB2DC0"/>
    <w:p w14:paraId="400A8579" w14:textId="0F346A2B" w:rsidR="00DB2DC0" w:rsidRPr="001561FA" w:rsidRDefault="00DB2DC0" w:rsidP="00DB2DC0">
      <w:pPr>
        <w:pStyle w:val="Heading4"/>
      </w:pPr>
      <w:r>
        <w:t>IP attracts rent-seeking too</w:t>
      </w:r>
      <w:r w:rsidR="00643C03">
        <w:t xml:space="preserve"> and all systems have costs</w:t>
      </w:r>
    </w:p>
    <w:p w14:paraId="6EAF41A1" w14:textId="77777777" w:rsidR="00DB2DC0" w:rsidRDefault="00DB2DC0" w:rsidP="00DB2DC0">
      <w:r w:rsidRPr="00C80CF9">
        <w:rPr>
          <w:rStyle w:val="Style13ptBold"/>
        </w:rPr>
        <w:t>Kapczynski</w:t>
      </w:r>
      <w:r>
        <w:rPr>
          <w:rStyle w:val="Style13ptBold"/>
        </w:rPr>
        <w:t xml:space="preserve"> ’12 </w:t>
      </w:r>
      <w:r w:rsidRPr="00055CDC">
        <w:t>--- Associate Professor of Law at Yale Law School (2012, Amy Kapczynski, “The Cost of Price: Why and How to Get Beyond Intellectual Property Internalism,” https://www.uclalawreview.org/pdf/59-4-3.pdf, DB)</w:t>
      </w:r>
    </w:p>
    <w:p w14:paraId="5475B30D" w14:textId="77777777" w:rsidR="00DB2DC0" w:rsidRPr="001561FA" w:rsidRDefault="00DB2DC0" w:rsidP="00DB2DC0">
      <w:pPr>
        <w:rPr>
          <w:u w:val="single"/>
        </w:rPr>
      </w:pPr>
      <w:r w:rsidRPr="004D348C">
        <w:t xml:space="preserve">The main drawback with such models is likely the expense of administration, which increases with prize complexity.63 But </w:t>
      </w:r>
      <w:r w:rsidRPr="001561FA">
        <w:rPr>
          <w:u w:val="single"/>
        </w:rPr>
        <w:t>IP, prizes, and government contracts all have costs of implementation, so the matter is really one of comparative cost.</w:t>
      </w:r>
      <w:r w:rsidRPr="004D348C">
        <w:t xml:space="preserve"> Commentators have also emphasized the potential problem of capture when innovation is induced through prizes and contracts.64 But </w:t>
      </w:r>
      <w:r w:rsidRPr="001561FA">
        <w:rPr>
          <w:u w:val="single"/>
        </w:rPr>
        <w:t xml:space="preserve">insofar as IP systems generate rents, they </w:t>
      </w:r>
      <w:r w:rsidRPr="002108AE">
        <w:rPr>
          <w:rStyle w:val="Emphasis"/>
        </w:rPr>
        <w:t>also attract rent seeking</w:t>
      </w:r>
      <w:r w:rsidRPr="001561FA">
        <w:rPr>
          <w:u w:val="single"/>
        </w:rPr>
        <w:t>—as they clearly have in recent years.</w:t>
      </w:r>
      <w:r w:rsidRPr="00BE1233">
        <w:t xml:space="preserve">65 </w:t>
      </w:r>
      <w:r w:rsidRPr="001561FA">
        <w:rPr>
          <w:u w:val="single"/>
        </w:rPr>
        <w:t>Commentators have additionally worried that prizes carry a risk that the government may renege on its promise to pay after costs have been sunk.</w:t>
      </w:r>
      <w:r w:rsidRPr="00BE1233">
        <w:t xml:space="preserve">66 </w:t>
      </w:r>
      <w:r w:rsidRPr="001561FA">
        <w:rPr>
          <w:u w:val="single"/>
        </w:rPr>
        <w:t>This problem is minimized with contracts because contracts pay up front.</w:t>
      </w:r>
      <w:r w:rsidRPr="004D348C">
        <w:t xml:space="preserve"> But </w:t>
      </w:r>
      <w:r w:rsidRPr="00D54F53">
        <w:rPr>
          <w:rStyle w:val="Emphasis"/>
        </w:rPr>
        <w:t>IP mechanisms may have their own problems of uncertainty</w:t>
      </w:r>
      <w:r w:rsidRPr="00C96DF7">
        <w:rPr>
          <w:rStyle w:val="StyleUnderline"/>
        </w:rPr>
        <w:t xml:space="preserve"> because</w:t>
      </w:r>
      <w:r w:rsidRPr="004D348C">
        <w:t xml:space="preserve">, for example, the </w:t>
      </w:r>
      <w:r w:rsidRPr="00C96DF7">
        <w:rPr>
          <w:rStyle w:val="StyleUnderline"/>
        </w:rPr>
        <w:t>value of investments may be subject to stochastic, black-swan events</w:t>
      </w:r>
      <w:r w:rsidRPr="004D348C">
        <w:t xml:space="preserve">.67 </w:t>
      </w:r>
      <w:r w:rsidRPr="001561FA">
        <w:rPr>
          <w:u w:val="single"/>
        </w:rPr>
        <w:t>IP systems, like prize systems, are also subject to ex post changes that can diminish the benefits that were expected ex ante, such as compulsory licensing schemes or even simple shifts to doctrinal rules about the scope of protection or remedies.</w:t>
      </w:r>
    </w:p>
    <w:p w14:paraId="47A8E610" w14:textId="77777777" w:rsidR="00DB2DC0" w:rsidRDefault="00DB2DC0" w:rsidP="00710273"/>
    <w:p w14:paraId="7774E642" w14:textId="10D8B3BC" w:rsidR="00DD4929" w:rsidRPr="00BF2FBE" w:rsidRDefault="00DD4929" w:rsidP="00DD4929">
      <w:pPr>
        <w:pStyle w:val="Heading4"/>
      </w:pPr>
      <w:r>
        <w:t xml:space="preserve">Patents trigger rent-seeking behavior </w:t>
      </w:r>
      <w:r w:rsidR="00DA57B7">
        <w:t>---</w:t>
      </w:r>
      <w:r>
        <w:t xml:space="preserve"> stifles small innovators</w:t>
      </w:r>
    </w:p>
    <w:p w14:paraId="5AB26D3B" w14:textId="77777777" w:rsidR="00DD4929" w:rsidRPr="00BF2FBE" w:rsidRDefault="00DD4929" w:rsidP="00DD4929">
      <w:r w:rsidRPr="00BF2FBE">
        <w:rPr>
          <w:rStyle w:val="Style13ptBold"/>
        </w:rPr>
        <w:t>Boldrin &amp;</w:t>
      </w:r>
      <w:r w:rsidRPr="00BF2FBE">
        <w:rPr>
          <w:rStyle w:val="Style13ptBold"/>
          <w:b w:val="0"/>
        </w:rPr>
        <w:t xml:space="preserve"> </w:t>
      </w:r>
      <w:r w:rsidRPr="00BF2FBE">
        <w:rPr>
          <w:rStyle w:val="Style13ptBold"/>
        </w:rPr>
        <w:t xml:space="preserve">Levine 13 </w:t>
      </w:r>
      <w:r w:rsidRPr="00BF2FBE">
        <w:t>– *Professors of Economics at Washington University St. Louis (WINTER 2013, Michele Boldring and David K. Levine, Journal of Economic Perspectives, “The Case against Patents” https://pubs.aeaweb.org/doi/pdfplus/10.1257/jep.27.1.3) AM</w:t>
      </w:r>
    </w:p>
    <w:p w14:paraId="0A1568FF" w14:textId="77777777" w:rsidR="00DD4929" w:rsidRPr="00BF2FBE" w:rsidRDefault="00DD4929" w:rsidP="00DD4929">
      <w:r w:rsidRPr="00BF2FBE">
        <w:t xml:space="preserve">What lead the US Patent Office to interpret, essentially, the words “not obvious” as meaning “obvious”? </w:t>
      </w:r>
      <w:r w:rsidRPr="00BF2FBE">
        <w:rPr>
          <w:rStyle w:val="Emphasis"/>
          <w:b w:val="0"/>
        </w:rPr>
        <w:t>The Patent Office is constantly under pressure from applicants and their lawyers to be more generous in issuing patents</w:t>
      </w:r>
      <w:r w:rsidRPr="00BF2FBE">
        <w:t xml:space="preserve">—that is, </w:t>
      </w:r>
      <w:r w:rsidRPr="00BF2FBE">
        <w:rPr>
          <w:rStyle w:val="Emphasis"/>
          <w:b w:val="0"/>
        </w:rPr>
        <w:t>to adopt lower standards</w:t>
      </w:r>
      <w:r w:rsidRPr="00BF2FBE">
        <w:t xml:space="preserve"> </w:t>
      </w:r>
      <w:r w:rsidRPr="00BF2FBE">
        <w:rPr>
          <w:u w:val="single"/>
        </w:rPr>
        <w:t>of obviousness and steeper standards for what is considered “prior art.”</w:t>
      </w:r>
      <w:r w:rsidRPr="00BF2FBE">
        <w:t xml:space="preserve"> The following </w:t>
      </w:r>
      <w:r w:rsidRPr="00BF2FBE">
        <w:rPr>
          <w:u w:val="single"/>
        </w:rPr>
        <w:t>statement by</w:t>
      </w:r>
      <w:r w:rsidRPr="00BF2FBE">
        <w:t xml:space="preserve"> David </w:t>
      </w:r>
      <w:r w:rsidRPr="00BF2FBE">
        <w:rPr>
          <w:u w:val="single"/>
        </w:rPr>
        <w:t>Kappos</w:t>
      </w:r>
      <w:r w:rsidRPr="00BF2FBE">
        <w:t xml:space="preserve"> (2010), </w:t>
      </w:r>
      <w:r w:rsidRPr="00BF2FBE">
        <w:rPr>
          <w:u w:val="single"/>
        </w:rPr>
        <w:t>director of the US Patent Office</w:t>
      </w:r>
      <w:r w:rsidRPr="00BF2FBE">
        <w:t xml:space="preserve"> concerning the allowance rate—what fraction of patents are accepted—</w:t>
      </w:r>
      <w:r w:rsidRPr="00BF2FBE">
        <w:rPr>
          <w:u w:val="single"/>
        </w:rPr>
        <w:t>is revealing:</w:t>
      </w:r>
      <w:r w:rsidRPr="00BF2FBE">
        <w:t xml:space="preserve"> “</w:t>
      </w:r>
      <w:r w:rsidRPr="00BF2FBE">
        <w:rPr>
          <w:rStyle w:val="Emphasis"/>
          <w:b w:val="0"/>
        </w:rPr>
        <w:t>Overall in FY 2010, the allowance rate increased to 45.6%, compared to an allowance rate of 41.3% in FY 2009</w:t>
      </w:r>
      <w:r w:rsidRPr="00BF2FBE">
        <w:t xml:space="preserve"> . . . So, while we still have a lot of work to do, I think we are on the right path.” </w:t>
      </w:r>
      <w:r w:rsidRPr="00314442">
        <w:rPr>
          <w:rStyle w:val="StyleUnderline"/>
        </w:rPr>
        <w:t xml:space="preserve">Apparently, accepting a higher fraction of patents applications is defined as “the right path.” </w:t>
      </w:r>
      <w:r w:rsidRPr="00314442">
        <w:rPr>
          <w:rStyle w:val="Emphasis"/>
        </w:rPr>
        <w:t>Talk about “regulatory capture”!</w:t>
      </w:r>
      <w:r w:rsidRPr="00BF2FBE">
        <w:t xml:space="preserve"> </w:t>
      </w:r>
    </w:p>
    <w:p w14:paraId="7269BC13" w14:textId="77777777" w:rsidR="00DD4929" w:rsidRPr="00BF2FBE" w:rsidRDefault="00DD4929" w:rsidP="00DD4929">
      <w:r w:rsidRPr="00BF2FBE">
        <w:t xml:space="preserve">Patent lawyers play a large role in the political economy of patents. According to Quinn (2011), who is a patent attorney, legal fees for filing a patent run upwards of $7,000 and roughly half are rejected. In 2010, according to the US Patent Office, 244,341 patents were issued, which would imply roughly $3 billion in legal fees per year. Obviously, </w:t>
      </w:r>
      <w:r w:rsidRPr="00BF2FBE">
        <w:rPr>
          <w:rStyle w:val="Emphasis"/>
          <w:b w:val="0"/>
        </w:rPr>
        <w:t>patent attorneys as a group have a tremendous incentive to see that more patents are issued</w:t>
      </w:r>
      <w:r w:rsidRPr="00BF2FBE">
        <w:t xml:space="preserve">. This insight helps us understand better the role of the courts and their relatively recent reform. </w:t>
      </w:r>
      <w:r w:rsidRPr="00BF2FBE">
        <w:rPr>
          <w:rStyle w:val="Emphasis"/>
          <w:b w:val="0"/>
        </w:rPr>
        <w:t>In 1982—lobbied by patent lawyers— Congress passed the Federal Courts Improvement Act, which moved federal patent appeals out of the regular court system to a special court system for dealing with patents. Naturally, many of the judges for this new court were chosen from the ranks of patent attorneys</w:t>
      </w:r>
      <w:r w:rsidRPr="00BF2FBE">
        <w:t xml:space="preserve">. For example, when a court voted, in a 1994 decision, to expand the scope of patents to software (In re Kuriappan P. Alappat, Edward E. Averill and James G. Larsen 33 F.3d 1526 [ July 29, 1994]), </w:t>
      </w:r>
      <w:r w:rsidRPr="00BF2FBE">
        <w:rPr>
          <w:rStyle w:val="Emphasis"/>
          <w:b w:val="0"/>
        </w:rPr>
        <w:t>of the six judges who voted in favor, half had previously been patent attorneys, while of the two that voted against, neither had been</w:t>
      </w:r>
      <w:r w:rsidRPr="00BF2FBE">
        <w:t xml:space="preserve">. </w:t>
      </w:r>
      <w:r w:rsidRPr="00BF2FBE">
        <w:rPr>
          <w:u w:val="single"/>
        </w:rPr>
        <w:t xml:space="preserve">The referee of the patent game is biased both materially and ideologically. </w:t>
      </w:r>
      <w:r w:rsidRPr="00BF2FBE">
        <w:t xml:space="preserve">As Landes and Posner (2004, p. 26) write in their discussion of the political economy of patents: “That has been the experience with the Federal Circuit; it has defined its mission as promoting technological progress by enlarging patent rights.” </w:t>
      </w:r>
    </w:p>
    <w:p w14:paraId="5D612301" w14:textId="77777777" w:rsidR="00DD4929" w:rsidRDefault="00DD4929" w:rsidP="00DD4929">
      <w:r w:rsidRPr="00BF2FBE">
        <w:t xml:space="preserve">Notice, too, that many patent lawsuits have a public goods aspect. Consider a case in which the plaintiff is asserting that its patent has been infringed. If the plaintiff wins the lawsuit, by confirming its monopoly position it appropriates all the benefits of winning the lawsuit. A victory by the defendant, by contrast, benefits partly itself, but also other firms that might be sued by the plaintiff for patent infringement as well as consumers who would have a more competitive market. Thus, the defendant receives only a slice of the overall benefits from winning the lawsuit, and will be willing to spend less on such lawsuits than it would if it were to receive all the benefits. This dynamic is nothing but the patent court version of the (already noted) fundamental asymmetry in the distribution of economic incentives that defines the foundations of the political economy of patent law. </w:t>
      </w:r>
    </w:p>
    <w:p w14:paraId="7288D22C" w14:textId="77777777" w:rsidR="00DD4929" w:rsidRDefault="00DD4929" w:rsidP="00DD4929">
      <w:r w:rsidRPr="00BF2FBE">
        <w:t xml:space="preserve">Finally, political economy can be influenced by how standard terminology frames a problem. Landes and Posner (2004) point out that there is an “ideological” argument in support of stronger patent rights: supporters of free markets tend to favor institutions of private property, and patents and copyright are intellectual “property.” Hence, strengthening them is ideologically and politically consistent with the general principle that “private property is good for growth.” But as we (Boldrin and Levine 2008b) and many others elsewhere have argued, patents are just a monopoly, not property. </w:t>
      </w:r>
    </w:p>
    <w:p w14:paraId="05F3E902" w14:textId="77777777" w:rsidR="00DD4929" w:rsidRDefault="00DD4929" w:rsidP="00DD4929">
      <w:r w:rsidRPr="00BF2FBE">
        <w:t xml:space="preserve">Given this set of players and their incentives, the patent game moves naturally towards its equilibrium, as we have observed over time. Two centuries or so ago, patents were restricted in their areas of applicability and limited in both depth and duration over time; they were somewhat “reasonable,” to the extent social gains and costs seemed balanced. But </w:t>
      </w:r>
      <w:r w:rsidRPr="00BF2FBE">
        <w:rPr>
          <w:rStyle w:val="Emphasis"/>
          <w:b w:val="0"/>
        </w:rPr>
        <w:t>we have witnessed a steady process of enlargement and strengthening of patent laws</w:t>
      </w:r>
      <w:r w:rsidRPr="00BF2FBE">
        <w:t xml:space="preserve">. At each stage, </w:t>
      </w:r>
      <w:r w:rsidRPr="00BF2FBE">
        <w:rPr>
          <w:rStyle w:val="Emphasis"/>
          <w:b w:val="0"/>
        </w:rPr>
        <w:t xml:space="preserve">the main driving force was the </w:t>
      </w:r>
      <w:r w:rsidRPr="00796C70">
        <w:rPr>
          <w:rStyle w:val="Emphasis"/>
        </w:rPr>
        <w:t>rent-seeking efforts of large, cash-rich companies</w:t>
      </w:r>
      <w:r w:rsidRPr="00BF2FBE">
        <w:rPr>
          <w:rStyle w:val="Emphasis"/>
          <w:b w:val="0"/>
        </w:rPr>
        <w:t xml:space="preserve"> unable to keep up with new and creative competitors</w:t>
      </w:r>
      <w:r w:rsidRPr="00BF2FBE">
        <w:rPr>
          <w:b/>
          <w:bCs/>
        </w:rPr>
        <w:t xml:space="preserve">. </w:t>
      </w:r>
      <w:r w:rsidRPr="00BF2FBE">
        <w:rPr>
          <w:rStyle w:val="Emphasis"/>
          <w:b w:val="0"/>
        </w:rPr>
        <w:t>Patent lawyers, patent officials, and wannabe patent trolls usually acted as foot soldiers</w:t>
      </w:r>
      <w:r w:rsidRPr="00BF2FBE">
        <w:t xml:space="preserve">. While this political economy process is pretty straightforward in broad terms, we are still missing an empirical, quantitative analysis of the stakes involved and of the gains and losses accruing to both the active players and to the rest of society, from the general public to the </w:t>
      </w:r>
      <w:r w:rsidRPr="00BF2FBE">
        <w:rPr>
          <w:rStyle w:val="Emphasis"/>
          <w:b w:val="0"/>
        </w:rPr>
        <w:t>innovators</w:t>
      </w:r>
      <w:r w:rsidRPr="00BF2FBE">
        <w:t xml:space="preserve"> that </w:t>
      </w:r>
      <w:r w:rsidRPr="00BF2FBE">
        <w:rPr>
          <w:rStyle w:val="Emphasis"/>
          <w:b w:val="0"/>
        </w:rPr>
        <w:t>never emerged due to preexisting patent barriers</w:t>
      </w:r>
      <w:r w:rsidRPr="00BF2FBE">
        <w:rPr>
          <w:b/>
          <w:bCs/>
        </w:rPr>
        <w:t>.</w:t>
      </w:r>
      <w:r w:rsidRPr="00BF2FBE">
        <w:t xml:space="preserve"> </w:t>
      </w:r>
    </w:p>
    <w:p w14:paraId="793EB17D" w14:textId="77777777" w:rsidR="00DD4929" w:rsidRDefault="00DD4929" w:rsidP="00DD4929">
      <w:r w:rsidRPr="00BF2FBE">
        <w:t xml:space="preserve">Perhaps surprisingly, despite the key importance of political economy in understanding why we have the patent system we have, economists have had relatively little to say on the subject. The few prominent papers that we know of on this subject typically build from analyses very similar to what we have presented here—but then shy away from drawing the logical conclusions. </w:t>
      </w:r>
    </w:p>
    <w:p w14:paraId="752BF85A" w14:textId="77777777" w:rsidR="00DD4929" w:rsidRDefault="00DD4929" w:rsidP="00DD4929">
      <w:r w:rsidRPr="00BF2FBE">
        <w:t xml:space="preserve">For example, Landes and Posner (2004) recognize that </w:t>
      </w:r>
      <w:r w:rsidRPr="00796C70">
        <w:rPr>
          <w:rStyle w:val="Emphasis"/>
        </w:rPr>
        <w:t>patent laws are mostly designed by interest groups</w:t>
      </w:r>
      <w:r w:rsidRPr="00BF2FBE">
        <w:rPr>
          <w:rStyle w:val="Emphasis"/>
          <w:b w:val="0"/>
        </w:rPr>
        <w:t xml:space="preserve"> keen to increase their monopoly rents</w:t>
      </w:r>
      <w:r w:rsidRPr="00BF2FBE">
        <w:rPr>
          <w:b/>
          <w:bCs/>
        </w:rPr>
        <w:t xml:space="preserve">, </w:t>
      </w:r>
      <w:r w:rsidRPr="00BF2FBE">
        <w:rPr>
          <w:u w:val="single"/>
        </w:rPr>
        <w:t>not aggregate welfare, and that this drove the enormous growth in patent legislation and judiciary activity during the last 30 years.</w:t>
      </w:r>
      <w:r w:rsidRPr="00BF2FBE">
        <w:t xml:space="preserve"> The more elaborate writing by Scherer (2009) on “The Political Economy of Patent Policy Reform in the United States” follows a similar approach. It focuses on the fact that “government emphasis on patent systems increased” while academic research was starting to become more and more aware that patents are playing a minor positive role, if any at all, in creating incentives for high R&amp;D and in fostering productivity growth. After providing a concise and very well-informed historical survey of all major changes in US patent policies over the last century or so, Scherer (p. 195) wonders why the political system would increase patent protection so much in light of the fact “that the record of debates on the enabling bill contains no solid evidence that the change would in fact stimulate R&amp;D, and that there is no evidence of an acceleration in company-financed R&amp;D between the 27 years before the bill was enacted and the 18 years thereafter.” He then extends the same argument to the international arena, paying particular attention to the case of pharmaceutical patents. While Scherer’s language and arguments are strongly critical of current trends in patents, he does not seek to explain why an institution, such as the patent system, that was supposed to be theoretically sound would degenerate into something so socially damaging over same 30-year period that academic researchers were realizing the institution’s limitations and potential dangerousness. </w:t>
      </w:r>
    </w:p>
    <w:p w14:paraId="32E37CEC" w14:textId="77777777" w:rsidR="00DD4929" w:rsidRPr="00BF2FBE" w:rsidRDefault="00DD4929" w:rsidP="00DD4929">
      <w:r w:rsidRPr="00BF2FBE">
        <w:t xml:space="preserve">In our view, </w:t>
      </w:r>
      <w:r w:rsidRPr="00796C70">
        <w:rPr>
          <w:rStyle w:val="StyleUnderline"/>
        </w:rPr>
        <w:t>even insightful writers</w:t>
      </w:r>
      <w:r w:rsidRPr="00BF2FBE">
        <w:t xml:space="preserve"> such as Landes and Posner (2004) and Scherer (2009) </w:t>
      </w:r>
      <w:r w:rsidRPr="00796C70">
        <w:rPr>
          <w:rStyle w:val="StyleUnderline"/>
        </w:rPr>
        <w:t>seem unable to shake themselves free of the belief that patents are essential in fostering innovation</w:t>
      </w:r>
      <w:r w:rsidRPr="00BF2FBE">
        <w:t xml:space="preserve"> and that any problems can be fixed with some tweaks to the patent system; </w:t>
      </w:r>
      <w:r w:rsidRPr="00796C70">
        <w:rPr>
          <w:rStyle w:val="StyleUnderline"/>
        </w:rPr>
        <w:t xml:space="preserve">they fail to seriously consider the possibility of </w:t>
      </w:r>
      <w:r w:rsidRPr="00796C70">
        <w:rPr>
          <w:rStyle w:val="Emphasis"/>
        </w:rPr>
        <w:t>intrinsic problems</w:t>
      </w:r>
      <w:r w:rsidRPr="00796C70">
        <w:rPr>
          <w:rStyle w:val="StyleUnderline"/>
        </w:rPr>
        <w:t xml:space="preserve"> with the design of the institution itself</w:t>
      </w:r>
      <w:r w:rsidRPr="00BF2FBE">
        <w:t xml:space="preserve">. </w:t>
      </w:r>
      <w:r w:rsidRPr="00796C70">
        <w:rPr>
          <w:rStyle w:val="StyleUnderline"/>
        </w:rPr>
        <w:t xml:space="preserve">This belief in patents flies in the face of the </w:t>
      </w:r>
      <w:r w:rsidRPr="00796C70">
        <w:rPr>
          <w:rStyle w:val="Emphasis"/>
        </w:rPr>
        <w:t>structural realities</w:t>
      </w:r>
      <w:r w:rsidRPr="00796C70">
        <w:rPr>
          <w:rStyle w:val="StyleUnderline"/>
        </w:rPr>
        <w:t>: Marginal extensions of patents result in substantially higher per capita rents for the few holders of the right while marginally reducing the individual welfare of the much larger number of nonpatent holders. The rent of the monopolist is a lot higher than an individual consumer’s deadweight loss, so the monopolist has an incentive to perpetuate the system while the individual consumer has no incentive to fight it.</w:t>
      </w:r>
      <w:r w:rsidRPr="00BF2FBE">
        <w:t xml:space="preserve"> Those who possess a patent do not hold a “property right” in the conventional sense of that term, but they do hold a socially granted “monopoly” right, and will tend to leverage whatever initial rents their monopoly provides in order to increase their monopoly power until all potential rents are extracted (and, in all likelihood, also largely dissipated by the associated lobbying and transaction costs). This scenario helps explain how patents interact with the industry lifecycle — why patents are either ignored or scarcely used in new and competitive industries, while being highly valued and overused in mature and highly concentrated ones.</w:t>
      </w:r>
    </w:p>
    <w:p w14:paraId="761AA690" w14:textId="77777777" w:rsidR="00DD4929" w:rsidRDefault="00DD4929" w:rsidP="00710273"/>
    <w:p w14:paraId="1DE232DE" w14:textId="220C686B" w:rsidR="008E738D" w:rsidRDefault="00AC4D6A" w:rsidP="00AC4D6A">
      <w:pPr>
        <w:pStyle w:val="Heading3"/>
      </w:pPr>
      <w:r>
        <w:t>AT: Information Deficit</w:t>
      </w:r>
      <w:r w:rsidR="00650D1D">
        <w:t xml:space="preserve"> / Deadweight Loss</w:t>
      </w:r>
    </w:p>
    <w:p w14:paraId="0B3AA336" w14:textId="77777777" w:rsidR="00C75B44" w:rsidRPr="00AC4D6A" w:rsidRDefault="00C75B44" w:rsidP="00AC4D6A"/>
    <w:p w14:paraId="08417918" w14:textId="00405C65" w:rsidR="008E738D" w:rsidRPr="001561FA" w:rsidRDefault="008E738D" w:rsidP="008E738D">
      <w:pPr>
        <w:pStyle w:val="Heading4"/>
      </w:pPr>
      <w:r>
        <w:t>E</w:t>
      </w:r>
      <w:r w:rsidRPr="001561FA">
        <w:t>x post rewards overcome the possible informational advantage of patents – info will be better and more widely distributed</w:t>
      </w:r>
    </w:p>
    <w:p w14:paraId="52CF3342" w14:textId="77777777" w:rsidR="008E738D" w:rsidRDefault="008E738D" w:rsidP="008E738D">
      <w:r w:rsidRPr="00C80CF9">
        <w:rPr>
          <w:rStyle w:val="Style13ptBold"/>
        </w:rPr>
        <w:t>Kapczynski</w:t>
      </w:r>
      <w:r>
        <w:rPr>
          <w:rStyle w:val="Style13ptBold"/>
        </w:rPr>
        <w:t xml:space="preserve"> ’12 </w:t>
      </w:r>
      <w:r w:rsidRPr="00425CC5">
        <w:rPr>
          <w:rStyle w:val="Style13ptBold"/>
          <w:b w:val="0"/>
          <w:bCs w:val="0"/>
        </w:rPr>
        <w:t>---</w:t>
      </w:r>
      <w:r w:rsidRPr="00425CC5">
        <w:rPr>
          <w:b/>
          <w:bCs/>
        </w:rPr>
        <w:t xml:space="preserve"> </w:t>
      </w:r>
      <w:r w:rsidRPr="00425CC5">
        <w:rPr>
          <w:rStyle w:val="Style13ptBold"/>
          <w:b w:val="0"/>
          <w:bCs w:val="0"/>
        </w:rPr>
        <w:t>Associate Professor of Law at Yale Law School</w:t>
      </w:r>
      <w:r w:rsidRPr="00425CC5">
        <w:rPr>
          <w:rStyle w:val="Style13ptBold"/>
        </w:rPr>
        <w:t xml:space="preserve"> </w:t>
      </w:r>
      <w:r w:rsidRPr="007A39AC">
        <w:t>(</w:t>
      </w:r>
      <w:r>
        <w:t>2012</w:t>
      </w:r>
      <w:r w:rsidRPr="007A39AC">
        <w:t xml:space="preserve">, </w:t>
      </w:r>
      <w:r w:rsidRPr="00C80CF9">
        <w:t>Amy Kapczynski</w:t>
      </w:r>
      <w:r w:rsidRPr="007A39AC">
        <w:t>, “</w:t>
      </w:r>
      <w:r>
        <w:t xml:space="preserve">The Cost of Price: Why and How to Get Beyond Intellectual Property Internalism,” </w:t>
      </w:r>
      <w:r w:rsidRPr="00C80CF9">
        <w:t>https://www.uclalawreview.org/pdf/59-4-3.pdf</w:t>
      </w:r>
      <w:r w:rsidRPr="007A39AC">
        <w:t xml:space="preserve">, </w:t>
      </w:r>
      <w:r>
        <w:t>DB</w:t>
      </w:r>
      <w:r w:rsidRPr="007A39AC">
        <w:t>)</w:t>
      </w:r>
    </w:p>
    <w:p w14:paraId="789C2EB1" w14:textId="77777777" w:rsidR="00AF3F40" w:rsidRDefault="008E738D" w:rsidP="008E738D">
      <w:r w:rsidRPr="00BE1233">
        <w:rPr>
          <w:rStyle w:val="StyleUnderline"/>
        </w:rPr>
        <w:t>The most serious problem for government contracts is likewise the most serious problem for prizes: The government must determine what to pay for and</w:t>
      </w:r>
      <w:r w:rsidRPr="00675B84">
        <w:rPr>
          <w:rStyle w:val="StyleUnderline"/>
        </w:rPr>
        <w:t xml:space="preserve"> how much to pay</w:t>
      </w:r>
      <w:r w:rsidRPr="001237AE">
        <w:t xml:space="preserve">.57 Too small a reward relative to social value will lead to too little invention; too large a reward, in turn, will lead to wasted inventive effort. On the other hand, patents only clearly have benefits over the other two systems if innovators have important information about the value of the desired invention or creation.58 This advantage may be substantial if we assume that governments often will be less likely than private investors to know of the existence of possible creations or inventions, much less of their value. </w:t>
      </w:r>
    </w:p>
    <w:p w14:paraId="71EE44E3" w14:textId="2D88EA95" w:rsidR="008E738D" w:rsidRDefault="008E738D" w:rsidP="008E738D">
      <w:r w:rsidRPr="001237AE">
        <w:rPr>
          <w:rStyle w:val="StyleUnderline"/>
        </w:rPr>
        <w:t xml:space="preserve">Recent work on prize design, however, shows that the </w:t>
      </w:r>
      <w:r w:rsidRPr="00C75B44">
        <w:rPr>
          <w:rStyle w:val="Emphasis"/>
        </w:rPr>
        <w:t>informational advantage of patents may be less substantial than once thought</w:t>
      </w:r>
      <w:r w:rsidRPr="001237AE">
        <w:rPr>
          <w:rStyle w:val="StyleUnderline"/>
        </w:rPr>
        <w:t>. The key insight is that the size of a prize need not be established ex ante. It can also be determined ex post—when there is better and more widely distributed information about value.</w:t>
      </w:r>
      <w:r w:rsidRPr="001237AE">
        <w:t xml:space="preserve"> For example, Michael Kremer has suggested </w:t>
      </w:r>
      <w:r w:rsidRPr="001237AE">
        <w:rPr>
          <w:rStyle w:val="StyleUnderline"/>
        </w:rPr>
        <w:t>an ex post patent buyout mechanism that uses an auction to elicit private information about the value of the invention</w:t>
      </w:r>
      <w:r w:rsidRPr="001237AE">
        <w:t xml:space="preserve">.59 Steven Shavell and Tanguy Van Ypersele subsequently brought attention to the possibility that </w:t>
      </w:r>
      <w:r w:rsidRPr="001D5610">
        <w:rPr>
          <w:rStyle w:val="StyleUnderline"/>
        </w:rPr>
        <w:t>prize amounts could be set on the basis of market sales</w:t>
      </w:r>
      <w:r w:rsidRPr="001237AE">
        <w:t xml:space="preserve">.60 The latter model has been the subject of important recent proposals for innovative incentive mechanisms, most prominently in the areas of pharmaceutical research and music. </w:t>
      </w:r>
      <w:r w:rsidRPr="001D5610">
        <w:rPr>
          <w:rStyle w:val="StyleUnderline"/>
        </w:rPr>
        <w:t xml:space="preserve">These incentive mechanisms would reward creators according to a measure of the uptake of their creations, and at the same time, would address deadweight loss by </w:t>
      </w:r>
      <w:r w:rsidRPr="001D5610">
        <w:rPr>
          <w:rStyle w:val="Emphasis"/>
        </w:rPr>
        <w:t>suspending price in lieu of a prize</w:t>
      </w:r>
      <w:r w:rsidRPr="001237AE">
        <w:t>.61 While these models would require funding, presumably through taxation (which also generates deadweight loss), price is equivalent to a tax on a single market, “which is generally thought to impose greater deadweight loss than the broad-based taxation that generates general revenue.”</w:t>
      </w:r>
    </w:p>
    <w:p w14:paraId="5CD5B778" w14:textId="77777777" w:rsidR="008E738D" w:rsidRDefault="008E738D" w:rsidP="008E738D"/>
    <w:p w14:paraId="7D2404AF" w14:textId="6529EFB9" w:rsidR="003857A5" w:rsidRPr="00377F6E" w:rsidRDefault="003857A5" w:rsidP="003857A5">
      <w:pPr>
        <w:pStyle w:val="Heading4"/>
      </w:pPr>
      <w:r w:rsidRPr="00377F6E">
        <w:t>Info</w:t>
      </w:r>
      <w:r w:rsidR="00377F6E">
        <w:t>rmation</w:t>
      </w:r>
      <w:r w:rsidRPr="00377F6E">
        <w:t xml:space="preserve"> barriers to prizes apply equally to IPR, but prizes avoid </w:t>
      </w:r>
      <w:r w:rsidRPr="00DF6FFA">
        <w:t>patent-specific down</w:t>
      </w:r>
      <w:r w:rsidR="00762A2E">
        <w:t>-</w:t>
      </w:r>
      <w:r w:rsidRPr="00DF6FFA">
        <w:t>streaming</w:t>
      </w:r>
      <w:r w:rsidRPr="00377F6E">
        <w:t xml:space="preserve"> barriers</w:t>
      </w:r>
    </w:p>
    <w:p w14:paraId="69D4A36F" w14:textId="6B3615DE" w:rsidR="003857A5" w:rsidRPr="00377F6E" w:rsidRDefault="003857A5" w:rsidP="003857A5">
      <w:r w:rsidRPr="00377F6E">
        <w:rPr>
          <w:b/>
          <w:bCs/>
          <w:sz w:val="26"/>
          <w:szCs w:val="26"/>
          <w:shd w:val="clear" w:color="auto" w:fill="FFFFFF"/>
        </w:rPr>
        <w:t xml:space="preserve">Shavell &amp; Van Ypersele 01 </w:t>
      </w:r>
      <w:r w:rsidRPr="00377F6E">
        <w:t>(Steven Shavell, Harvard Law School and National Bureau of Economic Research and Tanguy Van Ypersele, University of Namur and Catholic University of Louvain, “REWARDS VERSUS INTELLECTUAL PROPERTY RIGHTS*,” “Harvard Law Review, The Journal of Law and Economics,” originally published by The University of Chicago. Vol XLIV. URL: http://www.law.harvard.edu/faculty/shavell/pdf/44_J_Law_Econ_525.pdf, October 2001)//NTG</w:t>
      </w:r>
    </w:p>
    <w:p w14:paraId="1D8ECEE4" w14:textId="77777777" w:rsidR="003857A5" w:rsidRPr="00377F6E" w:rsidRDefault="003857A5" w:rsidP="003857A5">
      <w:r w:rsidRPr="00377F6E">
        <w:t xml:space="preserve">We did not discuss the issue of subsequent innovations, that is, </w:t>
      </w:r>
      <w:r w:rsidRPr="00377F6E">
        <w:rPr>
          <w:rStyle w:val="StyleUnderline"/>
        </w:rPr>
        <w:t>improvements to innovations or new innovations depending on past ones</w:t>
      </w:r>
      <w:r w:rsidRPr="00377F6E">
        <w:t xml:space="preserve">. In this regard, two points are of interest. First, </w:t>
      </w:r>
      <w:r w:rsidRPr="00377F6E">
        <w:rPr>
          <w:rStyle w:val="StyleUnderline"/>
        </w:rPr>
        <w:t>under</w:t>
      </w:r>
      <w:r w:rsidRPr="00377F6E">
        <w:t xml:space="preserve"> the </w:t>
      </w:r>
      <w:r w:rsidRPr="00377F6E">
        <w:rPr>
          <w:rStyle w:val="Emphasis"/>
        </w:rPr>
        <w:t>i</w:t>
      </w:r>
      <w:r w:rsidRPr="00377F6E">
        <w:t xml:space="preserve">ntellectual </w:t>
      </w:r>
      <w:r w:rsidRPr="00377F6E">
        <w:rPr>
          <w:rStyle w:val="Emphasis"/>
        </w:rPr>
        <w:t>p</w:t>
      </w:r>
      <w:r w:rsidRPr="00377F6E">
        <w:t xml:space="preserve">roperty </w:t>
      </w:r>
      <w:r w:rsidRPr="00377F6E">
        <w:rPr>
          <w:rStyle w:val="Emphasis"/>
        </w:rPr>
        <w:t>r</w:t>
      </w:r>
      <w:r w:rsidRPr="00377F6E">
        <w:t xml:space="preserve">ights system, </w:t>
      </w:r>
      <w:r w:rsidRPr="00377F6E">
        <w:rPr>
          <w:rStyle w:val="StyleUnderline"/>
        </w:rPr>
        <w:t>subsequent innovations may be stymied by the refusal of holders of property rights to allow improvements</w:t>
      </w:r>
      <w:r w:rsidRPr="00377F6E">
        <w:t xml:space="preserve">; </w:t>
      </w:r>
      <w:r w:rsidRPr="00377F6E">
        <w:rPr>
          <w:rStyle w:val="Emphasis"/>
        </w:rPr>
        <w:t>there may be breakdowns in bargaining</w:t>
      </w:r>
      <w:r w:rsidRPr="00377F6E">
        <w:t xml:space="preserve"> between the holders and innovators due to asymmetry of information.41 A famous example of this occurred when James </w:t>
      </w:r>
      <w:r w:rsidRPr="00377F6E">
        <w:rPr>
          <w:rStyle w:val="StyleUnderline"/>
        </w:rPr>
        <w:t>Watt</w:t>
      </w:r>
      <w:r w:rsidRPr="00377F6E">
        <w:t xml:space="preserve">, holder of an early steam engine patent, </w:t>
      </w:r>
      <w:r w:rsidRPr="00377F6E">
        <w:rPr>
          <w:rStyle w:val="StyleUnderline"/>
        </w:rPr>
        <w:t>denied licenses</w:t>
      </w:r>
      <w:r w:rsidRPr="00377F6E">
        <w:t xml:space="preserve"> to improve it to Jonathan Hornblower and Richard Trevithick, who had to wait for Watt’s patent to expire in 1800 before they could develop their high-pressure engine.42 </w:t>
      </w:r>
      <w:r w:rsidRPr="00377F6E">
        <w:rPr>
          <w:rStyle w:val="StyleUnderline"/>
        </w:rPr>
        <w:t>Under a reward system, this would not have been the case</w:t>
      </w:r>
      <w:r w:rsidRPr="00377F6E">
        <w:t xml:space="preserve">, for Watt’s steam engine would have been in the public domain, and Hornblower and Trevithick would have been free to improve it immediately. (Indeed, as noted in Section I, </w:t>
      </w:r>
      <w:r w:rsidRPr="00377F6E">
        <w:rPr>
          <w:rStyle w:val="StyleUnderline"/>
        </w:rPr>
        <w:t>this was one of the arguments in favor of the reward system emphasized in the nineteenth-century debates</w:t>
      </w:r>
      <w:r w:rsidRPr="00377F6E">
        <w:t xml:space="preserve">.)43 The second point of note is that the government’s problem of determining rewards is made more difficult when the value of an innovation is in part that it leads to subsequent innovations. However, </w:t>
      </w:r>
      <w:r w:rsidRPr="00377F6E">
        <w:rPr>
          <w:rStyle w:val="StyleUnderline"/>
        </w:rPr>
        <w:t>the government’s problem in administering the patent system is also made more difficult by the possibility of subsequent innovations</w:t>
      </w:r>
      <w:r w:rsidRPr="00377F6E">
        <w:t xml:space="preserve"> (notably, in determining issues of patent scope—which subsequent innovations will be considered infringing) and for closely related informational reasons. Hence, </w:t>
      </w:r>
      <w:r w:rsidRPr="00377F6E">
        <w:rPr>
          <w:rStyle w:val="StyleUnderline"/>
        </w:rPr>
        <w:t xml:space="preserve">it is </w:t>
      </w:r>
      <w:r w:rsidRPr="00377F6E">
        <w:rPr>
          <w:rStyle w:val="Emphasis"/>
        </w:rPr>
        <w:t>not clear</w:t>
      </w:r>
      <w:r w:rsidRPr="00377F6E">
        <w:rPr>
          <w:rStyle w:val="StyleUnderline"/>
        </w:rPr>
        <w:t xml:space="preserve"> the extent to which, or whether, the added informational difficulty presented by subsequent innovations favors patent over reward</w:t>
      </w:r>
      <w:r w:rsidRPr="00377F6E">
        <w:t>.</w:t>
      </w:r>
    </w:p>
    <w:p w14:paraId="36D5D441" w14:textId="443C83C6" w:rsidR="003857A5" w:rsidRPr="00377F6E" w:rsidRDefault="003857A5" w:rsidP="008E738D">
      <w:r w:rsidRPr="00377F6E">
        <w:tab/>
      </w:r>
    </w:p>
    <w:p w14:paraId="2BF48A89" w14:textId="5D9C3467" w:rsidR="00C163B7" w:rsidRDefault="00C163B7" w:rsidP="00C163B7">
      <w:pPr>
        <w:pStyle w:val="Heading4"/>
      </w:pPr>
      <w:r>
        <w:t xml:space="preserve">A reward system would avoid the deadweight loss and inadequate incentive </w:t>
      </w:r>
      <w:r w:rsidR="00A244EB">
        <w:t xml:space="preserve">of patents </w:t>
      </w:r>
    </w:p>
    <w:p w14:paraId="5F737C57" w14:textId="77777777" w:rsidR="00C163B7" w:rsidRDefault="00C163B7" w:rsidP="00C163B7">
      <w:r w:rsidRPr="000022CA">
        <w:rPr>
          <w:rStyle w:val="Style13ptBold"/>
        </w:rPr>
        <w:t>Shavell &amp; Van Ypersele, 01</w:t>
      </w:r>
      <w:r>
        <w:t xml:space="preserve"> --- *Harvard Law School and National Bureau of Economic Research, AND **</w:t>
      </w:r>
      <w:r w:rsidRPr="005359A3">
        <w:t xml:space="preserve"> </w:t>
      </w:r>
      <w:r>
        <w:t>University of Namur and Catholic University of Louvain (October 2001, Steven Shavell and Tanguy Van Ypersele, “Rewards versus Intellectual Property Rights,” Nexis-Uni, ZK)</w:t>
      </w:r>
    </w:p>
    <w:p w14:paraId="6C75F5E3" w14:textId="77777777" w:rsidR="00C163B7" w:rsidRPr="00697D52" w:rsidRDefault="00C163B7" w:rsidP="00C163B7">
      <w:pPr>
        <w:rPr>
          <w:rStyle w:val="StyleUnderline"/>
        </w:rPr>
      </w:pPr>
      <w:r>
        <w:t xml:space="preserve">The analysis of the model may be summarized as follows. </w:t>
      </w:r>
      <w:r w:rsidRPr="00B13B26">
        <w:rPr>
          <w:rStyle w:val="StyleUnderline"/>
        </w:rPr>
        <w:t xml:space="preserve">Under the patent system, the innovator's incentive to invest in research is the monopoly profits he would earn; if he produces the innovation, he then sells the innovation at the monopoly price. </w:t>
      </w:r>
      <w:r>
        <w:t>There are two familiar deviations from first-best behavior under the patent system. First</w:t>
      </w:r>
      <w:r w:rsidRPr="00C6228B">
        <w:t xml:space="preserve">, </w:t>
      </w:r>
      <w:r w:rsidRPr="00B13B26">
        <w:rPr>
          <w:rStyle w:val="StyleUnderline"/>
        </w:rPr>
        <w:t>incentives to invest in research are inadequate because monopoly profits are less than the social surplus created by an innovation</w:t>
      </w:r>
      <w:r>
        <w:t xml:space="preserve">. 19 Second, </w:t>
      </w:r>
      <w:r w:rsidRPr="00697D52">
        <w:rPr>
          <w:rStyle w:val="StyleUnderline"/>
        </w:rPr>
        <w:t>if an innovation results, there is a deadweight loss in social welfare because too little is sold at the monopoly price.</w:t>
      </w:r>
    </w:p>
    <w:p w14:paraId="0466EEF8" w14:textId="77777777" w:rsidR="00C163B7" w:rsidRDefault="00C163B7" w:rsidP="00C163B7">
      <w:r w:rsidRPr="00150F06">
        <w:rPr>
          <w:rStyle w:val="StyleUnderline"/>
        </w:rPr>
        <w:t xml:space="preserve">Under the reward system, the innovator's incentive to invest in research is the reward he would receive. If the innovator produces an innovation, it will be available to competitors and so will sell at marginal cost </w:t>
      </w:r>
      <w:r>
        <w:t>(perfect competition in the product market is assumed). Because</w:t>
      </w:r>
      <w:r w:rsidRPr="00C6228B">
        <w:t xml:space="preserve"> </w:t>
      </w:r>
      <w:r w:rsidRPr="00CB4BEF">
        <w:rPr>
          <w:rStyle w:val="StyleUnderline"/>
        </w:rPr>
        <w:t>there is thus no deadweight loss from monopoly pricing</w:t>
      </w:r>
      <w:r>
        <w:t>, the only type of deviation from first-best behavior under the reward system involves the incentive to invest  [*530]  in research. This deviation could be in either direction. If the social surplus from the demand curve exceeds the reward, there will be an inadequate incentive to invest, and if the surplus from the demand curve is less than the reward, there will be an excessive incentive to invest. Either possibility may occur, as the optimal reward equals the expected surplus over the distribution of possible demand curves.</w:t>
      </w:r>
    </w:p>
    <w:p w14:paraId="7BEA49FA" w14:textId="77777777" w:rsidR="00C163B7" w:rsidRPr="00AB42FE" w:rsidRDefault="00C163B7" w:rsidP="00C163B7">
      <w:pPr>
        <w:rPr>
          <w:rStyle w:val="StyleUnderline"/>
        </w:rPr>
      </w:pPr>
      <w:r>
        <w:t xml:space="preserve">From the foregoing discussion, it is apparent that the comparison between the patent and the reward systems can be resolved into two elements. On one hand, </w:t>
      </w:r>
      <w:r w:rsidRPr="005E10F8">
        <w:rPr>
          <w:rStyle w:val="StyleUnderline"/>
        </w:rPr>
        <w:t>the reward system is superior to patent in that deadweight loss due to monopoly pricing is avoided under rewards</w:t>
      </w:r>
      <w:r>
        <w:t xml:space="preserve">. On the other hand, </w:t>
      </w:r>
      <w:r w:rsidRPr="000811D6">
        <w:rPr>
          <w:rStyle w:val="StyleUnderline"/>
        </w:rPr>
        <w:t>the incentive to invest in research is imperfect under both systems, but in different ways. Under the patent system, the incentive to invest is always inadequate because monopoly profits are less than social surplus; but the incentive to invest is linked to actual social surplus because the innovator knows the demand for the potential innovation</w:t>
      </w:r>
      <w:r>
        <w:t xml:space="preserve">. 20 </w:t>
      </w:r>
      <w:r w:rsidRPr="000811D6">
        <w:rPr>
          <w:rStyle w:val="StyleUnderline"/>
        </w:rPr>
        <w:t>Under the reward system, the incentive to invest is governed by the reward and thus is not systematically inadequate; yet the incentive to invest is not linked to actual surplus but only to the reward.</w:t>
      </w:r>
      <w:r>
        <w:t xml:space="preserve"> 21 In particular, </w:t>
      </w:r>
      <w:r w:rsidRPr="00AB42FE">
        <w:rPr>
          <w:rStyle w:val="StyleUnderline"/>
        </w:rPr>
        <w:t>if the innovation would be very valuable, the innovator would invest only in accordance with the reward, which will equal the expected surplus from all possible innovations.</w:t>
      </w:r>
    </w:p>
    <w:p w14:paraId="6624EA43" w14:textId="77777777" w:rsidR="00C163B7" w:rsidRPr="00040FD6" w:rsidRDefault="00C163B7" w:rsidP="00C163B7">
      <w:pPr>
        <w:rPr>
          <w:rStyle w:val="StyleUnderline"/>
        </w:rPr>
      </w:pPr>
      <w:r>
        <w:t xml:space="preserve">Because patent effectively harnesses the private information of the innovator about the value of an innovation, incentives to innovate might be superior under patent to those under reward, even though the incentives under patent are always less than first best. This leads to the possibility that patent could be superior to reward, despite the deadweight loss due to monopoly pricing and the too-small incentive to innovate. </w:t>
      </w:r>
      <w:r w:rsidRPr="00040FD6">
        <w:rPr>
          <w:rStyle w:val="StyleUnderline"/>
        </w:rPr>
        <w:t>Reward</w:t>
      </w:r>
      <w:r>
        <w:t xml:space="preserve">, however, </w:t>
      </w:r>
      <w:r w:rsidRPr="00040FD6">
        <w:rPr>
          <w:rStyle w:val="StyleUnderline"/>
        </w:rPr>
        <w:t>could be superior to patent, both because of a better average incentive to innovate (as the optimal reward equals expected surplus) and because of avoidance of the deadweight loss from monopoly pricing. Analysis of patent versus reward does not lead one to think that there exists any general argument favoring the patent system over the reward system.</w:t>
      </w:r>
    </w:p>
    <w:p w14:paraId="59AF0F8D" w14:textId="77777777" w:rsidR="00C163B7" w:rsidRDefault="00C163B7" w:rsidP="00C163B7"/>
    <w:p w14:paraId="2AB4B2BE" w14:textId="04A56159" w:rsidR="004B766C" w:rsidRDefault="004B766C" w:rsidP="004B766C">
      <w:pPr>
        <w:pStyle w:val="Heading3"/>
      </w:pPr>
      <w:r>
        <w:t>AT: Administrative Costs</w:t>
      </w:r>
    </w:p>
    <w:p w14:paraId="6BF20173" w14:textId="77777777" w:rsidR="004B766C" w:rsidRDefault="004B766C" w:rsidP="004B766C"/>
    <w:p w14:paraId="39657A26" w14:textId="77777777" w:rsidR="004B766C" w:rsidRDefault="004B766C" w:rsidP="004B766C">
      <w:pPr>
        <w:pStyle w:val="Heading4"/>
      </w:pPr>
      <w:r w:rsidRPr="00895709">
        <w:t>A reward system will save administrative costs relative to patent or copyright systems</w:t>
      </w:r>
    </w:p>
    <w:p w14:paraId="050BC452" w14:textId="77777777" w:rsidR="004B766C" w:rsidRDefault="004B766C" w:rsidP="004B766C">
      <w:r w:rsidRPr="000022CA">
        <w:rPr>
          <w:rStyle w:val="Style13ptBold"/>
        </w:rPr>
        <w:t>Shavell &amp; Van Ypersele, 01</w:t>
      </w:r>
      <w:r>
        <w:t xml:space="preserve"> --- *Harvard Law School and National Bureau of Economic Research, AND **</w:t>
      </w:r>
      <w:r w:rsidRPr="005359A3">
        <w:t xml:space="preserve"> </w:t>
      </w:r>
      <w:r>
        <w:t>University of Namur and Catholic University of Louvain (October 2001, Steven Shavell and Tanguy Van Ypersele, “Rewards versus Intellectual Property Rights,” Nexis-Uni, ZK)</w:t>
      </w:r>
    </w:p>
    <w:p w14:paraId="0CEB9562" w14:textId="77777777" w:rsidR="004B766C" w:rsidRDefault="004B766C" w:rsidP="004B766C">
      <w:r>
        <w:t xml:space="preserve">Administrative Costs. Under a reward system, administrative costs would be incurred by the government in deciding upon rewards, and these costs  [*544]  presumably would exceed those associated with deciding on the granting of patents. There would also be litigation costs borne in relation to disputes about rewards between innovators and the government, as well as between different innovators. However, </w:t>
      </w:r>
      <w:r w:rsidRPr="00F15313">
        <w:rPr>
          <w:rStyle w:val="StyleUnderline"/>
        </w:rPr>
        <w:t>under a reward system, there would be a savings in administrative costs relative to under the patent or copyright systems: under these systems, intellectual property rights have to be protected by the state, parties often make efforts to determine if their rights have been violated and also to ascertain if they are violating someone's else's rights, and litigation costs are expended in disputes over rights; but under the reward system, there are no intellectual property rights to generate such costs</w:t>
      </w:r>
      <w:r>
        <w:t>. On a priori grounds, one cannot say whether these administrative cost savings of the reward system would outweigh the added administrative costs that the reward system would entail. 44</w:t>
      </w:r>
    </w:p>
    <w:p w14:paraId="1B2018D6" w14:textId="77777777" w:rsidR="004B766C" w:rsidRDefault="004B766C" w:rsidP="004B766C"/>
    <w:p w14:paraId="439038AE" w14:textId="5A518367" w:rsidR="00BF0334" w:rsidRDefault="00BF0334" w:rsidP="00BF0334">
      <w:pPr>
        <w:pStyle w:val="Heading3"/>
      </w:pPr>
      <w:r>
        <w:t>AT: Trade Secrets</w:t>
      </w:r>
    </w:p>
    <w:p w14:paraId="7B09DFBC" w14:textId="77777777" w:rsidR="00BF0334" w:rsidRDefault="00BF0334" w:rsidP="00BF0334"/>
    <w:p w14:paraId="1BD133AC" w14:textId="77777777" w:rsidR="00BF0334" w:rsidRPr="007D5A10" w:rsidRDefault="00BF0334" w:rsidP="00BF0334">
      <w:pPr>
        <w:pStyle w:val="Heading4"/>
        <w:rPr>
          <w:rFonts w:asciiTheme="minorHAnsi" w:eastAsia="Times New Roman" w:hAnsiTheme="minorHAnsi" w:cstheme="minorHAnsi"/>
        </w:rPr>
      </w:pPr>
      <w:r w:rsidRPr="00113092">
        <w:rPr>
          <w:rFonts w:eastAsia="Times New Roman" w:cs="Calibri"/>
        </w:rPr>
        <w:t>Prizes are better patents – contains costs AND avoids downfalls of trade-secrets</w:t>
      </w:r>
    </w:p>
    <w:p w14:paraId="43B8114B" w14:textId="77777777" w:rsidR="00BF0334" w:rsidRPr="007D5A10" w:rsidRDefault="00BF0334" w:rsidP="00BF0334">
      <w:pPr>
        <w:rPr>
          <w:rFonts w:asciiTheme="minorHAnsi" w:hAnsiTheme="minorHAnsi" w:cstheme="minorHAnsi"/>
          <w:sz w:val="14"/>
          <w:szCs w:val="14"/>
        </w:rPr>
      </w:pPr>
      <w:r w:rsidRPr="007D5A10">
        <w:rPr>
          <w:rStyle w:val="Style13ptBold"/>
          <w:rFonts w:asciiTheme="minorHAnsi" w:hAnsiTheme="minorHAnsi" w:cstheme="minorHAnsi"/>
        </w:rPr>
        <w:t xml:space="preserve">Hyman &amp; Silver 20 </w:t>
      </w:r>
      <w:r w:rsidRPr="007D5A10">
        <w:rPr>
          <w:rFonts w:asciiTheme="minorHAnsi" w:hAnsiTheme="minorHAnsi" w:cstheme="minorHAnsi"/>
        </w:rPr>
        <w:t>--- * Scott K. Ginsburg Professor of Health Law and Policy, Georgetown University Law Center; ** Adjunct Scholar (David A. Hyman, Charles Silver, Winter 2020, Regulation “Are We ‘Paying Twice’ For Pharmaceuticals?” https://www.cato.org/regulation/winter-2020-2021/are-we-paying-twice-pharmaceuticals, GB)</w:t>
      </w:r>
    </w:p>
    <w:p w14:paraId="077C52DA" w14:textId="77777777" w:rsidR="00BF0334" w:rsidRPr="007D5A10" w:rsidRDefault="00BF0334" w:rsidP="00BF0334">
      <w:pPr>
        <w:rPr>
          <w:rFonts w:asciiTheme="minorHAnsi" w:eastAsia="Times New Roman" w:hAnsiTheme="minorHAnsi" w:cstheme="minorHAnsi"/>
          <w:spacing w:val="2"/>
        </w:rPr>
      </w:pPr>
      <w:r w:rsidRPr="007D5A10">
        <w:rPr>
          <w:rFonts w:asciiTheme="minorHAnsi" w:eastAsia="Times New Roman" w:hAnsiTheme="minorHAnsi" w:cstheme="minorHAnsi"/>
          <w:spacing w:val="2"/>
        </w:rPr>
        <w:t xml:space="preserve">Alternatively, </w:t>
      </w:r>
      <w:r w:rsidRPr="007D5A10">
        <w:rPr>
          <w:rFonts w:asciiTheme="minorHAnsi" w:eastAsia="Times New Roman" w:hAnsiTheme="minorHAnsi" w:cstheme="minorHAnsi"/>
          <w:spacing w:val="2"/>
          <w:u w:val="single"/>
        </w:rPr>
        <w:t>we can side‐​</w:t>
      </w:r>
      <w:r w:rsidRPr="00643693">
        <w:rPr>
          <w:rStyle w:val="StyleUnderline"/>
        </w:rPr>
        <w:t>step these difficulties by moving to a prize system</w:t>
      </w:r>
      <w:r w:rsidRPr="007D5A10">
        <w:rPr>
          <w:rFonts w:asciiTheme="minorHAnsi" w:eastAsia="Times New Roman" w:hAnsiTheme="minorHAnsi" w:cstheme="minorHAnsi"/>
          <w:spacing w:val="2"/>
          <w:u w:val="single"/>
        </w:rPr>
        <w:t xml:space="preserve"> to reward pharma</w:t>
      </w:r>
      <w:r w:rsidRPr="007D5A10">
        <w:rPr>
          <w:rFonts w:asciiTheme="minorHAnsi" w:eastAsia="Times New Roman" w:hAnsiTheme="minorHAnsi" w:cstheme="minorHAnsi"/>
          <w:spacing w:val="2"/>
        </w:rPr>
        <w:t xml:space="preserve">ceutical </w:t>
      </w:r>
      <w:r w:rsidRPr="007D5A10">
        <w:rPr>
          <w:rFonts w:asciiTheme="minorHAnsi" w:eastAsia="Times New Roman" w:hAnsiTheme="minorHAnsi" w:cstheme="minorHAnsi"/>
          <w:spacing w:val="2"/>
          <w:u w:val="single"/>
        </w:rPr>
        <w:t>innovation</w:t>
      </w:r>
      <w:r w:rsidRPr="007D5A10">
        <w:rPr>
          <w:rFonts w:asciiTheme="minorHAnsi" w:eastAsia="Times New Roman" w:hAnsiTheme="minorHAnsi" w:cstheme="minorHAnsi"/>
          <w:spacing w:val="2"/>
        </w:rPr>
        <w:t xml:space="preserve">. The </w:t>
      </w:r>
      <w:r w:rsidRPr="007D5A10">
        <w:rPr>
          <w:rStyle w:val="StyleUnderline"/>
          <w:rFonts w:asciiTheme="minorHAnsi" w:hAnsiTheme="minorHAnsi" w:cstheme="minorHAnsi"/>
        </w:rPr>
        <w:t>competition spurred</w:t>
      </w:r>
      <w:r w:rsidRPr="007D5A10">
        <w:rPr>
          <w:rFonts w:asciiTheme="minorHAnsi" w:eastAsia="Times New Roman" w:hAnsiTheme="minorHAnsi" w:cstheme="minorHAnsi"/>
          <w:spacing w:val="2"/>
          <w:u w:val="single"/>
        </w:rPr>
        <w:t xml:space="preserve"> </w:t>
      </w:r>
      <w:r w:rsidRPr="007D5A10">
        <w:rPr>
          <w:rStyle w:val="StyleUnderline"/>
          <w:rFonts w:asciiTheme="minorHAnsi" w:hAnsiTheme="minorHAnsi" w:cstheme="minorHAnsi"/>
        </w:rPr>
        <w:t>by a prize</w:t>
      </w:r>
      <w:r w:rsidRPr="007D5A10">
        <w:rPr>
          <w:rFonts w:asciiTheme="minorHAnsi" w:eastAsia="Times New Roman" w:hAnsiTheme="minorHAnsi" w:cstheme="minorHAnsi"/>
          <w:spacing w:val="2"/>
        </w:rPr>
        <w:t xml:space="preserve"> regime </w:t>
      </w:r>
      <w:r w:rsidRPr="007D5A10">
        <w:rPr>
          <w:rStyle w:val="StyleUnderline"/>
          <w:rFonts w:asciiTheme="minorHAnsi" w:hAnsiTheme="minorHAnsi" w:cstheme="minorHAnsi"/>
        </w:rPr>
        <w:t>would</w:t>
      </w:r>
      <w:r w:rsidRPr="007D5A10">
        <w:rPr>
          <w:rFonts w:asciiTheme="minorHAnsi" w:eastAsia="Times New Roman" w:hAnsiTheme="minorHAnsi" w:cstheme="minorHAnsi"/>
          <w:spacing w:val="2"/>
        </w:rPr>
        <w:t xml:space="preserve"> also </w:t>
      </w:r>
      <w:r w:rsidRPr="007D5A10">
        <w:rPr>
          <w:rFonts w:asciiTheme="minorHAnsi" w:eastAsia="Times New Roman" w:hAnsiTheme="minorHAnsi" w:cstheme="minorHAnsi"/>
          <w:spacing w:val="2"/>
          <w:u w:val="single"/>
        </w:rPr>
        <w:t>make it</w:t>
      </w:r>
      <w:r w:rsidRPr="007D5A10">
        <w:rPr>
          <w:rFonts w:asciiTheme="minorHAnsi" w:eastAsia="Times New Roman" w:hAnsiTheme="minorHAnsi" w:cstheme="minorHAnsi"/>
          <w:spacing w:val="2"/>
        </w:rPr>
        <w:t xml:space="preserve"> much </w:t>
      </w:r>
      <w:r w:rsidRPr="007D5A10">
        <w:rPr>
          <w:rFonts w:asciiTheme="minorHAnsi" w:eastAsia="Times New Roman" w:hAnsiTheme="minorHAnsi" w:cstheme="minorHAnsi"/>
          <w:spacing w:val="2"/>
          <w:u w:val="single"/>
        </w:rPr>
        <w:t>harder</w:t>
      </w:r>
      <w:r w:rsidRPr="007D5A10">
        <w:rPr>
          <w:rFonts w:asciiTheme="minorHAnsi" w:eastAsia="Times New Roman" w:hAnsiTheme="minorHAnsi" w:cstheme="minorHAnsi"/>
          <w:spacing w:val="2"/>
        </w:rPr>
        <w:t xml:space="preserve"> </w:t>
      </w:r>
      <w:r w:rsidRPr="007D5A10">
        <w:rPr>
          <w:rFonts w:asciiTheme="minorHAnsi" w:eastAsia="Times New Roman" w:hAnsiTheme="minorHAnsi" w:cstheme="minorHAnsi"/>
          <w:spacing w:val="2"/>
          <w:u w:val="single"/>
        </w:rPr>
        <w:t xml:space="preserve">for </w:t>
      </w:r>
      <w:r w:rsidRPr="007D5A10">
        <w:rPr>
          <w:rFonts w:asciiTheme="minorHAnsi" w:eastAsia="Times New Roman" w:hAnsiTheme="minorHAnsi" w:cstheme="minorHAnsi"/>
          <w:spacing w:val="2"/>
        </w:rPr>
        <w:t xml:space="preserve">drug </w:t>
      </w:r>
      <w:r w:rsidRPr="00643693">
        <w:rPr>
          <w:rStyle w:val="StyleUnderline"/>
        </w:rPr>
        <w:t>companies to set inflated</w:t>
      </w:r>
      <w:r w:rsidRPr="007D5A10">
        <w:rPr>
          <w:rStyle w:val="StyleUnderline"/>
          <w:rFonts w:asciiTheme="minorHAnsi" w:hAnsiTheme="minorHAnsi" w:cstheme="minorHAnsi"/>
        </w:rPr>
        <w:t xml:space="preserve"> prices</w:t>
      </w:r>
      <w:r w:rsidRPr="007D5A10">
        <w:rPr>
          <w:rFonts w:asciiTheme="minorHAnsi" w:eastAsia="Times New Roman" w:hAnsiTheme="minorHAnsi" w:cstheme="minorHAnsi"/>
          <w:spacing w:val="2"/>
        </w:rPr>
        <w:t>. Under a prize regime, drug companies could only charge the marginal cost of production and payers could even run an auction to determine which manufacturer would have the right to supply any given drug to their beneficiaries.</w:t>
      </w:r>
    </w:p>
    <w:p w14:paraId="47831830" w14:textId="77777777" w:rsidR="00BF0334" w:rsidRPr="007D5A10" w:rsidRDefault="00BF0334" w:rsidP="00BF0334">
      <w:pPr>
        <w:rPr>
          <w:rFonts w:asciiTheme="minorHAnsi" w:eastAsia="Times New Roman" w:hAnsiTheme="minorHAnsi" w:cstheme="minorHAnsi"/>
          <w:spacing w:val="2"/>
        </w:rPr>
      </w:pPr>
      <w:r w:rsidRPr="007D5A10">
        <w:rPr>
          <w:rFonts w:asciiTheme="minorHAnsi" w:eastAsia="Times New Roman" w:hAnsiTheme="minorHAnsi" w:cstheme="minorHAnsi"/>
          <w:spacing w:val="2"/>
        </w:rPr>
        <w:t xml:space="preserve">Substituting prizes for patents would also make it possible to rationalize the financial incentives for developing new drugs. </w:t>
      </w:r>
      <w:r w:rsidRPr="007D5A10">
        <w:rPr>
          <w:rFonts w:asciiTheme="minorHAnsi" w:eastAsia="Times New Roman" w:hAnsiTheme="minorHAnsi" w:cstheme="minorHAnsi"/>
          <w:spacing w:val="2"/>
          <w:u w:val="single"/>
        </w:rPr>
        <w:t>Currently</w:t>
      </w:r>
      <w:r w:rsidRPr="007D5A10">
        <w:rPr>
          <w:rFonts w:asciiTheme="minorHAnsi" w:eastAsia="Times New Roman" w:hAnsiTheme="minorHAnsi" w:cstheme="minorHAnsi"/>
          <w:spacing w:val="2"/>
        </w:rPr>
        <w:t>, expected prices and sales volumes determine the strength of these incentives</w:t>
      </w:r>
      <w:r w:rsidRPr="007D5A10">
        <w:rPr>
          <w:rFonts w:asciiTheme="minorHAnsi" w:hAnsiTheme="minorHAnsi" w:cstheme="minorHAnsi"/>
        </w:rPr>
        <w:t xml:space="preserve">. This </w:t>
      </w:r>
      <w:r w:rsidRPr="007D5A10">
        <w:rPr>
          <w:rFonts w:asciiTheme="minorHAnsi" w:eastAsia="Times New Roman" w:hAnsiTheme="minorHAnsi" w:cstheme="minorHAnsi"/>
          <w:spacing w:val="2"/>
        </w:rPr>
        <w:t xml:space="preserve">arrangement encourages </w:t>
      </w:r>
      <w:r w:rsidRPr="007D5A10">
        <w:rPr>
          <w:rFonts w:asciiTheme="minorHAnsi" w:eastAsia="Times New Roman" w:hAnsiTheme="minorHAnsi" w:cstheme="minorHAnsi"/>
          <w:spacing w:val="2"/>
          <w:u w:val="single"/>
        </w:rPr>
        <w:t>pharma</w:t>
      </w:r>
      <w:r w:rsidRPr="007D5A10">
        <w:rPr>
          <w:rFonts w:asciiTheme="minorHAnsi" w:eastAsia="Times New Roman" w:hAnsiTheme="minorHAnsi" w:cstheme="minorHAnsi"/>
          <w:spacing w:val="2"/>
        </w:rPr>
        <w:t xml:space="preserve">ceutical companies to </w:t>
      </w:r>
      <w:r w:rsidRPr="007D5A10">
        <w:rPr>
          <w:rFonts w:asciiTheme="minorHAnsi" w:eastAsia="Times New Roman" w:hAnsiTheme="minorHAnsi" w:cstheme="minorHAnsi"/>
          <w:spacing w:val="2"/>
          <w:u w:val="single"/>
        </w:rPr>
        <w:t>create</w:t>
      </w:r>
      <w:r w:rsidRPr="007D5A10">
        <w:rPr>
          <w:rFonts w:asciiTheme="minorHAnsi" w:eastAsia="Times New Roman" w:hAnsiTheme="minorHAnsi" w:cstheme="minorHAnsi"/>
          <w:spacing w:val="2"/>
        </w:rPr>
        <w:t xml:space="preserve"> new cancer </w:t>
      </w:r>
      <w:r w:rsidRPr="007D5A10">
        <w:rPr>
          <w:rFonts w:asciiTheme="minorHAnsi" w:eastAsia="Times New Roman" w:hAnsiTheme="minorHAnsi" w:cstheme="minorHAnsi"/>
          <w:spacing w:val="2"/>
          <w:u w:val="single"/>
        </w:rPr>
        <w:t>treatments that retail for</w:t>
      </w:r>
      <w:r w:rsidRPr="007D5A10">
        <w:rPr>
          <w:rFonts w:asciiTheme="minorHAnsi" w:eastAsia="Times New Roman" w:hAnsiTheme="minorHAnsi" w:cstheme="minorHAnsi"/>
          <w:spacing w:val="2"/>
        </w:rPr>
        <w:t xml:space="preserve"> hundreds of thousands or even </w:t>
      </w:r>
      <w:r w:rsidRPr="007D5A10">
        <w:rPr>
          <w:rFonts w:asciiTheme="minorHAnsi" w:eastAsia="Times New Roman" w:hAnsiTheme="minorHAnsi" w:cstheme="minorHAnsi"/>
          <w:spacing w:val="2"/>
          <w:u w:val="single"/>
        </w:rPr>
        <w:t>millions</w:t>
      </w:r>
      <w:r w:rsidRPr="007D5A10">
        <w:rPr>
          <w:rFonts w:asciiTheme="minorHAnsi" w:eastAsia="Times New Roman" w:hAnsiTheme="minorHAnsi" w:cstheme="minorHAnsi"/>
          <w:spacing w:val="2"/>
        </w:rPr>
        <w:t xml:space="preserve"> of dollars </w:t>
      </w:r>
      <w:r w:rsidRPr="007D5A10">
        <w:rPr>
          <w:rFonts w:asciiTheme="minorHAnsi" w:eastAsia="Times New Roman" w:hAnsiTheme="minorHAnsi" w:cstheme="minorHAnsi"/>
          <w:spacing w:val="2"/>
          <w:u w:val="single"/>
        </w:rPr>
        <w:t>despite extending</w:t>
      </w:r>
      <w:r w:rsidRPr="007D5A10">
        <w:rPr>
          <w:rFonts w:asciiTheme="minorHAnsi" w:eastAsia="Times New Roman" w:hAnsiTheme="minorHAnsi" w:cstheme="minorHAnsi"/>
          <w:spacing w:val="2"/>
        </w:rPr>
        <w:t xml:space="preserve"> patients’ </w:t>
      </w:r>
      <w:r w:rsidRPr="007D5A10">
        <w:rPr>
          <w:rFonts w:asciiTheme="minorHAnsi" w:eastAsia="Times New Roman" w:hAnsiTheme="minorHAnsi" w:cstheme="minorHAnsi"/>
          <w:spacing w:val="2"/>
          <w:u w:val="single"/>
        </w:rPr>
        <w:t>lives</w:t>
      </w:r>
      <w:r w:rsidRPr="007D5A10">
        <w:rPr>
          <w:rFonts w:asciiTheme="minorHAnsi" w:eastAsia="Times New Roman" w:hAnsiTheme="minorHAnsi" w:cstheme="minorHAnsi"/>
          <w:spacing w:val="2"/>
        </w:rPr>
        <w:t xml:space="preserve"> only </w:t>
      </w:r>
      <w:r w:rsidRPr="007D5A10">
        <w:rPr>
          <w:rFonts w:asciiTheme="minorHAnsi" w:eastAsia="Times New Roman" w:hAnsiTheme="minorHAnsi" w:cstheme="minorHAnsi"/>
          <w:spacing w:val="2"/>
          <w:u w:val="single"/>
        </w:rPr>
        <w:t>briefly</w:t>
      </w:r>
      <w:r w:rsidRPr="007D5A10">
        <w:rPr>
          <w:rFonts w:asciiTheme="minorHAnsi" w:eastAsia="Times New Roman" w:hAnsiTheme="minorHAnsi" w:cstheme="minorHAnsi"/>
          <w:spacing w:val="2"/>
        </w:rPr>
        <w:t xml:space="preserve">. By contrast, </w:t>
      </w:r>
      <w:r w:rsidRPr="007D5A10">
        <w:rPr>
          <w:rFonts w:asciiTheme="minorHAnsi" w:eastAsia="Times New Roman" w:hAnsiTheme="minorHAnsi" w:cstheme="minorHAnsi"/>
          <w:spacing w:val="2"/>
          <w:u w:val="single"/>
        </w:rPr>
        <w:t>it gives</w:t>
      </w:r>
      <w:r w:rsidRPr="007D5A10">
        <w:rPr>
          <w:rFonts w:asciiTheme="minorHAnsi" w:eastAsia="Times New Roman" w:hAnsiTheme="minorHAnsi" w:cstheme="minorHAnsi"/>
          <w:spacing w:val="2"/>
        </w:rPr>
        <w:t xml:space="preserve"> the </w:t>
      </w:r>
      <w:r w:rsidRPr="007D5A10">
        <w:rPr>
          <w:rFonts w:asciiTheme="minorHAnsi" w:eastAsia="Times New Roman" w:hAnsiTheme="minorHAnsi" w:cstheme="minorHAnsi"/>
          <w:spacing w:val="2"/>
          <w:u w:val="single"/>
        </w:rPr>
        <w:t>drug makers little reason to dev</w:t>
      </w:r>
      <w:r w:rsidRPr="007D5A10">
        <w:rPr>
          <w:rFonts w:asciiTheme="minorHAnsi" w:eastAsia="Times New Roman" w:hAnsiTheme="minorHAnsi" w:cstheme="minorHAnsi"/>
          <w:spacing w:val="2"/>
        </w:rPr>
        <w:t xml:space="preserve">elop </w:t>
      </w:r>
      <w:r w:rsidRPr="007D5A10">
        <w:rPr>
          <w:rFonts w:asciiTheme="minorHAnsi" w:eastAsia="Times New Roman" w:hAnsiTheme="minorHAnsi" w:cstheme="minorHAnsi"/>
          <w:spacing w:val="2"/>
          <w:u w:val="single"/>
        </w:rPr>
        <w:t>new antibiotics</w:t>
      </w:r>
      <w:r w:rsidRPr="007D5A10">
        <w:rPr>
          <w:rFonts w:asciiTheme="minorHAnsi" w:eastAsia="Times New Roman" w:hAnsiTheme="minorHAnsi" w:cstheme="minorHAnsi"/>
          <w:spacing w:val="2"/>
        </w:rPr>
        <w:t xml:space="preserve"> with the potential </w:t>
      </w:r>
      <w:r w:rsidRPr="007D5A10">
        <w:rPr>
          <w:rFonts w:asciiTheme="minorHAnsi" w:eastAsia="Times New Roman" w:hAnsiTheme="minorHAnsi" w:cstheme="minorHAnsi"/>
          <w:spacing w:val="2"/>
          <w:u w:val="single"/>
        </w:rPr>
        <w:t>to save lives</w:t>
      </w:r>
      <w:r w:rsidRPr="007D5A10">
        <w:rPr>
          <w:rFonts w:asciiTheme="minorHAnsi" w:eastAsia="Times New Roman" w:hAnsiTheme="minorHAnsi" w:cstheme="minorHAnsi"/>
          <w:spacing w:val="2"/>
        </w:rPr>
        <w:t xml:space="preserve"> because </w:t>
      </w:r>
      <w:r w:rsidRPr="007D5A10">
        <w:rPr>
          <w:rFonts w:asciiTheme="minorHAnsi" w:eastAsia="Times New Roman" w:hAnsiTheme="minorHAnsi" w:cstheme="minorHAnsi"/>
          <w:spacing w:val="2"/>
          <w:u w:val="single"/>
        </w:rPr>
        <w:t>doctors will use</w:t>
      </w:r>
      <w:r w:rsidRPr="007D5A10">
        <w:rPr>
          <w:rFonts w:asciiTheme="minorHAnsi" w:eastAsia="Times New Roman" w:hAnsiTheme="minorHAnsi" w:cstheme="minorHAnsi"/>
          <w:spacing w:val="2"/>
        </w:rPr>
        <w:t xml:space="preserve"> the </w:t>
      </w:r>
      <w:r w:rsidRPr="007D5A10">
        <w:rPr>
          <w:rFonts w:asciiTheme="minorHAnsi" w:eastAsia="Times New Roman" w:hAnsiTheme="minorHAnsi" w:cstheme="minorHAnsi"/>
          <w:spacing w:val="2"/>
          <w:u w:val="single"/>
        </w:rPr>
        <w:t>new antibiotics</w:t>
      </w:r>
      <w:r w:rsidRPr="007D5A10">
        <w:rPr>
          <w:rFonts w:asciiTheme="minorHAnsi" w:eastAsia="Times New Roman" w:hAnsiTheme="minorHAnsi" w:cstheme="minorHAnsi"/>
          <w:spacing w:val="2"/>
        </w:rPr>
        <w:t xml:space="preserve"> only </w:t>
      </w:r>
      <w:r w:rsidRPr="007D5A10">
        <w:rPr>
          <w:rFonts w:asciiTheme="minorHAnsi" w:eastAsia="Times New Roman" w:hAnsiTheme="minorHAnsi" w:cstheme="minorHAnsi"/>
          <w:spacing w:val="2"/>
          <w:u w:val="single"/>
        </w:rPr>
        <w:t>when all previous</w:t>
      </w:r>
      <w:r w:rsidRPr="007D5A10">
        <w:rPr>
          <w:rFonts w:asciiTheme="minorHAnsi" w:eastAsia="Times New Roman" w:hAnsiTheme="minorHAnsi" w:cstheme="minorHAnsi"/>
          <w:spacing w:val="2"/>
        </w:rPr>
        <w:t xml:space="preserve">ly existing </w:t>
      </w:r>
      <w:r w:rsidRPr="007D5A10">
        <w:rPr>
          <w:rFonts w:asciiTheme="minorHAnsi" w:eastAsia="Times New Roman" w:hAnsiTheme="minorHAnsi" w:cstheme="minorHAnsi"/>
          <w:spacing w:val="2"/>
          <w:u w:val="single"/>
        </w:rPr>
        <w:t>medications fail</w:t>
      </w:r>
      <w:r w:rsidRPr="007D5A10">
        <w:rPr>
          <w:rFonts w:asciiTheme="minorHAnsi" w:eastAsia="Times New Roman" w:hAnsiTheme="minorHAnsi" w:cstheme="minorHAnsi"/>
          <w:spacing w:val="2"/>
        </w:rPr>
        <w:t xml:space="preserve">. By linking financial rewards to delivered benefits, </w:t>
      </w:r>
      <w:r w:rsidRPr="007D5A10">
        <w:rPr>
          <w:rFonts w:asciiTheme="minorHAnsi" w:eastAsia="Times New Roman" w:hAnsiTheme="minorHAnsi" w:cstheme="minorHAnsi"/>
          <w:spacing w:val="2"/>
          <w:u w:val="single"/>
        </w:rPr>
        <w:t>prizes</w:t>
      </w:r>
      <w:r w:rsidRPr="007D5A10">
        <w:rPr>
          <w:rFonts w:asciiTheme="minorHAnsi" w:eastAsia="Times New Roman" w:hAnsiTheme="minorHAnsi" w:cstheme="minorHAnsi"/>
          <w:spacing w:val="2"/>
        </w:rPr>
        <w:t xml:space="preserve"> will </w:t>
      </w:r>
      <w:r w:rsidRPr="007D5A10">
        <w:rPr>
          <w:rFonts w:asciiTheme="minorHAnsi" w:eastAsia="Times New Roman" w:hAnsiTheme="minorHAnsi" w:cstheme="minorHAnsi"/>
          <w:spacing w:val="2"/>
          <w:u w:val="single"/>
        </w:rPr>
        <w:t>focus research</w:t>
      </w:r>
      <w:r w:rsidRPr="007D5A10">
        <w:rPr>
          <w:rFonts w:asciiTheme="minorHAnsi" w:eastAsia="Times New Roman" w:hAnsiTheme="minorHAnsi" w:cstheme="minorHAnsi"/>
          <w:spacing w:val="2"/>
        </w:rPr>
        <w:t xml:space="preserve">ers </w:t>
      </w:r>
      <w:r w:rsidRPr="007D5A10">
        <w:rPr>
          <w:rFonts w:asciiTheme="minorHAnsi" w:eastAsia="Times New Roman" w:hAnsiTheme="minorHAnsi" w:cstheme="minorHAnsi"/>
          <w:spacing w:val="2"/>
          <w:u w:val="single"/>
        </w:rPr>
        <w:t>on drugs that are needed</w:t>
      </w:r>
      <w:r w:rsidRPr="007D5A10">
        <w:rPr>
          <w:rFonts w:asciiTheme="minorHAnsi" w:eastAsia="Times New Roman" w:hAnsiTheme="minorHAnsi" w:cstheme="minorHAnsi"/>
          <w:spacing w:val="2"/>
        </w:rPr>
        <w:t>.</w:t>
      </w:r>
    </w:p>
    <w:p w14:paraId="0B43BC9D" w14:textId="77777777" w:rsidR="00BF0334" w:rsidRPr="007D5A10" w:rsidRDefault="00BF0334" w:rsidP="00BF0334">
      <w:pPr>
        <w:rPr>
          <w:rFonts w:asciiTheme="minorHAnsi" w:eastAsia="Times New Roman" w:hAnsiTheme="minorHAnsi" w:cstheme="minorHAnsi"/>
          <w:spacing w:val="2"/>
        </w:rPr>
      </w:pPr>
      <w:r w:rsidRPr="007D5A10">
        <w:rPr>
          <w:rFonts w:asciiTheme="minorHAnsi" w:eastAsia="Times New Roman" w:hAnsiTheme="minorHAnsi" w:cstheme="minorHAnsi"/>
          <w:spacing w:val="2"/>
        </w:rPr>
        <w:t xml:space="preserve">A </w:t>
      </w:r>
      <w:r w:rsidRPr="007D5A10">
        <w:rPr>
          <w:rFonts w:asciiTheme="minorHAnsi" w:eastAsia="Times New Roman" w:hAnsiTheme="minorHAnsi" w:cstheme="minorHAnsi"/>
          <w:spacing w:val="2"/>
          <w:u w:val="single"/>
        </w:rPr>
        <w:t>prize system</w:t>
      </w:r>
      <w:r w:rsidRPr="007D5A10">
        <w:rPr>
          <w:rFonts w:asciiTheme="minorHAnsi" w:eastAsia="Times New Roman" w:hAnsiTheme="minorHAnsi" w:cstheme="minorHAnsi"/>
          <w:spacing w:val="2"/>
        </w:rPr>
        <w:t xml:space="preserve"> </w:t>
      </w:r>
      <w:r w:rsidRPr="007D5A10">
        <w:rPr>
          <w:rFonts w:asciiTheme="minorHAnsi" w:eastAsia="Times New Roman" w:hAnsiTheme="minorHAnsi" w:cstheme="minorHAnsi"/>
          <w:spacing w:val="2"/>
          <w:u w:val="single"/>
        </w:rPr>
        <w:t>will</w:t>
      </w:r>
      <w:r w:rsidRPr="007D5A10">
        <w:rPr>
          <w:rFonts w:asciiTheme="minorHAnsi" w:eastAsia="Times New Roman" w:hAnsiTheme="minorHAnsi" w:cstheme="minorHAnsi"/>
          <w:spacing w:val="2"/>
        </w:rPr>
        <w:t xml:space="preserve"> also </w:t>
      </w:r>
      <w:r w:rsidRPr="00F0272A">
        <w:rPr>
          <w:rStyle w:val="StyleUnderline"/>
        </w:rPr>
        <w:t>eliminate the need for programs that</w:t>
      </w:r>
      <w:r w:rsidRPr="007D5A10">
        <w:rPr>
          <w:rFonts w:asciiTheme="minorHAnsi" w:eastAsia="Times New Roman" w:hAnsiTheme="minorHAnsi" w:cstheme="minorHAnsi"/>
          <w:spacing w:val="2"/>
          <w:u w:val="single"/>
        </w:rPr>
        <w:t xml:space="preserve"> use</w:t>
      </w:r>
      <w:r w:rsidRPr="007D5A10">
        <w:rPr>
          <w:rFonts w:asciiTheme="minorHAnsi" w:eastAsia="Times New Roman" w:hAnsiTheme="minorHAnsi" w:cstheme="minorHAnsi"/>
          <w:spacing w:val="2"/>
        </w:rPr>
        <w:t xml:space="preserve"> the prospect of earning </w:t>
      </w:r>
      <w:r w:rsidRPr="007D5A10">
        <w:rPr>
          <w:rFonts w:asciiTheme="minorHAnsi" w:eastAsia="Times New Roman" w:hAnsiTheme="minorHAnsi" w:cstheme="minorHAnsi"/>
          <w:spacing w:val="2"/>
          <w:u w:val="single"/>
        </w:rPr>
        <w:t xml:space="preserve">monopoly </w:t>
      </w:r>
      <w:r w:rsidRPr="00F0272A">
        <w:rPr>
          <w:rStyle w:val="StyleUnderline"/>
        </w:rPr>
        <w:t>rents and tax breaks to encourage researchers to develop treatments for uncommon diseases</w:t>
      </w:r>
      <w:r w:rsidRPr="007D5A10">
        <w:rPr>
          <w:rFonts w:asciiTheme="minorHAnsi" w:eastAsia="Times New Roman" w:hAnsiTheme="minorHAnsi" w:cstheme="minorHAnsi"/>
          <w:spacing w:val="2"/>
        </w:rPr>
        <w:t xml:space="preserve"> and establish the efficacy and safety of drugs that were on the market before testing requirements were imposed. </w:t>
      </w:r>
      <w:r w:rsidRPr="007D5A10">
        <w:rPr>
          <w:rFonts w:asciiTheme="minorHAnsi" w:eastAsia="Times New Roman" w:hAnsiTheme="minorHAnsi" w:cstheme="minorHAnsi"/>
          <w:spacing w:val="2"/>
          <w:u w:val="single"/>
        </w:rPr>
        <w:t>Pharma</w:t>
      </w:r>
      <w:r w:rsidRPr="007D5A10">
        <w:rPr>
          <w:rFonts w:asciiTheme="minorHAnsi" w:eastAsia="Times New Roman" w:hAnsiTheme="minorHAnsi" w:cstheme="minorHAnsi"/>
          <w:spacing w:val="2"/>
        </w:rPr>
        <w:t xml:space="preserve">ceutical companies have </w:t>
      </w:r>
      <w:r w:rsidRPr="007D5A10">
        <w:rPr>
          <w:rFonts w:asciiTheme="minorHAnsi" w:eastAsia="Times New Roman" w:hAnsiTheme="minorHAnsi" w:cstheme="minorHAnsi"/>
          <w:spacing w:val="2"/>
          <w:u w:val="single"/>
        </w:rPr>
        <w:t>gamed these programs</w:t>
      </w:r>
      <w:r w:rsidRPr="007D5A10">
        <w:rPr>
          <w:rFonts w:asciiTheme="minorHAnsi" w:eastAsia="Times New Roman" w:hAnsiTheme="minorHAnsi" w:cstheme="minorHAnsi"/>
          <w:spacing w:val="2"/>
        </w:rPr>
        <w:t xml:space="preserve"> before and will do so again, but a </w:t>
      </w:r>
      <w:r w:rsidRPr="007D5A10">
        <w:rPr>
          <w:rFonts w:asciiTheme="minorHAnsi" w:eastAsia="Times New Roman" w:hAnsiTheme="minorHAnsi" w:cstheme="minorHAnsi"/>
          <w:spacing w:val="2"/>
          <w:u w:val="single"/>
        </w:rPr>
        <w:t>prize system</w:t>
      </w:r>
      <w:r w:rsidRPr="007D5A10">
        <w:rPr>
          <w:rFonts w:asciiTheme="minorHAnsi" w:eastAsia="Times New Roman" w:hAnsiTheme="minorHAnsi" w:cstheme="minorHAnsi"/>
          <w:spacing w:val="2"/>
        </w:rPr>
        <w:t xml:space="preserve"> </w:t>
      </w:r>
      <w:r w:rsidRPr="007D5A10">
        <w:rPr>
          <w:rFonts w:asciiTheme="minorHAnsi" w:eastAsia="Times New Roman" w:hAnsiTheme="minorHAnsi" w:cstheme="minorHAnsi"/>
          <w:spacing w:val="2"/>
          <w:u w:val="single"/>
        </w:rPr>
        <w:t>would render</w:t>
      </w:r>
      <w:r w:rsidRPr="007D5A10">
        <w:rPr>
          <w:rFonts w:asciiTheme="minorHAnsi" w:eastAsia="Times New Roman" w:hAnsiTheme="minorHAnsi" w:cstheme="minorHAnsi"/>
          <w:spacing w:val="2"/>
        </w:rPr>
        <w:t xml:space="preserve"> such </w:t>
      </w:r>
      <w:r w:rsidRPr="007D5A10">
        <w:rPr>
          <w:rFonts w:asciiTheme="minorHAnsi" w:eastAsia="Times New Roman" w:hAnsiTheme="minorHAnsi" w:cstheme="minorHAnsi"/>
          <w:spacing w:val="2"/>
          <w:u w:val="single"/>
        </w:rPr>
        <w:t>stratagems useless</w:t>
      </w:r>
      <w:r w:rsidRPr="007D5A10">
        <w:rPr>
          <w:rFonts w:asciiTheme="minorHAnsi" w:eastAsia="Times New Roman" w:hAnsiTheme="minorHAnsi" w:cstheme="minorHAnsi"/>
          <w:spacing w:val="2"/>
        </w:rPr>
        <w:t>.</w:t>
      </w:r>
    </w:p>
    <w:p w14:paraId="40A777FA" w14:textId="77777777" w:rsidR="00BF0334" w:rsidRPr="007D5A10" w:rsidRDefault="00BF0334" w:rsidP="00BF0334">
      <w:pPr>
        <w:rPr>
          <w:rFonts w:asciiTheme="minorHAnsi" w:eastAsia="Times New Roman" w:hAnsiTheme="minorHAnsi" w:cstheme="minorHAnsi"/>
          <w:spacing w:val="2"/>
        </w:rPr>
      </w:pPr>
      <w:r w:rsidRPr="007D5A10">
        <w:rPr>
          <w:rFonts w:asciiTheme="minorHAnsi" w:hAnsiTheme="minorHAnsi" w:cstheme="minorHAnsi"/>
          <w:u w:val="single"/>
        </w:rPr>
        <w:t>A prize system has the potential to revolutionize the way public and private funds are used across the board, for all types of inventions. Because universities would no</w:t>
      </w:r>
      <w:r w:rsidRPr="007D5A10">
        <w:rPr>
          <w:rFonts w:asciiTheme="minorHAnsi" w:eastAsia="Times New Roman" w:hAnsiTheme="minorHAnsi" w:cstheme="minorHAnsi"/>
          <w:spacing w:val="2"/>
          <w:u w:val="single"/>
        </w:rPr>
        <w:t xml:space="preserve"> longer be able to patent discoveries made with public funds</w:t>
      </w:r>
      <w:r w:rsidRPr="007D5A10">
        <w:rPr>
          <w:rFonts w:asciiTheme="minorHAnsi" w:eastAsia="Times New Roman" w:hAnsiTheme="minorHAnsi" w:cstheme="minorHAnsi"/>
          <w:spacing w:val="2"/>
        </w:rPr>
        <w:t xml:space="preserve">, as they have since the enactment of Bayh–Dole Act, </w:t>
      </w:r>
      <w:r w:rsidRPr="007D5A10">
        <w:rPr>
          <w:rFonts w:asciiTheme="minorHAnsi" w:eastAsia="Times New Roman" w:hAnsiTheme="minorHAnsi" w:cstheme="minorHAnsi"/>
          <w:spacing w:val="2"/>
          <w:u w:val="single"/>
        </w:rPr>
        <w:t xml:space="preserve">grants funded with tax dollars could require open access to all results, thereby </w:t>
      </w:r>
      <w:r w:rsidRPr="00132EB2">
        <w:rPr>
          <w:rStyle w:val="Emphasis"/>
        </w:rPr>
        <w:t>eliminating trade‐​secret protections</w:t>
      </w:r>
      <w:r w:rsidRPr="007D5A10">
        <w:rPr>
          <w:rFonts w:asciiTheme="minorHAnsi" w:eastAsia="Times New Roman" w:hAnsiTheme="minorHAnsi" w:cstheme="minorHAnsi"/>
          <w:spacing w:val="2"/>
          <w:u w:val="single"/>
        </w:rPr>
        <w:t xml:space="preserve"> as well. Expensive acquisitions of spinoffs would disappear, along with the resulting whopping private returns on research undertaken with public funds. The change would also </w:t>
      </w:r>
      <w:r w:rsidRPr="00132EB2">
        <w:rPr>
          <w:rStyle w:val="Emphasis"/>
        </w:rPr>
        <w:t>facilitate cooperation among scientists</w:t>
      </w:r>
      <w:r w:rsidRPr="007D5A10">
        <w:rPr>
          <w:rFonts w:asciiTheme="minorHAnsi" w:eastAsia="Times New Roman" w:hAnsiTheme="minorHAnsi" w:cstheme="minorHAnsi"/>
          <w:spacing w:val="2"/>
          <w:u w:val="single"/>
        </w:rPr>
        <w:t xml:space="preserve"> because there </w:t>
      </w:r>
      <w:r w:rsidRPr="00132EB2">
        <w:rPr>
          <w:rStyle w:val="Emphasis"/>
        </w:rPr>
        <w:t>would be little to gain by keeping secrets</w:t>
      </w:r>
      <w:r w:rsidRPr="007D5A10">
        <w:rPr>
          <w:rFonts w:asciiTheme="minorHAnsi" w:eastAsia="Times New Roman" w:hAnsiTheme="minorHAnsi" w:cstheme="minorHAnsi"/>
          <w:spacing w:val="2"/>
          <w:u w:val="single"/>
        </w:rPr>
        <w:t xml:space="preserve"> from others.</w:t>
      </w:r>
    </w:p>
    <w:p w14:paraId="73B27A59" w14:textId="77777777" w:rsidR="00BF0334" w:rsidRDefault="00BF0334" w:rsidP="00BF0334">
      <w:pPr>
        <w:rPr>
          <w:rFonts w:asciiTheme="minorHAnsi" w:eastAsia="Times New Roman" w:hAnsiTheme="minorHAnsi" w:cstheme="minorHAnsi"/>
          <w:spacing w:val="2"/>
        </w:rPr>
      </w:pPr>
      <w:r w:rsidRPr="007D5A10">
        <w:rPr>
          <w:rFonts w:asciiTheme="minorHAnsi" w:eastAsia="Times New Roman" w:hAnsiTheme="minorHAnsi" w:cstheme="minorHAnsi"/>
          <w:spacing w:val="2"/>
        </w:rPr>
        <w:t>With all publicly funded basic research in the public domain</w:t>
      </w:r>
      <w:r w:rsidRPr="007D5A10">
        <w:rPr>
          <w:rFonts w:asciiTheme="minorHAnsi" w:hAnsiTheme="minorHAnsi" w:cstheme="minorHAnsi"/>
        </w:rPr>
        <w:t xml:space="preserve">, </w:t>
      </w:r>
      <w:r w:rsidRPr="007D5A10">
        <w:rPr>
          <w:rFonts w:asciiTheme="minorHAnsi" w:eastAsia="Times New Roman" w:hAnsiTheme="minorHAnsi" w:cstheme="minorHAnsi"/>
          <w:spacing w:val="2"/>
          <w:u w:val="single"/>
        </w:rPr>
        <w:t>private entrepreneurs would be free to take advantage of new discoveries when trying to develop the treatments for which prizes are on offer</w:t>
      </w:r>
      <w:r w:rsidRPr="007D5A10">
        <w:rPr>
          <w:rFonts w:asciiTheme="minorHAnsi" w:eastAsia="Times New Roman" w:hAnsiTheme="minorHAnsi" w:cstheme="minorHAnsi"/>
          <w:spacing w:val="2"/>
        </w:rPr>
        <w:t xml:space="preserve">. Presumably, </w:t>
      </w:r>
      <w:r w:rsidRPr="007D5A10">
        <w:rPr>
          <w:rFonts w:asciiTheme="minorHAnsi" w:eastAsia="Times New Roman" w:hAnsiTheme="minorHAnsi" w:cstheme="minorHAnsi"/>
          <w:spacing w:val="2"/>
          <w:u w:val="single"/>
        </w:rPr>
        <w:t>prizes would offer lucrative compensation to talented researchers who reach the goal before others</w:t>
      </w:r>
      <w:r w:rsidRPr="007D5A10">
        <w:rPr>
          <w:rFonts w:asciiTheme="minorHAnsi" w:eastAsia="Times New Roman" w:hAnsiTheme="minorHAnsi" w:cstheme="minorHAnsi"/>
          <w:spacing w:val="2"/>
        </w:rPr>
        <w:t xml:space="preserve">. But researchers would have only their talents to sell and private entities would bear the costs and risks associated with the process of turning basic research into marketable drugs. </w:t>
      </w:r>
      <w:r w:rsidRPr="007D5A10">
        <w:rPr>
          <w:rFonts w:asciiTheme="minorHAnsi" w:eastAsia="Times New Roman" w:hAnsiTheme="minorHAnsi" w:cstheme="minorHAnsi"/>
          <w:spacing w:val="2"/>
          <w:u w:val="single"/>
        </w:rPr>
        <w:t xml:space="preserve">Consumers </w:t>
      </w:r>
      <w:r w:rsidRPr="007D5A10">
        <w:rPr>
          <w:rFonts w:asciiTheme="minorHAnsi" w:eastAsia="Times New Roman" w:hAnsiTheme="minorHAnsi" w:cstheme="minorHAnsi"/>
          <w:spacing w:val="2"/>
        </w:rPr>
        <w:t xml:space="preserve">would continue to </w:t>
      </w:r>
      <w:r w:rsidRPr="007D5A10">
        <w:rPr>
          <w:rFonts w:asciiTheme="minorHAnsi" w:eastAsia="Times New Roman" w:hAnsiTheme="minorHAnsi" w:cstheme="minorHAnsi"/>
          <w:spacing w:val="2"/>
          <w:u w:val="single"/>
        </w:rPr>
        <w:t>fund research</w:t>
      </w:r>
      <w:r w:rsidRPr="007D5A10">
        <w:rPr>
          <w:rFonts w:asciiTheme="minorHAnsi" w:eastAsia="Times New Roman" w:hAnsiTheme="minorHAnsi" w:cstheme="minorHAnsi"/>
          <w:spacing w:val="2"/>
        </w:rPr>
        <w:t xml:space="preserve">, </w:t>
      </w:r>
      <w:r w:rsidRPr="007D5A10">
        <w:rPr>
          <w:rFonts w:asciiTheme="minorHAnsi" w:eastAsia="Times New Roman" w:hAnsiTheme="minorHAnsi" w:cstheme="minorHAnsi"/>
          <w:spacing w:val="2"/>
          <w:u w:val="single"/>
        </w:rPr>
        <w:t xml:space="preserve">but </w:t>
      </w:r>
      <w:r w:rsidRPr="007D5A10">
        <w:rPr>
          <w:rFonts w:asciiTheme="minorHAnsi" w:eastAsia="Times New Roman" w:hAnsiTheme="minorHAnsi" w:cstheme="minorHAnsi"/>
          <w:spacing w:val="2"/>
        </w:rPr>
        <w:t xml:space="preserve">they would </w:t>
      </w:r>
      <w:r w:rsidRPr="007D5A10">
        <w:rPr>
          <w:rFonts w:asciiTheme="minorHAnsi" w:eastAsia="Times New Roman" w:hAnsiTheme="minorHAnsi" w:cstheme="minorHAnsi"/>
          <w:spacing w:val="2"/>
          <w:u w:val="single"/>
        </w:rPr>
        <w:t>buy the</w:t>
      </w:r>
      <w:r w:rsidRPr="007D5A10">
        <w:rPr>
          <w:rFonts w:asciiTheme="minorHAnsi" w:eastAsia="Times New Roman" w:hAnsiTheme="minorHAnsi" w:cstheme="minorHAnsi"/>
          <w:spacing w:val="2"/>
        </w:rPr>
        <w:t xml:space="preserve"> resulting </w:t>
      </w:r>
      <w:r w:rsidRPr="007D5A10">
        <w:rPr>
          <w:rFonts w:asciiTheme="minorHAnsi" w:eastAsia="Times New Roman" w:hAnsiTheme="minorHAnsi" w:cstheme="minorHAnsi"/>
          <w:spacing w:val="2"/>
          <w:u w:val="single"/>
        </w:rPr>
        <w:t>drugs far more cheaply</w:t>
      </w:r>
      <w:r w:rsidRPr="007D5A10">
        <w:rPr>
          <w:rFonts w:asciiTheme="minorHAnsi" w:eastAsia="Times New Roman" w:hAnsiTheme="minorHAnsi" w:cstheme="minorHAnsi"/>
          <w:spacing w:val="2"/>
        </w:rPr>
        <w:t>.</w:t>
      </w:r>
    </w:p>
    <w:p w14:paraId="575CBD26" w14:textId="77777777" w:rsidR="00BF0334" w:rsidRPr="00BF0334" w:rsidRDefault="00BF0334" w:rsidP="00BF0334"/>
    <w:p w14:paraId="7A6182AB" w14:textId="1402A0AA" w:rsidR="00B65EDB" w:rsidRDefault="00B65EDB" w:rsidP="00B65EDB">
      <w:pPr>
        <w:pStyle w:val="Heading3"/>
      </w:pPr>
      <w:r>
        <w:t>AT: Follow</w:t>
      </w:r>
      <w:r w:rsidR="004B766C">
        <w:t>-o</w:t>
      </w:r>
      <w:r>
        <w:t>n Innovation</w:t>
      </w:r>
    </w:p>
    <w:p w14:paraId="63812AA4" w14:textId="77777777" w:rsidR="00B65EDB" w:rsidRDefault="00B65EDB" w:rsidP="00B65EDB"/>
    <w:p w14:paraId="07F6F7EA" w14:textId="2D1E9635" w:rsidR="00B65EDB" w:rsidRPr="000C61D8" w:rsidRDefault="00B65EDB" w:rsidP="00B65EDB">
      <w:pPr>
        <w:pStyle w:val="Heading4"/>
        <w:rPr>
          <w:color w:val="000000" w:themeColor="text1"/>
        </w:rPr>
      </w:pPr>
      <w:r w:rsidRPr="000C61D8">
        <w:rPr>
          <w:color w:val="000000" w:themeColor="text1"/>
        </w:rPr>
        <w:t xml:space="preserve">Rewards will spur </w:t>
      </w:r>
      <w:r w:rsidRPr="000C61D8">
        <w:rPr>
          <w:color w:val="000000" w:themeColor="text1"/>
          <w:u w:val="single"/>
        </w:rPr>
        <w:t>follow on innovation</w:t>
      </w:r>
      <w:r w:rsidRPr="000C61D8">
        <w:rPr>
          <w:color w:val="000000" w:themeColor="text1"/>
        </w:rPr>
        <w:t xml:space="preserve"> by opening innovations up to the public --- IPR systems prevent it</w:t>
      </w:r>
    </w:p>
    <w:p w14:paraId="28917ED0" w14:textId="77777777" w:rsidR="00B65EDB" w:rsidRPr="00854E47" w:rsidRDefault="00B65EDB" w:rsidP="00B65EDB">
      <w:r w:rsidRPr="000022CA">
        <w:rPr>
          <w:rStyle w:val="Style13ptBold"/>
        </w:rPr>
        <w:t>Shavell &amp; Van Ypersele, 01</w:t>
      </w:r>
      <w:r>
        <w:t xml:space="preserve"> --- *Harvard Law School and National Bureau of Economic Research, AND **</w:t>
      </w:r>
      <w:r w:rsidRPr="005359A3">
        <w:t xml:space="preserve"> </w:t>
      </w:r>
      <w:r>
        <w:t>University of Namur and Catholic University of Louvain (October 2001, Steven Shavell and Tanguy Van Ypersele, “Rewards versus Intellectual Property Rights,” Nexis-Uni, ZK)</w:t>
      </w:r>
    </w:p>
    <w:p w14:paraId="70BAAAE1" w14:textId="77777777" w:rsidR="00B65EDB" w:rsidRDefault="00B65EDB" w:rsidP="00B65EDB">
      <w:r>
        <w:t xml:space="preserve">Subsequent Innovations. We did not discuss the issue of subsequent innovations, that is, improvements to innovations or new innovations depending on past ones. In this regard, two points are of interest. First, </w:t>
      </w:r>
      <w:r w:rsidRPr="00854E47">
        <w:rPr>
          <w:rStyle w:val="StyleUnderline"/>
        </w:rPr>
        <w:t xml:space="preserve">under the intellectual property rights system, </w:t>
      </w:r>
      <w:r w:rsidRPr="00571CAF">
        <w:rPr>
          <w:rStyle w:val="Emphasis"/>
        </w:rPr>
        <w:t>subsequent innovations may be stymied</w:t>
      </w:r>
      <w:r w:rsidRPr="00854E47">
        <w:rPr>
          <w:rStyle w:val="StyleUnderline"/>
        </w:rPr>
        <w:t xml:space="preserve"> by the refusal of holders of property rights to allow improvements; there may be breakdowns in bargaining between the holders and innovators due to </w:t>
      </w:r>
      <w:r w:rsidRPr="000B7828">
        <w:rPr>
          <w:rStyle w:val="Emphasis"/>
        </w:rPr>
        <w:t>asymmetry of information</w:t>
      </w:r>
      <w:r>
        <w:t xml:space="preserve">. 41 </w:t>
      </w:r>
      <w:r w:rsidRPr="00854E47">
        <w:rPr>
          <w:rStyle w:val="StyleUnderline"/>
        </w:rPr>
        <w:t>A famous example of this occurred when James Watt, holder of an early steam engine patent, denied licenses to improve it</w:t>
      </w:r>
      <w:r w:rsidRPr="000B7828">
        <w:t xml:space="preserve"> to Jonathan Hornblower and Richard Trevithick,</w:t>
      </w:r>
      <w:r w:rsidRPr="00854E47">
        <w:rPr>
          <w:rStyle w:val="StyleUnderline"/>
        </w:rPr>
        <w:t xml:space="preserve"> who had to wait for Watt's patent to expire in 1800 before they could develop their high-pressure engine. </w:t>
      </w:r>
      <w:r>
        <w:t xml:space="preserve">42 </w:t>
      </w:r>
      <w:r w:rsidRPr="00854E47">
        <w:rPr>
          <w:rStyle w:val="StyleUnderline"/>
        </w:rPr>
        <w:t>Under a reward system, this would not have been the case, for Watt's steam engine would have been in the public domain, and Hornblower and Trevithick would have been free to improve it immediately.</w:t>
      </w:r>
      <w:r>
        <w:t xml:space="preserve"> (Indeed, as noted in Section I, this was one of the arguments in favor of the reward system emphasized in the nineteenth-century debates.) 43 The second point of note is that </w:t>
      </w:r>
      <w:r w:rsidRPr="00326739">
        <w:rPr>
          <w:rStyle w:val="StyleUnderline"/>
        </w:rPr>
        <w:t>the government's problem of determining rewards is made more difficult when the value of an innovation is in part that it leads to subsequent innovations</w:t>
      </w:r>
      <w:r>
        <w:t xml:space="preserve">. </w:t>
      </w:r>
      <w:r w:rsidRPr="00326739">
        <w:rPr>
          <w:rStyle w:val="StyleUnderline"/>
        </w:rPr>
        <w:t>However, the government's problem in administering the patent system is also made more difficult by the possibility of subsequent innovations</w:t>
      </w:r>
      <w:r>
        <w:t xml:space="preserve"> (notably, in determining issues of patent scope--which subsequent innovations will be considered infringing) </w:t>
      </w:r>
      <w:r w:rsidRPr="00326739">
        <w:rPr>
          <w:rStyle w:val="StyleUnderline"/>
        </w:rPr>
        <w:t>and for closely related informational reasons</w:t>
      </w:r>
      <w:r>
        <w:t xml:space="preserve">. Hence, </w:t>
      </w:r>
      <w:r w:rsidRPr="00326739">
        <w:rPr>
          <w:rStyle w:val="StyleUnderline"/>
        </w:rPr>
        <w:t>it is not clear the extent to which</w:t>
      </w:r>
      <w:r>
        <w:t xml:space="preserve">, or whether, </w:t>
      </w:r>
      <w:r w:rsidRPr="00326739">
        <w:rPr>
          <w:rStyle w:val="StyleUnderline"/>
        </w:rPr>
        <w:t>the added informational difficulty presented by subsequent innovations favors patent over reward</w:t>
      </w:r>
      <w:r>
        <w:t>.</w:t>
      </w:r>
    </w:p>
    <w:p w14:paraId="58386E94" w14:textId="77777777" w:rsidR="00B65EDB" w:rsidRDefault="00B65EDB" w:rsidP="00B65EDB"/>
    <w:p w14:paraId="0F8BFCFE" w14:textId="03166C12" w:rsidR="00357B93" w:rsidRDefault="004075A6" w:rsidP="004075A6">
      <w:pPr>
        <w:pStyle w:val="Heading3"/>
      </w:pPr>
      <w:r>
        <w:t>AT: Prizes = Excess or Useless Innovation</w:t>
      </w:r>
    </w:p>
    <w:p w14:paraId="4700A68D" w14:textId="77777777" w:rsidR="004075A6" w:rsidRPr="004075A6" w:rsidRDefault="004075A6" w:rsidP="004075A6"/>
    <w:p w14:paraId="4D65983F" w14:textId="41D4E438" w:rsidR="00357B93" w:rsidRDefault="00357B93" w:rsidP="00B65EDB">
      <w:pPr>
        <w:rPr>
          <w:b/>
          <w:bCs/>
          <w:i/>
          <w:iCs/>
        </w:rPr>
      </w:pPr>
      <w:r w:rsidRPr="00357B93">
        <w:rPr>
          <w:b/>
          <w:bCs/>
          <w:i/>
          <w:iCs/>
        </w:rPr>
        <w:t xml:space="preserve">Note – a larger version of this ev is in another block </w:t>
      </w:r>
    </w:p>
    <w:p w14:paraId="7A8FECBA" w14:textId="77777777" w:rsidR="00BC31C7" w:rsidRPr="00357B93" w:rsidRDefault="00BC31C7" w:rsidP="00BC31C7"/>
    <w:p w14:paraId="24FB4151" w14:textId="77777777" w:rsidR="00357B93" w:rsidRDefault="00357B93" w:rsidP="00357B93">
      <w:pPr>
        <w:pStyle w:val="Heading4"/>
        <w:rPr>
          <w:bCs/>
          <w:color w:val="222222"/>
          <w:szCs w:val="26"/>
          <w:shd w:val="clear" w:color="auto" w:fill="FFFFFF"/>
        </w:rPr>
      </w:pPr>
      <w:r w:rsidRPr="006B19F9">
        <w:t xml:space="preserve">Government can base rewards around </w:t>
      </w:r>
      <w:r w:rsidRPr="006B19F9">
        <w:rPr>
          <w:u w:val="single"/>
        </w:rPr>
        <w:t>sales data</w:t>
      </w:r>
      <w:r w:rsidRPr="006B19F9">
        <w:t xml:space="preserve"> --- prevent</w:t>
      </w:r>
      <w:r>
        <w:t>s</w:t>
      </w:r>
      <w:r w:rsidRPr="006B19F9">
        <w:t xml:space="preserve"> flood of </w:t>
      </w:r>
      <w:r>
        <w:t>useless</w:t>
      </w:r>
      <w:r w:rsidRPr="006B19F9">
        <w:t xml:space="preserve"> innovation</w:t>
      </w:r>
    </w:p>
    <w:p w14:paraId="560585E2" w14:textId="704BD56A" w:rsidR="00357B93" w:rsidRPr="00014B88" w:rsidRDefault="00357B93" w:rsidP="00357B93">
      <w:r>
        <w:rPr>
          <w:b/>
          <w:bCs/>
          <w:color w:val="222222"/>
          <w:sz w:val="26"/>
          <w:szCs w:val="26"/>
          <w:shd w:val="clear" w:color="auto" w:fill="FFFFFF"/>
        </w:rPr>
        <w:t xml:space="preserve">Shavell &amp; Van Ypersele 01 </w:t>
      </w:r>
      <w:r>
        <w:t>(Steven Shavell, Harvard Law School and National Bureau of Economic Research and Tanguy Van Ypersele, University of Namur and Catholic University of Louvain, “REWARDS VERSUS INTELLECTUAL PROPERTY RIGHTS*,” “Harvard Law Review, The Journal of Law and Economics,” originally published by The University of Chicago. Vol XLIV. URL: http://www.law.harvard.edu/faculty/shavell/pdf/44_J_Law_Econ_525.pdf, October 2001)//NTG</w:t>
      </w:r>
    </w:p>
    <w:p w14:paraId="2CEE178E" w14:textId="77777777" w:rsidR="00357B93" w:rsidRDefault="00357B93" w:rsidP="00357B93">
      <w:r>
        <w:t xml:space="preserve">As we stressed in the analysis, </w:t>
      </w:r>
      <w:r w:rsidRPr="00031FDD">
        <w:rPr>
          <w:rStyle w:val="StyleUnderline"/>
        </w:rPr>
        <w:t>the government’s knowledge about the social value of innovations, embodied in its probability distribution over demand curves, is important to the performance of the reward system</w:t>
      </w:r>
      <w:r>
        <w:t xml:space="preserve"> and to that of the optional reward system (even though the latter dominates patent no matter how poor the government’s knowledge). In fact, one supposes that </w:t>
      </w:r>
      <w:r w:rsidRPr="00031FDD">
        <w:rPr>
          <w:rStyle w:val="StyleUnderline"/>
        </w:rPr>
        <w:t>the government could obtain significant information about demand</w:t>
      </w:r>
      <w:r>
        <w:t xml:space="preserve">. Most obviously, </w:t>
      </w:r>
      <w:r w:rsidRPr="00031FDD">
        <w:rPr>
          <w:rStyle w:val="Emphasis"/>
        </w:rPr>
        <w:t>the government can base its rewards on sales data</w:t>
      </w:r>
      <w:r w:rsidRPr="00031FDD">
        <w:rPr>
          <w:rStyle w:val="StyleUnderline"/>
        </w:rPr>
        <w:t>, which should be relatively easy to obtain</w:t>
      </w:r>
      <w:r>
        <w:t xml:space="preserve">; thus, the version of rewards discussed in Section IIH is the most relevant one to consider. (Note that if rewards are based on sales, </w:t>
      </w:r>
      <w:r w:rsidRPr="00031FDD">
        <w:rPr>
          <w:rStyle w:val="StyleUnderline"/>
        </w:rPr>
        <w:t xml:space="preserve">the government should </w:t>
      </w:r>
      <w:r w:rsidRPr="00811A49">
        <w:rPr>
          <w:rStyle w:val="Emphasis"/>
        </w:rPr>
        <w:t>not fear that it would be flooded by claimants for rewards with inferior or meaningless innovations</w:t>
      </w:r>
      <w:r w:rsidRPr="00031FDD">
        <w:rPr>
          <w:rStyle w:val="StyleUnderline"/>
        </w:rPr>
        <w:t xml:space="preserve">—they would </w:t>
      </w:r>
      <w:r w:rsidRPr="00031FDD">
        <w:rPr>
          <w:rStyle w:val="Emphasis"/>
        </w:rPr>
        <w:t>not generate products that would pass the market test</w:t>
      </w:r>
      <w:r w:rsidRPr="00031FDD">
        <w:rPr>
          <w:rStyle w:val="StyleUnderline"/>
        </w:rPr>
        <w:t>.</w:t>
      </w:r>
      <w:r>
        <w:t xml:space="preserve">) The government </w:t>
      </w:r>
      <w:r w:rsidRPr="00031FDD">
        <w:rPr>
          <w:rStyle w:val="StyleUnderline"/>
        </w:rPr>
        <w:t>could also attempt to measure more about the demand curve</w:t>
      </w:r>
      <w:r>
        <w:t xml:space="preserve"> than sales at the market price; </w:t>
      </w:r>
      <w:r w:rsidRPr="00031FDD">
        <w:rPr>
          <w:rStyle w:val="StyleUnderline"/>
        </w:rPr>
        <w:t>it could estimate demand elasticities</w:t>
      </w:r>
      <w:r>
        <w:t xml:space="preserve"> and undertake surveys to determine the character and frequency of use of, for example, computer software musical recordings, and cinematic and television productions. As events unfold and information flows to the government, </w:t>
      </w:r>
      <w:r w:rsidRPr="00031FDD">
        <w:rPr>
          <w:rStyle w:val="StyleUnderline"/>
        </w:rPr>
        <w:t>it could appropriately supplement rewards, perhaps on an annual basis</w:t>
      </w:r>
      <w:r>
        <w:t xml:space="preserve">. In past proposals for reward systems, payments based on sales and other information that the government receives have sometimes been discussed.37 </w:t>
      </w:r>
      <w:r w:rsidRPr="00031FDD">
        <w:rPr>
          <w:rStyle w:val="StyleUnderline"/>
        </w:rPr>
        <w:t>It would be a gross mistake to envision the reward as having to be premised on the government’s estimate of valuation at the time an innovation is registered</w:t>
      </w:r>
      <w:r>
        <w:t>.</w:t>
      </w:r>
    </w:p>
    <w:p w14:paraId="6D02F198" w14:textId="77777777" w:rsidR="00357B93" w:rsidRPr="00B65EDB" w:rsidRDefault="00357B93" w:rsidP="00B65EDB"/>
    <w:p w14:paraId="1AAB973F" w14:textId="62882932" w:rsidR="00006AE8" w:rsidRDefault="00AE6CCE" w:rsidP="00AE6CCE">
      <w:pPr>
        <w:pStyle w:val="Heading3"/>
      </w:pPr>
      <w:r>
        <w:t>AT: Race to be First</w:t>
      </w:r>
    </w:p>
    <w:p w14:paraId="72E017C9" w14:textId="77777777" w:rsidR="00AE6CCE" w:rsidRDefault="00AE6CCE" w:rsidP="00AE6CCE"/>
    <w:p w14:paraId="69A0041F" w14:textId="77777777" w:rsidR="00AE6CCE" w:rsidRDefault="00AE6CCE" w:rsidP="00AE6CCE">
      <w:pPr>
        <w:pStyle w:val="Heading4"/>
      </w:pPr>
      <w:r>
        <w:t xml:space="preserve">Both patents and rewards face the </w:t>
      </w:r>
      <w:r w:rsidRPr="00EA276A">
        <w:rPr>
          <w:u w:val="single"/>
        </w:rPr>
        <w:t>race to be first</w:t>
      </w:r>
      <w:r>
        <w:t>, it should not be a factor when deciding between the two</w:t>
      </w:r>
    </w:p>
    <w:p w14:paraId="3ACB18B7" w14:textId="77777777" w:rsidR="00AE6CCE" w:rsidRPr="00F7698A" w:rsidRDefault="00AE6CCE" w:rsidP="00AE6CCE">
      <w:r w:rsidRPr="000022CA">
        <w:rPr>
          <w:rStyle w:val="Style13ptBold"/>
        </w:rPr>
        <w:t>Shavell &amp; Van Ypersele, 01</w:t>
      </w:r>
      <w:r>
        <w:t xml:space="preserve"> --- *Harvard Law School and National Bureau of Economic Research, AND **</w:t>
      </w:r>
      <w:r w:rsidRPr="005359A3">
        <w:t xml:space="preserve"> </w:t>
      </w:r>
      <w:r>
        <w:t>University of Namur and Catholic University of Louvain (October 2001, Steven Shavell and Tanguy Van Ypersele, “Rewards versus Intellectual Property Rights,” Nexis-Uni, ZK)</w:t>
      </w:r>
    </w:p>
    <w:p w14:paraId="75214366" w14:textId="77777777" w:rsidR="00AE6CCE" w:rsidRDefault="00AE6CCE" w:rsidP="00AE6CCE">
      <w:r>
        <w:t xml:space="preserve">Race to Be First. The optimal magnitude of the reward would be affected in practice by a consideration that we did not study in our model: the race among potential innovators to be the first to innovate. As is emphasized </w:t>
      </w:r>
      <w:r w:rsidRPr="00476E72">
        <w:rPr>
          <w:rStyle w:val="StyleUnderline"/>
        </w:rPr>
        <w:t>in the literature on patent, this race leads to the possibility of overinvestment in research because the private return to being first may exceed its social value</w:t>
      </w:r>
      <w:r>
        <w:t xml:space="preserve">. 39 Likewise, </w:t>
      </w:r>
      <w:r w:rsidRPr="00476E72">
        <w:rPr>
          <w:rStyle w:val="StyleUnderline"/>
        </w:rPr>
        <w:t>under a reward system, there would be a race to be first</w:t>
      </w:r>
      <w:r>
        <w:t xml:space="preserve">, and it might lead to excessive investment in research, lowering the optimal  [*543]  reward. </w:t>
      </w:r>
      <w:r w:rsidRPr="00476E72">
        <w:rPr>
          <w:rStyle w:val="StyleUnderline"/>
        </w:rPr>
        <w:t>Because the race to be first is a factor that afflicts both systems, and because the information needed to address it under either seems to be of the same character, consideration of the race to be first does not seem to bear on the comparison between reward and patent.</w:t>
      </w:r>
      <w:r>
        <w:t xml:space="preserve"> 40</w:t>
      </w:r>
    </w:p>
    <w:p w14:paraId="2CB9A948" w14:textId="77777777" w:rsidR="00AE6CCE" w:rsidRPr="00AE6CCE" w:rsidRDefault="00AE6CCE" w:rsidP="00AE6CCE"/>
    <w:p w14:paraId="6E6184E7" w14:textId="77777777" w:rsidR="00CF4477" w:rsidRDefault="00CF4477" w:rsidP="008E738D"/>
    <w:p w14:paraId="7A0FD513" w14:textId="77777777" w:rsidR="000D702F" w:rsidRPr="00D72723" w:rsidRDefault="000D702F" w:rsidP="00D72723"/>
    <w:p w14:paraId="14777C48" w14:textId="4C3056A9" w:rsidR="00A823E2" w:rsidRDefault="00A823E2" w:rsidP="00A823E2">
      <w:pPr>
        <w:pStyle w:val="Heading3"/>
      </w:pPr>
      <w:r>
        <w:t xml:space="preserve">AT: Perm Do Both </w:t>
      </w:r>
      <w:r w:rsidR="007A3E54">
        <w:t>– Prize + Patent</w:t>
      </w:r>
    </w:p>
    <w:p w14:paraId="37665093" w14:textId="77777777" w:rsidR="00A823E2" w:rsidRDefault="00A823E2" w:rsidP="00A823E2"/>
    <w:p w14:paraId="5A874079" w14:textId="6576E1EF" w:rsidR="00A823E2" w:rsidRPr="00A823E2" w:rsidRDefault="00FD6DA5" w:rsidP="00FD6DA5">
      <w:pPr>
        <w:pStyle w:val="Heading4"/>
      </w:pPr>
      <w:r>
        <w:t xml:space="preserve">Prizes + patents </w:t>
      </w:r>
      <w:r w:rsidR="004E11B0">
        <w:t>are</w:t>
      </w:r>
      <w:r>
        <w:t xml:space="preserve"> too costly</w:t>
      </w:r>
    </w:p>
    <w:p w14:paraId="527AB6A5" w14:textId="77777777" w:rsidR="00645E12" w:rsidRDefault="00645E12" w:rsidP="00A823E2">
      <w:r>
        <w:rPr>
          <w:rStyle w:val="Style13ptBold"/>
        </w:rPr>
        <w:t xml:space="preserve">Fisher III &amp; Syed 17 </w:t>
      </w:r>
      <w:r w:rsidRPr="00D66F7A">
        <w:t>*WilmerHale Professor of Intellectual Property Law, Harvard University</w:t>
      </w:r>
      <w:r>
        <w:t>, **</w:t>
      </w:r>
      <w:r w:rsidRPr="00D66F7A">
        <w:t>Assistant Professor of Law, University of California at Berkeley</w:t>
      </w:r>
      <w:r>
        <w:t xml:space="preserve"> (William W. Fisher III and Talha Syed, “Chapter 5: Prizes” in </w:t>
      </w:r>
      <w:r w:rsidRPr="00D66F7A">
        <w:rPr>
          <w:i/>
          <w:iCs/>
        </w:rPr>
        <w:t>Infection: The Health Crisis in the Developing World and What We Should Do About It</w:t>
      </w:r>
      <w:r>
        <w:t>, https://cyber.harvard.edu/people/tfisher/Infection_Prizes.pdf) AM</w:t>
      </w:r>
    </w:p>
    <w:p w14:paraId="536E7223" w14:textId="187B6FBF" w:rsidR="00A823E2" w:rsidRDefault="00A823E2" w:rsidP="00A823E2">
      <w:r>
        <w:t xml:space="preserve">Currently, we rely almost entirely on the patent system to stimulate and channel drug research.108 </w:t>
      </w:r>
      <w:r w:rsidRPr="00671C9A">
        <w:rPr>
          <w:u w:val="single"/>
        </w:rPr>
        <w:t>What adjustments should we make in the patent system if a prize system were introduced</w:t>
      </w:r>
      <w:r>
        <w:t xml:space="preserve">? </w:t>
      </w:r>
    </w:p>
    <w:p w14:paraId="4F1D9B94" w14:textId="77777777" w:rsidR="00A823E2" w:rsidRPr="00671C9A" w:rsidRDefault="00A823E2" w:rsidP="00A823E2">
      <w:pPr>
        <w:rPr>
          <w:u w:val="single"/>
        </w:rPr>
      </w:pPr>
      <w:r w:rsidRPr="00A823E2">
        <w:rPr>
          <w:rStyle w:val="StyleUnderline"/>
        </w:rPr>
        <w:t>There are three possible answers</w:t>
      </w:r>
      <w:r>
        <w:t xml:space="preserve"> to this question. </w:t>
      </w:r>
      <w:r w:rsidRPr="00A823E2">
        <w:rPr>
          <w:rStyle w:val="StyleUnderline"/>
        </w:rPr>
        <w:t>This first is: none</w:t>
      </w:r>
      <w:r w:rsidRPr="00671C9A">
        <w:rPr>
          <w:u w:val="single"/>
        </w:rPr>
        <w:t>.</w:t>
      </w:r>
      <w:r>
        <w:t xml:space="preserve"> </w:t>
      </w:r>
      <w:r w:rsidRPr="00671C9A">
        <w:rPr>
          <w:u w:val="single"/>
        </w:rPr>
        <w:t>Neither the content nor the coverage of the patent system should be altered at all.</w:t>
      </w:r>
      <w:r>
        <w:t xml:space="preserve"> </w:t>
      </w:r>
      <w:r w:rsidRPr="00671C9A">
        <w:rPr>
          <w:u w:val="single"/>
        </w:rPr>
        <w:t xml:space="preserve">The prize system would thus be cumulative, offering drug developers rewards in addition to those they could receive by patenting their creations. </w:t>
      </w:r>
    </w:p>
    <w:p w14:paraId="3DE66810" w14:textId="77777777" w:rsidR="00A823E2" w:rsidRPr="000A5272" w:rsidRDefault="00A823E2" w:rsidP="00A823E2">
      <w:pPr>
        <w:rPr>
          <w:u w:val="single"/>
        </w:rPr>
      </w:pPr>
      <w:r w:rsidRPr="00A823E2">
        <w:t>Several of the proposals we have already encountered take this general form. For example, the Advance Market Commitments advocated by Michael Kremer and others – and recently adopted by the G-8 countries – presume that the developer of a qualifying vaccine would patent it and then earn both the revenues guaranteed by the AMC and revenues from traditional sales of the patented product. Similarly, the new federal statute that will give “priority review vouchers” to the developers of drugs aimed at tropical diseases presume that those drugs would be patented in the usual way</w:t>
      </w:r>
      <w:r>
        <w:t xml:space="preserve">. Finally, </w:t>
      </w:r>
      <w:r w:rsidRPr="000E09D7">
        <w:t xml:space="preserve">Doug </w:t>
      </w:r>
      <w:r w:rsidRPr="000A5272">
        <w:rPr>
          <w:u w:val="single"/>
        </w:rPr>
        <w:t xml:space="preserve">Lichtman’s ingenious proposal seeks to supplement, not supplant, the patent system. </w:t>
      </w:r>
    </w:p>
    <w:p w14:paraId="4B330BD9" w14:textId="77777777" w:rsidR="00A823E2" w:rsidRPr="00A823E2" w:rsidRDefault="00A823E2" w:rsidP="00A823E2">
      <w:r w:rsidRPr="00A823E2">
        <w:t>The major benefit of this approach is political feasibility. Pharmaceutical firms can be expected to endorse proposals of this kind, for the obvious reason that all such proposals provide the firms new sources of revenue without affecting their old sources of revenue. The pharmaceutical firms have enormous political power. It is thus unsurprising that the only prize systems that thus far have made much headway have been cumulative systems of this general sort.</w:t>
      </w:r>
    </w:p>
    <w:p w14:paraId="005A5C1A" w14:textId="77777777" w:rsidR="00A823E2" w:rsidRPr="00A823E2" w:rsidRDefault="00A823E2" w:rsidP="00A823E2">
      <w:pPr>
        <w:rPr>
          <w:rStyle w:val="StyleUnderline"/>
        </w:rPr>
      </w:pPr>
      <w:r w:rsidRPr="00A823E2">
        <w:rPr>
          <w:rStyle w:val="StyleUnderline"/>
        </w:rPr>
        <w:t xml:space="preserve">The </w:t>
      </w:r>
      <w:r w:rsidRPr="00A823E2">
        <w:rPr>
          <w:rStyle w:val="Emphasis"/>
        </w:rPr>
        <w:t>major disadvantage</w:t>
      </w:r>
      <w:r w:rsidRPr="00A823E2">
        <w:t xml:space="preserve"> of this strategy </w:t>
      </w:r>
      <w:r w:rsidRPr="00A823E2">
        <w:rPr>
          <w:rStyle w:val="StyleUnderline"/>
        </w:rPr>
        <w:t>is</w:t>
      </w:r>
      <w:r>
        <w:t xml:space="preserve"> equally </w:t>
      </w:r>
      <w:r w:rsidRPr="00A823E2">
        <w:rPr>
          <w:rStyle w:val="StyleUnderline"/>
        </w:rPr>
        <w:t xml:space="preserve">obvious: it is </w:t>
      </w:r>
      <w:r w:rsidRPr="00A823E2">
        <w:rPr>
          <w:rStyle w:val="Emphasis"/>
        </w:rPr>
        <w:t>very expensive</w:t>
      </w:r>
      <w:r w:rsidRPr="00A823E2">
        <w:rPr>
          <w:rStyle w:val="StyleUnderline"/>
        </w:rPr>
        <w:t xml:space="preserve">. All of the costs of the present patent system are retained. To them are added the new costs associated with the prize system. Thus, if possible, </w:t>
      </w:r>
      <w:r w:rsidRPr="00A823E2">
        <w:rPr>
          <w:rStyle w:val="Emphasis"/>
        </w:rPr>
        <w:t>we should strive to avoid this approach</w:t>
      </w:r>
      <w:r w:rsidRPr="00A823E2">
        <w:rPr>
          <w:rStyle w:val="StyleUnderline"/>
        </w:rPr>
        <w:t>.</w:t>
      </w:r>
    </w:p>
    <w:p w14:paraId="53A1A6E0" w14:textId="77777777" w:rsidR="00655492" w:rsidRDefault="00655492" w:rsidP="009315B7">
      <w:pPr>
        <w:pStyle w:val="Heading4"/>
      </w:pPr>
    </w:p>
    <w:p w14:paraId="204A766D" w14:textId="2D092A1F" w:rsidR="009315B7" w:rsidRPr="00A96EB2" w:rsidRDefault="009315B7" w:rsidP="009315B7">
      <w:pPr>
        <w:pStyle w:val="Heading4"/>
      </w:pPr>
      <w:r w:rsidRPr="00A96EB2">
        <w:t>Prizes when combined with limits on patents spur competition, limit costs and benefit consumers</w:t>
      </w:r>
    </w:p>
    <w:p w14:paraId="63AE0172" w14:textId="77777777" w:rsidR="009315B7" w:rsidRPr="00A96EB2" w:rsidRDefault="009315B7" w:rsidP="009315B7">
      <w:r w:rsidRPr="00A96EB2">
        <w:rPr>
          <w:rStyle w:val="Style13ptBold"/>
        </w:rPr>
        <w:t>Johnson, 12</w:t>
      </w:r>
      <w:r w:rsidRPr="00A96EB2">
        <w:t xml:space="preserve"> (Oct 11, 2012, STEVEN JOHNSON, “Big Pharma Incentives Are Out of Whack: Why We Need an X-Prize for Drugs,” https://www.wired.com/2012/10/prescription-drug-crisis/, LN) </w:t>
      </w:r>
    </w:p>
    <w:p w14:paraId="257A680E" w14:textId="77777777" w:rsidR="009315B7" w:rsidRPr="00A96EB2" w:rsidRDefault="009315B7" w:rsidP="009315B7">
      <w:pPr>
        <w:rPr>
          <w:u w:val="single"/>
        </w:rPr>
      </w:pPr>
      <w:r w:rsidRPr="00A96EB2">
        <w:rPr>
          <w:rStyle w:val="Emphasis"/>
        </w:rPr>
        <w:t>THE ENTIRE U.S. patent system needs serious repair</w:t>
      </w:r>
      <w:r w:rsidRPr="00A96EB2">
        <w:t xml:space="preserve">, but </w:t>
      </w:r>
      <w:r w:rsidRPr="00A96EB2">
        <w:rPr>
          <w:u w:val="single"/>
        </w:rPr>
        <w:t xml:space="preserve">the most broken thing </w:t>
      </w:r>
      <w:r w:rsidRPr="00A96EB2">
        <w:t xml:space="preserve">about it </w:t>
      </w:r>
      <w:r w:rsidRPr="00A96EB2">
        <w:rPr>
          <w:u w:val="single"/>
        </w:rPr>
        <w:t>is the way we patent prescription drugs</w:t>
      </w:r>
      <w:r w:rsidRPr="00A96EB2">
        <w:t xml:space="preserve">. Federal and state governments spend billions of dollars on basic medical research, and the resulting science winds up informing (at least indirectly) the development of blockbuster pharmaceuticals. But </w:t>
      </w:r>
      <w:r w:rsidRPr="00A96EB2">
        <w:rPr>
          <w:rStyle w:val="StyleUnderline"/>
        </w:rPr>
        <w:t>our patent system</w:t>
      </w:r>
      <w:r w:rsidRPr="00A96EB2">
        <w:t xml:space="preserve"> then </w:t>
      </w:r>
      <w:r w:rsidRPr="00A96EB2">
        <w:rPr>
          <w:rStyle w:val="StyleUnderline"/>
        </w:rPr>
        <w:t>grants drug companies the exclusive right to sell their innovations without "generic" competition for years</w:t>
      </w:r>
      <w:r w:rsidRPr="00A96EB2">
        <w:t xml:space="preserve">. Big Pharma points out that such patents are necessary because without them it can't recoup the massive costs of creating new products. Meanwhile, </w:t>
      </w:r>
      <w:r w:rsidRPr="00A96EB2">
        <w:rPr>
          <w:rStyle w:val="StyleUnderline"/>
        </w:rPr>
        <w:t>there are some classes of drugs that the world desperately needs—new lines of antibiotics</w:t>
      </w:r>
      <w:r w:rsidRPr="00A96EB2">
        <w:t xml:space="preserve">, for example, </w:t>
      </w:r>
      <w:r w:rsidRPr="00A96EB2">
        <w:rPr>
          <w:rStyle w:val="StyleUnderline"/>
        </w:rPr>
        <w:t xml:space="preserve">or treatments for tropical, emerging, and rare diseases—but that the current system, dependent on blockbusters, doesn't readily produce. </w:t>
      </w:r>
      <w:r w:rsidRPr="00A96EB2">
        <w:rPr>
          <w:rStyle w:val="Emphasis"/>
        </w:rPr>
        <w:t>The incentives are out of whack</w:t>
      </w:r>
      <w:r w:rsidRPr="00A96EB2">
        <w:rPr>
          <w:rStyle w:val="StyleUnderline"/>
        </w:rPr>
        <w:t>.</w:t>
      </w:r>
    </w:p>
    <w:p w14:paraId="63F69B4E" w14:textId="77777777" w:rsidR="009315B7" w:rsidRPr="00A96EB2" w:rsidRDefault="009315B7" w:rsidP="009315B7">
      <w:r w:rsidRPr="00A96EB2">
        <w:rPr>
          <w:rStyle w:val="StyleUnderline"/>
        </w:rPr>
        <w:t>There's</w:t>
      </w:r>
      <w:r w:rsidRPr="00A96EB2">
        <w:t xml:space="preserve"> another solution to this problem—</w:t>
      </w:r>
      <w:r w:rsidRPr="00A96EB2">
        <w:rPr>
          <w:u w:val="single"/>
        </w:rPr>
        <w:t xml:space="preserve">a way to </w:t>
      </w:r>
      <w:r w:rsidRPr="00A96EB2">
        <w:rPr>
          <w:rStyle w:val="Emphasis"/>
        </w:rPr>
        <w:t>directly fund the drugs</w:t>
      </w:r>
      <w:r w:rsidRPr="00A96EB2">
        <w:rPr>
          <w:u w:val="single"/>
        </w:rPr>
        <w:t xml:space="preserve"> we're not getting and </w:t>
      </w:r>
      <w:r w:rsidRPr="00A96EB2">
        <w:rPr>
          <w:rStyle w:val="Emphasis"/>
        </w:rPr>
        <w:t>avoid the high cost of artificial monopolies</w:t>
      </w:r>
      <w:r w:rsidRPr="00A96EB2">
        <w:t xml:space="preserve">. Let's take a page from some of our deep-pocketed philanthropists, who have used competitions to rejuvenate space technology (the X Prizes), mathematics (the Millennium Prize), and more. </w:t>
      </w:r>
      <w:r w:rsidRPr="00A96EB2">
        <w:rPr>
          <w:u w:val="single"/>
        </w:rPr>
        <w:t>Instead of granting patents, the government should offer lump-sum payouts</w:t>
      </w:r>
      <w:r w:rsidRPr="00A96EB2">
        <w:t>.</w:t>
      </w:r>
    </w:p>
    <w:p w14:paraId="06B0DE59" w14:textId="77777777" w:rsidR="009315B7" w:rsidRPr="00A96EB2" w:rsidRDefault="009315B7" w:rsidP="009315B7">
      <w:r w:rsidRPr="00A96EB2">
        <w:t>History shows this is not such a heretical idea. Indeed, stimulating innovation through prizes is actually as old as patent law. In the 1750s, Britain's Royal Society of Arts offered what it called premiums, rewards for solutions to pressing technical or commercial problems: Spinning wheels, mechanical telegraphs, naval construction, and brocade weaving were all "premium" inventions. Although the winners got a handsome prize in return—in total, the RSA paid out tens of millions in today's dollars—the solutions could not be patented. This meant that other people could adapt and improve on them.</w:t>
      </w:r>
    </w:p>
    <w:p w14:paraId="4A4EBC19" w14:textId="77777777" w:rsidR="009315B7" w:rsidRPr="00A96EB2" w:rsidRDefault="009315B7" w:rsidP="009315B7">
      <w:pPr>
        <w:rPr>
          <w:u w:val="single"/>
        </w:rPr>
      </w:pPr>
      <w:r w:rsidRPr="00A96EB2">
        <w:rPr>
          <w:u w:val="single"/>
        </w:rPr>
        <w:t xml:space="preserve">Prizes create a kind of artificial economic system that </w:t>
      </w:r>
      <w:r w:rsidRPr="00A96EB2">
        <w:rPr>
          <w:rStyle w:val="Emphasis"/>
        </w:rPr>
        <w:t>maintains most of the key advantages of the free market</w:t>
      </w:r>
      <w:r w:rsidRPr="00A96EB2">
        <w:rPr>
          <w:u w:val="single"/>
        </w:rPr>
        <w:t xml:space="preserve">. They </w:t>
      </w:r>
      <w:r w:rsidRPr="00A96EB2">
        <w:rPr>
          <w:rStyle w:val="Emphasis"/>
        </w:rPr>
        <w:t>create incentives and competition</w:t>
      </w:r>
      <w:r w:rsidRPr="00A96EB2">
        <w:rPr>
          <w:u w:val="single"/>
        </w:rPr>
        <w:t xml:space="preserve">, and they </w:t>
      </w:r>
      <w:r w:rsidRPr="00A96EB2">
        <w:rPr>
          <w:rStyle w:val="Emphasis"/>
        </w:rPr>
        <w:t>diversify the number of minds working</w:t>
      </w:r>
      <w:r w:rsidRPr="00A96EB2">
        <w:rPr>
          <w:u w:val="single"/>
        </w:rPr>
        <w:t xml:space="preserve"> on the problem. But the prizes </w:t>
      </w:r>
      <w:r w:rsidRPr="00A96EB2">
        <w:rPr>
          <w:rStyle w:val="Emphasis"/>
        </w:rPr>
        <w:t>eliminate wasteful spending</w:t>
      </w:r>
      <w:r w:rsidRPr="00A96EB2">
        <w:rPr>
          <w:u w:val="single"/>
        </w:rPr>
        <w:t xml:space="preserve">, since they are rewarded only when genuine solutions have been achieved. And when </w:t>
      </w:r>
      <w:r w:rsidRPr="00A96EB2">
        <w:rPr>
          <w:rStyle w:val="Emphasis"/>
        </w:rPr>
        <w:t>combined with limits on patent monopolies</w:t>
      </w:r>
      <w:r w:rsidRPr="00A96EB2">
        <w:rPr>
          <w:u w:val="single"/>
        </w:rPr>
        <w:t>, prizes can ensure that those innovations will flow more readily through the society at large.</w:t>
      </w:r>
    </w:p>
    <w:p w14:paraId="4992D4A9" w14:textId="77777777" w:rsidR="009315B7" w:rsidRPr="00A96EB2" w:rsidRDefault="009315B7" w:rsidP="009315B7">
      <w:r w:rsidRPr="00A96EB2">
        <w:t>Right now, most of the marquee prize-backed challenges are still funded by philanthropists or the nonprofit sector. But governments have begun to get involved. The Obama administration's Open Government Initiative has created more than 150 challenges, everything from developing new fuel scrubbers for the Air Force to a Healthy App contest sponsored by the surgeon general.</w:t>
      </w:r>
    </w:p>
    <w:p w14:paraId="20F53F79" w14:textId="77777777" w:rsidR="009315B7" w:rsidRPr="00A96EB2" w:rsidRDefault="009315B7" w:rsidP="009315B7">
      <w:pPr>
        <w:rPr>
          <w:u w:val="single"/>
        </w:rPr>
      </w:pPr>
      <w:r w:rsidRPr="00A96EB2">
        <w:rPr>
          <w:rStyle w:val="StyleUnderline"/>
        </w:rPr>
        <w:t>Because they are targeted explicitly at individuals or groups who are not on the government's payroll, state-funded challenges offer a way around the traditional complaints about government bureaucracy.</w:t>
      </w:r>
      <w:r w:rsidRPr="00A96EB2">
        <w:t xml:space="preserve"> The problems may be defined by government insiders or politicians, but the solutions arise from the edges of the network, not the center. </w:t>
      </w:r>
      <w:r w:rsidRPr="00A96EB2">
        <w:rPr>
          <w:u w:val="single"/>
        </w:rPr>
        <w:t xml:space="preserve">A prize system </w:t>
      </w:r>
      <w:r w:rsidRPr="00A96EB2">
        <w:rPr>
          <w:rStyle w:val="Emphasis"/>
        </w:rPr>
        <w:t>widens and diversifies the web of collaboration</w:t>
      </w:r>
      <w:r w:rsidRPr="00A96EB2">
        <w:rPr>
          <w:u w:val="single"/>
        </w:rPr>
        <w:t>, encouraging scientists and entrepreneurs to make a contribution, even if they have no direct connection to the authorities in Washington.</w:t>
      </w:r>
    </w:p>
    <w:p w14:paraId="7B90C3E5" w14:textId="77777777" w:rsidR="009315B7" w:rsidRPr="00A96EB2" w:rsidRDefault="009315B7" w:rsidP="009315B7">
      <w:pPr>
        <w:rPr>
          <w:u w:val="single"/>
        </w:rPr>
      </w:pPr>
      <w:r w:rsidRPr="00A96EB2">
        <w:t xml:space="preserve">So how can this mechanism solve the prescription drug crisis? Either by redirecting research money or appropriating new health care funding, we could offer billions of dollars of prize money for new pharmaceutical innovations. And </w:t>
      </w:r>
      <w:r w:rsidRPr="00A96EB2">
        <w:rPr>
          <w:u w:val="single"/>
        </w:rPr>
        <w:t xml:space="preserve">we could mandate that the prizewinners share their innovations open-source-style, </w:t>
      </w:r>
      <w:r w:rsidRPr="00A96EB2">
        <w:rPr>
          <w:rStyle w:val="Emphasis"/>
        </w:rPr>
        <w:t>forgoing any attempt to patent</w:t>
      </w:r>
      <w:r w:rsidRPr="00A96EB2">
        <w:rPr>
          <w:u w:val="single"/>
        </w:rPr>
        <w:t xml:space="preserve"> their discoveries.</w:t>
      </w:r>
      <w:r w:rsidRPr="00A96EB2">
        <w:t xml:space="preserve"> Last year, U.S. senator Bernie Sanders of Vermont introduced two bills along these lines: the Medical Innovation Prize Fund Act and the Prize Fund for HIV/AIDS Act. By creating an outlandish award for a successful product—a treatment for HIV/AIDS could win billions of dollars—Sanders seeks to increase the number of organizations attacking the problem. And </w:t>
      </w:r>
      <w:r w:rsidRPr="00A96EB2">
        <w:rPr>
          <w:u w:val="single"/>
        </w:rPr>
        <w:t>by mandating that the innovators not block generic versions of their drugs, these laws would allow still more organizations to enhance and refine those discoveries.</w:t>
      </w:r>
    </w:p>
    <w:p w14:paraId="7BB81835" w14:textId="77777777" w:rsidR="009315B7" w:rsidRPr="00A96EB2" w:rsidRDefault="009315B7" w:rsidP="009315B7">
      <w:r w:rsidRPr="00A96EB2">
        <w:t xml:space="preserve">Sanders is the most left-wing member of the Senate, but it's essential to note that his approach breaks from the mirrored alternatives of Big Capitalism and Big Government. The state isn't trying to come up with breakthrough drugs or even to make direct decisions on which firms to back. Instead, the bills try to use government dollars—and publicity—to widen the network involved in solving these crucial problems and to make it easier to share the solutions that emerge. </w:t>
      </w:r>
      <w:r w:rsidRPr="00A96EB2">
        <w:rPr>
          <w:rStyle w:val="StyleUnderline"/>
        </w:rPr>
        <w:t xml:space="preserve">In our current system, government patents allow marketplace victors to profit for years at others' expense. A prize-based system would </w:t>
      </w:r>
      <w:r w:rsidRPr="00A96EB2">
        <w:rPr>
          <w:rStyle w:val="Emphasis"/>
        </w:rPr>
        <w:t>allow everyone to win</w:t>
      </w:r>
      <w:r w:rsidRPr="00A96EB2">
        <w:rPr>
          <w:rStyle w:val="StyleUnderline"/>
        </w:rPr>
        <w:t>.</w:t>
      </w:r>
    </w:p>
    <w:p w14:paraId="749F59F1" w14:textId="77777777" w:rsidR="009315B7" w:rsidRDefault="009315B7" w:rsidP="00931833"/>
    <w:p w14:paraId="5A34C7B3" w14:textId="08F093F1" w:rsidR="00931833" w:rsidRPr="007670FC" w:rsidRDefault="00931833" w:rsidP="00931833">
      <w:pPr>
        <w:pStyle w:val="Heading4"/>
        <w:rPr>
          <w:strike/>
        </w:rPr>
      </w:pPr>
      <w:r>
        <w:t xml:space="preserve">Prizes </w:t>
      </w:r>
      <w:r w:rsidRPr="008A2133">
        <w:t>encourage innovation in many sectors --- the</w:t>
      </w:r>
      <w:r w:rsidR="009315B7">
        <w:t xml:space="preserve">y should </w:t>
      </w:r>
      <w:r w:rsidRPr="008A2133">
        <w:t xml:space="preserve">be considered </w:t>
      </w:r>
      <w:r w:rsidRPr="008A2133">
        <w:rPr>
          <w:u w:val="single"/>
        </w:rPr>
        <w:t>off-patent</w:t>
      </w:r>
      <w:r w:rsidRPr="008A2133">
        <w:t xml:space="preserve"> to ensure their effective use</w:t>
      </w:r>
    </w:p>
    <w:p w14:paraId="35DE049B" w14:textId="1CCA3C2A" w:rsidR="00931833" w:rsidRDefault="00931833" w:rsidP="00931833">
      <w:pPr>
        <w:rPr>
          <w:rStyle w:val="Style13ptBold"/>
          <w:b w:val="0"/>
          <w:bCs w:val="0"/>
          <w:sz w:val="22"/>
        </w:rPr>
      </w:pPr>
      <w:r>
        <w:rPr>
          <w:rStyle w:val="Style13ptBold"/>
        </w:rPr>
        <w:t>Johnson</w:t>
      </w:r>
      <w:r w:rsidR="00A462F7">
        <w:rPr>
          <w:rStyle w:val="Style13ptBold"/>
        </w:rPr>
        <w:t xml:space="preserve">, </w:t>
      </w:r>
      <w:r>
        <w:rPr>
          <w:rStyle w:val="Style13ptBold"/>
        </w:rPr>
        <w:t xml:space="preserve">22 </w:t>
      </w:r>
      <w:r w:rsidRPr="00033CE1">
        <w:rPr>
          <w:rStyle w:val="Style13ptBold"/>
          <w:b w:val="0"/>
          <w:bCs w:val="0"/>
          <w:sz w:val="22"/>
        </w:rPr>
        <w:t>(Steven Johnson, Author of 13 books, including The Ghost Map, Where Good Ideas Come From, and most recently, Extra Life. Host and co-creator of the PBS/BBC TV series Extra Life and How We Got to Now, and host of the American Innovations podcast., 9-22-2022, “EYES ON THE PRIZE”, Adjacent Possible, https://adjacentpossible.substack.com/p/eyes-on-the-prize, accessed 6-25-2024, AJ)</w:t>
      </w:r>
    </w:p>
    <w:p w14:paraId="21637B56" w14:textId="77777777" w:rsidR="00931833" w:rsidRPr="00270AA0" w:rsidRDefault="00931833" w:rsidP="00931833">
      <w:pPr>
        <w:rPr>
          <w:sz w:val="16"/>
        </w:rPr>
      </w:pPr>
      <w:r w:rsidRPr="00270AA0">
        <w:rPr>
          <w:sz w:val="16"/>
        </w:rPr>
        <w:t>Earlier this week, Ezra Klein published a column at the Times pegged to the very intriguing announcement from the Biden administration about a new government agency called Advanced Research Projects Agency-Health or ARPA-H, modeled after the legendary DARPA that helped bring the age of networked digital computers into being. The launch of ARPA-H alone was an interesting development, and certainly one worth tracking over the coming years. But it was another, almost parenthetical, reference in Klein’s piece that caught my eye. In talking about potential approaches that the government could take to support risk-taking and innovation, he mentioned an initiative that I have long been fascinated by:</w:t>
      </w:r>
    </w:p>
    <w:p w14:paraId="007F6198" w14:textId="77777777" w:rsidR="00931833" w:rsidRPr="00C72B47" w:rsidRDefault="00931833" w:rsidP="00931833">
      <w:pPr>
        <w:rPr>
          <w:u w:val="single"/>
        </w:rPr>
      </w:pPr>
      <w:r w:rsidRPr="00270AA0">
        <w:rPr>
          <w:sz w:val="16"/>
        </w:rPr>
        <w:t xml:space="preserve">Bernie </w:t>
      </w:r>
      <w:r w:rsidRPr="007670FC">
        <w:rPr>
          <w:u w:val="single"/>
        </w:rPr>
        <w:t>Sanders</w:t>
      </w:r>
      <w:r w:rsidRPr="00033CE1">
        <w:rPr>
          <w:u w:val="single"/>
        </w:rPr>
        <w:t xml:space="preserve"> used to promote an idea for creating a system of prizes to run parallel to the patents we normally use to make drug development profitable. The government could identify</w:t>
      </w:r>
      <w:r w:rsidRPr="00270AA0">
        <w:rPr>
          <w:sz w:val="16"/>
        </w:rPr>
        <w:t>, say, 12</w:t>
      </w:r>
      <w:r w:rsidRPr="00033CE1">
        <w:rPr>
          <w:u w:val="single"/>
        </w:rPr>
        <w:t xml:space="preserve"> conditions that it wants to see a drug developed for. The first group to develop and prove out such a drug would get a princely sum </w:t>
      </w:r>
      <w:r w:rsidRPr="00270AA0">
        <w:rPr>
          <w:sz w:val="16"/>
        </w:rPr>
        <w:t xml:space="preserve">— $100 million, or $500 million, or a billion dollars, </w:t>
      </w:r>
      <w:r w:rsidRPr="00033CE1">
        <w:rPr>
          <w:u w:val="single"/>
        </w:rPr>
        <w:t xml:space="preserve">depending on the condition and the efficacy. In return, that </w:t>
      </w:r>
      <w:r w:rsidRPr="00B30779">
        <w:rPr>
          <w:rStyle w:val="Emphasis"/>
        </w:rPr>
        <w:t>drug would be immediately off-patent</w:t>
      </w:r>
      <w:r w:rsidRPr="00033CE1">
        <w:rPr>
          <w:u w:val="single"/>
        </w:rPr>
        <w:t>, available for any generic drug producer to manufacture for a pittance (and available for other countries</w:t>
      </w:r>
      <w:r w:rsidRPr="00270AA0">
        <w:rPr>
          <w:sz w:val="16"/>
        </w:rPr>
        <w:t>, particularly poor countries,</w:t>
      </w:r>
      <w:r w:rsidRPr="00033CE1">
        <w:rPr>
          <w:u w:val="single"/>
        </w:rPr>
        <w:t xml:space="preserve"> to produce immediately).</w:t>
      </w:r>
    </w:p>
    <w:p w14:paraId="31CFC568" w14:textId="77777777" w:rsidR="00931833" w:rsidRPr="00270AA0" w:rsidRDefault="00931833" w:rsidP="00931833">
      <w:pPr>
        <w:rPr>
          <w:sz w:val="16"/>
        </w:rPr>
      </w:pPr>
      <w:r w:rsidRPr="00270AA0">
        <w:rPr>
          <w:sz w:val="16"/>
        </w:rPr>
        <w:t>About a decade ago, in my book Future Perfect, I had written about Sanders’ original proposal: two bills introduced in 2011 called the Medical Innovation Prize Fund Act and the Prize Fund For HIV/AIDS Act. I had been drawn to them because</w:t>
      </w:r>
      <w:r w:rsidRPr="00033CE1">
        <w:rPr>
          <w:u w:val="single"/>
        </w:rPr>
        <w:t xml:space="preserve"> I was interested in mechanisms that would use financial incentives to encourage the spread of useful innovations, </w:t>
      </w:r>
      <w:r w:rsidRPr="00B30779">
        <w:rPr>
          <w:rStyle w:val="Emphasis"/>
        </w:rPr>
        <w:t>while avoiding the restrictions and monopoly pricing of patents</w:t>
      </w:r>
      <w:r w:rsidRPr="00033CE1">
        <w:rPr>
          <w:u w:val="single"/>
        </w:rPr>
        <w:t>.</w:t>
      </w:r>
      <w:r w:rsidRPr="00270AA0">
        <w:rPr>
          <w:sz w:val="16"/>
        </w:rPr>
        <w:t xml:space="preserve"> </w:t>
      </w:r>
      <w:r w:rsidRPr="00033CE1">
        <w:rPr>
          <w:u w:val="single"/>
        </w:rPr>
        <w:t>It’s very hard to do true open source development of new pharmaceutical drugs given the cost involved, but once developed, generic versions of drugs obviously offer a much wider benefit to society.</w:t>
      </w:r>
    </w:p>
    <w:p w14:paraId="0AD501AD" w14:textId="77777777" w:rsidR="00931833" w:rsidRPr="00270AA0" w:rsidRDefault="00931833" w:rsidP="00931833">
      <w:pPr>
        <w:rPr>
          <w:sz w:val="16"/>
        </w:rPr>
      </w:pPr>
      <w:r w:rsidRPr="00270AA0">
        <w:rPr>
          <w:sz w:val="16"/>
        </w:rPr>
        <w:t>I was also interested in Sanders’ proposal because it belonged to a longer tradition of prize-backed challenges, a tradition that at least partly originates in the eighteenth century coffeehouse, which as most of you know is a longstanding obsession of mine. It also happens to connect with something I wrote about in Wonderland: the strange way in which the single most disruptive event in human history—the industrial revolution—was set in motion by a seemingly frivolous breakthrough: soft cotton fabrics dyed in attractive colors.</w:t>
      </w:r>
    </w:p>
    <w:p w14:paraId="28ADEF20" w14:textId="77777777" w:rsidR="00931833" w:rsidRPr="00270AA0" w:rsidRDefault="00931833" w:rsidP="00931833">
      <w:pPr>
        <w:rPr>
          <w:sz w:val="16"/>
        </w:rPr>
      </w:pPr>
      <w:r w:rsidRPr="00270AA0">
        <w:rPr>
          <w:sz w:val="16"/>
        </w:rPr>
        <w:t>The antecedent to the Sanders proposal began with what seemed at the time to be a major economic vulnerability for England in the mid 1750s: the lack of a red dye that could be produced on British soil. The shrub Rubia tinctorum, commonly known as madder, had been employed by Indian and Turkish dyers for centuries to produce a brilliant hue that came to be known as “Turkey red,” thanks to a molecular compound called alizarin, which absorbs the blue and green wavelengths of light. By the 1700s, the method had been emulated by European artisans, and madder plants were cultivated extensively in the Low Countries. Among the well-to-do British population of the eighteenth century, fabric dyed with Turkey red was in high demand. Yet the British Isles lacked a meaningful supply of Rubia tinctorum in its fields. Although the Industrial Revolution had triggered a historically unprecedented explosion in the textile industry, a key impediment remained for any cloth that needed to be dyed Turkey red: it had to be shipped across the channel to Flanders.</w:t>
      </w:r>
    </w:p>
    <w:p w14:paraId="33BB7355" w14:textId="77777777" w:rsidR="00931833" w:rsidRPr="00270AA0" w:rsidRDefault="00931833" w:rsidP="00931833">
      <w:pPr>
        <w:rPr>
          <w:sz w:val="16"/>
        </w:rPr>
      </w:pPr>
      <w:r w:rsidRPr="00270AA0">
        <w:rPr>
          <w:sz w:val="16"/>
        </w:rPr>
        <w:t>On March 22, 1754, a small group of men gathered at Rawthmell’s Coffeehouse in Covent Garden and decided to do something about the problem of Turkey red. At this initial meeting, there were eleven of them, a loose network of colleagues and acquaintances, with a strikingly diverse array of professions: naturalists and merchants, watchmakers and surgeons. A drawing teacher and amateur inventor named William Shipley had assembled the group, with the hope of forming a society that would encourage innovation in the arts and in manufacturing. Shipley’s idea was that the group would offer awards—called, in the parlance of the day, “premiums”—for solutions to urgent problems that the group itself would identify. Members would “subscribe” to a fund that would allow the society to announce and promote the premiums, and dole out cash awards when the challenges were successfully met. They called themselves the Society for the Encouragement of Arts, Manufacturers and Commerce in Great Britain, though in the early days they were also known as the “Premium Society,” given the visibility of the awards they offered. Today the institution is known as the RSA, short for the The Royal Society for Arts, Manufactures and Commerce. I’ve been fortunate enough to speak several times at the RSA headquarters in London, and the animated whiteboard video we did for Where Good Ideas Come From was directly inspired by a similar series produced by them known as RSA Animates.</w:t>
      </w:r>
    </w:p>
    <w:p w14:paraId="394457C3" w14:textId="77777777" w:rsidR="00931833" w:rsidRPr="00270AA0" w:rsidRDefault="00931833" w:rsidP="00931833">
      <w:pPr>
        <w:rPr>
          <w:sz w:val="16"/>
        </w:rPr>
      </w:pPr>
      <w:r w:rsidRPr="00270AA0">
        <w:rPr>
          <w:sz w:val="16"/>
        </w:rPr>
        <w:t xml:space="preserve">At that initial meeting at Rawthmell’s Coffeehouse, the eleven men agreed to create two premiums as their inaugural act. Each involved a crucial material for dyeing cloth. One premium offered a reward for the discovery of cobalt ore within the kingdom, thereby facilitating the production of cobalt-blue dyes, and smalt for the creation of blue ceramics. The second premium offered a reward for the cultivation of madder plants on British soil. The premiums were backed by thirty-eight guineas from the initial subscribers, including the Earl of Shaftesbury, and within a few weeks of the initial meeting, an advertisement ran, announcing the awards to the general public. All those who successfully demonstrated that they had produced madder in their fields would be paid five pounds per acre grown. </w:t>
      </w:r>
      <w:r w:rsidRPr="00416B77">
        <w:rPr>
          <w:u w:val="single"/>
        </w:rPr>
        <w:t>The Royal Society of Arts would go on to create premiums—and deliver awards—for thousands of innovations: spinning wheels, mechanical telegraphs, naval construction, brocade weaving.</w:t>
      </w:r>
      <w:r w:rsidRPr="00270AA0">
        <w:rPr>
          <w:sz w:val="16"/>
        </w:rPr>
        <w:t xml:space="preserve"> But their first act as a group had an almost elemental simplicity to it. They were funding the creation of red and blue.</w:t>
      </w:r>
    </w:p>
    <w:p w14:paraId="0DE7A7CD" w14:textId="77777777" w:rsidR="00931833" w:rsidRPr="00033CE1" w:rsidRDefault="00931833" w:rsidP="00931833">
      <w:pPr>
        <w:rPr>
          <w:u w:val="single"/>
        </w:rPr>
      </w:pPr>
      <w:r w:rsidRPr="00270AA0">
        <w:rPr>
          <w:sz w:val="16"/>
        </w:rPr>
        <w:t xml:space="preserve">The Sanders version of the prize-backed challenge differs from the premiums of the RSA in a few obvious ways: the government is deciding which problems are worthy of prizes, instead of a handful of gentlemen in a coffeehouse. But philosophically, there are many crucial similarities. From the very </w:t>
      </w:r>
      <w:r w:rsidRPr="00852339">
        <w:rPr>
          <w:u w:val="single"/>
        </w:rPr>
        <w:t xml:space="preserve">beginning, the RSA possessed an </w:t>
      </w:r>
      <w:r w:rsidRPr="00B107D5">
        <w:rPr>
          <w:rStyle w:val="Emphasis"/>
        </w:rPr>
        <w:t>explicit aversion to patents</w:t>
      </w:r>
      <w:r w:rsidRPr="00852339">
        <w:rPr>
          <w:u w:val="single"/>
        </w:rPr>
        <w:t>.</w:t>
      </w:r>
      <w:r w:rsidRPr="00270AA0">
        <w:rPr>
          <w:sz w:val="16"/>
        </w:rPr>
        <w:t xml:space="preserve"> The Rules and Orders published by the Society in 1765 spelled it out in no uncertain terms: “No person will be admitted a candidate for any premium offered by the Society who has obtained a patent for the exclusive right of making or performing anything for which such premium is offered.” </w:t>
      </w:r>
      <w:r w:rsidRPr="00AA70C0">
        <w:rPr>
          <w:rStyle w:val="Emphasis"/>
        </w:rPr>
        <w:t>Prohibiting patents meant that solutions could circulate more quickly</w:t>
      </w:r>
      <w:r w:rsidRPr="00033CE1">
        <w:rPr>
          <w:u w:val="single"/>
        </w:rPr>
        <w:t xml:space="preserve"> through society, and could be easily improved upon by subsequent inventors or scientists. The RSA wanted you to profit from your idea. They just didn’t want you to own it.</w:t>
      </w:r>
    </w:p>
    <w:p w14:paraId="0B1D1813" w14:textId="77777777" w:rsidR="00931833" w:rsidRDefault="00931833" w:rsidP="00931833">
      <w:r w:rsidRPr="00270AA0">
        <w:rPr>
          <w:sz w:val="16"/>
        </w:rPr>
        <w:t xml:space="preserve">The same principle underlies the Sanders approach. </w:t>
      </w:r>
      <w:r w:rsidRPr="008A2133">
        <w:rPr>
          <w:rStyle w:val="StyleUnderline"/>
        </w:rPr>
        <w:t>By creating an outlandish award for a successful health breakthrough, Sanders seeks to increase the network of organizations attacking the problem</w:t>
      </w:r>
      <w:r w:rsidRPr="00270AA0">
        <w:rPr>
          <w:sz w:val="16"/>
        </w:rPr>
        <w:t xml:space="preserve">. And </w:t>
      </w:r>
      <w:r w:rsidRPr="00852339">
        <w:rPr>
          <w:u w:val="single"/>
        </w:rPr>
        <w:t xml:space="preserve">by mandating that the innovations </w:t>
      </w:r>
      <w:r w:rsidRPr="00A27D0E">
        <w:rPr>
          <w:rStyle w:val="Emphasis"/>
        </w:rPr>
        <w:t>not be shackled to the artificial monopolies of patents</w:t>
      </w:r>
      <w:r w:rsidRPr="00852339">
        <w:rPr>
          <w:u w:val="single"/>
        </w:rPr>
        <w:t>, these bills increase the network of people who can enhance and refine those innovations.</w:t>
      </w:r>
      <w:r w:rsidRPr="00270AA0">
        <w:rPr>
          <w:sz w:val="16"/>
        </w:rPr>
        <w:t xml:space="preserve"> And of course, </w:t>
      </w:r>
      <w:r w:rsidRPr="00852339">
        <w:rPr>
          <w:u w:val="single"/>
        </w:rPr>
        <w:t xml:space="preserve">the bills ensure that breakthrough drugs arrive on the market at generic prices, which benefits both consumers and the health insurance industry. </w:t>
      </w:r>
      <w:r w:rsidRPr="00270AA0">
        <w:rPr>
          <w:sz w:val="16"/>
        </w:rPr>
        <w:t xml:space="preserve">The Sanders bills are not examples of the state itself trying to come up with breakthrough drugs, or even making direct decisions on which firms to back in pursuing those goals. And it’s certainly not the same old solution of letting the market solve the problem on its own. </w:t>
      </w:r>
      <w:r w:rsidRPr="00852339">
        <w:rPr>
          <w:u w:val="single"/>
        </w:rPr>
        <w:t xml:space="preserve">Instead, what the bills try to do is use government dollars—and publicity—to </w:t>
      </w:r>
      <w:r w:rsidRPr="00A27D0E">
        <w:rPr>
          <w:rStyle w:val="Emphasis"/>
        </w:rPr>
        <w:t>widen the network involved in solving these crucial problems</w:t>
      </w:r>
      <w:r w:rsidRPr="00852339">
        <w:rPr>
          <w:u w:val="single"/>
        </w:rPr>
        <w:t xml:space="preserve">, and to </w:t>
      </w:r>
      <w:r w:rsidRPr="00A27D0E">
        <w:rPr>
          <w:rStyle w:val="Emphasis"/>
        </w:rPr>
        <w:t>make it easier to share the solutions</w:t>
      </w:r>
      <w:r w:rsidRPr="00852339">
        <w:rPr>
          <w:u w:val="single"/>
        </w:rPr>
        <w:t xml:space="preserve"> that emerge.</w:t>
      </w:r>
    </w:p>
    <w:p w14:paraId="7B75330F" w14:textId="77777777" w:rsidR="00931833" w:rsidRPr="00931833" w:rsidRDefault="00931833" w:rsidP="00931833"/>
    <w:p w14:paraId="1C959772" w14:textId="77777777" w:rsidR="000C40D0" w:rsidRDefault="000C40D0" w:rsidP="000C40D0">
      <w:pPr>
        <w:pStyle w:val="Heading2"/>
      </w:pPr>
      <w:r>
        <w:t xml:space="preserve">Disease Specific – Government Support </w:t>
      </w:r>
    </w:p>
    <w:p w14:paraId="31DFAD08" w14:textId="77777777" w:rsidR="000C40D0" w:rsidRDefault="000C40D0" w:rsidP="000C40D0"/>
    <w:p w14:paraId="6CFDE3B8" w14:textId="3650069B" w:rsidR="000C40D0" w:rsidRDefault="000C40D0" w:rsidP="000C40D0">
      <w:pPr>
        <w:pStyle w:val="Heading3"/>
      </w:pPr>
      <w:r>
        <w:t>CP Direct Government Support / Prizes – Disease Specific</w:t>
      </w:r>
    </w:p>
    <w:p w14:paraId="6316058C" w14:textId="77777777" w:rsidR="000C40D0" w:rsidRDefault="000C40D0" w:rsidP="000C40D0"/>
    <w:p w14:paraId="630D2B0B" w14:textId="49506F30" w:rsidR="000C40D0" w:rsidRPr="000C40D0" w:rsidRDefault="000C40D0" w:rsidP="000C40D0">
      <w:pPr>
        <w:pStyle w:val="Heading4"/>
        <w:rPr>
          <w:rStyle w:val="StyleUnderline"/>
        </w:rPr>
      </w:pPr>
      <w:r>
        <w:t>The United States federal government should substantially expand funding</w:t>
      </w:r>
      <w:r>
        <w:rPr>
          <w:bCs/>
        </w:rPr>
        <w:t xml:space="preserve"> </w:t>
      </w:r>
      <w:r w:rsidR="00A10B0F">
        <w:rPr>
          <w:bCs/>
        </w:rPr>
        <w:t xml:space="preserve">and purchase agreements </w:t>
      </w:r>
      <w:r>
        <w:rPr>
          <w:bCs/>
        </w:rPr>
        <w:t>for non-patent eligible vaccine development and distribution</w:t>
      </w:r>
      <w:r w:rsidR="009615A2">
        <w:rPr>
          <w:bCs/>
        </w:rPr>
        <w:t xml:space="preserve"> in response to pandemics</w:t>
      </w:r>
    </w:p>
    <w:p w14:paraId="4A035ABA" w14:textId="77777777" w:rsidR="000C40D0" w:rsidRDefault="000C40D0" w:rsidP="000C40D0"/>
    <w:p w14:paraId="7DBC6B8E" w14:textId="77777777" w:rsidR="000C40D0" w:rsidRPr="007B05A2" w:rsidRDefault="000C40D0" w:rsidP="000C40D0">
      <w:pPr>
        <w:pStyle w:val="Heading4"/>
      </w:pPr>
      <w:r>
        <w:t xml:space="preserve">The counterplan alone solves best – patent protections are counterproductive in the </w:t>
      </w:r>
      <w:r w:rsidRPr="00DE7A8F">
        <w:rPr>
          <w:u w:val="single"/>
        </w:rPr>
        <w:t>context for pandemics</w:t>
      </w:r>
      <w:r>
        <w:t xml:space="preserve"> – slows quick diffusion of vaccines</w:t>
      </w:r>
    </w:p>
    <w:p w14:paraId="40772C8F" w14:textId="77777777" w:rsidR="000C40D0" w:rsidRDefault="000C40D0" w:rsidP="000C40D0">
      <w:r w:rsidRPr="006A1F23">
        <w:rPr>
          <w:rStyle w:val="Style13ptBold"/>
        </w:rPr>
        <w:t>Lindsey, 21</w:t>
      </w:r>
      <w:r>
        <w:t xml:space="preserve"> --- Vice President – Niskanen Center (June 3, 2021, Brink Lindsey, “Why intellectual property and pandemics don’t mix,” https://www.brookings.edu/articles/why-intellectual-property-and-pandemics-dont-mix/, JMP))</w:t>
      </w:r>
    </w:p>
    <w:p w14:paraId="36F53B19" w14:textId="77777777" w:rsidR="000C40D0" w:rsidRDefault="000C40D0" w:rsidP="000C40D0">
      <w:r>
        <w:t>Public Health Emergencies and Direct Government Support</w:t>
      </w:r>
    </w:p>
    <w:p w14:paraId="78E8FD0E" w14:textId="77777777" w:rsidR="000C40D0" w:rsidRDefault="000C40D0" w:rsidP="000C40D0">
      <w:r w:rsidRPr="00222C35">
        <w:rPr>
          <w:rStyle w:val="StyleUnderline"/>
        </w:rPr>
        <w:t xml:space="preserve">For pandemics and other public health emergencies, </w:t>
      </w:r>
      <w:r w:rsidRPr="006859D7">
        <w:rPr>
          <w:rStyle w:val="Emphasis"/>
        </w:rPr>
        <w:t>patents’ mix of costs and benefits is misaligned</w:t>
      </w:r>
      <w:r w:rsidRPr="00222C35">
        <w:rPr>
          <w:rStyle w:val="StyleUnderline"/>
        </w:rPr>
        <w:t xml:space="preserve"> with what is needed for an effective policy response. The basic patent bargain</w:t>
      </w:r>
      <w:r w:rsidRPr="006859D7">
        <w:t xml:space="preserve">, even when well struck, </w:t>
      </w:r>
      <w:r w:rsidRPr="00222C35">
        <w:rPr>
          <w:rStyle w:val="StyleUnderline"/>
        </w:rPr>
        <w:t>is to pay for more innovation down the road with slower diffusion of innovation today.</w:t>
      </w:r>
      <w:r>
        <w:t xml:space="preserve"> </w:t>
      </w:r>
      <w:r w:rsidRPr="00222C35">
        <w:rPr>
          <w:rStyle w:val="StyleUnderline"/>
        </w:rPr>
        <w:t>In the context of a pandemic, that bargain</w:t>
      </w:r>
      <w:r w:rsidRPr="006A739B">
        <w:t xml:space="preserve"> is a bad one and </w:t>
      </w:r>
      <w:r w:rsidRPr="00B22EB9">
        <w:rPr>
          <w:rStyle w:val="StyleUnderline"/>
        </w:rPr>
        <w:t xml:space="preserve">should be </w:t>
      </w:r>
      <w:r w:rsidRPr="00B22EB9">
        <w:rPr>
          <w:rStyle w:val="Emphasis"/>
        </w:rPr>
        <w:t>rejected entirely</w:t>
      </w:r>
      <w:r w:rsidRPr="00B22EB9">
        <w:rPr>
          <w:rStyle w:val="StyleUnderline"/>
        </w:rPr>
        <w:t>.</w:t>
      </w:r>
      <w:r>
        <w:t xml:space="preserve"> Here </w:t>
      </w:r>
      <w:r w:rsidRPr="00222C35">
        <w:rPr>
          <w:rStyle w:val="StyleUnderline"/>
        </w:rPr>
        <w:t xml:space="preserve">the </w:t>
      </w:r>
      <w:r w:rsidRPr="00B22EB9">
        <w:rPr>
          <w:rStyle w:val="StyleUnderline"/>
        </w:rPr>
        <w:t>imperative is to accelerate the diffusion of vaccines</w:t>
      </w:r>
      <w:r w:rsidRPr="00B22EB9">
        <w:t xml:space="preserve"> and other </w:t>
      </w:r>
      <w:r w:rsidRPr="00B22EB9">
        <w:rPr>
          <w:rStyle w:val="StyleUnderline"/>
        </w:rPr>
        <w:t>treatments, not slow it down</w:t>
      </w:r>
      <w:r w:rsidRPr="00B22EB9">
        <w:t xml:space="preserve">. </w:t>
      </w:r>
      <w:r w:rsidRPr="00B22EB9">
        <w:rPr>
          <w:rStyle w:val="StyleUnderline"/>
        </w:rPr>
        <w:t xml:space="preserve">Giving drug companies the power to hold things up by blocking competitors and raising prices pushes in the </w:t>
      </w:r>
      <w:r w:rsidRPr="00B22EB9">
        <w:rPr>
          <w:rStyle w:val="Emphasis"/>
        </w:rPr>
        <w:t>completely wrong direction</w:t>
      </w:r>
      <w:r w:rsidRPr="00B22EB9">
        <w:t>.</w:t>
      </w:r>
    </w:p>
    <w:p w14:paraId="1D40ED29" w14:textId="77777777" w:rsidR="000C40D0" w:rsidRDefault="000C40D0" w:rsidP="000C40D0">
      <w:r w:rsidRPr="00D27E51">
        <w:t>What approach to encouraging innovation should we take instead? How do we incentivize drug makers to undertake the hefty R&amp;D costs to develop new vaccines without giving them exclusive rights</w:t>
      </w:r>
      <w:r>
        <w:t xml:space="preserve"> over their production and sale? </w:t>
      </w:r>
      <w:r w:rsidRPr="007B05A2">
        <w:rPr>
          <w:rStyle w:val="StyleUnderline"/>
        </w:rPr>
        <w:t xml:space="preserve">The </w:t>
      </w:r>
      <w:r w:rsidRPr="007B05A2">
        <w:rPr>
          <w:rStyle w:val="Emphasis"/>
        </w:rPr>
        <w:t>most effective approach</w:t>
      </w:r>
      <w:r w:rsidRPr="007B05A2">
        <w:rPr>
          <w:rStyle w:val="StyleUnderline"/>
        </w:rPr>
        <w:t xml:space="preserve"> during a public health crisis is direct government support: public funding of R&amp;D, advance purchase commitments by the government to buy large numbers of doses at set prices, and other, related payouts</w:t>
      </w:r>
      <w:r>
        <w:t xml:space="preserve">. And </w:t>
      </w:r>
      <w:r w:rsidRPr="00D02EC4">
        <w:rPr>
          <w:rStyle w:val="StyleUnderline"/>
        </w:rPr>
        <w:t xml:space="preserve">when we pay drug makers, we should not hesitate to </w:t>
      </w:r>
      <w:r w:rsidRPr="00CA580A">
        <w:rPr>
          <w:rStyle w:val="Emphasis"/>
        </w:rPr>
        <w:t>pay</w:t>
      </w:r>
      <w:r>
        <w:t xml:space="preserve"> generously, even </w:t>
      </w:r>
      <w:r w:rsidRPr="00CA580A">
        <w:rPr>
          <w:rStyle w:val="Emphasis"/>
        </w:rPr>
        <w:t>extravagantly</w:t>
      </w:r>
      <w:r w:rsidRPr="00D02EC4">
        <w:rPr>
          <w:rStyle w:val="StyleUnderline"/>
        </w:rPr>
        <w:t xml:space="preserve">: we want to </w:t>
      </w:r>
      <w:r w:rsidRPr="00B4144A">
        <w:rPr>
          <w:rStyle w:val="Emphasis"/>
        </w:rPr>
        <w:t>offer drug companies big profits so that they prioritize this work</w:t>
      </w:r>
      <w:r w:rsidRPr="007F4301">
        <w:t xml:space="preserve"> above everything else</w:t>
      </w:r>
      <w:r>
        <w:t xml:space="preserve">, and </w:t>
      </w:r>
      <w:r w:rsidRPr="00D02EC4">
        <w:rPr>
          <w:rStyle w:val="StyleUnderline"/>
        </w:rPr>
        <w:t>so</w:t>
      </w:r>
      <w:r>
        <w:t xml:space="preserve"> that </w:t>
      </w:r>
      <w:r w:rsidRPr="00D02EC4">
        <w:rPr>
          <w:rStyle w:val="StyleUnderline"/>
        </w:rPr>
        <w:t>they are ready and eager to come to the rescue again the next time there’s a crisis</w:t>
      </w:r>
      <w:r>
        <w:t>.</w:t>
      </w:r>
    </w:p>
    <w:p w14:paraId="5ED70719" w14:textId="77777777" w:rsidR="000C40D0" w:rsidRPr="00567540" w:rsidRDefault="000C40D0" w:rsidP="000C40D0">
      <w:pPr>
        <w:rPr>
          <w:u w:val="single"/>
        </w:rPr>
      </w:pPr>
      <w:r w:rsidRPr="00567540">
        <w:rPr>
          <w:rStyle w:val="StyleUnderline"/>
        </w:rPr>
        <w:t xml:space="preserve">It was direct support via Operation Warp Speed that made possible the astonishingly rapid development of COVID-19 vaccines and then facilitated a relatively </w:t>
      </w:r>
      <w:r w:rsidRPr="00567540">
        <w:rPr>
          <w:rStyle w:val="Emphasis"/>
        </w:rPr>
        <w:t>rapid rollout of vaccine distribution</w:t>
      </w:r>
      <w:r>
        <w:t xml:space="preserve"> (relative, that is, to most of the rest of the world). And it’s worth noting that a major reason for the faster rollout here and in the United Kingdom compared to the European Union was the latter’s misguided penny-pinching. </w:t>
      </w:r>
      <w:r w:rsidRPr="00567540">
        <w:rPr>
          <w:rStyle w:val="StyleUnderline"/>
        </w:rPr>
        <w:t>The EU bargained hard with firms to keep vaccine prices low, and as a result their citizens ended up in the back of the queue as various supply line kinks were being ironed out</w:t>
      </w:r>
      <w:r>
        <w:t xml:space="preserve">. This is particularly ironic since the Pfizer-BioNTech vaccine was developed in Germany. As this fact underscores, </w:t>
      </w:r>
      <w:r w:rsidRPr="00567540">
        <w:rPr>
          <w:rStyle w:val="StyleUnderline"/>
        </w:rPr>
        <w:t>the chief advantage of direct support isn’t to “get tough” with drug firms and keep a lid on their profits</w:t>
      </w:r>
      <w:r>
        <w:t>. Instead</w:t>
      </w:r>
      <w:r w:rsidRPr="00DF6D35">
        <w:t xml:space="preserve">, </w:t>
      </w:r>
      <w:r w:rsidRPr="00567540">
        <w:rPr>
          <w:rStyle w:val="StyleUnderline"/>
        </w:rPr>
        <w:t xml:space="preserve">it is to accelerate the end of the public health emergency by </w:t>
      </w:r>
      <w:r w:rsidRPr="00567540">
        <w:rPr>
          <w:rStyle w:val="Emphasis"/>
        </w:rPr>
        <w:t>making sure drug makers profit handsomely</w:t>
      </w:r>
      <w:r w:rsidRPr="00567540">
        <w:rPr>
          <w:rStyle w:val="StyleUnderline"/>
        </w:rPr>
        <w:t xml:space="preserve"> from doing the right thing.</w:t>
      </w:r>
    </w:p>
    <w:p w14:paraId="7A3835AD" w14:textId="77777777" w:rsidR="000C40D0" w:rsidRDefault="000C40D0" w:rsidP="000C40D0">
      <w:r>
        <w:t>Patent law and direct support should be seen not as either-or alternatives but as complements that apply different incentives to different circumstances and time horizons. Patent law provides a decentralized system for encouraging innovation. The government doesn’t presume to tell the industry which new drugs are needed; it simply incentivizes the development of whatever new drugs that pharmaceutical firms can come up with by offering them a temporary monopoly. It is important to note that patent law’s incentives offer no commercial guarantees. Yes, you can block other competitors for a number of years, but that still doesn’t ensure enough consumer demand for the new product to make it profitable.</w:t>
      </w:r>
    </w:p>
    <w:p w14:paraId="597027C1" w14:textId="77777777" w:rsidR="000C40D0" w:rsidRPr="00574B12" w:rsidRDefault="000C40D0" w:rsidP="000C40D0">
      <w:pPr>
        <w:rPr>
          <w:rStyle w:val="Emphasis"/>
        </w:rPr>
      </w:pPr>
      <w:r w:rsidRPr="00574B12">
        <w:rPr>
          <w:rStyle w:val="Emphasis"/>
        </w:rPr>
        <w:t>Direct Support Makes Patents Redundant</w:t>
      </w:r>
    </w:p>
    <w:p w14:paraId="3EB20555" w14:textId="77777777" w:rsidR="000C40D0" w:rsidRDefault="000C40D0" w:rsidP="000C40D0">
      <w:r w:rsidRPr="00574B12">
        <w:t xml:space="preserve">The situation is different </w:t>
      </w:r>
      <w:r w:rsidRPr="00574B12">
        <w:rPr>
          <w:rStyle w:val="StyleUnderline"/>
        </w:rPr>
        <w:t>in a pandemic</w:t>
      </w:r>
      <w:r w:rsidRPr="00574B12">
        <w:t xml:space="preserve">. Here </w:t>
      </w:r>
      <w:r w:rsidRPr="0047070F">
        <w:rPr>
          <w:rStyle w:val="StyleUnderline"/>
        </w:rPr>
        <w:t>the government knows exactly what it wants to incentivize: the creation of vaccines to prevent the spread of a specific virus and other drugs to treat that virus.</w:t>
      </w:r>
      <w:r>
        <w:t xml:space="preserve"> Under these circumstances, </w:t>
      </w:r>
      <w:r w:rsidRPr="00574B12">
        <w:rPr>
          <w:rStyle w:val="StyleUnderline"/>
        </w:rPr>
        <w:t>the decentralized approach isn’t good enough</w:t>
      </w:r>
      <w:r>
        <w:t xml:space="preserve">. </w:t>
      </w:r>
      <w:r w:rsidRPr="00574B12">
        <w:rPr>
          <w:rStyle w:val="StyleUnderline"/>
        </w:rPr>
        <w:t>There is no time to sit back and let drug makers take the initiative on their own timeline.</w:t>
      </w:r>
      <w:r>
        <w:t xml:space="preserve"> Instead, </w:t>
      </w:r>
      <w:r w:rsidRPr="00574B12">
        <w:rPr>
          <w:rStyle w:val="StyleUnderline"/>
        </w:rPr>
        <w:t>the government needs to be more involved to incentivize specific innovations now</w:t>
      </w:r>
      <w:r>
        <w:t xml:space="preserve">. </w:t>
      </w:r>
      <w:r w:rsidRPr="002F3E29">
        <w:rPr>
          <w:rStyle w:val="StyleUnderline"/>
        </w:rPr>
        <w:t>As recompense for letting it call the shots</w:t>
      </w:r>
      <w:r>
        <w:t xml:space="preserve"> (pardon the pun), </w:t>
      </w:r>
      <w:r w:rsidRPr="002F3E29">
        <w:rPr>
          <w:rStyle w:val="StyleUnderline"/>
        </w:rPr>
        <w:t>the government sweetens the deal for drug companies by insulating them from commercial risk.</w:t>
      </w:r>
      <w:r>
        <w:t xml:space="preserve"> If pharmaceutical firms develop effective vaccines and therapies, </w:t>
      </w:r>
      <w:r w:rsidRPr="002F3E29">
        <w:rPr>
          <w:rStyle w:val="StyleUnderline"/>
        </w:rPr>
        <w:t>the government will buy large, predetermined quantities at prices set high enough to guarantee a healthy return</w:t>
      </w:r>
      <w:r>
        <w:t>.</w:t>
      </w:r>
    </w:p>
    <w:p w14:paraId="4E836F23" w14:textId="77777777" w:rsidR="000C40D0" w:rsidRDefault="000C40D0" w:rsidP="000C40D0">
      <w:r>
        <w:t xml:space="preserve">For the pharmaceutical industry, it is useful to conceive of patent law as the default regime for innovation promotion. It improves pharmaceutical companies’ incentives to develop new drugs while leaving them free to decide which new drugs to pursue – and also leaving them to bear all commercial risk. </w:t>
      </w:r>
      <w:r w:rsidRPr="006A739B">
        <w:rPr>
          <w:rStyle w:val="StyleUnderline"/>
        </w:rPr>
        <w:t>In a pandemic or other emergency,</w:t>
      </w:r>
      <w:r>
        <w:t xml:space="preserve"> however, </w:t>
      </w:r>
      <w:r w:rsidRPr="006A739B">
        <w:rPr>
          <w:rStyle w:val="StyleUnderline"/>
        </w:rPr>
        <w:t xml:space="preserve">it is appropriate to </w:t>
      </w:r>
      <w:r w:rsidRPr="006A739B">
        <w:rPr>
          <w:rStyle w:val="Emphasis"/>
        </w:rPr>
        <w:t>shift to the direct support regime</w:t>
      </w:r>
      <w:r w:rsidRPr="006A739B">
        <w:t>, in which the government focuses efforts on one disease. In this regime, it is important</w:t>
      </w:r>
      <w:r>
        <w:t xml:space="preserve"> to note, </w:t>
      </w:r>
      <w:r w:rsidRPr="00574B12">
        <w:rPr>
          <w:rStyle w:val="StyleUnderline"/>
        </w:rPr>
        <w:t xml:space="preserve">the government provides qualitatively </w:t>
      </w:r>
      <w:r w:rsidRPr="006A739B">
        <w:rPr>
          <w:rStyle w:val="Emphasis"/>
        </w:rPr>
        <w:t>superior incentives to those offered under patent law</w:t>
      </w:r>
      <w:r>
        <w:t xml:space="preserve">. </w:t>
      </w:r>
      <w:r w:rsidRPr="006A739B">
        <w:rPr>
          <w:rStyle w:val="StyleUnderline"/>
        </w:rPr>
        <w:t>Not only does it offer public funding to cover the up-front costs of drug development, but it also provides advance purchase commitments that guarantee a healthy return.</w:t>
      </w:r>
    </w:p>
    <w:p w14:paraId="234B62B7" w14:textId="77777777" w:rsidR="000C40D0" w:rsidRDefault="000C40D0" w:rsidP="000C40D0">
      <w:r>
        <w:t xml:space="preserve">It should therefore be clear that the pharmaceutical industry has no legitimate basis for objecting to a TRIPS waiver. Since, because of the public health crisis, </w:t>
      </w:r>
      <w:r w:rsidRPr="006A739B">
        <w:rPr>
          <w:rStyle w:val="StyleUnderline"/>
        </w:rPr>
        <w:t>drug makers now qualify for the superior benefits of direct government support, they no longer need the default benefits of patent support</w:t>
      </w:r>
      <w:r>
        <w:t xml:space="preserve">. </w:t>
      </w:r>
      <w:r w:rsidRPr="00A679C4">
        <w:rPr>
          <w:rStyle w:val="StyleUnderline"/>
        </w:rPr>
        <w:t xml:space="preserve">Arguments that a TRIPS waiver would deprive drug makers of the </w:t>
      </w:r>
      <w:r w:rsidRPr="00A118EC">
        <w:rPr>
          <w:rStyle w:val="StyleUnderline"/>
        </w:rPr>
        <w:t>incentives they need</w:t>
      </w:r>
      <w:r>
        <w:t xml:space="preserve"> to keep developing new drugs, </w:t>
      </w:r>
      <w:r w:rsidRPr="00A118EC">
        <w:t xml:space="preserve">when they are presently receiving the most favorable incentives available, </w:t>
      </w:r>
      <w:r w:rsidRPr="00A679C4">
        <w:rPr>
          <w:rStyle w:val="StyleUnderline"/>
        </w:rPr>
        <w:t>can be dismissed as the worst sort of special pleading.</w:t>
      </w:r>
    </w:p>
    <w:p w14:paraId="1E16C785" w14:textId="77777777" w:rsidR="000C40D0" w:rsidRDefault="000C40D0" w:rsidP="000C40D0">
      <w:r>
        <w:t>That said, it is a serious mistake to try to cast the current crisis as a morality play in which drug makers wear the black hats and the choice at hand is between private profits and public health. We would have no chance of beating this virus without the formidable organizational capabilities of the pharmaceutical industry, and providing the appropriate incentives is essential to ensure that the industry plays its necessary and vital role. It is misguided to lament that private companies are profiting in the current crisis: those profits are a drop in the bucket compared to the staggering cost of this pandemic in lives and economic damage.</w:t>
      </w:r>
    </w:p>
    <w:p w14:paraId="6AF10644" w14:textId="77777777" w:rsidR="000C40D0" w:rsidRDefault="000C40D0" w:rsidP="000C40D0">
      <w:r>
        <w:t xml:space="preserve">What matters isn’t the existence or size of the profits, but how they are earned. We have good reason to want drug makers to profit from vaccinating the world: the comparative price is minuscule, and the incentive effects are a vital safeguard of public health in the event of future crises. </w:t>
      </w:r>
      <w:r w:rsidRPr="00A118EC">
        <w:rPr>
          <w:rStyle w:val="StyleUnderline"/>
        </w:rPr>
        <w:t xml:space="preserve">What we want to </w:t>
      </w:r>
      <w:r w:rsidRPr="00A118EC">
        <w:rPr>
          <w:rStyle w:val="Emphasis"/>
        </w:rPr>
        <w:t>avoid at all costs</w:t>
      </w:r>
      <w:r w:rsidRPr="00A118EC">
        <w:rPr>
          <w:rStyle w:val="StyleUnderline"/>
        </w:rPr>
        <w:t xml:space="preserve"> is putting drug makers in the position where </w:t>
      </w:r>
      <w:r w:rsidRPr="00A118EC">
        <w:rPr>
          <w:rStyle w:val="Emphasis"/>
        </w:rPr>
        <w:t>drug companies can profit from standing in the way of rapid global vaccination</w:t>
      </w:r>
      <w:r w:rsidRPr="00A118EC">
        <w:rPr>
          <w:rStyle w:val="StyleUnderline"/>
        </w:rPr>
        <w:t>. That is why</w:t>
      </w:r>
      <w:r w:rsidRPr="00A118EC">
        <w:t xml:space="preserve"> </w:t>
      </w:r>
      <w:r w:rsidRPr="00A118EC">
        <w:rPr>
          <w:rStyle w:val="Emphasis"/>
        </w:rPr>
        <w:t>i</w:t>
      </w:r>
      <w:r w:rsidRPr="00A118EC">
        <w:t xml:space="preserve">ntellectual </w:t>
      </w:r>
      <w:r w:rsidRPr="00A118EC">
        <w:rPr>
          <w:rStyle w:val="Emphasis"/>
        </w:rPr>
        <w:t>p</w:t>
      </w:r>
      <w:r w:rsidRPr="00A118EC">
        <w:t xml:space="preserve">roperty </w:t>
      </w:r>
      <w:r w:rsidRPr="00A118EC">
        <w:rPr>
          <w:rStyle w:val="Emphasis"/>
        </w:rPr>
        <w:t>rights need to be taken out of the equation</w:t>
      </w:r>
      <w:r w:rsidRPr="00A118EC">
        <w:rPr>
          <w:rStyle w:val="StyleUnderline"/>
        </w:rPr>
        <w:t>.</w:t>
      </w:r>
    </w:p>
    <w:p w14:paraId="3B8A4D73" w14:textId="77777777" w:rsidR="000C40D0" w:rsidRDefault="000C40D0" w:rsidP="000C40D0">
      <w:r>
        <w:t xml:space="preserve">Vaccinating the world in any kind of reasonable time frame will require large-scale technology transfer to drug firms in other countries and rapid expansion of their production capacity. And looking beyond the current pandemic to the longer term, we need ample, redundant global vaccine production capacity that is widely distributed around the planet. To achieve these goals as rapidly as possible will require the active cooperation of the U.S. pharmaceutical industry, which is why the direct support model now needs to be extended. </w:t>
      </w:r>
      <w:r w:rsidRPr="00F52BA3">
        <w:rPr>
          <w:rStyle w:val="StyleUnderline"/>
        </w:rPr>
        <w:t>What is needed now is an Operation Warp Speed for the world, in which we make it worth current vaccine producers’ while to share their know-how broadly and ramp up global capacity.</w:t>
      </w:r>
    </w:p>
    <w:p w14:paraId="43C9FA3C" w14:textId="77777777" w:rsidR="000C40D0" w:rsidRDefault="000C40D0" w:rsidP="000C40D0">
      <w:pPr>
        <w:rPr>
          <w:rStyle w:val="StyleUnderline"/>
        </w:rPr>
      </w:pPr>
      <w:r>
        <w:t xml:space="preserve">Here again, we must recognize that the choice isn’t between people on the one hand and profits on the other. Rather, </w:t>
      </w:r>
      <w:r w:rsidRPr="004D6E8E">
        <w:rPr>
          <w:rStyle w:val="StyleUnderline"/>
        </w:rPr>
        <w:t xml:space="preserve">the key to good pandemic response policy is ensuring that incentives are structured so that drug company profit-seeking and global public health are well aligned. That means </w:t>
      </w:r>
      <w:r w:rsidRPr="004D6E8E">
        <w:rPr>
          <w:rStyle w:val="Emphasis"/>
        </w:rPr>
        <w:t>opting out of the default, decentralized patent bargain</w:t>
      </w:r>
      <w:r w:rsidRPr="004D6E8E">
        <w:rPr>
          <w:rStyle w:val="StyleUnderline"/>
        </w:rPr>
        <w:t xml:space="preserve"> in favor of generous but well-focused direct government support.</w:t>
      </w:r>
    </w:p>
    <w:p w14:paraId="3691B83F" w14:textId="77777777" w:rsidR="000C40D0" w:rsidRDefault="000C40D0" w:rsidP="000C40D0"/>
    <w:p w14:paraId="0F562AAC" w14:textId="77777777" w:rsidR="000C40D0" w:rsidRDefault="000C40D0" w:rsidP="000C40D0">
      <w:pPr>
        <w:pStyle w:val="Heading3"/>
      </w:pPr>
      <w:r>
        <w:t>S – Government Funding for Vaccines</w:t>
      </w:r>
    </w:p>
    <w:p w14:paraId="77AFBD88" w14:textId="77777777" w:rsidR="000C40D0" w:rsidRDefault="000C40D0" w:rsidP="000C40D0"/>
    <w:p w14:paraId="2C06FB53" w14:textId="77777777" w:rsidR="000C40D0" w:rsidRPr="00BB6205" w:rsidRDefault="000C40D0" w:rsidP="000C40D0">
      <w:pPr>
        <w:pStyle w:val="Heading4"/>
      </w:pPr>
      <w:r>
        <w:t xml:space="preserve">Funding to expand vaccines and ensure their distribution is more important than </w:t>
      </w:r>
      <w:r w:rsidRPr="00A200C5">
        <w:rPr>
          <w:u w:val="single"/>
        </w:rPr>
        <w:t>patent protections</w:t>
      </w:r>
      <w:r>
        <w:t>. We will face another pandemic so it’s critical to get the policy structure right now.</w:t>
      </w:r>
    </w:p>
    <w:p w14:paraId="22E46ECE" w14:textId="77777777" w:rsidR="000C40D0" w:rsidRDefault="000C40D0" w:rsidP="000C40D0">
      <w:r w:rsidRPr="006A1F23">
        <w:rPr>
          <w:rStyle w:val="Style13ptBold"/>
        </w:rPr>
        <w:t>Lindsey, 21</w:t>
      </w:r>
      <w:r>
        <w:t xml:space="preserve"> --- Vice President – Niskanen Center (June 3, 2021, Brink Lindsey, “Why intellectual property and pandemics don’t mix,” https://www.brookings.edu/articles/why-intellectual-property-and-pandemics-dont-mix/, JMP))</w:t>
      </w:r>
    </w:p>
    <w:p w14:paraId="307B8B89" w14:textId="77777777" w:rsidR="000C40D0" w:rsidRDefault="000C40D0" w:rsidP="000C40D0">
      <w:r>
        <w:t xml:space="preserve">On May 5 the </w:t>
      </w:r>
      <w:r w:rsidRPr="00367C3D">
        <w:rPr>
          <w:rStyle w:val="StyleUnderline"/>
        </w:rPr>
        <w:t>Biden</w:t>
      </w:r>
      <w:r>
        <w:t xml:space="preserve"> administration announced that it would support </w:t>
      </w:r>
      <w:r w:rsidRPr="00367C3D">
        <w:rPr>
          <w:rStyle w:val="StyleUnderline"/>
        </w:rPr>
        <w:t>waiving</w:t>
      </w:r>
      <w:r>
        <w:t xml:space="preserve"> </w:t>
      </w:r>
      <w:r w:rsidRPr="00367C3D">
        <w:rPr>
          <w:rStyle w:val="Emphasis"/>
        </w:rPr>
        <w:t>i</w:t>
      </w:r>
      <w:r>
        <w:t xml:space="preserve">ntellectual </w:t>
      </w:r>
      <w:r w:rsidRPr="00367C3D">
        <w:rPr>
          <w:rStyle w:val="Emphasis"/>
        </w:rPr>
        <w:t>p</w:t>
      </w:r>
      <w:r>
        <w:t xml:space="preserve">roperty </w:t>
      </w:r>
      <w:r w:rsidRPr="00367C3D">
        <w:rPr>
          <w:rStyle w:val="StyleUnderline"/>
        </w:rPr>
        <w:t>protections for COVID-19 vaccines</w:t>
      </w:r>
      <w:r>
        <w:t xml:space="preserve"> under the World Trade Organization’s Agreement on Trade-Related Intellectual Property Rights (TRIPS). Predictably, </w:t>
      </w:r>
      <w:r w:rsidRPr="00367C3D">
        <w:rPr>
          <w:rStyle w:val="StyleUnderline"/>
        </w:rPr>
        <w:t>the move drew fiery condemnation from drug companies</w:t>
      </w:r>
      <w:r>
        <w:t xml:space="preserve">. In addition, </w:t>
      </w:r>
      <w:r w:rsidRPr="00367C3D">
        <w:rPr>
          <w:rStyle w:val="StyleUnderline"/>
        </w:rPr>
        <w:t>many</w:t>
      </w:r>
      <w:r>
        <w:t xml:space="preserve"> disinterested observers criticized the support for a TRIPS waiver as empty symbolism, </w:t>
      </w:r>
      <w:r w:rsidRPr="00367C3D">
        <w:rPr>
          <w:rStyle w:val="StyleUnderline"/>
        </w:rPr>
        <w:t>argu</w:t>
      </w:r>
      <w:r>
        <w:t xml:space="preserve">ing that </w:t>
      </w:r>
      <w:r w:rsidRPr="00DC1F5D">
        <w:rPr>
          <w:rStyle w:val="StyleUnderline"/>
        </w:rPr>
        <w:t>vaccine patents are not the major obstacle hindering the currently flagging drive to make vaccines</w:t>
      </w:r>
      <w:r w:rsidRPr="00367C3D">
        <w:rPr>
          <w:rStyle w:val="StyleUnderline"/>
        </w:rPr>
        <w:t xml:space="preserve"> available</w:t>
      </w:r>
      <w:r>
        <w:t xml:space="preserve"> around the world.</w:t>
      </w:r>
    </w:p>
    <w:p w14:paraId="0EA4D12D" w14:textId="77777777" w:rsidR="000C40D0" w:rsidRPr="00367C3D" w:rsidRDefault="000C40D0" w:rsidP="000C40D0">
      <w:pPr>
        <w:rPr>
          <w:rStyle w:val="StyleUnderline"/>
        </w:rPr>
      </w:pPr>
      <w:r w:rsidRPr="00367C3D">
        <w:rPr>
          <w:rStyle w:val="StyleUnderline"/>
        </w:rPr>
        <w:t xml:space="preserve">Waiving patent protections is certainly no panacea. What is needed most urgently is a </w:t>
      </w:r>
      <w:r w:rsidRPr="009C7158">
        <w:rPr>
          <w:rStyle w:val="Emphasis"/>
        </w:rPr>
        <w:t>massive drive of technology transfer</w:t>
      </w:r>
      <w:r w:rsidRPr="00367C3D">
        <w:rPr>
          <w:rStyle w:val="StyleUnderline"/>
        </w:rPr>
        <w:t xml:space="preserve">, capacity expansion, and </w:t>
      </w:r>
      <w:r w:rsidRPr="009C7158">
        <w:rPr>
          <w:rStyle w:val="Emphasis"/>
        </w:rPr>
        <w:t>supply line coordination to bring vaccine supply in line with global demand</w:t>
      </w:r>
      <w:r w:rsidRPr="00367C3D">
        <w:rPr>
          <w:rStyle w:val="StyleUnderline"/>
        </w:rPr>
        <w:t xml:space="preserve">. Dispensing with patents in no way obviates the </w:t>
      </w:r>
      <w:r w:rsidRPr="009C7158">
        <w:rPr>
          <w:rStyle w:val="Emphasis"/>
        </w:rPr>
        <w:t>need for governments to fund and oversee this effort</w:t>
      </w:r>
      <w:r w:rsidRPr="00367C3D">
        <w:rPr>
          <w:rStyle w:val="StyleUnderline"/>
        </w:rPr>
        <w:t>.</w:t>
      </w:r>
    </w:p>
    <w:p w14:paraId="63F96CFC" w14:textId="77777777" w:rsidR="000C40D0" w:rsidRDefault="000C40D0" w:rsidP="000C40D0">
      <w:r>
        <w:t xml:space="preserve">Although focusing on these immediate constraints is vital, </w:t>
      </w:r>
      <w:r w:rsidRPr="001830FE">
        <w:rPr>
          <w:rStyle w:val="StyleUnderline"/>
        </w:rPr>
        <w:t>we cannot confine our attention to the short term</w:t>
      </w:r>
      <w:r>
        <w:t xml:space="preserve">. First of all, the </w:t>
      </w:r>
      <w:r w:rsidRPr="001830FE">
        <w:rPr>
          <w:rStyle w:val="StyleUnderline"/>
        </w:rPr>
        <w:t>COVID</w:t>
      </w:r>
      <w:r>
        <w:t xml:space="preserve">-19 pandemic </w:t>
      </w:r>
      <w:r w:rsidRPr="001830FE">
        <w:rPr>
          <w:rStyle w:val="StyleUnderline"/>
        </w:rPr>
        <w:t>is far from over</w:t>
      </w:r>
      <w:r>
        <w:t xml:space="preserve">. Although Americans can now see the light at the end of the tunnel thanks to the rapid rollout of vaccines, most of the world isn’t so lucky. The virus is currently raging in India and throughout South America, overwhelming health care systems and inflicting suffering and loss on a horrific scale. And consider the fact that Australia, which has been successful in suppressing the virus, recently announced it was sticking to plans to keep its borders closed until mid-2022. Criticisms of the TRIPS waiver that focus only on the next few months are therefore short-sighted: </w:t>
      </w:r>
      <w:r w:rsidRPr="001830FE">
        <w:rPr>
          <w:rStyle w:val="StyleUnderline"/>
        </w:rPr>
        <w:t xml:space="preserve">this pandemic could well drag on long enough for </w:t>
      </w:r>
      <w:r w:rsidRPr="00381BE4">
        <w:rPr>
          <w:rStyle w:val="Emphasis"/>
        </w:rPr>
        <w:t>elimination of patent restrictions to enable new vaccine producers to make a positive difference</w:t>
      </w:r>
      <w:r>
        <w:t>.</w:t>
      </w:r>
    </w:p>
    <w:p w14:paraId="72D6DDE1" w14:textId="77777777" w:rsidR="000C40D0" w:rsidRDefault="000C40D0" w:rsidP="000C40D0">
      <w:r>
        <w:t xml:space="preserve">Furthermore, and probably even more important, </w:t>
      </w:r>
      <w:r w:rsidRPr="00FD653F">
        <w:rPr>
          <w:rStyle w:val="StyleUnderline"/>
        </w:rPr>
        <w:t>this is almost certainly not the last pandemic we will face</w:t>
      </w:r>
      <w:r>
        <w:t xml:space="preserve">. </w:t>
      </w:r>
      <w:r w:rsidRPr="006079C7">
        <w:rPr>
          <w:rStyle w:val="StyleUnderline"/>
        </w:rPr>
        <w:t>Urbanization, the spread of factory-farming methods, and globalization all combine to increase the odds that a new virus will make the jump from animals to humans and then spread rapidly around the world.</w:t>
      </w:r>
      <w:r>
        <w:t xml:space="preserve"> Prior to the current pandemic, the 21st century already saw outbreaks of SARS, H1N1, MERS, and Ebola. </w:t>
      </w:r>
      <w:r w:rsidRPr="006758D4">
        <w:rPr>
          <w:rStyle w:val="StyleUnderline"/>
        </w:rPr>
        <w:t xml:space="preserve">Everything we do and learn in the current crisis should be viewed from the perspective of </w:t>
      </w:r>
      <w:r w:rsidRPr="00724190">
        <w:rPr>
          <w:rStyle w:val="Emphasis"/>
        </w:rPr>
        <w:t>getting ready for next time</w:t>
      </w:r>
      <w:r w:rsidRPr="006758D4">
        <w:rPr>
          <w:rStyle w:val="StyleUnderline"/>
        </w:rPr>
        <w:t>.</w:t>
      </w:r>
    </w:p>
    <w:p w14:paraId="380AF4E1" w14:textId="77777777" w:rsidR="000C40D0" w:rsidRDefault="000C40D0" w:rsidP="000C40D0"/>
    <w:p w14:paraId="3C3D8863" w14:textId="234EA27E" w:rsidR="000C40D0" w:rsidRDefault="000C40D0" w:rsidP="000C40D0">
      <w:pPr>
        <w:pStyle w:val="Heading3"/>
      </w:pPr>
      <w:r>
        <w:t xml:space="preserve">AT: Patents Good </w:t>
      </w:r>
    </w:p>
    <w:p w14:paraId="1FA61569" w14:textId="77777777" w:rsidR="000C40D0" w:rsidRPr="00875832" w:rsidRDefault="000C40D0" w:rsidP="000C40D0">
      <w:pPr>
        <w:rPr>
          <w:u w:val="single"/>
        </w:rPr>
      </w:pPr>
    </w:p>
    <w:p w14:paraId="41900FA5" w14:textId="77777777" w:rsidR="000C40D0" w:rsidRPr="004F1137" w:rsidRDefault="000C40D0" w:rsidP="000C40D0">
      <w:pPr>
        <w:pStyle w:val="Heading4"/>
        <w:rPr>
          <w:rStyle w:val="Style13ptBold"/>
        </w:rPr>
      </w:pPr>
      <w:r>
        <w:t xml:space="preserve">Patent protections are counterproductive in the area of pandemic response – </w:t>
      </w:r>
      <w:r>
        <w:rPr>
          <w:u w:val="single"/>
        </w:rPr>
        <w:t>restricts output</w:t>
      </w:r>
      <w:r>
        <w:t xml:space="preserve"> and </w:t>
      </w:r>
      <w:r>
        <w:rPr>
          <w:u w:val="single"/>
        </w:rPr>
        <w:t>increases prices</w:t>
      </w:r>
      <w:r>
        <w:t xml:space="preserve"> </w:t>
      </w:r>
    </w:p>
    <w:p w14:paraId="4EB5171D" w14:textId="77777777" w:rsidR="000C40D0" w:rsidRDefault="000C40D0" w:rsidP="000C40D0">
      <w:r w:rsidRPr="006A1F23">
        <w:rPr>
          <w:rStyle w:val="Style13ptBold"/>
        </w:rPr>
        <w:t>Lindsey, 21</w:t>
      </w:r>
      <w:r>
        <w:t xml:space="preserve"> --- Vice President – Niskanen Center (June 3, 2021, Brink Lindsey, “Why intellectual property and pandemics don’t mix,” https://www.brookings.edu/articles/why-intellectual-property-and-pandemics-dont-mix/, JMP))</w:t>
      </w:r>
    </w:p>
    <w:p w14:paraId="14449C23" w14:textId="77777777" w:rsidR="000C40D0" w:rsidRDefault="000C40D0" w:rsidP="000C40D0">
      <w:r>
        <w:t>The Nature of the Patent Bargain</w:t>
      </w:r>
    </w:p>
    <w:p w14:paraId="2726B412" w14:textId="77777777" w:rsidR="000C40D0" w:rsidRDefault="000C40D0" w:rsidP="000C40D0">
      <w:r w:rsidRPr="0013619E">
        <w:t xml:space="preserve">When we take the longer view, we can see </w:t>
      </w:r>
      <w:r w:rsidRPr="00F9741C">
        <w:rPr>
          <w:rStyle w:val="StyleUnderline"/>
        </w:rPr>
        <w:t>a fundamental mismatch between</w:t>
      </w:r>
      <w:r w:rsidRPr="0013619E">
        <w:t xml:space="preserve"> the policy design of </w:t>
      </w:r>
      <w:r w:rsidRPr="00F9741C">
        <w:rPr>
          <w:rStyle w:val="StyleUnderline"/>
        </w:rPr>
        <w:t>intellectual property protection and</w:t>
      </w:r>
      <w:r w:rsidRPr="0013619E">
        <w:t xml:space="preserve"> the policy requirements of </w:t>
      </w:r>
      <w:r w:rsidRPr="00F9741C">
        <w:rPr>
          <w:rStyle w:val="StyleUnderline"/>
        </w:rPr>
        <w:t>effective pandemic response.</w:t>
      </w:r>
      <w:r>
        <w:t xml:space="preserve"> </w:t>
      </w:r>
      <w:r w:rsidRPr="00786446">
        <w:t xml:space="preserve">Although patent law, properly restrained, constitutes one important element of a well-designed national innovation system, </w:t>
      </w:r>
      <w:r w:rsidRPr="00786446">
        <w:rPr>
          <w:rStyle w:val="StyleUnderline"/>
        </w:rPr>
        <w:t xml:space="preserve">the way it goes about encouraging technological progress is </w:t>
      </w:r>
      <w:r w:rsidRPr="00786446">
        <w:rPr>
          <w:rStyle w:val="Emphasis"/>
        </w:rPr>
        <w:t>singularly ill-suited to the emergency conditions of a pandemic</w:t>
      </w:r>
      <w:r w:rsidRPr="00786446">
        <w:rPr>
          <w:rStyle w:val="StyleUnderline"/>
        </w:rPr>
        <w:t xml:space="preserve"> or other public health crisis</w:t>
      </w:r>
      <w:r w:rsidRPr="00786446">
        <w:t>.</w:t>
      </w:r>
      <w:r w:rsidRPr="004F1137">
        <w:rPr>
          <w:rStyle w:val="StyleUnderline"/>
        </w:rPr>
        <w:t xml:space="preserve"> </w:t>
      </w:r>
      <w:r w:rsidRPr="00786446">
        <w:rPr>
          <w:rStyle w:val="StyleUnderline"/>
        </w:rPr>
        <w:t xml:space="preserve">Securing a TRIPS waiver for COVID-19 vaccines and treatments would thus establish a salutary precedent that, in emergencies of this kind, </w:t>
      </w:r>
      <w:r w:rsidRPr="00786446">
        <w:rPr>
          <w:rStyle w:val="Emphasis"/>
        </w:rPr>
        <w:t>governments should employ other, more direct means to incentivize the development of new drugs</w:t>
      </w:r>
      <w:r w:rsidRPr="00786446">
        <w:rPr>
          <w:rStyle w:val="StyleUnderline"/>
        </w:rPr>
        <w:t>.</w:t>
      </w:r>
    </w:p>
    <w:p w14:paraId="12D6E9B6" w14:textId="77777777" w:rsidR="000C40D0" w:rsidRPr="00994BC0" w:rsidRDefault="000C40D0" w:rsidP="000C40D0">
      <w:pPr>
        <w:rPr>
          <w:u w:val="single"/>
        </w:rPr>
      </w:pPr>
      <w:r>
        <w:t xml:space="preserve">Here is </w:t>
      </w:r>
      <w:r w:rsidRPr="00786446">
        <w:rPr>
          <w:rStyle w:val="StyleUnderline"/>
        </w:rPr>
        <w:t xml:space="preserve">the basic bargain offered by patent law: encourage the creation of useful new ideas for the long run by </w:t>
      </w:r>
      <w:r w:rsidRPr="00786446">
        <w:rPr>
          <w:rStyle w:val="Emphasis"/>
        </w:rPr>
        <w:t>slowing the diffusion of useful new ideas in the short run</w:t>
      </w:r>
      <w:r>
        <w:t xml:space="preserve">. The second half of the bargain, the half that imposes costs on society, comes from the temporary exclusive rights, or monopoly privileges, that a patent holder enjoys. Under U.S. patent law, </w:t>
      </w:r>
      <w:r w:rsidRPr="009E1D65">
        <w:rPr>
          <w:rStyle w:val="StyleUnderline"/>
        </w:rPr>
        <w:t>for a period of 20 years nobody else can manufacture or sell the patented product without the permission of the patent holder</w:t>
      </w:r>
      <w:r>
        <w:t xml:space="preserve">. </w:t>
      </w:r>
      <w:r w:rsidRPr="009E1D65">
        <w:rPr>
          <w:rStyle w:val="StyleUnderline"/>
        </w:rPr>
        <w:t>This allows the patent holder to block competitors from the market, or extract licensing fees</w:t>
      </w:r>
      <w:r>
        <w:t xml:space="preserve"> before allowing them to enter, and consequently charge above-market prices to its customers. </w:t>
      </w:r>
      <w:r w:rsidRPr="009E1D65">
        <w:rPr>
          <w:rStyle w:val="StyleUnderline"/>
        </w:rPr>
        <w:t xml:space="preserve">Patent rights thus slow the diffusion of a new invention by </w:t>
      </w:r>
      <w:r w:rsidRPr="009E1D65">
        <w:rPr>
          <w:rStyle w:val="Emphasis"/>
        </w:rPr>
        <w:t>restricting output</w:t>
      </w:r>
      <w:r w:rsidRPr="009E1D65">
        <w:rPr>
          <w:rStyle w:val="StyleUnderline"/>
        </w:rPr>
        <w:t xml:space="preserve"> and </w:t>
      </w:r>
      <w:r w:rsidRPr="009E1D65">
        <w:rPr>
          <w:rStyle w:val="Emphasis"/>
        </w:rPr>
        <w:t>raising prices</w:t>
      </w:r>
      <w:r w:rsidRPr="009E1D65">
        <w:rPr>
          <w:rStyle w:val="StyleUnderline"/>
        </w:rPr>
        <w:t>.</w:t>
      </w:r>
    </w:p>
    <w:p w14:paraId="59D0B66B" w14:textId="77777777" w:rsidR="000C40D0" w:rsidRDefault="000C40D0" w:rsidP="000C40D0">
      <w:r>
        <w:t>The imposition of these short-run costs, however, can bring net long-term benefits by sharpening the incentives to invent new products. In the absence of patent protection, the prospect of easy imitation by later market entrants can deter would-be innovators from incurring the up-front fixed costs of research and development. But with a guaranteed period of market exclusivity, inventors can proceed with greater confidence that they will be able to recoup their investment.</w:t>
      </w:r>
    </w:p>
    <w:p w14:paraId="36F315C4" w14:textId="77777777" w:rsidR="000C40D0" w:rsidRDefault="000C40D0" w:rsidP="000C40D0">
      <w:r>
        <w:t>For the tradeoff between costs and benefits to come out positive on net, patent law must strike the right balance. Exclusive rights should be valuable enough to encourage greater innovation, but not so easily granted or extensive in scope or term that this encouragement is outweighed by output restrictions on the patented product and discouragement of downstream innovations dependent on access to the patented technology.</w:t>
      </w:r>
    </w:p>
    <w:p w14:paraId="2696D373" w14:textId="77777777" w:rsidR="000C40D0" w:rsidRDefault="000C40D0" w:rsidP="000C40D0">
      <w:r>
        <w:t xml:space="preserve">Unfortunately, </w:t>
      </w:r>
      <w:r w:rsidRPr="00B40604">
        <w:rPr>
          <w:rStyle w:val="StyleUnderline"/>
        </w:rPr>
        <w:t>the U.S. patent system at present is out of balance</w:t>
      </w:r>
      <w:r>
        <w:t xml:space="preserve">. Over the past few decades, </w:t>
      </w:r>
      <w:r w:rsidRPr="00D403C0">
        <w:rPr>
          <w:rStyle w:val="StyleUnderline"/>
        </w:rPr>
        <w:t xml:space="preserve">the expansion of patentability to include software and business methods as well as a general </w:t>
      </w:r>
      <w:r w:rsidRPr="00D403C0">
        <w:rPr>
          <w:rStyle w:val="Emphasis"/>
        </w:rPr>
        <w:t>relaxation of patenting requirements</w:t>
      </w:r>
      <w:r w:rsidRPr="00D403C0">
        <w:rPr>
          <w:rStyle w:val="StyleUnderline"/>
        </w:rPr>
        <w:t xml:space="preserve"> have led to </w:t>
      </w:r>
      <w:r w:rsidRPr="00D403C0">
        <w:rPr>
          <w:rStyle w:val="Emphasis"/>
        </w:rPr>
        <w:t>wildly excessive growth in these temporary monopolies</w:t>
      </w:r>
      <w:r>
        <w:t xml:space="preserve">: the number of patents granted annually has skyrocketed roughly fivefold since the early 1980s. </w:t>
      </w:r>
      <w:r w:rsidRPr="00E61107">
        <w:rPr>
          <w:rStyle w:val="StyleUnderline"/>
        </w:rPr>
        <w:t>One unfortunate result has been the rise of</w:t>
      </w:r>
      <w:r>
        <w:t xml:space="preserve"> “non-practicing entities,” better known </w:t>
      </w:r>
      <w:r w:rsidRPr="009B1AD3">
        <w:t xml:space="preserve">as </w:t>
      </w:r>
      <w:r w:rsidRPr="00E61107">
        <w:rPr>
          <w:rStyle w:val="StyleUnderline"/>
        </w:rPr>
        <w:t xml:space="preserve">patent trolls: firms that make nothing themselves but buy up patent portfolios and </w:t>
      </w:r>
      <w:r w:rsidRPr="00E61107">
        <w:rPr>
          <w:rStyle w:val="Emphasis"/>
        </w:rPr>
        <w:t>monetize them through aggressive litigation</w:t>
      </w:r>
      <w:r>
        <w:t xml:space="preserve">. As a result, </w:t>
      </w:r>
      <w:r w:rsidRPr="00E61107">
        <w:rPr>
          <w:rStyle w:val="StyleUnderline"/>
        </w:rPr>
        <w:t xml:space="preserve">a law that is </w:t>
      </w:r>
      <w:r w:rsidRPr="00E61107">
        <w:rPr>
          <w:rStyle w:val="Emphasis"/>
        </w:rPr>
        <w:t>supposed</w:t>
      </w:r>
      <w:r w:rsidRPr="00E61107">
        <w:rPr>
          <w:rStyle w:val="StyleUnderline"/>
        </w:rPr>
        <w:t xml:space="preserve"> to encourage innovation has </w:t>
      </w:r>
      <w:r w:rsidRPr="00E61107">
        <w:rPr>
          <w:rStyle w:val="Emphasis"/>
        </w:rPr>
        <w:t>turned into a legal minefield for many would-be innovators</w:t>
      </w:r>
      <w:r>
        <w:t xml:space="preserve">. </w:t>
      </w:r>
      <w:r w:rsidRPr="00910DE8">
        <w:rPr>
          <w:rStyle w:val="StyleUnderline"/>
        </w:rPr>
        <w:t xml:space="preserve">In the pharmaceutical industry, firms have abused the law by </w:t>
      </w:r>
      <w:r w:rsidRPr="0004282E">
        <w:rPr>
          <w:rStyle w:val="Emphasis"/>
        </w:rPr>
        <w:t>piling up patents for trivial, therapeutically irrelevant “innovations”</w:t>
      </w:r>
      <w:r w:rsidRPr="00910DE8">
        <w:rPr>
          <w:rStyle w:val="StyleUnderline"/>
        </w:rPr>
        <w:t xml:space="preserve"> that allow them to extend their monopolies and </w:t>
      </w:r>
      <w:r w:rsidRPr="00910DE8">
        <w:rPr>
          <w:rStyle w:val="Emphasis"/>
        </w:rPr>
        <w:t>keep raising prices long beyond</w:t>
      </w:r>
      <w:r>
        <w:t xml:space="preserve"> the statutorily contemplated </w:t>
      </w:r>
      <w:r w:rsidRPr="00910DE8">
        <w:rPr>
          <w:rStyle w:val="Emphasis"/>
        </w:rPr>
        <w:t>20 years</w:t>
      </w:r>
      <w:r>
        <w:t>.</w:t>
      </w:r>
    </w:p>
    <w:p w14:paraId="033AB50D" w14:textId="77777777" w:rsidR="000C40D0" w:rsidRDefault="000C40D0" w:rsidP="000C40D0">
      <w:r w:rsidRPr="009B1AD3">
        <w:rPr>
          <w:rStyle w:val="StyleUnderline"/>
        </w:rPr>
        <w:t>Patent law is creating these unintended consequences because policymakers have been caught in an ideological fog that conflates “intellectual property” with actual property rights over physical objects.</w:t>
      </w:r>
      <w:r>
        <w:t xml:space="preserve"> Enveloped in that fog, they regard any attempts to put limits on patent monopolies as attacks on private property and view ongoing expansions of patent privileges as necessary to keep innovation from grinding to a halt. In fact, </w:t>
      </w:r>
      <w:r w:rsidRPr="00FF7F66">
        <w:rPr>
          <w:rStyle w:val="StyleUnderline"/>
        </w:rPr>
        <w:t xml:space="preserve">patent law is a tool of regulatory policy with the usual tradeoffs between costs and benefits; like all tools, it can be misused, and as with all tools there are some jobs for which </w:t>
      </w:r>
      <w:r w:rsidRPr="00FF7F66">
        <w:rPr>
          <w:rStyle w:val="Emphasis"/>
        </w:rPr>
        <w:t>other tools are better suited</w:t>
      </w:r>
      <w:r>
        <w:t xml:space="preserve">. </w:t>
      </w:r>
      <w:r w:rsidRPr="00FB5222">
        <w:rPr>
          <w:rStyle w:val="StyleUnderline"/>
        </w:rPr>
        <w:t>A well-designed patent system</w:t>
      </w:r>
      <w:r>
        <w:t xml:space="preserve">, in which benefits are maximized and costs kept to a minimum, </w:t>
      </w:r>
      <w:r w:rsidRPr="00FB5222">
        <w:rPr>
          <w:rStyle w:val="StyleUnderline"/>
        </w:rPr>
        <w:t xml:space="preserve">is </w:t>
      </w:r>
      <w:r w:rsidRPr="00FB5222">
        <w:rPr>
          <w:rStyle w:val="Emphasis"/>
        </w:rPr>
        <w:t>just one of various policy options</w:t>
      </w:r>
      <w:r w:rsidRPr="00FB5222">
        <w:rPr>
          <w:rStyle w:val="StyleUnderline"/>
        </w:rPr>
        <w:t xml:space="preserve"> that governments can employ to stimulate technological advance</w:t>
      </w:r>
      <w:r>
        <w:t>—</w:t>
      </w:r>
      <w:r w:rsidRPr="00FB5222">
        <w:rPr>
          <w:rStyle w:val="StyleUnderline"/>
        </w:rPr>
        <w:t>including tax credits for R&amp;D, prizes for targeted inventions, and direct government support</w:t>
      </w:r>
      <w:r>
        <w:t>.</w:t>
      </w:r>
    </w:p>
    <w:p w14:paraId="7E407821" w14:textId="77777777" w:rsidR="000C40D0" w:rsidRDefault="000C40D0" w:rsidP="000C40D0"/>
    <w:p w14:paraId="249C97EA" w14:textId="77777777" w:rsidR="001322E9" w:rsidRPr="00A96EB2" w:rsidRDefault="001322E9" w:rsidP="001322E9">
      <w:pPr>
        <w:pStyle w:val="Heading4"/>
        <w:rPr>
          <w:color w:val="000000" w:themeColor="text1"/>
        </w:rPr>
      </w:pPr>
      <w:r w:rsidRPr="00A96EB2">
        <w:rPr>
          <w:color w:val="000000" w:themeColor="text1"/>
        </w:rPr>
        <w:t>Patents are weapons of mass destruction that lead to higher costs that deny access to critical medicine --- prizes are preferable</w:t>
      </w:r>
    </w:p>
    <w:p w14:paraId="267CC27A" w14:textId="77777777" w:rsidR="001322E9" w:rsidRPr="00A96EB2" w:rsidRDefault="001322E9" w:rsidP="001322E9">
      <w:r w:rsidRPr="00A96EB2">
        <w:rPr>
          <w:rStyle w:val="Style13ptBold"/>
        </w:rPr>
        <w:t>Hubbard &amp; Love, 04</w:t>
      </w:r>
      <w:r w:rsidRPr="00A96EB2">
        <w:t xml:space="preserve"> --- *Head of human genome analysis at the Wellcome Trust Sanger Institute in Hinxton, Cambridgeshire, AND **Director of the Consumer Project on Technology (CPTech) in Washington DC. Views expressed in this article are those of the authors and not necessarily those of their organisations (3 Mar 2004, Tim Hubbard and James Love, “We're patently going mad,” https://www.theguardian.com/education/2004/mar/04/science.highereducation, LN)</w:t>
      </w:r>
    </w:p>
    <w:p w14:paraId="1B3D8D53" w14:textId="77777777" w:rsidR="001322E9" w:rsidRPr="00A96EB2" w:rsidRDefault="001322E9" w:rsidP="001322E9">
      <w:pPr>
        <w:rPr>
          <w:rStyle w:val="Style13ptBold"/>
          <w:b w:val="0"/>
          <w:bCs w:val="0"/>
          <w:sz w:val="22"/>
        </w:rPr>
      </w:pPr>
      <w:r w:rsidRPr="00A96EB2">
        <w:rPr>
          <w:rStyle w:val="Style13ptBold"/>
          <w:b w:val="0"/>
          <w:sz w:val="22"/>
        </w:rPr>
        <w:t>Innovation can be a driving force for improving public welfare. Nowhere is this more stark than in the creation of drugs to treat fatal diseases. If you have the drug you live; without it you die. Whether you have the drug depends on two issues: has it been developed, and if so, do you have access to it? The conflict between these issues revolves around how to stimulate innovation and how to pay for it. It is exemplified by the issue of access to Aids drugs and is one of the most contentious issues of international economic policy and law.</w:t>
      </w:r>
    </w:p>
    <w:p w14:paraId="23637C2D" w14:textId="77777777" w:rsidR="001322E9" w:rsidRPr="00A96EB2" w:rsidRDefault="001322E9" w:rsidP="001322E9">
      <w:pPr>
        <w:rPr>
          <w:rStyle w:val="Style13ptBold"/>
          <w:b w:val="0"/>
          <w:bCs w:val="0"/>
          <w:sz w:val="22"/>
        </w:rPr>
      </w:pPr>
      <w:r w:rsidRPr="00A96EB2">
        <w:rPr>
          <w:rStyle w:val="Style13ptBold"/>
          <w:b w:val="0"/>
          <w:sz w:val="22"/>
        </w:rPr>
        <w:t>Drugs are cheap to manufacture, but expensive to develop.</w:t>
      </w:r>
      <w:r w:rsidRPr="00A96EB2">
        <w:t xml:space="preserve"> Much of the underlying research comes out of academic institutions funded by government grants. Much of the development work is by pharmaceutical companies, which will not invest in research and development without incentives: in this case the patent system, which rewards a company that develops a successful drug with a 20-year marketing monopoly.</w:t>
      </w:r>
    </w:p>
    <w:p w14:paraId="3A9F87B7" w14:textId="77777777" w:rsidR="001322E9" w:rsidRPr="00A96EB2" w:rsidRDefault="001322E9" w:rsidP="001322E9">
      <w:pPr>
        <w:rPr>
          <w:rStyle w:val="Style13ptBold"/>
          <w:b w:val="0"/>
          <w:bCs w:val="0"/>
          <w:sz w:val="22"/>
        </w:rPr>
      </w:pPr>
      <w:r w:rsidRPr="00A96EB2">
        <w:rPr>
          <w:rStyle w:val="Style13ptBold"/>
          <w:b w:val="0"/>
          <w:sz w:val="22"/>
        </w:rPr>
        <w:t>Allowing monopolies leads to bad side effects and drugs are no exception. The economic incentive is the freedom to charge what the market will stand, and invest in what gives the highest return, rather than in what maximises healthcare benefits. In developing countries, life-saving medicines are priced beyond the reach of most people, a morally offensive outcome. Huge publicity surrounds specific negotiated price reductions, yet the effect on the overall access problem is tiny.</w:t>
      </w:r>
      <w:r w:rsidRPr="00A96EB2">
        <w:t xml:space="preserve"> But it’s not just an issue in the developing world.</w:t>
      </w:r>
    </w:p>
    <w:p w14:paraId="15264842" w14:textId="77777777" w:rsidR="001322E9" w:rsidRPr="00A96EB2" w:rsidRDefault="001322E9" w:rsidP="001322E9">
      <w:pPr>
        <w:rPr>
          <w:rStyle w:val="Style13ptBold"/>
          <w:b w:val="0"/>
          <w:bCs w:val="0"/>
          <w:sz w:val="22"/>
        </w:rPr>
      </w:pPr>
      <w:r w:rsidRPr="00A96EB2">
        <w:rPr>
          <w:rStyle w:val="Style13ptBold"/>
          <w:b w:val="0"/>
          <w:sz w:val="22"/>
        </w:rPr>
        <w:t>Governments and health insurers are finding ways to deny access to the newest and priciest products - in the US and other countries without a universal public health system, the uninsured cannot afford the newest medicines. Less well known are the huge inefficiencies of the existing system. Only about 10% of the price of a drug goes to pay for research on new products, and three-quarters of new drugs have no significant therapeutic benefit over existing treatments, implying that perhaps only 2-3% of the money collected from drug sales is spent on developing medicines better than the ones we already have.</w:t>
      </w:r>
    </w:p>
    <w:p w14:paraId="78AEB81B" w14:textId="77777777" w:rsidR="001322E9" w:rsidRPr="00A96EB2" w:rsidRDefault="001322E9" w:rsidP="001322E9">
      <w:pPr>
        <w:rPr>
          <w:rStyle w:val="Style13ptBold"/>
          <w:b w:val="0"/>
          <w:bCs w:val="0"/>
          <w:sz w:val="22"/>
        </w:rPr>
      </w:pPr>
      <w:r w:rsidRPr="00A96EB2">
        <w:rPr>
          <w:rStyle w:val="Style13ptBold"/>
          <w:b w:val="0"/>
          <w:sz w:val="22"/>
        </w:rPr>
        <w:t>If the existing system were the only way to encourage innovation, it would be sensible to tolerate it, as we would all eventually benefit. However, we believe that it is possible and practical to implement an alternative system that would reduce drug prices and drive investment into innovations that actually address health priorities.</w:t>
      </w:r>
    </w:p>
    <w:p w14:paraId="61D9E37C" w14:textId="77777777" w:rsidR="001322E9" w:rsidRPr="00A96EB2" w:rsidRDefault="001322E9" w:rsidP="001322E9">
      <w:pPr>
        <w:rPr>
          <w:rStyle w:val="Style13ptBold"/>
          <w:b w:val="0"/>
          <w:bCs w:val="0"/>
          <w:sz w:val="22"/>
        </w:rPr>
      </w:pPr>
      <w:r w:rsidRPr="00A96EB2">
        <w:rPr>
          <w:rStyle w:val="Style13ptBold"/>
          <w:b w:val="0"/>
          <w:sz w:val="22"/>
        </w:rPr>
        <w:t>On January 1 2005 the Trips agreement on intellectual property rights will come into force in most World Trade Organisation countries. It is an unbalanced treaty, based solely on enforcing patent rights worldwide as a mechanism to reward innovation.</w:t>
      </w:r>
    </w:p>
    <w:p w14:paraId="7EF8F9AA" w14:textId="77777777" w:rsidR="001322E9" w:rsidRPr="00A96EB2" w:rsidRDefault="001322E9" w:rsidP="001322E9">
      <w:pPr>
        <w:rPr>
          <w:rStyle w:val="Style13ptBold"/>
          <w:b w:val="0"/>
          <w:bCs w:val="0"/>
          <w:sz w:val="22"/>
        </w:rPr>
      </w:pPr>
      <w:r w:rsidRPr="00A96EB2">
        <w:rPr>
          <w:rStyle w:val="Style13ptBold"/>
          <w:b w:val="0"/>
          <w:sz w:val="22"/>
        </w:rPr>
        <w:t xml:space="preserve">We believe the way forward is to modify Trips in healthcare to require countries to maintain a GDP-related contribution to research and development, while being free to choose how they finance it. New methods of research - such as non-profit collaboration or prizes for exceptional ideas - would allow innovation to be rewarded directly, </w:t>
      </w:r>
      <w:r w:rsidRPr="00A96EB2">
        <w:rPr>
          <w:rStyle w:val="Emphasis"/>
        </w:rPr>
        <w:t>removing the need for marketing monopolies</w:t>
      </w:r>
      <w:r w:rsidRPr="00A96EB2">
        <w:rPr>
          <w:rStyle w:val="Style13ptBold"/>
          <w:b w:val="0"/>
          <w:sz w:val="22"/>
        </w:rPr>
        <w:t>, and allow competition. Drugs could then be sold close to the cost of manufacture. The mechanisms to implement this would be far cheaper than the current system</w:t>
      </w:r>
      <w:r w:rsidRPr="00A96EB2">
        <w:t>,</w:t>
      </w:r>
      <w:r w:rsidRPr="00A96EB2">
        <w:rPr>
          <w:rStyle w:val="Style13ptBold"/>
          <w:b w:val="0"/>
          <w:sz w:val="22"/>
        </w:rPr>
        <w:t xml:space="preserve"> which increases global prices by at least $300bn (£160bn) a year.</w:t>
      </w:r>
    </w:p>
    <w:p w14:paraId="308EE4FF" w14:textId="77777777" w:rsidR="001322E9" w:rsidRPr="00A96EB2" w:rsidRDefault="001322E9" w:rsidP="001322E9">
      <w:pPr>
        <w:rPr>
          <w:rStyle w:val="Style13ptBold"/>
          <w:b w:val="0"/>
          <w:bCs w:val="0"/>
          <w:sz w:val="22"/>
        </w:rPr>
      </w:pPr>
      <w:r w:rsidRPr="00A96EB2">
        <w:rPr>
          <w:rStyle w:val="StyleUnderline"/>
        </w:rPr>
        <w:t>Evidence that alternative business models can support innovation comes from a variety of areas including open-source software development, the human genome project and open-access publishing.</w:t>
      </w:r>
      <w:r w:rsidRPr="00A96EB2">
        <w:rPr>
          <w:rStyle w:val="Style13ptBold"/>
          <w:b w:val="0"/>
          <w:sz w:val="22"/>
        </w:rPr>
        <w:t xml:space="preserve"> Last year, 69 respected scientists and economists wrote to the World Intellectual Property Organisation, a UN agency, asking that alternatives such as collaborative open models be considered. Yet the developed world continues to resist change. </w:t>
      </w:r>
      <w:r w:rsidRPr="00A96EB2">
        <w:rPr>
          <w:rStyle w:val="StyleUnderline"/>
        </w:rPr>
        <w:t>It is hard to avoid the suspicion that the dogged advocacy of intellectual property law as the only way to stimulate innovation is more about maintaining</w:t>
      </w:r>
      <w:r w:rsidRPr="00A96EB2">
        <w:rPr>
          <w:rStyle w:val="Style13ptBold"/>
          <w:b w:val="0"/>
          <w:sz w:val="22"/>
        </w:rPr>
        <w:t xml:space="preserve"> world economic power than anything else. But this is short-sighted.</w:t>
      </w:r>
    </w:p>
    <w:p w14:paraId="74F3D663" w14:textId="77777777" w:rsidR="001322E9" w:rsidRPr="00A96EB2" w:rsidRDefault="001322E9" w:rsidP="001322E9">
      <w:pPr>
        <w:rPr>
          <w:rStyle w:val="Style13ptBold"/>
          <w:b w:val="0"/>
          <w:bCs w:val="0"/>
          <w:sz w:val="22"/>
        </w:rPr>
      </w:pPr>
      <w:r w:rsidRPr="00A96EB2">
        <w:rPr>
          <w:rStyle w:val="Style13ptBold"/>
          <w:b w:val="0"/>
          <w:sz w:val="22"/>
        </w:rPr>
        <w:t xml:space="preserve">Although the developed world leads in patent applications owing to its science base, the developing world will catch up, and there is evidence that the rise in the number of </w:t>
      </w:r>
      <w:r w:rsidRPr="00A96EB2">
        <w:rPr>
          <w:rStyle w:val="Emphasis"/>
        </w:rPr>
        <w:t>patents is starting to inhibit innovation itself</w:t>
      </w:r>
      <w:r w:rsidRPr="00A96EB2">
        <w:rPr>
          <w:rStyle w:val="Style13ptBold"/>
          <w:b w:val="0"/>
          <w:sz w:val="22"/>
        </w:rPr>
        <w:t xml:space="preserve">. It would be more sensible to develop worldwide policies that encourage and reward innovation, while </w:t>
      </w:r>
      <w:r w:rsidRPr="00A96EB2">
        <w:rPr>
          <w:rStyle w:val="Emphasis"/>
        </w:rPr>
        <w:t>allowing competitors to build on each others’ ideas</w:t>
      </w:r>
      <w:r w:rsidRPr="00A96EB2">
        <w:rPr>
          <w:rStyle w:val="Style13ptBold"/>
          <w:b w:val="0"/>
          <w:sz w:val="22"/>
        </w:rPr>
        <w:t xml:space="preserve">, and </w:t>
      </w:r>
      <w:r w:rsidRPr="00A96EB2">
        <w:rPr>
          <w:rStyle w:val="Emphasis"/>
        </w:rPr>
        <w:t>protecting consumers from unreasonable prices</w:t>
      </w:r>
      <w:r w:rsidRPr="00A96EB2">
        <w:rPr>
          <w:rStyle w:val="Style13ptBold"/>
          <w:b w:val="0"/>
          <w:sz w:val="22"/>
        </w:rPr>
        <w:t>.</w:t>
      </w:r>
    </w:p>
    <w:p w14:paraId="4974864E" w14:textId="77777777" w:rsidR="001322E9" w:rsidRPr="00A96EB2" w:rsidRDefault="001322E9" w:rsidP="001322E9">
      <w:pPr>
        <w:rPr>
          <w:rStyle w:val="Style13ptBold"/>
          <w:b w:val="0"/>
          <w:bCs w:val="0"/>
          <w:sz w:val="22"/>
        </w:rPr>
      </w:pPr>
      <w:r w:rsidRPr="00A96EB2">
        <w:t xml:space="preserve">Supporting the existing policy direction for drugs is indefensible, especially after the November 2001 Doha declaration of the WTO that health was more important than intellectual property. </w:t>
      </w:r>
      <w:r w:rsidRPr="00A96EB2">
        <w:rPr>
          <w:rStyle w:val="Style13ptBold"/>
          <w:b w:val="0"/>
          <w:sz w:val="22"/>
        </w:rPr>
        <w:t xml:space="preserve">Extending marketing monopolies on medicines worldwide prevents the very competition that reduces prices and increases access to life-saving medicines. In the face of other successful models to support innovation, we can no longer claim we have no choice. Perhaps we should ask ourselves if laws that restrict use of knowledge and thereby </w:t>
      </w:r>
      <w:r w:rsidRPr="00A96EB2">
        <w:rPr>
          <w:rStyle w:val="Emphasis"/>
        </w:rPr>
        <w:t>cause unnecessary death</w:t>
      </w:r>
      <w:r w:rsidRPr="00A96EB2">
        <w:rPr>
          <w:rStyle w:val="Style13ptBold"/>
          <w:b w:val="0"/>
          <w:sz w:val="22"/>
        </w:rPr>
        <w:t xml:space="preserve"> are really </w:t>
      </w:r>
      <w:r w:rsidRPr="00A96EB2">
        <w:rPr>
          <w:rStyle w:val="Emphasis"/>
        </w:rPr>
        <w:t>weapons of mass destruction</w:t>
      </w:r>
      <w:r w:rsidRPr="00A96EB2">
        <w:rPr>
          <w:rStyle w:val="Style13ptBold"/>
          <w:b w:val="0"/>
          <w:sz w:val="22"/>
        </w:rPr>
        <w:t>.</w:t>
      </w:r>
    </w:p>
    <w:p w14:paraId="41E67B79" w14:textId="77777777" w:rsidR="000C40D0" w:rsidRDefault="000C40D0" w:rsidP="000C40D0"/>
    <w:p w14:paraId="08638C74" w14:textId="77777777" w:rsidR="000C40D0" w:rsidRPr="00A96EB2" w:rsidRDefault="000C40D0" w:rsidP="000C40D0">
      <w:pPr>
        <w:pStyle w:val="Heading4"/>
        <w:rPr>
          <w:color w:val="000000" w:themeColor="text1"/>
        </w:rPr>
      </w:pPr>
      <w:r w:rsidRPr="00A96EB2">
        <w:t xml:space="preserve">Patents create an </w:t>
      </w:r>
      <w:r w:rsidRPr="00A96EB2">
        <w:rPr>
          <w:color w:val="000000" w:themeColor="text1"/>
        </w:rPr>
        <w:t xml:space="preserve">inefficient system which increases costs and denies medical access </w:t>
      </w:r>
    </w:p>
    <w:p w14:paraId="6E0FED45" w14:textId="77777777" w:rsidR="000C40D0" w:rsidRPr="00A96EB2" w:rsidRDefault="000C40D0" w:rsidP="000C40D0">
      <w:r w:rsidRPr="00A96EB2">
        <w:rPr>
          <w:rStyle w:val="Style13ptBold"/>
          <w:color w:val="000000" w:themeColor="text1"/>
        </w:rPr>
        <w:t>Hubbard &amp; Love, 04</w:t>
      </w:r>
      <w:r w:rsidRPr="00A96EB2">
        <w:rPr>
          <w:color w:val="000000" w:themeColor="text1"/>
        </w:rPr>
        <w:t xml:space="preserve"> </w:t>
      </w:r>
      <w:r w:rsidRPr="00A96EB2">
        <w:t>--- *Head of human genome analysis at the Wellcome Trust Sanger Institute in Hinxton, Cambridgeshire, AND **Director of the Consumer Project on Technology (CPTech) in Washington DC. Views expressed in this article are those of the authors and not necessarily those of their organisations (February 17, 2004, Tim Hubbard and James Love, “A New Trade Framework for Global Healthcare,” https://journals.plos.org/plosbiology/article?id=10.1371/journal.pbio.0020052, LN)</w:t>
      </w:r>
    </w:p>
    <w:p w14:paraId="740E5391" w14:textId="77777777" w:rsidR="000C40D0" w:rsidRPr="00A96EB2" w:rsidRDefault="000C40D0" w:rsidP="000C40D0">
      <w:r w:rsidRPr="00A96EB2">
        <w:t xml:space="preserve">The AIDS crisis has brought to public notice what has always been generally true—that the </w:t>
      </w:r>
      <w:r w:rsidRPr="00A96EB2">
        <w:rPr>
          <w:u w:val="single"/>
        </w:rPr>
        <w:t>existing business model for drug development leads to high prices and unequal access</w:t>
      </w:r>
      <w:r w:rsidRPr="00A96EB2">
        <w:t xml:space="preserve">. There is now </w:t>
      </w:r>
      <w:r w:rsidRPr="00A96EB2">
        <w:rPr>
          <w:u w:val="single"/>
        </w:rPr>
        <w:t xml:space="preserve">widespread dissatisfaction with drug prices in both the developed </w:t>
      </w:r>
      <w:r w:rsidRPr="00A96EB2">
        <w:t>(Families USA 2003</w:t>
      </w:r>
      <w:r w:rsidRPr="00A96EB2">
        <w:rPr>
          <w:u w:val="single"/>
        </w:rPr>
        <w:t xml:space="preserve">) and developing world </w:t>
      </w:r>
      <w:r w:rsidRPr="00A96EB2">
        <w:t>(Correa 2000</w:t>
      </w:r>
      <w:r w:rsidRPr="00A96EB2">
        <w:rPr>
          <w:u w:val="single"/>
        </w:rPr>
        <w:t xml:space="preserve">). Governments and health insurers are finding ways to deny access to the newest and priciest products. In the United States and other countries without a universal public health system, the uninsured simply cannot afford the newest medicines. In developing countries, life-saving medicines are priced beyond the reach of most </w:t>
      </w:r>
      <w:r w:rsidRPr="00A96EB2">
        <w:t>people</w:t>
      </w:r>
      <w:r w:rsidRPr="00A96EB2">
        <w:rPr>
          <w:u w:val="single"/>
        </w:rPr>
        <w:t xml:space="preserve">, a morally offensive </w:t>
      </w:r>
      <w:r w:rsidRPr="00A96EB2">
        <w:t>outcome (TrueVisionTV 2003). Huge publicity surrounds negotiated price reductions for specific drugs in specific developing countries, yet the effect on the overall access problem is tiny.</w:t>
      </w:r>
    </w:p>
    <w:p w14:paraId="64A8EA45" w14:textId="77777777" w:rsidR="000C40D0" w:rsidRPr="00A96EB2" w:rsidRDefault="000C40D0" w:rsidP="000C40D0">
      <w:r w:rsidRPr="00A96EB2">
        <w:rPr>
          <w:u w:val="single"/>
        </w:rPr>
        <w:t>Today's high drug prices are a direct consequence of a business model that uses a single payment to cover both the cost of manufacture of a drug and the cost of the</w:t>
      </w:r>
      <w:r w:rsidRPr="00DF7FD6">
        <w:t xml:space="preserve"> research and development (</w:t>
      </w:r>
      <w:r w:rsidRPr="00A96EB2">
        <w:rPr>
          <w:u w:val="single"/>
        </w:rPr>
        <w:t>R&amp;D) carried out by manufacturers to discover it</w:t>
      </w:r>
      <w:r w:rsidRPr="00A96EB2">
        <w:t xml:space="preserve">. </w:t>
      </w:r>
      <w:r w:rsidRPr="00A96EB2">
        <w:rPr>
          <w:u w:val="single"/>
        </w:rPr>
        <w:t>A 20-year patent-based marketing monopoly is then granted to the drug's developers to prevent their prices being undercut by ‘generic’ copies produced by manufacturers who do not have R&amp;D costs to recover. Preventing such ‘free riding’ on R&amp;D has become a global trade issue at the</w:t>
      </w:r>
      <w:r w:rsidRPr="00DF7FD6">
        <w:t xml:space="preserve"> World Trade Organisation </w:t>
      </w:r>
      <w:r w:rsidRPr="00A96EB2">
        <w:rPr>
          <w:u w:val="single"/>
        </w:rPr>
        <w:t>(WTO) (</w:t>
      </w:r>
      <w:r w:rsidRPr="00A96EB2">
        <w:t>Drahos and Braithwaite 2002).</w:t>
      </w:r>
      <w:r w:rsidRPr="00A96EB2">
        <w:rPr>
          <w:u w:val="single"/>
        </w:rPr>
        <w:t xml:space="preserve"> The implementation of the TRIPS (Trade-Related Aspects of Intellectual Property Rights) agreement and a growing number of regional and bilateral agreements on intellectual property require most countries to implement tough patent systems that discourage or eliminate competition from manufacturers of generic medicines (</w:t>
      </w:r>
      <w:r w:rsidRPr="00A96EB2">
        <w:t>Box 1).</w:t>
      </w:r>
    </w:p>
    <w:p w14:paraId="3F303800" w14:textId="77777777" w:rsidR="000C40D0" w:rsidRPr="00A96EB2" w:rsidRDefault="000C40D0" w:rsidP="000C40D0">
      <w:r w:rsidRPr="00A96EB2">
        <w:t xml:space="preserve">Unfortunately, monopoly-based business models have unpleasant side effects. Since the primary responsibility of any company is to maximise return on investment, it is unsurprising that </w:t>
      </w:r>
      <w:r w:rsidRPr="00A96EB2">
        <w:rPr>
          <w:u w:val="single"/>
        </w:rPr>
        <w:t>there is pressure on pharmaceutical companies to set drug prices to whatever level gives the highest return, excluding those individuals who cannot afford to pay, rather than maximising the number of patients treated</w:t>
      </w:r>
      <w:r w:rsidRPr="00A96EB2">
        <w:t xml:space="preserve">. There is also </w:t>
      </w:r>
      <w:r w:rsidRPr="00DF7FD6">
        <w:rPr>
          <w:rStyle w:val="Emphasis"/>
        </w:rPr>
        <w:t>pressure to misuse the power given by patents</w:t>
      </w:r>
      <w:r w:rsidRPr="00A96EB2">
        <w:rPr>
          <w:u w:val="single"/>
        </w:rPr>
        <w:t xml:space="preserve">, using them </w:t>
      </w:r>
      <w:r w:rsidRPr="00BE17A6">
        <w:rPr>
          <w:rStyle w:val="Emphasis"/>
        </w:rPr>
        <w:t>as anticompetitive weapons to block innovation</w:t>
      </w:r>
      <w:r w:rsidRPr="00A96EB2">
        <w:rPr>
          <w:u w:val="single"/>
        </w:rPr>
        <w:t xml:space="preserve"> and extend marketing monopolies</w:t>
      </w:r>
      <w:r w:rsidRPr="00A96EB2">
        <w:t xml:space="preserve">. And there are growing fears that the huge growth in the use of patents is in itself starting to inhibit research (CIPR 2002; Anonymous 2003; Royal Society 2003). Something that is less well recognised is that </w:t>
      </w:r>
      <w:r w:rsidRPr="00A96EB2">
        <w:rPr>
          <w:u w:val="single"/>
        </w:rPr>
        <w:t>this system is an enormously inefficient way of purchasing R&amp;</w:t>
      </w:r>
      <w:r w:rsidRPr="00A96EB2">
        <w:t xml:space="preserve">D. There is a considerable lack of transparency in pharmaceutical R&amp;D investment, but the available data indicate </w:t>
      </w:r>
      <w:r w:rsidRPr="00A96EB2">
        <w:rPr>
          <w:u w:val="single"/>
        </w:rPr>
        <w:t>that only about 10% of drug sales go towards R&amp;D on new products.</w:t>
      </w:r>
      <w:r w:rsidRPr="00A96EB2">
        <w:t xml:space="preserve"> Only about one-quarter of new drug approvals are rated by the United States Food and Drug Administration (FDA) to have therapeutic benefit over existing treatments (NIHCM 2002; see Figure 1). Measured by investment, only about one-fifth of the 10% is invested in innovative products (Love 2003a). There is also very little research for diseases that primarily afflict the poor (Trouiller et al. 2001; WHO 2003).</w:t>
      </w:r>
    </w:p>
    <w:p w14:paraId="37E13729" w14:textId="77777777" w:rsidR="000C40D0" w:rsidRPr="00A96EB2" w:rsidRDefault="000C40D0" w:rsidP="000C40D0">
      <w:r w:rsidRPr="00A96EB2">
        <w:t xml:space="preserve">Propping up the present structure for financing R&amp;D (Figure 2A) is </w:t>
      </w:r>
      <w:r w:rsidRPr="00A96EB2">
        <w:rPr>
          <w:rStyle w:val="StyleUnderline"/>
        </w:rPr>
        <w:t xml:space="preserve">the widely held belief that the private sector plays a key role in the development of new medicines and </w:t>
      </w:r>
      <w:r w:rsidRPr="00A96EB2">
        <w:rPr>
          <w:u w:val="single"/>
        </w:rPr>
        <w:t>that it is necessary to grant patents to incentivise private-sector financing.</w:t>
      </w:r>
      <w:r w:rsidRPr="00A96EB2">
        <w:t xml:space="preserve"> If this were true, it would make sense to tolerate all sorts of bad outcomes, because the fruits of R&amp;D eventually benefit everyone. But </w:t>
      </w:r>
      <w:r w:rsidRPr="00A96EB2">
        <w:rPr>
          <w:rStyle w:val="StyleUnderline"/>
        </w:rPr>
        <w:t xml:space="preserve">granting a 20-year marketing monopoly on a patented invention is only one way to finance R&amp;D, and the </w:t>
      </w:r>
      <w:r w:rsidRPr="000F2A59">
        <w:rPr>
          <w:rStyle w:val="Emphasis"/>
        </w:rPr>
        <w:t>shortcomings of the present system are increasingly hard to ignore</w:t>
      </w:r>
      <w:r w:rsidRPr="00A96EB2">
        <w:rPr>
          <w:rStyle w:val="StyleUnderline"/>
        </w:rPr>
        <w:t>.</w:t>
      </w:r>
      <w:r w:rsidRPr="00A96EB2">
        <w:t xml:space="preserve"> Suggestions for alternatives are beginning to come from many quarters (Baker and Chatani 2002; CGSD 2003; Hubbard and Love 2003; Weisbrod 2003). In this essay, we present practical proposals to modify trade rules based solely on intellectual property so that alternative policy instruments can be used to encourage innovation.</w:t>
      </w:r>
    </w:p>
    <w:p w14:paraId="560DED98" w14:textId="77777777" w:rsidR="000C40D0" w:rsidRDefault="000C40D0" w:rsidP="000C40D0"/>
    <w:p w14:paraId="1370685E" w14:textId="77777777" w:rsidR="00B66654" w:rsidRPr="007D5A10" w:rsidRDefault="00B66654" w:rsidP="00B66654">
      <w:pPr>
        <w:pStyle w:val="Heading4"/>
        <w:rPr>
          <w:rFonts w:asciiTheme="minorHAnsi" w:hAnsiTheme="minorHAnsi" w:cstheme="minorHAnsi"/>
        </w:rPr>
      </w:pPr>
      <w:r w:rsidRPr="007D5A10">
        <w:rPr>
          <w:rFonts w:asciiTheme="minorHAnsi" w:hAnsiTheme="minorHAnsi" w:cstheme="minorHAnsi"/>
        </w:rPr>
        <w:t>Patents harm medical innovation, only prizes solve</w:t>
      </w:r>
    </w:p>
    <w:p w14:paraId="5A60905A" w14:textId="77777777" w:rsidR="00B66654" w:rsidRPr="007D5A10" w:rsidRDefault="00B66654" w:rsidP="00B66654">
      <w:pPr>
        <w:rPr>
          <w:rFonts w:asciiTheme="minorHAnsi" w:hAnsiTheme="minorHAnsi" w:cstheme="minorHAnsi"/>
        </w:rPr>
      </w:pPr>
      <w:r w:rsidRPr="007D5A10">
        <w:rPr>
          <w:rStyle w:val="Style13ptBold"/>
          <w:rFonts w:asciiTheme="minorHAnsi" w:hAnsiTheme="minorHAnsi" w:cstheme="minorHAnsi"/>
        </w:rPr>
        <w:t xml:space="preserve">Love &amp; Hubbard 09’ </w:t>
      </w:r>
      <w:r w:rsidRPr="007D5A10">
        <w:rPr>
          <w:rStyle w:val="Style13ptBold"/>
          <w:rFonts w:asciiTheme="minorHAnsi" w:hAnsiTheme="minorHAnsi" w:cstheme="minorHAnsi"/>
          <w:b w:val="0"/>
          <w:bCs w:val="0"/>
          <w:sz w:val="22"/>
        </w:rPr>
        <w:t xml:space="preserve">* </w:t>
      </w:r>
      <w:r w:rsidRPr="007D5A10">
        <w:rPr>
          <w:rFonts w:asciiTheme="minorHAnsi" w:hAnsiTheme="minorHAnsi" w:cstheme="minorHAnsi"/>
        </w:rPr>
        <w:t>Director of Knowledge Ecology International; **Head of Informatics at the Wellcome Trust Sanger Institute, Cambridge, U.K. (James Love, Tim Hubbard, Summer 2009, Annals Of Health Law Volume 18 Article 3 Issue 2“Prizes for Innovation of New Medicines and Vaccines,” lawecommons.luc.edu/cgi/viewcontent.cgi?article=1111&amp;context=annals, GB)</w:t>
      </w:r>
    </w:p>
    <w:p w14:paraId="458EB200" w14:textId="77777777" w:rsidR="00B66654" w:rsidRDefault="00B66654" w:rsidP="00B66654">
      <w:pPr>
        <w:rPr>
          <w:rFonts w:asciiTheme="minorHAnsi" w:hAnsiTheme="minorHAnsi" w:cstheme="minorHAnsi"/>
          <w:u w:val="single"/>
        </w:rPr>
      </w:pPr>
      <w:r w:rsidRPr="007D5A10">
        <w:rPr>
          <w:rFonts w:asciiTheme="minorHAnsi" w:hAnsiTheme="minorHAnsi" w:cstheme="minorHAnsi"/>
        </w:rPr>
        <w:t xml:space="preserve">The </w:t>
      </w:r>
      <w:r w:rsidRPr="007D5A10">
        <w:rPr>
          <w:rFonts w:asciiTheme="minorHAnsi" w:hAnsiTheme="minorHAnsi" w:cstheme="minorHAnsi"/>
          <w:u w:val="single"/>
        </w:rPr>
        <w:t xml:space="preserve">current system for supporting innovation in the area of medical technologies is </w:t>
      </w:r>
      <w:r w:rsidRPr="007D5A10">
        <w:rPr>
          <w:rFonts w:asciiTheme="minorHAnsi" w:hAnsiTheme="minorHAnsi" w:cstheme="minorHAnsi"/>
          <w:b/>
          <w:bCs/>
          <w:u w:val="single"/>
        </w:rPr>
        <w:t>costly, inefficient, and leads to underutilization of new inventions</w:t>
      </w:r>
      <w:r w:rsidRPr="007D5A10">
        <w:rPr>
          <w:rFonts w:asciiTheme="minorHAnsi" w:hAnsiTheme="minorHAnsi" w:cstheme="minorHAnsi"/>
          <w:u w:val="single"/>
        </w:rPr>
        <w:t>, as well as unequal access</w:t>
      </w:r>
      <w:r w:rsidRPr="007D5A10">
        <w:rPr>
          <w:rFonts w:asciiTheme="minorHAnsi" w:hAnsiTheme="minorHAnsi" w:cstheme="minorHAnsi"/>
        </w:rPr>
        <w:t xml:space="preserve">. It is possible to do a better job of managing the current system, but it is also possible to radically refashion the approach, to provide for more innovation and more access, at a smaller cost. Unlike other reforms in the health care sector that rely upon rationing of access to control costs, </w:t>
      </w:r>
      <w:r w:rsidRPr="007D5A10">
        <w:rPr>
          <w:rFonts w:asciiTheme="minorHAnsi" w:hAnsiTheme="minorHAnsi" w:cstheme="minorHAnsi"/>
          <w:u w:val="single"/>
        </w:rPr>
        <w:t>the use of prizes to reward innovation would expand access and increase investments in areas where innovation is most important</w:t>
      </w:r>
      <w:r w:rsidRPr="007D5A10">
        <w:rPr>
          <w:rFonts w:asciiTheme="minorHAnsi" w:hAnsiTheme="minorHAnsi" w:cstheme="minorHAnsi"/>
        </w:rPr>
        <w:t xml:space="preserve">. It is not easy to change existing systems of innovation, but neither is it easy not to change. It is difficult to imagine a more expensive system of innovation that produces so little in terms of new medicines and vaccines. </w:t>
      </w:r>
      <w:r w:rsidRPr="007D5A10">
        <w:rPr>
          <w:rFonts w:asciiTheme="minorHAnsi" w:hAnsiTheme="minorHAnsi" w:cstheme="minorHAnsi"/>
          <w:u w:val="single"/>
        </w:rPr>
        <w:t xml:space="preserve">A reform of the reward system for new medicines has </w:t>
      </w:r>
      <w:r w:rsidRPr="007D5A10">
        <w:rPr>
          <w:rFonts w:asciiTheme="minorHAnsi" w:hAnsiTheme="minorHAnsi" w:cstheme="minorHAnsi"/>
          <w:b/>
          <w:bCs/>
          <w:u w:val="single"/>
        </w:rPr>
        <w:t>enormous potential to enhance innovation and access</w:t>
      </w:r>
      <w:r w:rsidRPr="007D5A10">
        <w:rPr>
          <w:rFonts w:asciiTheme="minorHAnsi" w:hAnsiTheme="minorHAnsi" w:cstheme="minorHAnsi"/>
        </w:rPr>
        <w:t xml:space="preserve">, not only in the United States, but everywhere. </w:t>
      </w:r>
      <w:r w:rsidRPr="007D5A10">
        <w:rPr>
          <w:rFonts w:asciiTheme="minorHAnsi" w:hAnsiTheme="minorHAnsi" w:cstheme="minorHAnsi"/>
          <w:u w:val="single"/>
        </w:rPr>
        <w:t>Those who object to change should have the burden of justifying the costly system of monopolies that we struggle with today</w:t>
      </w:r>
      <w:r>
        <w:rPr>
          <w:rFonts w:asciiTheme="minorHAnsi" w:hAnsiTheme="minorHAnsi" w:cstheme="minorHAnsi"/>
          <w:u w:val="single"/>
        </w:rPr>
        <w:t>.</w:t>
      </w:r>
    </w:p>
    <w:p w14:paraId="0229AA21" w14:textId="77777777" w:rsidR="00B66654" w:rsidRPr="00B0451B" w:rsidRDefault="00B66654" w:rsidP="000C40D0"/>
    <w:p w14:paraId="61E7A361" w14:textId="64767EFB" w:rsidR="002431FD" w:rsidRDefault="002431FD" w:rsidP="002431FD">
      <w:pPr>
        <w:pStyle w:val="Heading2"/>
      </w:pPr>
      <w:r>
        <w:t>Aff Answers</w:t>
      </w:r>
    </w:p>
    <w:p w14:paraId="77586B6F" w14:textId="77777777" w:rsidR="00204D65" w:rsidRDefault="00204D65" w:rsidP="00204D65"/>
    <w:p w14:paraId="78EE693C" w14:textId="7CF0A72D" w:rsidR="003C439D" w:rsidRDefault="003C439D" w:rsidP="003C439D">
      <w:pPr>
        <w:pStyle w:val="Heading3"/>
      </w:pPr>
      <w:r>
        <w:t xml:space="preserve">Prizes =&gt; Uncertainty / Lower Benefits / </w:t>
      </w:r>
      <w:r w:rsidR="001633BE">
        <w:t>Less Diffusion</w:t>
      </w:r>
    </w:p>
    <w:p w14:paraId="1BEFD80C" w14:textId="77777777" w:rsidR="003C439D" w:rsidRDefault="003C439D" w:rsidP="003C439D"/>
    <w:p w14:paraId="6D480C12" w14:textId="2A16482A" w:rsidR="003C439D" w:rsidRPr="00145FD8" w:rsidRDefault="003C439D" w:rsidP="003C439D">
      <w:pPr>
        <w:pStyle w:val="Heading4"/>
      </w:pPr>
      <w:r>
        <w:t xml:space="preserve">Empirically </w:t>
      </w:r>
      <w:r w:rsidRPr="00C370BD">
        <w:rPr>
          <w:u w:val="single"/>
        </w:rPr>
        <w:t>worse</w:t>
      </w:r>
      <w:r>
        <w:t xml:space="preserve"> than patents – uncertainty, lower benefits, </w:t>
      </w:r>
      <w:r w:rsidR="00627564">
        <w:t xml:space="preserve">and less </w:t>
      </w:r>
      <w:r w:rsidR="001633BE">
        <w:t>diffusion of innovations</w:t>
      </w:r>
      <w:r w:rsidR="00627564">
        <w:t xml:space="preserve"> </w:t>
      </w:r>
    </w:p>
    <w:p w14:paraId="0003F053" w14:textId="77777777" w:rsidR="003C439D" w:rsidRPr="00C370BD" w:rsidRDefault="003C439D" w:rsidP="003C439D">
      <w:r w:rsidRPr="00C370BD">
        <w:rPr>
          <w:rStyle w:val="Style13ptBold"/>
        </w:rPr>
        <w:t>Spulber 14</w:t>
      </w:r>
      <w:r>
        <w:t xml:space="preserve"> (Daniel F. Spulber has a PhD in economics from Northwestern University and previously ranked 6</w:t>
      </w:r>
      <w:r w:rsidRPr="00AC22F6">
        <w:rPr>
          <w:vertAlign w:val="superscript"/>
        </w:rPr>
        <w:t>th</w:t>
      </w:r>
      <w:r>
        <w:t xml:space="preserve"> among economics in the United States, “Prices versus Prizes: Patents, Public Policy, and the Market for Inventions,” “Northwestern University School of Law: Law and Economics Series • NO. 14-15,” URL: https://papers.ssrn.com/sol3/papers.cfm?abstract_id=2488095, August 28, 2014)//NTG</w:t>
      </w:r>
    </w:p>
    <w:p w14:paraId="32275547" w14:textId="77777777" w:rsidR="003C439D" w:rsidRPr="003C439D" w:rsidRDefault="003C439D" w:rsidP="003C439D">
      <w:r w:rsidRPr="003C439D">
        <w:rPr>
          <w:rStyle w:val="Emphasis"/>
        </w:rPr>
        <w:t>Historical evidence casts doubt on prizes systems as sources of invention and innovation</w:t>
      </w:r>
      <w:r w:rsidRPr="003C439D">
        <w:t xml:space="preserve">. According to Khan (2014a) </w:t>
      </w:r>
      <w:r w:rsidRPr="003C439D">
        <w:rPr>
          <w:rStyle w:val="StyleUnderline"/>
        </w:rPr>
        <w:t xml:space="preserve">“the historical </w:t>
      </w:r>
      <w:r w:rsidRPr="003C439D">
        <w:rPr>
          <w:u w:val="single"/>
        </w:rPr>
        <w:t xml:space="preserve">record shows that administered prize systems tend to be associated with the potential for </w:t>
      </w:r>
      <w:r w:rsidRPr="005B2911">
        <w:rPr>
          <w:rStyle w:val="Emphasis"/>
        </w:rPr>
        <w:t>bias or corruption</w:t>
      </w:r>
      <w:r w:rsidRPr="003C439D">
        <w:rPr>
          <w:u w:val="single"/>
        </w:rPr>
        <w:t xml:space="preserve">, </w:t>
      </w:r>
      <w:r w:rsidRPr="005B2911">
        <w:rPr>
          <w:rStyle w:val="Emphasis"/>
        </w:rPr>
        <w:t>unpredictable</w:t>
      </w:r>
      <w:r w:rsidRPr="003C439D">
        <w:rPr>
          <w:u w:val="single"/>
        </w:rPr>
        <w:t xml:space="preserve"> methods of allocation and outcomes, as well as other deficiencies</w:t>
      </w:r>
      <w:r w:rsidRPr="003C439D">
        <w:t xml:space="preserve"> attendant on a nonmarket orientation.” Khan (2011) studies inventors in Britain and the U.S. during the transition from the First to the Second Industrial Revolutions and finds that </w:t>
      </w:r>
      <w:r w:rsidRPr="003C439D">
        <w:rPr>
          <w:u w:val="single"/>
        </w:rPr>
        <w:t>because prizes are less systematic than patents</w:t>
      </w:r>
      <w:r w:rsidRPr="003C439D">
        <w:t xml:space="preserve">, </w:t>
      </w:r>
      <w:r w:rsidRPr="003C439D">
        <w:rPr>
          <w:rStyle w:val="Emphasis"/>
        </w:rPr>
        <w:t>they offer lower expected benefits for inventors</w:t>
      </w:r>
      <w:r w:rsidRPr="003C439D">
        <w:t xml:space="preserve">. Khan (2013a) considers a sample of exhibits and premiums at U.S. industrial fairs between 1837 and 1874 and finds that </w:t>
      </w:r>
      <w:r w:rsidRPr="003C439D">
        <w:rPr>
          <w:u w:val="single"/>
        </w:rPr>
        <w:t>prize winners tended to belong to privileged social groups</w:t>
      </w:r>
      <w:r w:rsidRPr="003C439D">
        <w:t xml:space="preserve">, with </w:t>
      </w:r>
      <w:r w:rsidRPr="003C439D">
        <w:rPr>
          <w:u w:val="single"/>
        </w:rPr>
        <w:t>prizes awarded less systematically than patents and unrelated to various proxies for the productivity of the innovation</w:t>
      </w:r>
      <w:r w:rsidRPr="003C439D">
        <w:t>.37</w:t>
      </w:r>
    </w:p>
    <w:p w14:paraId="29FF5651" w14:textId="77777777" w:rsidR="003C439D" w:rsidRPr="003C439D" w:rsidRDefault="003C439D" w:rsidP="003C439D">
      <w:r w:rsidRPr="003C439D">
        <w:rPr>
          <w:u w:val="single"/>
        </w:rPr>
        <w:t>Khan</w:t>
      </w:r>
      <w:r w:rsidRPr="003C439D">
        <w:t xml:space="preserve"> (2014c) provides a critically important historical comparison of the effects of patents and prizes on technology diffusion. She </w:t>
      </w:r>
      <w:r w:rsidRPr="003C439D">
        <w:rPr>
          <w:u w:val="single"/>
        </w:rPr>
        <w:t>compares patented inventions with inventions that were submitted for prizes at annual industrial fairs</w:t>
      </w:r>
      <w:r w:rsidRPr="003C439D">
        <w:t xml:space="preserve"> of the American Institute of New York in the 19th century. Khan finds that </w:t>
      </w:r>
      <w:r w:rsidRPr="003C439D">
        <w:rPr>
          <w:rStyle w:val="Emphasis"/>
        </w:rPr>
        <w:t>patents promote much greater spatial diffusion of innovations than prizes</w:t>
      </w:r>
      <w:r w:rsidRPr="003C439D">
        <w:t xml:space="preserve">. Additionally, Khan’s research shows that </w:t>
      </w:r>
      <w:r w:rsidRPr="003C439D">
        <w:rPr>
          <w:u w:val="single"/>
        </w:rPr>
        <w:t>patents had large and significant effects on unpatented innovations in contiguous and adjacent counties, in contrast to limited geographic effects of prize-winning inventions</w:t>
      </w:r>
      <w:r w:rsidRPr="003C439D">
        <w:t>.</w:t>
      </w:r>
    </w:p>
    <w:p w14:paraId="79DEF1C7" w14:textId="77777777" w:rsidR="003C439D" w:rsidRDefault="003C439D" w:rsidP="00204D65"/>
    <w:p w14:paraId="6FD895D2" w14:textId="4A26D86B" w:rsidR="00BE2A35" w:rsidRDefault="00AC1D2F" w:rsidP="00BE2A35">
      <w:pPr>
        <w:pStyle w:val="Heading3"/>
      </w:pPr>
      <w:r>
        <w:t>Prizes =</w:t>
      </w:r>
      <w:r w:rsidR="00B52C7A">
        <w:t>&gt;</w:t>
      </w:r>
      <w:r w:rsidR="007A6CA7">
        <w:t xml:space="preserve"> </w:t>
      </w:r>
      <w:r w:rsidR="00BE2A35">
        <w:t xml:space="preserve">Corruption </w:t>
      </w:r>
    </w:p>
    <w:p w14:paraId="10C1D5C7" w14:textId="77777777" w:rsidR="00BE2A35" w:rsidRDefault="00BE2A35" w:rsidP="00BE2A35"/>
    <w:p w14:paraId="106A68A9" w14:textId="77777777" w:rsidR="00BE2A35" w:rsidRDefault="00BE2A35" w:rsidP="00BE2A35">
      <w:pPr>
        <w:pStyle w:val="Heading4"/>
      </w:pPr>
      <w:r>
        <w:t>Incentivizes corruption—political cronyism</w:t>
      </w:r>
    </w:p>
    <w:p w14:paraId="5D3DC461" w14:textId="6EFBF0A8" w:rsidR="00BE2A35" w:rsidRPr="00AC22F6" w:rsidRDefault="00BE2A35" w:rsidP="00BE2A35">
      <w:r w:rsidRPr="00C370BD">
        <w:rPr>
          <w:rStyle w:val="Style13ptBold"/>
        </w:rPr>
        <w:t>Spulber 14</w:t>
      </w:r>
      <w:r>
        <w:t xml:space="preserve"> (Daniel F. Spulber has a PhD in economics from Northwestern University and previously ranked 6</w:t>
      </w:r>
      <w:r w:rsidRPr="00AC22F6">
        <w:rPr>
          <w:vertAlign w:val="superscript"/>
        </w:rPr>
        <w:t>th</w:t>
      </w:r>
      <w:r>
        <w:t xml:space="preserve"> among economics in the United States, “Prices versus Prizes: Patents, Public Policy, and the Market for Inventions,” “Northwestern University School of Law: Law and Economics Series • NO. 14-15,” URL: https://papers.ssrn.com/sol3/papers.cfm?abstract_id=2488095, August 28, 2014)//NTG</w:t>
      </w:r>
    </w:p>
    <w:p w14:paraId="25A3A4CB" w14:textId="77777777" w:rsidR="00BE2A35" w:rsidRPr="009F0018" w:rsidRDefault="00BE2A35" w:rsidP="00BE2A35">
      <w:r w:rsidRPr="009F0018">
        <w:t xml:space="preserve">Prize advocates assume that central planners would be able to achieve greater allocative efficiency than competitive markets for inventions and innovation. </w:t>
      </w:r>
      <w:r w:rsidRPr="009F0018">
        <w:rPr>
          <w:u w:val="single"/>
        </w:rPr>
        <w:t xml:space="preserve">Governments are likely to provide rewards to </w:t>
      </w:r>
      <w:r w:rsidRPr="006D7AB2">
        <w:rPr>
          <w:rStyle w:val="Emphasis"/>
        </w:rPr>
        <w:t>cronies of politicians, lobbyists, political donors, or ideological allies</w:t>
      </w:r>
      <w:r w:rsidRPr="009F0018">
        <w:t xml:space="preserve">. A government </w:t>
      </w:r>
      <w:r w:rsidRPr="009F0018">
        <w:rPr>
          <w:rStyle w:val="StyleUnderline"/>
        </w:rPr>
        <w:t xml:space="preserve">prize system would </w:t>
      </w:r>
      <w:r w:rsidRPr="006D7AB2">
        <w:rPr>
          <w:rStyle w:val="Emphasis"/>
        </w:rPr>
        <w:t>encourage rent seeking</w:t>
      </w:r>
      <w:r w:rsidRPr="009F0018">
        <w:rPr>
          <w:u w:val="single"/>
        </w:rPr>
        <w:t xml:space="preserve"> to obtain prizes</w:t>
      </w:r>
      <w:r w:rsidRPr="009F0018">
        <w:t xml:space="preserve">, </w:t>
      </w:r>
      <w:r w:rsidRPr="006D7AB2">
        <w:rPr>
          <w:rStyle w:val="Emphasis"/>
        </w:rPr>
        <w:t>diverting resources away from invention and innovation</w:t>
      </w:r>
      <w:r w:rsidRPr="009F0018">
        <w:rPr>
          <w:u w:val="single"/>
        </w:rPr>
        <w:t xml:space="preserve"> and toward political influence</w:t>
      </w:r>
      <w:r w:rsidRPr="009F0018">
        <w:t xml:space="preserve">. Government </w:t>
      </w:r>
      <w:r w:rsidRPr="009F0018">
        <w:rPr>
          <w:u w:val="single"/>
        </w:rPr>
        <w:t>agencies also are likely to pursue objectives other than allocative efficiency</w:t>
      </w:r>
      <w:r w:rsidRPr="009F0018">
        <w:t>, such as subsidies for groups of voters, increases in employment, income redistribution, regional economic growth, industrial policy, and support for political causes.</w:t>
      </w:r>
    </w:p>
    <w:p w14:paraId="11F5B446" w14:textId="77777777" w:rsidR="00BE2A35" w:rsidRDefault="00BE2A35" w:rsidP="00BE2A35">
      <w:pPr>
        <w:rPr>
          <w:sz w:val="16"/>
        </w:rPr>
      </w:pPr>
    </w:p>
    <w:p w14:paraId="71100024" w14:textId="31FCA465" w:rsidR="00005616" w:rsidRDefault="003C439D" w:rsidP="00005616">
      <w:pPr>
        <w:pStyle w:val="Heading3"/>
      </w:pPr>
      <w:r>
        <w:t xml:space="preserve">Prizes =&gt; </w:t>
      </w:r>
      <w:r w:rsidR="00005616">
        <w:t>Centralization</w:t>
      </w:r>
    </w:p>
    <w:p w14:paraId="1005F071" w14:textId="77777777" w:rsidR="002D547B" w:rsidRDefault="002D547B" w:rsidP="00BE2A35">
      <w:pPr>
        <w:rPr>
          <w:sz w:val="16"/>
        </w:rPr>
      </w:pPr>
    </w:p>
    <w:p w14:paraId="715B6EA7" w14:textId="77777777" w:rsidR="00D9603D" w:rsidRPr="00F22EDA" w:rsidRDefault="00D9603D" w:rsidP="00D9603D">
      <w:pPr>
        <w:pStyle w:val="Heading4"/>
      </w:pPr>
      <w:r>
        <w:t xml:space="preserve">Prizes forces economic </w:t>
      </w:r>
      <w:r w:rsidRPr="00145FD8">
        <w:rPr>
          <w:u w:val="single"/>
        </w:rPr>
        <w:t>distortions</w:t>
      </w:r>
      <w:r>
        <w:t xml:space="preserve"> and </w:t>
      </w:r>
      <w:r>
        <w:rPr>
          <w:u w:val="single"/>
        </w:rPr>
        <w:t>displace</w:t>
      </w:r>
      <w:r>
        <w:t xml:space="preserve"> superior market inventions</w:t>
      </w:r>
    </w:p>
    <w:p w14:paraId="5BB0EEDB" w14:textId="77777777" w:rsidR="00D9603D" w:rsidRPr="00C370BD" w:rsidRDefault="00D9603D" w:rsidP="00D9603D">
      <w:r w:rsidRPr="00C370BD">
        <w:rPr>
          <w:rStyle w:val="Style13ptBold"/>
        </w:rPr>
        <w:t>Spulber 14</w:t>
      </w:r>
      <w:r>
        <w:t xml:space="preserve"> (Daniel F. Spulber has a PhD in economics from Northwestern University and previously ranked 6</w:t>
      </w:r>
      <w:r w:rsidRPr="00AC22F6">
        <w:rPr>
          <w:vertAlign w:val="superscript"/>
        </w:rPr>
        <w:t>th</w:t>
      </w:r>
      <w:r>
        <w:t xml:space="preserve"> among economics in the United States, “Prices versus Prizes: Patents, Public Policy, and the Market for Inventions,” “Northwestern University School of Law: Law and Economics Series • NO. 14-15,” URL: https://papers.ssrn.com/sol3/papers.cfm?abstract_id=2488095, August 28, 2014)//NTG</w:t>
      </w:r>
    </w:p>
    <w:p w14:paraId="2DC840DE" w14:textId="77777777" w:rsidR="00D9603D" w:rsidRPr="00B64F9C" w:rsidRDefault="00D9603D" w:rsidP="00D9603D">
      <w:pPr>
        <w:rPr>
          <w:sz w:val="16"/>
        </w:rPr>
      </w:pPr>
      <w:r w:rsidRPr="00B64F9C">
        <w:rPr>
          <w:u w:val="single"/>
        </w:rPr>
        <w:t>There already is a government system for transferring technology in government labs to the private sector</w:t>
      </w:r>
      <w:r w:rsidRPr="00B64F9C">
        <w:rPr>
          <w:sz w:val="16"/>
        </w:rPr>
        <w:t xml:space="preserve">.27 This </w:t>
      </w:r>
      <w:r w:rsidRPr="00B64F9C">
        <w:rPr>
          <w:u w:val="single"/>
        </w:rPr>
        <w:t xml:space="preserve">system would need to be expanded to accommodate technology generated by </w:t>
      </w:r>
      <w:r w:rsidRPr="00F22EDA">
        <w:rPr>
          <w:rStyle w:val="StyleUnderline"/>
        </w:rPr>
        <w:t>prize competitions</w:t>
      </w:r>
      <w:r w:rsidRPr="00B64F9C">
        <w:rPr>
          <w:sz w:val="16"/>
        </w:rPr>
        <w:t xml:space="preserve">. Such an expansion would require </w:t>
      </w:r>
      <w:r w:rsidRPr="00F22EDA">
        <w:rPr>
          <w:rStyle w:val="StyleUnderline"/>
        </w:rPr>
        <w:t>additional administrative costs</w:t>
      </w:r>
      <w:r w:rsidRPr="00B64F9C">
        <w:rPr>
          <w:sz w:val="16"/>
        </w:rPr>
        <w:t xml:space="preserve">, which </w:t>
      </w:r>
      <w:r w:rsidRPr="00B64F9C">
        <w:rPr>
          <w:rStyle w:val="Emphasis"/>
        </w:rPr>
        <w:t>would require additional tax revenues and economic distortions</w:t>
      </w:r>
      <w:r w:rsidRPr="00B64F9C">
        <w:rPr>
          <w:sz w:val="16"/>
        </w:rPr>
        <w:t xml:space="preserve">. </w:t>
      </w:r>
      <w:r w:rsidRPr="00B64F9C">
        <w:rPr>
          <w:u w:val="single"/>
        </w:rPr>
        <w:t>Another concern with such large-scale administrative systems for government prizes and public technology transfers is that they are costly to dismantle</w:t>
      </w:r>
      <w:r w:rsidRPr="00B64F9C">
        <w:rPr>
          <w:sz w:val="16"/>
        </w:rPr>
        <w:t xml:space="preserve">, often taking on a life of their own. </w:t>
      </w:r>
      <w:r w:rsidRPr="00F22EDA">
        <w:rPr>
          <w:rStyle w:val="StyleUnderline"/>
        </w:rPr>
        <w:t xml:space="preserve">The effects on markets for inventions could be </w:t>
      </w:r>
      <w:r w:rsidRPr="00F22EDA">
        <w:rPr>
          <w:rStyle w:val="Emphasis"/>
        </w:rPr>
        <w:t>very difficult to reverse</w:t>
      </w:r>
      <w:r w:rsidRPr="00F22EDA">
        <w:rPr>
          <w:rStyle w:val="StyleUnderline"/>
        </w:rPr>
        <w:t xml:space="preserve">, </w:t>
      </w:r>
      <w:r w:rsidRPr="00F22EDA">
        <w:rPr>
          <w:rStyle w:val="Emphasis"/>
        </w:rPr>
        <w:t>causing long-term damage to markets for invention</w:t>
      </w:r>
      <w:r w:rsidRPr="00B64F9C">
        <w:rPr>
          <w:sz w:val="16"/>
        </w:rPr>
        <w:t>.28</w:t>
      </w:r>
    </w:p>
    <w:p w14:paraId="766D6168" w14:textId="77777777" w:rsidR="00D9603D" w:rsidRPr="00B64F9C" w:rsidRDefault="00D9603D" w:rsidP="00D9603D">
      <w:pPr>
        <w:rPr>
          <w:sz w:val="16"/>
        </w:rPr>
      </w:pPr>
      <w:r w:rsidRPr="00F22EDA">
        <w:rPr>
          <w:rStyle w:val="StyleUnderline"/>
        </w:rPr>
        <w:t>A government</w:t>
      </w:r>
      <w:r w:rsidRPr="00B64F9C">
        <w:rPr>
          <w:u w:val="single"/>
        </w:rPr>
        <w:t xml:space="preserve"> prize system would diminish private incentives for commercialization of inventions</w:t>
      </w:r>
      <w:r w:rsidRPr="00B64F9C">
        <w:rPr>
          <w:sz w:val="16"/>
        </w:rPr>
        <w:t xml:space="preserve">. Kieff’s (2001) emphasizes the importance of markets in stimulating commercialization of inventions. </w:t>
      </w:r>
      <w:r w:rsidRPr="00B64F9C">
        <w:rPr>
          <w:u w:val="single"/>
        </w:rPr>
        <w:t>Public ownership or common ownership of inventions would eliminate private incentives</w:t>
      </w:r>
      <w:r w:rsidRPr="00B64F9C">
        <w:rPr>
          <w:sz w:val="16"/>
        </w:rPr>
        <w:t xml:space="preserve"> for the commercialization of inventions, as Kieff (2001) explains (see also Abramowicz, 2003). Common ownership of inventions also would diminish incentives for innovation to develop products, manufacturing processes, and transaction techniques based on those inventions. Additionally, common ownership would diminish marketing of products that embody inventions.</w:t>
      </w:r>
    </w:p>
    <w:p w14:paraId="5D3ECE09" w14:textId="77777777" w:rsidR="00D9603D" w:rsidRPr="00B64F9C" w:rsidRDefault="00D9603D" w:rsidP="00D9603D">
      <w:pPr>
        <w:rPr>
          <w:sz w:val="16"/>
        </w:rPr>
      </w:pPr>
      <w:r w:rsidRPr="00B64F9C">
        <w:rPr>
          <w:sz w:val="16"/>
        </w:rPr>
        <w:t>Some prize advocates of prizes view the discouragement of commercialization as an advantage of a prize system. For example, Love and Hubbard (2007, p. 1554) assert that marketing products is a “waste,”</w:t>
      </w:r>
    </w:p>
    <w:p w14:paraId="4D7327D4" w14:textId="77777777" w:rsidR="00D9603D" w:rsidRPr="00B64F9C" w:rsidRDefault="00D9603D" w:rsidP="00D9603D">
      <w:pPr>
        <w:rPr>
          <w:sz w:val="16"/>
        </w:rPr>
      </w:pPr>
      <w:r w:rsidRPr="00B64F9C">
        <w:rPr>
          <w:sz w:val="16"/>
        </w:rPr>
        <w:t>The elimination of marketing monopolies, the de-coupling of R&amp;D incentives from prices, and the creation of an evidence-based reward system linked to changes in health outcomes will lead to significant reductions in expenditures to market products, the area of the largest waste in the current system.</w:t>
      </w:r>
    </w:p>
    <w:p w14:paraId="55CBD3D2" w14:textId="77777777" w:rsidR="00D9603D" w:rsidRPr="00B64F9C" w:rsidRDefault="00D9603D" w:rsidP="00D9603D">
      <w:pPr>
        <w:rPr>
          <w:sz w:val="16"/>
        </w:rPr>
      </w:pPr>
      <w:r w:rsidRPr="00B64F9C">
        <w:rPr>
          <w:sz w:val="16"/>
        </w:rPr>
        <w:t>Contrary to this assertion, marketing and sales are important coordination mechanisms in a market economy.</w:t>
      </w:r>
    </w:p>
    <w:p w14:paraId="0789F709" w14:textId="77777777" w:rsidR="00D9603D" w:rsidRPr="00B64F9C" w:rsidRDefault="00D9603D" w:rsidP="00D9603D">
      <w:pPr>
        <w:rPr>
          <w:sz w:val="16"/>
        </w:rPr>
      </w:pPr>
      <w:r w:rsidRPr="00B64F9C">
        <w:rPr>
          <w:sz w:val="16"/>
        </w:rPr>
        <w:t>Government agencies would replace decentralized markets with centralized allocation. Government agencies are not well equipped to run market places. Health insurance exchanges are an example of government market place design.29 Government allocation of goods and services often entails high administrative costs, significant transaction costs, and allocative inefficiencies.30 Historical evidence suggests that state and federal regulation led to considerable allocative and dynamic inefficiencies in markets for electric power, natural gas, telecommunications, railroads, trucking, and airlines.31 Increased regulation in health care can be expected to generate similar allocative and dynamic inefficiencies.32</w:t>
      </w:r>
    </w:p>
    <w:p w14:paraId="52D6BC48" w14:textId="77777777" w:rsidR="00D9603D" w:rsidRPr="00B64F9C" w:rsidRDefault="00D9603D" w:rsidP="00D9603D">
      <w:pPr>
        <w:rPr>
          <w:sz w:val="16"/>
        </w:rPr>
      </w:pPr>
      <w:r w:rsidRPr="00810967">
        <w:rPr>
          <w:rStyle w:val="StyleUnderline"/>
        </w:rPr>
        <w:t>Government prizes for inventors would fail to fulfill the functions of IP in product markets.</w:t>
      </w:r>
      <w:r w:rsidRPr="00B64F9C">
        <w:rPr>
          <w:sz w:val="16"/>
        </w:rPr>
        <w:t xml:space="preserve"> Markets determine the value of goods and services through interaction of supply and demand, and the same applies to inventions. John Stuart Mill (1848, p. 932) explains this clearly: “the reward conferred by it depends upon the invention’s being found useful, and the greater the usefulness, the greater the reward; and because it is paid by the very persons to whom the service is rendered, the consumers of the commodity.”33</w:t>
      </w:r>
    </w:p>
    <w:p w14:paraId="1301EFD9" w14:textId="77777777" w:rsidR="00D9603D" w:rsidRPr="00B64F9C" w:rsidRDefault="00D9603D" w:rsidP="00D9603D">
      <w:pPr>
        <w:rPr>
          <w:sz w:val="16"/>
        </w:rPr>
      </w:pPr>
      <w:r w:rsidRPr="00E660CA">
        <w:rPr>
          <w:rStyle w:val="StyleUnderline"/>
        </w:rPr>
        <w:t>A prize system without property rights for inventors would eliminate the allocative and dynamic efficiencies of the market for inventions.</w:t>
      </w:r>
      <w:r w:rsidRPr="00B64F9C">
        <w:rPr>
          <w:sz w:val="16"/>
        </w:rPr>
        <w:t xml:space="preserve"> Inventors would lose innovative control over their inventions, thus eliminating incentives to allocate inventions to the highest-value uses. Lack of innovative control would eliminate incentives to continually develop inventions, to commercialize inventions, to introduce innovations based on inventions and to invest in complementary assets.</w:t>
      </w:r>
    </w:p>
    <w:p w14:paraId="4C5B1B91" w14:textId="77777777" w:rsidR="00D9603D" w:rsidRPr="00B64F9C" w:rsidRDefault="00D9603D" w:rsidP="00D9603D">
      <w:pPr>
        <w:rPr>
          <w:sz w:val="16"/>
        </w:rPr>
      </w:pPr>
      <w:r w:rsidRPr="00470698">
        <w:rPr>
          <w:rStyle w:val="StyleUnderline"/>
        </w:rPr>
        <w:t xml:space="preserve">The prize system lacks all of the key features of the patent system – exclusion, transferability, disclosure, certification, standardization, and divisibility. Without these </w:t>
      </w:r>
      <w:r w:rsidRPr="00470698">
        <w:rPr>
          <w:rStyle w:val="Emphasis"/>
        </w:rPr>
        <w:t>fundamental elements</w:t>
      </w:r>
      <w:r w:rsidRPr="00470698">
        <w:rPr>
          <w:rStyle w:val="StyleUnderline"/>
        </w:rPr>
        <w:t xml:space="preserve"> a market for inventions would be </w:t>
      </w:r>
      <w:r w:rsidRPr="002377EA">
        <w:rPr>
          <w:rStyle w:val="Emphasis"/>
        </w:rPr>
        <w:t>highly constrained and less efficient</w:t>
      </w:r>
      <w:r w:rsidRPr="00470698">
        <w:rPr>
          <w:rStyle w:val="StyleUnderline"/>
        </w:rPr>
        <w:t>.</w:t>
      </w:r>
      <w:r w:rsidRPr="00B64F9C">
        <w:rPr>
          <w:sz w:val="16"/>
        </w:rPr>
        <w:t xml:space="preserve"> Demsetz (1969) identifies IP rights as critical for reducing transaction costs in markets for invention. Epstein (2010) emphasizes the importance of IP property rights in disseminating protected information.</w:t>
      </w:r>
    </w:p>
    <w:p w14:paraId="5E3D6B4E" w14:textId="77777777" w:rsidR="00D9603D" w:rsidRPr="00533054" w:rsidRDefault="00D9603D" w:rsidP="00D9603D">
      <w:pPr>
        <w:rPr>
          <w:rStyle w:val="StyleUnderline"/>
        </w:rPr>
      </w:pPr>
      <w:r w:rsidRPr="00B64F9C">
        <w:rPr>
          <w:sz w:val="16"/>
        </w:rPr>
        <w:t xml:space="preserve">Replacing patents with prizes would be analogous to replacing corporate securities with prizes for investors. Such investment prizes would not finance corporations because they would provide neither return of principle nor return on principle. </w:t>
      </w:r>
      <w:r w:rsidRPr="00533054">
        <w:rPr>
          <w:rStyle w:val="StyleUnderline"/>
        </w:rPr>
        <w:t>Invention prizes would not stimulate invention and innovation because they would not provide economic returns for inventors, innovators or investors in complementary assets. Just as investment prizes could not replace financial markets, so invention prizes cannot replace the market for inventions.</w:t>
      </w:r>
    </w:p>
    <w:p w14:paraId="754A832C" w14:textId="77777777" w:rsidR="00D9603D" w:rsidRPr="00B64F9C" w:rsidRDefault="00D9603D" w:rsidP="00D9603D">
      <w:pPr>
        <w:rPr>
          <w:sz w:val="16"/>
        </w:rPr>
      </w:pPr>
      <w:r w:rsidRPr="00B64F9C">
        <w:rPr>
          <w:sz w:val="16"/>
        </w:rPr>
        <w:t xml:space="preserve">Prize systems generally involve either public ownership or common ownership of inventions. </w:t>
      </w:r>
      <w:r w:rsidRPr="00B64F9C">
        <w:rPr>
          <w:u w:val="single"/>
        </w:rPr>
        <w:t>With public ownership, the government would presumably make the inventions available to producers without cost, so that the outcome would be the same as with common ownership</w:t>
      </w:r>
      <w:r w:rsidRPr="00B64F9C">
        <w:rPr>
          <w:sz w:val="16"/>
        </w:rPr>
        <w:t xml:space="preserve">. With public ownership of inventions, government officials would need to invest in commercializing inventions or developing innovations that apply the prize-winning inventions. This would involve public expenditures for the costs of commercialization and innovation, effectively putting public agencies in the innovation business. </w:t>
      </w:r>
      <w:r w:rsidRPr="00B64F9C">
        <w:rPr>
          <w:rStyle w:val="Emphasis"/>
        </w:rPr>
        <w:t>Involving public agencies</w:t>
      </w:r>
      <w:r w:rsidRPr="00B64F9C">
        <w:rPr>
          <w:u w:val="single"/>
        </w:rPr>
        <w:t xml:space="preserve"> in commercialization and innovation would require public agencies to </w:t>
      </w:r>
      <w:r w:rsidRPr="00B64F9C">
        <w:rPr>
          <w:rStyle w:val="Emphasis"/>
        </w:rPr>
        <w:t>develop business expertise that is already available</w:t>
      </w:r>
      <w:r w:rsidRPr="00B64F9C">
        <w:rPr>
          <w:u w:val="single"/>
        </w:rPr>
        <w:t xml:space="preserve"> in the private sector</w:t>
      </w:r>
      <w:r w:rsidRPr="00B64F9C">
        <w:rPr>
          <w:sz w:val="16"/>
        </w:rPr>
        <w:t>.</w:t>
      </w:r>
    </w:p>
    <w:p w14:paraId="46972825" w14:textId="77777777" w:rsidR="00D9603D" w:rsidRPr="00B64F9C" w:rsidRDefault="00D9603D" w:rsidP="00D9603D">
      <w:pPr>
        <w:rPr>
          <w:sz w:val="16"/>
        </w:rPr>
      </w:pPr>
      <w:r w:rsidRPr="00B64F9C">
        <w:rPr>
          <w:u w:val="single"/>
        </w:rPr>
        <w:t>Public commercialization and innovation would generate insurmountable problems of economic planning</w:t>
      </w:r>
      <w:r w:rsidRPr="00B64F9C">
        <w:rPr>
          <w:sz w:val="16"/>
        </w:rPr>
        <w:t>. Exercising command and control over economic activity has led to significant problems in socialist economies. The collapse of socialist economies such as the Soviet Union provides sufficient evidence that even the operation of traditional technologies by governments is not feasible. The diffusion of new technologies and management of innovation generally are beyond the scope of government administration.</w:t>
      </w:r>
    </w:p>
    <w:p w14:paraId="2FEBE258" w14:textId="77777777" w:rsidR="00D9603D" w:rsidRPr="00B64F9C" w:rsidRDefault="00D9603D" w:rsidP="00D9603D">
      <w:pPr>
        <w:rPr>
          <w:sz w:val="16"/>
        </w:rPr>
      </w:pPr>
      <w:r w:rsidRPr="00B64F9C">
        <w:rPr>
          <w:sz w:val="16"/>
        </w:rPr>
        <w:t>Governments are not very good at commercializing and diffusing inventions. The failure of government diffusion of technology is illustrated by the major benefits that resulted from the Bayh-Dole Act. The Bayh-Dole Act illustrates how markets diffuse innovations and governments do not. The U.S. government provides research grants to universities, non-profit organizations, and small businesses. However, the incentives for invention provided by such grants are accompanied by markets for invention, which provide additional incentives for commercialization and innovation. This was recognized by the Bayh-Dole Act, which permits organizations that receive federal government funding to own inventions rather than transferring ownership to the government.34</w:t>
      </w:r>
    </w:p>
    <w:p w14:paraId="075707B7" w14:textId="77777777" w:rsidR="00D9603D" w:rsidRPr="00B64F9C" w:rsidRDefault="00D9603D" w:rsidP="00D9603D">
      <w:pPr>
        <w:rPr>
          <w:sz w:val="16"/>
        </w:rPr>
      </w:pPr>
      <w:r w:rsidRPr="00B64F9C">
        <w:rPr>
          <w:sz w:val="16"/>
        </w:rPr>
        <w:t>Prior to the Bayh-Dole Act, government ownership of inventions resulted in minimal commercialization or diffusion of innovations. About 5% of the 28,000 patents owned by the government were commercialized, and private ownership in contrast generated significant commercializing of inventions though patent licensing by universities.35 In the first 25 years following the Act, university patent licensing generated 4,350 new products and 6,000 new firms (Bayh et al., 2009, p. 3). The Bayh-Dole Act resulted in high levels of entrepreneurship by scientists and spurred the rise of university technology transfer offices (TTOs) (see Aldridge and Audretsch, 2011, and the references therein).36 According to the Association of University Technology Managers reports that there were about 40,000 active technology licenses and options in 2012 (AUTM, 2013).</w:t>
      </w:r>
    </w:p>
    <w:p w14:paraId="30CF9E5F" w14:textId="77777777" w:rsidR="00D9603D" w:rsidRPr="00B64F9C" w:rsidRDefault="00D9603D" w:rsidP="00D9603D">
      <w:pPr>
        <w:rPr>
          <w:sz w:val="16"/>
        </w:rPr>
      </w:pPr>
      <w:r w:rsidRPr="00B64F9C">
        <w:rPr>
          <w:u w:val="single"/>
        </w:rPr>
        <w:t xml:space="preserve">Government subsidies are </w:t>
      </w:r>
      <w:r w:rsidRPr="00B64F9C">
        <w:rPr>
          <w:rStyle w:val="Emphasis"/>
        </w:rPr>
        <w:t>not close substitutes for market incentives for innovation</w:t>
      </w:r>
      <w:r w:rsidRPr="00B64F9C">
        <w:rPr>
          <w:sz w:val="16"/>
        </w:rPr>
        <w:t xml:space="preserve">. The National Science Board (2014) estimates that federal agencies provided over $132 billion for R&amp;D. Wright et al. (2014, p. 298) find that even though corporations provide just over 5% of US university research funding, “corporate-sponsored research is surprisingly valuable for further innovation. Data collected over 20 years at nine campuses and three national laboratories administered by the University of California show that </w:t>
      </w:r>
      <w:r w:rsidRPr="00B64F9C">
        <w:rPr>
          <w:u w:val="single"/>
        </w:rPr>
        <w:t xml:space="preserve">corporate-sponsored inventions are licensed and cited </w:t>
      </w:r>
      <w:r w:rsidRPr="00B64F9C">
        <w:rPr>
          <w:rStyle w:val="Emphasis"/>
        </w:rPr>
        <w:t>more often than federally sponsored</w:t>
      </w:r>
      <w:r w:rsidRPr="00B64F9C">
        <w:rPr>
          <w:u w:val="single"/>
        </w:rPr>
        <w:t xml:space="preserve"> ones</w:t>
      </w:r>
      <w:r w:rsidRPr="00B64F9C">
        <w:rPr>
          <w:sz w:val="16"/>
        </w:rPr>
        <w:t>.”</w:t>
      </w:r>
    </w:p>
    <w:p w14:paraId="47967035" w14:textId="77777777" w:rsidR="00D9603D" w:rsidRDefault="00D9603D" w:rsidP="00BE2A35">
      <w:pPr>
        <w:rPr>
          <w:sz w:val="16"/>
        </w:rPr>
      </w:pPr>
    </w:p>
    <w:p w14:paraId="0F9B05D4" w14:textId="09587C2A" w:rsidR="008628E6" w:rsidRPr="00145FD8" w:rsidRDefault="007139F3" w:rsidP="008628E6">
      <w:pPr>
        <w:pStyle w:val="Heading4"/>
      </w:pPr>
      <w:r>
        <w:t>P</w:t>
      </w:r>
      <w:r w:rsidR="008628E6">
        <w:t xml:space="preserve">rizes lead to </w:t>
      </w:r>
      <w:r w:rsidR="008628E6">
        <w:rPr>
          <w:u w:val="single"/>
        </w:rPr>
        <w:t>complete governmental control</w:t>
      </w:r>
      <w:r w:rsidR="008628E6">
        <w:t xml:space="preserve"> of the economy</w:t>
      </w:r>
      <w:r>
        <w:t xml:space="preserve"> --- collapses economies</w:t>
      </w:r>
    </w:p>
    <w:p w14:paraId="493B5481" w14:textId="77777777" w:rsidR="008628E6" w:rsidRPr="00C370BD" w:rsidRDefault="008628E6" w:rsidP="008628E6">
      <w:r w:rsidRPr="00C370BD">
        <w:rPr>
          <w:rStyle w:val="Style13ptBold"/>
        </w:rPr>
        <w:t>Spulber 14</w:t>
      </w:r>
      <w:r>
        <w:t xml:space="preserve"> (Daniel F. Spulber has a PhD in economics from Northwestern University and previously ranked 6</w:t>
      </w:r>
      <w:r w:rsidRPr="00AC22F6">
        <w:rPr>
          <w:vertAlign w:val="superscript"/>
        </w:rPr>
        <w:t>th</w:t>
      </w:r>
      <w:r>
        <w:t xml:space="preserve"> among economics in the United States, “Prices versus Prizes: Patents, Public Policy, and the Market for Inventions,” “Northwestern University School of Law: Law and Economics Series • NO. 14-15,” URL: https://papers.ssrn.com/sol3/papers.cfm?abstract_id=2488095, August 28, 2014)//NTG</w:t>
      </w:r>
    </w:p>
    <w:p w14:paraId="0425C570" w14:textId="77777777" w:rsidR="008628E6" w:rsidRPr="00573B39" w:rsidRDefault="008628E6" w:rsidP="008628E6">
      <w:pPr>
        <w:rPr>
          <w:sz w:val="16"/>
        </w:rPr>
      </w:pPr>
      <w:r w:rsidRPr="00573B39">
        <w:rPr>
          <w:u w:val="single"/>
        </w:rPr>
        <w:t xml:space="preserve">Public commercialization and innovation would generate </w:t>
      </w:r>
      <w:r w:rsidRPr="00811914">
        <w:rPr>
          <w:rStyle w:val="Emphasis"/>
        </w:rPr>
        <w:t>insurmountable problems of economic planning</w:t>
      </w:r>
      <w:r w:rsidRPr="00573B39">
        <w:rPr>
          <w:sz w:val="16"/>
        </w:rPr>
        <w:t xml:space="preserve">. Exercising </w:t>
      </w:r>
      <w:r w:rsidRPr="00DD529D">
        <w:rPr>
          <w:rStyle w:val="StyleUnderline"/>
        </w:rPr>
        <w:t>command and control over economic activity has led to significant problems</w:t>
      </w:r>
      <w:r w:rsidRPr="00573B39">
        <w:rPr>
          <w:sz w:val="16"/>
        </w:rPr>
        <w:t xml:space="preserve"> in socialist economies. </w:t>
      </w:r>
      <w:r w:rsidRPr="00573B39">
        <w:rPr>
          <w:rStyle w:val="Emphasis"/>
        </w:rPr>
        <w:t>The collapse of socialist economies</w:t>
      </w:r>
      <w:r w:rsidRPr="00573B39">
        <w:rPr>
          <w:sz w:val="16"/>
        </w:rPr>
        <w:t xml:space="preserve"> such as the Soviet Union </w:t>
      </w:r>
      <w:r w:rsidRPr="002550DE">
        <w:rPr>
          <w:rStyle w:val="StyleUnderline"/>
        </w:rPr>
        <w:t>provides</w:t>
      </w:r>
      <w:r w:rsidRPr="00573B39">
        <w:rPr>
          <w:sz w:val="16"/>
        </w:rPr>
        <w:t xml:space="preserve"> sufficient </w:t>
      </w:r>
      <w:r w:rsidRPr="002550DE">
        <w:rPr>
          <w:rStyle w:val="StyleUnderline"/>
        </w:rPr>
        <w:t>evidence that</w:t>
      </w:r>
      <w:r w:rsidRPr="00573B39">
        <w:rPr>
          <w:sz w:val="16"/>
        </w:rPr>
        <w:t xml:space="preserve"> even the </w:t>
      </w:r>
      <w:r w:rsidRPr="00573B39">
        <w:rPr>
          <w:u w:val="single"/>
        </w:rPr>
        <w:t>operation of traditional technologies by governments is not feasible</w:t>
      </w:r>
      <w:r w:rsidRPr="00573B39">
        <w:rPr>
          <w:sz w:val="16"/>
        </w:rPr>
        <w:t>. The diffusion of new technologies and management of innovation generally are beyond the scope of government administration.</w:t>
      </w:r>
    </w:p>
    <w:p w14:paraId="381414BB" w14:textId="77777777" w:rsidR="008628E6" w:rsidRPr="00573B39" w:rsidRDefault="008628E6" w:rsidP="008628E6">
      <w:pPr>
        <w:rPr>
          <w:sz w:val="16"/>
        </w:rPr>
      </w:pPr>
      <w:r w:rsidRPr="00F23CF7">
        <w:rPr>
          <w:rStyle w:val="StyleUnderline"/>
        </w:rPr>
        <w:t>Governments are not very good at commercializing and diffusing inventions</w:t>
      </w:r>
      <w:r w:rsidRPr="00573B39">
        <w:rPr>
          <w:sz w:val="16"/>
        </w:rPr>
        <w:t xml:space="preserve">. The failure of government diffusion of technology is illustrated by the major benefits that resulted from the Bayh-Dole Act. </w:t>
      </w:r>
      <w:r w:rsidRPr="00573B39">
        <w:rPr>
          <w:u w:val="single"/>
        </w:rPr>
        <w:t>The Bayh-Dole Act illustrates how markets diffuse innovations and governments do not</w:t>
      </w:r>
      <w:r w:rsidRPr="00573B39">
        <w:rPr>
          <w:sz w:val="16"/>
        </w:rPr>
        <w:t xml:space="preserve">. The U.S. government provides research grants to universities, non-profit organizations, and small businesses. However, the </w:t>
      </w:r>
      <w:r w:rsidRPr="00573B39">
        <w:rPr>
          <w:u w:val="single"/>
        </w:rPr>
        <w:t>incentives for invention provided by such grants are accompanied by markets for invention, which provide additional incentives for commercialization and innovation</w:t>
      </w:r>
      <w:r w:rsidRPr="00573B39">
        <w:rPr>
          <w:sz w:val="16"/>
        </w:rPr>
        <w:t>. This was recognized by the Bayh-Dole Act, which permits organizations that receive federal government funding to own inventions rather than transferring ownership to the government.34</w:t>
      </w:r>
    </w:p>
    <w:p w14:paraId="756C28DD" w14:textId="77777777" w:rsidR="008628E6" w:rsidRPr="00573B39" w:rsidRDefault="008628E6" w:rsidP="008628E6">
      <w:pPr>
        <w:rPr>
          <w:sz w:val="16"/>
        </w:rPr>
      </w:pPr>
      <w:r w:rsidRPr="00573B39">
        <w:rPr>
          <w:u w:val="single"/>
        </w:rPr>
        <w:t>Prior to the Bayh-Dole Act, government ownership of inventions resulted in minimal commercialization or diffusion of innovations</w:t>
      </w:r>
      <w:r w:rsidRPr="00573B39">
        <w:rPr>
          <w:sz w:val="16"/>
        </w:rPr>
        <w:t>. About 5% of the 28,000 patents owned by the government were commercialized, and private ownership in contrast generated significant commercializing of inventions though patent licensing by universities.35 In the first 25 years following the Act, university patent licensing generated 4,350 new products and 6,000 new firms (Bayh et al., 2009, p. 3). The Bayh-Dole Act resulted in high levels of entrepreneurship by scientists and spurred the rise of university technology transfer offices (TTOs) (see Aldridge and Audretsch, 2011, and the references therein).36 According to the Association of University Technology Managers reports that there were about 40,000 active technology licenses and options in 2012 (AUTM, 2013).</w:t>
      </w:r>
    </w:p>
    <w:p w14:paraId="5168ABCF" w14:textId="77777777" w:rsidR="008628E6" w:rsidRPr="00573B39" w:rsidRDefault="008628E6" w:rsidP="008628E6">
      <w:pPr>
        <w:rPr>
          <w:sz w:val="16"/>
        </w:rPr>
      </w:pPr>
      <w:r w:rsidRPr="00573B39">
        <w:rPr>
          <w:u w:val="single"/>
        </w:rPr>
        <w:t>Government subsidies are not close substitutes for market incentives for innovation</w:t>
      </w:r>
      <w:r w:rsidRPr="00573B39">
        <w:rPr>
          <w:sz w:val="16"/>
        </w:rPr>
        <w:t xml:space="preserve">. The National Science Board (2014) estimates that federal agencies provided over $132 billion for R&amp;D. Wright et al. (2014, p. 298) find that even though corporations provide just over 5% of US university research funding, “corporate-sponsored research is surprisingly valuable for further innovation. Data collected over 20 years at nine campuses and three national laboratories administered by the University of California show that </w:t>
      </w:r>
      <w:r w:rsidRPr="00573B39">
        <w:rPr>
          <w:u w:val="single"/>
        </w:rPr>
        <w:t xml:space="preserve">corporate-sponsored inventions are licensed and cited </w:t>
      </w:r>
      <w:r w:rsidRPr="00573B39">
        <w:rPr>
          <w:rStyle w:val="Emphasis"/>
        </w:rPr>
        <w:t>more often than federally sponsored</w:t>
      </w:r>
      <w:r w:rsidRPr="00573B39">
        <w:rPr>
          <w:u w:val="single"/>
        </w:rPr>
        <w:t xml:space="preserve"> ones</w:t>
      </w:r>
      <w:r w:rsidRPr="00573B39">
        <w:rPr>
          <w:sz w:val="16"/>
        </w:rPr>
        <w:t>.”</w:t>
      </w:r>
    </w:p>
    <w:p w14:paraId="4E759326" w14:textId="77777777" w:rsidR="008628E6" w:rsidRPr="00AC22F6" w:rsidRDefault="008628E6" w:rsidP="00BE2A35">
      <w:pPr>
        <w:rPr>
          <w:sz w:val="16"/>
        </w:rPr>
      </w:pPr>
    </w:p>
    <w:p w14:paraId="2B7DE83F" w14:textId="77777777" w:rsidR="002C6388" w:rsidRDefault="002C6388" w:rsidP="002C6388">
      <w:pPr>
        <w:pStyle w:val="Heading4"/>
        <w:rPr>
          <w:strike/>
        </w:rPr>
      </w:pPr>
      <w:r>
        <w:t xml:space="preserve">Centralization </w:t>
      </w:r>
      <w:r w:rsidRPr="00145FD8">
        <w:t>bad – can’t replace efficient markets</w:t>
      </w:r>
      <w:r>
        <w:t xml:space="preserve"> </w:t>
      </w:r>
    </w:p>
    <w:p w14:paraId="184376DB" w14:textId="77777777" w:rsidR="002C6388" w:rsidRPr="00145FD8" w:rsidRDefault="002C6388" w:rsidP="002C6388">
      <w:r w:rsidRPr="00C370BD">
        <w:rPr>
          <w:rStyle w:val="Style13ptBold"/>
        </w:rPr>
        <w:t>Spulber 14</w:t>
      </w:r>
      <w:r>
        <w:t xml:space="preserve"> (Daniel F. Spulber has a PhD in economics from Northwestern University and previously ranked 6</w:t>
      </w:r>
      <w:r w:rsidRPr="00AC22F6">
        <w:rPr>
          <w:vertAlign w:val="superscript"/>
        </w:rPr>
        <w:t>th</w:t>
      </w:r>
      <w:r>
        <w:t xml:space="preserve"> among economics in the United States, “Prices versus Prizes: Patents, Public Policy, and the Market for Inventions,” “Northwestern University School of Law: Law and Economics Series • NO. 14-15,” URL: https://papers.ssrn.com/sol3/papers.cfm?abstract_id=2488095, August 28, 2014)//NTG</w:t>
      </w:r>
    </w:p>
    <w:p w14:paraId="6F336B59" w14:textId="77777777" w:rsidR="002C6388" w:rsidRPr="006F0987" w:rsidRDefault="002C6388" w:rsidP="002C6388">
      <w:r w:rsidRPr="006F0987">
        <w:rPr>
          <w:rStyle w:val="StyleUnderline"/>
        </w:rPr>
        <w:t xml:space="preserve">Government agencies would replace decentralized markets with </w:t>
      </w:r>
      <w:r w:rsidRPr="00573FC7">
        <w:rPr>
          <w:rStyle w:val="Emphasis"/>
        </w:rPr>
        <w:t>centralized allocation</w:t>
      </w:r>
      <w:r w:rsidRPr="006F0987">
        <w:rPr>
          <w:rStyle w:val="StyleUnderline"/>
        </w:rPr>
        <w:t>. Government agencies</w:t>
      </w:r>
      <w:r w:rsidRPr="006F0987">
        <w:rPr>
          <w:u w:val="single"/>
        </w:rPr>
        <w:t xml:space="preserve"> are not well equipped to run market places</w:t>
      </w:r>
      <w:r w:rsidRPr="006F0987">
        <w:t xml:space="preserve">. Health insurance exchanges are an example of government market place design.29 Government </w:t>
      </w:r>
      <w:r w:rsidRPr="006F0987">
        <w:rPr>
          <w:u w:val="single"/>
        </w:rPr>
        <w:t xml:space="preserve">allocation of goods and services often entails high administrative costs, significant transaction costs, and </w:t>
      </w:r>
      <w:r w:rsidRPr="006F0987">
        <w:rPr>
          <w:rStyle w:val="Emphasis"/>
        </w:rPr>
        <w:t>allocative inefficiencies</w:t>
      </w:r>
      <w:r w:rsidRPr="006F0987">
        <w:t xml:space="preserve">.30 Historical evidence suggests that state and federal regulation led to considerable allocative and dynamic inefficiencies in markets for electric power, natural gas, telecommunications, railroads, trucking, and airlines.31 </w:t>
      </w:r>
      <w:r w:rsidRPr="006F0987">
        <w:rPr>
          <w:rStyle w:val="StyleUnderline"/>
        </w:rPr>
        <w:t>Increased regulation in health care can be expected to generate similar allocative and dynamic inefficiencies</w:t>
      </w:r>
      <w:r w:rsidRPr="006F0987">
        <w:t>.32</w:t>
      </w:r>
    </w:p>
    <w:p w14:paraId="7A46FD25" w14:textId="77777777" w:rsidR="00BE2A35" w:rsidRPr="00BE2A35" w:rsidRDefault="00BE2A35" w:rsidP="00BE2A35"/>
    <w:p w14:paraId="6ACC58C6" w14:textId="07EA0A20" w:rsidR="00B369B7" w:rsidRDefault="005F12A5" w:rsidP="00B369B7">
      <w:pPr>
        <w:pStyle w:val="Heading3"/>
      </w:pPr>
      <w:r>
        <w:t xml:space="preserve">Prizes </w:t>
      </w:r>
      <w:r w:rsidR="00BE2A35">
        <w:t>Don’t Solve</w:t>
      </w:r>
      <w:r w:rsidR="00B369B7">
        <w:t xml:space="preserve"> Innovation</w:t>
      </w:r>
    </w:p>
    <w:p w14:paraId="260F7489" w14:textId="77777777" w:rsidR="00B369B7" w:rsidRDefault="00B369B7" w:rsidP="00B369B7"/>
    <w:p w14:paraId="3CC873FD" w14:textId="77777777" w:rsidR="002D547B" w:rsidRDefault="002D547B" w:rsidP="002D547B">
      <w:pPr>
        <w:pStyle w:val="Heading4"/>
      </w:pPr>
      <w:r>
        <w:t>Kills innovation—diminished incentives for commercialization</w:t>
      </w:r>
    </w:p>
    <w:p w14:paraId="71167E29" w14:textId="516ABCA7" w:rsidR="002D547B" w:rsidRPr="00C370BD" w:rsidRDefault="002D547B" w:rsidP="002D547B">
      <w:r w:rsidRPr="00C370BD">
        <w:rPr>
          <w:rStyle w:val="Style13ptBold"/>
        </w:rPr>
        <w:t>Spulber 14</w:t>
      </w:r>
      <w:r>
        <w:t xml:space="preserve"> (Daniel F. Spulber has a PhD in economics from Northwestern University and previously ranked 6</w:t>
      </w:r>
      <w:r w:rsidRPr="00AC22F6">
        <w:rPr>
          <w:vertAlign w:val="superscript"/>
        </w:rPr>
        <w:t>th</w:t>
      </w:r>
      <w:r>
        <w:t xml:space="preserve"> among economics in the United States, “Prices versus Prizes: Patents, Public Policy, and the Market for Inventions,” “Northwestern University School of Law: Law and Economics Series • NO. 14-15,” URL: https://papers.ssrn.com/sol3/papers.cfm?abstract_id=2488095, August 28, 2014)//NTG</w:t>
      </w:r>
    </w:p>
    <w:p w14:paraId="06F2CF27" w14:textId="77777777" w:rsidR="002D547B" w:rsidRDefault="002D547B" w:rsidP="002D547B">
      <w:r w:rsidRPr="006F0987">
        <w:rPr>
          <w:rStyle w:val="StyleUnderline"/>
        </w:rPr>
        <w:t>A government</w:t>
      </w:r>
      <w:r w:rsidRPr="006F0987">
        <w:rPr>
          <w:u w:val="single"/>
        </w:rPr>
        <w:t xml:space="preserve"> prize system would </w:t>
      </w:r>
      <w:r w:rsidRPr="006F0987">
        <w:rPr>
          <w:rStyle w:val="Emphasis"/>
        </w:rPr>
        <w:t>diminish private incentives</w:t>
      </w:r>
      <w:r w:rsidRPr="006F0987">
        <w:rPr>
          <w:u w:val="single"/>
        </w:rPr>
        <w:t xml:space="preserve"> for commercialization of inventions</w:t>
      </w:r>
      <w:r w:rsidRPr="006F0987">
        <w:t xml:space="preserve">. Kieff’s (2001) emphasizes the importance of markets in stimulating commercialization of inventions. </w:t>
      </w:r>
      <w:r w:rsidRPr="006F0987">
        <w:rPr>
          <w:u w:val="single"/>
        </w:rPr>
        <w:t>Public ownership or common ownership of inventions would eliminate private incentives</w:t>
      </w:r>
      <w:r w:rsidRPr="006F0987">
        <w:t xml:space="preserve"> for the commercialization of inventions, as Kieff (2001) explains (see also Abramowicz, 2003). </w:t>
      </w:r>
      <w:r w:rsidRPr="006F0987">
        <w:rPr>
          <w:u w:val="single"/>
        </w:rPr>
        <w:t xml:space="preserve">Common ownership of inventions also would </w:t>
      </w:r>
      <w:r w:rsidRPr="006F0987">
        <w:rPr>
          <w:rStyle w:val="Emphasis"/>
        </w:rPr>
        <w:t>diminish incentives for innovation</w:t>
      </w:r>
      <w:r w:rsidRPr="006F0987">
        <w:rPr>
          <w:u w:val="single"/>
        </w:rPr>
        <w:t xml:space="preserve"> to develop products, manufacturing processes, and transaction techniques</w:t>
      </w:r>
      <w:r w:rsidRPr="006F0987">
        <w:t xml:space="preserve"> based on those inventions. Additionally, common ownership would diminish marketing of products that embody inventions.</w:t>
      </w:r>
    </w:p>
    <w:p w14:paraId="270A9A45" w14:textId="77777777" w:rsidR="004209DB" w:rsidRPr="006F0987" w:rsidRDefault="004209DB" w:rsidP="002D547B"/>
    <w:p w14:paraId="38932C31" w14:textId="15FCD0C0" w:rsidR="002D126E" w:rsidRDefault="002D126E" w:rsidP="002D126E">
      <w:pPr>
        <w:pStyle w:val="Heading4"/>
      </w:pPr>
      <w:r>
        <w:t xml:space="preserve">Kills </w:t>
      </w:r>
      <w:r w:rsidR="0035106F">
        <w:t>market inventions</w:t>
      </w:r>
      <w:r>
        <w:t xml:space="preserve"> – inventors lose control, eliminating incentives</w:t>
      </w:r>
    </w:p>
    <w:p w14:paraId="011320FB" w14:textId="77777777" w:rsidR="002D126E" w:rsidRPr="00C370BD" w:rsidRDefault="002D126E" w:rsidP="002D126E">
      <w:r w:rsidRPr="00C370BD">
        <w:rPr>
          <w:rStyle w:val="Style13ptBold"/>
        </w:rPr>
        <w:t>Spulber 14</w:t>
      </w:r>
      <w:r>
        <w:t xml:space="preserve"> (Daniel F. Spulber has a PhD in economics from Northwestern University and previously ranked 6</w:t>
      </w:r>
      <w:r w:rsidRPr="00AC22F6">
        <w:rPr>
          <w:vertAlign w:val="superscript"/>
        </w:rPr>
        <w:t>th</w:t>
      </w:r>
      <w:r>
        <w:t xml:space="preserve"> among economics in the United States, “Prices versus Prizes: Patents, Public Policy, and the Market for Inventions,” “Northwestern University School of Law: Law and Economics Series • NO. 14-15,” URL: https://papers.ssrn.com/sol3/papers.cfm?abstract_id=2488095, August 28, 2014)//NTG</w:t>
      </w:r>
    </w:p>
    <w:p w14:paraId="6F58CD4A" w14:textId="37AF81B7" w:rsidR="002D547B" w:rsidRDefault="002D126E" w:rsidP="00B369B7">
      <w:r w:rsidRPr="00B4169E">
        <w:rPr>
          <w:u w:val="single"/>
        </w:rPr>
        <w:t>A prize system without property rights for inventors would eliminate the allocative and dynamic efficiencies of the market for inventions</w:t>
      </w:r>
      <w:r w:rsidRPr="00B4169E">
        <w:t xml:space="preserve">. </w:t>
      </w:r>
      <w:r w:rsidRPr="00B4169E">
        <w:rPr>
          <w:rStyle w:val="Emphasis"/>
        </w:rPr>
        <w:t>Inventors would lose innovative control over their inventions</w:t>
      </w:r>
      <w:r w:rsidRPr="00B4169E">
        <w:t xml:space="preserve">, thus </w:t>
      </w:r>
      <w:r w:rsidRPr="00B4169E">
        <w:rPr>
          <w:rStyle w:val="StyleUnderline"/>
        </w:rPr>
        <w:t>eliminating incentives to allocate inventions to the highest-value uses</w:t>
      </w:r>
      <w:r w:rsidRPr="00B4169E">
        <w:t xml:space="preserve">. </w:t>
      </w:r>
      <w:r w:rsidRPr="007F05A5">
        <w:rPr>
          <w:rStyle w:val="StyleUnderline"/>
        </w:rPr>
        <w:t>Lack of innovative control would</w:t>
      </w:r>
      <w:r w:rsidRPr="00B4169E">
        <w:rPr>
          <w:rStyle w:val="StyleUnderline"/>
        </w:rPr>
        <w:t xml:space="preserve"> </w:t>
      </w:r>
      <w:r w:rsidRPr="00B4169E">
        <w:rPr>
          <w:rStyle w:val="Emphasis"/>
        </w:rPr>
        <w:t>eliminate incentives to continually develop inventions</w:t>
      </w:r>
      <w:r w:rsidRPr="00B4169E">
        <w:t xml:space="preserve">, </w:t>
      </w:r>
      <w:r w:rsidRPr="00FA3870">
        <w:rPr>
          <w:rStyle w:val="StyleUnderline"/>
        </w:rPr>
        <w:t>to commercialize inventions</w:t>
      </w:r>
      <w:r w:rsidRPr="00B4169E">
        <w:t xml:space="preserve">, to introduce innovations based on inventions </w:t>
      </w:r>
      <w:r w:rsidRPr="00B4169E">
        <w:rPr>
          <w:rStyle w:val="StyleUnderline"/>
        </w:rPr>
        <w:t>and to invest in complementary assets</w:t>
      </w:r>
      <w:r w:rsidRPr="00B4169E">
        <w:t>.</w:t>
      </w:r>
    </w:p>
    <w:p w14:paraId="7A61D267" w14:textId="77777777" w:rsidR="004209DB" w:rsidRPr="00B369B7" w:rsidRDefault="004209DB" w:rsidP="00B369B7"/>
    <w:p w14:paraId="1B7FF247" w14:textId="532E49A5" w:rsidR="00204D65" w:rsidRDefault="00204D65" w:rsidP="00204D65">
      <w:pPr>
        <w:pStyle w:val="Heading4"/>
      </w:pPr>
      <w:r>
        <w:t>Prizes can’t solve – don’t incentivize rewards or innovation</w:t>
      </w:r>
    </w:p>
    <w:p w14:paraId="167E5C3F" w14:textId="28187CA4" w:rsidR="00204D65" w:rsidRPr="004005A3" w:rsidRDefault="00863E29" w:rsidP="00204D65">
      <w:r>
        <w:rPr>
          <w:rStyle w:val="Style13ptBold"/>
        </w:rPr>
        <w:t>Global Intellectual Property Center</w:t>
      </w:r>
      <w:r w:rsidR="00723153">
        <w:rPr>
          <w:rStyle w:val="Style13ptBold"/>
        </w:rPr>
        <w:t>, 09</w:t>
      </w:r>
      <w:r w:rsidR="00204D65">
        <w:rPr>
          <w:rStyle w:val="Style13ptBold"/>
        </w:rPr>
        <w:t xml:space="preserve"> </w:t>
      </w:r>
      <w:r w:rsidR="00204D65" w:rsidRPr="00900BD5">
        <w:rPr>
          <w:rStyle w:val="Style13ptBold"/>
          <w:b w:val="0"/>
          <w:bCs w:val="0"/>
          <w:sz w:val="22"/>
        </w:rPr>
        <w:t>*Part of</w:t>
      </w:r>
      <w:r w:rsidR="00204D65">
        <w:rPr>
          <w:rStyle w:val="Style13ptBold"/>
          <w:b w:val="0"/>
          <w:bCs w:val="0"/>
          <w:sz w:val="22"/>
        </w:rPr>
        <w:t xml:space="preserve"> the US chamber of commerce (Global Intellectual Property Center, </w:t>
      </w:r>
      <w:r w:rsidR="00723153">
        <w:rPr>
          <w:rStyle w:val="Style13ptBold"/>
          <w:b w:val="0"/>
          <w:bCs w:val="0"/>
          <w:sz w:val="22"/>
        </w:rPr>
        <w:t>December 31st</w:t>
      </w:r>
      <w:r w:rsidR="00204D65">
        <w:rPr>
          <w:rStyle w:val="Style13ptBold"/>
          <w:b w:val="0"/>
          <w:bCs w:val="0"/>
          <w:sz w:val="22"/>
        </w:rPr>
        <w:t xml:space="preserve">, GIPC White Paper Series, “Prizes and Patent Pools </w:t>
      </w:r>
      <w:r w:rsidR="00204D65">
        <w:rPr>
          <w:rStyle w:val="Style13ptBold"/>
          <w:b w:val="0"/>
          <w:bCs w:val="0"/>
          <w:i/>
          <w:iCs/>
          <w:sz w:val="22"/>
        </w:rPr>
        <w:t>Viable Alternatives to the Patent System?</w:t>
      </w:r>
      <w:r w:rsidR="00204D65">
        <w:rPr>
          <w:rStyle w:val="Style13ptBold"/>
          <w:b w:val="0"/>
          <w:bCs w:val="0"/>
          <w:sz w:val="22"/>
        </w:rPr>
        <w:t xml:space="preserve">” </w:t>
      </w:r>
      <w:r w:rsidR="00204D65" w:rsidRPr="00900BD5">
        <w:rPr>
          <w:rStyle w:val="Style13ptBold"/>
          <w:b w:val="0"/>
          <w:bCs w:val="0"/>
          <w:sz w:val="22"/>
        </w:rPr>
        <w:t>https://web.archive.org/web/20120513140157/http://www.theglobalipcenter.com/sites/default/files/reports/documents/Prizes__Patent_Pools.pdf</w:t>
      </w:r>
      <w:r w:rsidR="00204D65">
        <w:rPr>
          <w:rStyle w:val="Style13ptBold"/>
          <w:b w:val="0"/>
          <w:bCs w:val="0"/>
          <w:sz w:val="22"/>
        </w:rPr>
        <w:t>, GB)</w:t>
      </w:r>
    </w:p>
    <w:p w14:paraId="08A5972F" w14:textId="77777777" w:rsidR="00204D65" w:rsidRDefault="00204D65" w:rsidP="00204D65">
      <w:pPr>
        <w:rPr>
          <w:u w:val="single"/>
        </w:rPr>
      </w:pPr>
      <w:r>
        <w:t xml:space="preserve">Prizes and patent pools clearly have served and can operate as useful supplements to patents in certain narrow circumstances. They have and, no doubt, will continue to evolve and be improved over time. But they must be used on a supplementary and voluntary basis with terms and conditions that are clear and agreed to by all affected parties. </w:t>
      </w:r>
      <w:r w:rsidRPr="004005A3">
        <w:rPr>
          <w:u w:val="single"/>
        </w:rPr>
        <w:t xml:space="preserve">By so tightly managing and controlling innovation outcomes, prizes and patent pools are </w:t>
      </w:r>
      <w:r w:rsidRPr="00CD0990">
        <w:rPr>
          <w:rStyle w:val="Emphasis"/>
        </w:rPr>
        <w:t>unlikely to incentivize</w:t>
      </w:r>
      <w:r w:rsidRPr="004005A3">
        <w:rPr>
          <w:u w:val="single"/>
        </w:rPr>
        <w:t xml:space="preserve">, reward, and </w:t>
      </w:r>
      <w:r w:rsidRPr="00CD0990">
        <w:rPr>
          <w:rStyle w:val="Emphasis"/>
        </w:rPr>
        <w:t>deliver the breakthrough technologies</w:t>
      </w:r>
      <w:r w:rsidRPr="004005A3">
        <w:rPr>
          <w:u w:val="single"/>
        </w:rPr>
        <w:t xml:space="preserve">, treatments, and inventions necessary to solve global environment, public health, and other challenges. Indeed, if prizes and patent pools were inherently superior to patents alone, they would have already delivered groundbreaking innovative medicines and commercially available environmental technologies. That they have not, despite long histories, widespread knowledge of their uses, and recent attempts, is perhaps the </w:t>
      </w:r>
      <w:r w:rsidRPr="00CD0990">
        <w:rPr>
          <w:rStyle w:val="Emphasis"/>
        </w:rPr>
        <w:t>surest testament to their limitations</w:t>
      </w:r>
      <w:r w:rsidRPr="004005A3">
        <w:rPr>
          <w:u w:val="single"/>
        </w:rPr>
        <w:t>.</w:t>
      </w:r>
    </w:p>
    <w:p w14:paraId="2CA39B0C" w14:textId="77777777" w:rsidR="00204D65" w:rsidRDefault="00204D65" w:rsidP="00204D65"/>
    <w:p w14:paraId="2DDA9E1C" w14:textId="77777777" w:rsidR="000B7461" w:rsidRDefault="000B7461" w:rsidP="000B7461">
      <w:pPr>
        <w:pStyle w:val="Heading4"/>
      </w:pPr>
      <w:r>
        <w:t>Prizes fail – too costly for incentives</w:t>
      </w:r>
    </w:p>
    <w:p w14:paraId="4C2ACB56" w14:textId="77777777" w:rsidR="000B7461" w:rsidRDefault="000B7461" w:rsidP="000B7461">
      <w:pPr>
        <w:rPr>
          <w:rStyle w:val="Style13ptBold"/>
          <w:b w:val="0"/>
          <w:bCs w:val="0"/>
          <w:sz w:val="22"/>
        </w:rPr>
      </w:pPr>
      <w:r>
        <w:rPr>
          <w:rStyle w:val="Style13ptBold"/>
        </w:rPr>
        <w:t xml:space="preserve">Global Intellectual Property Center, 09 </w:t>
      </w:r>
      <w:r w:rsidRPr="00900BD5">
        <w:rPr>
          <w:rStyle w:val="Style13ptBold"/>
          <w:b w:val="0"/>
          <w:bCs w:val="0"/>
          <w:sz w:val="22"/>
        </w:rPr>
        <w:t>*Part of</w:t>
      </w:r>
      <w:r>
        <w:rPr>
          <w:rStyle w:val="Style13ptBold"/>
          <w:b w:val="0"/>
          <w:bCs w:val="0"/>
          <w:sz w:val="22"/>
        </w:rPr>
        <w:t xml:space="preserve"> the US chamber of commerce (Global Intellectual Property Center, December 31st, GIPC White Paper Series, “Prizes and Patent Pools </w:t>
      </w:r>
      <w:r>
        <w:rPr>
          <w:rStyle w:val="Style13ptBold"/>
          <w:b w:val="0"/>
          <w:bCs w:val="0"/>
          <w:i/>
          <w:iCs/>
          <w:sz w:val="22"/>
        </w:rPr>
        <w:t>Viable Alternatives to the Patent System?</w:t>
      </w:r>
      <w:r>
        <w:rPr>
          <w:rStyle w:val="Style13ptBold"/>
          <w:b w:val="0"/>
          <w:bCs w:val="0"/>
          <w:sz w:val="22"/>
        </w:rPr>
        <w:t xml:space="preserve">” </w:t>
      </w:r>
      <w:r w:rsidRPr="00900BD5">
        <w:rPr>
          <w:rStyle w:val="Style13ptBold"/>
          <w:b w:val="0"/>
          <w:bCs w:val="0"/>
          <w:sz w:val="22"/>
        </w:rPr>
        <w:t>https://web.archive.org/web/20120513140157/http://www.theglobalipcenter.com/sites/default/files/reports/documents/Prizes__Patent_Pools.pdf</w:t>
      </w:r>
      <w:r>
        <w:rPr>
          <w:rStyle w:val="Style13ptBold"/>
          <w:b w:val="0"/>
          <w:bCs w:val="0"/>
          <w:sz w:val="22"/>
        </w:rPr>
        <w:t>, GB)</w:t>
      </w:r>
    </w:p>
    <w:p w14:paraId="1854FEA4" w14:textId="77777777" w:rsidR="00E92A42" w:rsidRDefault="00E92A42" w:rsidP="000B7461">
      <w:r w:rsidRPr="00E92A42">
        <w:t xml:space="preserve">The impact of prizes is sharply limited by their size, scope, and nature. </w:t>
      </w:r>
    </w:p>
    <w:p w14:paraId="4169ADBA" w14:textId="5E64CCBC" w:rsidR="000B7461" w:rsidRPr="00E92A42" w:rsidRDefault="00E92A42" w:rsidP="000B7461">
      <w:r w:rsidRPr="00E92A42">
        <w:t xml:space="preserve">• </w:t>
      </w:r>
      <w:r w:rsidR="000B7461" w:rsidRPr="00900BD5">
        <w:rPr>
          <w:u w:val="single"/>
        </w:rPr>
        <w:t xml:space="preserve">Prizes large enough to truly replace patents as incentives for the development of innovative new products </w:t>
      </w:r>
      <w:r w:rsidR="000B7461" w:rsidRPr="00900BD5">
        <w:t xml:space="preserve">in many cutting-edge and highly regulated fields </w:t>
      </w:r>
      <w:r w:rsidR="000B7461" w:rsidRPr="006E1460">
        <w:rPr>
          <w:rStyle w:val="StyleUnderline"/>
        </w:rPr>
        <w:t>would impose</w:t>
      </w:r>
      <w:r w:rsidR="000B7461" w:rsidRPr="00900BD5">
        <w:rPr>
          <w:u w:val="single"/>
        </w:rPr>
        <w:t xml:space="preserve"> significant up-front costs on taxpayers</w:t>
      </w:r>
      <w:r w:rsidR="000B7461" w:rsidRPr="00900BD5">
        <w:t>. According to some studies,</w:t>
      </w:r>
      <w:r w:rsidR="000B7461" w:rsidRPr="00FA38C5">
        <w:t xml:space="preserve"> </w:t>
      </w:r>
      <w:r w:rsidR="000B7461" w:rsidRPr="00900BD5">
        <w:rPr>
          <w:u w:val="single"/>
        </w:rPr>
        <w:t>it can cost as much as $500 million to $800 million just to secure FDA approval of a new medical treatment, let alone cover fixed research and development costs.</w:t>
      </w:r>
    </w:p>
    <w:p w14:paraId="132C8442" w14:textId="77777777" w:rsidR="000B7461" w:rsidRDefault="000B7461" w:rsidP="00204D65"/>
    <w:p w14:paraId="6B0ECA6E" w14:textId="2958EAD2" w:rsidR="003D2EFF" w:rsidRDefault="003D2EFF" w:rsidP="003D2EFF">
      <w:pPr>
        <w:pStyle w:val="Heading3"/>
      </w:pPr>
      <w:r>
        <w:t xml:space="preserve">Prizes Can’t Replace </w:t>
      </w:r>
      <w:r w:rsidR="003E1761">
        <w:t>IPR</w:t>
      </w:r>
    </w:p>
    <w:p w14:paraId="388908EF" w14:textId="77777777" w:rsidR="003D2EFF" w:rsidRDefault="003D2EFF" w:rsidP="003D2EFF"/>
    <w:p w14:paraId="674CF0AF" w14:textId="77777777" w:rsidR="003D2EFF" w:rsidRDefault="003D2EFF" w:rsidP="003D2EFF">
      <w:pPr>
        <w:pStyle w:val="Heading4"/>
      </w:pPr>
      <w:r>
        <w:t>Can’t replace IP – product market supply and demand</w:t>
      </w:r>
    </w:p>
    <w:p w14:paraId="0DBA649C" w14:textId="503B163F" w:rsidR="003D2EFF" w:rsidRPr="00C370BD" w:rsidRDefault="003D2EFF" w:rsidP="003D2EFF">
      <w:r w:rsidRPr="00C370BD">
        <w:rPr>
          <w:rStyle w:val="Style13ptBold"/>
        </w:rPr>
        <w:t>Spulber 14</w:t>
      </w:r>
      <w:r>
        <w:t xml:space="preserve"> (Daniel F. Spulber has a PhD in economics from Northwestern University and previously ranked 6</w:t>
      </w:r>
      <w:r w:rsidRPr="00AC22F6">
        <w:rPr>
          <w:vertAlign w:val="superscript"/>
        </w:rPr>
        <w:t>th</w:t>
      </w:r>
      <w:r>
        <w:t xml:space="preserve"> among economics in the United States, “Prices versus Prizes: Patents, Public Policy, and the Market for Inventions,” “Northwestern University School of Law: Law and Economics Series • NO. 14-15,” URL: https://papers.ssrn.com/sol3/papers.cfm?abstract_id=2488095, August 28, 2014)//NTG</w:t>
      </w:r>
    </w:p>
    <w:p w14:paraId="42B271E3" w14:textId="77777777" w:rsidR="003D2EFF" w:rsidRPr="0086645F" w:rsidRDefault="003D2EFF" w:rsidP="003D2EFF">
      <w:r w:rsidRPr="0086645F">
        <w:t xml:space="preserve">Government </w:t>
      </w:r>
      <w:r w:rsidRPr="0086645F">
        <w:rPr>
          <w:u w:val="single"/>
        </w:rPr>
        <w:t xml:space="preserve">prizes for inventors would </w:t>
      </w:r>
      <w:r w:rsidRPr="003E1761">
        <w:rPr>
          <w:rStyle w:val="Emphasis"/>
        </w:rPr>
        <w:t>fail to fulfill the functions of IP</w:t>
      </w:r>
      <w:r w:rsidRPr="0086645F">
        <w:rPr>
          <w:u w:val="single"/>
        </w:rPr>
        <w:t xml:space="preserve"> in product markets</w:t>
      </w:r>
      <w:r w:rsidRPr="0086645F">
        <w:t xml:space="preserve">. </w:t>
      </w:r>
      <w:r w:rsidRPr="0086645F">
        <w:rPr>
          <w:rStyle w:val="StyleUnderline"/>
        </w:rPr>
        <w:t>Markets determine the value of goods and services through interaction of supply and demand</w:t>
      </w:r>
      <w:r w:rsidRPr="0086645F">
        <w:t xml:space="preserve">, and </w:t>
      </w:r>
      <w:r w:rsidRPr="0086645F">
        <w:rPr>
          <w:u w:val="single"/>
        </w:rPr>
        <w:t>the same applies to inventions</w:t>
      </w:r>
      <w:r w:rsidRPr="0086645F">
        <w:t>. John Stuart Mill (1848, p. 932) explains this clearly: “the reward conferred by it depends upon the invention’s being found useful, and the greater the usefulness, the greater the reward; and because it is paid by the very persons to whom the service is rendered, the consumers of the commodity.”33</w:t>
      </w:r>
    </w:p>
    <w:p w14:paraId="52C7FAAA" w14:textId="77777777" w:rsidR="003D2EFF" w:rsidRDefault="003D2EFF" w:rsidP="003D2EFF">
      <w:pPr>
        <w:rPr>
          <w:sz w:val="16"/>
        </w:rPr>
      </w:pPr>
    </w:p>
    <w:p w14:paraId="1280AD2B" w14:textId="2840BAD8" w:rsidR="00C423F9" w:rsidRDefault="00C423F9" w:rsidP="00C423F9">
      <w:pPr>
        <w:pStyle w:val="Heading4"/>
      </w:pPr>
      <w:r>
        <w:t xml:space="preserve">Markets get constrained, driving up costs and killing </w:t>
      </w:r>
      <w:r w:rsidR="00F62DCE">
        <w:t>efficiency</w:t>
      </w:r>
      <w:r>
        <w:t xml:space="preserve"> – IP key</w:t>
      </w:r>
    </w:p>
    <w:p w14:paraId="6D8014DF" w14:textId="0D935FD0" w:rsidR="00C423F9" w:rsidRPr="00C370BD" w:rsidRDefault="00C423F9" w:rsidP="00C423F9">
      <w:r w:rsidRPr="00C370BD">
        <w:rPr>
          <w:rStyle w:val="Style13ptBold"/>
        </w:rPr>
        <w:t>Spulber 14</w:t>
      </w:r>
      <w:r>
        <w:t xml:space="preserve"> (Daniel F. Spulber has a PhD in economics from Northwestern University and previously ranked 6</w:t>
      </w:r>
      <w:r w:rsidRPr="00AC22F6">
        <w:rPr>
          <w:vertAlign w:val="superscript"/>
        </w:rPr>
        <w:t>th</w:t>
      </w:r>
      <w:r>
        <w:t xml:space="preserve"> among economics in the United States, “Prices versus Prizes: Patents, Public Policy, and the Market for Inventions,” “Northwestern University School of Law: Law and Economics Series • NO. 14-15,” URL: https://papers.ssrn.com/sol3/papers.cfm?abstract_id=2488095, August 28, 2014)//NTG</w:t>
      </w:r>
    </w:p>
    <w:p w14:paraId="65ADAF70" w14:textId="77777777" w:rsidR="00C423F9" w:rsidRPr="00C423F9" w:rsidRDefault="00C423F9" w:rsidP="00C423F9">
      <w:pPr>
        <w:rPr>
          <w:u w:val="single"/>
        </w:rPr>
      </w:pPr>
      <w:r w:rsidRPr="00C423F9">
        <w:rPr>
          <w:u w:val="single"/>
        </w:rPr>
        <w:t>The prize system lacks all of the key features of the patent system</w:t>
      </w:r>
      <w:r w:rsidRPr="00C423F9">
        <w:t xml:space="preserve"> – </w:t>
      </w:r>
      <w:r w:rsidRPr="00C423F9">
        <w:rPr>
          <w:u w:val="single"/>
        </w:rPr>
        <w:t>exclusion, transferability, disclosure, certification, standardization, and divisibility</w:t>
      </w:r>
      <w:r w:rsidRPr="00C423F9">
        <w:t xml:space="preserve">. Without these fundamental elements a market for inventions would be </w:t>
      </w:r>
      <w:r w:rsidRPr="00C423F9">
        <w:rPr>
          <w:rStyle w:val="Emphasis"/>
        </w:rPr>
        <w:t>highly constrained and less efficient</w:t>
      </w:r>
      <w:r w:rsidRPr="00C423F9">
        <w:t xml:space="preserve">. Demsetz (1969) identifies </w:t>
      </w:r>
      <w:r w:rsidRPr="00C423F9">
        <w:rPr>
          <w:rStyle w:val="Emphasis"/>
        </w:rPr>
        <w:t>IP rights as critical for reducing transaction costs in markets for invention</w:t>
      </w:r>
      <w:r w:rsidRPr="00C423F9">
        <w:t xml:space="preserve">. Epstein (2010) emphasizes the </w:t>
      </w:r>
      <w:r w:rsidRPr="00C423F9">
        <w:rPr>
          <w:u w:val="single"/>
        </w:rPr>
        <w:t>importance of IP property rights in disseminating protected information.</w:t>
      </w:r>
    </w:p>
    <w:p w14:paraId="5330426A" w14:textId="77777777" w:rsidR="00C423F9" w:rsidRPr="00C423F9" w:rsidRDefault="00C423F9" w:rsidP="00C423F9">
      <w:r w:rsidRPr="00C423F9">
        <w:t xml:space="preserve">Replacing patents with prizes would be analogous to replacing corporate securities with prizes for investors. Such investment prizes would not finance corporations because they would provide neither return of principle nor return on principle. </w:t>
      </w:r>
      <w:r w:rsidRPr="00C423F9">
        <w:rPr>
          <w:u w:val="single"/>
        </w:rPr>
        <w:t xml:space="preserve">Invention prizes would not stimulate invention and innovation because they would not provide economic returns for inventors, innovators or investors in </w:t>
      </w:r>
      <w:r w:rsidRPr="00963DCA">
        <w:rPr>
          <w:rStyle w:val="StyleUnderline"/>
        </w:rPr>
        <w:t>complementary assets. Just as investment prizes could not replace financial markets, so invention prizes cannot replace the market for inventions.</w:t>
      </w:r>
    </w:p>
    <w:p w14:paraId="2EE496F9" w14:textId="77777777" w:rsidR="00C423F9" w:rsidRPr="00AC22F6" w:rsidRDefault="00C423F9" w:rsidP="003D2EFF">
      <w:pPr>
        <w:rPr>
          <w:sz w:val="16"/>
        </w:rPr>
      </w:pPr>
    </w:p>
    <w:p w14:paraId="3B55D804" w14:textId="77777777" w:rsidR="003D2EFF" w:rsidRPr="003D2EFF" w:rsidRDefault="003D2EFF" w:rsidP="003D2EFF"/>
    <w:p w14:paraId="1479305F" w14:textId="6B009045" w:rsidR="008E738D" w:rsidRDefault="00533AEC" w:rsidP="00533AEC">
      <w:pPr>
        <w:pStyle w:val="Heading3"/>
      </w:pPr>
      <w:r>
        <w:t xml:space="preserve">Optional Prize System Fails </w:t>
      </w:r>
    </w:p>
    <w:p w14:paraId="42A80894" w14:textId="77777777" w:rsidR="00533AEC" w:rsidRDefault="00533AEC" w:rsidP="00533AEC"/>
    <w:p w14:paraId="71D9B2AE" w14:textId="77777777" w:rsidR="00533AEC" w:rsidRDefault="00533AEC" w:rsidP="00533AEC">
      <w:pPr>
        <w:pStyle w:val="Heading4"/>
      </w:pPr>
      <w:r>
        <w:t>Optional prize plan risk looting, lobbying and government confiscation of patents</w:t>
      </w:r>
    </w:p>
    <w:p w14:paraId="47A8B16D" w14:textId="77777777" w:rsidR="00533AEC" w:rsidRDefault="00533AEC" w:rsidP="00533AEC">
      <w:r w:rsidRPr="00715B0A">
        <w:rPr>
          <w:rStyle w:val="Style13ptBold"/>
        </w:rPr>
        <w:t>Hylton 23</w:t>
      </w:r>
      <w:r>
        <w:rPr>
          <w:rStyle w:val="Style13ptBold"/>
        </w:rPr>
        <w:t xml:space="preserve"> </w:t>
      </w:r>
      <w:r>
        <w:rPr>
          <w:rStyle w:val="Style13ptBold"/>
          <w:b w:val="0"/>
          <w:bCs w:val="0"/>
          <w:sz w:val="22"/>
        </w:rPr>
        <w:t xml:space="preserve">*Boston University School of Law (Keith N. Hylton, February 8 2023, “A Patent and a Prize,” </w:t>
      </w:r>
      <w:r w:rsidRPr="00715B0A">
        <w:rPr>
          <w:rStyle w:val="Style13ptBold"/>
          <w:b w:val="0"/>
          <w:bCs w:val="0"/>
          <w:sz w:val="22"/>
        </w:rPr>
        <w:t>https://scholarship.law.bu.edu/cgi/viewcontent.cgi?article=4398&amp;context=faculty_scholarship</w:t>
      </w:r>
      <w:r>
        <w:rPr>
          <w:rStyle w:val="Style13ptBold"/>
          <w:b w:val="0"/>
          <w:bCs w:val="0"/>
          <w:sz w:val="22"/>
        </w:rPr>
        <w:t>, GB)</w:t>
      </w:r>
    </w:p>
    <w:p w14:paraId="2DAB71F3" w14:textId="77777777" w:rsidR="00533AEC" w:rsidRDefault="00533AEC" w:rsidP="00533AEC">
      <w:r w:rsidRPr="00530424">
        <w:rPr>
          <w:rStyle w:val="StyleUnderline"/>
        </w:rPr>
        <w:t>The</w:t>
      </w:r>
      <w:r w:rsidRPr="00AA1DDE">
        <w:rPr>
          <w:rStyle w:val="StyleUnderline"/>
        </w:rPr>
        <w:t>re are significant “public choice costs” under either of the optional prize plans</w:t>
      </w:r>
      <w:r>
        <w:t xml:space="preserve">. By this I mean </w:t>
      </w:r>
      <w:r w:rsidRPr="00715B0A">
        <w:rPr>
          <w:u w:val="single"/>
        </w:rPr>
        <w:t>there are risks of inappropriate transfers to patentees</w:t>
      </w:r>
      <w:r w:rsidRPr="00DB6C81">
        <w:t>2</w:t>
      </w:r>
      <w:r w:rsidRPr="00715B0A">
        <w:rPr>
          <w:u w:val="single"/>
        </w:rPr>
        <w:t xml:space="preserve"> – that is, </w:t>
      </w:r>
      <w:r w:rsidRPr="00DB6C81">
        <w:rPr>
          <w:rStyle w:val="Emphasis"/>
        </w:rPr>
        <w:t>looting – and of confiscation of patentees</w:t>
      </w:r>
      <w:r w:rsidRPr="00715B0A">
        <w:rPr>
          <w:u w:val="single"/>
        </w:rPr>
        <w:t>, through the conduct of or through the omissions of government agents</w:t>
      </w:r>
      <w:r>
        <w:t xml:space="preserve">, sometimes working at the behest of private agents. I will argue that the confiscation risk appears to dominate. </w:t>
      </w:r>
    </w:p>
    <w:p w14:paraId="253F3878" w14:textId="77777777" w:rsidR="00533AEC" w:rsidRDefault="00533AEC" w:rsidP="00533AEC">
      <w:pPr>
        <w:rPr>
          <w:u w:val="single"/>
        </w:rPr>
      </w:pPr>
      <w:r>
        <w:t xml:space="preserve">The public choice costs point to a broader set of constraints that should be incorporated into any analysis of the patent system. There are rational actors operating at all levels, from patentees to licensees, and government actors. </w:t>
      </w:r>
      <w:r w:rsidRPr="00715B0A">
        <w:rPr>
          <w:u w:val="single"/>
        </w:rPr>
        <w:t xml:space="preserve">A discretionary prize system, where the government awards prizes and no enforceable patents, would </w:t>
      </w:r>
      <w:r w:rsidRPr="00975F33">
        <w:rPr>
          <w:rStyle w:val="Emphasis"/>
        </w:rPr>
        <w:t>invite lobbying and third-party interference</w:t>
      </w:r>
      <w:r w:rsidRPr="00715B0A">
        <w:rPr>
          <w:u w:val="single"/>
        </w:rPr>
        <w:t xml:space="preserve"> in the determination of the award. Even in a prize process effectively shielded from third-party interference, government would confiscate patents on a regular basis.</w:t>
      </w:r>
    </w:p>
    <w:p w14:paraId="05BAFF1D" w14:textId="77777777" w:rsidR="00533AEC" w:rsidRPr="00533AEC" w:rsidRDefault="00533AEC" w:rsidP="00533AEC"/>
    <w:p w14:paraId="678334B8" w14:textId="2F8B1DC3" w:rsidR="00242544" w:rsidRDefault="00242544" w:rsidP="00242544">
      <w:pPr>
        <w:pStyle w:val="Heading3"/>
      </w:pPr>
      <w:r>
        <w:t xml:space="preserve">Mandatory Prize System Fails </w:t>
      </w:r>
    </w:p>
    <w:p w14:paraId="5FECDFDA" w14:textId="77777777" w:rsidR="00242544" w:rsidRDefault="00242544" w:rsidP="00242544"/>
    <w:p w14:paraId="51E4B10F" w14:textId="05CFCA2E" w:rsidR="00242544" w:rsidRDefault="00937F61" w:rsidP="007726BB">
      <w:pPr>
        <w:pStyle w:val="Heading4"/>
      </w:pPr>
      <w:r>
        <w:t xml:space="preserve">Mandatory prize system fails – worse than patents from a social welfare standpoint, </w:t>
      </w:r>
      <w:r w:rsidR="007726BB">
        <w:t>politically unpopular and violates WTO</w:t>
      </w:r>
    </w:p>
    <w:p w14:paraId="267E625C" w14:textId="77777777" w:rsidR="00666A0F" w:rsidRDefault="00666A0F" w:rsidP="007E2F65">
      <w:bookmarkStart w:id="0" w:name="_Hlk170979883"/>
      <w:r>
        <w:rPr>
          <w:rStyle w:val="Style13ptBold"/>
        </w:rPr>
        <w:t xml:space="preserve">Fisher III &amp; Syed 17 </w:t>
      </w:r>
      <w:r w:rsidRPr="00D66F7A">
        <w:t>*WilmerHale Professor of Intellectual Property Law, Harvard University</w:t>
      </w:r>
      <w:r>
        <w:t>, **</w:t>
      </w:r>
      <w:r w:rsidRPr="00D66F7A">
        <w:t>Assistant Professor of Law, University of California at Berkeley</w:t>
      </w:r>
      <w:r>
        <w:t xml:space="preserve"> (William W. Fisher III and Talha Syed, “Chapter 5: Prizes” in </w:t>
      </w:r>
      <w:r w:rsidRPr="00D66F7A">
        <w:rPr>
          <w:i/>
          <w:iCs/>
        </w:rPr>
        <w:t>Infection: The Health Crisis in the Developing World and What We Should Do About It</w:t>
      </w:r>
      <w:r>
        <w:t>, https://cyber.harvard.edu/people/tfisher/Infection_Prizes.pdf) AM</w:t>
      </w:r>
    </w:p>
    <w:p w14:paraId="1BFA8FE7" w14:textId="51F45C1B" w:rsidR="007E2F65" w:rsidRDefault="007E2F65" w:rsidP="007E2F65">
      <w:r>
        <w:t xml:space="preserve">Currently, we rely almost entirely on the patent system to stimulate and channel drug research.108 </w:t>
      </w:r>
      <w:r w:rsidRPr="00671C9A">
        <w:rPr>
          <w:u w:val="single"/>
        </w:rPr>
        <w:t>What adjustments should we make in the patent system if a prize system were introduced</w:t>
      </w:r>
      <w:r>
        <w:t xml:space="preserve">? </w:t>
      </w:r>
    </w:p>
    <w:p w14:paraId="766F45D0" w14:textId="77777777" w:rsidR="007E2F65" w:rsidRPr="002D5CDC" w:rsidRDefault="007E2F65" w:rsidP="007E2F65">
      <w:r w:rsidRPr="00D71B78">
        <w:rPr>
          <w:rStyle w:val="StyleUnderline"/>
        </w:rPr>
        <w:t>There are three possible answers to this question. This first is: none.</w:t>
      </w:r>
      <w:r w:rsidRPr="002D5CDC">
        <w:t xml:space="preserve"> Neither the content nor the coverage of the patent system should be altered at all. </w:t>
      </w:r>
      <w:r w:rsidRPr="00D71B78">
        <w:rPr>
          <w:rStyle w:val="StyleUnderline"/>
        </w:rPr>
        <w:t>The prize system would</w:t>
      </w:r>
      <w:r w:rsidRPr="002D5CDC">
        <w:t xml:space="preserve"> thus </w:t>
      </w:r>
      <w:r w:rsidRPr="00D71B78">
        <w:rPr>
          <w:rStyle w:val="StyleUnderline"/>
        </w:rPr>
        <w:t>be cumulative</w:t>
      </w:r>
      <w:r w:rsidRPr="002D5CDC">
        <w:t xml:space="preserve">, offering drug developers rewards in addition to those they could receive by patenting their creations. </w:t>
      </w:r>
    </w:p>
    <w:p w14:paraId="25D645E8" w14:textId="77777777" w:rsidR="007E2F65" w:rsidRPr="002D5CDC" w:rsidRDefault="007E2F65" w:rsidP="007E2F65">
      <w:r w:rsidRPr="002D5CDC">
        <w:t xml:space="preserve">Several of the proposals we have already encountered take this general form. For example, the Advance Market Commitments advocated by Michael Kremer and others – and recently adopted by the G-8 countries – presume that the developer of a qualifying vaccine would patent it and then earn both the revenues guaranteed by the AMC and revenues from traditional sales of the patented product. Similarly, the new federal statute that will give “priority review vouchers” to the developers of drugs aimed at tropical diseases presume that those drugs would be patented in the usual way. Finally, Doug Lichtman’s ingenious proposal seeks to supplement, not supplant, the patent system. </w:t>
      </w:r>
    </w:p>
    <w:p w14:paraId="2844AD2D" w14:textId="77777777" w:rsidR="007E2F65" w:rsidRPr="002D5CDC" w:rsidRDefault="007E2F65" w:rsidP="007E2F65">
      <w:r w:rsidRPr="002D5CDC">
        <w:t>The major benefit of this approach is political feasibility. Pharmaceutical firms can be expected to endorse proposals of this kind, for the obvious reason that all such proposals provide the firms new sources of revenue without affecting their old sources of revenue. The pharmaceutical firms have enormous political power. It is thus unsurprising that the only prize systems that thus far have made much headway have been cumulative systems of this general sort.</w:t>
      </w:r>
    </w:p>
    <w:p w14:paraId="6DB44D4B" w14:textId="77777777" w:rsidR="007E2F65" w:rsidRPr="00A211C4" w:rsidRDefault="007E2F65" w:rsidP="007E2F65">
      <w:r w:rsidRPr="002D5CDC">
        <w:t>The major disadvantage of this strategy is equally obvious: it is very expensive. All of the costs of the present patent system are retained. To them are added the new costs associated with the prize system. Thus, if possible, we should strive to avoid this approach.</w:t>
      </w:r>
    </w:p>
    <w:p w14:paraId="39062E0F" w14:textId="77777777" w:rsidR="007E2F65" w:rsidRPr="00A00979" w:rsidRDefault="007E2F65" w:rsidP="007E2F65">
      <w:pPr>
        <w:rPr>
          <w:rStyle w:val="StyleUnderline"/>
        </w:rPr>
      </w:pPr>
      <w:r w:rsidRPr="002D5CDC">
        <w:rPr>
          <w:rStyle w:val="StyleUnderline"/>
        </w:rPr>
        <w:t xml:space="preserve">The second answer is that a prize system should replace the patent system with respect to all innovations eligible for the new prizes. </w:t>
      </w:r>
      <w:r>
        <w:t xml:space="preserve">The premier example of this approach is the Medical Innovation Prize Fund Act, which grows out of the work of Love and Hubbard. As we have seen, that Act would create a new prize system available to the developers of all new “drugs, biological processes, and </w:t>
      </w:r>
      <w:r w:rsidRPr="00A00979">
        <w:t>manufacturing processes for drugs or biological processes.” It would also withdraw patent protection from eligible drugs or processes.109 Pharmaceutical firms (and the inventors of eligible nonpharmaceutical innovations) would thus have no practical choice but to apply for one of the new prizes; patent protection would no longer be available. Guell and Fischbaum’s proposal</w:t>
      </w:r>
      <w:r>
        <w:t xml:space="preserve">, under which the government would expropriate some drug patents, would lead to the same outcome on a smaller scale. </w:t>
      </w:r>
      <w:r w:rsidRPr="00A00979">
        <w:rPr>
          <w:rStyle w:val="StyleUnderline"/>
        </w:rPr>
        <w:t>Proposals of this type are commonly referred to as “mandatory.”</w:t>
      </w:r>
    </w:p>
    <w:p w14:paraId="3D21BA02" w14:textId="77777777" w:rsidR="007E2F65" w:rsidRDefault="007E2F65" w:rsidP="007E2F65">
      <w:r w:rsidRPr="003D31DD">
        <w:rPr>
          <w:rStyle w:val="StyleUnderline"/>
        </w:rPr>
        <w:t>The third approach would leave the patent system in place, but would force a drug developer to choose between retaining a patent or obtaining a prize.</w:t>
      </w:r>
      <w:r>
        <w:t xml:space="preserve"> The simplest variant of this so-called “optional” approach would require the developer of a particular drug to decide, prior to introducing it to the market (but after receiving FDA approval and, typically, well after a patent application has been filed), whether to retain full patent rights or to give up some or all of them in return for a prize. The developer would not be permitted to change his mind later. The prize and patent systems would thus be two mutually exclusive paths (although, as we discuss below, the prize system might make selective use of aspects of the patent system to ease its administrative burden).</w:t>
      </w:r>
    </w:p>
    <w:bookmarkEnd w:id="0"/>
    <w:p w14:paraId="51E9C048" w14:textId="77777777" w:rsidR="007E2F65" w:rsidRPr="00D71B78" w:rsidRDefault="007E2F65" w:rsidP="007E2F65">
      <w:r w:rsidRPr="00D71B78">
        <w:t>As a practical matter, a fixed-pot distribution system, of the sort considered in the preceding section, would have to be mandatory. If it were optional, there would be too many opportunities for firms to collude or otherwise to game the system. Suppose, for example, that in a particular year, Firm A and Firm B had each developed a blockbuster drug. If both opted for prizes, they would have to split the pot. It is plainly to their advantage to come to an agreement under which only one of them seeks a prize and the other seeks a patent. Explicit or tacit agreements of this general type would seriously distort the operation of the system. It is thus no accident that Love and Hubbard, the principal advocates of the fixed-pot approach, also support a mandatory system.</w:t>
      </w:r>
    </w:p>
    <w:p w14:paraId="0F827708" w14:textId="77777777" w:rsidR="007E2F65" w:rsidRDefault="007E2F65" w:rsidP="007E2F65">
      <w:r>
        <w:t xml:space="preserve">So which approach is better? The main advantage of a mandatory regime is that it could be much less expensive to fund, because it would not have to compete with the patent system. Unfortunately, </w:t>
      </w:r>
      <w:r w:rsidRPr="00D71B78">
        <w:rPr>
          <w:rStyle w:val="StyleUnderline"/>
        </w:rPr>
        <w:t>a mandatory system would have three drawbacks. First</w:t>
      </w:r>
      <w:r>
        <w:t xml:space="preserve">, as Shavell and Ypersele point out, </w:t>
      </w:r>
      <w:r w:rsidRPr="00D71B78">
        <w:rPr>
          <w:rStyle w:val="StyleUnderline"/>
        </w:rPr>
        <w:t xml:space="preserve">it would contain no safeguard against </w:t>
      </w:r>
      <w:r w:rsidRPr="00487379">
        <w:rPr>
          <w:rStyle w:val="Emphasis"/>
        </w:rPr>
        <w:t>valuation mistakes by government</w:t>
      </w:r>
      <w:r w:rsidRPr="00D71B78">
        <w:rPr>
          <w:rStyle w:val="StyleUnderline"/>
        </w:rPr>
        <w:t xml:space="preserve"> officials. Under an optional system, if the prize formula were set too low, firms could opt out and instead obtain patent protection</w:t>
      </w:r>
      <w:r>
        <w:t>. In a mandatory system, this would not be possible. As Shavell and Ypersele suggest</w:t>
      </w:r>
      <w:r w:rsidRPr="00D71B78">
        <w:t xml:space="preserve">, </w:t>
      </w:r>
      <w:r w:rsidRPr="00D71B78">
        <w:rPr>
          <w:rStyle w:val="StyleUnderline"/>
        </w:rPr>
        <w:t xml:space="preserve">the result is that a </w:t>
      </w:r>
      <w:r w:rsidRPr="003C3BA2">
        <w:rPr>
          <w:rStyle w:val="Emphasis"/>
        </w:rPr>
        <w:t>mandatory system could be worse</w:t>
      </w:r>
      <w:r w:rsidRPr="00D71B78">
        <w:rPr>
          <w:rStyle w:val="StyleUnderline"/>
        </w:rPr>
        <w:t>, from a social welfare standpoint, from the current patent regime, with all of its faults</w:t>
      </w:r>
      <w:r>
        <w:t>.</w:t>
      </w:r>
    </w:p>
    <w:p w14:paraId="1B1D1E76" w14:textId="77777777" w:rsidR="007E2F65" w:rsidRDefault="007E2F65" w:rsidP="007E2F65">
      <w:r w:rsidRPr="00D71B78">
        <w:rPr>
          <w:rStyle w:val="StyleUnderline"/>
        </w:rPr>
        <w:t xml:space="preserve">Second, pharmaceutical firms would </w:t>
      </w:r>
      <w:r w:rsidRPr="0084031A">
        <w:rPr>
          <w:rStyle w:val="Emphasis"/>
        </w:rPr>
        <w:t>fiercely oppose a mandatory system</w:t>
      </w:r>
      <w:r w:rsidRPr="00D71B78">
        <w:rPr>
          <w:rStyle w:val="StyleUnderline"/>
        </w:rPr>
        <w:t>, for the obvious reason that it could leave them worse off</w:t>
      </w:r>
      <w:r>
        <w:t xml:space="preserve">. The only reason why they have not mounted an attack on the Medical Innovation Prize Fund Act is that they don’t think it has any chance of passage. </w:t>
      </w:r>
    </w:p>
    <w:p w14:paraId="47266351" w14:textId="77777777" w:rsidR="007E2F65" w:rsidRDefault="007E2F65" w:rsidP="007E2F65">
      <w:r w:rsidRPr="00D71B78">
        <w:rPr>
          <w:rStyle w:val="StyleUnderline"/>
        </w:rPr>
        <w:t xml:space="preserve">Finally, a mandatory system would likely </w:t>
      </w:r>
      <w:r w:rsidRPr="007A72D7">
        <w:rPr>
          <w:rStyle w:val="Emphasis"/>
        </w:rPr>
        <w:t>violate the TRIPS Agreement</w:t>
      </w:r>
      <w:r w:rsidRPr="00D71B78">
        <w:rPr>
          <w:rStyle w:val="StyleUnderline"/>
        </w:rPr>
        <w:t>, which binds the</w:t>
      </w:r>
      <w:r>
        <w:t xml:space="preserve"> </w:t>
      </w:r>
      <w:r w:rsidRPr="00D71B78">
        <w:rPr>
          <w:rStyle w:val="Emphasis"/>
        </w:rPr>
        <w:t>U</w:t>
      </w:r>
      <w:r>
        <w:t xml:space="preserve">nited </w:t>
      </w:r>
      <w:r w:rsidRPr="00D71B78">
        <w:rPr>
          <w:rStyle w:val="Emphasis"/>
        </w:rPr>
        <w:t>S</w:t>
      </w:r>
      <w:r>
        <w:t xml:space="preserve">tates </w:t>
      </w:r>
      <w:r w:rsidRPr="00D71B78">
        <w:rPr>
          <w:rStyle w:val="StyleUnderline"/>
        </w:rPr>
        <w:t>as well as the other</w:t>
      </w:r>
      <w:r>
        <w:t xml:space="preserve"> 152 </w:t>
      </w:r>
      <w:r w:rsidRPr="00D71B78">
        <w:rPr>
          <w:rStyle w:val="StyleUnderline"/>
        </w:rPr>
        <w:t>member countries of the</w:t>
      </w:r>
      <w:r>
        <w:t xml:space="preserve"> </w:t>
      </w:r>
      <w:r w:rsidRPr="00D71B78">
        <w:rPr>
          <w:rStyle w:val="Emphasis"/>
        </w:rPr>
        <w:t>W</w:t>
      </w:r>
      <w:r>
        <w:t xml:space="preserve">orld </w:t>
      </w:r>
      <w:r w:rsidRPr="00D71B78">
        <w:rPr>
          <w:rStyle w:val="Emphasis"/>
        </w:rPr>
        <w:t>T</w:t>
      </w:r>
      <w:r>
        <w:t xml:space="preserve">rade </w:t>
      </w:r>
      <w:r w:rsidRPr="00D71B78">
        <w:rPr>
          <w:rStyle w:val="Emphasis"/>
        </w:rPr>
        <w:t>O</w:t>
      </w:r>
      <w:r>
        <w:t xml:space="preserve">rganization. Specifically, </w:t>
      </w:r>
      <w:r w:rsidRPr="00D71B78">
        <w:rPr>
          <w:rStyle w:val="StyleUnderline"/>
        </w:rPr>
        <w:t>it would appear to violate Article 27, which provides that “patents shall be available for any inventions, whether products or processes, in all fields of technology, provided that they are new, involve an inventive step and are capable of industrial application”</w:t>
      </w:r>
      <w:r>
        <w:t xml:space="preserve"> and in particular that “patents shall be available and patent rights enjoyable without discrimination as to the place of invention, the field of technology and whether products are imported or locally produced.”110</w:t>
      </w:r>
    </w:p>
    <w:p w14:paraId="095B95EB" w14:textId="77777777" w:rsidR="007726BB" w:rsidRDefault="007726BB" w:rsidP="007726BB"/>
    <w:p w14:paraId="4C635A99" w14:textId="77777777" w:rsidR="00D918FE" w:rsidRDefault="00D918FE" w:rsidP="00D918FE">
      <w:pPr>
        <w:pStyle w:val="Heading3"/>
      </w:pPr>
      <w:r>
        <w:t>Prizes Fail Outside of Pharmaceuticals</w:t>
      </w:r>
    </w:p>
    <w:p w14:paraId="1A97899C" w14:textId="77777777" w:rsidR="00D918FE" w:rsidRDefault="00D918FE" w:rsidP="00D918FE"/>
    <w:p w14:paraId="4286D9F9" w14:textId="77777777" w:rsidR="00D918FE" w:rsidRDefault="00D918FE" w:rsidP="00D918FE">
      <w:pPr>
        <w:pStyle w:val="Heading4"/>
      </w:pPr>
      <w:r>
        <w:t>A prize system fails outside of pharmaceuticals – patents are a necessary compliment in other industries</w:t>
      </w:r>
    </w:p>
    <w:p w14:paraId="4A64F70E" w14:textId="77777777" w:rsidR="00D918FE" w:rsidRDefault="00D918FE" w:rsidP="00D918FE">
      <w:r>
        <w:rPr>
          <w:rStyle w:val="Style13ptBold"/>
        </w:rPr>
        <w:t xml:space="preserve">Fisher III &amp; Syed 17 </w:t>
      </w:r>
      <w:r w:rsidRPr="00D66F7A">
        <w:t>*WilmerHale Professor of Intellectual Property Law, Harvard University</w:t>
      </w:r>
      <w:r>
        <w:t>, **</w:t>
      </w:r>
      <w:r w:rsidRPr="00D66F7A">
        <w:t>Assistant Professor of Law, University of California at Berkeley</w:t>
      </w:r>
      <w:r>
        <w:t xml:space="preserve"> (William W. Fisher III and Talha Syed, “Chapter 5: Prizes” in </w:t>
      </w:r>
      <w:r w:rsidRPr="00D66F7A">
        <w:rPr>
          <w:i/>
          <w:iCs/>
        </w:rPr>
        <w:t>Infection: The Health Crisis in the Developing World and What We Should Do About It</w:t>
      </w:r>
      <w:r>
        <w:t>, https://cyber.harvard.edu/people/tfisher/Infection_Prizes.pdf) AM</w:t>
      </w:r>
    </w:p>
    <w:p w14:paraId="1E66A682" w14:textId="77777777" w:rsidR="00D918FE" w:rsidRDefault="00D918FE" w:rsidP="00D918FE">
      <w:r>
        <w:t>But why stop with neglected diseases? The same considerations presumably should prompt us to extend the competition to all new pharmaceutical projects, or all medical innovations. For that matter, why not include all kinds of potentially patentable innovation – or even innovations of sorts traditionally managed by the copyright system, such as musical compositions or sound recordings, as one of us has elsewhere proposed?50 Although a prize system that broad might indeed be socially optimal, two considerations argue against its adoption.</w:t>
      </w:r>
    </w:p>
    <w:p w14:paraId="630E9B92" w14:textId="77777777" w:rsidR="00D918FE" w:rsidRDefault="00D918FE" w:rsidP="00D918FE">
      <w:r>
        <w:t>First</w:t>
      </w:r>
      <w:r w:rsidRPr="00087216">
        <w:t xml:space="preserve">, </w:t>
      </w:r>
      <w:r w:rsidRPr="00C24D9D">
        <w:rPr>
          <w:u w:val="single"/>
        </w:rPr>
        <w:t>there are</w:t>
      </w:r>
      <w:r>
        <w:t xml:space="preserve"> some </w:t>
      </w:r>
      <w:r w:rsidRPr="00C24D9D">
        <w:rPr>
          <w:u w:val="single"/>
        </w:rPr>
        <w:t>significant advantages of administrability in restricting the scope of the system to pharmaceuticals</w:t>
      </w:r>
      <w:r>
        <w:t xml:space="preserve">. </w:t>
      </w:r>
      <w:r w:rsidRPr="00C24D9D">
        <w:rPr>
          <w:u w:val="single"/>
        </w:rPr>
        <w:t>A</w:t>
      </w:r>
      <w:r>
        <w:t xml:space="preserve">ny </w:t>
      </w:r>
      <w:r w:rsidRPr="00C24D9D">
        <w:rPr>
          <w:u w:val="single"/>
        </w:rPr>
        <w:t xml:space="preserve">prize system faces two </w:t>
      </w:r>
      <w:r w:rsidRPr="00C24D9D">
        <w:t>major</w:t>
      </w:r>
      <w:r w:rsidRPr="00C24D9D">
        <w:rPr>
          <w:u w:val="single"/>
        </w:rPr>
        <w:t xml:space="preserve"> evaluative tasks</w:t>
      </w:r>
      <w:r>
        <w:t xml:space="preserve">: </w:t>
      </w:r>
      <w:r w:rsidRPr="00C24D9D">
        <w:rPr>
          <w:u w:val="single"/>
        </w:rPr>
        <w:t>determining the extent of the technical advance</w:t>
      </w:r>
      <w:r>
        <w:t xml:space="preserve"> held out by a candidate innovation </w:t>
      </w:r>
      <w:r w:rsidRPr="00C24D9D">
        <w:rPr>
          <w:u w:val="single"/>
        </w:rPr>
        <w:t>and placing a social value</w:t>
      </w:r>
      <w:r>
        <w:t xml:space="preserve"> on that technical advance (with each of these involving a number of sub-components). A number of </w:t>
      </w:r>
      <w:r w:rsidRPr="00315B72">
        <w:rPr>
          <w:u w:val="single"/>
        </w:rPr>
        <w:t>factors</w:t>
      </w:r>
      <w:r>
        <w:t xml:space="preserve"> combine to </w:t>
      </w:r>
      <w:r w:rsidRPr="00315B72">
        <w:rPr>
          <w:u w:val="single"/>
        </w:rPr>
        <w:t>make these tasks significantly more tractable</w:t>
      </w:r>
      <w:r>
        <w:t xml:space="preserve"> </w:t>
      </w:r>
      <w:r w:rsidRPr="00315B72">
        <w:rPr>
          <w:u w:val="single"/>
        </w:rPr>
        <w:t>for</w:t>
      </w:r>
      <w:r>
        <w:t xml:space="preserve"> innovations that take the form of </w:t>
      </w:r>
      <w:r w:rsidRPr="00315B72">
        <w:rPr>
          <w:u w:val="single"/>
        </w:rPr>
        <w:t xml:space="preserve">pharmaceutical products than </w:t>
      </w:r>
      <w:r w:rsidRPr="00315B72">
        <w:t>for</w:t>
      </w:r>
      <w:r w:rsidRPr="00315B72">
        <w:rPr>
          <w:u w:val="single"/>
        </w:rPr>
        <w:t xml:space="preserve"> other sorts of innovation</w:t>
      </w:r>
      <w:r>
        <w:t xml:space="preserve">: (1) The requirement of </w:t>
      </w:r>
      <w:r w:rsidRPr="00315B72">
        <w:rPr>
          <w:u w:val="single"/>
        </w:rPr>
        <w:t>FDA-mandated testing</w:t>
      </w:r>
      <w:r>
        <w:t xml:space="preserve"> of pharmaceutical products provides an appropriate filter for identifying prize candidates. Eligibility could be limited to drugs sufficiently different from existing treatments as to require clinical testing before general public use. This relieves the prize system from having to undertake a detailed examination of whether a candidate represents a genuine technical advance.51 (2) The </w:t>
      </w:r>
      <w:r w:rsidRPr="0050432E">
        <w:rPr>
          <w:u w:val="single"/>
        </w:rPr>
        <w:t>ready availability of expert assessments</w:t>
      </w:r>
      <w:r>
        <w:t xml:space="preserve"> of the safety and efficacy of new products, by FDA-type agencies and other bodies,52 provides a strong foundation for the prize system’s more longterm and nuanced assessments. (3) To translate technical advances into health benefits, </w:t>
      </w:r>
      <w:r w:rsidRPr="00DD6E3D">
        <w:rPr>
          <w:u w:val="single"/>
        </w:rPr>
        <w:t>the prize system can rely on well-developed health utility metrics such as DALYs</w:t>
      </w:r>
      <w:r>
        <w:t xml:space="preserve"> (disability adjusted life years).53 (4) Measuring the overall health impact of pharmaceuticals though far</w:t>
      </w:r>
      <w:r w:rsidRPr="007815B8">
        <w:t xml:space="preserve"> </w:t>
      </w:r>
      <w:r>
        <w:t xml:space="preserve">from simple, is manageable. At least a rough approximation can be obtained by estimating (a) the number of doses that are effectively administered to patients and (b) the therapeutic benefits of those doses (with suitable modifications to encompass network effects from vaccines).54 By contrast, </w:t>
      </w:r>
      <w:r w:rsidRPr="00DD6E3D">
        <w:rPr>
          <w:u w:val="single"/>
        </w:rPr>
        <w:t>health benefits of many other types of innovation – such as improvements to drug delivery systems, infrastructural prevention technologies, or publichealth initiatives – are much harder to measure</w:t>
      </w:r>
      <w:r>
        <w:t xml:space="preserve">. (5) </w:t>
      </w:r>
      <w:r w:rsidRPr="00DD6E3D">
        <w:rPr>
          <w:u w:val="single"/>
        </w:rPr>
        <w:t>Although placing a non-market based social value on innovative advances will always be controversial, it is less so in the case of pharmaceuticals, since putting a non-subjective dollar value on health benefits is, for a number of reasons, increasingly widely accepted as necessary.</w:t>
      </w:r>
      <w:r>
        <w:t>55</w:t>
      </w:r>
    </w:p>
    <w:p w14:paraId="7687A21E" w14:textId="23774D64" w:rsidR="00D918FE" w:rsidRDefault="00D918FE" w:rsidP="007726BB">
      <w:r>
        <w:t xml:space="preserve">Unfortunately, </w:t>
      </w:r>
      <w:r w:rsidRPr="009872DB">
        <w:rPr>
          <w:u w:val="single"/>
        </w:rPr>
        <w:t>as we expand the prize system beyond pharmaceuticals</w:t>
      </w:r>
      <w:r>
        <w:t xml:space="preserve">, even just to encompass all medical or health-related innovations, </w:t>
      </w:r>
      <w:r w:rsidRPr="009872DB">
        <w:rPr>
          <w:u w:val="single"/>
        </w:rPr>
        <w:t>we lose</w:t>
      </w:r>
      <w:r>
        <w:t xml:space="preserve"> </w:t>
      </w:r>
      <w:r w:rsidRPr="009872DB">
        <w:rPr>
          <w:u w:val="single"/>
        </w:rPr>
        <w:t>many</w:t>
      </w:r>
      <w:r>
        <w:t xml:space="preserve"> (although not all) </w:t>
      </w:r>
      <w:r w:rsidRPr="009872DB">
        <w:rPr>
          <w:u w:val="single"/>
        </w:rPr>
        <w:t>of</w:t>
      </w:r>
      <w:r>
        <w:t xml:space="preserve"> </w:t>
      </w:r>
      <w:r w:rsidRPr="009872DB">
        <w:rPr>
          <w:u w:val="single"/>
        </w:rPr>
        <w:t>the</w:t>
      </w:r>
      <w:r>
        <w:t xml:space="preserve"> foregoing </w:t>
      </w:r>
      <w:r w:rsidRPr="009872DB">
        <w:rPr>
          <w:u w:val="single"/>
        </w:rPr>
        <w:t>advantages</w:t>
      </w:r>
      <w:r>
        <w:t xml:space="preserve">.56 </w:t>
      </w:r>
      <w:r w:rsidRPr="009872DB">
        <w:rPr>
          <w:u w:val="single"/>
        </w:rPr>
        <w:t>A further expansion to cover all patentable innovations loses even more</w:t>
      </w:r>
      <w:r>
        <w:t xml:space="preserve">. </w:t>
      </w:r>
      <w:r w:rsidRPr="009872DB">
        <w:rPr>
          <w:u w:val="single"/>
        </w:rPr>
        <w:t xml:space="preserve">With each extension, then, we </w:t>
      </w:r>
      <w:r w:rsidRPr="00E23519">
        <w:rPr>
          <w:rStyle w:val="Emphasis"/>
        </w:rPr>
        <w:t>increase considerably the informational costs and hazards</w:t>
      </w:r>
      <w:r w:rsidRPr="009872DB">
        <w:rPr>
          <w:u w:val="single"/>
        </w:rPr>
        <w:t xml:space="preserve"> associated with making the necessary assessments</w:t>
      </w:r>
      <w:r>
        <w:t>. Thus, for present purposes we will restrict our discussion to a prize system limited to pharmaceutical innovations (and, at least initially, to those addressing neglected diseases). But bear in mind that the option remains to extend this scope; consequently, our exploration of such a system’s contours and details may serve as an examination of a core “pilot” case, with expansions raising correspondingly more complex issues of manageability and cost.</w:t>
      </w:r>
    </w:p>
    <w:p w14:paraId="4743FDCD" w14:textId="3886A82C" w:rsidR="00ED0554" w:rsidRDefault="00ED0554" w:rsidP="00ED0554">
      <w:pPr>
        <w:pStyle w:val="Heading3"/>
      </w:pPr>
      <w:r>
        <w:t xml:space="preserve">Permutation – Patents + Prizes </w:t>
      </w:r>
    </w:p>
    <w:p w14:paraId="79E83417" w14:textId="77777777" w:rsidR="00ED0554" w:rsidRDefault="00ED0554" w:rsidP="00ED0554"/>
    <w:p w14:paraId="0BFAE5BE" w14:textId="77777777" w:rsidR="00C26572" w:rsidRDefault="00C26572" w:rsidP="00C26572">
      <w:pPr>
        <w:pStyle w:val="Heading4"/>
      </w:pPr>
      <w:r>
        <w:t>Perm solves best – aligns incentives to innovate</w:t>
      </w:r>
    </w:p>
    <w:p w14:paraId="334C63F2" w14:textId="16FAA295" w:rsidR="00C26572" w:rsidRPr="00715B0A" w:rsidRDefault="00C26572" w:rsidP="00C26572">
      <w:pPr>
        <w:rPr>
          <w:rStyle w:val="Style13ptBold"/>
          <w:b w:val="0"/>
          <w:bCs w:val="0"/>
          <w:sz w:val="22"/>
        </w:rPr>
      </w:pPr>
      <w:r w:rsidRPr="00715B0A">
        <w:rPr>
          <w:rStyle w:val="Style13ptBold"/>
        </w:rPr>
        <w:t>Hylton 23</w:t>
      </w:r>
      <w:r w:rsidR="002240E5">
        <w:rPr>
          <w:rStyle w:val="Style13ptBold"/>
        </w:rPr>
        <w:t xml:space="preserve"> </w:t>
      </w:r>
      <w:r w:rsidR="002240E5" w:rsidRPr="002240E5">
        <w:t>---</w:t>
      </w:r>
      <w:r w:rsidRPr="002240E5">
        <w:t xml:space="preserve"> *Boston University School of Law (Keith N. Hylton, February 8 2023, “A Patent and a Prize,” https://scholarship.law</w:t>
      </w:r>
      <w:r w:rsidRPr="00715B0A">
        <w:rPr>
          <w:rStyle w:val="Style13ptBold"/>
          <w:b w:val="0"/>
          <w:bCs w:val="0"/>
          <w:sz w:val="22"/>
        </w:rPr>
        <w:t>.bu.edu/cgi/viewcontent.cgi?article=4398&amp;context=faculty_scholarship</w:t>
      </w:r>
      <w:r>
        <w:rPr>
          <w:rStyle w:val="Style13ptBold"/>
          <w:b w:val="0"/>
          <w:bCs w:val="0"/>
          <w:sz w:val="22"/>
        </w:rPr>
        <w:t>, GB)</w:t>
      </w:r>
    </w:p>
    <w:p w14:paraId="14A2FE0E" w14:textId="77777777" w:rsidR="00C26572" w:rsidRDefault="00C26572" w:rsidP="00C26572">
      <w:pPr>
        <w:rPr>
          <w:u w:val="single"/>
        </w:rPr>
      </w:pPr>
      <w:r>
        <w:t xml:space="preserve">The point of this paper is to assess the proposals for patent prizes in light of practicality and public choice concerns, and to propose a workable prize system. Of course, it is easy to criticize as impractical any alternative to the patent system based on prizes that approximate social value. I believe the public choice issues are more fundamental. </w:t>
      </w:r>
      <w:r w:rsidRPr="00715B0A">
        <w:rPr>
          <w:u w:val="single"/>
        </w:rPr>
        <w:t xml:space="preserve">Prize systems introduce a point in the patent process where </w:t>
      </w:r>
      <w:r w:rsidRPr="00E82BB1">
        <w:rPr>
          <w:rStyle w:val="Emphasis"/>
        </w:rPr>
        <w:t>political actors can distort the decision</w:t>
      </w:r>
      <w:r w:rsidRPr="00715B0A">
        <w:rPr>
          <w:u w:val="single"/>
        </w:rPr>
        <w:t xml:space="preserve"> on the amount of the prize and the patentee’s decision to accept the prize. Such an entry point </w:t>
      </w:r>
      <w:r w:rsidRPr="008072AF">
        <w:rPr>
          <w:rStyle w:val="Emphasis"/>
        </w:rPr>
        <w:t>encourages distortionary investments</w:t>
      </w:r>
      <w:r>
        <w:t xml:space="preserve">. Confiscation of patentees is likely under the prize system where patents are put into the public domain. </w:t>
      </w:r>
      <w:r w:rsidRPr="00715B0A">
        <w:rPr>
          <w:u w:val="single"/>
        </w:rPr>
        <w:t>The alternative</w:t>
      </w:r>
      <w:r>
        <w:t xml:space="preserve"> I propose </w:t>
      </w:r>
      <w:r w:rsidRPr="00715B0A">
        <w:rPr>
          <w:u w:val="single"/>
        </w:rPr>
        <w:t xml:space="preserve">would </w:t>
      </w:r>
      <w:r w:rsidRPr="006540AD">
        <w:rPr>
          <w:rStyle w:val="Emphasis"/>
        </w:rPr>
        <w:t>award a prize in addition to the patent</w:t>
      </w:r>
      <w:r>
        <w:t xml:space="preserve">. No patents would go into the public domain except upon expiration. </w:t>
      </w:r>
      <w:r w:rsidRPr="00715B0A">
        <w:rPr>
          <w:u w:val="single"/>
        </w:rPr>
        <w:t xml:space="preserve">The </w:t>
      </w:r>
      <w:r w:rsidRPr="00E82BB1">
        <w:rPr>
          <w:rStyle w:val="Emphasis"/>
        </w:rPr>
        <w:t>patent-plus-prize system minimizes public choice costs</w:t>
      </w:r>
      <w:r w:rsidRPr="00715B0A">
        <w:rPr>
          <w:u w:val="single"/>
        </w:rPr>
        <w:t xml:space="preserve"> and aligns private and social incentives to innovate.</w:t>
      </w:r>
    </w:p>
    <w:p w14:paraId="642F7726" w14:textId="77777777" w:rsidR="00C26572" w:rsidRDefault="00C26572" w:rsidP="00ED0554"/>
    <w:p w14:paraId="25F3DD1C" w14:textId="77777777" w:rsidR="00ED0554" w:rsidRDefault="00ED0554" w:rsidP="00ED0554">
      <w:pPr>
        <w:pStyle w:val="Heading4"/>
      </w:pPr>
      <w:r>
        <w:t>Patents and prizes benefit each other</w:t>
      </w:r>
    </w:p>
    <w:p w14:paraId="177648E0" w14:textId="77777777" w:rsidR="00ED0554" w:rsidRPr="00E03604" w:rsidRDefault="00ED0554" w:rsidP="00ED0554">
      <w:pPr>
        <w:rPr>
          <w:rStyle w:val="Style13ptBold"/>
          <w:b w:val="0"/>
          <w:bCs w:val="0"/>
        </w:rPr>
      </w:pPr>
      <w:r w:rsidRPr="00E03604">
        <w:rPr>
          <w:rStyle w:val="Style13ptBold"/>
        </w:rPr>
        <w:t xml:space="preserve">Sichelman 17’ </w:t>
      </w:r>
      <w:r w:rsidRPr="00E03604">
        <w:rPr>
          <w:rStyle w:val="Style13ptBold"/>
          <w:b w:val="0"/>
          <w:bCs w:val="0"/>
          <w:sz w:val="22"/>
        </w:rPr>
        <w:t>*Professor at the University of San Diego School of Law</w:t>
      </w:r>
      <w:r>
        <w:rPr>
          <w:rStyle w:val="Style13ptBold"/>
          <w:b w:val="0"/>
          <w:bCs w:val="0"/>
          <w:sz w:val="22"/>
        </w:rPr>
        <w:t xml:space="preserve"> (Ted Sichelman, 2017, “Patents, Prizes, and Property,” </w:t>
      </w:r>
      <w:r w:rsidRPr="00E03604">
        <w:rPr>
          <w:rStyle w:val="Style13ptBold"/>
          <w:b w:val="0"/>
          <w:bCs w:val="0"/>
          <w:sz w:val="22"/>
        </w:rPr>
        <w:t>https://jolt.law.harvard.edu/assets/digestImages/a13-Sichelman_Round5Complete.pdf</w:t>
      </w:r>
      <w:r>
        <w:rPr>
          <w:rStyle w:val="Style13ptBold"/>
          <w:b w:val="0"/>
          <w:bCs w:val="0"/>
          <w:sz w:val="22"/>
        </w:rPr>
        <w:t>, GB)</w:t>
      </w:r>
    </w:p>
    <w:p w14:paraId="2FD67AB7" w14:textId="77777777" w:rsidR="00ED0554" w:rsidRPr="00E03604" w:rsidRDefault="00ED0554" w:rsidP="00ED0554">
      <w:pPr>
        <w:rPr>
          <w:u w:val="single"/>
        </w:rPr>
      </w:pPr>
      <w:r>
        <w:t xml:space="preserve">Recent </w:t>
      </w:r>
      <w:r w:rsidRPr="00E03604">
        <w:rPr>
          <w:u w:val="single"/>
        </w:rPr>
        <w:t>scholars have made great strides in advancing the</w:t>
      </w:r>
      <w:r>
        <w:t xml:space="preserve"> perennial </w:t>
      </w:r>
      <w:r w:rsidRPr="00E03604">
        <w:rPr>
          <w:u w:val="single"/>
        </w:rPr>
        <w:t>patents-prizes debate by</w:t>
      </w:r>
      <w:r>
        <w:t xml:space="preserve"> largely </w:t>
      </w:r>
      <w:r w:rsidRPr="00E03604">
        <w:rPr>
          <w:u w:val="single"/>
        </w:rPr>
        <w:t xml:space="preserve">dismantling the </w:t>
      </w:r>
      <w:r w:rsidRPr="00E03604">
        <w:t>putative</w:t>
      </w:r>
      <w:r>
        <w:t xml:space="preserve"> </w:t>
      </w:r>
      <w:r w:rsidRPr="00E03604">
        <w:rPr>
          <w:u w:val="single"/>
        </w:rPr>
        <w:t>divide between the two means of advancing innovation</w:t>
      </w:r>
      <w:r>
        <w:t xml:space="preserve">. Yet, there remain important differences between the two systems regarding follow-on invention and commercialization. Specifically, the property rules of patent law provide unique benefits and impose unique costs that differentiate patent from prize systems. Nonetheless, my critique should not obscure the important ramifications of these scholars’ analyses. </w:t>
      </w:r>
      <w:r w:rsidRPr="00E03604">
        <w:rPr>
          <w:u w:val="single"/>
        </w:rPr>
        <w:t xml:space="preserve">Rather than being stark alternatives, patents and prizes can often serve as </w:t>
      </w:r>
      <w:r w:rsidRPr="00A10E28">
        <w:rPr>
          <w:rStyle w:val="Emphasis"/>
        </w:rPr>
        <w:t>complementary tools to enhance</w:t>
      </w:r>
      <w:r w:rsidRPr="00A10E28">
        <w:t xml:space="preserve"> the social aim of </w:t>
      </w:r>
      <w:r w:rsidRPr="00A10E28">
        <w:rPr>
          <w:rStyle w:val="Emphasis"/>
        </w:rPr>
        <w:t>innovation</w:t>
      </w:r>
      <w:r w:rsidRPr="00A10E28">
        <w:t>.</w:t>
      </w:r>
    </w:p>
    <w:p w14:paraId="53DED08F" w14:textId="77777777" w:rsidR="00ED0554" w:rsidRDefault="00ED0554" w:rsidP="00ED0554"/>
    <w:p w14:paraId="2C4EBA5C" w14:textId="2B354E1A" w:rsidR="00264D9A" w:rsidRPr="00264D9A" w:rsidRDefault="00264D9A" w:rsidP="00264D9A">
      <w:pPr>
        <w:pStyle w:val="Heading4"/>
      </w:pPr>
      <w:r>
        <w:t xml:space="preserve">A prize system that </w:t>
      </w:r>
      <w:r>
        <w:rPr>
          <w:u w:val="single"/>
        </w:rPr>
        <w:t>supplements</w:t>
      </w:r>
      <w:r>
        <w:t xml:space="preserve"> patents will have greater benefits</w:t>
      </w:r>
    </w:p>
    <w:p w14:paraId="3453FEAF" w14:textId="1EEA0770" w:rsidR="006F5414" w:rsidRPr="00F64F22" w:rsidRDefault="006F5414" w:rsidP="006F5414">
      <w:r w:rsidRPr="00E72071">
        <w:rPr>
          <w:rStyle w:val="Style13ptBold"/>
        </w:rPr>
        <w:t>Abramowicz 03</w:t>
      </w:r>
      <w:r>
        <w:t xml:space="preserve"> (Michael B. Abramowicz has a JD from Yale Law School and is the Associate Dean for Strategy and Innovation; Oppenheim Professor of Law at George Washington University Law School, “Perfecting Patent Prizes,” “GW Law: Scholarly Commons: GW Law Faculty Publications &amp; Other Works,” URL: https://scholarship.law.gwu.edu/cgi/viewcontent.cgi?article=1203&amp;context=faculty_publications, Circa 2003)//NTG</w:t>
      </w:r>
    </w:p>
    <w:p w14:paraId="155E5D50" w14:textId="77777777" w:rsidR="006F5414" w:rsidRPr="00F64F22" w:rsidRDefault="006F5414" w:rsidP="006F5414">
      <w:pPr>
        <w:rPr>
          <w:sz w:val="16"/>
        </w:rPr>
      </w:pPr>
      <w:r w:rsidRPr="00F64F22">
        <w:rPr>
          <w:sz w:val="16"/>
        </w:rPr>
        <w:t xml:space="preserve">So far, </w:t>
      </w:r>
      <w:r w:rsidRPr="00CC75B8">
        <w:rPr>
          <w:rStyle w:val="StyleUnderline"/>
        </w:rPr>
        <w:t>I have developed a prize</w:t>
      </w:r>
      <w:r w:rsidRPr="00F64F22">
        <w:rPr>
          <w:rStyle w:val="StyleUnderline"/>
        </w:rPr>
        <w:t xml:space="preserve"> system that is likely to be both simpler to implement and more flexible than the prize proposals that other commentators have offered</w:t>
      </w:r>
      <w:r w:rsidRPr="00F64F22">
        <w:rPr>
          <w:sz w:val="16"/>
        </w:rPr>
        <w:t xml:space="preserve">. In addition, the Article has shown that </w:t>
      </w:r>
      <w:r w:rsidRPr="00264D9A">
        <w:rPr>
          <w:rStyle w:val="Emphasis"/>
        </w:rPr>
        <w:t>establishing a prize fund as an adjunct to the patent system</w:t>
      </w:r>
      <w:r w:rsidRPr="00F64F22">
        <w:rPr>
          <w:rStyle w:val="StyleUnderline"/>
        </w:rPr>
        <w:t xml:space="preserve"> is likely to have </w:t>
      </w:r>
      <w:r w:rsidRPr="00F64F22">
        <w:rPr>
          <w:rStyle w:val="Emphasis"/>
        </w:rPr>
        <w:t>greater benefits than costs</w:t>
      </w:r>
      <w:r w:rsidRPr="00F64F22">
        <w:rPr>
          <w:sz w:val="16"/>
        </w:rPr>
        <w:t xml:space="preserve">, especially because </w:t>
      </w:r>
      <w:r w:rsidRPr="00F64F22">
        <w:rPr>
          <w:rStyle w:val="StyleUnderline"/>
        </w:rPr>
        <w:t>a relatively small fund will tend to induce actions with the highest ratio of social benefit to private cost</w:t>
      </w:r>
      <w:r w:rsidRPr="00F64F22">
        <w:rPr>
          <w:sz w:val="16"/>
        </w:rPr>
        <w:t xml:space="preserve">.584 This conclusion, however, leaves much unanswered, especially given the argument that it may be better to adopt a prize system for a specific purpose than for patents or intellectual property in general. 585 Even a modest prize fund experiment seems more likely to come as a response to a specific need than from a generalized desire to tweak our intellectual property institutions. This Part describes several potential applications from a wide range of possibilities, with two principal considerations dictating the choice of examples. First, the examples all reflect current controversies and problems, illustrating how </w:t>
      </w:r>
      <w:r w:rsidRPr="00F64F22">
        <w:rPr>
          <w:rStyle w:val="StyleUnderline"/>
        </w:rPr>
        <w:t>prize systems might be used to address specific issues of contemporary concern</w:t>
      </w:r>
      <w:r w:rsidRPr="00F64F22">
        <w:rPr>
          <w:sz w:val="16"/>
        </w:rPr>
        <w:t xml:space="preserve">. Second, and more importantly, each of the examples presents different challenges, showing both the potential </w:t>
      </w:r>
      <w:r w:rsidRPr="00F64F22">
        <w:rPr>
          <w:rStyle w:val="Emphasis"/>
        </w:rPr>
        <w:t>flexibility of prize systems</w:t>
      </w:r>
      <w:r w:rsidRPr="00F64F22">
        <w:rPr>
          <w:sz w:val="16"/>
        </w:rPr>
        <w:t xml:space="preserve"> and how they </w:t>
      </w:r>
      <w:r w:rsidRPr="00F64F22">
        <w:rPr>
          <w:rStyle w:val="Emphasis"/>
        </w:rPr>
        <w:t>might be modified depending on the purposes for which they are used</w:t>
      </w:r>
      <w:r w:rsidRPr="00F64F22">
        <w:rPr>
          <w:sz w:val="16"/>
        </w:rPr>
        <w:t>.</w:t>
      </w:r>
    </w:p>
    <w:p w14:paraId="7FF35014" w14:textId="77777777" w:rsidR="006F5414" w:rsidRPr="00ED0554" w:rsidRDefault="006F5414" w:rsidP="00ED0554"/>
    <w:p w14:paraId="7C9F3E10" w14:textId="778B9576" w:rsidR="00A13163" w:rsidRDefault="00A13163" w:rsidP="00A13163">
      <w:pPr>
        <w:pStyle w:val="Heading3"/>
      </w:pPr>
      <w:r>
        <w:t>Permutation – Avoids Politics</w:t>
      </w:r>
    </w:p>
    <w:p w14:paraId="164CA55C" w14:textId="77777777" w:rsidR="00A13163" w:rsidRDefault="00A13163" w:rsidP="00A13163"/>
    <w:p w14:paraId="4413AEE3" w14:textId="77777777" w:rsidR="00A13163" w:rsidRPr="00081970" w:rsidRDefault="00A13163" w:rsidP="00A13163">
      <w:pPr>
        <w:pStyle w:val="Heading4"/>
        <w:rPr>
          <w:rStyle w:val="Style13ptBold"/>
          <w:b/>
          <w:bCs w:val="0"/>
        </w:rPr>
      </w:pPr>
      <w:r>
        <w:rPr>
          <w:rStyle w:val="Style13ptBold"/>
          <w:b/>
        </w:rPr>
        <w:t>Perm do both</w:t>
      </w:r>
      <w:r w:rsidRPr="00DC1A3C">
        <w:rPr>
          <w:rStyle w:val="Style13ptBold"/>
          <w:b/>
          <w:color w:val="000000" w:themeColor="text1"/>
        </w:rPr>
        <w:t xml:space="preserve">: solves the politics link --- would avoid backlash from powerful pharmaceuticals  </w:t>
      </w:r>
    </w:p>
    <w:p w14:paraId="68AFEC62" w14:textId="77777777" w:rsidR="003125A3" w:rsidRDefault="003125A3" w:rsidP="00A13163">
      <w:r>
        <w:rPr>
          <w:rStyle w:val="Style13ptBold"/>
        </w:rPr>
        <w:t xml:space="preserve">Fisher III &amp; Syed 17 </w:t>
      </w:r>
      <w:r w:rsidRPr="00D66F7A">
        <w:t>*WilmerHale Professor of Intellectual Property Law, Harvard University</w:t>
      </w:r>
      <w:r>
        <w:t>, **</w:t>
      </w:r>
      <w:r w:rsidRPr="00D66F7A">
        <w:t>Assistant Professor of Law, University of California at Berkeley</w:t>
      </w:r>
      <w:r>
        <w:t xml:space="preserve"> (William W. Fisher III and Talha Syed, “Chapter 5: Prizes” in </w:t>
      </w:r>
      <w:r w:rsidRPr="00D66F7A">
        <w:rPr>
          <w:i/>
          <w:iCs/>
        </w:rPr>
        <w:t>Infection: The Health Crisis in the Developing World and What We Should Do About It</w:t>
      </w:r>
      <w:r>
        <w:t>, https://cyber.harvard.edu/people/tfisher/Infection_Prizes.pdf) AM</w:t>
      </w:r>
    </w:p>
    <w:p w14:paraId="3F8C2886" w14:textId="7A8C0530" w:rsidR="00A13163" w:rsidRDefault="00A13163" w:rsidP="00A13163">
      <w:r>
        <w:t xml:space="preserve">Currently, we rely almost entirely on the patent system to stimulate and channel drug research.108 </w:t>
      </w:r>
      <w:r w:rsidRPr="00671C9A">
        <w:rPr>
          <w:u w:val="single"/>
        </w:rPr>
        <w:t>What adjustments should we make in the patent system if a prize system were introduced</w:t>
      </w:r>
      <w:r>
        <w:t xml:space="preserve">? </w:t>
      </w:r>
    </w:p>
    <w:p w14:paraId="7EFB632F" w14:textId="77777777" w:rsidR="00A13163" w:rsidRPr="00671C9A" w:rsidRDefault="00A13163" w:rsidP="00A13163">
      <w:pPr>
        <w:rPr>
          <w:u w:val="single"/>
        </w:rPr>
      </w:pPr>
      <w:r>
        <w:t xml:space="preserve">There are three possible answers to this question. This </w:t>
      </w:r>
      <w:r w:rsidRPr="00ED1BA2">
        <w:rPr>
          <w:rStyle w:val="StyleUnderline"/>
        </w:rPr>
        <w:t>first is: none</w:t>
      </w:r>
      <w:r w:rsidRPr="00671C9A">
        <w:rPr>
          <w:u w:val="single"/>
        </w:rPr>
        <w:t>.</w:t>
      </w:r>
      <w:r>
        <w:t xml:space="preserve"> </w:t>
      </w:r>
      <w:r w:rsidRPr="00671C9A">
        <w:rPr>
          <w:u w:val="single"/>
        </w:rPr>
        <w:t>Neither the content nor the coverage of the patent system should be altered at all.</w:t>
      </w:r>
      <w:r>
        <w:t xml:space="preserve"> </w:t>
      </w:r>
      <w:r w:rsidRPr="00671C9A">
        <w:rPr>
          <w:u w:val="single"/>
        </w:rPr>
        <w:t xml:space="preserve">The </w:t>
      </w:r>
      <w:r w:rsidRPr="00ED1BA2">
        <w:rPr>
          <w:rStyle w:val="Emphasis"/>
        </w:rPr>
        <w:t>prize system would</w:t>
      </w:r>
      <w:r w:rsidRPr="00ED1BA2">
        <w:t xml:space="preserve"> thus </w:t>
      </w:r>
      <w:r w:rsidRPr="00ED1BA2">
        <w:rPr>
          <w:rStyle w:val="Emphasis"/>
        </w:rPr>
        <w:t>be cumulative</w:t>
      </w:r>
      <w:r w:rsidRPr="00671C9A">
        <w:rPr>
          <w:u w:val="single"/>
        </w:rPr>
        <w:t xml:space="preserve">, offering drug developers rewards in addition to those they could receive by patenting their creations. </w:t>
      </w:r>
    </w:p>
    <w:p w14:paraId="0D18FF5C" w14:textId="77777777" w:rsidR="00A13163" w:rsidRPr="000A5272" w:rsidRDefault="00A13163" w:rsidP="00A13163">
      <w:pPr>
        <w:rPr>
          <w:u w:val="single"/>
        </w:rPr>
      </w:pPr>
      <w:r w:rsidRPr="000A5272">
        <w:rPr>
          <w:u w:val="single"/>
        </w:rPr>
        <w:t>Several</w:t>
      </w:r>
      <w:r>
        <w:t xml:space="preserve"> of the </w:t>
      </w:r>
      <w:r w:rsidRPr="000A5272">
        <w:rPr>
          <w:u w:val="single"/>
        </w:rPr>
        <w:t>proposals</w:t>
      </w:r>
      <w:r>
        <w:t xml:space="preserve"> we have already encountered </w:t>
      </w:r>
      <w:r w:rsidRPr="000A5272">
        <w:rPr>
          <w:u w:val="single"/>
        </w:rPr>
        <w:t>take this general form</w:t>
      </w:r>
      <w:r>
        <w:t xml:space="preserve">. For example, the Advance Market Commitments advocated by Michael Kremer and others – and recently adopted by the G-8 countries – presume that </w:t>
      </w:r>
      <w:r w:rsidRPr="000A5272">
        <w:rPr>
          <w:u w:val="single"/>
        </w:rPr>
        <w:t xml:space="preserve">the developer of a qualifying vaccine would </w:t>
      </w:r>
      <w:r w:rsidRPr="002C08E9">
        <w:rPr>
          <w:rStyle w:val="StyleUnderline"/>
        </w:rPr>
        <w:t>patent it and then earn both the revenues guaranteed by the AMC and revenues from traditional sales of the patented product</w:t>
      </w:r>
      <w:r>
        <w:t xml:space="preserve">. Similarly, the new federal statute that will give “priority review vouchers” to the developers of drugs aimed at tropical diseases presume that those drugs would be patented in the usual way. Finally, </w:t>
      </w:r>
      <w:r w:rsidRPr="000E09D7">
        <w:t xml:space="preserve">Doug </w:t>
      </w:r>
      <w:r w:rsidRPr="000A5272">
        <w:rPr>
          <w:u w:val="single"/>
        </w:rPr>
        <w:t xml:space="preserve">Lichtman’s ingenious proposal seeks to </w:t>
      </w:r>
      <w:r w:rsidRPr="00622080">
        <w:rPr>
          <w:rStyle w:val="Emphasis"/>
        </w:rPr>
        <w:t>supplement, not supplant, the patent system</w:t>
      </w:r>
      <w:r w:rsidRPr="000A5272">
        <w:rPr>
          <w:u w:val="single"/>
        </w:rPr>
        <w:t xml:space="preserve">. </w:t>
      </w:r>
    </w:p>
    <w:p w14:paraId="13091483" w14:textId="77777777" w:rsidR="00A13163" w:rsidRDefault="00A13163" w:rsidP="00A13163">
      <w:pPr>
        <w:rPr>
          <w:u w:val="single"/>
        </w:rPr>
      </w:pPr>
      <w:r w:rsidRPr="000E09D7">
        <w:rPr>
          <w:rStyle w:val="StyleUnderline"/>
        </w:rPr>
        <w:t xml:space="preserve">The major benefit of this approach is </w:t>
      </w:r>
      <w:r w:rsidRPr="000E09D7">
        <w:rPr>
          <w:rStyle w:val="Emphasis"/>
        </w:rPr>
        <w:t>political feasibility</w:t>
      </w:r>
      <w:r>
        <w:t xml:space="preserve">. Pharmaceutical firms can be expected to endorse proposals of this kind, for the obvious reason that </w:t>
      </w:r>
      <w:r w:rsidRPr="00345ECB">
        <w:rPr>
          <w:u w:val="single"/>
        </w:rPr>
        <w:t>all such proposals provide the firms new sources of revenue without affecting their old sources of revenue</w:t>
      </w:r>
      <w:r>
        <w:t xml:space="preserve">. </w:t>
      </w:r>
      <w:r w:rsidRPr="00345ECB">
        <w:rPr>
          <w:u w:val="single"/>
        </w:rPr>
        <w:t xml:space="preserve">The pharmaceutical firms have </w:t>
      </w:r>
      <w:r w:rsidRPr="00A43D4A">
        <w:rPr>
          <w:rStyle w:val="Emphasis"/>
        </w:rPr>
        <w:t>enormous political power</w:t>
      </w:r>
      <w:r w:rsidRPr="00345ECB">
        <w:rPr>
          <w:u w:val="single"/>
        </w:rPr>
        <w:t>. It is thus unsurprising that the only prize systems that thus far have made much headway have been cumulative systems of this general sort.</w:t>
      </w:r>
    </w:p>
    <w:p w14:paraId="17376B14" w14:textId="77777777" w:rsidR="00A13163" w:rsidRPr="00A13163" w:rsidRDefault="00A13163" w:rsidP="00A13163"/>
    <w:p w14:paraId="45EF5BB5" w14:textId="49ECF906" w:rsidR="005F7DAB" w:rsidRDefault="005F7DAB" w:rsidP="005F7DAB">
      <w:pPr>
        <w:pStyle w:val="Heading3"/>
      </w:pPr>
      <w:r>
        <w:t>Links to Politics</w:t>
      </w:r>
    </w:p>
    <w:p w14:paraId="3D09AE2A" w14:textId="77777777" w:rsidR="005F7DAB" w:rsidRDefault="005F7DAB" w:rsidP="005F7DAB"/>
    <w:p w14:paraId="64BA91D0" w14:textId="77777777" w:rsidR="005F7DAB" w:rsidRPr="007670FC" w:rsidRDefault="005F7DAB" w:rsidP="005F7DAB">
      <w:pPr>
        <w:pStyle w:val="Heading4"/>
        <w:rPr>
          <w:strike/>
        </w:rPr>
      </w:pPr>
      <w:r>
        <w:t>Prizes aren’t popular with Congress - CP links to politics</w:t>
      </w:r>
    </w:p>
    <w:p w14:paraId="6478C8A7" w14:textId="77777777" w:rsidR="005F7DAB" w:rsidRDefault="005F7DAB" w:rsidP="005F7DAB">
      <w:pPr>
        <w:rPr>
          <w:rStyle w:val="Style13ptBold"/>
          <w:b w:val="0"/>
          <w:bCs w:val="0"/>
          <w:sz w:val="22"/>
        </w:rPr>
      </w:pPr>
      <w:r>
        <w:rPr>
          <w:rStyle w:val="Style13ptBold"/>
        </w:rPr>
        <w:t xml:space="preserve">Johnson ’22, </w:t>
      </w:r>
      <w:r w:rsidRPr="00033CE1">
        <w:rPr>
          <w:rStyle w:val="Style13ptBold"/>
          <w:b w:val="0"/>
          <w:bCs w:val="0"/>
          <w:sz w:val="22"/>
        </w:rPr>
        <w:t>(Steven Johnson, Author of 13 books, including The Ghost Map, Where Good Ideas Come From, and most recently, Extra Life. Host and co-creator of the PBS/BBC TV series Extra Life and How We Got to Now, and host of the American Innovations podcast., 9-22-2022, “EYES ON THE PRIZE”, Adjacent Possible, https://adjacentpossible.substack.com/p/eyes-on-the-prize, accessed 6-25-2024, AJ)</w:t>
      </w:r>
    </w:p>
    <w:p w14:paraId="08B6A4AF" w14:textId="77777777" w:rsidR="005F7DAB" w:rsidRPr="008A2133" w:rsidRDefault="005F7DAB" w:rsidP="005F7DAB">
      <w:pPr>
        <w:rPr>
          <w:u w:val="single"/>
        </w:rPr>
      </w:pPr>
      <w:r w:rsidRPr="008A2133">
        <w:rPr>
          <w:u w:val="single"/>
        </w:rPr>
        <w:t>Sanders has proposed these bills multiple times</w:t>
      </w:r>
      <w:r w:rsidRPr="008A2133">
        <w:t>, most recently, I believe, in 2017.</w:t>
      </w:r>
      <w:r w:rsidRPr="00B44ADC">
        <w:t xml:space="preserve"> </w:t>
      </w:r>
      <w:r w:rsidRPr="008A2133">
        <w:rPr>
          <w:u w:val="single"/>
        </w:rPr>
        <w:t xml:space="preserve">But for some reason they have </w:t>
      </w:r>
      <w:r w:rsidRPr="00E17603">
        <w:rPr>
          <w:rStyle w:val="Emphasis"/>
        </w:rPr>
        <w:t>not gotten any traction in Congress</w:t>
      </w:r>
      <w:r w:rsidRPr="008A2133">
        <w:rPr>
          <w:u w:val="single"/>
        </w:rPr>
        <w:t xml:space="preserve">. </w:t>
      </w:r>
      <w:r w:rsidRPr="008A2133">
        <w:t xml:space="preserve">Perhaps </w:t>
      </w:r>
      <w:r w:rsidRPr="008A2133">
        <w:rPr>
          <w:u w:val="single"/>
        </w:rPr>
        <w:t>there is something about the idea of the government handing out billion-dollar prizes—potentially to Big Pharma—that rubs people the wrong way when they first hear it.</w:t>
      </w:r>
      <w:r w:rsidRPr="009D591E">
        <w:t xml:space="preserve"> But of course the government already gives out billions of dollars a year supporting early stage research; the beauty of the prize approach is that the taxpayer only has to pay out when the solution in question has in fact been discovered.</w:t>
      </w:r>
    </w:p>
    <w:p w14:paraId="2C70214F" w14:textId="77777777" w:rsidR="005F7DAB" w:rsidRDefault="005F7DAB" w:rsidP="005F7DAB"/>
    <w:p w14:paraId="2EA7C728" w14:textId="77777777" w:rsidR="00586EBC" w:rsidRDefault="00586EBC" w:rsidP="00586EBC">
      <w:pPr>
        <w:pStyle w:val="Heading4"/>
      </w:pPr>
      <w:r>
        <w:t>Prizes link to politics too</w:t>
      </w:r>
    </w:p>
    <w:p w14:paraId="16F412A3" w14:textId="2C7BAAEB" w:rsidR="006257A0" w:rsidRPr="006257A0" w:rsidRDefault="006257A0" w:rsidP="006257A0">
      <w:r>
        <w:rPr>
          <w:rStyle w:val="Style13ptBold"/>
        </w:rPr>
        <w:t xml:space="preserve">Fisher III &amp; Syed 17 </w:t>
      </w:r>
      <w:r w:rsidRPr="00D66F7A">
        <w:t>*WilmerHale Professor of Intellectual Property Law, Harvard University</w:t>
      </w:r>
      <w:r>
        <w:t>, **</w:t>
      </w:r>
      <w:r w:rsidRPr="00D66F7A">
        <w:t>Assistant Professor of Law, University of California at Berkeley</w:t>
      </w:r>
      <w:r>
        <w:t xml:space="preserve"> (William W. Fisher III and Talha Syed, “Chapter 5: Prizes” in </w:t>
      </w:r>
      <w:r w:rsidRPr="00D66F7A">
        <w:rPr>
          <w:i/>
          <w:iCs/>
        </w:rPr>
        <w:t>Infection: The Health Crisis in the Developing World and What We Should Do About It</w:t>
      </w:r>
      <w:r>
        <w:t>, https://cyber.harvard.edu/people/tfisher/Infection_Prizes.pdf) AM</w:t>
      </w:r>
    </w:p>
    <w:p w14:paraId="3187F4C7" w14:textId="098EDA53" w:rsidR="00586EBC" w:rsidRPr="0057610E" w:rsidRDefault="00586EBC" w:rsidP="00586EBC">
      <w:pPr>
        <w:rPr>
          <w:u w:val="single"/>
        </w:rPr>
      </w:pPr>
      <w:r w:rsidRPr="0057610E">
        <w:rPr>
          <w:u w:val="single"/>
        </w:rPr>
        <w:t xml:space="preserve">A </w:t>
      </w:r>
      <w:r>
        <w:t xml:space="preserve">second, </w:t>
      </w:r>
      <w:r w:rsidRPr="0057610E">
        <w:rPr>
          <w:u w:val="single"/>
        </w:rPr>
        <w:t>more important consideration against a general prize system</w:t>
      </w:r>
      <w:r>
        <w:t xml:space="preserve"> has already been mentioned: </w:t>
      </w:r>
      <w:r w:rsidRPr="0057610E">
        <w:rPr>
          <w:u w:val="single"/>
        </w:rPr>
        <w:t>political palatability</w:t>
      </w:r>
      <w:r>
        <w:t xml:space="preserve">. </w:t>
      </w:r>
      <w:r w:rsidRPr="0057610E">
        <w:rPr>
          <w:u w:val="single"/>
        </w:rPr>
        <w:t>It’s hard enough to imagine Congress</w:t>
      </w:r>
      <w:r>
        <w:t xml:space="preserve"> (or any other national legislature</w:t>
      </w:r>
      <w:r w:rsidRPr="0051250C">
        <w:t xml:space="preserve">) </w:t>
      </w:r>
      <w:r w:rsidRPr="0057610E">
        <w:rPr>
          <w:u w:val="single"/>
        </w:rPr>
        <w:t>adopting in the foreseeable future a prize system that would encompass all pharmaceutical or medical innovations pertaining to the diseases</w:t>
      </w:r>
      <w:r>
        <w:t xml:space="preserve"> that currently ravage developing countries. The </w:t>
      </w:r>
      <w:r w:rsidRPr="00AB4942">
        <w:rPr>
          <w:rStyle w:val="Emphasis"/>
        </w:rPr>
        <w:t>unpopularity of tax increases</w:t>
      </w:r>
      <w:r w:rsidRPr="0057610E">
        <w:rPr>
          <w:u w:val="single"/>
        </w:rPr>
        <w:t xml:space="preserve">, coupled with the </w:t>
      </w:r>
      <w:r w:rsidRPr="00AB4942">
        <w:rPr>
          <w:rStyle w:val="Emphasis"/>
        </w:rPr>
        <w:t>widespread sentiment</w:t>
      </w:r>
      <w:r w:rsidRPr="0057610E">
        <w:rPr>
          <w:u w:val="single"/>
        </w:rPr>
        <w:t xml:space="preserve"> that the patent system</w:t>
      </w:r>
      <w:r>
        <w:t xml:space="preserve">, outside the sphere of neglected and global diseases, </w:t>
      </w:r>
      <w:r w:rsidRPr="0057610E">
        <w:rPr>
          <w:u w:val="single"/>
        </w:rPr>
        <w:t xml:space="preserve">is not yet “broken,” make it </w:t>
      </w:r>
      <w:r w:rsidRPr="00CD5FFD">
        <w:rPr>
          <w:rStyle w:val="Emphasis"/>
        </w:rPr>
        <w:t>extremely unlikely</w:t>
      </w:r>
      <w:r w:rsidRPr="0057610E">
        <w:rPr>
          <w:u w:val="single"/>
        </w:rPr>
        <w:t xml:space="preserve"> that Congress would be willing to reach even further.</w:t>
      </w:r>
    </w:p>
    <w:p w14:paraId="45E649BE" w14:textId="77777777" w:rsidR="00586EBC" w:rsidRDefault="00586EBC" w:rsidP="005F7DAB"/>
    <w:p w14:paraId="47367A20" w14:textId="7ACE5C74" w:rsidR="00DF6FFA" w:rsidRDefault="00DF6FFA" w:rsidP="00DF6FFA">
      <w:pPr>
        <w:pStyle w:val="Heading3"/>
      </w:pPr>
      <w:r>
        <w:t>Links to Economy</w:t>
      </w:r>
    </w:p>
    <w:p w14:paraId="62F22882" w14:textId="77777777" w:rsidR="00DF6FFA" w:rsidRDefault="00DF6FFA" w:rsidP="00DF6FFA"/>
    <w:p w14:paraId="00D19ACB" w14:textId="77777777" w:rsidR="00DF6FFA" w:rsidRDefault="00DF6FFA" w:rsidP="00DF6FFA">
      <w:pPr>
        <w:pStyle w:val="Heading4"/>
      </w:pPr>
      <w:r>
        <w:t>Links to econ—requires taxes which distort the economy</w:t>
      </w:r>
    </w:p>
    <w:p w14:paraId="042C1067" w14:textId="3F67D2C7" w:rsidR="00DF6FFA" w:rsidRPr="00014B88" w:rsidRDefault="00DF6FFA" w:rsidP="00DF6FFA">
      <w:r>
        <w:rPr>
          <w:b/>
          <w:bCs/>
          <w:color w:val="222222"/>
          <w:sz w:val="26"/>
          <w:szCs w:val="26"/>
          <w:shd w:val="clear" w:color="auto" w:fill="FFFFFF"/>
        </w:rPr>
        <w:t xml:space="preserve">Shavell &amp; Van Ypersele 01 </w:t>
      </w:r>
      <w:r>
        <w:t>(Steven Shavell, Harvard Law School and National Bureau of Economic Research and Tanguy Van Ypersele, University of Namur and Catholic University of Louvain, “REWARDS VERSUS INTELLECTUAL PROPERTY RIGHTS*,” “Harvard Law Review, The Journal of Law and Economics,” originally published by The University of Chicago. Vol XLIV. URL: http://www.law.harvard.edu/faculty/shavell/pdf/44_J_Law_Econ_525.pdf, October 2001)//NTG</w:t>
      </w:r>
    </w:p>
    <w:p w14:paraId="297DEACE" w14:textId="77777777" w:rsidR="00DF6FFA" w:rsidRPr="009F0043" w:rsidRDefault="00DF6FFA" w:rsidP="00DF6FFA">
      <w:pPr>
        <w:rPr>
          <w:rStyle w:val="StyleUnderline"/>
        </w:rPr>
      </w:pPr>
      <w:r w:rsidRPr="00907372">
        <w:rPr>
          <w:rStyle w:val="StyleUnderline"/>
        </w:rPr>
        <w:t>Reward systems have to be financed</w:t>
      </w:r>
      <w:r>
        <w:t xml:space="preserve">, and we </w:t>
      </w:r>
      <w:r w:rsidRPr="00907372">
        <w:rPr>
          <w:rStyle w:val="StyleUnderline"/>
        </w:rPr>
        <w:t xml:space="preserve">presume </w:t>
      </w:r>
      <w:r w:rsidRPr="00907372">
        <w:rPr>
          <w:rStyle w:val="Emphasis"/>
        </w:rPr>
        <w:t>through income taxation</w:t>
      </w:r>
      <w:r>
        <w:t xml:space="preserve">, but </w:t>
      </w:r>
      <w:r w:rsidRPr="00907372">
        <w:rPr>
          <w:rStyle w:val="Emphasis"/>
        </w:rPr>
        <w:t>that involves a labor supply–related distortionary cost</w:t>
      </w:r>
      <w:r>
        <w:t xml:space="preserve">, something that was not considered in our model.45 </w:t>
      </w:r>
      <w:r w:rsidRPr="009F0043">
        <w:rPr>
          <w:rStyle w:val="StyleUnderline"/>
        </w:rPr>
        <w:t>Hence, the potential case for reward is less strong than is suggested by our analysis.</w:t>
      </w:r>
    </w:p>
    <w:p w14:paraId="147FAB0C" w14:textId="77777777" w:rsidR="00DF6FFA" w:rsidRPr="00DF6FFA" w:rsidRDefault="00DF6FFA" w:rsidP="00DF6FFA"/>
    <w:sectPr w:rsidR="00DF6FFA" w:rsidRPr="00DF6FF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AD5CCC" w14:textId="77777777" w:rsidR="00C42096" w:rsidRDefault="00C42096" w:rsidP="00066D2C">
      <w:r>
        <w:separator/>
      </w:r>
    </w:p>
  </w:endnote>
  <w:endnote w:type="continuationSeparator" w:id="0">
    <w:p w14:paraId="1E2CBC92" w14:textId="77777777" w:rsidR="00C42096" w:rsidRDefault="00C4209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11A0F8" w14:textId="77777777" w:rsidR="00C42096" w:rsidRDefault="00C42096" w:rsidP="00066D2C">
      <w:r>
        <w:separator/>
      </w:r>
    </w:p>
  </w:footnote>
  <w:footnote w:type="continuationSeparator" w:id="0">
    <w:p w14:paraId="3CBB375B" w14:textId="77777777" w:rsidR="00C42096" w:rsidRDefault="00C4209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C0E9C"/>
    <w:multiLevelType w:val="hybridMultilevel"/>
    <w:tmpl w:val="799E2CFE"/>
    <w:lvl w:ilvl="0" w:tplc="9806971C">
      <w:start w:val="19"/>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FE2724"/>
    <w:multiLevelType w:val="multilevel"/>
    <w:tmpl w:val="9480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DAE4DEB"/>
    <w:multiLevelType w:val="multilevel"/>
    <w:tmpl w:val="0E82D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81F5D3D"/>
    <w:multiLevelType w:val="hybridMultilevel"/>
    <w:tmpl w:val="73A29D2A"/>
    <w:lvl w:ilvl="0" w:tplc="885A5E76">
      <w:start w:val="19"/>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22009F4"/>
    <w:multiLevelType w:val="hybridMultilevel"/>
    <w:tmpl w:val="72661234"/>
    <w:lvl w:ilvl="0" w:tplc="AFACF958">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1"/>
  </w:num>
  <w:num w:numId="45" w16cid:durableId="318844868">
    <w:abstractNumId w:val="13"/>
  </w:num>
  <w:num w:numId="46" w16cid:durableId="960649150">
    <w:abstractNumId w:val="18"/>
  </w:num>
  <w:num w:numId="47" w16cid:durableId="1050150249">
    <w:abstractNumId w:val="10"/>
  </w:num>
  <w:num w:numId="48" w16cid:durableId="1513105158">
    <w:abstractNumId w:val="17"/>
  </w:num>
  <w:num w:numId="49" w16cid:durableId="176915219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847132576672"/>
    <w:docVar w:name="VerbatimVersion" w:val="6.0.0"/>
    <w:docVar w:name="WordVersion" w:val="16.0"/>
  </w:docVars>
  <w:rsids>
    <w:rsidRoot w:val="00C14928"/>
    <w:rsid w:val="00001BDE"/>
    <w:rsid w:val="00001C7E"/>
    <w:rsid w:val="0000487C"/>
    <w:rsid w:val="00005616"/>
    <w:rsid w:val="00006AE8"/>
    <w:rsid w:val="00011FEF"/>
    <w:rsid w:val="00013C8B"/>
    <w:rsid w:val="00023260"/>
    <w:rsid w:val="00023AEF"/>
    <w:rsid w:val="000250CA"/>
    <w:rsid w:val="00032119"/>
    <w:rsid w:val="00032AF7"/>
    <w:rsid w:val="000427BD"/>
    <w:rsid w:val="00043C82"/>
    <w:rsid w:val="00050713"/>
    <w:rsid w:val="00051F8E"/>
    <w:rsid w:val="00053D0F"/>
    <w:rsid w:val="000551BF"/>
    <w:rsid w:val="00056966"/>
    <w:rsid w:val="000615B0"/>
    <w:rsid w:val="000623B4"/>
    <w:rsid w:val="00063921"/>
    <w:rsid w:val="000651F7"/>
    <w:rsid w:val="000657E9"/>
    <w:rsid w:val="00066D2C"/>
    <w:rsid w:val="00072398"/>
    <w:rsid w:val="0007328F"/>
    <w:rsid w:val="00074F1E"/>
    <w:rsid w:val="0007573B"/>
    <w:rsid w:val="0007578B"/>
    <w:rsid w:val="0007692C"/>
    <w:rsid w:val="00076EA7"/>
    <w:rsid w:val="00080129"/>
    <w:rsid w:val="00080E37"/>
    <w:rsid w:val="00080F27"/>
    <w:rsid w:val="00082782"/>
    <w:rsid w:val="000830F3"/>
    <w:rsid w:val="000912B1"/>
    <w:rsid w:val="00093AB9"/>
    <w:rsid w:val="00094DF4"/>
    <w:rsid w:val="000961CD"/>
    <w:rsid w:val="000A0198"/>
    <w:rsid w:val="000A043D"/>
    <w:rsid w:val="000A0585"/>
    <w:rsid w:val="000A218A"/>
    <w:rsid w:val="000A239C"/>
    <w:rsid w:val="000A4AE6"/>
    <w:rsid w:val="000A5EE1"/>
    <w:rsid w:val="000B100F"/>
    <w:rsid w:val="000B3425"/>
    <w:rsid w:val="000B5FBB"/>
    <w:rsid w:val="000B6974"/>
    <w:rsid w:val="000B6B3E"/>
    <w:rsid w:val="000B7461"/>
    <w:rsid w:val="000C137E"/>
    <w:rsid w:val="000C40D0"/>
    <w:rsid w:val="000D0D08"/>
    <w:rsid w:val="000D6C1E"/>
    <w:rsid w:val="000D702F"/>
    <w:rsid w:val="000D739E"/>
    <w:rsid w:val="000D7A2C"/>
    <w:rsid w:val="000E0913"/>
    <w:rsid w:val="000E13F7"/>
    <w:rsid w:val="000E2525"/>
    <w:rsid w:val="000E5E1E"/>
    <w:rsid w:val="000F4EDE"/>
    <w:rsid w:val="000F5C68"/>
    <w:rsid w:val="000F6390"/>
    <w:rsid w:val="000F6530"/>
    <w:rsid w:val="000F775F"/>
    <w:rsid w:val="001014FC"/>
    <w:rsid w:val="0010417F"/>
    <w:rsid w:val="00105540"/>
    <w:rsid w:val="00105C8A"/>
    <w:rsid w:val="00105DFE"/>
    <w:rsid w:val="0011164F"/>
    <w:rsid w:val="001119CE"/>
    <w:rsid w:val="001128A3"/>
    <w:rsid w:val="00114316"/>
    <w:rsid w:val="001149FE"/>
    <w:rsid w:val="00117F85"/>
    <w:rsid w:val="00117F87"/>
    <w:rsid w:val="0012006B"/>
    <w:rsid w:val="001218F5"/>
    <w:rsid w:val="00122202"/>
    <w:rsid w:val="00125063"/>
    <w:rsid w:val="00127061"/>
    <w:rsid w:val="001273BF"/>
    <w:rsid w:val="00131B53"/>
    <w:rsid w:val="001322E9"/>
    <w:rsid w:val="001327C1"/>
    <w:rsid w:val="001329A3"/>
    <w:rsid w:val="00132EB2"/>
    <w:rsid w:val="00134120"/>
    <w:rsid w:val="001356C8"/>
    <w:rsid w:val="001378C8"/>
    <w:rsid w:val="00140A6B"/>
    <w:rsid w:val="00144AD4"/>
    <w:rsid w:val="00146731"/>
    <w:rsid w:val="00146F2E"/>
    <w:rsid w:val="00150A2E"/>
    <w:rsid w:val="00152BF7"/>
    <w:rsid w:val="00155A69"/>
    <w:rsid w:val="001633BE"/>
    <w:rsid w:val="00163574"/>
    <w:rsid w:val="001645D4"/>
    <w:rsid w:val="0016567B"/>
    <w:rsid w:val="0016568A"/>
    <w:rsid w:val="00170A72"/>
    <w:rsid w:val="00171A2A"/>
    <w:rsid w:val="001723BA"/>
    <w:rsid w:val="00175A0C"/>
    <w:rsid w:val="00180A4E"/>
    <w:rsid w:val="00181F58"/>
    <w:rsid w:val="001846C8"/>
    <w:rsid w:val="00186B65"/>
    <w:rsid w:val="00187ADF"/>
    <w:rsid w:val="00190CDA"/>
    <w:rsid w:val="00194F5D"/>
    <w:rsid w:val="00196816"/>
    <w:rsid w:val="0019779A"/>
    <w:rsid w:val="001977CD"/>
    <w:rsid w:val="0019782C"/>
    <w:rsid w:val="001A034F"/>
    <w:rsid w:val="001A07A2"/>
    <w:rsid w:val="001A1422"/>
    <w:rsid w:val="001A3079"/>
    <w:rsid w:val="001A4606"/>
    <w:rsid w:val="001A4D9A"/>
    <w:rsid w:val="001A6960"/>
    <w:rsid w:val="001B1595"/>
    <w:rsid w:val="001B1762"/>
    <w:rsid w:val="001B18CF"/>
    <w:rsid w:val="001B2C27"/>
    <w:rsid w:val="001C0A69"/>
    <w:rsid w:val="001C48D7"/>
    <w:rsid w:val="001D1994"/>
    <w:rsid w:val="001D6D5C"/>
    <w:rsid w:val="001D7A6D"/>
    <w:rsid w:val="001E4A64"/>
    <w:rsid w:val="001E61F5"/>
    <w:rsid w:val="001E732F"/>
    <w:rsid w:val="001F0C01"/>
    <w:rsid w:val="001F1F4D"/>
    <w:rsid w:val="001F23F5"/>
    <w:rsid w:val="002005AF"/>
    <w:rsid w:val="00200C1A"/>
    <w:rsid w:val="00204D65"/>
    <w:rsid w:val="002052E3"/>
    <w:rsid w:val="00210125"/>
    <w:rsid w:val="002108AE"/>
    <w:rsid w:val="00210DC2"/>
    <w:rsid w:val="002110D6"/>
    <w:rsid w:val="00214366"/>
    <w:rsid w:val="002152F9"/>
    <w:rsid w:val="0021530A"/>
    <w:rsid w:val="002212A9"/>
    <w:rsid w:val="00222D81"/>
    <w:rsid w:val="002234FB"/>
    <w:rsid w:val="002240E5"/>
    <w:rsid w:val="00225437"/>
    <w:rsid w:val="002263A1"/>
    <w:rsid w:val="00230B0D"/>
    <w:rsid w:val="00232746"/>
    <w:rsid w:val="00236707"/>
    <w:rsid w:val="002377EA"/>
    <w:rsid w:val="00241116"/>
    <w:rsid w:val="00242544"/>
    <w:rsid w:val="002431FD"/>
    <w:rsid w:val="0024328E"/>
    <w:rsid w:val="002508CB"/>
    <w:rsid w:val="002514A7"/>
    <w:rsid w:val="00253733"/>
    <w:rsid w:val="002550DE"/>
    <w:rsid w:val="00256AC0"/>
    <w:rsid w:val="002573AF"/>
    <w:rsid w:val="0025744F"/>
    <w:rsid w:val="00263CC5"/>
    <w:rsid w:val="00264D9A"/>
    <w:rsid w:val="00270AA0"/>
    <w:rsid w:val="00271866"/>
    <w:rsid w:val="00276E12"/>
    <w:rsid w:val="00277BB1"/>
    <w:rsid w:val="00281B05"/>
    <w:rsid w:val="00282932"/>
    <w:rsid w:val="00282FFC"/>
    <w:rsid w:val="00284C65"/>
    <w:rsid w:val="002878D0"/>
    <w:rsid w:val="002901DA"/>
    <w:rsid w:val="00290F1B"/>
    <w:rsid w:val="00291324"/>
    <w:rsid w:val="00291C09"/>
    <w:rsid w:val="00296415"/>
    <w:rsid w:val="002A3018"/>
    <w:rsid w:val="002A4DA5"/>
    <w:rsid w:val="002A57B1"/>
    <w:rsid w:val="002B0899"/>
    <w:rsid w:val="002B2116"/>
    <w:rsid w:val="002B3050"/>
    <w:rsid w:val="002B5F0C"/>
    <w:rsid w:val="002C0731"/>
    <w:rsid w:val="002C09B6"/>
    <w:rsid w:val="002C0B33"/>
    <w:rsid w:val="002C30D9"/>
    <w:rsid w:val="002C45E2"/>
    <w:rsid w:val="002C6388"/>
    <w:rsid w:val="002C6C7D"/>
    <w:rsid w:val="002C769C"/>
    <w:rsid w:val="002D126E"/>
    <w:rsid w:val="002D2594"/>
    <w:rsid w:val="002D3647"/>
    <w:rsid w:val="002D418C"/>
    <w:rsid w:val="002D4CB7"/>
    <w:rsid w:val="002D547B"/>
    <w:rsid w:val="002E0300"/>
    <w:rsid w:val="002E663F"/>
    <w:rsid w:val="002F0384"/>
    <w:rsid w:val="002F07F0"/>
    <w:rsid w:val="002F276B"/>
    <w:rsid w:val="002F28CE"/>
    <w:rsid w:val="002F2CFC"/>
    <w:rsid w:val="002F37D1"/>
    <w:rsid w:val="002F52E9"/>
    <w:rsid w:val="002F5A47"/>
    <w:rsid w:val="002F636E"/>
    <w:rsid w:val="00300F2F"/>
    <w:rsid w:val="00304257"/>
    <w:rsid w:val="00304A78"/>
    <w:rsid w:val="00306FDE"/>
    <w:rsid w:val="00307FBA"/>
    <w:rsid w:val="003102F3"/>
    <w:rsid w:val="003106D9"/>
    <w:rsid w:val="00311112"/>
    <w:rsid w:val="00311454"/>
    <w:rsid w:val="00311C1F"/>
    <w:rsid w:val="003125A3"/>
    <w:rsid w:val="0031266A"/>
    <w:rsid w:val="0031761F"/>
    <w:rsid w:val="00320C82"/>
    <w:rsid w:val="00323E50"/>
    <w:rsid w:val="003264E7"/>
    <w:rsid w:val="00330507"/>
    <w:rsid w:val="00333A69"/>
    <w:rsid w:val="003344F4"/>
    <w:rsid w:val="003352D6"/>
    <w:rsid w:val="003365DF"/>
    <w:rsid w:val="00345BF2"/>
    <w:rsid w:val="00347131"/>
    <w:rsid w:val="003479B5"/>
    <w:rsid w:val="003500B6"/>
    <w:rsid w:val="0035106F"/>
    <w:rsid w:val="00352622"/>
    <w:rsid w:val="003558A4"/>
    <w:rsid w:val="00355B45"/>
    <w:rsid w:val="00357B93"/>
    <w:rsid w:val="00360F28"/>
    <w:rsid w:val="00361FA0"/>
    <w:rsid w:val="003662DB"/>
    <w:rsid w:val="00367D96"/>
    <w:rsid w:val="003706D8"/>
    <w:rsid w:val="00373B7F"/>
    <w:rsid w:val="003753F6"/>
    <w:rsid w:val="0037674D"/>
    <w:rsid w:val="003779C8"/>
    <w:rsid w:val="00377F6E"/>
    <w:rsid w:val="00382DF7"/>
    <w:rsid w:val="003857A5"/>
    <w:rsid w:val="00386777"/>
    <w:rsid w:val="0039157C"/>
    <w:rsid w:val="00392D93"/>
    <w:rsid w:val="00393EF2"/>
    <w:rsid w:val="00394F71"/>
    <w:rsid w:val="00396D52"/>
    <w:rsid w:val="003A3434"/>
    <w:rsid w:val="003A46B4"/>
    <w:rsid w:val="003A5CE8"/>
    <w:rsid w:val="003A698D"/>
    <w:rsid w:val="003B17B3"/>
    <w:rsid w:val="003B4705"/>
    <w:rsid w:val="003B4F86"/>
    <w:rsid w:val="003B734D"/>
    <w:rsid w:val="003C177C"/>
    <w:rsid w:val="003C251E"/>
    <w:rsid w:val="003C368B"/>
    <w:rsid w:val="003C3BA2"/>
    <w:rsid w:val="003C3CCA"/>
    <w:rsid w:val="003C439D"/>
    <w:rsid w:val="003C6CA9"/>
    <w:rsid w:val="003D071F"/>
    <w:rsid w:val="003D2409"/>
    <w:rsid w:val="003D2EFF"/>
    <w:rsid w:val="003D3B44"/>
    <w:rsid w:val="003D4150"/>
    <w:rsid w:val="003D5367"/>
    <w:rsid w:val="003E1761"/>
    <w:rsid w:val="003E5EF1"/>
    <w:rsid w:val="003E6DA1"/>
    <w:rsid w:val="003F276F"/>
    <w:rsid w:val="003F3920"/>
    <w:rsid w:val="003F4D5F"/>
    <w:rsid w:val="00405AD7"/>
    <w:rsid w:val="004064BE"/>
    <w:rsid w:val="004075A6"/>
    <w:rsid w:val="00410789"/>
    <w:rsid w:val="004127EF"/>
    <w:rsid w:val="00414EB4"/>
    <w:rsid w:val="004208C6"/>
    <w:rsid w:val="004209DB"/>
    <w:rsid w:val="004246B9"/>
    <w:rsid w:val="00425531"/>
    <w:rsid w:val="00425A83"/>
    <w:rsid w:val="00425E06"/>
    <w:rsid w:val="00426CC6"/>
    <w:rsid w:val="00427907"/>
    <w:rsid w:val="00431905"/>
    <w:rsid w:val="004326E6"/>
    <w:rsid w:val="00432F5F"/>
    <w:rsid w:val="0043419E"/>
    <w:rsid w:val="0043450D"/>
    <w:rsid w:val="004348C6"/>
    <w:rsid w:val="00434BCC"/>
    <w:rsid w:val="004350BF"/>
    <w:rsid w:val="00435588"/>
    <w:rsid w:val="00435ADA"/>
    <w:rsid w:val="004420B5"/>
    <w:rsid w:val="004433A0"/>
    <w:rsid w:val="004436F8"/>
    <w:rsid w:val="00447BAE"/>
    <w:rsid w:val="00447E76"/>
    <w:rsid w:val="00450DA4"/>
    <w:rsid w:val="00457F13"/>
    <w:rsid w:val="004604DA"/>
    <w:rsid w:val="00460962"/>
    <w:rsid w:val="00462267"/>
    <w:rsid w:val="00462B60"/>
    <w:rsid w:val="00470698"/>
    <w:rsid w:val="00474720"/>
    <w:rsid w:val="00475E4D"/>
    <w:rsid w:val="00476678"/>
    <w:rsid w:val="00480A40"/>
    <w:rsid w:val="004810FE"/>
    <w:rsid w:val="004827C9"/>
    <w:rsid w:val="00486509"/>
    <w:rsid w:val="00486F5E"/>
    <w:rsid w:val="00487379"/>
    <w:rsid w:val="004875B9"/>
    <w:rsid w:val="00491C5F"/>
    <w:rsid w:val="00492A7F"/>
    <w:rsid w:val="0049341D"/>
    <w:rsid w:val="00493AA8"/>
    <w:rsid w:val="00493B66"/>
    <w:rsid w:val="004A2B4E"/>
    <w:rsid w:val="004A2C17"/>
    <w:rsid w:val="004A40AB"/>
    <w:rsid w:val="004A539A"/>
    <w:rsid w:val="004A74B8"/>
    <w:rsid w:val="004B3C97"/>
    <w:rsid w:val="004B4D3B"/>
    <w:rsid w:val="004B5436"/>
    <w:rsid w:val="004B766C"/>
    <w:rsid w:val="004C2990"/>
    <w:rsid w:val="004C5E96"/>
    <w:rsid w:val="004C66E2"/>
    <w:rsid w:val="004C7B42"/>
    <w:rsid w:val="004D05AA"/>
    <w:rsid w:val="004D14C3"/>
    <w:rsid w:val="004D2C8F"/>
    <w:rsid w:val="004D43AE"/>
    <w:rsid w:val="004D5EAC"/>
    <w:rsid w:val="004D6EEE"/>
    <w:rsid w:val="004D73E6"/>
    <w:rsid w:val="004D7907"/>
    <w:rsid w:val="004E11B0"/>
    <w:rsid w:val="004E6CD8"/>
    <w:rsid w:val="004E6F12"/>
    <w:rsid w:val="004E746C"/>
    <w:rsid w:val="004E7533"/>
    <w:rsid w:val="004F15D3"/>
    <w:rsid w:val="004F16CA"/>
    <w:rsid w:val="004F4139"/>
    <w:rsid w:val="004F682B"/>
    <w:rsid w:val="00500F93"/>
    <w:rsid w:val="005015BF"/>
    <w:rsid w:val="00503593"/>
    <w:rsid w:val="005036B1"/>
    <w:rsid w:val="00511177"/>
    <w:rsid w:val="0051250C"/>
    <w:rsid w:val="005125C9"/>
    <w:rsid w:val="00515BDD"/>
    <w:rsid w:val="00521B9F"/>
    <w:rsid w:val="005268F8"/>
    <w:rsid w:val="00533054"/>
    <w:rsid w:val="00533AEC"/>
    <w:rsid w:val="0053626E"/>
    <w:rsid w:val="00544936"/>
    <w:rsid w:val="005449A8"/>
    <w:rsid w:val="0055242A"/>
    <w:rsid w:val="005525AE"/>
    <w:rsid w:val="005546C5"/>
    <w:rsid w:val="005558FC"/>
    <w:rsid w:val="00557B59"/>
    <w:rsid w:val="00565142"/>
    <w:rsid w:val="00567D6A"/>
    <w:rsid w:val="00567D90"/>
    <w:rsid w:val="005705AD"/>
    <w:rsid w:val="005707EB"/>
    <w:rsid w:val="00573B39"/>
    <w:rsid w:val="00573FC7"/>
    <w:rsid w:val="00575723"/>
    <w:rsid w:val="005825BC"/>
    <w:rsid w:val="00583644"/>
    <w:rsid w:val="00585F11"/>
    <w:rsid w:val="00586EBC"/>
    <w:rsid w:val="005906F9"/>
    <w:rsid w:val="005932B4"/>
    <w:rsid w:val="005A3550"/>
    <w:rsid w:val="005A4DE4"/>
    <w:rsid w:val="005A6204"/>
    <w:rsid w:val="005A6D5A"/>
    <w:rsid w:val="005B2911"/>
    <w:rsid w:val="005B41CE"/>
    <w:rsid w:val="005B566C"/>
    <w:rsid w:val="005B5DC5"/>
    <w:rsid w:val="005B6286"/>
    <w:rsid w:val="005C1630"/>
    <w:rsid w:val="005C2452"/>
    <w:rsid w:val="005C2AEB"/>
    <w:rsid w:val="005C3913"/>
    <w:rsid w:val="005C5B70"/>
    <w:rsid w:val="005D027B"/>
    <w:rsid w:val="005D3400"/>
    <w:rsid w:val="005D3778"/>
    <w:rsid w:val="005D388F"/>
    <w:rsid w:val="005D45F4"/>
    <w:rsid w:val="005D700C"/>
    <w:rsid w:val="005D73D1"/>
    <w:rsid w:val="005E0F22"/>
    <w:rsid w:val="005E43F7"/>
    <w:rsid w:val="005E5941"/>
    <w:rsid w:val="005E78A2"/>
    <w:rsid w:val="005F12A5"/>
    <w:rsid w:val="005F2196"/>
    <w:rsid w:val="005F5E14"/>
    <w:rsid w:val="005F7DAB"/>
    <w:rsid w:val="0060092D"/>
    <w:rsid w:val="00600A80"/>
    <w:rsid w:val="00600CC1"/>
    <w:rsid w:val="006051D3"/>
    <w:rsid w:val="00622080"/>
    <w:rsid w:val="00622773"/>
    <w:rsid w:val="00622C58"/>
    <w:rsid w:val="006257A0"/>
    <w:rsid w:val="0062614B"/>
    <w:rsid w:val="006266E2"/>
    <w:rsid w:val="00627564"/>
    <w:rsid w:val="0063037B"/>
    <w:rsid w:val="006325B7"/>
    <w:rsid w:val="00632C54"/>
    <w:rsid w:val="00635616"/>
    <w:rsid w:val="00640CB4"/>
    <w:rsid w:val="00641E99"/>
    <w:rsid w:val="0064332D"/>
    <w:rsid w:val="00643C03"/>
    <w:rsid w:val="006449EA"/>
    <w:rsid w:val="00645E12"/>
    <w:rsid w:val="006463F8"/>
    <w:rsid w:val="00650536"/>
    <w:rsid w:val="00650C88"/>
    <w:rsid w:val="00650D1D"/>
    <w:rsid w:val="00650ED2"/>
    <w:rsid w:val="0065258E"/>
    <w:rsid w:val="006540AD"/>
    <w:rsid w:val="00654BBA"/>
    <w:rsid w:val="00655035"/>
    <w:rsid w:val="00655492"/>
    <w:rsid w:val="00656814"/>
    <w:rsid w:val="00657A00"/>
    <w:rsid w:val="00660236"/>
    <w:rsid w:val="006633F4"/>
    <w:rsid w:val="0066638E"/>
    <w:rsid w:val="00666A0F"/>
    <w:rsid w:val="00666CC0"/>
    <w:rsid w:val="00673C22"/>
    <w:rsid w:val="0067482D"/>
    <w:rsid w:val="0067732F"/>
    <w:rsid w:val="00681007"/>
    <w:rsid w:val="0068122B"/>
    <w:rsid w:val="00681DD9"/>
    <w:rsid w:val="00682252"/>
    <w:rsid w:val="00682F5C"/>
    <w:rsid w:val="00685BA6"/>
    <w:rsid w:val="00687555"/>
    <w:rsid w:val="00690E39"/>
    <w:rsid w:val="00691FF9"/>
    <w:rsid w:val="0069285F"/>
    <w:rsid w:val="0069752C"/>
    <w:rsid w:val="006A0DE5"/>
    <w:rsid w:val="006A0F5C"/>
    <w:rsid w:val="006A1AAB"/>
    <w:rsid w:val="006A3677"/>
    <w:rsid w:val="006A5B27"/>
    <w:rsid w:val="006B1653"/>
    <w:rsid w:val="006B4E4E"/>
    <w:rsid w:val="006B589D"/>
    <w:rsid w:val="006B5952"/>
    <w:rsid w:val="006B6C5F"/>
    <w:rsid w:val="006B7E39"/>
    <w:rsid w:val="006C2072"/>
    <w:rsid w:val="006C43E7"/>
    <w:rsid w:val="006C4820"/>
    <w:rsid w:val="006C5872"/>
    <w:rsid w:val="006C60E0"/>
    <w:rsid w:val="006C676D"/>
    <w:rsid w:val="006C69E2"/>
    <w:rsid w:val="006C7825"/>
    <w:rsid w:val="006D767A"/>
    <w:rsid w:val="006D7AB2"/>
    <w:rsid w:val="006E1460"/>
    <w:rsid w:val="006E2A45"/>
    <w:rsid w:val="006E37D4"/>
    <w:rsid w:val="006E48D7"/>
    <w:rsid w:val="006F3768"/>
    <w:rsid w:val="006F4A13"/>
    <w:rsid w:val="006F5356"/>
    <w:rsid w:val="006F5414"/>
    <w:rsid w:val="006F71DE"/>
    <w:rsid w:val="00702725"/>
    <w:rsid w:val="00704573"/>
    <w:rsid w:val="007072CC"/>
    <w:rsid w:val="007078E3"/>
    <w:rsid w:val="00710273"/>
    <w:rsid w:val="00710E27"/>
    <w:rsid w:val="0071104C"/>
    <w:rsid w:val="0071254A"/>
    <w:rsid w:val="007131D2"/>
    <w:rsid w:val="00713917"/>
    <w:rsid w:val="007139F3"/>
    <w:rsid w:val="007143C5"/>
    <w:rsid w:val="00717AF8"/>
    <w:rsid w:val="0072065F"/>
    <w:rsid w:val="007207F8"/>
    <w:rsid w:val="00720F86"/>
    <w:rsid w:val="00722E77"/>
    <w:rsid w:val="00723153"/>
    <w:rsid w:val="007245F1"/>
    <w:rsid w:val="007247B8"/>
    <w:rsid w:val="0072731C"/>
    <w:rsid w:val="0073056C"/>
    <w:rsid w:val="007313EA"/>
    <w:rsid w:val="00732DCB"/>
    <w:rsid w:val="00735B1F"/>
    <w:rsid w:val="00737502"/>
    <w:rsid w:val="00740B3A"/>
    <w:rsid w:val="00740C8B"/>
    <w:rsid w:val="00743263"/>
    <w:rsid w:val="0074489B"/>
    <w:rsid w:val="007454B6"/>
    <w:rsid w:val="0074789B"/>
    <w:rsid w:val="00750C15"/>
    <w:rsid w:val="00754ABD"/>
    <w:rsid w:val="00754B02"/>
    <w:rsid w:val="00754D3B"/>
    <w:rsid w:val="007568DE"/>
    <w:rsid w:val="00760D6A"/>
    <w:rsid w:val="00762A2E"/>
    <w:rsid w:val="0076343C"/>
    <w:rsid w:val="0076354F"/>
    <w:rsid w:val="00764C12"/>
    <w:rsid w:val="0076501B"/>
    <w:rsid w:val="007726BB"/>
    <w:rsid w:val="007750DF"/>
    <w:rsid w:val="00776A45"/>
    <w:rsid w:val="00777C19"/>
    <w:rsid w:val="00781D95"/>
    <w:rsid w:val="00782487"/>
    <w:rsid w:val="00784C8D"/>
    <w:rsid w:val="00785E47"/>
    <w:rsid w:val="00786912"/>
    <w:rsid w:val="007873F5"/>
    <w:rsid w:val="0078760F"/>
    <w:rsid w:val="007910A3"/>
    <w:rsid w:val="0079136A"/>
    <w:rsid w:val="0079259A"/>
    <w:rsid w:val="00792AD8"/>
    <w:rsid w:val="00792D84"/>
    <w:rsid w:val="00795030"/>
    <w:rsid w:val="00795A26"/>
    <w:rsid w:val="007A00CB"/>
    <w:rsid w:val="007A312F"/>
    <w:rsid w:val="007A3E54"/>
    <w:rsid w:val="007A6CA7"/>
    <w:rsid w:val="007A72D7"/>
    <w:rsid w:val="007A7D2B"/>
    <w:rsid w:val="007A7EAB"/>
    <w:rsid w:val="007B221C"/>
    <w:rsid w:val="007B5238"/>
    <w:rsid w:val="007C0AED"/>
    <w:rsid w:val="007C0BEE"/>
    <w:rsid w:val="007C42F3"/>
    <w:rsid w:val="007C4FA7"/>
    <w:rsid w:val="007C5531"/>
    <w:rsid w:val="007C63A0"/>
    <w:rsid w:val="007C6D52"/>
    <w:rsid w:val="007C6F91"/>
    <w:rsid w:val="007C72C0"/>
    <w:rsid w:val="007D034D"/>
    <w:rsid w:val="007D12ED"/>
    <w:rsid w:val="007D2F9C"/>
    <w:rsid w:val="007D32D5"/>
    <w:rsid w:val="007D401D"/>
    <w:rsid w:val="007D4DC5"/>
    <w:rsid w:val="007E010C"/>
    <w:rsid w:val="007E1757"/>
    <w:rsid w:val="007E18CC"/>
    <w:rsid w:val="007E1E34"/>
    <w:rsid w:val="007E2F65"/>
    <w:rsid w:val="007F05A5"/>
    <w:rsid w:val="007F1998"/>
    <w:rsid w:val="007F2034"/>
    <w:rsid w:val="007F4683"/>
    <w:rsid w:val="007F55A4"/>
    <w:rsid w:val="007F7C5E"/>
    <w:rsid w:val="00800BF1"/>
    <w:rsid w:val="0080587F"/>
    <w:rsid w:val="00806B14"/>
    <w:rsid w:val="008072AF"/>
    <w:rsid w:val="00810967"/>
    <w:rsid w:val="008114D4"/>
    <w:rsid w:val="00811914"/>
    <w:rsid w:val="00811A49"/>
    <w:rsid w:val="0081234D"/>
    <w:rsid w:val="00812D2D"/>
    <w:rsid w:val="00817A64"/>
    <w:rsid w:val="008202F7"/>
    <w:rsid w:val="00820467"/>
    <w:rsid w:val="008244A7"/>
    <w:rsid w:val="008247A4"/>
    <w:rsid w:val="00825D47"/>
    <w:rsid w:val="008272A6"/>
    <w:rsid w:val="0082754F"/>
    <w:rsid w:val="008278C4"/>
    <w:rsid w:val="0083258C"/>
    <w:rsid w:val="00833D6C"/>
    <w:rsid w:val="0084031A"/>
    <w:rsid w:val="00841328"/>
    <w:rsid w:val="00841CCC"/>
    <w:rsid w:val="00843764"/>
    <w:rsid w:val="00844377"/>
    <w:rsid w:val="008443EF"/>
    <w:rsid w:val="00846F90"/>
    <w:rsid w:val="00847383"/>
    <w:rsid w:val="00852FB9"/>
    <w:rsid w:val="008536B7"/>
    <w:rsid w:val="00857D88"/>
    <w:rsid w:val="00860F34"/>
    <w:rsid w:val="008628E6"/>
    <w:rsid w:val="00862AC4"/>
    <w:rsid w:val="0086319B"/>
    <w:rsid w:val="00863E29"/>
    <w:rsid w:val="0086645F"/>
    <w:rsid w:val="008674A6"/>
    <w:rsid w:val="008704F2"/>
    <w:rsid w:val="0087210F"/>
    <w:rsid w:val="00874481"/>
    <w:rsid w:val="0087564D"/>
    <w:rsid w:val="00876000"/>
    <w:rsid w:val="00881D54"/>
    <w:rsid w:val="00881E41"/>
    <w:rsid w:val="00883845"/>
    <w:rsid w:val="00887301"/>
    <w:rsid w:val="0089108B"/>
    <w:rsid w:val="00892EE6"/>
    <w:rsid w:val="008931B4"/>
    <w:rsid w:val="008973A2"/>
    <w:rsid w:val="008979FD"/>
    <w:rsid w:val="00897FA1"/>
    <w:rsid w:val="008A047D"/>
    <w:rsid w:val="008A0E76"/>
    <w:rsid w:val="008A42FE"/>
    <w:rsid w:val="008A43FB"/>
    <w:rsid w:val="008A4F23"/>
    <w:rsid w:val="008A5193"/>
    <w:rsid w:val="008A5EC3"/>
    <w:rsid w:val="008A713B"/>
    <w:rsid w:val="008A78C0"/>
    <w:rsid w:val="008B4B2A"/>
    <w:rsid w:val="008B4FBE"/>
    <w:rsid w:val="008B6039"/>
    <w:rsid w:val="008C2555"/>
    <w:rsid w:val="008C29FB"/>
    <w:rsid w:val="008C5B87"/>
    <w:rsid w:val="008D0448"/>
    <w:rsid w:val="008D0677"/>
    <w:rsid w:val="008D0C9E"/>
    <w:rsid w:val="008D2F03"/>
    <w:rsid w:val="008D6762"/>
    <w:rsid w:val="008E30D8"/>
    <w:rsid w:val="008E447C"/>
    <w:rsid w:val="008E596E"/>
    <w:rsid w:val="008E62D6"/>
    <w:rsid w:val="008E6741"/>
    <w:rsid w:val="008E738D"/>
    <w:rsid w:val="008E74E4"/>
    <w:rsid w:val="008F04C5"/>
    <w:rsid w:val="008F0A9B"/>
    <w:rsid w:val="008F125D"/>
    <w:rsid w:val="00901E9C"/>
    <w:rsid w:val="00906F79"/>
    <w:rsid w:val="00907369"/>
    <w:rsid w:val="00910B12"/>
    <w:rsid w:val="00912404"/>
    <w:rsid w:val="00920B9A"/>
    <w:rsid w:val="009249C5"/>
    <w:rsid w:val="00925558"/>
    <w:rsid w:val="00925B25"/>
    <w:rsid w:val="009263C9"/>
    <w:rsid w:val="00930B2A"/>
    <w:rsid w:val="009315B7"/>
    <w:rsid w:val="00931833"/>
    <w:rsid w:val="00936F03"/>
    <w:rsid w:val="00937F61"/>
    <w:rsid w:val="0094018B"/>
    <w:rsid w:val="009418E3"/>
    <w:rsid w:val="009435BB"/>
    <w:rsid w:val="00943B02"/>
    <w:rsid w:val="00946032"/>
    <w:rsid w:val="00953429"/>
    <w:rsid w:val="009539A4"/>
    <w:rsid w:val="009569E3"/>
    <w:rsid w:val="00960035"/>
    <w:rsid w:val="0096040F"/>
    <w:rsid w:val="0096145A"/>
    <w:rsid w:val="009615A2"/>
    <w:rsid w:val="0096183E"/>
    <w:rsid w:val="009632EF"/>
    <w:rsid w:val="00963DCA"/>
    <w:rsid w:val="00971077"/>
    <w:rsid w:val="00973D8A"/>
    <w:rsid w:val="009804B4"/>
    <w:rsid w:val="00980709"/>
    <w:rsid w:val="0098278C"/>
    <w:rsid w:val="00991819"/>
    <w:rsid w:val="00992BBB"/>
    <w:rsid w:val="00996B34"/>
    <w:rsid w:val="009A0FC8"/>
    <w:rsid w:val="009A19D3"/>
    <w:rsid w:val="009A2372"/>
    <w:rsid w:val="009A42F1"/>
    <w:rsid w:val="009A5571"/>
    <w:rsid w:val="009A5F1B"/>
    <w:rsid w:val="009A7878"/>
    <w:rsid w:val="009B0CDC"/>
    <w:rsid w:val="009B1729"/>
    <w:rsid w:val="009B7128"/>
    <w:rsid w:val="009C01EF"/>
    <w:rsid w:val="009C050D"/>
    <w:rsid w:val="009C06D3"/>
    <w:rsid w:val="009C1312"/>
    <w:rsid w:val="009C6DFD"/>
    <w:rsid w:val="009C7060"/>
    <w:rsid w:val="009C70F7"/>
    <w:rsid w:val="009D399A"/>
    <w:rsid w:val="009D4A50"/>
    <w:rsid w:val="009D591E"/>
    <w:rsid w:val="009D5FD0"/>
    <w:rsid w:val="009D66BC"/>
    <w:rsid w:val="009D6854"/>
    <w:rsid w:val="009E00D0"/>
    <w:rsid w:val="009E26F2"/>
    <w:rsid w:val="009E3C6B"/>
    <w:rsid w:val="009E4F7A"/>
    <w:rsid w:val="009E53AF"/>
    <w:rsid w:val="009E6D4B"/>
    <w:rsid w:val="009E6DF5"/>
    <w:rsid w:val="009E7BA3"/>
    <w:rsid w:val="009F0018"/>
    <w:rsid w:val="009F0043"/>
    <w:rsid w:val="009F02C5"/>
    <w:rsid w:val="009F076C"/>
    <w:rsid w:val="009F34CC"/>
    <w:rsid w:val="009F3C4D"/>
    <w:rsid w:val="009F479E"/>
    <w:rsid w:val="009F4931"/>
    <w:rsid w:val="009F66D9"/>
    <w:rsid w:val="00A035A3"/>
    <w:rsid w:val="00A10B0F"/>
    <w:rsid w:val="00A10E28"/>
    <w:rsid w:val="00A1128F"/>
    <w:rsid w:val="00A13163"/>
    <w:rsid w:val="00A16440"/>
    <w:rsid w:val="00A169AC"/>
    <w:rsid w:val="00A2231D"/>
    <w:rsid w:val="00A2334F"/>
    <w:rsid w:val="00A244EB"/>
    <w:rsid w:val="00A250AA"/>
    <w:rsid w:val="00A277E6"/>
    <w:rsid w:val="00A30A8F"/>
    <w:rsid w:val="00A30B6B"/>
    <w:rsid w:val="00A3174A"/>
    <w:rsid w:val="00A35A28"/>
    <w:rsid w:val="00A368EF"/>
    <w:rsid w:val="00A41505"/>
    <w:rsid w:val="00A43D4A"/>
    <w:rsid w:val="00A4414C"/>
    <w:rsid w:val="00A462F7"/>
    <w:rsid w:val="00A47EF1"/>
    <w:rsid w:val="00A51D29"/>
    <w:rsid w:val="00A52AB6"/>
    <w:rsid w:val="00A54D46"/>
    <w:rsid w:val="00A56998"/>
    <w:rsid w:val="00A56D51"/>
    <w:rsid w:val="00A60B87"/>
    <w:rsid w:val="00A60D18"/>
    <w:rsid w:val="00A61207"/>
    <w:rsid w:val="00A61700"/>
    <w:rsid w:val="00A6285C"/>
    <w:rsid w:val="00A64E4B"/>
    <w:rsid w:val="00A663F3"/>
    <w:rsid w:val="00A669F1"/>
    <w:rsid w:val="00A66D75"/>
    <w:rsid w:val="00A67489"/>
    <w:rsid w:val="00A7268C"/>
    <w:rsid w:val="00A74365"/>
    <w:rsid w:val="00A745BF"/>
    <w:rsid w:val="00A74A79"/>
    <w:rsid w:val="00A74E46"/>
    <w:rsid w:val="00A81524"/>
    <w:rsid w:val="00A81D60"/>
    <w:rsid w:val="00A82382"/>
    <w:rsid w:val="00A823E2"/>
    <w:rsid w:val="00A90163"/>
    <w:rsid w:val="00A9541A"/>
    <w:rsid w:val="00A976AB"/>
    <w:rsid w:val="00AA1AC0"/>
    <w:rsid w:val="00AA3B66"/>
    <w:rsid w:val="00AA5803"/>
    <w:rsid w:val="00AA584F"/>
    <w:rsid w:val="00AA5876"/>
    <w:rsid w:val="00AB2843"/>
    <w:rsid w:val="00AB3118"/>
    <w:rsid w:val="00AB4942"/>
    <w:rsid w:val="00AB6F32"/>
    <w:rsid w:val="00AC1D2F"/>
    <w:rsid w:val="00AC46C7"/>
    <w:rsid w:val="00AC4D6A"/>
    <w:rsid w:val="00AC5B71"/>
    <w:rsid w:val="00AC5F18"/>
    <w:rsid w:val="00AC6ED5"/>
    <w:rsid w:val="00AD0E2D"/>
    <w:rsid w:val="00AD4667"/>
    <w:rsid w:val="00AE00AE"/>
    <w:rsid w:val="00AE28BD"/>
    <w:rsid w:val="00AE56E1"/>
    <w:rsid w:val="00AE5748"/>
    <w:rsid w:val="00AE6C9A"/>
    <w:rsid w:val="00AE6CCE"/>
    <w:rsid w:val="00AF2207"/>
    <w:rsid w:val="00AF2612"/>
    <w:rsid w:val="00AF2A61"/>
    <w:rsid w:val="00AF30D9"/>
    <w:rsid w:val="00AF3F40"/>
    <w:rsid w:val="00AF63BF"/>
    <w:rsid w:val="00AF6B3B"/>
    <w:rsid w:val="00AF79DD"/>
    <w:rsid w:val="00AF7F2C"/>
    <w:rsid w:val="00AF7F46"/>
    <w:rsid w:val="00B0178C"/>
    <w:rsid w:val="00B019F0"/>
    <w:rsid w:val="00B02885"/>
    <w:rsid w:val="00B0451B"/>
    <w:rsid w:val="00B04EC7"/>
    <w:rsid w:val="00B06440"/>
    <w:rsid w:val="00B1231F"/>
    <w:rsid w:val="00B17927"/>
    <w:rsid w:val="00B20737"/>
    <w:rsid w:val="00B2113E"/>
    <w:rsid w:val="00B2123B"/>
    <w:rsid w:val="00B22EB9"/>
    <w:rsid w:val="00B2410E"/>
    <w:rsid w:val="00B2727D"/>
    <w:rsid w:val="00B301A2"/>
    <w:rsid w:val="00B31350"/>
    <w:rsid w:val="00B315A8"/>
    <w:rsid w:val="00B32190"/>
    <w:rsid w:val="00B32C3E"/>
    <w:rsid w:val="00B330C9"/>
    <w:rsid w:val="00B369B7"/>
    <w:rsid w:val="00B41D37"/>
    <w:rsid w:val="00B440DB"/>
    <w:rsid w:val="00B44ADC"/>
    <w:rsid w:val="00B45128"/>
    <w:rsid w:val="00B52C7A"/>
    <w:rsid w:val="00B53DB3"/>
    <w:rsid w:val="00B57A93"/>
    <w:rsid w:val="00B64F9C"/>
    <w:rsid w:val="00B65EDB"/>
    <w:rsid w:val="00B66654"/>
    <w:rsid w:val="00B66AF2"/>
    <w:rsid w:val="00B7173F"/>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3359"/>
    <w:rsid w:val="00BB569D"/>
    <w:rsid w:val="00BB6860"/>
    <w:rsid w:val="00BC1B33"/>
    <w:rsid w:val="00BC31C7"/>
    <w:rsid w:val="00BC3256"/>
    <w:rsid w:val="00BC3592"/>
    <w:rsid w:val="00BC36DF"/>
    <w:rsid w:val="00BC4B41"/>
    <w:rsid w:val="00BC66ED"/>
    <w:rsid w:val="00BC7A4A"/>
    <w:rsid w:val="00BD11D3"/>
    <w:rsid w:val="00BD227E"/>
    <w:rsid w:val="00BD2B47"/>
    <w:rsid w:val="00BD2CAA"/>
    <w:rsid w:val="00BD3B65"/>
    <w:rsid w:val="00BD3FE3"/>
    <w:rsid w:val="00BE149B"/>
    <w:rsid w:val="00BE1C5C"/>
    <w:rsid w:val="00BE2A35"/>
    <w:rsid w:val="00BE3E67"/>
    <w:rsid w:val="00BE50E6"/>
    <w:rsid w:val="00BE61B2"/>
    <w:rsid w:val="00BE6292"/>
    <w:rsid w:val="00BE7CC3"/>
    <w:rsid w:val="00BF0334"/>
    <w:rsid w:val="00BF2B0D"/>
    <w:rsid w:val="00BF4E3B"/>
    <w:rsid w:val="00BF5454"/>
    <w:rsid w:val="00BF7EC9"/>
    <w:rsid w:val="00C00D8A"/>
    <w:rsid w:val="00C01C49"/>
    <w:rsid w:val="00C023D9"/>
    <w:rsid w:val="00C066E6"/>
    <w:rsid w:val="00C110C0"/>
    <w:rsid w:val="00C12370"/>
    <w:rsid w:val="00C14928"/>
    <w:rsid w:val="00C15000"/>
    <w:rsid w:val="00C15897"/>
    <w:rsid w:val="00C1616B"/>
    <w:rsid w:val="00C163B7"/>
    <w:rsid w:val="00C16B21"/>
    <w:rsid w:val="00C16DFC"/>
    <w:rsid w:val="00C20790"/>
    <w:rsid w:val="00C2079E"/>
    <w:rsid w:val="00C21372"/>
    <w:rsid w:val="00C221CD"/>
    <w:rsid w:val="00C26572"/>
    <w:rsid w:val="00C27729"/>
    <w:rsid w:val="00C312FA"/>
    <w:rsid w:val="00C332C4"/>
    <w:rsid w:val="00C334F5"/>
    <w:rsid w:val="00C35A03"/>
    <w:rsid w:val="00C36A05"/>
    <w:rsid w:val="00C40BA5"/>
    <w:rsid w:val="00C42096"/>
    <w:rsid w:val="00C423F9"/>
    <w:rsid w:val="00C432D9"/>
    <w:rsid w:val="00C44166"/>
    <w:rsid w:val="00C44FC3"/>
    <w:rsid w:val="00C45B5B"/>
    <w:rsid w:val="00C46F26"/>
    <w:rsid w:val="00C51687"/>
    <w:rsid w:val="00C5289C"/>
    <w:rsid w:val="00C56008"/>
    <w:rsid w:val="00C56B3E"/>
    <w:rsid w:val="00C56CBC"/>
    <w:rsid w:val="00C617B0"/>
    <w:rsid w:val="00C62D2B"/>
    <w:rsid w:val="00C6344F"/>
    <w:rsid w:val="00C659E2"/>
    <w:rsid w:val="00C65D7B"/>
    <w:rsid w:val="00C669AD"/>
    <w:rsid w:val="00C678A9"/>
    <w:rsid w:val="00C711A6"/>
    <w:rsid w:val="00C72510"/>
    <w:rsid w:val="00C731CA"/>
    <w:rsid w:val="00C75B44"/>
    <w:rsid w:val="00C77A6B"/>
    <w:rsid w:val="00C816E6"/>
    <w:rsid w:val="00C82587"/>
    <w:rsid w:val="00C83CB3"/>
    <w:rsid w:val="00C84097"/>
    <w:rsid w:val="00C87FA4"/>
    <w:rsid w:val="00C9181A"/>
    <w:rsid w:val="00C9487D"/>
    <w:rsid w:val="00C955CB"/>
    <w:rsid w:val="00C95664"/>
    <w:rsid w:val="00C96E53"/>
    <w:rsid w:val="00C972A4"/>
    <w:rsid w:val="00CA1597"/>
    <w:rsid w:val="00CA25CC"/>
    <w:rsid w:val="00CA25D5"/>
    <w:rsid w:val="00CA2BA2"/>
    <w:rsid w:val="00CA3ACE"/>
    <w:rsid w:val="00CA5FFF"/>
    <w:rsid w:val="00CA7F86"/>
    <w:rsid w:val="00CB2964"/>
    <w:rsid w:val="00CB32EF"/>
    <w:rsid w:val="00CC1BDF"/>
    <w:rsid w:val="00CC21EC"/>
    <w:rsid w:val="00CC482B"/>
    <w:rsid w:val="00CD0990"/>
    <w:rsid w:val="00CD105E"/>
    <w:rsid w:val="00CD4AE6"/>
    <w:rsid w:val="00CD5211"/>
    <w:rsid w:val="00CD5263"/>
    <w:rsid w:val="00CD57F9"/>
    <w:rsid w:val="00CD5A67"/>
    <w:rsid w:val="00CD5CD1"/>
    <w:rsid w:val="00CD5FFD"/>
    <w:rsid w:val="00CE0BB8"/>
    <w:rsid w:val="00CE54E0"/>
    <w:rsid w:val="00CE5835"/>
    <w:rsid w:val="00CE6FA1"/>
    <w:rsid w:val="00CE79DA"/>
    <w:rsid w:val="00CF1938"/>
    <w:rsid w:val="00CF24CD"/>
    <w:rsid w:val="00CF4477"/>
    <w:rsid w:val="00D01F0A"/>
    <w:rsid w:val="00D13012"/>
    <w:rsid w:val="00D14159"/>
    <w:rsid w:val="00D14990"/>
    <w:rsid w:val="00D177D4"/>
    <w:rsid w:val="00D202E2"/>
    <w:rsid w:val="00D24268"/>
    <w:rsid w:val="00D25BE6"/>
    <w:rsid w:val="00D30C55"/>
    <w:rsid w:val="00D321DB"/>
    <w:rsid w:val="00D32460"/>
    <w:rsid w:val="00D32EBF"/>
    <w:rsid w:val="00D343B3"/>
    <w:rsid w:val="00D35073"/>
    <w:rsid w:val="00D36085"/>
    <w:rsid w:val="00D366ED"/>
    <w:rsid w:val="00D40B09"/>
    <w:rsid w:val="00D40DB9"/>
    <w:rsid w:val="00D421D9"/>
    <w:rsid w:val="00D47529"/>
    <w:rsid w:val="00D47713"/>
    <w:rsid w:val="00D47DC6"/>
    <w:rsid w:val="00D51103"/>
    <w:rsid w:val="00D53B1C"/>
    <w:rsid w:val="00D54F53"/>
    <w:rsid w:val="00D55A7A"/>
    <w:rsid w:val="00D56745"/>
    <w:rsid w:val="00D568D5"/>
    <w:rsid w:val="00D56B6F"/>
    <w:rsid w:val="00D57878"/>
    <w:rsid w:val="00D60AB7"/>
    <w:rsid w:val="00D6226F"/>
    <w:rsid w:val="00D638A2"/>
    <w:rsid w:val="00D67596"/>
    <w:rsid w:val="00D70E15"/>
    <w:rsid w:val="00D714E5"/>
    <w:rsid w:val="00D719CA"/>
    <w:rsid w:val="00D72723"/>
    <w:rsid w:val="00D7546D"/>
    <w:rsid w:val="00D75C54"/>
    <w:rsid w:val="00D76001"/>
    <w:rsid w:val="00D77BEF"/>
    <w:rsid w:val="00D839C5"/>
    <w:rsid w:val="00D84043"/>
    <w:rsid w:val="00D91348"/>
    <w:rsid w:val="00D918FE"/>
    <w:rsid w:val="00D9566D"/>
    <w:rsid w:val="00D9603D"/>
    <w:rsid w:val="00DA0EF7"/>
    <w:rsid w:val="00DA4B3F"/>
    <w:rsid w:val="00DA4EB6"/>
    <w:rsid w:val="00DA57B7"/>
    <w:rsid w:val="00DA5F0C"/>
    <w:rsid w:val="00DB20EB"/>
    <w:rsid w:val="00DB2DC0"/>
    <w:rsid w:val="00DB33F6"/>
    <w:rsid w:val="00DB38CC"/>
    <w:rsid w:val="00DB6C81"/>
    <w:rsid w:val="00DC08B6"/>
    <w:rsid w:val="00DC277F"/>
    <w:rsid w:val="00DD0950"/>
    <w:rsid w:val="00DD0BFE"/>
    <w:rsid w:val="00DD29B1"/>
    <w:rsid w:val="00DD4929"/>
    <w:rsid w:val="00DD4AF9"/>
    <w:rsid w:val="00DD529D"/>
    <w:rsid w:val="00DD5DF4"/>
    <w:rsid w:val="00DD5EE9"/>
    <w:rsid w:val="00DD7497"/>
    <w:rsid w:val="00DD782F"/>
    <w:rsid w:val="00DE0414"/>
    <w:rsid w:val="00DE0982"/>
    <w:rsid w:val="00DE1D11"/>
    <w:rsid w:val="00DE28ED"/>
    <w:rsid w:val="00DE3198"/>
    <w:rsid w:val="00DE419E"/>
    <w:rsid w:val="00DE44C3"/>
    <w:rsid w:val="00DE4D5E"/>
    <w:rsid w:val="00DF139C"/>
    <w:rsid w:val="00DF6FFA"/>
    <w:rsid w:val="00DF7D53"/>
    <w:rsid w:val="00E12F22"/>
    <w:rsid w:val="00E15D7F"/>
    <w:rsid w:val="00E165FC"/>
    <w:rsid w:val="00E168D7"/>
    <w:rsid w:val="00E17603"/>
    <w:rsid w:val="00E23519"/>
    <w:rsid w:val="00E23A47"/>
    <w:rsid w:val="00E23E0E"/>
    <w:rsid w:val="00E2482B"/>
    <w:rsid w:val="00E2592B"/>
    <w:rsid w:val="00E25D98"/>
    <w:rsid w:val="00E264F8"/>
    <w:rsid w:val="00E30C52"/>
    <w:rsid w:val="00E323DC"/>
    <w:rsid w:val="00E33666"/>
    <w:rsid w:val="00E367B6"/>
    <w:rsid w:val="00E3771A"/>
    <w:rsid w:val="00E37F27"/>
    <w:rsid w:val="00E40B45"/>
    <w:rsid w:val="00E41637"/>
    <w:rsid w:val="00E5060F"/>
    <w:rsid w:val="00E50C30"/>
    <w:rsid w:val="00E51410"/>
    <w:rsid w:val="00E515E7"/>
    <w:rsid w:val="00E5580D"/>
    <w:rsid w:val="00E56402"/>
    <w:rsid w:val="00E56CB5"/>
    <w:rsid w:val="00E6076B"/>
    <w:rsid w:val="00E61828"/>
    <w:rsid w:val="00E65E56"/>
    <w:rsid w:val="00E660CA"/>
    <w:rsid w:val="00E664D0"/>
    <w:rsid w:val="00E66F94"/>
    <w:rsid w:val="00E670E5"/>
    <w:rsid w:val="00E6767D"/>
    <w:rsid w:val="00E717C1"/>
    <w:rsid w:val="00E71E63"/>
    <w:rsid w:val="00E76D4C"/>
    <w:rsid w:val="00E76EA0"/>
    <w:rsid w:val="00E81786"/>
    <w:rsid w:val="00E85DE5"/>
    <w:rsid w:val="00E90EC0"/>
    <w:rsid w:val="00E92A42"/>
    <w:rsid w:val="00E944C1"/>
    <w:rsid w:val="00E9627F"/>
    <w:rsid w:val="00E97D8B"/>
    <w:rsid w:val="00EA5878"/>
    <w:rsid w:val="00EA5EA5"/>
    <w:rsid w:val="00EA7F55"/>
    <w:rsid w:val="00EB01AC"/>
    <w:rsid w:val="00EB1CE6"/>
    <w:rsid w:val="00EB1F19"/>
    <w:rsid w:val="00EB7375"/>
    <w:rsid w:val="00EC06EA"/>
    <w:rsid w:val="00EC2660"/>
    <w:rsid w:val="00EC3057"/>
    <w:rsid w:val="00EC47C5"/>
    <w:rsid w:val="00ED0554"/>
    <w:rsid w:val="00ED087B"/>
    <w:rsid w:val="00ED1BA2"/>
    <w:rsid w:val="00ED5626"/>
    <w:rsid w:val="00ED5EB9"/>
    <w:rsid w:val="00ED6BFE"/>
    <w:rsid w:val="00ED7FE5"/>
    <w:rsid w:val="00EE0176"/>
    <w:rsid w:val="00EE17BD"/>
    <w:rsid w:val="00EE27D8"/>
    <w:rsid w:val="00EE2AD8"/>
    <w:rsid w:val="00EE32BD"/>
    <w:rsid w:val="00EE5542"/>
    <w:rsid w:val="00EE6872"/>
    <w:rsid w:val="00EF0191"/>
    <w:rsid w:val="00EF09CC"/>
    <w:rsid w:val="00EF0F91"/>
    <w:rsid w:val="00F00A14"/>
    <w:rsid w:val="00F0272A"/>
    <w:rsid w:val="00F0685D"/>
    <w:rsid w:val="00F06A5D"/>
    <w:rsid w:val="00F0700E"/>
    <w:rsid w:val="00F13797"/>
    <w:rsid w:val="00F14A61"/>
    <w:rsid w:val="00F17B58"/>
    <w:rsid w:val="00F17FF9"/>
    <w:rsid w:val="00F22EDA"/>
    <w:rsid w:val="00F23CF7"/>
    <w:rsid w:val="00F24B23"/>
    <w:rsid w:val="00F25A3F"/>
    <w:rsid w:val="00F27353"/>
    <w:rsid w:val="00F31B7D"/>
    <w:rsid w:val="00F32A17"/>
    <w:rsid w:val="00F345CB"/>
    <w:rsid w:val="00F349CE"/>
    <w:rsid w:val="00F34BAA"/>
    <w:rsid w:val="00F35345"/>
    <w:rsid w:val="00F355CA"/>
    <w:rsid w:val="00F355FB"/>
    <w:rsid w:val="00F36A31"/>
    <w:rsid w:val="00F40C6B"/>
    <w:rsid w:val="00F41113"/>
    <w:rsid w:val="00F44385"/>
    <w:rsid w:val="00F45C61"/>
    <w:rsid w:val="00F51138"/>
    <w:rsid w:val="00F5306F"/>
    <w:rsid w:val="00F532A6"/>
    <w:rsid w:val="00F54BBB"/>
    <w:rsid w:val="00F569D6"/>
    <w:rsid w:val="00F57FCC"/>
    <w:rsid w:val="00F61907"/>
    <w:rsid w:val="00F61AB2"/>
    <w:rsid w:val="00F62DCE"/>
    <w:rsid w:val="00F65464"/>
    <w:rsid w:val="00F70E1C"/>
    <w:rsid w:val="00F72FCE"/>
    <w:rsid w:val="00F734F9"/>
    <w:rsid w:val="00F73F90"/>
    <w:rsid w:val="00F74D13"/>
    <w:rsid w:val="00F80FBD"/>
    <w:rsid w:val="00F849FF"/>
    <w:rsid w:val="00F85823"/>
    <w:rsid w:val="00F86F58"/>
    <w:rsid w:val="00F904F6"/>
    <w:rsid w:val="00F936BB"/>
    <w:rsid w:val="00F93BAD"/>
    <w:rsid w:val="00F941DD"/>
    <w:rsid w:val="00F95311"/>
    <w:rsid w:val="00F95F8F"/>
    <w:rsid w:val="00FA0A18"/>
    <w:rsid w:val="00FA1BBD"/>
    <w:rsid w:val="00FA3870"/>
    <w:rsid w:val="00FA38C5"/>
    <w:rsid w:val="00FA70EC"/>
    <w:rsid w:val="00FB061B"/>
    <w:rsid w:val="00FB42DE"/>
    <w:rsid w:val="00FC1707"/>
    <w:rsid w:val="00FC1C82"/>
    <w:rsid w:val="00FC1D2F"/>
    <w:rsid w:val="00FC45AC"/>
    <w:rsid w:val="00FC4CFF"/>
    <w:rsid w:val="00FC5DE9"/>
    <w:rsid w:val="00FD0415"/>
    <w:rsid w:val="00FD44E2"/>
    <w:rsid w:val="00FD48FA"/>
    <w:rsid w:val="00FD6AC5"/>
    <w:rsid w:val="00FD6DA5"/>
    <w:rsid w:val="00FD73C3"/>
    <w:rsid w:val="00FE2EAB"/>
    <w:rsid w:val="00FE2FD3"/>
    <w:rsid w:val="00FE5699"/>
    <w:rsid w:val="00FE57BD"/>
    <w:rsid w:val="00FE6DE0"/>
    <w:rsid w:val="00FF06B2"/>
    <w:rsid w:val="00FF2542"/>
    <w:rsid w:val="00FF29EF"/>
    <w:rsid w:val="00FF3D23"/>
    <w:rsid w:val="00FF4339"/>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2C8E75"/>
  <w15:chartTrackingRefBased/>
  <w15:docId w15:val="{97F9A2B5-5AC7-4A28-8FA4-06E1A170F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460962"/>
    <w:pPr>
      <w:spacing w:after="0" w:line="240" w:lineRule="auto"/>
    </w:pPr>
    <w:rPr>
      <w:rFonts w:ascii="Calibri" w:hAnsi="Calibri" w:cs="Calibri"/>
    </w:rPr>
  </w:style>
  <w:style w:type="paragraph" w:styleId="Heading1">
    <w:name w:val="heading 1"/>
    <w:aliases w:val="Pocket"/>
    <w:basedOn w:val="Normal"/>
    <w:next w:val="Normal"/>
    <w:link w:val="Heading1Char"/>
    <w:qFormat/>
    <w:rsid w:val="0046096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60962"/>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unhideWhenUsed/>
    <w:qFormat/>
    <w:rsid w:val="00460962"/>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unhideWhenUsed/>
    <w:qFormat/>
    <w:rsid w:val="00460962"/>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B221C"/>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6096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60962"/>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Debate,Box,/"/>
    <w:basedOn w:val="DefaultParagraphFont"/>
    <w:link w:val="textbold"/>
    <w:uiPriority w:val="7"/>
    <w:qFormat/>
    <w:rsid w:val="0046096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60962"/>
    <w:rPr>
      <w:color w:val="auto"/>
      <w:u w:val="none"/>
    </w:rPr>
  </w:style>
  <w:style w:type="character" w:customStyle="1" w:styleId="Heading1Char">
    <w:name w:val="Heading 1 Char"/>
    <w:aliases w:val="Pocket Char"/>
    <w:basedOn w:val="DefaultParagraphFont"/>
    <w:link w:val="Heading1"/>
    <w:rsid w:val="0046096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60962"/>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1,Cite 1 Char,Read Char Char,Read Char Ch Char"/>
    <w:basedOn w:val="DefaultParagraphFont"/>
    <w:link w:val="Heading3"/>
    <w:uiPriority w:val="2"/>
    <w:rsid w:val="0046096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460962"/>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460962"/>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Italic"/>
    <w:basedOn w:val="DefaultParagraphFont"/>
    <w:uiPriority w:val="6"/>
    <w:qFormat/>
    <w:rsid w:val="00460962"/>
    <w:rPr>
      <w:b w:val="0"/>
      <w:sz w:val="22"/>
      <w:u w:val="single"/>
    </w:rPr>
  </w:style>
  <w:style w:type="character" w:styleId="Strong">
    <w:name w:val="Strong"/>
    <w:basedOn w:val="DefaultParagraphFont"/>
    <w:uiPriority w:val="22"/>
    <w:semiHidden/>
    <w:qFormat/>
    <w:rsid w:val="007B221C"/>
    <w:rPr>
      <w:b/>
      <w:bCs/>
    </w:rPr>
  </w:style>
  <w:style w:type="character" w:styleId="BookTitle">
    <w:name w:val="Book Title"/>
    <w:basedOn w:val="DefaultParagraphFont"/>
    <w:uiPriority w:val="33"/>
    <w:semiHidden/>
    <w:qFormat/>
    <w:rsid w:val="007B221C"/>
    <w:rPr>
      <w:b/>
      <w:bCs/>
      <w:i/>
      <w:iCs/>
      <w:spacing w:val="5"/>
    </w:rPr>
  </w:style>
  <w:style w:type="character" w:customStyle="1" w:styleId="Heading5Char">
    <w:name w:val="Heading 5 Char"/>
    <w:basedOn w:val="DefaultParagraphFont"/>
    <w:link w:val="Heading5"/>
    <w:uiPriority w:val="9"/>
    <w:semiHidden/>
    <w:rsid w:val="007B221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B221C"/>
  </w:style>
  <w:style w:type="paragraph" w:styleId="Header">
    <w:name w:val="header"/>
    <w:basedOn w:val="Normal"/>
    <w:link w:val="HeaderChar"/>
    <w:uiPriority w:val="99"/>
    <w:semiHidden/>
    <w:rsid w:val="007B221C"/>
    <w:pPr>
      <w:tabs>
        <w:tab w:val="center" w:pos="4680"/>
        <w:tab w:val="right" w:pos="9360"/>
      </w:tabs>
    </w:pPr>
  </w:style>
  <w:style w:type="character" w:customStyle="1" w:styleId="HeaderChar">
    <w:name w:val="Header Char"/>
    <w:basedOn w:val="DefaultParagraphFont"/>
    <w:link w:val="Header"/>
    <w:uiPriority w:val="99"/>
    <w:semiHidden/>
    <w:rsid w:val="007B221C"/>
    <w:rPr>
      <w:rFonts w:ascii="Calibri" w:hAnsi="Calibri" w:cs="Calibri"/>
    </w:rPr>
  </w:style>
  <w:style w:type="paragraph" w:styleId="Footer">
    <w:name w:val="footer"/>
    <w:basedOn w:val="Normal"/>
    <w:link w:val="FooterChar"/>
    <w:uiPriority w:val="99"/>
    <w:semiHidden/>
    <w:rsid w:val="007B221C"/>
    <w:pPr>
      <w:tabs>
        <w:tab w:val="center" w:pos="4680"/>
        <w:tab w:val="right" w:pos="9360"/>
      </w:tabs>
    </w:pPr>
  </w:style>
  <w:style w:type="character" w:customStyle="1" w:styleId="FooterChar">
    <w:name w:val="Footer Char"/>
    <w:basedOn w:val="DefaultParagraphFont"/>
    <w:link w:val="Footer"/>
    <w:uiPriority w:val="99"/>
    <w:semiHidden/>
    <w:rsid w:val="007B221C"/>
    <w:rPr>
      <w:rFonts w:ascii="Calibri" w:hAnsi="Calibri" w:cs="Calibri"/>
    </w:rPr>
  </w:style>
  <w:style w:type="paragraph" w:styleId="BodyText">
    <w:name w:val="Body Text"/>
    <w:basedOn w:val="Normal"/>
    <w:link w:val="BodyTextChar"/>
    <w:uiPriority w:val="99"/>
    <w:semiHidden/>
    <w:unhideWhenUsed/>
    <w:rsid w:val="007B221C"/>
    <w:pPr>
      <w:spacing w:after="120"/>
    </w:pPr>
  </w:style>
  <w:style w:type="character" w:customStyle="1" w:styleId="BodyTextChar">
    <w:name w:val="Body Text Char"/>
    <w:basedOn w:val="DefaultParagraphFont"/>
    <w:link w:val="BodyText"/>
    <w:uiPriority w:val="99"/>
    <w:semiHidden/>
    <w:rsid w:val="007B221C"/>
    <w:rPr>
      <w:rFonts w:ascii="Calibri" w:hAnsi="Calibri" w:cs="Calibri"/>
    </w:rPr>
  </w:style>
  <w:style w:type="paragraph" w:styleId="NoSpacing">
    <w:name w:val="No Spacing"/>
    <w:link w:val="NoSpacingChar"/>
    <w:uiPriority w:val="99"/>
    <w:semiHidden/>
    <w:unhideWhenUsed/>
    <w:qFormat/>
    <w:rsid w:val="007B221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B221C"/>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uiPriority w:val="99"/>
    <w:unhideWhenUsed/>
    <w:rsid w:val="00460962"/>
    <w:rPr>
      <w:color w:val="auto"/>
      <w:u w:val="none"/>
    </w:rPr>
  </w:style>
  <w:style w:type="character" w:styleId="UnresolvedMention">
    <w:name w:val="Unresolved Mention"/>
    <w:basedOn w:val="DefaultParagraphFont"/>
    <w:uiPriority w:val="99"/>
    <w:semiHidden/>
    <w:unhideWhenUsed/>
    <w:rsid w:val="007B221C"/>
    <w:rPr>
      <w:color w:val="605E5C"/>
      <w:shd w:val="clear" w:color="auto" w:fill="E1DFDD"/>
    </w:rPr>
  </w:style>
  <w:style w:type="paragraph" w:customStyle="1" w:styleId="textbold">
    <w:name w:val="text bold"/>
    <w:basedOn w:val="Normal"/>
    <w:link w:val="Emphasis"/>
    <w:autoRedefine/>
    <w:uiPriority w:val="7"/>
    <w:qFormat/>
    <w:rsid w:val="00A30B6B"/>
    <w:pPr>
      <w:ind w:left="720"/>
      <w:jc w:val="both"/>
    </w:pPr>
    <w:rPr>
      <w:b/>
      <w:iCs/>
      <w:u w:val="single"/>
      <w:bdr w:val="single" w:sz="8" w:space="0" w:color="auto"/>
    </w:rPr>
  </w:style>
  <w:style w:type="paragraph" w:customStyle="1" w:styleId="ul1">
    <w:name w:val="ul1"/>
    <w:basedOn w:val="Normal"/>
    <w:rsid w:val="00874481"/>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34"/>
    <w:unhideWhenUsed/>
    <w:qFormat/>
    <w:rsid w:val="00C75B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057507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heid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1484</TotalTime>
  <Pages>1</Pages>
  <Words>30427</Words>
  <Characters>170038</Characters>
  <Application>Microsoft Office Word</Application>
  <DocSecurity>0</DocSecurity>
  <Lines>1416</Lines>
  <Paragraphs>400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200065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Jason Peterson</dc:creator>
  <cp:keywords>6.0.0</cp:keywords>
  <dc:description/>
  <cp:lastModifiedBy>Heidt, David</cp:lastModifiedBy>
  <cp:revision>374</cp:revision>
  <dcterms:created xsi:type="dcterms:W3CDTF">2024-07-01T12:13:00Z</dcterms:created>
  <dcterms:modified xsi:type="dcterms:W3CDTF">2024-07-08T14:59:00Z</dcterms:modified>
</cp:coreProperties>
</file>