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6559E2" w14:textId="533413D5" w:rsidR="005D388F" w:rsidRDefault="006F221F" w:rsidP="006F221F">
      <w:pPr>
        <w:pStyle w:val="Heading1"/>
      </w:pPr>
      <w:r>
        <w:t>Impact Defense---CNDI 2024</w:t>
      </w:r>
    </w:p>
    <w:p w14:paraId="0FE9A328" w14:textId="1FA213F3" w:rsidR="006F221F" w:rsidRDefault="006F221F" w:rsidP="006F221F">
      <w:pPr>
        <w:pStyle w:val="Heading2"/>
      </w:pPr>
      <w:r>
        <w:lastRenderedPageBreak/>
        <w:t>ABR</w:t>
      </w:r>
    </w:p>
    <w:p w14:paraId="27E41158" w14:textId="2F252B87" w:rsidR="006F221F" w:rsidRDefault="006F221F" w:rsidP="006F221F">
      <w:pPr>
        <w:pStyle w:val="Heading3"/>
      </w:pPr>
      <w:r>
        <w:lastRenderedPageBreak/>
        <w:t>1NC---ABR Defense</w:t>
      </w:r>
    </w:p>
    <w:p w14:paraId="75BE9AED" w14:textId="002DF019" w:rsidR="006F221F" w:rsidRPr="00386251" w:rsidRDefault="006F221F" w:rsidP="006F221F">
      <w:pPr>
        <w:pStyle w:val="Heading4"/>
      </w:pPr>
      <w:r>
        <w:t xml:space="preserve">No impact to ABR---too many safeguards. </w:t>
      </w:r>
    </w:p>
    <w:p w14:paraId="2C4A5C87" w14:textId="77777777" w:rsidR="006F221F" w:rsidRDefault="006F221F" w:rsidP="006F221F">
      <w:r>
        <w:rPr>
          <w:rStyle w:val="Style13ptBold"/>
        </w:rPr>
        <w:t xml:space="preserve">Smith ’16 </w:t>
      </w:r>
      <w:r>
        <w:t xml:space="preserve">— </w:t>
      </w:r>
      <w:r w:rsidRPr="002768DF">
        <w:t>Drew; Scientist with twenty-five years of experience in the biotech and medical industries, formerly a Director of R&amp;D and CEO</w:t>
      </w:r>
      <w:r>
        <w:t>.</w:t>
      </w:r>
      <w:r w:rsidRPr="002768DF">
        <w:t xml:space="preserve"> </w:t>
      </w:r>
      <w:r>
        <w:t>June 14, 2016;</w:t>
      </w:r>
      <w:r w:rsidRPr="002768DF">
        <w:t xml:space="preserve"> “The Myth </w:t>
      </w:r>
      <w:proofErr w:type="gramStart"/>
      <w:r w:rsidRPr="002768DF">
        <w:t>Of</w:t>
      </w:r>
      <w:proofErr w:type="gramEnd"/>
      <w:r w:rsidRPr="002768DF">
        <w:t xml:space="preserve"> The Post-Antibiotic Era”</w:t>
      </w:r>
      <w:r>
        <w:t xml:space="preserve">; </w:t>
      </w:r>
      <w:r w:rsidRPr="000865E6">
        <w:rPr>
          <w:i/>
          <w:iCs/>
        </w:rPr>
        <w:t>Forbes</w:t>
      </w:r>
      <w:r>
        <w:t>;</w:t>
      </w:r>
      <w:r w:rsidRPr="002768DF">
        <w:t xml:space="preserve"> </w:t>
      </w:r>
      <w:r w:rsidRPr="0071281A">
        <w:t>https://www.forbes.com/sites/quora/2016/06/14/the-myth-of-the-post-antibiotic-era/</w:t>
      </w:r>
    </w:p>
    <w:p w14:paraId="3BCC6635" w14:textId="77777777" w:rsidR="006F221F" w:rsidRPr="002768DF" w:rsidRDefault="006F221F" w:rsidP="006F221F">
      <w:pPr>
        <w:rPr>
          <w:sz w:val="16"/>
        </w:rPr>
      </w:pPr>
      <w:r w:rsidRPr="002768DF">
        <w:rPr>
          <w:rStyle w:val="StyleUnderline"/>
          <w:highlight w:val="cyan"/>
        </w:rPr>
        <w:t xml:space="preserve">The </w:t>
      </w:r>
      <w:r w:rsidRPr="002768DF">
        <w:rPr>
          <w:rStyle w:val="Emphasis"/>
          <w:highlight w:val="cyan"/>
        </w:rPr>
        <w:t>worst-case</w:t>
      </w:r>
      <w:r w:rsidRPr="002768DF">
        <w:rPr>
          <w:rStyle w:val="StyleUnderline"/>
        </w:rPr>
        <w:t xml:space="preserve"> scenario </w:t>
      </w:r>
      <w:r w:rsidRPr="002768DF">
        <w:rPr>
          <w:rStyle w:val="StyleUnderline"/>
          <w:highlight w:val="cyan"/>
        </w:rPr>
        <w:t>would be</w:t>
      </w:r>
      <w:r w:rsidRPr="002768DF">
        <w:rPr>
          <w:sz w:val="16"/>
        </w:rPr>
        <w:t xml:space="preserve"> that it would be </w:t>
      </w:r>
      <w:r w:rsidRPr="002768DF">
        <w:rPr>
          <w:rStyle w:val="StyleUnderline"/>
          <w:highlight w:val="cyan"/>
        </w:rPr>
        <w:t xml:space="preserve">like </w:t>
      </w:r>
      <w:r w:rsidRPr="002768DF">
        <w:rPr>
          <w:rStyle w:val="Emphasis"/>
          <w:highlight w:val="cyan"/>
        </w:rPr>
        <w:t>1940</w:t>
      </w:r>
      <w:r w:rsidRPr="002768DF">
        <w:rPr>
          <w:sz w:val="16"/>
        </w:rPr>
        <w:t xml:space="preserve">, only without a raging World War. Keep in mind that </w:t>
      </w:r>
      <w:r w:rsidRPr="002768DF">
        <w:rPr>
          <w:rStyle w:val="StyleUnderline"/>
        </w:rPr>
        <w:t xml:space="preserve">by 1940, </w:t>
      </w:r>
      <w:r w:rsidRPr="002768DF">
        <w:rPr>
          <w:rStyle w:val="Emphasis"/>
        </w:rPr>
        <w:t>before</w:t>
      </w:r>
      <w:r w:rsidRPr="002768DF">
        <w:rPr>
          <w:sz w:val="16"/>
        </w:rPr>
        <w:t xml:space="preserve"> the introduction of </w:t>
      </w:r>
      <w:r w:rsidRPr="002768DF">
        <w:rPr>
          <w:rStyle w:val="StyleUnderline"/>
        </w:rPr>
        <w:t xml:space="preserve">penicillin, deaths from </w:t>
      </w:r>
      <w:r w:rsidRPr="002768DF">
        <w:rPr>
          <w:rStyle w:val="StyleUnderline"/>
          <w:highlight w:val="cyan"/>
        </w:rPr>
        <w:t xml:space="preserve">infectious </w:t>
      </w:r>
      <w:r w:rsidRPr="002768DF">
        <w:rPr>
          <w:rStyle w:val="Emphasis"/>
          <w:highlight w:val="cyan"/>
        </w:rPr>
        <w:t>diseases</w:t>
      </w:r>
      <w:r w:rsidRPr="002768DF">
        <w:rPr>
          <w:rStyle w:val="StyleUnderline"/>
        </w:rPr>
        <w:t xml:space="preserve"> in the US </w:t>
      </w:r>
      <w:r w:rsidRPr="002768DF">
        <w:rPr>
          <w:rStyle w:val="StyleUnderline"/>
          <w:highlight w:val="cyan"/>
        </w:rPr>
        <w:t>had been reduced</w:t>
      </w:r>
      <w:r w:rsidRPr="002768DF">
        <w:rPr>
          <w:rStyle w:val="StyleUnderline"/>
        </w:rPr>
        <w:t xml:space="preserve"> </w:t>
      </w:r>
      <w:r w:rsidRPr="002768DF">
        <w:rPr>
          <w:rStyle w:val="Emphasis"/>
        </w:rPr>
        <w:t xml:space="preserve">by </w:t>
      </w:r>
      <w:r w:rsidRPr="002768DF">
        <w:rPr>
          <w:rStyle w:val="Emphasis"/>
          <w:highlight w:val="cyan"/>
        </w:rPr>
        <w:t>90%</w:t>
      </w:r>
      <w:r w:rsidRPr="002768DF">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2B79DDD1" w14:textId="77777777" w:rsidR="006F221F" w:rsidRPr="002768DF" w:rsidRDefault="006F221F" w:rsidP="006F221F">
      <w:pPr>
        <w:rPr>
          <w:sz w:val="16"/>
        </w:rPr>
      </w:pPr>
      <w:r w:rsidRPr="002768DF">
        <w:rPr>
          <w:rStyle w:val="StyleUnderline"/>
        </w:rPr>
        <w:t xml:space="preserve">But </w:t>
      </w:r>
      <w:r w:rsidRPr="002768DF">
        <w:rPr>
          <w:rStyle w:val="StyleUnderline"/>
          <w:highlight w:val="cyan"/>
        </w:rPr>
        <w:t xml:space="preserve">there is </w:t>
      </w:r>
      <w:r w:rsidRPr="002768DF">
        <w:rPr>
          <w:rStyle w:val="Emphasis"/>
          <w:highlight w:val="cyan"/>
        </w:rPr>
        <w:t>never</w:t>
      </w:r>
      <w:r w:rsidRPr="002768DF">
        <w:rPr>
          <w:rStyle w:val="StyleUnderline"/>
        </w:rPr>
        <w:t xml:space="preserve"> going to be a </w:t>
      </w:r>
      <w:r w:rsidRPr="002768DF">
        <w:rPr>
          <w:rStyle w:val="Emphasis"/>
          <w:highlight w:val="cyan"/>
        </w:rPr>
        <w:t>post-antibiotic</w:t>
      </w:r>
      <w:r w:rsidRPr="002768DF">
        <w:rPr>
          <w:rStyle w:val="StyleUnderline"/>
          <w:highlight w:val="cyan"/>
        </w:rPr>
        <w:t xml:space="preserve"> era</w:t>
      </w:r>
      <w:r w:rsidRPr="002768DF">
        <w:rPr>
          <w:rStyle w:val="StyleUnderline"/>
        </w:rPr>
        <w:t xml:space="preserve">. Antibiotic </w:t>
      </w:r>
      <w:r w:rsidRPr="002768DF">
        <w:rPr>
          <w:rStyle w:val="StyleUnderline"/>
          <w:highlight w:val="cyan"/>
        </w:rPr>
        <w:t>therapy will</w:t>
      </w:r>
      <w:r w:rsidRPr="002768DF">
        <w:rPr>
          <w:rStyle w:val="StyleUnderline"/>
        </w:rPr>
        <w:t xml:space="preserve"> continue to </w:t>
      </w:r>
      <w:r w:rsidRPr="002768DF">
        <w:rPr>
          <w:rStyle w:val="StyleUnderline"/>
          <w:highlight w:val="cyan"/>
        </w:rPr>
        <w:t xml:space="preserve">be </w:t>
      </w:r>
      <w:r w:rsidRPr="002768DF">
        <w:rPr>
          <w:rStyle w:val="Emphasis"/>
          <w:highlight w:val="cyan"/>
        </w:rPr>
        <w:t>effective</w:t>
      </w:r>
      <w:r w:rsidRPr="002768DF">
        <w:rPr>
          <w:rStyle w:val="StyleUnderline"/>
        </w:rPr>
        <w:t xml:space="preserve"> most of the time. </w:t>
      </w:r>
      <w:r w:rsidRPr="002768DF">
        <w:rPr>
          <w:rStyle w:val="StyleUnderline"/>
          <w:highlight w:val="cyan"/>
        </w:rPr>
        <w:t>If</w:t>
      </w:r>
      <w:r w:rsidRPr="002768DF">
        <w:rPr>
          <w:sz w:val="16"/>
        </w:rPr>
        <w:t xml:space="preserve"> antibiotic </w:t>
      </w:r>
      <w:r w:rsidRPr="002768DF">
        <w:rPr>
          <w:rStyle w:val="StyleUnderline"/>
        </w:rPr>
        <w:t xml:space="preserve">therapy is informed </w:t>
      </w:r>
      <w:r w:rsidRPr="002768DF">
        <w:rPr>
          <w:rStyle w:val="StyleUnderline"/>
          <w:highlight w:val="cyan"/>
        </w:rPr>
        <w:t xml:space="preserve">by </w:t>
      </w:r>
      <w:r w:rsidRPr="002768DF">
        <w:rPr>
          <w:rStyle w:val="Emphasis"/>
          <w:highlight w:val="cyan"/>
        </w:rPr>
        <w:t>rapid</w:t>
      </w:r>
      <w:r w:rsidRPr="002768DF">
        <w:rPr>
          <w:rStyle w:val="Emphasis"/>
        </w:rPr>
        <w:t xml:space="preserve"> microbiology </w:t>
      </w:r>
      <w:r w:rsidRPr="002768DF">
        <w:rPr>
          <w:rStyle w:val="Emphasis"/>
          <w:highlight w:val="cyan"/>
        </w:rPr>
        <w:t>testing</w:t>
      </w:r>
      <w:r w:rsidRPr="002768DF">
        <w:rPr>
          <w:rStyle w:val="StyleUnderline"/>
          <w:highlight w:val="cyan"/>
        </w:rPr>
        <w:t>, then</w:t>
      </w:r>
      <w:r w:rsidRPr="002768DF">
        <w:rPr>
          <w:rStyle w:val="StyleUnderline"/>
        </w:rPr>
        <w:t xml:space="preserve"> it will be effective </w:t>
      </w:r>
      <w:r w:rsidRPr="002768DF">
        <w:rPr>
          <w:rStyle w:val="Emphasis"/>
        </w:rPr>
        <w:t xml:space="preserve">nearly </w:t>
      </w:r>
      <w:proofErr w:type="gramStart"/>
      <w:r w:rsidRPr="002768DF">
        <w:rPr>
          <w:rStyle w:val="Emphasis"/>
          <w:highlight w:val="cyan"/>
        </w:rPr>
        <w:t>all</w:t>
      </w:r>
      <w:r w:rsidRPr="002768DF">
        <w:rPr>
          <w:rStyle w:val="StyleUnderline"/>
          <w:highlight w:val="cyan"/>
        </w:rPr>
        <w:t xml:space="preserve"> of</w:t>
      </w:r>
      <w:proofErr w:type="gramEnd"/>
      <w:r w:rsidRPr="002768DF">
        <w:rPr>
          <w:rStyle w:val="StyleUnderline"/>
          <w:highlight w:val="cyan"/>
        </w:rPr>
        <w:t xml:space="preserve"> the time</w:t>
      </w:r>
      <w:r w:rsidRPr="002768DF">
        <w:rPr>
          <w:rStyle w:val="StyleUnderline"/>
        </w:rPr>
        <w:t xml:space="preserve">. </w:t>
      </w:r>
      <w:r w:rsidRPr="002768DF">
        <w:rPr>
          <w:rStyle w:val="Emphasis"/>
        </w:rPr>
        <w:t xml:space="preserve">Very </w:t>
      </w:r>
      <w:r w:rsidRPr="002768DF">
        <w:rPr>
          <w:rStyle w:val="Emphasis"/>
          <w:highlight w:val="cyan"/>
        </w:rPr>
        <w:t>few</w:t>
      </w:r>
      <w:r w:rsidRPr="002768DF">
        <w:rPr>
          <w:rStyle w:val="StyleUnderline"/>
          <w:highlight w:val="cyan"/>
        </w:rPr>
        <w:t xml:space="preserve"> bugs are</w:t>
      </w:r>
      <w:r w:rsidRPr="002768DF">
        <w:rPr>
          <w:sz w:val="16"/>
        </w:rPr>
        <w:t xml:space="preserve">, or will be, </w:t>
      </w:r>
      <w:r w:rsidRPr="002768DF">
        <w:rPr>
          <w:rStyle w:val="StyleUnderline"/>
        </w:rPr>
        <w:t>pan-</w:t>
      </w:r>
      <w:r w:rsidRPr="002768DF">
        <w:rPr>
          <w:rStyle w:val="StyleUnderline"/>
          <w:highlight w:val="cyan"/>
        </w:rPr>
        <w:t xml:space="preserve">resistant </w:t>
      </w:r>
      <w:r w:rsidRPr="002768DF">
        <w:rPr>
          <w:rStyle w:val="Emphasis"/>
          <w:highlight w:val="cyan"/>
        </w:rPr>
        <w:t>and</w:t>
      </w:r>
      <w:r w:rsidRPr="002768DF">
        <w:rPr>
          <w:rStyle w:val="StyleUnderline"/>
          <w:highlight w:val="cyan"/>
        </w:rPr>
        <w:t xml:space="preserve"> untreatable</w:t>
      </w:r>
      <w:r w:rsidRPr="002768DF">
        <w:rPr>
          <w:rStyle w:val="StyleUnderline"/>
        </w:rPr>
        <w:t xml:space="preserve"> by antibiotics. </w:t>
      </w:r>
      <w:r w:rsidRPr="002768DF">
        <w:rPr>
          <w:rStyle w:val="StyleUnderline"/>
          <w:highlight w:val="cyan"/>
        </w:rPr>
        <w:t xml:space="preserve">Even the </w:t>
      </w:r>
      <w:r w:rsidRPr="002768DF">
        <w:rPr>
          <w:rStyle w:val="Emphasis"/>
          <w:highlight w:val="cyan"/>
        </w:rPr>
        <w:t>worst</w:t>
      </w:r>
      <w:r w:rsidRPr="002768DF">
        <w:rPr>
          <w:rStyle w:val="StyleUnderline"/>
        </w:rPr>
        <w:t xml:space="preserve"> superbugs</w:t>
      </w:r>
      <w:r w:rsidRPr="002768DF">
        <w:rPr>
          <w:sz w:val="16"/>
        </w:rPr>
        <w:t>—MRSAs, CREs, ESBLs, and now MCR-1s—</w:t>
      </w:r>
      <w:r w:rsidRPr="002768DF">
        <w:rPr>
          <w:rStyle w:val="StyleUnderline"/>
          <w:highlight w:val="cyan"/>
        </w:rPr>
        <w:t>are</w:t>
      </w:r>
      <w:r w:rsidRPr="002768DF">
        <w:rPr>
          <w:rStyle w:val="StyleUnderline"/>
        </w:rPr>
        <w:t xml:space="preserve"> almost </w:t>
      </w:r>
      <w:r w:rsidRPr="002768DF">
        <w:rPr>
          <w:rStyle w:val="Emphasis"/>
          <w:highlight w:val="cyan"/>
        </w:rPr>
        <w:t>always</w:t>
      </w:r>
      <w:r w:rsidRPr="002768DF">
        <w:rPr>
          <w:rStyle w:val="StyleUnderline"/>
          <w:highlight w:val="cyan"/>
        </w:rPr>
        <w:t xml:space="preserve"> susceptible to </w:t>
      </w:r>
      <w:r w:rsidRPr="002768DF">
        <w:rPr>
          <w:rStyle w:val="Emphasis"/>
          <w:highlight w:val="cyan"/>
        </w:rPr>
        <w:t>at least one</w:t>
      </w:r>
      <w:r w:rsidRPr="002768DF">
        <w:rPr>
          <w:rStyle w:val="StyleUnderline"/>
        </w:rPr>
        <w:t xml:space="preserve"> clinically useful antibiotic</w:t>
      </w:r>
      <w:r w:rsidRPr="002768DF">
        <w:rPr>
          <w:sz w:val="16"/>
        </w:rPr>
        <w:t xml:space="preserve"> (XDR TB is the most troubling exception to this rule).</w:t>
      </w:r>
    </w:p>
    <w:p w14:paraId="7D3F573D" w14:textId="77777777" w:rsidR="006F221F" w:rsidRPr="002768DF" w:rsidRDefault="006F221F" w:rsidP="006F221F">
      <w:pPr>
        <w:rPr>
          <w:sz w:val="16"/>
        </w:rPr>
      </w:pPr>
      <w:r w:rsidRPr="002768DF">
        <w:rPr>
          <w:sz w:val="16"/>
        </w:rPr>
        <w:t xml:space="preserve">What has changed is that resistance to at least one first-line antibiotic is now common, and </w:t>
      </w:r>
      <w:r w:rsidRPr="002768DF">
        <w:rPr>
          <w:rStyle w:val="StyleUnderline"/>
        </w:rPr>
        <w:t xml:space="preserve">doctors will have to become </w:t>
      </w:r>
      <w:r w:rsidRPr="002768DF">
        <w:rPr>
          <w:rStyle w:val="Emphasis"/>
        </w:rPr>
        <w:t>smarter</w:t>
      </w:r>
      <w:r w:rsidRPr="002768DF">
        <w:rPr>
          <w:rStyle w:val="StyleUnderline"/>
        </w:rPr>
        <w:t xml:space="preserve"> about their prescribing practices</w:t>
      </w:r>
      <w:r w:rsidRPr="002768DF">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w:t>
      </w:r>
      <w:proofErr w:type="gramStart"/>
      <w:r w:rsidRPr="002768DF">
        <w:rPr>
          <w:sz w:val="16"/>
        </w:rPr>
        <w:t>] .</w:t>
      </w:r>
      <w:proofErr w:type="gramEnd"/>
      <w:r w:rsidRPr="002768DF">
        <w:rPr>
          <w:sz w:val="16"/>
        </w:rPr>
        <w:t xml:space="preserve"> This culture of complacency will have to change.</w:t>
      </w:r>
    </w:p>
    <w:p w14:paraId="400399CF" w14:textId="757A4AD5" w:rsidR="006F221F" w:rsidRPr="006F221F" w:rsidRDefault="006F221F" w:rsidP="006F221F">
      <w:pPr>
        <w:rPr>
          <w:sz w:val="16"/>
        </w:rPr>
      </w:pPr>
      <w:r w:rsidRPr="002768DF">
        <w:rPr>
          <w:rStyle w:val="StyleUnderline"/>
        </w:rPr>
        <w:t xml:space="preserve">Antibiotics will </w:t>
      </w:r>
      <w:r w:rsidRPr="002768DF">
        <w:rPr>
          <w:rStyle w:val="Emphasis"/>
        </w:rPr>
        <w:t>continue</w:t>
      </w:r>
      <w:r w:rsidRPr="002768DF">
        <w:rPr>
          <w:rStyle w:val="StyleUnderline"/>
        </w:rPr>
        <w:t xml:space="preserve"> to be effective</w:t>
      </w:r>
      <w:r w:rsidRPr="002768DF">
        <w:rPr>
          <w:sz w:val="16"/>
        </w:rPr>
        <w:t xml:space="preserve">, but our traditional method of prescribing them, called empiric therapy [5], will become increasingly ineffective. </w:t>
      </w:r>
      <w:r w:rsidRPr="002768DF">
        <w:rPr>
          <w:rStyle w:val="StyleUnderline"/>
          <w:highlight w:val="cyan"/>
        </w:rPr>
        <w:t>This will</w:t>
      </w:r>
      <w:r w:rsidRPr="002768DF">
        <w:rPr>
          <w:rStyle w:val="StyleUnderline"/>
        </w:rPr>
        <w:t xml:space="preserve"> require a change in the way that we use </w:t>
      </w:r>
      <w:proofErr w:type="gramStart"/>
      <w:r w:rsidRPr="002768DF">
        <w:rPr>
          <w:rStyle w:val="StyleUnderline"/>
        </w:rPr>
        <w:t>antibiotics, but</w:t>
      </w:r>
      <w:proofErr w:type="gramEnd"/>
      <w:r w:rsidRPr="002768DF">
        <w:rPr>
          <w:rStyle w:val="StyleUnderline"/>
        </w:rPr>
        <w:t xml:space="preserve"> will </w:t>
      </w:r>
      <w:r w:rsidRPr="002768DF">
        <w:rPr>
          <w:rStyle w:val="Emphasis"/>
          <w:highlight w:val="cyan"/>
        </w:rPr>
        <w:t>not</w:t>
      </w:r>
      <w:r w:rsidRPr="002768DF">
        <w:rPr>
          <w:rStyle w:val="Emphasis"/>
        </w:rPr>
        <w:t xml:space="preserve"> be an </w:t>
      </w:r>
      <w:r w:rsidRPr="002768DF">
        <w:rPr>
          <w:rStyle w:val="Emphasis"/>
          <w:highlight w:val="cyan"/>
        </w:rPr>
        <w:t>end</w:t>
      </w:r>
      <w:r w:rsidRPr="002768DF">
        <w:rPr>
          <w:rStyle w:val="StyleUnderline"/>
        </w:rPr>
        <w:t xml:space="preserve"> to </w:t>
      </w:r>
      <w:r w:rsidRPr="002768DF">
        <w:rPr>
          <w:rStyle w:val="StyleUnderline"/>
          <w:highlight w:val="cyan"/>
        </w:rPr>
        <w:t xml:space="preserve">the </w:t>
      </w:r>
      <w:r w:rsidRPr="002768DF">
        <w:rPr>
          <w:rStyle w:val="Emphasis"/>
          <w:highlight w:val="cyan"/>
        </w:rPr>
        <w:t>usefulness</w:t>
      </w:r>
      <w:r w:rsidRPr="002768DF">
        <w:rPr>
          <w:rStyle w:val="StyleUnderline"/>
          <w:highlight w:val="cyan"/>
        </w:rPr>
        <w:t xml:space="preserve"> of antibiotics</w:t>
      </w:r>
      <w:r w:rsidRPr="002768DF">
        <w:rPr>
          <w:sz w:val="16"/>
        </w:rPr>
        <w:t>. That is an important distinction to keep in mind when reading articles about the coming antibiotic apocalypse: change, yes; the end, no.</w:t>
      </w:r>
    </w:p>
    <w:p w14:paraId="0C70B15F" w14:textId="2634E103" w:rsidR="006F221F" w:rsidRDefault="006F221F" w:rsidP="006F221F">
      <w:pPr>
        <w:pStyle w:val="Heading3"/>
      </w:pPr>
      <w:r>
        <w:lastRenderedPageBreak/>
        <w:t>2NC---ABR Defense---Cards</w:t>
      </w:r>
    </w:p>
    <w:p w14:paraId="00FD9F8C" w14:textId="77777777" w:rsidR="006F221F" w:rsidRDefault="006F221F" w:rsidP="006F221F">
      <w:pPr>
        <w:pStyle w:val="Heading4"/>
      </w:pPr>
      <w:r>
        <w:t xml:space="preserve">The ABR threat is </w:t>
      </w:r>
      <w:r w:rsidRPr="00AE3C5B">
        <w:rPr>
          <w:u w:val="single"/>
        </w:rPr>
        <w:t>overblown</w:t>
      </w:r>
      <w:r>
        <w:t>.</w:t>
      </w:r>
    </w:p>
    <w:p w14:paraId="1CDE7FCC" w14:textId="77777777" w:rsidR="006F221F" w:rsidRDefault="006F221F" w:rsidP="006F221F">
      <w:r>
        <w:t xml:space="preserve">Dr. Fernando </w:t>
      </w:r>
      <w:r w:rsidRPr="00DD11B3">
        <w:rPr>
          <w:rStyle w:val="Style13ptBold"/>
        </w:rPr>
        <w:t>Baquero 21</w:t>
      </w:r>
      <w:r>
        <w:t>, PhD, Professor, Microbial Biology &amp; Evolution, Ramón y Cajal University, "Threats of Antibiotic Resistance: An Obliged Reappraisal," International Microbiology, Vol. 24, 05/24/2021, Springer. [italics in original]</w:t>
      </w:r>
    </w:p>
    <w:p w14:paraId="1ED988F5" w14:textId="77777777" w:rsidR="006F221F" w:rsidRDefault="006F221F" w:rsidP="006F221F">
      <w:pPr>
        <w:rPr>
          <w:sz w:val="16"/>
        </w:rPr>
      </w:pPr>
      <w:r w:rsidRPr="002A48BB">
        <w:rPr>
          <w:sz w:val="16"/>
        </w:rPr>
        <w:t xml:space="preserve">We are living in a society of fear, where the objectivity in estimating risks is distorted by the media and the interested parties. During more than half of a century, </w:t>
      </w:r>
      <w:r w:rsidRPr="00DD11B3">
        <w:rPr>
          <w:rStyle w:val="StyleUnderline"/>
        </w:rPr>
        <w:t xml:space="preserve">the feeling of </w:t>
      </w:r>
      <w:r w:rsidRPr="00C1271B">
        <w:rPr>
          <w:rStyle w:val="StyleUnderline"/>
          <w:highlight w:val="cyan"/>
        </w:rPr>
        <w:t>antibiotic resistance</w:t>
      </w:r>
      <w:r w:rsidRPr="00DD11B3">
        <w:rPr>
          <w:rStyle w:val="StyleUnderline"/>
        </w:rPr>
        <w:t xml:space="preserve"> as an</w:t>
      </w:r>
      <w:r w:rsidRPr="002A48BB">
        <w:rPr>
          <w:sz w:val="16"/>
        </w:rPr>
        <w:t xml:space="preserve"> </w:t>
      </w:r>
      <w:r w:rsidRPr="00DD11B3">
        <w:rPr>
          <w:rStyle w:val="StyleUnderline"/>
        </w:rPr>
        <w:t>apocalyptic</w:t>
      </w:r>
      <w:r w:rsidRPr="002A48BB">
        <w:rPr>
          <w:sz w:val="16"/>
        </w:rPr>
        <w:t xml:space="preserve"> </w:t>
      </w:r>
      <w:r w:rsidRPr="00DD11B3">
        <w:rPr>
          <w:rStyle w:val="StyleUnderline"/>
        </w:rPr>
        <w:t>phenomenon</w:t>
      </w:r>
      <w:r w:rsidRPr="002A48BB">
        <w:rPr>
          <w:sz w:val="16"/>
        </w:rPr>
        <w:t xml:space="preserve"> able to push our society to the high mortality rates caused by infectious diseases in the dark pre-antibiotic ages </w:t>
      </w:r>
      <w:r w:rsidRPr="00DD11B3">
        <w:rPr>
          <w:rStyle w:val="StyleUnderline"/>
        </w:rPr>
        <w:t>has been</w:t>
      </w:r>
      <w:r w:rsidRPr="002A48BB">
        <w:rPr>
          <w:sz w:val="16"/>
        </w:rPr>
        <w:t xml:space="preserve"> steadily </w:t>
      </w:r>
      <w:r w:rsidRPr="00DD11B3">
        <w:rPr>
          <w:rStyle w:val="StyleUnderline"/>
        </w:rPr>
        <w:t>rising</w:t>
      </w:r>
      <w:r w:rsidRPr="002A48BB">
        <w:rPr>
          <w:sz w:val="16"/>
        </w:rPr>
        <w:t xml:space="preserve">. However, </w:t>
      </w:r>
      <w:r w:rsidRPr="00DD11B3">
        <w:rPr>
          <w:rStyle w:val="StyleUnderline"/>
        </w:rPr>
        <w:t>at the</w:t>
      </w:r>
      <w:r w:rsidRPr="002A48BB">
        <w:rPr>
          <w:sz w:val="16"/>
        </w:rPr>
        <w:t xml:space="preserve"> </w:t>
      </w:r>
      <w:proofErr w:type="gramStart"/>
      <w:r w:rsidRPr="00DD11B3">
        <w:rPr>
          <w:rStyle w:val="StyleUnderline"/>
        </w:rPr>
        <w:t>current</w:t>
      </w:r>
      <w:r w:rsidRPr="002A48BB">
        <w:rPr>
          <w:sz w:val="16"/>
        </w:rPr>
        <w:t xml:space="preserve"> </w:t>
      </w:r>
      <w:r w:rsidRPr="00DD11B3">
        <w:rPr>
          <w:rStyle w:val="StyleUnderline"/>
        </w:rPr>
        <w:t>status</w:t>
      </w:r>
      <w:proofErr w:type="gramEnd"/>
      <w:r w:rsidRPr="00DD11B3">
        <w:rPr>
          <w:rStyle w:val="StyleUnderline"/>
        </w:rPr>
        <w:t xml:space="preserve"> of modern medicine</w:t>
      </w:r>
      <w:r w:rsidRPr="002A48BB">
        <w:rPr>
          <w:sz w:val="16"/>
        </w:rPr>
        <w:t xml:space="preserve">, at least in the high-medium income countries, </w:t>
      </w:r>
      <w:r w:rsidRPr="00C1271B">
        <w:rPr>
          <w:rStyle w:val="StyleUnderline"/>
        </w:rPr>
        <w:t>mortality</w:t>
      </w:r>
      <w:r w:rsidRPr="00DD11B3">
        <w:rPr>
          <w:rStyle w:val="StyleUnderline"/>
        </w:rPr>
        <w:t xml:space="preserve"> by lack of efficacy of the antibiotic armamentarium</w:t>
      </w:r>
      <w:r w:rsidRPr="002A48BB">
        <w:rPr>
          <w:sz w:val="16"/>
        </w:rPr>
        <w:t xml:space="preserve"> in the therapy of infections </w:t>
      </w:r>
      <w:r w:rsidRPr="00C1271B">
        <w:rPr>
          <w:rStyle w:val="StyleUnderline"/>
          <w:highlight w:val="cyan"/>
        </w:rPr>
        <w:t xml:space="preserve">is </w:t>
      </w:r>
      <w:r w:rsidRPr="00C1271B">
        <w:rPr>
          <w:rStyle w:val="StyleUnderline"/>
        </w:rPr>
        <w:t>a</w:t>
      </w:r>
      <w:r w:rsidRPr="00C1271B">
        <w:rPr>
          <w:sz w:val="16"/>
        </w:rPr>
        <w:t xml:space="preserve"> </w:t>
      </w:r>
      <w:r w:rsidRPr="00C1271B">
        <w:rPr>
          <w:rStyle w:val="StyleUnderline"/>
        </w:rPr>
        <w:t xml:space="preserve">problem, but </w:t>
      </w:r>
      <w:r w:rsidRPr="00C1271B">
        <w:rPr>
          <w:rStyle w:val="StyleUnderline"/>
          <w:highlight w:val="cyan"/>
        </w:rPr>
        <w:t>not a catastrophe</w:t>
      </w:r>
      <w:r w:rsidRPr="00C1271B">
        <w:rPr>
          <w:sz w:val="16"/>
          <w:highlight w:val="cyan"/>
        </w:rPr>
        <w:t>.</w:t>
      </w:r>
      <w:r w:rsidRPr="002A48BB">
        <w:rPr>
          <w:sz w:val="16"/>
        </w:rPr>
        <w:t xml:space="preserve"> The threat of antibiotic resistance has many other aspects than failures of therapy in the individual patient. Among them, the increase in the frequency of severe and potentially lethal infections, as bacteremia, the population biology alterations of the healthy microbiota, the global acceleration of bacterial evolution by selecting natural genetic tools mediating microbial interactions, and, most importantly, by modifying the equilibrium and composition of environmental microbial communities. All these threats have huge implications for human health as members of a Biosphere entirely rooted in a menaced </w:t>
      </w:r>
      <w:proofErr w:type="spellStart"/>
      <w:proofErr w:type="gramStart"/>
      <w:r w:rsidRPr="002A48BB">
        <w:rPr>
          <w:sz w:val="16"/>
        </w:rPr>
        <w:t>microbiosphere</w:t>
      </w:r>
      <w:proofErr w:type="spellEnd"/>
      <w:r w:rsidRPr="002A48BB">
        <w:rPr>
          <w:sz w:val="16"/>
        </w:rPr>
        <w:t>.</w:t>
      </w:r>
      <w:r w:rsidRPr="00351BA9">
        <w:rPr>
          <w:sz w:val="12"/>
        </w:rPr>
        <w:t>¶</w:t>
      </w:r>
      <w:proofErr w:type="gramEnd"/>
      <w:r w:rsidRPr="002A48BB">
        <w:rPr>
          <w:sz w:val="12"/>
        </w:rPr>
        <w:t xml:space="preserve"> </w:t>
      </w:r>
      <w:r w:rsidRPr="002A48BB">
        <w:rPr>
          <w:sz w:val="16"/>
        </w:rPr>
        <w:t>Introduction</w:t>
      </w:r>
      <w:r w:rsidRPr="00351BA9">
        <w:rPr>
          <w:sz w:val="12"/>
        </w:rPr>
        <w:t>¶</w:t>
      </w:r>
      <w:r w:rsidRPr="002A48BB">
        <w:rPr>
          <w:sz w:val="12"/>
        </w:rPr>
        <w:t xml:space="preserve"> </w:t>
      </w:r>
      <w:r w:rsidRPr="002A48BB">
        <w:rPr>
          <w:sz w:val="16"/>
        </w:rPr>
        <w:t xml:space="preserve">Along the last decades, research on bacterial antibiotic resistance has been steadily growing and now constitutes one of the fields with higher expansion in the frame of microbiological sciences. The main driver pushing research in that direction is the assumption of the urgency of solving a potentially catastrophic problem for human health. A curious epistemological problem is that </w:t>
      </w:r>
      <w:r w:rsidRPr="00DD11B3">
        <w:rPr>
          <w:rStyle w:val="StyleUnderline"/>
        </w:rPr>
        <w:t xml:space="preserve">scientific </w:t>
      </w:r>
      <w:r w:rsidRPr="00C1271B">
        <w:rPr>
          <w:rStyle w:val="StyleUnderline"/>
          <w:highlight w:val="cyan"/>
        </w:rPr>
        <w:t>efforts</w:t>
      </w:r>
      <w:r w:rsidRPr="00DD11B3">
        <w:rPr>
          <w:rStyle w:val="StyleUnderline"/>
        </w:rPr>
        <w:t xml:space="preserve"> are</w:t>
      </w:r>
      <w:r w:rsidRPr="002A48BB">
        <w:rPr>
          <w:sz w:val="16"/>
        </w:rPr>
        <w:t xml:space="preserve"> frequently </w:t>
      </w:r>
      <w:r w:rsidRPr="00DD11B3">
        <w:rPr>
          <w:rStyle w:val="StyleUnderline"/>
        </w:rPr>
        <w:t>directed to</w:t>
      </w:r>
      <w:r w:rsidRPr="002A48BB">
        <w:rPr>
          <w:sz w:val="16"/>
        </w:rPr>
        <w:t xml:space="preserve"> </w:t>
      </w:r>
      <w:r w:rsidRPr="00DD11B3">
        <w:rPr>
          <w:rStyle w:val="StyleUnderline"/>
        </w:rPr>
        <w:t>investigate</w:t>
      </w:r>
      <w:r w:rsidRPr="002A48BB">
        <w:rPr>
          <w:sz w:val="16"/>
        </w:rPr>
        <w:t xml:space="preserve"> </w:t>
      </w:r>
      <w:r w:rsidRPr="00DD11B3">
        <w:rPr>
          <w:rStyle w:val="StyleUnderline"/>
        </w:rPr>
        <w:t>and</w:t>
      </w:r>
      <w:r w:rsidRPr="002A48BB">
        <w:rPr>
          <w:sz w:val="16"/>
        </w:rPr>
        <w:t xml:space="preserve"> </w:t>
      </w:r>
      <w:r w:rsidRPr="00DD11B3">
        <w:rPr>
          <w:rStyle w:val="StyleUnderline"/>
        </w:rPr>
        <w:t>solve</w:t>
      </w:r>
      <w:r w:rsidRPr="002A48BB">
        <w:rPr>
          <w:sz w:val="16"/>
        </w:rPr>
        <w:t xml:space="preserve"> </w:t>
      </w:r>
      <w:r w:rsidRPr="00DD11B3">
        <w:rPr>
          <w:rStyle w:val="StyleUnderline"/>
        </w:rPr>
        <w:t xml:space="preserve">problems that </w:t>
      </w:r>
      <w:r w:rsidRPr="00C1271B">
        <w:rPr>
          <w:rStyle w:val="StyleUnderline"/>
          <w:highlight w:val="cyan"/>
        </w:rPr>
        <w:t>have</w:t>
      </w:r>
      <w:r w:rsidRPr="00C1271B">
        <w:rPr>
          <w:sz w:val="16"/>
          <w:highlight w:val="cyan"/>
        </w:rPr>
        <w:t xml:space="preserve"> </w:t>
      </w:r>
      <w:r w:rsidRPr="00C1271B">
        <w:rPr>
          <w:rStyle w:val="StyleUnderline"/>
          <w:highlight w:val="cyan"/>
        </w:rPr>
        <w:t>not been sufficiently</w:t>
      </w:r>
      <w:r w:rsidRPr="002A48BB">
        <w:rPr>
          <w:sz w:val="16"/>
        </w:rPr>
        <w:t xml:space="preserve"> </w:t>
      </w:r>
      <w:r w:rsidRPr="00DD11B3">
        <w:rPr>
          <w:rStyle w:val="StyleUnderline"/>
        </w:rPr>
        <w:t xml:space="preserve">scientifically </w:t>
      </w:r>
      <w:r w:rsidRPr="00C1271B">
        <w:rPr>
          <w:rStyle w:val="StyleUnderline"/>
          <w:highlight w:val="cyan"/>
        </w:rPr>
        <w:t>dimensioned</w:t>
      </w:r>
      <w:r w:rsidRPr="002A48BB">
        <w:rPr>
          <w:sz w:val="16"/>
        </w:rPr>
        <w:t xml:space="preserve">. Once science provide initial results, the door for new questions is opened, new knowledge opportunities are offered, and the unstoppable temptation of following the trend creates a powerful research stream that orientates the future of our endeavors. The </w:t>
      </w:r>
      <w:r w:rsidRPr="00DD11B3">
        <w:rPr>
          <w:rStyle w:val="StyleUnderline"/>
        </w:rPr>
        <w:t>case of antibiotic resistance</w:t>
      </w:r>
      <w:r w:rsidRPr="002A48BB">
        <w:rPr>
          <w:sz w:val="16"/>
        </w:rPr>
        <w:t xml:space="preserve"> </w:t>
      </w:r>
      <w:r w:rsidRPr="00DD11B3">
        <w:rPr>
          <w:rStyle w:val="StyleUnderline"/>
        </w:rPr>
        <w:t>fits</w:t>
      </w:r>
      <w:r w:rsidRPr="002A48BB">
        <w:rPr>
          <w:sz w:val="16"/>
        </w:rPr>
        <w:t xml:space="preserve"> with </w:t>
      </w:r>
      <w:r w:rsidRPr="00DD11B3">
        <w:rPr>
          <w:rStyle w:val="StyleUnderline"/>
        </w:rPr>
        <w:t>this view</w:t>
      </w:r>
      <w:r w:rsidRPr="002A48BB">
        <w:rPr>
          <w:sz w:val="16"/>
        </w:rPr>
        <w:t>. In this opinionated updated review, recapitulating a previous dissertation (Baquero 2016), we are examining the risks associated with antibiotic resistance in a critical way and trying to evaluate the dimension of the burden of resistance as a homeostatic reaction of the microbial world to the anthropogenic aggression resulting from the industrial production and medical (human, veterinary, agricultural medicine) use of antibiotics, which can affect the health of humanity.</w:t>
      </w:r>
      <w:r w:rsidRPr="00351BA9">
        <w:rPr>
          <w:sz w:val="12"/>
        </w:rPr>
        <w:t>¶</w:t>
      </w:r>
      <w:r w:rsidRPr="002A48BB">
        <w:rPr>
          <w:sz w:val="12"/>
        </w:rPr>
        <w:t xml:space="preserve"> </w:t>
      </w:r>
      <w:r w:rsidRPr="002A48BB">
        <w:rPr>
          <w:sz w:val="16"/>
        </w:rPr>
        <w:t>From ecstasy to fear</w:t>
      </w:r>
      <w:r w:rsidRPr="00351BA9">
        <w:rPr>
          <w:sz w:val="12"/>
        </w:rPr>
        <w:t>¶</w:t>
      </w:r>
      <w:r w:rsidRPr="002A48BB">
        <w:rPr>
          <w:sz w:val="12"/>
        </w:rPr>
        <w:t xml:space="preserve"> </w:t>
      </w:r>
      <w:r w:rsidRPr="002A48BB">
        <w:rPr>
          <w:sz w:val="16"/>
        </w:rPr>
        <w:t xml:space="preserve">Few events in the history of microbiology have had such a wide impact in collective appreciation of the society as the discovery and extended use of antibiotics in the successful treatment of infectious diseases. Bacterial diseases were the highest cause of human mortality before the 40 s, probably including complications of viral diseases, as in the 1918’s influenza pandemic (Klugman et al. 2009), and that following the “tragedy of tuberculosis” killing so many young and romantic people along the nineteenth century. Suddenly, antibiotics, the “miracle drugs” (Moore 1999), sharply reduced morbidity and mortality and certainly contributed (by reducing complications) to the progress of advanced surgery, from war surgery in the 1940s–1950s to organ transplantation, anti-cancer </w:t>
      </w:r>
      <w:proofErr w:type="spellStart"/>
      <w:r w:rsidRPr="002A48BB">
        <w:rPr>
          <w:sz w:val="16"/>
        </w:rPr>
        <w:t>immunodepressive</w:t>
      </w:r>
      <w:proofErr w:type="spellEnd"/>
      <w:r w:rsidRPr="002A48BB">
        <w:rPr>
          <w:sz w:val="16"/>
        </w:rPr>
        <w:t xml:space="preserve"> therapy, and in general intensive care facilities. All of this was perceived by the society at large as a spectacular achievement of microbiological and chemical </w:t>
      </w:r>
      <w:proofErr w:type="gramStart"/>
      <w:r w:rsidRPr="002A48BB">
        <w:rPr>
          <w:sz w:val="16"/>
        </w:rPr>
        <w:t>research.</w:t>
      </w:r>
      <w:r w:rsidRPr="00351BA9">
        <w:rPr>
          <w:sz w:val="12"/>
        </w:rPr>
        <w:t>¶</w:t>
      </w:r>
      <w:proofErr w:type="gramEnd"/>
      <w:r w:rsidRPr="002A48BB">
        <w:rPr>
          <w:sz w:val="12"/>
        </w:rPr>
        <w:t xml:space="preserve"> </w:t>
      </w:r>
      <w:r w:rsidRPr="002A48BB">
        <w:rPr>
          <w:sz w:val="16"/>
        </w:rPr>
        <w:t>The discovery of antibiotic resistance appeared as a disturbing storm-cloud in this clear sky. However, the 1940–1980 period offered a continuous wealth of new antibiotics, with a crucial participation of Spain, even in later periods (</w:t>
      </w:r>
      <w:proofErr w:type="spellStart"/>
      <w:r w:rsidRPr="002A48BB">
        <w:rPr>
          <w:sz w:val="16"/>
        </w:rPr>
        <w:t>Mochales</w:t>
      </w:r>
      <w:proofErr w:type="spellEnd"/>
      <w:r w:rsidRPr="002A48BB">
        <w:rPr>
          <w:sz w:val="16"/>
        </w:rPr>
        <w:t xml:space="preserve"> 1994). Interestingly, such a </w:t>
      </w:r>
      <w:r w:rsidRPr="00DD11B3">
        <w:rPr>
          <w:rStyle w:val="StyleUnderline"/>
        </w:rPr>
        <w:t>continuous progress in discovery was</w:t>
      </w:r>
      <w:r w:rsidRPr="002A48BB">
        <w:rPr>
          <w:sz w:val="16"/>
        </w:rPr>
        <w:t xml:space="preserve"> mostly </w:t>
      </w:r>
      <w:r w:rsidRPr="00DD11B3">
        <w:rPr>
          <w:rStyle w:val="StyleUnderline"/>
        </w:rPr>
        <w:t>fostered by the</w:t>
      </w:r>
      <w:r w:rsidRPr="002A48BB">
        <w:rPr>
          <w:sz w:val="16"/>
        </w:rPr>
        <w:t xml:space="preserve"> </w:t>
      </w:r>
      <w:r w:rsidRPr="00DD11B3">
        <w:rPr>
          <w:rStyle w:val="StyleUnderline"/>
        </w:rPr>
        <w:t>necessity</w:t>
      </w:r>
      <w:r w:rsidRPr="002A48BB">
        <w:rPr>
          <w:sz w:val="16"/>
        </w:rPr>
        <w:t xml:space="preserve"> </w:t>
      </w:r>
      <w:r w:rsidRPr="00DD11B3">
        <w:rPr>
          <w:rStyle w:val="StyleUnderline"/>
        </w:rPr>
        <w:t>of</w:t>
      </w:r>
      <w:r w:rsidRPr="002A48BB">
        <w:rPr>
          <w:sz w:val="16"/>
        </w:rPr>
        <w:t xml:space="preserve"> “</w:t>
      </w:r>
      <w:r w:rsidRPr="00DD11B3">
        <w:rPr>
          <w:rStyle w:val="StyleUnderline"/>
        </w:rPr>
        <w:t>fighting</w:t>
      </w:r>
      <w:r w:rsidRPr="002A48BB">
        <w:rPr>
          <w:sz w:val="16"/>
        </w:rPr>
        <w:t xml:space="preserve"> new </w:t>
      </w:r>
      <w:r w:rsidRPr="00DD11B3">
        <w:rPr>
          <w:rStyle w:val="StyleUnderline"/>
        </w:rPr>
        <w:t>antibiotic resistances</w:t>
      </w:r>
      <w:r w:rsidRPr="002A48BB">
        <w:rPr>
          <w:sz w:val="16"/>
        </w:rPr>
        <w:t xml:space="preserve">,” </w:t>
      </w:r>
      <w:r w:rsidRPr="00DD11B3">
        <w:rPr>
          <w:rStyle w:val="StyleUnderline"/>
        </w:rPr>
        <w:t>following a kind of</w:t>
      </w:r>
      <w:r w:rsidRPr="002A48BB">
        <w:rPr>
          <w:sz w:val="16"/>
        </w:rPr>
        <w:t xml:space="preserve"> </w:t>
      </w:r>
      <w:r w:rsidRPr="00DD11B3">
        <w:rPr>
          <w:rStyle w:val="StyleUnderline"/>
        </w:rPr>
        <w:t>Red Queen dynamics</w:t>
      </w:r>
      <w:r w:rsidRPr="002A48BB">
        <w:rPr>
          <w:sz w:val="16"/>
        </w:rPr>
        <w:t xml:space="preserve">, </w:t>
      </w:r>
      <w:r w:rsidRPr="00DD11B3">
        <w:rPr>
          <w:rStyle w:val="StyleUnderline"/>
        </w:rPr>
        <w:t>where</w:t>
      </w:r>
      <w:r w:rsidRPr="002A48BB">
        <w:rPr>
          <w:sz w:val="16"/>
        </w:rPr>
        <w:t xml:space="preserve"> the </w:t>
      </w:r>
      <w:r w:rsidRPr="00DD11B3">
        <w:rPr>
          <w:rStyle w:val="StyleUnderline"/>
        </w:rPr>
        <w:t>new discoveries</w:t>
      </w:r>
      <w:r w:rsidRPr="002A48BB">
        <w:rPr>
          <w:sz w:val="16"/>
        </w:rPr>
        <w:t xml:space="preserve"> </w:t>
      </w:r>
      <w:r w:rsidRPr="00DD11B3">
        <w:rPr>
          <w:rStyle w:val="StyleUnderline"/>
        </w:rPr>
        <w:t>compensated</w:t>
      </w:r>
      <w:r w:rsidRPr="002A48BB">
        <w:rPr>
          <w:sz w:val="16"/>
        </w:rPr>
        <w:t xml:space="preserve"> </w:t>
      </w:r>
      <w:r w:rsidRPr="00DD11B3">
        <w:rPr>
          <w:rStyle w:val="StyleUnderline"/>
        </w:rPr>
        <w:t>for the emergence of new resistances in bacterial pathogens</w:t>
      </w:r>
      <w:r w:rsidRPr="002A48BB">
        <w:rPr>
          <w:sz w:val="16"/>
        </w:rPr>
        <w:t xml:space="preserve">. There is no doubt that </w:t>
      </w:r>
      <w:r w:rsidRPr="00DD11B3">
        <w:rPr>
          <w:rStyle w:val="StyleUnderline"/>
        </w:rPr>
        <w:t>the</w:t>
      </w:r>
      <w:r w:rsidRPr="002A48BB">
        <w:rPr>
          <w:sz w:val="16"/>
        </w:rPr>
        <w:t xml:space="preserve"> </w:t>
      </w:r>
      <w:r w:rsidRPr="00DD11B3">
        <w:rPr>
          <w:rStyle w:val="StyleUnderline"/>
        </w:rPr>
        <w:t>marketing</w:t>
      </w:r>
      <w:r w:rsidRPr="002A48BB">
        <w:rPr>
          <w:sz w:val="16"/>
        </w:rPr>
        <w:t xml:space="preserve"> </w:t>
      </w:r>
      <w:r w:rsidRPr="00DD11B3">
        <w:rPr>
          <w:rStyle w:val="StyleUnderline"/>
        </w:rPr>
        <w:t>activities of pharma companies contributed to a</w:t>
      </w:r>
      <w:r w:rsidRPr="002A48BB">
        <w:rPr>
          <w:sz w:val="16"/>
        </w:rPr>
        <w:t xml:space="preserve"> “</w:t>
      </w:r>
      <w:r w:rsidRPr="00DD11B3">
        <w:rPr>
          <w:rStyle w:val="StyleUnderline"/>
        </w:rPr>
        <w:t>replacement dynamics</w:t>
      </w:r>
      <w:r w:rsidRPr="002A48BB">
        <w:rPr>
          <w:sz w:val="16"/>
        </w:rPr>
        <w:t xml:space="preserve">” </w:t>
      </w:r>
      <w:r w:rsidRPr="00DD11B3">
        <w:rPr>
          <w:rStyle w:val="StyleUnderline"/>
        </w:rPr>
        <w:t>to outcompete “older” drugs</w:t>
      </w:r>
      <w:r w:rsidRPr="002A48BB">
        <w:rPr>
          <w:sz w:val="16"/>
        </w:rPr>
        <w:t xml:space="preserve"> that could become inactive because of resistance. This strategy has strongly influenced the notion of “the unbearable threat of resistance,” and in fact many international surveys on antibiotic resistance in the world were financed by pharma companies, mostly in order to demonstrate the “superiority” of their new drugs over the old ones, but also providing an extremely useful body of knowledge on the epidemiology and ecology of antibiotic resistance. In parallel, the antibiotic “replacement strategy” was also boosted by launching less-toxic drugs, sometimes overstating few and transient, or controllable, toxic events of the “older” ones.</w:t>
      </w:r>
      <w:r w:rsidRPr="00351BA9">
        <w:rPr>
          <w:sz w:val="12"/>
        </w:rPr>
        <w:t>¶</w:t>
      </w:r>
      <w:r w:rsidRPr="002A48BB">
        <w:rPr>
          <w:sz w:val="12"/>
        </w:rPr>
        <w:t xml:space="preserve"> </w:t>
      </w:r>
      <w:r w:rsidRPr="002A48BB">
        <w:rPr>
          <w:sz w:val="12"/>
          <w:szCs w:val="12"/>
        </w:rPr>
        <w:t>From the mid-1980s of the past century, the rhythm of discovery of novel antibiotics was gradually slowing, in part due to pharma investments being directed mostly to other drugs either much more expensive (as anticancer drugs) or prescribed for life (as anti-hypertensive, anti-</w:t>
      </w:r>
      <w:proofErr w:type="spellStart"/>
      <w:r w:rsidRPr="002A48BB">
        <w:rPr>
          <w:sz w:val="12"/>
          <w:szCs w:val="12"/>
        </w:rPr>
        <w:t>cholesterolemic</w:t>
      </w:r>
      <w:proofErr w:type="spellEnd"/>
      <w:r w:rsidRPr="002A48BB">
        <w:rPr>
          <w:sz w:val="12"/>
          <w:szCs w:val="12"/>
        </w:rPr>
        <w:t>). Note that implicitly this indicates that most infections could be successfully treated in practice with the current antibiotic armamentarium, and the demand for new miracle anti-infectives had been weakened. However, the fear of a catastrophic return to all the horrors of a pre-antibiotic era has not only been maintained but has significantly increased, and all national and international organizations, including the WHO, situate antibiotic resistance among the top risks for public health (World Health Organization 2019); ad-hoc public–private research organizations have been created by the European Union, as ENABLE, within the IMI initiative, to stimulate research for new anti-infectives active on multi-resistant (“bad-bugs”) pathogens (</w:t>
      </w:r>
      <w:proofErr w:type="spellStart"/>
      <w:r w:rsidRPr="002A48BB">
        <w:rPr>
          <w:sz w:val="12"/>
          <w:szCs w:val="12"/>
        </w:rPr>
        <w:t>Kostyanev</w:t>
      </w:r>
      <w:proofErr w:type="spellEnd"/>
      <w:r w:rsidRPr="002A48BB">
        <w:rPr>
          <w:sz w:val="12"/>
          <w:szCs w:val="12"/>
        </w:rPr>
        <w:t xml:space="preserve"> et al. 2016).</w:t>
      </w:r>
      <w:r w:rsidRPr="00351BA9">
        <w:rPr>
          <w:sz w:val="12"/>
          <w:szCs w:val="12"/>
        </w:rPr>
        <w:t>¶</w:t>
      </w:r>
      <w:r w:rsidRPr="002A48BB">
        <w:rPr>
          <w:sz w:val="12"/>
          <w:szCs w:val="12"/>
        </w:rPr>
        <w:t xml:space="preserve"> Antibiotic resistance in the society of fear</w:t>
      </w:r>
      <w:r w:rsidRPr="00351BA9">
        <w:rPr>
          <w:sz w:val="12"/>
          <w:szCs w:val="12"/>
        </w:rPr>
        <w:t>¶</w:t>
      </w:r>
      <w:r w:rsidRPr="002A48BB">
        <w:rPr>
          <w:sz w:val="12"/>
          <w:szCs w:val="12"/>
        </w:rPr>
        <w:t xml:space="preserve"> In modern Western countries, in our developed world, a world of wonders, there is a dominant “culture of fear” which takes the form of the Alexis de Tocqueville (1805–1859) paradox: “plus tout </w:t>
      </w:r>
      <w:proofErr w:type="spellStart"/>
      <w:r w:rsidRPr="002A48BB">
        <w:rPr>
          <w:sz w:val="12"/>
          <w:szCs w:val="12"/>
        </w:rPr>
        <w:t>va</w:t>
      </w:r>
      <w:proofErr w:type="spellEnd"/>
      <w:r w:rsidRPr="002A48BB">
        <w:rPr>
          <w:sz w:val="12"/>
          <w:szCs w:val="12"/>
        </w:rPr>
        <w:t xml:space="preserve"> bien, plus on a </w:t>
      </w:r>
      <w:proofErr w:type="spellStart"/>
      <w:r w:rsidRPr="002A48BB">
        <w:rPr>
          <w:sz w:val="12"/>
          <w:szCs w:val="12"/>
        </w:rPr>
        <w:t>peur</w:t>
      </w:r>
      <w:proofErr w:type="spellEnd"/>
      <w:r w:rsidRPr="002A48BB">
        <w:rPr>
          <w:sz w:val="12"/>
          <w:szCs w:val="12"/>
        </w:rPr>
        <w:t>” or “the better things are, the more fear we have.” Frank Furedi argues that most societal perceptions of risk, controversies over health, the environment, and technology have little to do with science or empirical evidence but are essentially shaped by cultural assumptions about human vulnerability, a kind of “</w:t>
      </w:r>
      <w:proofErr w:type="spellStart"/>
      <w:r w:rsidRPr="002A48BB">
        <w:rPr>
          <w:sz w:val="12"/>
          <w:szCs w:val="12"/>
        </w:rPr>
        <w:t>kidulthood</w:t>
      </w:r>
      <w:proofErr w:type="spellEnd"/>
      <w:r w:rsidRPr="002A48BB">
        <w:rPr>
          <w:sz w:val="12"/>
          <w:szCs w:val="12"/>
        </w:rPr>
        <w:t>” of our society (Furedi 2007). Certainly, such a “</w:t>
      </w:r>
      <w:proofErr w:type="spellStart"/>
      <w:r w:rsidRPr="002A48BB">
        <w:rPr>
          <w:sz w:val="12"/>
          <w:szCs w:val="12"/>
        </w:rPr>
        <w:t>kidulthood</w:t>
      </w:r>
      <w:proofErr w:type="spellEnd"/>
      <w:r w:rsidRPr="002A48BB">
        <w:rPr>
          <w:sz w:val="12"/>
          <w:szCs w:val="12"/>
        </w:rPr>
        <w:t xml:space="preserve">” favors the general manipulation of the society, either promising unfeasible “miracle” solutions or unnecessarily scaring our hopes of progress. The “threat” of antibiotic resistance is inserted in this global feeling of </w:t>
      </w:r>
      <w:proofErr w:type="gramStart"/>
      <w:r w:rsidRPr="002A48BB">
        <w:rPr>
          <w:sz w:val="12"/>
          <w:szCs w:val="12"/>
        </w:rPr>
        <w:t>fear.</w:t>
      </w:r>
      <w:r w:rsidRPr="00351BA9">
        <w:rPr>
          <w:sz w:val="12"/>
          <w:szCs w:val="12"/>
        </w:rPr>
        <w:t>¶</w:t>
      </w:r>
      <w:proofErr w:type="gramEnd"/>
      <w:r w:rsidRPr="002A48BB">
        <w:rPr>
          <w:sz w:val="12"/>
          <w:szCs w:val="12"/>
        </w:rPr>
        <w:t xml:space="preserve"> Of course, fear produces unwanted secondary effects. First, fear, as a cultural construct, tends to fix as proved the worse expectations. Second, it establishes a false equivalence, a fallacy, identifying </w:t>
      </w:r>
      <w:proofErr w:type="gramStart"/>
      <w:r w:rsidRPr="002A48BB">
        <w:rPr>
          <w:sz w:val="12"/>
          <w:szCs w:val="12"/>
        </w:rPr>
        <w:t>situations to</w:t>
      </w:r>
      <w:proofErr w:type="gramEnd"/>
      <w:r w:rsidRPr="002A48BB">
        <w:rPr>
          <w:sz w:val="12"/>
          <w:szCs w:val="12"/>
        </w:rPr>
        <w:t xml:space="preserve"> which we </w:t>
      </w:r>
      <w:proofErr w:type="gramStart"/>
      <w:r w:rsidRPr="002A48BB">
        <w:rPr>
          <w:sz w:val="12"/>
          <w:szCs w:val="12"/>
        </w:rPr>
        <w:t>are scared of</w:t>
      </w:r>
      <w:proofErr w:type="gramEnd"/>
      <w:r w:rsidRPr="002A48BB">
        <w:rPr>
          <w:sz w:val="12"/>
          <w:szCs w:val="12"/>
        </w:rPr>
        <w:t xml:space="preserve"> and those that are really dangerous. Third, the maintenance of a continuous fear without obvious solutions discredits scientific efforts; we have been speaking for too long (decades) about the urgent need to solve the problem of antibiotic resistance. Fourth, as a thought derived from the former, fear might convince us that “we are at the mercy of nature,” a deleterious thought for the societal appreciation of science. Fifth, and as suggested before, fear might be promoted, sustained, and exploited by interested parties, in the words (the parenthesis is mine) of one of my closest friends, “antibiotic resistance was a great career (and business) opportunity” (Levin 2017</w:t>
      </w:r>
      <w:proofErr w:type="gramStart"/>
      <w:r w:rsidRPr="002A48BB">
        <w:rPr>
          <w:sz w:val="12"/>
          <w:szCs w:val="12"/>
        </w:rPr>
        <w:t>).</w:t>
      </w:r>
      <w:r w:rsidRPr="00351BA9">
        <w:rPr>
          <w:sz w:val="12"/>
          <w:szCs w:val="12"/>
        </w:rPr>
        <w:t>¶</w:t>
      </w:r>
      <w:proofErr w:type="gramEnd"/>
      <w:r w:rsidRPr="002A48BB">
        <w:rPr>
          <w:sz w:val="12"/>
          <w:szCs w:val="12"/>
        </w:rPr>
        <w:t xml:space="preserve"> Fear has also positive aspects. First, it fosters the rapid analysis and counteractive responses of humans to </w:t>
      </w:r>
      <w:r w:rsidRPr="002A48BB">
        <w:rPr>
          <w:sz w:val="12"/>
          <w:szCs w:val="12"/>
        </w:rPr>
        <w:lastRenderedPageBreak/>
        <w:t xml:space="preserve">confront microbial menaces, as occurred with AIDS, or currently with COVID-19 pandemics, but certainly it also contributed to open the golden age of antibiotic discovery. As early as in 1954, the British physician Lindsey W. Batten (1889–1981) declared: “We may come to the end of antibiotics. We may run clean out of effective ammunition, and then how the bacteria and </w:t>
      </w:r>
      <w:proofErr w:type="spellStart"/>
      <w:r w:rsidRPr="002A48BB">
        <w:rPr>
          <w:sz w:val="12"/>
          <w:szCs w:val="12"/>
        </w:rPr>
        <w:t>moulds</w:t>
      </w:r>
      <w:proofErr w:type="spellEnd"/>
      <w:r w:rsidRPr="002A48BB">
        <w:rPr>
          <w:sz w:val="12"/>
          <w:szCs w:val="12"/>
        </w:rPr>
        <w:t xml:space="preserve"> will lord it.” Second, the known interaction between emotion and creativity (Averill 2000) stimulates motivation and innovation in science. Third, fear improves social and organizational cooperation, and certainly fear to antibiotic resistance has significantly contributed to the interaction of scientists all around the world. Fourth, fear raises our awareness not to stop progress in any sense for the profit of a single </w:t>
      </w:r>
      <w:proofErr w:type="gramStart"/>
      <w:r w:rsidRPr="002A48BB">
        <w:rPr>
          <w:sz w:val="12"/>
          <w:szCs w:val="12"/>
        </w:rPr>
        <w:t>humanity.</w:t>
      </w:r>
      <w:r w:rsidRPr="00351BA9">
        <w:rPr>
          <w:sz w:val="12"/>
          <w:szCs w:val="12"/>
        </w:rPr>
        <w:t>¶</w:t>
      </w:r>
      <w:proofErr w:type="gramEnd"/>
      <w:r w:rsidRPr="002A48BB">
        <w:rPr>
          <w:sz w:val="12"/>
          <w:szCs w:val="12"/>
        </w:rPr>
        <w:t xml:space="preserve"> The apocalyptic landscape and the problem of public communication</w:t>
      </w:r>
      <w:r w:rsidRPr="00351BA9">
        <w:rPr>
          <w:sz w:val="12"/>
          <w:szCs w:val="12"/>
        </w:rPr>
        <w:t>¶</w:t>
      </w:r>
      <w:r w:rsidRPr="002A48BB">
        <w:rPr>
          <w:sz w:val="12"/>
          <w:szCs w:val="12"/>
        </w:rPr>
        <w:t xml:space="preserve"> </w:t>
      </w:r>
      <w:r w:rsidRPr="00C1271B">
        <w:rPr>
          <w:rStyle w:val="StyleUnderline"/>
          <w:highlight w:val="cyan"/>
        </w:rPr>
        <w:t>Fear</w:t>
      </w:r>
      <w:r w:rsidRPr="00DD11B3">
        <w:rPr>
          <w:rStyle w:val="StyleUnderline"/>
        </w:rPr>
        <w:t xml:space="preserve"> in antibiotic resistance </w:t>
      </w:r>
      <w:r w:rsidRPr="00C1271B">
        <w:rPr>
          <w:rStyle w:val="StyleUnderline"/>
          <w:highlight w:val="cyan"/>
        </w:rPr>
        <w:t>has been</w:t>
      </w:r>
      <w:r w:rsidRPr="00C1271B">
        <w:rPr>
          <w:sz w:val="16"/>
          <w:highlight w:val="cyan"/>
        </w:rPr>
        <w:t xml:space="preserve"> </w:t>
      </w:r>
      <w:r w:rsidRPr="00C1271B">
        <w:rPr>
          <w:rStyle w:val="StyleUnderline"/>
          <w:highlight w:val="cyan"/>
        </w:rPr>
        <w:t>amplified</w:t>
      </w:r>
      <w:r w:rsidRPr="002A48BB">
        <w:rPr>
          <w:sz w:val="16"/>
        </w:rPr>
        <w:t xml:space="preserve"> </w:t>
      </w:r>
      <w:r w:rsidRPr="00DD11B3">
        <w:rPr>
          <w:rStyle w:val="StyleUnderline"/>
        </w:rPr>
        <w:t>by</w:t>
      </w:r>
      <w:r w:rsidRPr="002A48BB">
        <w:rPr>
          <w:sz w:val="16"/>
        </w:rPr>
        <w:t xml:space="preserve"> the news in </w:t>
      </w:r>
      <w:r w:rsidRPr="00DD11B3">
        <w:rPr>
          <w:rStyle w:val="StyleUnderline"/>
        </w:rPr>
        <w:t>the media</w:t>
      </w:r>
      <w:r w:rsidRPr="002A48BB">
        <w:rPr>
          <w:sz w:val="16"/>
        </w:rPr>
        <w:t xml:space="preserve">, worldwide </w:t>
      </w:r>
      <w:r w:rsidRPr="00DD11B3">
        <w:rPr>
          <w:rStyle w:val="StyleUnderline"/>
        </w:rPr>
        <w:t>known as</w:t>
      </w:r>
      <w:r w:rsidRPr="002A48BB">
        <w:rPr>
          <w:sz w:val="16"/>
        </w:rPr>
        <w:t xml:space="preserve"> </w:t>
      </w:r>
      <w:r w:rsidRPr="00DD11B3">
        <w:rPr>
          <w:rStyle w:val="StyleUnderline"/>
        </w:rPr>
        <w:t>passionate</w:t>
      </w:r>
      <w:r w:rsidRPr="002A48BB">
        <w:rPr>
          <w:sz w:val="16"/>
        </w:rPr>
        <w:t xml:space="preserve"> </w:t>
      </w:r>
      <w:r w:rsidRPr="00DD11B3">
        <w:rPr>
          <w:rStyle w:val="StyleUnderline"/>
        </w:rPr>
        <w:t>apocalyptic lovers</w:t>
      </w:r>
      <w:r w:rsidRPr="002A48BB">
        <w:rPr>
          <w:sz w:val="16"/>
        </w:rPr>
        <w:t xml:space="preserve">. An indicative random selection of press titles is: “Antibiotic apocalypse: doctors sound alarm over drug resistance (The Guardian), “Antibiotic apocalypse warning” (BBC News Health), “Antibiotic resistance could be much worse than EBOLA” (Yorkshire Post). But </w:t>
      </w:r>
      <w:r w:rsidRPr="00C1271B">
        <w:rPr>
          <w:rStyle w:val="StyleUnderline"/>
          <w:highlight w:val="cyan"/>
        </w:rPr>
        <w:t>not</w:t>
      </w:r>
      <w:r w:rsidRPr="00C1271B">
        <w:rPr>
          <w:sz w:val="16"/>
          <w:highlight w:val="cyan"/>
        </w:rPr>
        <w:t xml:space="preserve"> </w:t>
      </w:r>
      <w:r w:rsidRPr="00C1271B">
        <w:rPr>
          <w:rStyle w:val="StyleUnderline"/>
          <w:highlight w:val="cyan"/>
        </w:rPr>
        <w:t>only</w:t>
      </w:r>
      <w:r w:rsidRPr="00C1271B">
        <w:rPr>
          <w:sz w:val="16"/>
          <w:highlight w:val="cyan"/>
        </w:rPr>
        <w:t xml:space="preserve"> </w:t>
      </w:r>
      <w:r w:rsidRPr="00C1271B">
        <w:rPr>
          <w:rStyle w:val="StyleUnderline"/>
          <w:highlight w:val="cyan"/>
        </w:rPr>
        <w:t>the media, also</w:t>
      </w:r>
      <w:r w:rsidRPr="00C1271B">
        <w:rPr>
          <w:sz w:val="16"/>
          <w:highlight w:val="cyan"/>
        </w:rPr>
        <w:t xml:space="preserve"> </w:t>
      </w:r>
      <w:r w:rsidRPr="00C1271B">
        <w:rPr>
          <w:rStyle w:val="StyleUnderline"/>
          <w:highlight w:val="cyan"/>
        </w:rPr>
        <w:t>serious institutions</w:t>
      </w:r>
      <w:r w:rsidRPr="002A48BB">
        <w:rPr>
          <w:sz w:val="16"/>
        </w:rPr>
        <w:t xml:space="preserve"> </w:t>
      </w:r>
      <w:r w:rsidRPr="00DD11B3">
        <w:rPr>
          <w:rStyle w:val="StyleUnderline"/>
        </w:rPr>
        <w:t>and</w:t>
      </w:r>
      <w:r w:rsidRPr="002A48BB">
        <w:rPr>
          <w:sz w:val="16"/>
        </w:rPr>
        <w:t xml:space="preserve"> </w:t>
      </w:r>
      <w:r w:rsidRPr="00DD11B3">
        <w:rPr>
          <w:rStyle w:val="StyleUnderline"/>
        </w:rPr>
        <w:t>journals</w:t>
      </w:r>
      <w:r w:rsidRPr="002A48BB">
        <w:rPr>
          <w:sz w:val="16"/>
        </w:rPr>
        <w:t>: “Return to a pre-antibiotic era?” (The World Academy of Sciences), “A return to the pre-antimicrobial era? (</w:t>
      </w:r>
      <w:r w:rsidRPr="002A48BB">
        <w:rPr>
          <w:i/>
          <w:iCs/>
          <w:sz w:val="16"/>
        </w:rPr>
        <w:t>Science</w:t>
      </w:r>
      <w:r w:rsidRPr="002A48BB">
        <w:rPr>
          <w:sz w:val="16"/>
        </w:rPr>
        <w:t xml:space="preserve">). “War against superbugs” is a metaphor also forming part of this catastrophe discourse, which has been analyzed both in its rhetorical form, and in the implicit political, and professional function (Nerlich 2009). </w:t>
      </w:r>
      <w:r w:rsidRPr="00DD11B3">
        <w:rPr>
          <w:rStyle w:val="StyleUnderline"/>
        </w:rPr>
        <w:t>Metaphors</w:t>
      </w:r>
      <w:r w:rsidRPr="002A48BB">
        <w:rPr>
          <w:sz w:val="16"/>
        </w:rPr>
        <w:t xml:space="preserve"> used by the media </w:t>
      </w:r>
      <w:r w:rsidRPr="00DD11B3">
        <w:rPr>
          <w:rStyle w:val="StyleUnderline"/>
        </w:rPr>
        <w:t>are</w:t>
      </w:r>
      <w:r w:rsidRPr="002A48BB">
        <w:rPr>
          <w:sz w:val="16"/>
        </w:rPr>
        <w:t xml:space="preserve"> </w:t>
      </w:r>
      <w:r w:rsidRPr="00DD11B3">
        <w:rPr>
          <w:rStyle w:val="StyleUnderline"/>
        </w:rPr>
        <w:t>easily understood</w:t>
      </w:r>
      <w:r w:rsidRPr="002A48BB">
        <w:rPr>
          <w:sz w:val="16"/>
        </w:rPr>
        <w:t xml:space="preserve">, </w:t>
      </w:r>
      <w:r w:rsidRPr="00DD11B3">
        <w:rPr>
          <w:rStyle w:val="StyleUnderline"/>
        </w:rPr>
        <w:t xml:space="preserve">but the resulting </w:t>
      </w:r>
      <w:r w:rsidRPr="00C1271B">
        <w:rPr>
          <w:rStyle w:val="StyleUnderline"/>
          <w:highlight w:val="cyan"/>
        </w:rPr>
        <w:t>understanding can be</w:t>
      </w:r>
      <w:r w:rsidRPr="00C1271B">
        <w:rPr>
          <w:sz w:val="16"/>
          <w:highlight w:val="cyan"/>
        </w:rPr>
        <w:t xml:space="preserve"> </w:t>
      </w:r>
      <w:r w:rsidRPr="00C1271B">
        <w:rPr>
          <w:rStyle w:val="StyleUnderline"/>
          <w:highlight w:val="cyan"/>
        </w:rPr>
        <w:t>deeply biased</w:t>
      </w:r>
      <w:r w:rsidRPr="002A48BB">
        <w:rPr>
          <w:sz w:val="16"/>
        </w:rPr>
        <w:t xml:space="preserve"> (Brossard 2013). Scientific communication is frequently obliged to a distortive simplification (</w:t>
      </w:r>
      <w:proofErr w:type="spellStart"/>
      <w:r w:rsidRPr="002A48BB">
        <w:rPr>
          <w:sz w:val="16"/>
        </w:rPr>
        <w:t>Ortín</w:t>
      </w:r>
      <w:proofErr w:type="spellEnd"/>
      <w:r w:rsidRPr="002A48BB">
        <w:rPr>
          <w:sz w:val="16"/>
        </w:rPr>
        <w:t xml:space="preserve"> and Uranga 2021), which in alliance with our innate human attraction for tragedy produce apocalyptic mental “monsters” (Francisco de Goya </w:t>
      </w:r>
      <w:r w:rsidRPr="002A48BB">
        <w:rPr>
          <w:i/>
          <w:iCs/>
          <w:sz w:val="16"/>
        </w:rPr>
        <w:t>dixit</w:t>
      </w:r>
      <w:r w:rsidRPr="002A48BB">
        <w:rPr>
          <w:sz w:val="16"/>
        </w:rPr>
        <w:t>).</w:t>
      </w:r>
      <w:r w:rsidRPr="00351BA9">
        <w:rPr>
          <w:sz w:val="12"/>
        </w:rPr>
        <w:t>¶</w:t>
      </w:r>
      <w:r w:rsidRPr="002A48BB">
        <w:rPr>
          <w:sz w:val="12"/>
        </w:rPr>
        <w:t xml:space="preserve"> </w:t>
      </w:r>
      <w:r w:rsidRPr="002A48BB">
        <w:rPr>
          <w:sz w:val="16"/>
        </w:rPr>
        <w:t>The biased contribution of susceptibility testing, etiological attribution, and metagenomics</w:t>
      </w:r>
      <w:r w:rsidRPr="00351BA9">
        <w:rPr>
          <w:sz w:val="12"/>
        </w:rPr>
        <w:t>¶</w:t>
      </w:r>
      <w:r w:rsidRPr="002A48BB">
        <w:rPr>
          <w:sz w:val="12"/>
        </w:rPr>
        <w:t xml:space="preserve"> </w:t>
      </w:r>
      <w:r w:rsidRPr="002A48BB">
        <w:rPr>
          <w:sz w:val="16"/>
        </w:rPr>
        <w:t xml:space="preserve">A main </w:t>
      </w:r>
      <w:r w:rsidRPr="00DD11B3">
        <w:rPr>
          <w:rStyle w:val="StyleUnderline"/>
        </w:rPr>
        <w:t>problem</w:t>
      </w:r>
      <w:r w:rsidRPr="002A48BB">
        <w:rPr>
          <w:sz w:val="16"/>
        </w:rPr>
        <w:t xml:space="preserve"> for the objective estimation of the consequences of a biological phenomenon </w:t>
      </w:r>
      <w:r w:rsidRPr="00DD11B3">
        <w:rPr>
          <w:rStyle w:val="StyleUnderline"/>
        </w:rPr>
        <w:t>is the</w:t>
      </w:r>
      <w:r w:rsidRPr="002A48BB">
        <w:rPr>
          <w:sz w:val="16"/>
        </w:rPr>
        <w:t xml:space="preserve"> </w:t>
      </w:r>
      <w:r w:rsidRPr="00DD11B3">
        <w:rPr>
          <w:rStyle w:val="StyleUnderline"/>
        </w:rPr>
        <w:t>accurateness</w:t>
      </w:r>
      <w:r w:rsidRPr="002A48BB">
        <w:rPr>
          <w:sz w:val="16"/>
        </w:rPr>
        <w:t xml:space="preserve"> </w:t>
      </w:r>
      <w:r w:rsidRPr="00DD11B3">
        <w:rPr>
          <w:rStyle w:val="StyleUnderline"/>
        </w:rPr>
        <w:t>of the methods measuring the</w:t>
      </w:r>
      <w:r w:rsidRPr="002A48BB">
        <w:rPr>
          <w:sz w:val="16"/>
        </w:rPr>
        <w:t xml:space="preserve"> </w:t>
      </w:r>
      <w:r w:rsidRPr="00DD11B3">
        <w:rPr>
          <w:rStyle w:val="StyleUnderline"/>
        </w:rPr>
        <w:t>biological parameters</w:t>
      </w:r>
      <w:r w:rsidRPr="002A48BB">
        <w:rPr>
          <w:sz w:val="16"/>
        </w:rPr>
        <w:t xml:space="preserve"> </w:t>
      </w:r>
      <w:r w:rsidRPr="00DD11B3">
        <w:rPr>
          <w:rStyle w:val="StyleUnderline"/>
        </w:rPr>
        <w:t>and</w:t>
      </w:r>
      <w:r w:rsidRPr="002A48BB">
        <w:rPr>
          <w:sz w:val="16"/>
        </w:rPr>
        <w:t xml:space="preserve"> </w:t>
      </w:r>
      <w:r w:rsidRPr="00DD11B3">
        <w:rPr>
          <w:rStyle w:val="StyleUnderline"/>
        </w:rPr>
        <w:t>criteria</w:t>
      </w:r>
      <w:r w:rsidRPr="002A48BB">
        <w:rPr>
          <w:sz w:val="16"/>
        </w:rPr>
        <w:t xml:space="preserve"> </w:t>
      </w:r>
      <w:r w:rsidRPr="00DD11B3">
        <w:rPr>
          <w:rStyle w:val="StyleUnderline"/>
        </w:rPr>
        <w:t>used to define</w:t>
      </w:r>
      <w:r w:rsidRPr="002A48BB">
        <w:rPr>
          <w:sz w:val="16"/>
        </w:rPr>
        <w:t xml:space="preserve"> the </w:t>
      </w:r>
      <w:r w:rsidRPr="00DD11B3">
        <w:rPr>
          <w:rStyle w:val="StyleUnderline"/>
        </w:rPr>
        <w:t>qualities of the system</w:t>
      </w:r>
      <w:r w:rsidRPr="002A48BB">
        <w:rPr>
          <w:sz w:val="16"/>
        </w:rPr>
        <w:t xml:space="preserve">. Clearly, </w:t>
      </w:r>
      <w:r w:rsidRPr="00DD11B3">
        <w:rPr>
          <w:rStyle w:val="StyleUnderline"/>
        </w:rPr>
        <w:t>the burden</w:t>
      </w:r>
      <w:r w:rsidRPr="002A48BB">
        <w:rPr>
          <w:sz w:val="16"/>
        </w:rPr>
        <w:t xml:space="preserve"> of antibiotic resistance </w:t>
      </w:r>
      <w:r w:rsidRPr="00DD11B3">
        <w:rPr>
          <w:rStyle w:val="StyleUnderline"/>
        </w:rPr>
        <w:t>is estimated according to</w:t>
      </w:r>
      <w:r w:rsidRPr="002A48BB">
        <w:rPr>
          <w:sz w:val="16"/>
        </w:rPr>
        <w:t xml:space="preserve"> the definition of “</w:t>
      </w:r>
      <w:r w:rsidRPr="00DD11B3">
        <w:rPr>
          <w:rStyle w:val="StyleUnderline"/>
        </w:rPr>
        <w:t>resistance</w:t>
      </w:r>
      <w:r w:rsidRPr="002A48BB">
        <w:rPr>
          <w:sz w:val="16"/>
        </w:rPr>
        <w:t xml:space="preserve">”. In vitro susceptibility </w:t>
      </w:r>
      <w:r w:rsidRPr="00C1271B">
        <w:rPr>
          <w:rStyle w:val="StyleUnderline"/>
          <w:highlight w:val="cyan"/>
        </w:rPr>
        <w:t>testing provides</w:t>
      </w:r>
      <w:r w:rsidRPr="00C1271B">
        <w:rPr>
          <w:sz w:val="16"/>
          <w:highlight w:val="cyan"/>
        </w:rPr>
        <w:t xml:space="preserve"> “</w:t>
      </w:r>
      <w:r w:rsidRPr="00C1271B">
        <w:rPr>
          <w:rStyle w:val="StyleUnderline"/>
          <w:highlight w:val="cyan"/>
        </w:rPr>
        <w:t>minimal</w:t>
      </w:r>
      <w:r w:rsidRPr="002A48BB">
        <w:rPr>
          <w:sz w:val="16"/>
        </w:rPr>
        <w:t xml:space="preserve"> inhibitory </w:t>
      </w:r>
      <w:r w:rsidRPr="00C1271B">
        <w:rPr>
          <w:rStyle w:val="StyleUnderline"/>
          <w:highlight w:val="cyan"/>
        </w:rPr>
        <w:t>concentrations</w:t>
      </w:r>
      <w:r w:rsidRPr="002A48BB">
        <w:rPr>
          <w:sz w:val="16"/>
        </w:rPr>
        <w:t xml:space="preserve">”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 the advantage of establishing low breakpoints is to detect “first mutational steps” in the evolution of resistance, eventually preventing clinical resistance (Baquero 2001). But </w:t>
      </w:r>
      <w:r w:rsidRPr="00DD11B3">
        <w:rPr>
          <w:rStyle w:val="StyleUnderline"/>
        </w:rPr>
        <w:t>tagging</w:t>
      </w:r>
      <w:r w:rsidRPr="002A48BB">
        <w:rPr>
          <w:sz w:val="16"/>
        </w:rPr>
        <w:t xml:space="preserve"> such </w:t>
      </w:r>
      <w:r w:rsidRPr="00DD11B3">
        <w:rPr>
          <w:rStyle w:val="StyleUnderline"/>
        </w:rPr>
        <w:t>strains as</w:t>
      </w:r>
      <w:r w:rsidRPr="002A48BB">
        <w:rPr>
          <w:sz w:val="16"/>
        </w:rPr>
        <w:t xml:space="preserve"> </w:t>
      </w:r>
      <w:r w:rsidRPr="00DD11B3">
        <w:rPr>
          <w:rStyle w:val="StyleUnderline"/>
        </w:rPr>
        <w:t>resistant</w:t>
      </w:r>
      <w:r w:rsidRPr="002A48BB">
        <w:rPr>
          <w:sz w:val="16"/>
        </w:rPr>
        <w:t xml:space="preserve"> ones </w:t>
      </w:r>
      <w:r w:rsidRPr="00DD11B3">
        <w:rPr>
          <w:rStyle w:val="StyleUnderline"/>
        </w:rPr>
        <w:t>might have</w:t>
      </w:r>
      <w:r w:rsidRPr="002A48BB">
        <w:rPr>
          <w:sz w:val="16"/>
        </w:rPr>
        <w:t xml:space="preserve"> </w:t>
      </w:r>
      <w:r w:rsidRPr="00DD11B3">
        <w:rPr>
          <w:rStyle w:val="StyleUnderline"/>
        </w:rPr>
        <w:t>perverse consequences</w:t>
      </w:r>
      <w:r w:rsidRPr="002A48BB">
        <w:rPr>
          <w:sz w:val="16"/>
        </w:rPr>
        <w:t xml:space="preserve"> </w:t>
      </w:r>
      <w:r w:rsidRPr="00DD11B3">
        <w:rPr>
          <w:rStyle w:val="StyleUnderline"/>
        </w:rPr>
        <w:t>in the treatment of infections</w:t>
      </w:r>
      <w:r w:rsidRPr="002A48BB">
        <w:rPr>
          <w:sz w:val="16"/>
        </w:rPr>
        <w:t xml:space="preserve">. In most cases </w:t>
      </w:r>
      <w:r w:rsidRPr="00DD11B3">
        <w:rPr>
          <w:rStyle w:val="StyleUnderline"/>
        </w:rPr>
        <w:t>infections caused by</w:t>
      </w:r>
      <w:r w:rsidRPr="002A48BB">
        <w:rPr>
          <w:sz w:val="16"/>
        </w:rPr>
        <w:t xml:space="preserve"> </w:t>
      </w:r>
      <w:r w:rsidRPr="00DD11B3">
        <w:rPr>
          <w:rStyle w:val="StyleUnderline"/>
        </w:rPr>
        <w:t>low-level resistant</w:t>
      </w:r>
      <w:r w:rsidRPr="002A48BB">
        <w:rPr>
          <w:sz w:val="16"/>
        </w:rPr>
        <w:t xml:space="preserve"> </w:t>
      </w:r>
      <w:r w:rsidRPr="00DD11B3">
        <w:rPr>
          <w:rStyle w:val="StyleUnderline"/>
        </w:rPr>
        <w:t>bacteria can be successfully treated</w:t>
      </w:r>
      <w:r w:rsidRPr="002A48BB">
        <w:rPr>
          <w:sz w:val="16"/>
        </w:rPr>
        <w:t xml:space="preserve"> with the antibiotic-in-case, and that obliged the international susceptibility testing agencies to “raise the breakpoint” to allow the use of the drug; typically, that has occurred for </w:t>
      </w:r>
      <w:proofErr w:type="spellStart"/>
      <w:r w:rsidRPr="002A48BB">
        <w:rPr>
          <w:sz w:val="16"/>
        </w:rPr>
        <w:t>penicillins</w:t>
      </w:r>
      <w:proofErr w:type="spellEnd"/>
      <w:r w:rsidRPr="002A48BB">
        <w:rPr>
          <w:sz w:val="16"/>
        </w:rPr>
        <w:t xml:space="preserve"> in </w:t>
      </w:r>
      <w:r w:rsidRPr="002A48BB">
        <w:rPr>
          <w:i/>
          <w:iCs/>
          <w:sz w:val="16"/>
        </w:rPr>
        <w:t>Streptococcus pneumoniae</w:t>
      </w:r>
      <w:r w:rsidRPr="002A48BB">
        <w:rPr>
          <w:sz w:val="16"/>
        </w:rPr>
        <w:t xml:space="preserve"> with PBP mutations, or for carbapenems in </w:t>
      </w:r>
      <w:r w:rsidRPr="002A48BB">
        <w:rPr>
          <w:i/>
          <w:iCs/>
          <w:sz w:val="16"/>
        </w:rPr>
        <w:t>Escherichia coli</w:t>
      </w:r>
      <w:r w:rsidRPr="002A48BB">
        <w:rPr>
          <w:sz w:val="16"/>
        </w:rPr>
        <w:t xml:space="preserve"> harboring </w:t>
      </w:r>
      <w:proofErr w:type="spellStart"/>
      <w:r w:rsidRPr="002A48BB">
        <w:rPr>
          <w:sz w:val="16"/>
        </w:rPr>
        <w:t>carbapenemases</w:t>
      </w:r>
      <w:proofErr w:type="spellEnd"/>
      <w:r w:rsidRPr="002A48BB">
        <w:rPr>
          <w:sz w:val="16"/>
        </w:rPr>
        <w:t>.</w:t>
      </w:r>
      <w:r w:rsidRPr="00351BA9">
        <w:rPr>
          <w:sz w:val="12"/>
        </w:rPr>
        <w:t>¶</w:t>
      </w:r>
      <w:r w:rsidRPr="002A48BB">
        <w:rPr>
          <w:sz w:val="12"/>
        </w:rPr>
        <w:t xml:space="preserve"> </w:t>
      </w:r>
      <w:r w:rsidRPr="002A48BB">
        <w:rPr>
          <w:sz w:val="16"/>
        </w:rPr>
        <w:t xml:space="preserve">A second problem was the common confusion (mostly for clinicians) between acquired resistance and natural antibiotic resistance. Many opportunistic non-commensal pathogens are intrinsically resistant to antibiotics, but, when they were listed among harmful human organisms, the feeling was that “antibiotic resistance” was widespread. In fact, in most cases these organisms have a low pathogenicity for patients but can be found in human mucosa, particularly in intensive care units where environmental members of the orders Pseudomonadales, </w:t>
      </w:r>
      <w:proofErr w:type="spellStart"/>
      <w:r w:rsidRPr="002A48BB">
        <w:rPr>
          <w:sz w:val="16"/>
        </w:rPr>
        <w:t>Flavobacteriales</w:t>
      </w:r>
      <w:proofErr w:type="spellEnd"/>
      <w:r w:rsidRPr="002A48BB">
        <w:rPr>
          <w:sz w:val="16"/>
        </w:rPr>
        <w:t xml:space="preserve">, or </w:t>
      </w:r>
      <w:proofErr w:type="spellStart"/>
      <w:r w:rsidRPr="002A48BB">
        <w:rPr>
          <w:sz w:val="16"/>
        </w:rPr>
        <w:t>Enterobacterales</w:t>
      </w:r>
      <w:proofErr w:type="spellEnd"/>
      <w:r w:rsidRPr="002A48BB">
        <w:rPr>
          <w:sz w:val="16"/>
        </w:rPr>
        <w:t xml:space="preserve"> are present in water systems, not only from built environments (as sinks), but also medical equipment, as ventilators. The detection of these organisms in clinical samples is frequently a poor etiological value, but the alerted clinician might consider these (frequently intrinsically resistant) organisms at the time of therapy, increasing the awareness of “antibiotic resistance.”</w:t>
      </w:r>
      <w:r w:rsidRPr="00351BA9">
        <w:rPr>
          <w:sz w:val="12"/>
        </w:rPr>
        <w:t>¶</w:t>
      </w:r>
      <w:r w:rsidRPr="002A48BB">
        <w:rPr>
          <w:sz w:val="12"/>
        </w:rPr>
        <w:t xml:space="preserve"> </w:t>
      </w:r>
      <w:r w:rsidRPr="002A48BB">
        <w:rPr>
          <w:sz w:val="16"/>
        </w:rPr>
        <w:t xml:space="preserve">Finally, the </w:t>
      </w:r>
      <w:r w:rsidRPr="00DD11B3">
        <w:rPr>
          <w:rStyle w:val="StyleUnderline"/>
        </w:rPr>
        <w:t>recent boom of microbial metagenomics</w:t>
      </w:r>
      <w:r w:rsidRPr="002A48BB">
        <w:rPr>
          <w:sz w:val="16"/>
        </w:rPr>
        <w:t xml:space="preserve"> has </w:t>
      </w:r>
      <w:r w:rsidRPr="00DD11B3">
        <w:rPr>
          <w:rStyle w:val="StyleUnderline"/>
        </w:rPr>
        <w:t>contributed to</w:t>
      </w:r>
      <w:r w:rsidRPr="002A48BB">
        <w:rPr>
          <w:sz w:val="16"/>
        </w:rPr>
        <w:t xml:space="preserve"> </w:t>
      </w:r>
      <w:r w:rsidRPr="00DD11B3">
        <w:rPr>
          <w:rStyle w:val="StyleUnderline"/>
        </w:rPr>
        <w:t>overstate</w:t>
      </w:r>
      <w:r w:rsidRPr="002A48BB">
        <w:rPr>
          <w:sz w:val="16"/>
        </w:rPr>
        <w:t xml:space="preserve"> </w:t>
      </w:r>
      <w:r w:rsidRPr="00DD11B3">
        <w:rPr>
          <w:rStyle w:val="StyleUnderline"/>
        </w:rPr>
        <w:t>the perception of a</w:t>
      </w:r>
      <w:r w:rsidRPr="002A48BB">
        <w:rPr>
          <w:sz w:val="16"/>
        </w:rPr>
        <w:t xml:space="preserve"> </w:t>
      </w:r>
      <w:r w:rsidRPr="00DD11B3">
        <w:rPr>
          <w:rStyle w:val="StyleUnderline"/>
        </w:rPr>
        <w:t>widespread</w:t>
      </w:r>
      <w:r w:rsidRPr="002A48BB">
        <w:rPr>
          <w:sz w:val="16"/>
        </w:rPr>
        <w:t xml:space="preserve"> </w:t>
      </w:r>
      <w:r w:rsidRPr="00DD11B3">
        <w:rPr>
          <w:rStyle w:val="StyleUnderline"/>
        </w:rPr>
        <w:t>antibiotic resistance</w:t>
      </w:r>
      <w:r w:rsidRPr="002A48BB">
        <w:rPr>
          <w:sz w:val="16"/>
        </w:rPr>
        <w:t>, listing a number of resistance genes (genes whose loss increase susceptibility) probably approaching 10,000 in currently available curated databases. The ensemble of resistance genes in a microbiome is the “</w:t>
      </w:r>
      <w:proofErr w:type="spellStart"/>
      <w:r w:rsidRPr="002A48BB">
        <w:rPr>
          <w:sz w:val="16"/>
        </w:rPr>
        <w:t>resistome</w:t>
      </w:r>
      <w:proofErr w:type="spellEnd"/>
      <w:r w:rsidRPr="002A48BB">
        <w:rPr>
          <w:sz w:val="16"/>
        </w:rPr>
        <w:t xml:space="preserve">,” accurately detectable by targeted capture metagenomics (Lanza et al. 2018). But </w:t>
      </w:r>
      <w:r w:rsidRPr="00C1271B">
        <w:rPr>
          <w:rStyle w:val="StyleUnderline"/>
          <w:highlight w:val="cyan"/>
        </w:rPr>
        <w:t>resistance genes are</w:t>
      </w:r>
      <w:r w:rsidRPr="002A48BB">
        <w:rPr>
          <w:sz w:val="16"/>
        </w:rPr>
        <w:t xml:space="preserve"> </w:t>
      </w:r>
      <w:r w:rsidRPr="00DD11B3">
        <w:rPr>
          <w:rStyle w:val="StyleUnderline"/>
        </w:rPr>
        <w:t xml:space="preserve">simply </w:t>
      </w:r>
      <w:r w:rsidRPr="00C1271B">
        <w:rPr>
          <w:rStyle w:val="StyleUnderline"/>
          <w:highlight w:val="cyan"/>
        </w:rPr>
        <w:t>everywhere</w:t>
      </w:r>
      <w:r w:rsidRPr="002A48BB">
        <w:rPr>
          <w:sz w:val="16"/>
        </w:rPr>
        <w:t xml:space="preserve"> </w:t>
      </w:r>
      <w:r w:rsidRPr="00C1271B">
        <w:rPr>
          <w:rStyle w:val="StyleUnderline"/>
          <w:highlight w:val="cyan"/>
        </w:rPr>
        <w:t>and have been</w:t>
      </w:r>
      <w:r w:rsidRPr="00DD11B3">
        <w:rPr>
          <w:rStyle w:val="StyleUnderline"/>
        </w:rPr>
        <w:t xml:space="preserve"> there </w:t>
      </w:r>
      <w:r w:rsidRPr="00C1271B">
        <w:rPr>
          <w:rStyle w:val="StyleUnderline"/>
          <w:highlight w:val="cyan"/>
        </w:rPr>
        <w:t>for</w:t>
      </w:r>
      <w:r w:rsidRPr="002A48BB">
        <w:rPr>
          <w:sz w:val="16"/>
        </w:rPr>
        <w:t xml:space="preserve"> </w:t>
      </w:r>
      <w:r w:rsidRPr="00C1271B">
        <w:rPr>
          <w:rStyle w:val="StyleUnderline"/>
          <w:highlight w:val="cyan"/>
        </w:rPr>
        <w:t>thousands of millions</w:t>
      </w:r>
      <w:r w:rsidRPr="00DD11B3">
        <w:rPr>
          <w:rStyle w:val="StyleUnderline"/>
        </w:rPr>
        <w:t xml:space="preserve"> </w:t>
      </w:r>
      <w:r w:rsidRPr="00C1271B">
        <w:rPr>
          <w:rStyle w:val="StyleUnderline"/>
          <w:highlight w:val="cyan"/>
        </w:rPr>
        <w:t>of years</w:t>
      </w:r>
      <w:r w:rsidRPr="002A48BB">
        <w:rPr>
          <w:sz w:val="16"/>
        </w:rPr>
        <w:t>. The equivocal concept is “a bacterial organism carrying a resistance gene is a resistant organism.” The question is not “what is a resistance gene?” but “what is a resistance gene imposing a risk for therapy and public health?” (Martínez et al. 2015</w:t>
      </w:r>
      <w:proofErr w:type="gramStart"/>
      <w:r w:rsidRPr="002A48BB">
        <w:rPr>
          <w:sz w:val="16"/>
        </w:rPr>
        <w:t>).</w:t>
      </w:r>
      <w:r w:rsidRPr="00351BA9">
        <w:rPr>
          <w:sz w:val="12"/>
        </w:rPr>
        <w:t>¶</w:t>
      </w:r>
      <w:proofErr w:type="gramEnd"/>
      <w:r w:rsidRPr="002A48BB">
        <w:rPr>
          <w:sz w:val="12"/>
        </w:rPr>
        <w:t xml:space="preserve"> </w:t>
      </w:r>
      <w:r w:rsidRPr="002A48BB">
        <w:rPr>
          <w:sz w:val="16"/>
        </w:rPr>
        <w:t>Back to the pre-antibiotic era?</w:t>
      </w:r>
      <w:r w:rsidRPr="00351BA9">
        <w:rPr>
          <w:sz w:val="12"/>
        </w:rPr>
        <w:t>¶</w:t>
      </w:r>
      <w:r w:rsidRPr="002A48BB">
        <w:rPr>
          <w:sz w:val="12"/>
        </w:rPr>
        <w:t xml:space="preserve"> </w:t>
      </w:r>
      <w:r w:rsidRPr="002A48BB">
        <w:rPr>
          <w:sz w:val="16"/>
        </w:rPr>
        <w:t xml:space="preserve">This statement is simply an over exaggeration. History never comes back again, and </w:t>
      </w:r>
      <w:r w:rsidRPr="00DD11B3">
        <w:rPr>
          <w:rStyle w:val="StyleUnderline"/>
        </w:rPr>
        <w:t>we will</w:t>
      </w:r>
      <w:r w:rsidRPr="002A48BB">
        <w:rPr>
          <w:sz w:val="16"/>
        </w:rPr>
        <w:t xml:space="preserve"> </w:t>
      </w:r>
      <w:r w:rsidRPr="00DD11B3">
        <w:rPr>
          <w:rStyle w:val="StyleUnderline"/>
        </w:rPr>
        <w:t>never</w:t>
      </w:r>
      <w:r w:rsidRPr="002A48BB">
        <w:rPr>
          <w:sz w:val="16"/>
        </w:rPr>
        <w:t xml:space="preserve"> </w:t>
      </w:r>
      <w:r w:rsidRPr="00DD11B3">
        <w:rPr>
          <w:rStyle w:val="StyleUnderline"/>
        </w:rPr>
        <w:t>be back in the dark ages of deadly infections</w:t>
      </w:r>
      <w:r w:rsidRPr="002A48BB">
        <w:rPr>
          <w:sz w:val="16"/>
        </w:rPr>
        <w:t xml:space="preserve">. Not only </w:t>
      </w:r>
      <w:r w:rsidRPr="00DD11B3">
        <w:rPr>
          <w:rStyle w:val="StyleUnderline"/>
        </w:rPr>
        <w:t>antibiotics are responsible for the</w:t>
      </w:r>
      <w:r w:rsidRPr="002A48BB">
        <w:rPr>
          <w:sz w:val="16"/>
        </w:rPr>
        <w:t xml:space="preserve"> </w:t>
      </w:r>
      <w:r w:rsidRPr="00DD11B3">
        <w:rPr>
          <w:rStyle w:val="StyleUnderline"/>
        </w:rPr>
        <w:t>decline in infectious diseases</w:t>
      </w:r>
      <w:r w:rsidRPr="002A48BB">
        <w:rPr>
          <w:sz w:val="16"/>
        </w:rPr>
        <w:t xml:space="preserve">. In fact, </w:t>
      </w:r>
      <w:r w:rsidRPr="00C1271B">
        <w:rPr>
          <w:rStyle w:val="StyleUnderline"/>
          <w:highlight w:val="cyan"/>
        </w:rPr>
        <w:t>infectious diseases started</w:t>
      </w:r>
      <w:r w:rsidRPr="00DD11B3">
        <w:rPr>
          <w:rStyle w:val="StyleUnderline"/>
        </w:rPr>
        <w:t xml:space="preserve"> </w:t>
      </w:r>
      <w:r w:rsidRPr="00C1271B">
        <w:rPr>
          <w:rStyle w:val="StyleUnderline"/>
          <w:highlight w:val="cyan"/>
        </w:rPr>
        <w:t>declining</w:t>
      </w:r>
      <w:r w:rsidRPr="002A48BB">
        <w:rPr>
          <w:sz w:val="16"/>
        </w:rPr>
        <w:t xml:space="preserve"> much </w:t>
      </w:r>
      <w:r w:rsidRPr="00DD11B3">
        <w:rPr>
          <w:rStyle w:val="StyleUnderline"/>
        </w:rPr>
        <w:t>before</w:t>
      </w:r>
      <w:r w:rsidRPr="002A48BB">
        <w:rPr>
          <w:sz w:val="16"/>
        </w:rPr>
        <w:t xml:space="preserve"> </w:t>
      </w:r>
      <w:r w:rsidRPr="00DD11B3">
        <w:rPr>
          <w:rStyle w:val="StyleUnderline"/>
        </w:rPr>
        <w:t xml:space="preserve">the discovery of antimicrobial agents, </w:t>
      </w:r>
      <w:r w:rsidRPr="00C1271B">
        <w:rPr>
          <w:rStyle w:val="StyleUnderline"/>
          <w:highlight w:val="cyan"/>
        </w:rPr>
        <w:t>because</w:t>
      </w:r>
      <w:r w:rsidRPr="002A48BB">
        <w:rPr>
          <w:sz w:val="16"/>
        </w:rPr>
        <w:t xml:space="preserve"> of the </w:t>
      </w:r>
      <w:r w:rsidRPr="00C1271B">
        <w:rPr>
          <w:rStyle w:val="StyleUnderline"/>
          <w:highlight w:val="cyan"/>
        </w:rPr>
        <w:t>progress of</w:t>
      </w:r>
      <w:r w:rsidRPr="00C1271B">
        <w:rPr>
          <w:sz w:val="16"/>
          <w:highlight w:val="cyan"/>
        </w:rPr>
        <w:t xml:space="preserve"> </w:t>
      </w:r>
      <w:r w:rsidRPr="00C1271B">
        <w:rPr>
          <w:rStyle w:val="StyleUnderline"/>
          <w:highlight w:val="cyan"/>
        </w:rPr>
        <w:t>hygiene</w:t>
      </w:r>
      <w:r w:rsidRPr="00DD11B3">
        <w:rPr>
          <w:rStyle w:val="StyleUnderline"/>
        </w:rPr>
        <w:t>-ecology</w:t>
      </w:r>
      <w:r w:rsidRPr="002A48BB">
        <w:rPr>
          <w:sz w:val="16"/>
        </w:rPr>
        <w:t xml:space="preserve"> </w:t>
      </w:r>
      <w:r w:rsidRPr="00C1271B">
        <w:rPr>
          <w:rStyle w:val="StyleUnderline"/>
          <w:highlight w:val="cyan"/>
        </w:rPr>
        <w:t>and</w:t>
      </w:r>
      <w:r w:rsidRPr="00C1271B">
        <w:rPr>
          <w:sz w:val="16"/>
          <w:highlight w:val="cyan"/>
        </w:rPr>
        <w:t xml:space="preserve"> </w:t>
      </w:r>
      <w:r w:rsidRPr="00C1271B">
        <w:rPr>
          <w:rStyle w:val="StyleUnderline"/>
          <w:highlight w:val="cyan"/>
        </w:rPr>
        <w:t>social welfare</w:t>
      </w:r>
      <w:r w:rsidRPr="002A48BB">
        <w:rPr>
          <w:sz w:val="16"/>
        </w:rPr>
        <w:t xml:space="preserv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recognition of molecules present in bacterial envelopes, as lipopolysaccharides or teichoic acids, without any microbial active intervention. </w:t>
      </w:r>
      <w:proofErr w:type="gramStart"/>
      <w:r w:rsidRPr="00C1271B">
        <w:rPr>
          <w:rStyle w:val="StyleUnderline"/>
          <w:highlight w:val="cyan"/>
        </w:rPr>
        <w:t>Progresses</w:t>
      </w:r>
      <w:proofErr w:type="gramEnd"/>
      <w:r w:rsidRPr="00C1271B">
        <w:rPr>
          <w:rStyle w:val="StyleUnderline"/>
          <w:highlight w:val="cyan"/>
        </w:rPr>
        <w:t xml:space="preserve"> in</w:t>
      </w:r>
      <w:r w:rsidRPr="00DD11B3">
        <w:rPr>
          <w:rStyle w:val="StyleUnderline"/>
        </w:rPr>
        <w:t xml:space="preserve"> </w:t>
      </w:r>
      <w:r w:rsidRPr="00C1271B">
        <w:rPr>
          <w:rStyle w:val="StyleUnderline"/>
          <w:highlight w:val="cyan"/>
        </w:rPr>
        <w:t>medicine</w:t>
      </w:r>
      <w:r w:rsidRPr="002A48BB">
        <w:rPr>
          <w:sz w:val="16"/>
        </w:rPr>
        <w:t xml:space="preserve"> </w:t>
      </w:r>
      <w:proofErr w:type="gramStart"/>
      <w:r w:rsidRPr="002A48BB">
        <w:rPr>
          <w:sz w:val="16"/>
        </w:rPr>
        <w:t>are able to</w:t>
      </w:r>
      <w:proofErr w:type="gramEnd"/>
      <w:r w:rsidRPr="002A48BB">
        <w:rPr>
          <w:sz w:val="16"/>
        </w:rPr>
        <w:t xml:space="preserve"> </w:t>
      </w:r>
      <w:r w:rsidRPr="00C1271B">
        <w:rPr>
          <w:rStyle w:val="StyleUnderline"/>
          <w:highlight w:val="cyan"/>
        </w:rPr>
        <w:t>control</w:t>
      </w:r>
      <w:r w:rsidRPr="002A48BB">
        <w:rPr>
          <w:sz w:val="16"/>
        </w:rPr>
        <w:t xml:space="preserve"> in our days </w:t>
      </w:r>
      <w:r w:rsidRPr="00C1271B">
        <w:rPr>
          <w:rStyle w:val="StyleUnderline"/>
          <w:highlight w:val="cyan"/>
        </w:rPr>
        <w:t>most</w:t>
      </w:r>
      <w:r w:rsidRPr="002A48BB">
        <w:rPr>
          <w:sz w:val="16"/>
        </w:rPr>
        <w:t xml:space="preserve"> of these </w:t>
      </w:r>
      <w:r w:rsidRPr="00C1271B">
        <w:rPr>
          <w:rStyle w:val="StyleUnderline"/>
          <w:highlight w:val="cyan"/>
        </w:rPr>
        <w:t>host processes</w:t>
      </w:r>
      <w:r w:rsidRPr="002A48BB">
        <w:rPr>
          <w:sz w:val="16"/>
        </w:rPr>
        <w:t xml:space="preserve">. In fact, </w:t>
      </w:r>
      <w:r w:rsidRPr="00DD11B3">
        <w:rPr>
          <w:rStyle w:val="StyleUnderline"/>
        </w:rPr>
        <w:t xml:space="preserve">many severe infectious </w:t>
      </w:r>
      <w:r w:rsidRPr="00C1271B">
        <w:rPr>
          <w:rStyle w:val="StyleUnderline"/>
          <w:highlight w:val="cyan"/>
        </w:rPr>
        <w:t>diseases</w:t>
      </w:r>
      <w:r w:rsidRPr="00DD11B3">
        <w:rPr>
          <w:rStyle w:val="StyleUnderline"/>
        </w:rPr>
        <w:t xml:space="preserve"> </w:t>
      </w:r>
      <w:r w:rsidRPr="00C1271B">
        <w:rPr>
          <w:rStyle w:val="StyleUnderline"/>
          <w:highlight w:val="cyan"/>
        </w:rPr>
        <w:t>can</w:t>
      </w:r>
      <w:r w:rsidRPr="002A48BB">
        <w:rPr>
          <w:sz w:val="16"/>
        </w:rPr>
        <w:t xml:space="preserve"> now </w:t>
      </w:r>
      <w:r w:rsidRPr="00C1271B">
        <w:rPr>
          <w:rStyle w:val="StyleUnderline"/>
          <w:highlight w:val="cyan"/>
        </w:rPr>
        <w:t>be</w:t>
      </w:r>
      <w:r w:rsidRPr="00DD11B3">
        <w:rPr>
          <w:rStyle w:val="StyleUnderline"/>
        </w:rPr>
        <w:t xml:space="preserve"> </w:t>
      </w:r>
      <w:r w:rsidRPr="00C1271B">
        <w:rPr>
          <w:rStyle w:val="StyleUnderline"/>
          <w:highlight w:val="cyan"/>
        </w:rPr>
        <w:t>cured</w:t>
      </w:r>
      <w:r w:rsidRPr="00C1271B">
        <w:rPr>
          <w:sz w:val="16"/>
          <w:highlight w:val="cyan"/>
        </w:rPr>
        <w:t xml:space="preserve"> </w:t>
      </w:r>
      <w:r w:rsidRPr="00C1271B">
        <w:rPr>
          <w:rStyle w:val="StyleUnderline"/>
          <w:highlight w:val="cyan"/>
        </w:rPr>
        <w:t>without</w:t>
      </w:r>
      <w:r w:rsidRPr="00C1271B">
        <w:rPr>
          <w:sz w:val="16"/>
          <w:highlight w:val="cyan"/>
        </w:rPr>
        <w:t xml:space="preserve"> </w:t>
      </w:r>
      <w:r w:rsidRPr="00C1271B">
        <w:rPr>
          <w:rStyle w:val="StyleUnderline"/>
          <w:highlight w:val="cyan"/>
        </w:rPr>
        <w:t>the need of antibiotics</w:t>
      </w:r>
      <w:r w:rsidRPr="002A48BB">
        <w:rPr>
          <w:sz w:val="16"/>
        </w:rPr>
        <w:t>. A case-in-point is therapy of (once deadly) infectious diseases, as was cholera, where the lethality has almost disappeared just because of the introduction of oral rehydration therapy, without further need of antibiotics (Guerrant et al. 2003). At hospital level, progresses in the procedures of intensive care units care are able to compensate for most of the complications caused by either susceptible or resistant bacteria involved in severe infections. We will never be back in the pre-antibiotic era.</w:t>
      </w:r>
    </w:p>
    <w:p w14:paraId="1A67E7CD" w14:textId="6F95BDD8" w:rsidR="006F221F" w:rsidRDefault="006F221F" w:rsidP="006F221F">
      <w:pPr>
        <w:pStyle w:val="Heading4"/>
      </w:pPr>
      <w:r>
        <w:lastRenderedPageBreak/>
        <w:t>No impact to ABR.</w:t>
      </w:r>
    </w:p>
    <w:p w14:paraId="1F345591" w14:textId="77777777" w:rsidR="006F221F" w:rsidRDefault="006F221F" w:rsidP="006F221F">
      <w:r w:rsidRPr="00DD11B3">
        <w:rPr>
          <w:rStyle w:val="Style13ptBold"/>
        </w:rPr>
        <w:t>Cox 17</w:t>
      </w:r>
      <w:r>
        <w:t xml:space="preserve"> – Lecturer in Microbiology, Aston University, Jonathan, 3/21. “It’s the age of the antibiotic revolution, not apocalypse.” https://theconversation.com/its-the-age-of-the-antibiotic-revolution-not-apocalypse-73476</w:t>
      </w:r>
    </w:p>
    <w:p w14:paraId="04C7D331" w14:textId="7D60B07E" w:rsidR="006F221F" w:rsidRDefault="006F221F" w:rsidP="006F221F">
      <w:pPr>
        <w:rPr>
          <w:sz w:val="16"/>
        </w:rPr>
      </w:pPr>
      <w:r w:rsidRPr="002A48BB">
        <w:rPr>
          <w:sz w:val="16"/>
        </w:rPr>
        <w:t xml:space="preserve">As a scientist, my responsibility is to separate fact from fiction, to follow evidence, not instinct. </w:t>
      </w:r>
      <w:proofErr w:type="gramStart"/>
      <w:r w:rsidRPr="002A48BB">
        <w:rPr>
          <w:sz w:val="16"/>
        </w:rPr>
        <w:t>So</w:t>
      </w:r>
      <w:proofErr w:type="gramEnd"/>
      <w:r w:rsidRPr="002A48BB">
        <w:rPr>
          <w:sz w:val="16"/>
        </w:rPr>
        <w:t xml:space="preserve"> when </w:t>
      </w:r>
      <w:r w:rsidRPr="00DD11B3">
        <w:rPr>
          <w:rStyle w:val="StyleUnderline"/>
        </w:rPr>
        <w:t xml:space="preserve">I read </w:t>
      </w:r>
      <w:r w:rsidRPr="00224780">
        <w:rPr>
          <w:rStyle w:val="StyleUnderline"/>
          <w:highlight w:val="cyan"/>
        </w:rPr>
        <w:t>doomsday reports of</w:t>
      </w:r>
      <w:r w:rsidRPr="00DD11B3">
        <w:rPr>
          <w:rStyle w:val="StyleUnderline"/>
        </w:rPr>
        <w:t xml:space="preserve"> a coming “</w:t>
      </w:r>
      <w:r w:rsidRPr="00224780">
        <w:rPr>
          <w:rStyle w:val="StyleUnderline"/>
          <w:highlight w:val="cyan"/>
        </w:rPr>
        <w:t>antibiotic apocalypse</w:t>
      </w:r>
      <w:r w:rsidRPr="002A48BB">
        <w:rPr>
          <w:sz w:val="16"/>
        </w:rPr>
        <w:t xml:space="preserve">”, I question their legitimacy. </w:t>
      </w:r>
      <w:r w:rsidRPr="00DD11B3">
        <w:rPr>
          <w:rStyle w:val="StyleUnderline"/>
        </w:rPr>
        <w:t>Are we really</w:t>
      </w:r>
      <w:r w:rsidRPr="002A48BB">
        <w:rPr>
          <w:sz w:val="16"/>
        </w:rPr>
        <w:t xml:space="preserve"> all standing on the edge of the medical precipice, </w:t>
      </w:r>
      <w:r w:rsidRPr="00DD11B3">
        <w:rPr>
          <w:rStyle w:val="StyleUnderline"/>
        </w:rPr>
        <w:t>about to tumble into an oblivion of death-by-superbug</w:t>
      </w:r>
      <w:r w:rsidRPr="002A48BB">
        <w:rPr>
          <w:sz w:val="16"/>
        </w:rPr>
        <w:t xml:space="preserve">? We most </w:t>
      </w:r>
      <w:r w:rsidRPr="005E4C0C">
        <w:rPr>
          <w:rStyle w:val="StyleUnderline"/>
          <w:highlight w:val="cyan"/>
        </w:rPr>
        <w:t>certainly</w:t>
      </w:r>
      <w:r w:rsidRPr="002A48BB">
        <w:rPr>
          <w:sz w:val="16"/>
        </w:rPr>
        <w:t xml:space="preserve"> are </w:t>
      </w:r>
      <w:r w:rsidRPr="005E4C0C">
        <w:rPr>
          <w:rStyle w:val="StyleUnderline"/>
          <w:highlight w:val="cyan"/>
        </w:rPr>
        <w:t>not</w:t>
      </w:r>
      <w:r w:rsidRPr="002A48BB">
        <w:rPr>
          <w:sz w:val="16"/>
        </w:rPr>
        <w:t xml:space="preserve">. </w:t>
      </w:r>
      <w:r w:rsidRPr="00DD11B3">
        <w:rPr>
          <w:rStyle w:val="StyleUnderline"/>
        </w:rPr>
        <w:t>The end of the world</w:t>
      </w:r>
      <w:r w:rsidRPr="002A48BB">
        <w:rPr>
          <w:sz w:val="16"/>
        </w:rPr>
        <w:t xml:space="preserve"> may well be on the horizon, but it surely </w:t>
      </w:r>
      <w:r w:rsidRPr="00DD11B3">
        <w:rPr>
          <w:rStyle w:val="StyleUnderline"/>
        </w:rPr>
        <w:t>won’t be due to antibiotic resistance</w:t>
      </w:r>
      <w:r w:rsidRPr="002A48BB">
        <w:rPr>
          <w:sz w:val="16"/>
        </w:rPr>
        <w:t xml:space="preserve">. </w:t>
      </w:r>
      <w:proofErr w:type="gramStart"/>
      <w:r w:rsidRPr="002A48BB">
        <w:rPr>
          <w:sz w:val="16"/>
        </w:rPr>
        <w:t>In order to</w:t>
      </w:r>
      <w:proofErr w:type="gramEnd"/>
      <w:r w:rsidRPr="002A48BB">
        <w:rPr>
          <w:sz w:val="16"/>
        </w:rPr>
        <w:t xml:space="preserve"> understand why, you need to understand resistance: where it comes from, what it can do, and crucially, what scientists are doing about it. Predominantly, antibiotic resistance is a man-made problem. Since the discovery of penicillin in 1928, we have consistently provided the opportunity for resistance to evolve, persist and spread through the mismanagement and incorrect administration of antibiotics. </w:t>
      </w:r>
      <w:r w:rsidRPr="00DD11B3">
        <w:rPr>
          <w:rStyle w:val="StyleUnderline"/>
        </w:rPr>
        <w:t>We have</w:t>
      </w:r>
      <w:r w:rsidRPr="002A48BB">
        <w:rPr>
          <w:sz w:val="16"/>
        </w:rPr>
        <w:t xml:space="preserve"> also </w:t>
      </w:r>
      <w:r w:rsidRPr="00DD11B3">
        <w:rPr>
          <w:rStyle w:val="StyleUnderline"/>
        </w:rPr>
        <w:t xml:space="preserve">learned </w:t>
      </w:r>
      <w:r w:rsidRPr="005E4C0C">
        <w:rPr>
          <w:rStyle w:val="StyleUnderline"/>
          <w:highlight w:val="cyan"/>
        </w:rPr>
        <w:t>major lessons in the last decade</w:t>
      </w:r>
      <w:r w:rsidRPr="00DD11B3">
        <w:rPr>
          <w:rStyle w:val="StyleUnderline"/>
        </w:rPr>
        <w:t xml:space="preserve"> as to where antibiotic resistance comes from and what measures we can take to control it.</w:t>
      </w:r>
      <w:r w:rsidRPr="002A48BB">
        <w:rPr>
          <w:sz w:val="16"/>
        </w:rPr>
        <w:t xml:space="preserve"> Some of </w:t>
      </w:r>
      <w:r w:rsidRPr="00DD11B3">
        <w:rPr>
          <w:rStyle w:val="StyleUnderline"/>
        </w:rPr>
        <w:t>these</w:t>
      </w:r>
      <w:r w:rsidRPr="002A48BB">
        <w:rPr>
          <w:sz w:val="16"/>
        </w:rPr>
        <w:t xml:space="preserve">, such as the C-reactive protein (CRP) test – which can help detect if patients </w:t>
      </w:r>
      <w:proofErr w:type="gramStart"/>
      <w:r w:rsidRPr="002A48BB">
        <w:rPr>
          <w:sz w:val="16"/>
        </w:rPr>
        <w:t>actually need</w:t>
      </w:r>
      <w:proofErr w:type="gramEnd"/>
      <w:r w:rsidRPr="002A48BB">
        <w:rPr>
          <w:sz w:val="16"/>
        </w:rPr>
        <w:t xml:space="preserve"> antibiotic drugs or not – </w:t>
      </w:r>
      <w:r w:rsidRPr="00DD11B3">
        <w:rPr>
          <w:rStyle w:val="StyleUnderline"/>
        </w:rPr>
        <w:t>are proving to be highly effective</w:t>
      </w:r>
      <w:r w:rsidRPr="002A48BB">
        <w:rPr>
          <w:sz w:val="16"/>
        </w:rPr>
        <w:t xml:space="preserve">, while others haven’t been and have occasionally even exacerbated the problem. Sensitivity testing before use </w:t>
      </w:r>
      <w:proofErr w:type="gramStart"/>
      <w:r w:rsidRPr="002A48BB">
        <w:rPr>
          <w:sz w:val="16"/>
        </w:rPr>
        <w:t>The</w:t>
      </w:r>
      <w:proofErr w:type="gramEnd"/>
      <w:r w:rsidRPr="002A48BB">
        <w:rPr>
          <w:sz w:val="16"/>
        </w:rPr>
        <w:t xml:space="preserve"> point is, </w:t>
      </w:r>
      <w:r w:rsidRPr="005E4C0C">
        <w:rPr>
          <w:rStyle w:val="StyleUnderline"/>
          <w:highlight w:val="cyan"/>
        </w:rPr>
        <w:t>scientists</w:t>
      </w:r>
      <w:r w:rsidRPr="00DD11B3">
        <w:rPr>
          <w:rStyle w:val="StyleUnderline"/>
        </w:rPr>
        <w:t xml:space="preserve"> all over the world </w:t>
      </w:r>
      <w:r w:rsidRPr="005E4C0C">
        <w:rPr>
          <w:rStyle w:val="StyleUnderline"/>
          <w:highlight w:val="cyan"/>
        </w:rPr>
        <w:t>are working tirelessly to think up new</w:t>
      </w:r>
      <w:r w:rsidRPr="00DD11B3">
        <w:rPr>
          <w:rStyle w:val="StyleUnderline"/>
        </w:rPr>
        <w:t xml:space="preserve"> and innovative </w:t>
      </w:r>
      <w:r w:rsidRPr="005E4C0C">
        <w:rPr>
          <w:rStyle w:val="StyleUnderline"/>
          <w:highlight w:val="cyan"/>
        </w:rPr>
        <w:t>solutions</w:t>
      </w:r>
      <w:r w:rsidRPr="00DD11B3">
        <w:rPr>
          <w:rStyle w:val="StyleUnderline"/>
        </w:rPr>
        <w:t xml:space="preserve"> to the problem</w:t>
      </w:r>
      <w:r w:rsidRPr="002A48BB">
        <w:rPr>
          <w:sz w:val="16"/>
        </w:rPr>
        <w:t xml:space="preserve">. Despite their best efforts, and a growing understanding of antibiotic resistance, we still sometimes get it wrong. A woman in the US recently died of an infection so incredibly resistant that “there were no antibiotics left” to treat her. Some hysterical headlines described the deadly bacteria as a “superbug resistant to all available antibiotics”, because 26 different types failed to work. But was her infection resistant to all of these before she was given the very first antibiotic? The answer is undoubtedly, no. Fundamentally, bacteria are given an opportunity to develop resistance. Sensitivity testing allows infections to be tested against different antibiotics in a lab to see if they will be effective. While this was carried out on the woman’s infection, it was already too late – somewhere along the line, she’d had too much exposure to inappropriately used antibiotics and the infection had become resistant. Sensitivity testing at the start of an infection should be standard practice. The first questions doctors should be asking are “What antibiotics will actually work against this?” and “What am I up against?” so that any prescription will be effective in the first instance. More progressive </w:t>
      </w:r>
      <w:r w:rsidRPr="005E4C0C">
        <w:rPr>
          <w:rStyle w:val="StyleUnderline"/>
          <w:highlight w:val="cyan"/>
        </w:rPr>
        <w:t>hospitals</w:t>
      </w:r>
      <w:r w:rsidRPr="002A48BB">
        <w:rPr>
          <w:sz w:val="16"/>
        </w:rPr>
        <w:t xml:space="preserve"> with microbiology labs </w:t>
      </w:r>
      <w:r w:rsidRPr="005E4C0C">
        <w:rPr>
          <w:rStyle w:val="StyleUnderline"/>
          <w:highlight w:val="cyan"/>
        </w:rPr>
        <w:t>are beginning to</w:t>
      </w:r>
      <w:r w:rsidRPr="00DD11B3">
        <w:rPr>
          <w:rStyle w:val="StyleUnderline"/>
        </w:rPr>
        <w:t xml:space="preserve"> </w:t>
      </w:r>
      <w:r w:rsidRPr="002A48BB">
        <w:rPr>
          <w:sz w:val="16"/>
        </w:rPr>
        <w:t xml:space="preserve">do this as a matter of course to better </w:t>
      </w:r>
      <w:r w:rsidRPr="005E4C0C">
        <w:rPr>
          <w:rStyle w:val="StyleUnderline"/>
          <w:highlight w:val="cyan"/>
        </w:rPr>
        <w:t>control and manage</w:t>
      </w:r>
      <w:r w:rsidRPr="00DD11B3">
        <w:rPr>
          <w:rStyle w:val="StyleUnderline"/>
        </w:rPr>
        <w:t xml:space="preserve"> antibiotic </w:t>
      </w:r>
      <w:r w:rsidRPr="005E4C0C">
        <w:rPr>
          <w:rStyle w:val="StyleUnderline"/>
          <w:highlight w:val="cyan"/>
        </w:rPr>
        <w:t>resistance</w:t>
      </w:r>
      <w:r w:rsidRPr="002A48BB">
        <w:rPr>
          <w:sz w:val="16"/>
        </w:rPr>
        <w:t xml:space="preserve">. There isn’t always time, for example with sepsis, which moves very fast, but for chest, skin, and urinary tract infections the results can be available within 24 hours. Treatment is then based on fact rather than a guess. If you get it wrong enough times, you get resistance. Failing to test for bacterial sensitivity </w:t>
      </w:r>
      <w:proofErr w:type="gramStart"/>
      <w:r w:rsidRPr="002A48BB">
        <w:rPr>
          <w:sz w:val="16"/>
        </w:rPr>
        <w:t>early on in the</w:t>
      </w:r>
      <w:proofErr w:type="gramEnd"/>
      <w:r w:rsidRPr="002A48BB">
        <w:rPr>
          <w:sz w:val="16"/>
        </w:rPr>
        <w:t xml:space="preserve"> infection, waiting instead until it is known that the infection is resistant, makes the scenario much worse. Claims that the use of colistin, a “last hope” antibiotic, is soaring in English hospitals is true. But this is driven by a failure to test for antibiotic sensitivity before it is too late, leading to a need to turn to colistin. Clinicians often assume everyone’s urinary, respiratory or other infection is the same, and will respond in the same way to tried and tested antibiotics. Scientifically speaking, everyone’s infection is different and should be treated as such. No apocalypse in sight Sad as the death of the woman in the US is, it is not uncommon for a death to result from resistance. Reports suggest that around 700,000 people die from antibiotic resistant infections globally each year, the majority in underdeveloped countries with poor access to healthcare. This number is predicted to rise to 10m deaths a year by 2050 if nothing is done about the problem. But “apocalypse” is the wrong word for this. The global population has doubled since World War II, when around 10m people a year died. </w:t>
      </w:r>
      <w:r w:rsidRPr="005E4C0C">
        <w:rPr>
          <w:rStyle w:val="StyleUnderline"/>
          <w:highlight w:val="cyan"/>
        </w:rPr>
        <w:t>Humankind</w:t>
      </w:r>
      <w:r w:rsidRPr="00DD11B3">
        <w:rPr>
          <w:rStyle w:val="StyleUnderline"/>
        </w:rPr>
        <w:t xml:space="preserve"> certainly </w:t>
      </w:r>
      <w:r w:rsidRPr="005E4C0C">
        <w:rPr>
          <w:rStyle w:val="StyleUnderline"/>
          <w:highlight w:val="cyan"/>
        </w:rPr>
        <w:t>won’t be wiped out</w:t>
      </w:r>
      <w:r w:rsidRPr="002A48BB">
        <w:rPr>
          <w:sz w:val="16"/>
        </w:rPr>
        <w:t xml:space="preserve">. </w:t>
      </w:r>
      <w:r w:rsidRPr="00DD11B3">
        <w:rPr>
          <w:rStyle w:val="StyleUnderline"/>
        </w:rPr>
        <w:t xml:space="preserve">Even if we were to face the </w:t>
      </w:r>
      <w:proofErr w:type="gramStart"/>
      <w:r w:rsidRPr="005E4C0C">
        <w:rPr>
          <w:rStyle w:val="StyleUnderline"/>
          <w:highlight w:val="cyan"/>
        </w:rPr>
        <w:t>worst case</w:t>
      </w:r>
      <w:proofErr w:type="gramEnd"/>
      <w:r w:rsidRPr="00DD11B3">
        <w:rPr>
          <w:rStyle w:val="StyleUnderline"/>
        </w:rPr>
        <w:t xml:space="preserve"> scenario by 2050, antibiotic resistance would </w:t>
      </w:r>
      <w:r w:rsidRPr="005E4C0C">
        <w:rPr>
          <w:rStyle w:val="StyleUnderline"/>
          <w:highlight w:val="cyan"/>
        </w:rPr>
        <w:t>affect</w:t>
      </w:r>
      <w:r w:rsidRPr="00DD11B3">
        <w:rPr>
          <w:rStyle w:val="StyleUnderline"/>
        </w:rPr>
        <w:t xml:space="preserve"> about </w:t>
      </w:r>
      <w:r w:rsidRPr="005E4C0C">
        <w:rPr>
          <w:rStyle w:val="StyleUnderline"/>
          <w:highlight w:val="cyan"/>
        </w:rPr>
        <w:t>1% of people</w:t>
      </w:r>
      <w:r w:rsidRPr="00DD11B3">
        <w:rPr>
          <w:rStyle w:val="StyleUnderline"/>
        </w:rPr>
        <w:t xml:space="preserve"> on the planet</w:t>
      </w:r>
      <w:r w:rsidRPr="002A48BB">
        <w:rPr>
          <w:sz w:val="16"/>
        </w:rPr>
        <w:t xml:space="preserve">. </w:t>
      </w:r>
      <w:r w:rsidRPr="00DD11B3">
        <w:rPr>
          <w:rStyle w:val="StyleUnderline"/>
        </w:rPr>
        <w:t>And that is assuming we sit back and do nothing</w:t>
      </w:r>
      <w:r w:rsidRPr="002A48BB">
        <w:rPr>
          <w:sz w:val="16"/>
        </w:rPr>
        <w:t xml:space="preserve">. In fact, 1,618 scientific research papers were published on antibiotic resistance in 2015. </w:t>
      </w:r>
      <w:r w:rsidRPr="00DD11B3">
        <w:rPr>
          <w:rStyle w:val="StyleUnderline"/>
        </w:rPr>
        <w:t>There is lots of funding into resistance and scientists are doing lots to tackle the problem</w:t>
      </w:r>
      <w:r w:rsidRPr="002A48BB">
        <w:rPr>
          <w:sz w:val="16"/>
        </w:rPr>
        <w:t>. Schemes such as the Longitude Prize – a prize for scientists that has currently set a challenge for creating a cost-effective, accurate, rapid and easy-to-use test for bacterial infections – are pushing the momentum of discovery in this area.</w:t>
      </w:r>
    </w:p>
    <w:p w14:paraId="4074D5BF" w14:textId="498FF0C3" w:rsidR="006F221F" w:rsidRDefault="006F221F" w:rsidP="006F221F">
      <w:pPr>
        <w:pStyle w:val="Heading2"/>
      </w:pPr>
      <w:r>
        <w:lastRenderedPageBreak/>
        <w:t>AGI</w:t>
      </w:r>
    </w:p>
    <w:p w14:paraId="321437BE" w14:textId="7497B07D" w:rsidR="006F221F" w:rsidRDefault="006F221F" w:rsidP="006F221F">
      <w:pPr>
        <w:pStyle w:val="Heading3"/>
      </w:pPr>
      <w:r>
        <w:lastRenderedPageBreak/>
        <w:t>1NC---AGI Defense</w:t>
      </w:r>
    </w:p>
    <w:p w14:paraId="002C3DC1" w14:textId="77777777" w:rsidR="006F221F" w:rsidRPr="00270A8E" w:rsidRDefault="006F221F" w:rsidP="006F221F">
      <w:pPr>
        <w:pStyle w:val="Heading4"/>
        <w:rPr>
          <w:rFonts w:asciiTheme="minorHAnsi" w:hAnsiTheme="minorHAnsi" w:cstheme="minorHAnsi"/>
        </w:rPr>
      </w:pPr>
      <w:bookmarkStart w:id="0" w:name="_Hlk113802742"/>
      <w:r w:rsidRPr="00270A8E">
        <w:rPr>
          <w:rFonts w:asciiTheme="minorHAnsi" w:hAnsiTheme="minorHAnsi" w:cstheme="minorHAnsi"/>
        </w:rPr>
        <w:t xml:space="preserve">AGI is </w:t>
      </w:r>
      <w:r w:rsidRPr="00270A8E">
        <w:rPr>
          <w:rFonts w:asciiTheme="minorHAnsi" w:hAnsiTheme="minorHAnsi" w:cstheme="minorHAnsi"/>
          <w:u w:val="single"/>
        </w:rPr>
        <w:t>structurally impossible</w:t>
      </w:r>
      <w:r w:rsidRPr="00270A8E">
        <w:rPr>
          <w:rFonts w:asciiTheme="minorHAnsi" w:hAnsiTheme="minorHAnsi" w:cstheme="minorHAnsi"/>
        </w:rPr>
        <w:t xml:space="preserve"> AND </w:t>
      </w:r>
      <w:r w:rsidRPr="00270A8E">
        <w:rPr>
          <w:rFonts w:asciiTheme="minorHAnsi" w:hAnsiTheme="minorHAnsi" w:cstheme="minorHAnsi"/>
          <w:u w:val="single"/>
        </w:rPr>
        <w:t>harmless</w:t>
      </w:r>
      <w:r w:rsidRPr="00270A8E">
        <w:rPr>
          <w:rFonts w:asciiTheme="minorHAnsi" w:hAnsiTheme="minorHAnsi" w:cstheme="minorHAnsi"/>
        </w:rPr>
        <w:t>---</w:t>
      </w:r>
      <w:r w:rsidRPr="00270A8E">
        <w:rPr>
          <w:rFonts w:asciiTheme="minorHAnsi" w:hAnsiTheme="minorHAnsi" w:cstheme="minorHAnsi"/>
          <w:u w:val="single"/>
        </w:rPr>
        <w:t>conventional</w:t>
      </w:r>
      <w:r w:rsidRPr="00270A8E">
        <w:rPr>
          <w:rFonts w:asciiTheme="minorHAnsi" w:hAnsiTheme="minorHAnsi" w:cstheme="minorHAnsi"/>
        </w:rPr>
        <w:t xml:space="preserve"> threats outweigh.</w:t>
      </w:r>
    </w:p>
    <w:p w14:paraId="3C49C1FF" w14:textId="77777777" w:rsidR="006F221F" w:rsidRPr="00270A8E" w:rsidRDefault="006F221F" w:rsidP="006F221F">
      <w:pPr>
        <w:rPr>
          <w:rFonts w:asciiTheme="minorHAnsi" w:hAnsiTheme="minorHAnsi" w:cstheme="minorHAnsi"/>
        </w:rPr>
      </w:pPr>
      <w:r w:rsidRPr="00270A8E">
        <w:rPr>
          <w:rStyle w:val="Style13ptBold"/>
          <w:rFonts w:asciiTheme="minorHAnsi" w:hAnsiTheme="minorHAnsi" w:cstheme="minorHAnsi"/>
        </w:rPr>
        <w:t xml:space="preserve">Hoel ’21 </w:t>
      </w:r>
      <w:r w:rsidRPr="00270A8E">
        <w:rPr>
          <w:rFonts w:asciiTheme="minorHAnsi" w:hAnsiTheme="minorHAnsi" w:cstheme="minorHAnsi"/>
        </w:rPr>
        <w:t xml:space="preserve">[Erik; April 20; Neuroscientist and assistant research professor at Tufts University, former postdoctoral researcher at Columbia University, Ph.D. in Neuroscience from the University of Wisconsin Madison; The Intrinsic Perspective, “Superintelligence is impossible,” </w:t>
      </w:r>
      <w:hyperlink r:id="rId8" w:history="1">
        <w:r w:rsidRPr="00270A8E">
          <w:rPr>
            <w:rStyle w:val="Hyperlink"/>
            <w:rFonts w:asciiTheme="minorHAnsi" w:hAnsiTheme="minorHAnsi" w:cstheme="minorHAnsi"/>
          </w:rPr>
          <w:t>https://erikhoel.substack.com/p/superintelligence-is-a-free-lunch</w:t>
        </w:r>
      </w:hyperlink>
      <w:r w:rsidRPr="00270A8E">
        <w:rPr>
          <w:rFonts w:asciiTheme="minorHAnsi" w:hAnsiTheme="minorHAnsi" w:cstheme="minorHAnsi"/>
        </w:rPr>
        <w:t>]</w:t>
      </w:r>
    </w:p>
    <w:p w14:paraId="74A425E8" w14:textId="77777777" w:rsidR="006F221F" w:rsidRPr="00270A8E" w:rsidRDefault="006F221F" w:rsidP="006F221F">
      <w:pPr>
        <w:rPr>
          <w:rFonts w:asciiTheme="minorHAnsi" w:hAnsiTheme="minorHAnsi" w:cstheme="minorHAnsi"/>
          <w:sz w:val="16"/>
        </w:rPr>
      </w:pPr>
      <w:r w:rsidRPr="00270A8E">
        <w:rPr>
          <w:rFonts w:asciiTheme="minorHAnsi" w:hAnsiTheme="minorHAnsi" w:cstheme="minorHAnsi"/>
          <w:sz w:val="16"/>
        </w:rPr>
        <w:t xml:space="preserve">I don’t really buy this sort of argument, but it’s nice to see some doubt around this issue. </w:t>
      </w:r>
      <w:r w:rsidRPr="00270A8E">
        <w:rPr>
          <w:rStyle w:val="StyleUnderline"/>
          <w:rFonts w:asciiTheme="minorHAnsi" w:hAnsiTheme="minorHAnsi" w:cstheme="minorHAnsi"/>
        </w:rPr>
        <w:t xml:space="preserve">An increase of </w:t>
      </w:r>
      <w:r w:rsidRPr="00270A8E">
        <w:rPr>
          <w:rStyle w:val="Emphasis"/>
          <w:rFonts w:asciiTheme="minorHAnsi" w:hAnsiTheme="minorHAnsi" w:cstheme="minorHAnsi"/>
        </w:rPr>
        <w:t>skepticism</w:t>
      </w:r>
      <w:r w:rsidRPr="00270A8E">
        <w:rPr>
          <w:rStyle w:val="StyleUnderline"/>
          <w:rFonts w:asciiTheme="minorHAnsi" w:hAnsiTheme="minorHAnsi" w:cstheme="minorHAnsi"/>
        </w:rPr>
        <w:t xml:space="preserve"> is important</w:t>
      </w:r>
      <w:r w:rsidRPr="00270A8E">
        <w:rPr>
          <w:rFonts w:asciiTheme="minorHAnsi" w:hAnsiTheme="minorHAnsi" w:cstheme="minorHAnsi"/>
          <w:sz w:val="16"/>
        </w:rPr>
        <w:t xml:space="preserve"> because there’s been a great deal of intellectual resources devoted to what is, in the end, a hypothetical risk. Of course, for getting people to seriously contemplate existential threats is something thinkers like Nick Bostrom deserve serious credit for, as well as credit for crafting evocative thought experiments. But I agree with Kevin Kelly and Ted Chiang that the risk of </w:t>
      </w:r>
      <w:r w:rsidRPr="00270A8E">
        <w:rPr>
          <w:rStyle w:val="StyleUnderline"/>
          <w:rFonts w:asciiTheme="minorHAnsi" w:hAnsiTheme="minorHAnsi" w:cstheme="minorHAnsi"/>
        </w:rPr>
        <w:t xml:space="preserve">this </w:t>
      </w:r>
      <w:proofErr w:type="gramStart"/>
      <w:r w:rsidRPr="00270A8E">
        <w:rPr>
          <w:rStyle w:val="StyleUnderline"/>
          <w:rFonts w:asciiTheme="minorHAnsi" w:hAnsiTheme="minorHAnsi" w:cstheme="minorHAnsi"/>
        </w:rPr>
        <w:t xml:space="preserve">particular </w:t>
      </w:r>
      <w:r w:rsidRPr="00270A8E">
        <w:rPr>
          <w:rStyle w:val="Emphasis"/>
          <w:rFonts w:asciiTheme="minorHAnsi" w:hAnsiTheme="minorHAnsi" w:cstheme="minorHAnsi"/>
        </w:rPr>
        <w:t>existential</w:t>
      </w:r>
      <w:proofErr w:type="gramEnd"/>
      <w:r w:rsidRPr="00270A8E">
        <w:rPr>
          <w:rStyle w:val="Emphasis"/>
          <w:rFonts w:asciiTheme="minorHAnsi" w:hAnsiTheme="minorHAnsi" w:cstheme="minorHAnsi"/>
        </w:rPr>
        <w:t xml:space="preserve"> </w:t>
      </w:r>
      <w:r w:rsidRPr="00270A8E">
        <w:rPr>
          <w:rStyle w:val="Emphasis"/>
          <w:rFonts w:asciiTheme="minorHAnsi" w:hAnsiTheme="minorHAnsi" w:cstheme="minorHAnsi"/>
          <w:highlight w:val="yellow"/>
        </w:rPr>
        <w:t>threat</w:t>
      </w:r>
      <w:r w:rsidRPr="00270A8E">
        <w:rPr>
          <w:rStyle w:val="StyleUnderline"/>
          <w:rFonts w:asciiTheme="minorHAnsi" w:hAnsiTheme="minorHAnsi" w:cstheme="minorHAnsi"/>
          <w:highlight w:val="yellow"/>
        </w:rPr>
        <w:t xml:space="preserve"> has been</w:t>
      </w:r>
      <w:r w:rsidRPr="00270A8E">
        <w:rPr>
          <w:rStyle w:val="StyleUnderline"/>
          <w:rFonts w:asciiTheme="minorHAnsi" w:hAnsiTheme="minorHAnsi" w:cstheme="minorHAnsi"/>
        </w:rPr>
        <w:t xml:space="preserve"> </w:t>
      </w:r>
      <w:r w:rsidRPr="00270A8E">
        <w:rPr>
          <w:rStyle w:val="Emphasis"/>
          <w:rFonts w:asciiTheme="minorHAnsi" w:hAnsiTheme="minorHAnsi" w:cstheme="minorHAnsi"/>
        </w:rPr>
        <w:t xml:space="preserve">radically </w:t>
      </w:r>
      <w:r w:rsidRPr="00270A8E">
        <w:rPr>
          <w:rStyle w:val="Emphasis"/>
          <w:rFonts w:asciiTheme="minorHAnsi" w:hAnsiTheme="minorHAnsi" w:cstheme="minorHAnsi"/>
          <w:highlight w:val="yellow"/>
        </w:rPr>
        <w:t>overblown</w:t>
      </w:r>
      <w:r w:rsidRPr="00270A8E">
        <w:rPr>
          <w:rFonts w:asciiTheme="minorHAnsi" w:hAnsiTheme="minorHAnsi" w:cstheme="minorHAnsi"/>
          <w:sz w:val="16"/>
        </w:rPr>
        <w:t>, and, more importantly, I think the reasons why the claims are overblown are themselves interesting and evocative.</w:t>
      </w:r>
    </w:p>
    <w:p w14:paraId="584F2E70" w14:textId="77777777" w:rsidR="006F221F" w:rsidRPr="00270A8E" w:rsidRDefault="006F221F" w:rsidP="006F221F">
      <w:pPr>
        <w:rPr>
          <w:rFonts w:asciiTheme="minorHAnsi" w:hAnsiTheme="minorHAnsi" w:cstheme="minorHAnsi"/>
          <w:sz w:val="16"/>
        </w:rPr>
      </w:pPr>
      <w:r w:rsidRPr="00270A8E">
        <w:rPr>
          <w:rFonts w:asciiTheme="minorHAnsi" w:hAnsiTheme="minorHAnsi" w:cstheme="minorHAnsi"/>
          <w:sz w:val="16"/>
        </w:rPr>
        <w:t xml:space="preserve">First, some definitions. Superintelligence refers to some entity compared to which humans would seem like children, at minimum, or ants, at maximum. The worrying runaway threat is that something just a bit smarter than us might be able to build something smarter than it, </w:t>
      </w:r>
      <w:proofErr w:type="spellStart"/>
      <w:r w:rsidRPr="00270A8E">
        <w:rPr>
          <w:rFonts w:asciiTheme="minorHAnsi" w:hAnsiTheme="minorHAnsi" w:cstheme="minorHAnsi"/>
          <w:sz w:val="16"/>
        </w:rPr>
        <w:t>etc</w:t>
      </w:r>
      <w:proofErr w:type="spellEnd"/>
      <w:r w:rsidRPr="00270A8E">
        <w:rPr>
          <w:rFonts w:asciiTheme="minorHAnsi" w:hAnsiTheme="minorHAnsi" w:cstheme="minorHAnsi"/>
          <w:sz w:val="16"/>
        </w:rPr>
        <w:t>, so the intelligence ratchet from viewing humans as children to viewing humans as ants would occur exponentially quickly. While such an entity could possibly adopt a beneficent attitude toward humanity, since it’s also incomprehensible and uncontrollable, its long-term goals would probably be orthogonal to ours in such a way that “eliminates our maps” as it were. Regardless, even just our fates being so far outside of our control constitutes an existential threat, especially if we can’t predict what the AI will do when we ask it for something (this is called the alignment problem).</w:t>
      </w:r>
    </w:p>
    <w:p w14:paraId="70B573F3" w14:textId="77777777" w:rsidR="006F221F" w:rsidRPr="00270A8E" w:rsidRDefault="006F221F" w:rsidP="006F221F">
      <w:pPr>
        <w:rPr>
          <w:rFonts w:asciiTheme="minorHAnsi" w:hAnsiTheme="minorHAnsi" w:cstheme="minorHAnsi"/>
          <w:sz w:val="16"/>
        </w:rPr>
      </w:pPr>
      <w:proofErr w:type="gramStart"/>
      <w:r w:rsidRPr="00270A8E">
        <w:rPr>
          <w:rFonts w:asciiTheme="minorHAnsi" w:hAnsiTheme="minorHAnsi" w:cstheme="minorHAnsi"/>
          <w:sz w:val="16"/>
        </w:rPr>
        <w:t>Certainly</w:t>
      </w:r>
      <w:proofErr w:type="gramEnd"/>
      <w:r w:rsidRPr="00270A8E">
        <w:rPr>
          <w:rFonts w:asciiTheme="minorHAnsi" w:hAnsiTheme="minorHAnsi" w:cstheme="minorHAnsi"/>
          <w:sz w:val="16"/>
        </w:rPr>
        <w:t xml:space="preserve"> it’s an interesting hypothetical scenario. But </w:t>
      </w:r>
      <w:r w:rsidRPr="00270A8E">
        <w:rPr>
          <w:rStyle w:val="StyleUnderline"/>
          <w:rFonts w:asciiTheme="minorHAnsi" w:hAnsiTheme="minorHAnsi" w:cstheme="minorHAnsi"/>
        </w:rPr>
        <w:t xml:space="preserve">all existential threats are </w:t>
      </w:r>
      <w:r w:rsidRPr="00270A8E">
        <w:rPr>
          <w:rStyle w:val="Emphasis"/>
          <w:rFonts w:asciiTheme="minorHAnsi" w:hAnsiTheme="minorHAnsi" w:cstheme="minorHAnsi"/>
        </w:rPr>
        <w:t>not equal</w:t>
      </w:r>
      <w:r w:rsidRPr="00270A8E">
        <w:rPr>
          <w:rStyle w:val="StyleUnderline"/>
          <w:rFonts w:asciiTheme="minorHAnsi" w:hAnsiTheme="minorHAnsi" w:cstheme="minorHAnsi"/>
        </w:rPr>
        <w:t xml:space="preserve">. Some are </w:t>
      </w:r>
      <w:r w:rsidRPr="00270A8E">
        <w:rPr>
          <w:rStyle w:val="StyleUnderline"/>
          <w:rFonts w:asciiTheme="minorHAnsi" w:hAnsiTheme="minorHAnsi" w:cstheme="minorHAnsi"/>
          <w:highlight w:val="yellow"/>
        </w:rPr>
        <w:t>so</w:t>
      </w:r>
      <w:r w:rsidRPr="00270A8E">
        <w:rPr>
          <w:rStyle w:val="StyleUnderline"/>
          <w:rFonts w:asciiTheme="minorHAnsi" w:hAnsiTheme="minorHAnsi" w:cstheme="minorHAnsi"/>
        </w:rPr>
        <w:t xml:space="preserve"> </w:t>
      </w:r>
      <w:r w:rsidRPr="00270A8E">
        <w:rPr>
          <w:rStyle w:val="Emphasis"/>
          <w:rFonts w:asciiTheme="minorHAnsi" w:hAnsiTheme="minorHAnsi" w:cstheme="minorHAnsi"/>
        </w:rPr>
        <w:t xml:space="preserve">vanishingly </w:t>
      </w:r>
      <w:r w:rsidRPr="00270A8E">
        <w:rPr>
          <w:rStyle w:val="Emphasis"/>
          <w:rFonts w:asciiTheme="minorHAnsi" w:hAnsiTheme="minorHAnsi" w:cstheme="minorHAnsi"/>
          <w:highlight w:val="yellow"/>
        </w:rPr>
        <w:t>small</w:t>
      </w:r>
      <w:r w:rsidRPr="00270A8E">
        <w:rPr>
          <w:rStyle w:val="StyleUnderline"/>
          <w:rFonts w:asciiTheme="minorHAnsi" w:hAnsiTheme="minorHAnsi" w:cstheme="minorHAnsi"/>
          <w:highlight w:val="yellow"/>
        </w:rPr>
        <w:t xml:space="preserve"> in</w:t>
      </w:r>
      <w:r w:rsidRPr="00270A8E">
        <w:rPr>
          <w:rStyle w:val="StyleUnderline"/>
          <w:rFonts w:asciiTheme="minorHAnsi" w:hAnsiTheme="minorHAnsi" w:cstheme="minorHAnsi"/>
        </w:rPr>
        <w:t xml:space="preserve"> their </w:t>
      </w:r>
      <w:r w:rsidRPr="00270A8E">
        <w:rPr>
          <w:rStyle w:val="Emphasis"/>
          <w:rFonts w:asciiTheme="minorHAnsi" w:hAnsiTheme="minorHAnsi" w:cstheme="minorHAnsi"/>
          <w:highlight w:val="yellow"/>
        </w:rPr>
        <w:t>probabilities</w:t>
      </w:r>
      <w:r w:rsidRPr="00270A8E">
        <w:rPr>
          <w:rFonts w:asciiTheme="minorHAnsi" w:hAnsiTheme="minorHAnsi" w:cstheme="minorHAnsi"/>
          <w:sz w:val="16"/>
        </w:rPr>
        <w:t xml:space="preserve"> (rogue planets, like in the film Melancholia) </w:t>
      </w:r>
      <w:r w:rsidRPr="00270A8E">
        <w:rPr>
          <w:rStyle w:val="StyleUnderline"/>
          <w:rFonts w:asciiTheme="minorHAnsi" w:hAnsiTheme="minorHAnsi" w:cstheme="minorHAnsi"/>
        </w:rPr>
        <w:t xml:space="preserve">that it would be </w:t>
      </w:r>
      <w:r w:rsidRPr="00270A8E">
        <w:rPr>
          <w:rStyle w:val="Emphasis"/>
          <w:rFonts w:asciiTheme="minorHAnsi" w:hAnsiTheme="minorHAnsi" w:cstheme="minorHAnsi"/>
          <w:highlight w:val="yellow"/>
        </w:rPr>
        <w:t>madness</w:t>
      </w:r>
      <w:r w:rsidRPr="00270A8E">
        <w:rPr>
          <w:rStyle w:val="StyleUnderline"/>
          <w:rFonts w:asciiTheme="minorHAnsi" w:hAnsiTheme="minorHAnsi" w:cstheme="minorHAnsi"/>
          <w:highlight w:val="yellow"/>
        </w:rPr>
        <w:t xml:space="preserve"> to</w:t>
      </w:r>
      <w:r w:rsidRPr="00270A8E">
        <w:rPr>
          <w:rStyle w:val="StyleUnderline"/>
          <w:rFonts w:asciiTheme="minorHAnsi" w:hAnsiTheme="minorHAnsi" w:cstheme="minorHAnsi"/>
        </w:rPr>
        <w:t xml:space="preserve"> devote a lot of time to </w:t>
      </w:r>
      <w:r w:rsidRPr="00270A8E">
        <w:rPr>
          <w:rStyle w:val="Emphasis"/>
          <w:rFonts w:asciiTheme="minorHAnsi" w:hAnsiTheme="minorHAnsi" w:cstheme="minorHAnsi"/>
          <w:highlight w:val="yellow"/>
        </w:rPr>
        <w:t>worry</w:t>
      </w:r>
      <w:r w:rsidRPr="00270A8E">
        <w:rPr>
          <w:rFonts w:asciiTheme="minorHAnsi" w:hAnsiTheme="minorHAnsi" w:cstheme="minorHAnsi"/>
          <w:sz w:val="16"/>
        </w:rPr>
        <w:t>ing about them. And at this point my impression from the tremors in the world wide web is that the threat of superintelligent AI is being ranked by a significant number of thinkers in the same category as the threat of nuclear war. Here’s Elon Musk, speaking at MIT back in 2014:</w:t>
      </w:r>
    </w:p>
    <w:p w14:paraId="7C2E1561" w14:textId="77777777" w:rsidR="006F221F" w:rsidRPr="00270A8E" w:rsidRDefault="006F221F" w:rsidP="006F221F">
      <w:pPr>
        <w:rPr>
          <w:rFonts w:asciiTheme="minorHAnsi" w:hAnsiTheme="minorHAnsi" w:cstheme="minorHAnsi"/>
          <w:sz w:val="16"/>
        </w:rPr>
      </w:pPr>
      <w:r w:rsidRPr="00270A8E">
        <w:rPr>
          <w:rFonts w:asciiTheme="minorHAnsi" w:hAnsiTheme="minorHAnsi" w:cstheme="minorHAnsi"/>
          <w:sz w:val="16"/>
        </w:rPr>
        <w:t>“I think we should be very careful about artificial intelligence. If I had to guess at what our biggest existential threat is, it’s probably that.”</w:t>
      </w:r>
    </w:p>
    <w:p w14:paraId="0EF71DDB" w14:textId="77777777" w:rsidR="006F221F" w:rsidRPr="00270A8E" w:rsidRDefault="006F221F" w:rsidP="006F221F">
      <w:pPr>
        <w:rPr>
          <w:rFonts w:asciiTheme="minorHAnsi" w:hAnsiTheme="minorHAnsi" w:cstheme="minorHAnsi"/>
          <w:sz w:val="16"/>
        </w:rPr>
      </w:pPr>
      <w:r w:rsidRPr="00270A8E">
        <w:rPr>
          <w:rFonts w:asciiTheme="minorHAnsi" w:hAnsiTheme="minorHAnsi" w:cstheme="minorHAnsi"/>
          <w:sz w:val="16"/>
        </w:rPr>
        <w:t xml:space="preserve">Consider that statement. Because </w:t>
      </w:r>
      <w:r w:rsidRPr="00270A8E">
        <w:rPr>
          <w:rStyle w:val="StyleUnderline"/>
          <w:rFonts w:asciiTheme="minorHAnsi" w:hAnsiTheme="minorHAnsi" w:cstheme="minorHAnsi"/>
          <w:highlight w:val="yellow"/>
        </w:rPr>
        <w:t xml:space="preserve">the </w:t>
      </w:r>
      <w:r w:rsidRPr="00270A8E">
        <w:rPr>
          <w:rStyle w:val="Emphasis"/>
          <w:rFonts w:asciiTheme="minorHAnsi" w:hAnsiTheme="minorHAnsi" w:cstheme="minorHAnsi"/>
          <w:highlight w:val="yellow"/>
        </w:rPr>
        <w:t>obvious</w:t>
      </w:r>
      <w:r w:rsidRPr="00270A8E">
        <w:rPr>
          <w:rStyle w:val="StyleUnderline"/>
          <w:rFonts w:asciiTheme="minorHAnsi" w:hAnsiTheme="minorHAnsi" w:cstheme="minorHAnsi"/>
        </w:rPr>
        <w:t xml:space="preserve"> answer to</w:t>
      </w:r>
      <w:r w:rsidRPr="00270A8E">
        <w:rPr>
          <w:rFonts w:asciiTheme="minorHAnsi" w:hAnsiTheme="minorHAnsi" w:cstheme="minorHAnsi"/>
          <w:sz w:val="16"/>
        </w:rPr>
        <w:t xml:space="preserve"> the question of </w:t>
      </w:r>
      <w:r w:rsidRPr="00270A8E">
        <w:rPr>
          <w:rStyle w:val="StyleUnderline"/>
          <w:rFonts w:asciiTheme="minorHAnsi" w:hAnsiTheme="minorHAnsi" w:cstheme="minorHAnsi"/>
        </w:rPr>
        <w:t xml:space="preserve">the biggest </w:t>
      </w:r>
      <w:r w:rsidRPr="00270A8E">
        <w:rPr>
          <w:rStyle w:val="Emphasis"/>
          <w:rFonts w:asciiTheme="minorHAnsi" w:hAnsiTheme="minorHAnsi" w:cstheme="minorHAnsi"/>
        </w:rPr>
        <w:t xml:space="preserve">existential </w:t>
      </w:r>
      <w:r w:rsidRPr="00270A8E">
        <w:rPr>
          <w:rStyle w:val="Emphasis"/>
          <w:rFonts w:asciiTheme="minorHAnsi" w:hAnsiTheme="minorHAnsi" w:cstheme="minorHAnsi"/>
          <w:highlight w:val="yellow"/>
        </w:rPr>
        <w:t>threat</w:t>
      </w:r>
      <w:r w:rsidRPr="00270A8E">
        <w:rPr>
          <w:rFonts w:asciiTheme="minorHAnsi" w:hAnsiTheme="minorHAnsi" w:cstheme="minorHAnsi"/>
          <w:sz w:val="16"/>
        </w:rPr>
        <w:t xml:space="preserve">, which people have been giving for decades, </w:t>
      </w:r>
      <w:r w:rsidRPr="00270A8E">
        <w:rPr>
          <w:rStyle w:val="StyleUnderline"/>
          <w:rFonts w:asciiTheme="minorHAnsi" w:hAnsiTheme="minorHAnsi" w:cstheme="minorHAnsi"/>
          <w:highlight w:val="yellow"/>
        </w:rPr>
        <w:t>is</w:t>
      </w:r>
      <w:r w:rsidRPr="00270A8E">
        <w:rPr>
          <w:rStyle w:val="StyleUnderline"/>
          <w:rFonts w:asciiTheme="minorHAnsi" w:hAnsiTheme="minorHAnsi" w:cstheme="minorHAnsi"/>
        </w:rPr>
        <w:t xml:space="preserve"> the threat of </w:t>
      </w:r>
      <w:r w:rsidRPr="00270A8E">
        <w:rPr>
          <w:rStyle w:val="Emphasis"/>
          <w:rFonts w:asciiTheme="minorHAnsi" w:hAnsiTheme="minorHAnsi" w:cstheme="minorHAnsi"/>
          <w:highlight w:val="yellow"/>
        </w:rPr>
        <w:t>nuclear</w:t>
      </w:r>
      <w:r w:rsidRPr="00270A8E">
        <w:rPr>
          <w:rStyle w:val="Emphasis"/>
          <w:rFonts w:asciiTheme="minorHAnsi" w:hAnsiTheme="minorHAnsi" w:cstheme="minorHAnsi"/>
        </w:rPr>
        <w:t xml:space="preserve"> annihilation</w:t>
      </w:r>
      <w:r w:rsidRPr="00270A8E">
        <w:rPr>
          <w:rStyle w:val="StyleUnderline"/>
          <w:rFonts w:asciiTheme="minorHAnsi" w:hAnsiTheme="minorHAnsi" w:cstheme="minorHAnsi"/>
        </w:rPr>
        <w:t xml:space="preserve">. After all, </w:t>
      </w:r>
      <w:r w:rsidRPr="00270A8E">
        <w:rPr>
          <w:rStyle w:val="StyleUnderline"/>
          <w:rFonts w:asciiTheme="minorHAnsi" w:hAnsiTheme="minorHAnsi" w:cstheme="minorHAnsi"/>
          <w:highlight w:val="yellow"/>
        </w:rPr>
        <w:t>the risk</w:t>
      </w:r>
      <w:r w:rsidRPr="00270A8E">
        <w:rPr>
          <w:rStyle w:val="StyleUnderline"/>
          <w:rFonts w:asciiTheme="minorHAnsi" w:hAnsiTheme="minorHAnsi" w:cstheme="minorHAnsi"/>
        </w:rPr>
        <w:t xml:space="preserve"> of civilizational reset</w:t>
      </w:r>
      <w:r w:rsidRPr="00270A8E">
        <w:rPr>
          <w:rFonts w:asciiTheme="minorHAnsi" w:hAnsiTheme="minorHAnsi" w:cstheme="minorHAnsi"/>
          <w:sz w:val="16"/>
        </w:rPr>
        <w:t xml:space="preserve"> brought about by a global nuclear war </w:t>
      </w:r>
      <w:r w:rsidRPr="00270A8E">
        <w:rPr>
          <w:rStyle w:val="StyleUnderline"/>
          <w:rFonts w:asciiTheme="minorHAnsi" w:hAnsiTheme="minorHAnsi" w:cstheme="minorHAnsi"/>
          <w:highlight w:val="yellow"/>
        </w:rPr>
        <w:t>is</w:t>
      </w:r>
      <w:r w:rsidRPr="00270A8E">
        <w:rPr>
          <w:rStyle w:val="StyleUnderline"/>
          <w:rFonts w:asciiTheme="minorHAnsi" w:hAnsiTheme="minorHAnsi" w:cstheme="minorHAnsi"/>
        </w:rPr>
        <w:t xml:space="preserve"> totally </w:t>
      </w:r>
      <w:r w:rsidRPr="00270A8E">
        <w:rPr>
          <w:rStyle w:val="Emphasis"/>
          <w:rFonts w:asciiTheme="minorHAnsi" w:hAnsiTheme="minorHAnsi" w:cstheme="minorHAnsi"/>
          <w:highlight w:val="yellow"/>
        </w:rPr>
        <w:t>concrete</w:t>
      </w:r>
      <w:r w:rsidRPr="00270A8E">
        <w:rPr>
          <w:rStyle w:val="StyleUnderline"/>
          <w:rFonts w:asciiTheme="minorHAnsi" w:hAnsiTheme="minorHAnsi" w:cstheme="minorHAnsi"/>
          <w:highlight w:val="yellow"/>
        </w:rPr>
        <w:t xml:space="preserve"> and</w:t>
      </w:r>
      <w:r w:rsidRPr="00270A8E">
        <w:rPr>
          <w:rStyle w:val="StyleUnderline"/>
          <w:rFonts w:asciiTheme="minorHAnsi" w:hAnsiTheme="minorHAnsi" w:cstheme="minorHAnsi"/>
        </w:rPr>
        <w:t xml:space="preserve"> has </w:t>
      </w:r>
      <w:r w:rsidRPr="00270A8E">
        <w:rPr>
          <w:rStyle w:val="Emphasis"/>
          <w:rFonts w:asciiTheme="minorHAnsi" w:hAnsiTheme="minorHAnsi" w:cstheme="minorHAnsi"/>
          <w:highlight w:val="yellow"/>
        </w:rPr>
        <w:t>almost happened</w:t>
      </w:r>
      <w:r w:rsidRPr="00270A8E">
        <w:rPr>
          <w:rStyle w:val="StyleUnderline"/>
          <w:rFonts w:asciiTheme="minorHAnsi" w:hAnsiTheme="minorHAnsi" w:cstheme="minorHAnsi"/>
        </w:rPr>
        <w:t xml:space="preserve"> on multiple occasions. Whereas the risk of </w:t>
      </w:r>
      <w:r w:rsidRPr="00270A8E">
        <w:rPr>
          <w:rStyle w:val="StyleUnderline"/>
          <w:rFonts w:asciiTheme="minorHAnsi" w:hAnsiTheme="minorHAnsi" w:cstheme="minorHAnsi"/>
          <w:highlight w:val="yellow"/>
        </w:rPr>
        <w:t>AI is</w:t>
      </w:r>
      <w:r w:rsidRPr="00270A8E">
        <w:rPr>
          <w:rStyle w:val="StyleUnderline"/>
          <w:rFonts w:asciiTheme="minorHAnsi" w:hAnsiTheme="minorHAnsi" w:cstheme="minorHAnsi"/>
        </w:rPr>
        <w:t xml:space="preserve"> </w:t>
      </w:r>
      <w:r w:rsidRPr="00270A8E">
        <w:rPr>
          <w:rStyle w:val="Emphasis"/>
          <w:rFonts w:asciiTheme="minorHAnsi" w:hAnsiTheme="minorHAnsi" w:cstheme="minorHAnsi"/>
        </w:rPr>
        <w:t xml:space="preserve">totally </w:t>
      </w:r>
      <w:r w:rsidRPr="00270A8E">
        <w:rPr>
          <w:rStyle w:val="Emphasis"/>
          <w:rFonts w:asciiTheme="minorHAnsi" w:hAnsiTheme="minorHAnsi" w:cstheme="minorHAnsi"/>
          <w:highlight w:val="yellow"/>
        </w:rPr>
        <w:t>hypothetical</w:t>
      </w:r>
      <w:r w:rsidRPr="00270A8E">
        <w:rPr>
          <w:rStyle w:val="StyleUnderline"/>
          <w:rFonts w:asciiTheme="minorHAnsi" w:hAnsiTheme="minorHAnsi" w:cstheme="minorHAnsi"/>
          <w:highlight w:val="yellow"/>
        </w:rPr>
        <w:t>, has</w:t>
      </w:r>
      <w:r w:rsidRPr="00270A8E">
        <w:rPr>
          <w:rStyle w:val="StyleUnderline"/>
          <w:rFonts w:asciiTheme="minorHAnsi" w:hAnsiTheme="minorHAnsi" w:cstheme="minorHAnsi"/>
        </w:rPr>
        <w:t xml:space="preserve"> a host of </w:t>
      </w:r>
      <w:r w:rsidRPr="00270A8E">
        <w:rPr>
          <w:rStyle w:val="Emphasis"/>
          <w:rFonts w:asciiTheme="minorHAnsi" w:hAnsiTheme="minorHAnsi" w:cstheme="minorHAnsi"/>
        </w:rPr>
        <w:t>underlying</w:t>
      </w:r>
      <w:r w:rsidRPr="00270A8E">
        <w:rPr>
          <w:rStyle w:val="StyleUnderline"/>
          <w:rFonts w:asciiTheme="minorHAnsi" w:hAnsiTheme="minorHAnsi" w:cstheme="minorHAnsi"/>
        </w:rPr>
        <w:t xml:space="preserve"> and </w:t>
      </w:r>
      <w:r w:rsidRPr="00270A8E">
        <w:rPr>
          <w:rStyle w:val="Emphasis"/>
          <w:rFonts w:asciiTheme="minorHAnsi" w:hAnsiTheme="minorHAnsi" w:cstheme="minorHAnsi"/>
          <w:highlight w:val="yellow"/>
        </w:rPr>
        <w:t>unproven assumptions</w:t>
      </w:r>
      <w:r w:rsidRPr="00270A8E">
        <w:rPr>
          <w:rStyle w:val="StyleUnderline"/>
          <w:rFonts w:asciiTheme="minorHAnsi" w:hAnsiTheme="minorHAnsi" w:cstheme="minorHAnsi"/>
          <w:highlight w:val="yellow"/>
        </w:rPr>
        <w:t>, and</w:t>
      </w:r>
      <w:r w:rsidRPr="00270A8E">
        <w:rPr>
          <w:rStyle w:val="StyleUnderline"/>
          <w:rFonts w:asciiTheme="minorHAnsi" w:hAnsiTheme="minorHAnsi" w:cstheme="minorHAnsi"/>
        </w:rPr>
        <w:t xml:space="preserve"> has </w:t>
      </w:r>
      <w:r w:rsidRPr="00270A8E">
        <w:rPr>
          <w:rStyle w:val="Emphasis"/>
          <w:rFonts w:asciiTheme="minorHAnsi" w:hAnsiTheme="minorHAnsi" w:cstheme="minorHAnsi"/>
          <w:highlight w:val="yellow"/>
        </w:rPr>
        <w:t>never</w:t>
      </w:r>
      <w:r w:rsidRPr="00270A8E">
        <w:rPr>
          <w:rStyle w:val="StyleUnderline"/>
          <w:rFonts w:asciiTheme="minorHAnsi" w:hAnsiTheme="minorHAnsi" w:cstheme="minorHAnsi"/>
          <w:highlight w:val="yellow"/>
        </w:rPr>
        <w:t xml:space="preserve"> even </w:t>
      </w:r>
      <w:r w:rsidRPr="00270A8E">
        <w:rPr>
          <w:rStyle w:val="Emphasis"/>
          <w:rFonts w:asciiTheme="minorHAnsi" w:hAnsiTheme="minorHAnsi" w:cstheme="minorHAnsi"/>
          <w:highlight w:val="yellow"/>
        </w:rPr>
        <w:t>gotten close</w:t>
      </w:r>
      <w:r w:rsidRPr="00270A8E">
        <w:rPr>
          <w:rStyle w:val="StyleUnderline"/>
          <w:rFonts w:asciiTheme="minorHAnsi" w:hAnsiTheme="minorHAnsi" w:cstheme="minorHAnsi"/>
        </w:rPr>
        <w:t xml:space="preserve"> to happening</w:t>
      </w:r>
      <w:r w:rsidRPr="00270A8E">
        <w:rPr>
          <w:rFonts w:asciiTheme="minorHAnsi" w:hAnsiTheme="minorHAnsi" w:cstheme="minorHAnsi"/>
          <w:sz w:val="16"/>
        </w:rPr>
        <w:t>.</w:t>
      </w:r>
    </w:p>
    <w:p w14:paraId="39411886" w14:textId="77777777" w:rsidR="006F221F" w:rsidRPr="00270A8E" w:rsidRDefault="006F221F" w:rsidP="006F221F">
      <w:pPr>
        <w:rPr>
          <w:rFonts w:asciiTheme="minorHAnsi" w:hAnsiTheme="minorHAnsi" w:cstheme="minorHAnsi"/>
          <w:sz w:val="16"/>
        </w:rPr>
      </w:pPr>
      <w:r w:rsidRPr="00270A8E">
        <w:rPr>
          <w:rFonts w:asciiTheme="minorHAnsi" w:hAnsiTheme="minorHAnsi" w:cstheme="minorHAnsi"/>
          <w:sz w:val="16"/>
        </w:rPr>
        <w:t xml:space="preserve">To deserve its title as leading or even top-tier existential threat, </w:t>
      </w:r>
      <w:r w:rsidRPr="00270A8E">
        <w:rPr>
          <w:rStyle w:val="StyleUnderline"/>
          <w:rFonts w:asciiTheme="minorHAnsi" w:hAnsiTheme="minorHAnsi" w:cstheme="minorHAnsi"/>
          <w:highlight w:val="yellow"/>
        </w:rPr>
        <w:t xml:space="preserve">the </w:t>
      </w:r>
      <w:r w:rsidRPr="00270A8E">
        <w:rPr>
          <w:rStyle w:val="Emphasis"/>
          <w:rFonts w:asciiTheme="minorHAnsi" w:hAnsiTheme="minorHAnsi" w:cstheme="minorHAnsi"/>
          <w:highlight w:val="yellow"/>
        </w:rPr>
        <w:t>arg</w:t>
      </w:r>
      <w:r w:rsidRPr="00270A8E">
        <w:rPr>
          <w:rStyle w:val="StyleUnderline"/>
          <w:rFonts w:asciiTheme="minorHAnsi" w:hAnsiTheme="minorHAnsi" w:cstheme="minorHAnsi"/>
        </w:rPr>
        <w:t>ument</w:t>
      </w:r>
      <w:r w:rsidRPr="00270A8E">
        <w:rPr>
          <w:rStyle w:val="Emphasis"/>
          <w:rFonts w:asciiTheme="minorHAnsi" w:hAnsiTheme="minorHAnsi" w:cstheme="minorHAnsi"/>
          <w:highlight w:val="yellow"/>
        </w:rPr>
        <w:t>s</w:t>
      </w:r>
      <w:r w:rsidRPr="00270A8E">
        <w:rPr>
          <w:rStyle w:val="StyleUnderline"/>
          <w:rFonts w:asciiTheme="minorHAnsi" w:hAnsiTheme="minorHAnsi" w:cstheme="minorHAnsi"/>
        </w:rPr>
        <w:t xml:space="preserve"> for the risk of superintelligent AI </w:t>
      </w:r>
      <w:proofErr w:type="gramStart"/>
      <w:r w:rsidRPr="00270A8E">
        <w:rPr>
          <w:rStyle w:val="StyleUnderline"/>
          <w:rFonts w:asciiTheme="minorHAnsi" w:hAnsiTheme="minorHAnsi" w:cstheme="minorHAnsi"/>
        </w:rPr>
        <w:t>have to</w:t>
      </w:r>
      <w:proofErr w:type="gramEnd"/>
      <w:r w:rsidRPr="00270A8E">
        <w:rPr>
          <w:rStyle w:val="StyleUnderline"/>
          <w:rFonts w:asciiTheme="minorHAnsi" w:hAnsiTheme="minorHAnsi" w:cstheme="minorHAnsi"/>
        </w:rPr>
        <w:t xml:space="preserve"> be </w:t>
      </w:r>
      <w:r w:rsidRPr="00270A8E">
        <w:rPr>
          <w:rStyle w:val="Emphasis"/>
          <w:rFonts w:asciiTheme="minorHAnsi" w:hAnsiTheme="minorHAnsi" w:cstheme="minorHAnsi"/>
        </w:rPr>
        <w:t>incredibly strong</w:t>
      </w:r>
      <w:r w:rsidRPr="00270A8E">
        <w:rPr>
          <w:rFonts w:asciiTheme="minorHAnsi" w:hAnsiTheme="minorHAnsi" w:cstheme="minorHAnsi"/>
          <w:sz w:val="16"/>
        </w:rPr>
        <w:t xml:space="preserve">. Kevin Kelly in his article does a good job listing five </w:t>
      </w:r>
      <w:proofErr w:type="gramStart"/>
      <w:r w:rsidRPr="00270A8E">
        <w:rPr>
          <w:rFonts w:asciiTheme="minorHAnsi" w:hAnsiTheme="minorHAnsi" w:cstheme="minorHAnsi"/>
          <w:sz w:val="16"/>
        </w:rPr>
        <w:t>pretty sensible</w:t>
      </w:r>
      <w:proofErr w:type="gramEnd"/>
      <w:r w:rsidRPr="00270A8E">
        <w:rPr>
          <w:rFonts w:asciiTheme="minorHAnsi" w:hAnsiTheme="minorHAnsi" w:cstheme="minorHAnsi"/>
          <w:sz w:val="16"/>
        </w:rPr>
        <w:t xml:space="preserve"> objections (wording is his):</w:t>
      </w:r>
    </w:p>
    <w:p w14:paraId="1156AED7" w14:textId="77777777" w:rsidR="006F221F" w:rsidRPr="00270A8E" w:rsidRDefault="006F221F" w:rsidP="006F221F">
      <w:pPr>
        <w:ind w:left="720"/>
        <w:rPr>
          <w:rFonts w:asciiTheme="minorHAnsi" w:hAnsiTheme="minorHAnsi" w:cstheme="minorHAnsi"/>
          <w:sz w:val="16"/>
        </w:rPr>
      </w:pPr>
      <w:r w:rsidRPr="00270A8E">
        <w:rPr>
          <w:rFonts w:asciiTheme="minorHAnsi" w:hAnsiTheme="minorHAnsi" w:cstheme="minorHAnsi"/>
          <w:sz w:val="16"/>
        </w:rPr>
        <w:t xml:space="preserve">1. Intelligence is not a single dimension, </w:t>
      </w:r>
      <w:r w:rsidRPr="00270A8E">
        <w:rPr>
          <w:rStyle w:val="StyleUnderline"/>
          <w:rFonts w:asciiTheme="minorHAnsi" w:hAnsiTheme="minorHAnsi" w:cstheme="minorHAnsi"/>
        </w:rPr>
        <w:t xml:space="preserve">so “smarter than humans” </w:t>
      </w:r>
      <w:r w:rsidRPr="00270A8E">
        <w:rPr>
          <w:rStyle w:val="StyleUnderline"/>
          <w:rFonts w:asciiTheme="minorHAnsi" w:hAnsiTheme="minorHAnsi" w:cstheme="minorHAnsi"/>
          <w:highlight w:val="yellow"/>
        </w:rPr>
        <w:t>is</w:t>
      </w:r>
      <w:r w:rsidRPr="00270A8E">
        <w:rPr>
          <w:rStyle w:val="StyleUnderline"/>
          <w:rFonts w:asciiTheme="minorHAnsi" w:hAnsiTheme="minorHAnsi" w:cstheme="minorHAnsi"/>
        </w:rPr>
        <w:t xml:space="preserve"> a </w:t>
      </w:r>
      <w:r w:rsidRPr="00270A8E">
        <w:rPr>
          <w:rStyle w:val="Emphasis"/>
          <w:rFonts w:asciiTheme="minorHAnsi" w:hAnsiTheme="minorHAnsi" w:cstheme="minorHAnsi"/>
          <w:highlight w:val="yellow"/>
        </w:rPr>
        <w:t>meaningless</w:t>
      </w:r>
      <w:r w:rsidRPr="00270A8E">
        <w:rPr>
          <w:rStyle w:val="Emphasis"/>
          <w:rFonts w:asciiTheme="minorHAnsi" w:hAnsiTheme="minorHAnsi" w:cstheme="minorHAnsi"/>
        </w:rPr>
        <w:t xml:space="preserve"> concept</w:t>
      </w:r>
      <w:r w:rsidRPr="00270A8E">
        <w:rPr>
          <w:rFonts w:asciiTheme="minorHAnsi" w:hAnsiTheme="minorHAnsi" w:cstheme="minorHAnsi"/>
          <w:sz w:val="16"/>
        </w:rPr>
        <w:t>.</w:t>
      </w:r>
    </w:p>
    <w:p w14:paraId="457E1FA2" w14:textId="77777777" w:rsidR="006F221F" w:rsidRPr="00270A8E" w:rsidRDefault="006F221F" w:rsidP="006F221F">
      <w:pPr>
        <w:ind w:left="720"/>
        <w:rPr>
          <w:rFonts w:asciiTheme="minorHAnsi" w:hAnsiTheme="minorHAnsi" w:cstheme="minorHAnsi"/>
          <w:sz w:val="16"/>
        </w:rPr>
      </w:pPr>
      <w:r w:rsidRPr="00270A8E">
        <w:rPr>
          <w:rFonts w:asciiTheme="minorHAnsi" w:hAnsiTheme="minorHAnsi" w:cstheme="minorHAnsi"/>
          <w:sz w:val="16"/>
        </w:rPr>
        <w:t>2</w:t>
      </w:r>
      <w:r w:rsidRPr="00270A8E">
        <w:rPr>
          <w:rStyle w:val="StyleUnderline"/>
          <w:rFonts w:asciiTheme="minorHAnsi" w:hAnsiTheme="minorHAnsi" w:cstheme="minorHAnsi"/>
        </w:rPr>
        <w:t xml:space="preserve">. </w:t>
      </w:r>
      <w:r w:rsidRPr="00270A8E">
        <w:rPr>
          <w:rStyle w:val="StyleUnderline"/>
          <w:rFonts w:asciiTheme="minorHAnsi" w:hAnsiTheme="minorHAnsi" w:cstheme="minorHAnsi"/>
          <w:highlight w:val="yellow"/>
        </w:rPr>
        <w:t xml:space="preserve">Humans do </w:t>
      </w:r>
      <w:r w:rsidRPr="00270A8E">
        <w:rPr>
          <w:rStyle w:val="Emphasis"/>
          <w:rFonts w:asciiTheme="minorHAnsi" w:hAnsiTheme="minorHAnsi" w:cstheme="minorHAnsi"/>
          <w:highlight w:val="yellow"/>
        </w:rPr>
        <w:t>not</w:t>
      </w:r>
      <w:r w:rsidRPr="00270A8E">
        <w:rPr>
          <w:rStyle w:val="StyleUnderline"/>
          <w:rFonts w:asciiTheme="minorHAnsi" w:hAnsiTheme="minorHAnsi" w:cstheme="minorHAnsi"/>
          <w:highlight w:val="yellow"/>
        </w:rPr>
        <w:t xml:space="preserve"> have </w:t>
      </w:r>
      <w:r w:rsidRPr="00270A8E">
        <w:rPr>
          <w:rStyle w:val="Emphasis"/>
          <w:rFonts w:asciiTheme="minorHAnsi" w:hAnsiTheme="minorHAnsi" w:cstheme="minorHAnsi"/>
          <w:highlight w:val="yellow"/>
        </w:rPr>
        <w:t>general</w:t>
      </w:r>
      <w:r w:rsidRPr="00270A8E">
        <w:rPr>
          <w:rStyle w:val="Emphasis"/>
          <w:rFonts w:asciiTheme="minorHAnsi" w:hAnsiTheme="minorHAnsi" w:cstheme="minorHAnsi"/>
        </w:rPr>
        <w:t xml:space="preserve"> purpose</w:t>
      </w:r>
      <w:r w:rsidRPr="00270A8E">
        <w:rPr>
          <w:rStyle w:val="StyleUnderline"/>
          <w:rFonts w:asciiTheme="minorHAnsi" w:hAnsiTheme="minorHAnsi" w:cstheme="minorHAnsi"/>
        </w:rPr>
        <w:t xml:space="preserve"> </w:t>
      </w:r>
      <w:r w:rsidRPr="00270A8E">
        <w:rPr>
          <w:rStyle w:val="StyleUnderline"/>
          <w:rFonts w:asciiTheme="minorHAnsi" w:hAnsiTheme="minorHAnsi" w:cstheme="minorHAnsi"/>
          <w:highlight w:val="yellow"/>
        </w:rPr>
        <w:t>minds</w:t>
      </w:r>
      <w:r w:rsidRPr="00270A8E">
        <w:rPr>
          <w:rStyle w:val="StyleUnderline"/>
          <w:rFonts w:asciiTheme="minorHAnsi" w:hAnsiTheme="minorHAnsi" w:cstheme="minorHAnsi"/>
        </w:rPr>
        <w:t xml:space="preserve">, and </w:t>
      </w:r>
      <w:r w:rsidRPr="00270A8E">
        <w:rPr>
          <w:rStyle w:val="Emphasis"/>
          <w:rFonts w:asciiTheme="minorHAnsi" w:hAnsiTheme="minorHAnsi" w:cstheme="minorHAnsi"/>
          <w:highlight w:val="yellow"/>
        </w:rPr>
        <w:t>neither</w:t>
      </w:r>
      <w:r w:rsidRPr="00270A8E">
        <w:rPr>
          <w:rStyle w:val="StyleUnderline"/>
          <w:rFonts w:asciiTheme="minorHAnsi" w:hAnsiTheme="minorHAnsi" w:cstheme="minorHAnsi"/>
          <w:highlight w:val="yellow"/>
        </w:rPr>
        <w:t xml:space="preserve"> will AIs</w:t>
      </w:r>
      <w:r w:rsidRPr="00270A8E">
        <w:rPr>
          <w:rFonts w:asciiTheme="minorHAnsi" w:hAnsiTheme="minorHAnsi" w:cstheme="minorHAnsi"/>
          <w:sz w:val="16"/>
        </w:rPr>
        <w:t>.</w:t>
      </w:r>
    </w:p>
    <w:p w14:paraId="1290662B" w14:textId="77777777" w:rsidR="006F221F" w:rsidRPr="00270A8E" w:rsidRDefault="006F221F" w:rsidP="006F221F">
      <w:pPr>
        <w:ind w:left="720"/>
        <w:rPr>
          <w:rFonts w:asciiTheme="minorHAnsi" w:hAnsiTheme="minorHAnsi" w:cstheme="minorHAnsi"/>
          <w:sz w:val="16"/>
        </w:rPr>
      </w:pPr>
      <w:r w:rsidRPr="00270A8E">
        <w:rPr>
          <w:rFonts w:asciiTheme="minorHAnsi" w:hAnsiTheme="minorHAnsi" w:cstheme="minorHAnsi"/>
          <w:sz w:val="16"/>
        </w:rPr>
        <w:t xml:space="preserve">3. </w:t>
      </w:r>
      <w:r w:rsidRPr="00270A8E">
        <w:rPr>
          <w:rStyle w:val="StyleUnderline"/>
          <w:rFonts w:asciiTheme="minorHAnsi" w:hAnsiTheme="minorHAnsi" w:cstheme="minorHAnsi"/>
          <w:highlight w:val="yellow"/>
        </w:rPr>
        <w:t>Emulation</w:t>
      </w:r>
      <w:r w:rsidRPr="00270A8E">
        <w:rPr>
          <w:rStyle w:val="StyleUnderline"/>
          <w:rFonts w:asciiTheme="minorHAnsi" w:hAnsiTheme="minorHAnsi" w:cstheme="minorHAnsi"/>
        </w:rPr>
        <w:t xml:space="preserve"> of human thinking</w:t>
      </w:r>
      <w:r w:rsidRPr="00270A8E">
        <w:rPr>
          <w:rFonts w:asciiTheme="minorHAnsi" w:hAnsiTheme="minorHAnsi" w:cstheme="minorHAnsi"/>
          <w:sz w:val="16"/>
        </w:rPr>
        <w:t xml:space="preserve"> in other media </w:t>
      </w:r>
      <w:r w:rsidRPr="00270A8E">
        <w:rPr>
          <w:rStyle w:val="StyleUnderline"/>
          <w:rFonts w:asciiTheme="minorHAnsi" w:hAnsiTheme="minorHAnsi" w:cstheme="minorHAnsi"/>
        </w:rPr>
        <w:t xml:space="preserve">will be </w:t>
      </w:r>
      <w:r w:rsidRPr="00270A8E">
        <w:rPr>
          <w:rStyle w:val="Emphasis"/>
          <w:rFonts w:asciiTheme="minorHAnsi" w:hAnsiTheme="minorHAnsi" w:cstheme="minorHAnsi"/>
          <w:highlight w:val="yellow"/>
        </w:rPr>
        <w:t>constrained</w:t>
      </w:r>
      <w:r w:rsidRPr="00270A8E">
        <w:rPr>
          <w:rStyle w:val="StyleUnderline"/>
          <w:rFonts w:asciiTheme="minorHAnsi" w:hAnsiTheme="minorHAnsi" w:cstheme="minorHAnsi"/>
          <w:highlight w:val="yellow"/>
        </w:rPr>
        <w:t xml:space="preserve"> by cost</w:t>
      </w:r>
      <w:r w:rsidRPr="00270A8E">
        <w:rPr>
          <w:rFonts w:asciiTheme="minorHAnsi" w:hAnsiTheme="minorHAnsi" w:cstheme="minorHAnsi"/>
          <w:sz w:val="16"/>
        </w:rPr>
        <w:t>.</w:t>
      </w:r>
    </w:p>
    <w:p w14:paraId="48AC2AB4" w14:textId="77777777" w:rsidR="006F221F" w:rsidRPr="00270A8E" w:rsidRDefault="006F221F" w:rsidP="006F221F">
      <w:pPr>
        <w:ind w:left="720"/>
        <w:rPr>
          <w:rFonts w:asciiTheme="minorHAnsi" w:hAnsiTheme="minorHAnsi" w:cstheme="minorHAnsi"/>
          <w:sz w:val="16"/>
        </w:rPr>
      </w:pPr>
      <w:r w:rsidRPr="00270A8E">
        <w:rPr>
          <w:rFonts w:asciiTheme="minorHAnsi" w:hAnsiTheme="minorHAnsi" w:cstheme="minorHAnsi"/>
          <w:sz w:val="16"/>
        </w:rPr>
        <w:t xml:space="preserve">4. </w:t>
      </w:r>
      <w:r w:rsidRPr="00270A8E">
        <w:rPr>
          <w:rStyle w:val="StyleUnderline"/>
          <w:rFonts w:asciiTheme="minorHAnsi" w:hAnsiTheme="minorHAnsi" w:cstheme="minorHAnsi"/>
        </w:rPr>
        <w:t xml:space="preserve">Dimensions of </w:t>
      </w:r>
      <w:r w:rsidRPr="00270A8E">
        <w:rPr>
          <w:rStyle w:val="StyleUnderline"/>
          <w:rFonts w:asciiTheme="minorHAnsi" w:hAnsiTheme="minorHAnsi" w:cstheme="minorHAnsi"/>
          <w:highlight w:val="yellow"/>
        </w:rPr>
        <w:t>intelligence</w:t>
      </w:r>
      <w:r w:rsidRPr="00270A8E">
        <w:rPr>
          <w:rStyle w:val="StyleUnderline"/>
          <w:rFonts w:asciiTheme="minorHAnsi" w:hAnsiTheme="minorHAnsi" w:cstheme="minorHAnsi"/>
        </w:rPr>
        <w:t xml:space="preserve"> are </w:t>
      </w:r>
      <w:r w:rsidRPr="00270A8E">
        <w:rPr>
          <w:rStyle w:val="Emphasis"/>
          <w:rFonts w:asciiTheme="minorHAnsi" w:hAnsiTheme="minorHAnsi" w:cstheme="minorHAnsi"/>
          <w:highlight w:val="yellow"/>
        </w:rPr>
        <w:t>not infinite</w:t>
      </w:r>
      <w:r w:rsidRPr="00270A8E">
        <w:rPr>
          <w:rFonts w:asciiTheme="minorHAnsi" w:hAnsiTheme="minorHAnsi" w:cstheme="minorHAnsi"/>
          <w:sz w:val="16"/>
        </w:rPr>
        <w:t>.</w:t>
      </w:r>
    </w:p>
    <w:p w14:paraId="0FEF263E" w14:textId="77777777" w:rsidR="006F221F" w:rsidRPr="00270A8E" w:rsidRDefault="006F221F" w:rsidP="006F221F">
      <w:pPr>
        <w:ind w:firstLine="720"/>
        <w:rPr>
          <w:rFonts w:asciiTheme="minorHAnsi" w:hAnsiTheme="minorHAnsi" w:cstheme="minorHAnsi"/>
          <w:sz w:val="16"/>
        </w:rPr>
      </w:pPr>
      <w:r w:rsidRPr="00270A8E">
        <w:rPr>
          <w:rFonts w:asciiTheme="minorHAnsi" w:hAnsiTheme="minorHAnsi" w:cstheme="minorHAnsi"/>
          <w:sz w:val="16"/>
        </w:rPr>
        <w:t>5. Intelligences are only one factor in progress.</w:t>
      </w:r>
    </w:p>
    <w:p w14:paraId="649ACCBF" w14:textId="77777777" w:rsidR="006F221F" w:rsidRPr="00270A8E" w:rsidRDefault="006F221F" w:rsidP="006F221F">
      <w:pPr>
        <w:rPr>
          <w:rFonts w:asciiTheme="minorHAnsi" w:hAnsiTheme="minorHAnsi" w:cstheme="minorHAnsi"/>
          <w:sz w:val="16"/>
        </w:rPr>
      </w:pPr>
      <w:r w:rsidRPr="00270A8E">
        <w:rPr>
          <w:rFonts w:asciiTheme="minorHAnsi" w:hAnsiTheme="minorHAnsi" w:cstheme="minorHAnsi"/>
          <w:sz w:val="16"/>
        </w:rPr>
        <w:t xml:space="preserve">While he lists five separate objections, I think most actually spring naturally from using a specific framework to think about intelligence. Here, I’d like to explore where I think the fundamental disagreement between believers and non-believers in superintelligence lies. Roughly, </w:t>
      </w:r>
      <w:r w:rsidRPr="00270A8E">
        <w:rPr>
          <w:rStyle w:val="StyleUnderline"/>
          <w:rFonts w:asciiTheme="minorHAnsi" w:hAnsiTheme="minorHAnsi" w:cstheme="minorHAnsi"/>
        </w:rPr>
        <w:t xml:space="preserve">there are two frameworks: either an </w:t>
      </w:r>
      <w:r w:rsidRPr="00270A8E">
        <w:rPr>
          <w:rStyle w:val="Emphasis"/>
          <w:rFonts w:asciiTheme="minorHAnsi" w:hAnsiTheme="minorHAnsi" w:cstheme="minorHAnsi"/>
        </w:rPr>
        <w:t>evolutionary</w:t>
      </w:r>
      <w:r w:rsidRPr="00270A8E">
        <w:rPr>
          <w:rStyle w:val="StyleUnderline"/>
          <w:rFonts w:asciiTheme="minorHAnsi" w:hAnsiTheme="minorHAnsi" w:cstheme="minorHAnsi"/>
        </w:rPr>
        <w:t xml:space="preserve"> one</w:t>
      </w:r>
      <w:r w:rsidRPr="00270A8E">
        <w:rPr>
          <w:rFonts w:asciiTheme="minorHAnsi" w:hAnsiTheme="minorHAnsi" w:cstheme="minorHAnsi"/>
          <w:sz w:val="16"/>
        </w:rPr>
        <w:t xml:space="preserve"> (non-believers) </w:t>
      </w:r>
      <w:r w:rsidRPr="00270A8E">
        <w:rPr>
          <w:rStyle w:val="StyleUnderline"/>
          <w:rFonts w:asciiTheme="minorHAnsi" w:hAnsiTheme="minorHAnsi" w:cstheme="minorHAnsi"/>
        </w:rPr>
        <w:t xml:space="preserve">or a </w:t>
      </w:r>
      <w:r w:rsidRPr="00270A8E">
        <w:rPr>
          <w:rStyle w:val="Emphasis"/>
          <w:rFonts w:asciiTheme="minorHAnsi" w:hAnsiTheme="minorHAnsi" w:cstheme="minorHAnsi"/>
        </w:rPr>
        <w:t>deistic</w:t>
      </w:r>
      <w:r w:rsidRPr="00270A8E">
        <w:rPr>
          <w:rStyle w:val="StyleUnderline"/>
          <w:rFonts w:asciiTheme="minorHAnsi" w:hAnsiTheme="minorHAnsi" w:cstheme="minorHAnsi"/>
        </w:rPr>
        <w:t xml:space="preserve"> one</w:t>
      </w:r>
      <w:r w:rsidRPr="00270A8E">
        <w:rPr>
          <w:rFonts w:asciiTheme="minorHAnsi" w:hAnsiTheme="minorHAnsi" w:cstheme="minorHAnsi"/>
          <w:sz w:val="16"/>
        </w:rPr>
        <w:t xml:space="preserve"> (believers).</w:t>
      </w:r>
    </w:p>
    <w:p w14:paraId="21ADAC61" w14:textId="77777777" w:rsidR="006F221F" w:rsidRPr="00270A8E" w:rsidRDefault="006F221F" w:rsidP="006F221F">
      <w:pPr>
        <w:rPr>
          <w:rFonts w:asciiTheme="minorHAnsi" w:hAnsiTheme="minorHAnsi" w:cstheme="minorHAnsi"/>
          <w:sz w:val="12"/>
          <w:szCs w:val="12"/>
        </w:rPr>
      </w:pPr>
      <w:r w:rsidRPr="00270A8E">
        <w:rPr>
          <w:rFonts w:asciiTheme="minorHAnsi" w:hAnsiTheme="minorHAnsi" w:cstheme="minorHAnsi"/>
          <w:sz w:val="12"/>
          <w:szCs w:val="12"/>
        </w:rPr>
        <w:lastRenderedPageBreak/>
        <w:t xml:space="preserve">Note that I don’t mean to imply that the deistic view is wrong merely because I’ve labeled it as deistic; plenty of </w:t>
      </w:r>
      <w:proofErr w:type="gramStart"/>
      <w:r w:rsidRPr="00270A8E">
        <w:rPr>
          <w:rFonts w:asciiTheme="minorHAnsi" w:hAnsiTheme="minorHAnsi" w:cstheme="minorHAnsi"/>
          <w:sz w:val="12"/>
          <w:szCs w:val="12"/>
        </w:rPr>
        <w:t>really wonderful</w:t>
      </w:r>
      <w:proofErr w:type="gramEnd"/>
      <w:r w:rsidRPr="00270A8E">
        <w:rPr>
          <w:rFonts w:asciiTheme="minorHAnsi" w:hAnsiTheme="minorHAnsi" w:cstheme="minorHAnsi"/>
          <w:sz w:val="12"/>
          <w:szCs w:val="12"/>
        </w:rPr>
        <w:t xml:space="preserve"> thinkers have had this framework and they aren’t adopting it for trivial reasons. Rather it’s deistic in that it assumes that intelligence is effectively a single variable (or dimension) in which rocks lie at one end of the spectrum and </w:t>
      </w:r>
      <w:proofErr w:type="gramStart"/>
      <w:r w:rsidRPr="00270A8E">
        <w:rPr>
          <w:rFonts w:asciiTheme="minorHAnsi" w:hAnsiTheme="minorHAnsi" w:cstheme="minorHAnsi"/>
          <w:sz w:val="12"/>
          <w:szCs w:val="12"/>
        </w:rPr>
        <w:t>god</w:t>
      </w:r>
      <w:proofErr w:type="gramEnd"/>
      <w:r w:rsidRPr="00270A8E">
        <w:rPr>
          <w:rFonts w:asciiTheme="minorHAnsi" w:hAnsiTheme="minorHAnsi" w:cstheme="minorHAnsi"/>
          <w:sz w:val="12"/>
          <w:szCs w:val="12"/>
        </w:rPr>
        <w:t>-like AI lies at the other end. It’s “deistic” because it assumes that omniscience, or something indistinguishable to it from the human perspective, is possible.</w:t>
      </w:r>
    </w:p>
    <w:p w14:paraId="1EBADBC8" w14:textId="77777777" w:rsidR="006F221F" w:rsidRPr="00270A8E" w:rsidRDefault="006F221F" w:rsidP="006F221F">
      <w:pPr>
        <w:rPr>
          <w:rFonts w:asciiTheme="minorHAnsi" w:hAnsiTheme="minorHAnsi" w:cstheme="minorHAnsi"/>
          <w:sz w:val="12"/>
          <w:szCs w:val="12"/>
        </w:rPr>
      </w:pPr>
      <w:proofErr w:type="gramStart"/>
      <w:r w:rsidRPr="00270A8E">
        <w:rPr>
          <w:rFonts w:asciiTheme="minorHAnsi" w:hAnsiTheme="minorHAnsi" w:cstheme="minorHAnsi"/>
          <w:sz w:val="12"/>
          <w:szCs w:val="12"/>
        </w:rPr>
        <w:t>All of</w:t>
      </w:r>
      <w:proofErr w:type="gramEnd"/>
      <w:r w:rsidRPr="00270A8E">
        <w:rPr>
          <w:rFonts w:asciiTheme="minorHAnsi" w:hAnsiTheme="minorHAnsi" w:cstheme="minorHAnsi"/>
          <w:sz w:val="12"/>
          <w:szCs w:val="12"/>
        </w:rPr>
        <w:t xml:space="preserve"> the points Kevin Kelly makes actually stem from him eschewing the deistic understanding of intelligence in favor of the evolutionary. Which framework is correct? The demarcation between the two frameworks begins with an image, a scale laid out in Nick Bostrom’s book Superintelligence:</w:t>
      </w:r>
    </w:p>
    <w:p w14:paraId="018E59A2" w14:textId="77777777" w:rsidR="006F221F" w:rsidRPr="00270A8E" w:rsidRDefault="006F221F" w:rsidP="006F221F">
      <w:pPr>
        <w:rPr>
          <w:rFonts w:asciiTheme="minorHAnsi" w:hAnsiTheme="minorHAnsi" w:cstheme="minorHAnsi"/>
          <w:sz w:val="12"/>
          <w:szCs w:val="12"/>
        </w:rPr>
      </w:pPr>
      <w:r w:rsidRPr="00270A8E">
        <w:rPr>
          <w:rFonts w:asciiTheme="minorHAnsi" w:hAnsiTheme="minorHAnsi" w:cstheme="minorHAnsi"/>
          <w:sz w:val="12"/>
          <w:szCs w:val="12"/>
        </w:rPr>
        <w:t>This is the deistic frame in a nutshell: there’s some continuum from mice up to Einstein up to near-omniscient recursively self-improved AI.</w:t>
      </w:r>
    </w:p>
    <w:p w14:paraId="4D114463" w14:textId="77777777" w:rsidR="006F221F" w:rsidRPr="00270A8E" w:rsidRDefault="006F221F" w:rsidP="006F221F">
      <w:pPr>
        <w:rPr>
          <w:rFonts w:asciiTheme="minorHAnsi" w:hAnsiTheme="minorHAnsi" w:cstheme="minorHAnsi"/>
          <w:sz w:val="12"/>
          <w:szCs w:val="12"/>
        </w:rPr>
      </w:pPr>
      <w:r w:rsidRPr="00270A8E">
        <w:rPr>
          <w:rFonts w:asciiTheme="minorHAnsi" w:hAnsiTheme="minorHAnsi" w:cstheme="minorHAnsi"/>
          <w:sz w:val="12"/>
          <w:szCs w:val="12"/>
        </w:rPr>
        <w:t xml:space="preserve">While Kelly immediately objects to this by saying that there is no agreed upon definition of general intelligence, I think </w:t>
      </w:r>
      <w:proofErr w:type="gramStart"/>
      <w:r w:rsidRPr="00270A8E">
        <w:rPr>
          <w:rFonts w:asciiTheme="minorHAnsi" w:hAnsiTheme="minorHAnsi" w:cstheme="minorHAnsi"/>
          <w:sz w:val="12"/>
          <w:szCs w:val="12"/>
        </w:rPr>
        <w:t>actually there</w:t>
      </w:r>
      <w:proofErr w:type="gramEnd"/>
      <w:r w:rsidRPr="00270A8E">
        <w:rPr>
          <w:rFonts w:asciiTheme="minorHAnsi" w:hAnsiTheme="minorHAnsi" w:cstheme="minorHAnsi"/>
          <w:sz w:val="12"/>
          <w:szCs w:val="12"/>
        </w:rPr>
        <w:t xml:space="preserve"> are two broad options. One is to define intelligence based on human intelligence, which can be captured (at least statistically) with IQ. The Intelligence Quotient holds up well across life, is heritable, and is predictive for all the things we associate intelligence with. Essentially, we can use the difference between low-intelligence people and high-intelligence people as a yardstick (this is how Chiang is arguing as well).</w:t>
      </w:r>
    </w:p>
    <w:p w14:paraId="2A796E12" w14:textId="77777777" w:rsidR="006F221F" w:rsidRPr="00270A8E" w:rsidRDefault="006F221F" w:rsidP="006F221F">
      <w:pPr>
        <w:rPr>
          <w:rFonts w:asciiTheme="minorHAnsi" w:hAnsiTheme="minorHAnsi" w:cstheme="minorHAnsi"/>
          <w:sz w:val="12"/>
          <w:szCs w:val="12"/>
        </w:rPr>
      </w:pPr>
      <w:r w:rsidRPr="00270A8E">
        <w:rPr>
          <w:rFonts w:asciiTheme="minorHAnsi" w:hAnsiTheme="minorHAnsi" w:cstheme="minorHAnsi"/>
          <w:sz w:val="12"/>
          <w:szCs w:val="12"/>
        </w:rPr>
        <w:t>But clearly rating a superintelligence using an IQ test is useless. We wouldn’t use Einstein as a metric for a real superintelligence of the variety Bostrom is worried about. The danger isn’t just from an AI with an exceptionally high IQ (since it’s not like high IQ people run the world anyways). Rather, the danger comes from the possibility of a runaway process of a learning algorithm that creates an AI with a god-like IQ, something different in kind. To examine is that’s possible we need a more abstract and generalizable notion of intelligence than IQ tests.</w:t>
      </w:r>
    </w:p>
    <w:p w14:paraId="0F808142" w14:textId="77777777" w:rsidR="006F221F" w:rsidRPr="00270A8E" w:rsidRDefault="006F221F" w:rsidP="006F221F">
      <w:pPr>
        <w:rPr>
          <w:rFonts w:asciiTheme="minorHAnsi" w:hAnsiTheme="minorHAnsi" w:cstheme="minorHAnsi"/>
          <w:sz w:val="12"/>
          <w:szCs w:val="12"/>
        </w:rPr>
      </w:pPr>
      <w:r w:rsidRPr="00270A8E">
        <w:rPr>
          <w:rFonts w:asciiTheme="minorHAnsi" w:hAnsiTheme="minorHAnsi" w:cstheme="minorHAnsi"/>
          <w:sz w:val="12"/>
          <w:szCs w:val="12"/>
        </w:rPr>
        <w:t xml:space="preserve">A mathematical definition of intelligence is </w:t>
      </w:r>
      <w:proofErr w:type="gramStart"/>
      <w:r w:rsidRPr="00270A8E">
        <w:rPr>
          <w:rFonts w:asciiTheme="minorHAnsi" w:hAnsiTheme="minorHAnsi" w:cstheme="minorHAnsi"/>
          <w:sz w:val="12"/>
          <w:szCs w:val="12"/>
        </w:rPr>
        <w:t>actually given</w:t>
      </w:r>
      <w:proofErr w:type="gramEnd"/>
      <w:r w:rsidRPr="00270A8E">
        <w:rPr>
          <w:rFonts w:asciiTheme="minorHAnsi" w:hAnsiTheme="minorHAnsi" w:cstheme="minorHAnsi"/>
          <w:sz w:val="12"/>
          <w:szCs w:val="12"/>
        </w:rPr>
        <w:t xml:space="preserve"> by Legg and Hutter in their paper “Universal intelligence: a definition of machine intelligence.” Taking their point broadly, the intelligence of an agent is the sum of the performance of that agent on all possible problems, weighted by the simplicity of those problems (simple problems are worth more). A superintelligent entity would then be something that scores extremely high on this scale.</w:t>
      </w:r>
    </w:p>
    <w:p w14:paraId="4FEB76D9" w14:textId="77777777" w:rsidR="006F221F" w:rsidRPr="00270A8E" w:rsidRDefault="006F221F" w:rsidP="006F221F">
      <w:pPr>
        <w:rPr>
          <w:rFonts w:asciiTheme="minorHAnsi" w:hAnsiTheme="minorHAnsi" w:cstheme="minorHAnsi"/>
          <w:sz w:val="12"/>
          <w:szCs w:val="12"/>
        </w:rPr>
      </w:pPr>
      <w:r w:rsidRPr="00270A8E">
        <w:rPr>
          <w:rFonts w:asciiTheme="minorHAnsi" w:hAnsiTheme="minorHAnsi" w:cstheme="minorHAnsi"/>
          <w:sz w:val="12"/>
          <w:szCs w:val="12"/>
        </w:rPr>
        <w:t xml:space="preserve">So universal intelligence is at least describable. Interestingly, Einstein scores </w:t>
      </w:r>
      <w:proofErr w:type="gramStart"/>
      <w:r w:rsidRPr="00270A8E">
        <w:rPr>
          <w:rFonts w:asciiTheme="minorHAnsi" w:hAnsiTheme="minorHAnsi" w:cstheme="minorHAnsi"/>
          <w:sz w:val="12"/>
          <w:szCs w:val="12"/>
        </w:rPr>
        <w:t>pretty low</w:t>
      </w:r>
      <w:proofErr w:type="gramEnd"/>
      <w:r w:rsidRPr="00270A8E">
        <w:rPr>
          <w:rFonts w:asciiTheme="minorHAnsi" w:hAnsiTheme="minorHAnsi" w:cstheme="minorHAnsi"/>
          <w:sz w:val="12"/>
          <w:szCs w:val="12"/>
        </w:rPr>
        <w:t xml:space="preserve"> on this metric. In fact, every human would score </w:t>
      </w:r>
      <w:proofErr w:type="gramStart"/>
      <w:r w:rsidRPr="00270A8E">
        <w:rPr>
          <w:rFonts w:asciiTheme="minorHAnsi" w:hAnsiTheme="minorHAnsi" w:cstheme="minorHAnsi"/>
          <w:sz w:val="12"/>
          <w:szCs w:val="12"/>
        </w:rPr>
        <w:t>pretty low</w:t>
      </w:r>
      <w:proofErr w:type="gramEnd"/>
      <w:r w:rsidRPr="00270A8E">
        <w:rPr>
          <w:rFonts w:asciiTheme="minorHAnsi" w:hAnsiTheme="minorHAnsi" w:cstheme="minorHAnsi"/>
          <w:sz w:val="12"/>
          <w:szCs w:val="12"/>
        </w:rPr>
        <w:t xml:space="preserve"> on this metric. This is because the space of all problems is mostly </w:t>
      </w:r>
      <w:proofErr w:type="gramStart"/>
      <w:r w:rsidRPr="00270A8E">
        <w:rPr>
          <w:rFonts w:asciiTheme="minorHAnsi" w:hAnsiTheme="minorHAnsi" w:cstheme="minorHAnsi"/>
          <w:sz w:val="12"/>
          <w:szCs w:val="12"/>
        </w:rPr>
        <w:t>stuff</w:t>
      </w:r>
      <w:proofErr w:type="gramEnd"/>
      <w:r w:rsidRPr="00270A8E">
        <w:rPr>
          <w:rFonts w:asciiTheme="minorHAnsi" w:hAnsiTheme="minorHAnsi" w:cstheme="minorHAnsi"/>
          <w:sz w:val="12"/>
          <w:szCs w:val="12"/>
        </w:rPr>
        <w:t xml:space="preserve"> that human beings are really bad at, like picking out the same two color pixels on a TV screen (and three pixels triads, and so on). This scale or metric for intelligence fits perfectly with the deistic framework for intelligence, making it imaginable or at least definable that intelligence is a dial that can be turned up indefinitely.</w:t>
      </w:r>
    </w:p>
    <w:p w14:paraId="173B53AD" w14:textId="77777777" w:rsidR="006F221F" w:rsidRPr="00270A8E" w:rsidRDefault="006F221F" w:rsidP="006F221F">
      <w:pPr>
        <w:rPr>
          <w:rFonts w:asciiTheme="minorHAnsi" w:hAnsiTheme="minorHAnsi" w:cstheme="minorHAnsi"/>
          <w:sz w:val="12"/>
          <w:szCs w:val="12"/>
        </w:rPr>
      </w:pPr>
      <w:r w:rsidRPr="00270A8E">
        <w:rPr>
          <w:rFonts w:asciiTheme="minorHAnsi" w:hAnsiTheme="minorHAnsi" w:cstheme="minorHAnsi"/>
          <w:sz w:val="12"/>
          <w:szCs w:val="12"/>
        </w:rPr>
        <w:t xml:space="preserve">In contrast, let’s now introduce the evolutionary framework. In this framework, intelligence is </w:t>
      </w:r>
      <w:proofErr w:type="gramStart"/>
      <w:r w:rsidRPr="00270A8E">
        <w:rPr>
          <w:rFonts w:asciiTheme="minorHAnsi" w:hAnsiTheme="minorHAnsi" w:cstheme="minorHAnsi"/>
          <w:sz w:val="12"/>
          <w:szCs w:val="12"/>
        </w:rPr>
        <w:t>really about</w:t>
      </w:r>
      <w:proofErr w:type="gramEnd"/>
      <w:r w:rsidRPr="00270A8E">
        <w:rPr>
          <w:rFonts w:asciiTheme="minorHAnsi" w:hAnsiTheme="minorHAnsi" w:cstheme="minorHAnsi"/>
          <w:sz w:val="12"/>
          <w:szCs w:val="12"/>
        </w:rPr>
        <w:t xml:space="preserve"> adapting to some niche portion of the massive state space of all possible problems. Its inspiration is On the Origin of Species, the closing of which I’ll quote in full because it’s such a wonderful paragraph:</w:t>
      </w:r>
    </w:p>
    <w:p w14:paraId="5A05DC74" w14:textId="77777777" w:rsidR="006F221F" w:rsidRPr="00270A8E" w:rsidRDefault="006F221F" w:rsidP="006F221F">
      <w:pPr>
        <w:rPr>
          <w:rFonts w:asciiTheme="minorHAnsi" w:hAnsiTheme="minorHAnsi" w:cstheme="minorHAnsi"/>
          <w:sz w:val="12"/>
          <w:szCs w:val="12"/>
        </w:rPr>
      </w:pPr>
      <w:r w:rsidRPr="00270A8E">
        <w:rPr>
          <w:rFonts w:asciiTheme="minorHAnsi" w:hAnsiTheme="minorHAnsi" w:cstheme="minorHAnsi"/>
          <w:sz w:val="12"/>
          <w:szCs w:val="12"/>
        </w:rPr>
        <w:t xml:space="preserve">It is interesting to contemplate a tangled bank, clothed with many plants of many kinds, with birds singing on the bushes, with various insects flitting about, and with worms crawling through the damp earth, and to reflect that these elaborately constructed forms, so different from each other, and dependent upon each other in so complex a manner, have all been produced by laws acting around us. These laws, taken in the largest sense, being Growth with reproduction; Inheritance which is almost implied by reproduction; Variability from the indirect and direct action of the conditions of life, and from use and disuse; a Ratio of Increase so high as to lead to a Struggle for Life, and </w:t>
      </w:r>
      <w:proofErr w:type="gramStart"/>
      <w:r w:rsidRPr="00270A8E">
        <w:rPr>
          <w:rFonts w:asciiTheme="minorHAnsi" w:hAnsiTheme="minorHAnsi" w:cstheme="minorHAnsi"/>
          <w:sz w:val="12"/>
          <w:szCs w:val="12"/>
        </w:rPr>
        <w:t>as a consequence</w:t>
      </w:r>
      <w:proofErr w:type="gramEnd"/>
      <w:r w:rsidRPr="00270A8E">
        <w:rPr>
          <w:rFonts w:asciiTheme="minorHAnsi" w:hAnsiTheme="minorHAnsi" w:cstheme="minorHAnsi"/>
          <w:sz w:val="12"/>
          <w:szCs w:val="12"/>
        </w:rPr>
        <w:t xml:space="preserve"> to Natural Selection, entailing Divergence of Character and the Extinction of less improved forms. Thus, from the war of nature, from famine and death, the most exalted object which we are capable of conceiving, namely, the production of the higher animals, directly follows. There is grandeur in this view of life, with its several powers, having been originally breathed by the Creator into a few forms or into one; and that, whilst this planet has gone circling on according to the fixed law of gravity, from so simple a beginning endless forms most beautiful and most wonderful have been, and are being evolved.</w:t>
      </w:r>
    </w:p>
    <w:p w14:paraId="2DE7285B" w14:textId="77777777" w:rsidR="006F221F" w:rsidRPr="00270A8E" w:rsidRDefault="006F221F" w:rsidP="006F221F">
      <w:pPr>
        <w:rPr>
          <w:rFonts w:asciiTheme="minorHAnsi" w:hAnsiTheme="minorHAnsi" w:cstheme="minorHAnsi"/>
          <w:sz w:val="12"/>
          <w:szCs w:val="12"/>
        </w:rPr>
      </w:pPr>
      <w:r w:rsidRPr="00270A8E">
        <w:rPr>
          <w:rFonts w:asciiTheme="minorHAnsi" w:hAnsiTheme="minorHAnsi" w:cstheme="minorHAnsi"/>
          <w:sz w:val="12"/>
          <w:szCs w:val="12"/>
        </w:rPr>
        <w:t xml:space="preserve">In the evolutionary framework different intelligences live together on a tangled bank (although here the bank is </w:t>
      </w:r>
      <w:proofErr w:type="gramStart"/>
      <w:r w:rsidRPr="00270A8E">
        <w:rPr>
          <w:rFonts w:asciiTheme="minorHAnsi" w:hAnsiTheme="minorHAnsi" w:cstheme="minorHAnsi"/>
          <w:sz w:val="12"/>
          <w:szCs w:val="12"/>
        </w:rPr>
        <w:t>pretty abstract</w:t>
      </w:r>
      <w:proofErr w:type="gramEnd"/>
      <w:r w:rsidRPr="00270A8E">
        <w:rPr>
          <w:rFonts w:asciiTheme="minorHAnsi" w:hAnsiTheme="minorHAnsi" w:cstheme="minorHAnsi"/>
          <w:sz w:val="12"/>
          <w:szCs w:val="12"/>
        </w:rPr>
        <w:t>). This is pretty much the way our artificial intelligences live together right now. One AI to fly the plane, another AI to filter spam from email, and so on.</w:t>
      </w:r>
    </w:p>
    <w:p w14:paraId="1803F936" w14:textId="77777777" w:rsidR="006F221F" w:rsidRPr="00270A8E" w:rsidRDefault="006F221F" w:rsidP="006F221F">
      <w:pPr>
        <w:rPr>
          <w:rFonts w:asciiTheme="minorHAnsi" w:hAnsiTheme="minorHAnsi" w:cstheme="minorHAnsi"/>
          <w:sz w:val="16"/>
        </w:rPr>
      </w:pPr>
      <w:r w:rsidRPr="00270A8E">
        <w:rPr>
          <w:rStyle w:val="StyleUnderline"/>
          <w:rFonts w:asciiTheme="minorHAnsi" w:hAnsiTheme="minorHAnsi" w:cstheme="minorHAnsi"/>
        </w:rPr>
        <w:t xml:space="preserve">The </w:t>
      </w:r>
      <w:r w:rsidRPr="00270A8E">
        <w:rPr>
          <w:rStyle w:val="StyleUnderline"/>
          <w:rFonts w:asciiTheme="minorHAnsi" w:hAnsiTheme="minorHAnsi" w:cstheme="minorHAnsi"/>
          <w:highlight w:val="yellow"/>
        </w:rPr>
        <w:t>evolution</w:t>
      </w:r>
      <w:r w:rsidRPr="00270A8E">
        <w:rPr>
          <w:rStyle w:val="StyleUnderline"/>
          <w:rFonts w:asciiTheme="minorHAnsi" w:hAnsiTheme="minorHAnsi" w:cstheme="minorHAnsi"/>
        </w:rPr>
        <w:t xml:space="preserve">ary framework of intelligence </w:t>
      </w:r>
      <w:r w:rsidRPr="00270A8E">
        <w:rPr>
          <w:rStyle w:val="Emphasis"/>
          <w:rFonts w:asciiTheme="minorHAnsi" w:hAnsiTheme="minorHAnsi" w:cstheme="minorHAnsi"/>
          <w:highlight w:val="yellow"/>
        </w:rPr>
        <w:t>doesn’t</w:t>
      </w:r>
      <w:r w:rsidRPr="00270A8E">
        <w:rPr>
          <w:rStyle w:val="Emphasis"/>
          <w:rFonts w:asciiTheme="minorHAnsi" w:hAnsiTheme="minorHAnsi" w:cstheme="minorHAnsi"/>
        </w:rPr>
        <w:t xml:space="preserve"> really </w:t>
      </w:r>
      <w:r w:rsidRPr="00270A8E">
        <w:rPr>
          <w:rStyle w:val="Emphasis"/>
          <w:rFonts w:asciiTheme="minorHAnsi" w:hAnsiTheme="minorHAnsi" w:cstheme="minorHAnsi"/>
          <w:highlight w:val="yellow"/>
        </w:rPr>
        <w:t>allow</w:t>
      </w:r>
      <w:r w:rsidRPr="00270A8E">
        <w:rPr>
          <w:rStyle w:val="StyleUnderline"/>
          <w:rFonts w:asciiTheme="minorHAnsi" w:hAnsiTheme="minorHAnsi" w:cstheme="minorHAnsi"/>
          <w:highlight w:val="yellow"/>
        </w:rPr>
        <w:t xml:space="preserve"> for</w:t>
      </w:r>
      <w:r w:rsidRPr="00270A8E">
        <w:rPr>
          <w:rStyle w:val="StyleUnderline"/>
          <w:rFonts w:asciiTheme="minorHAnsi" w:hAnsiTheme="minorHAnsi" w:cstheme="minorHAnsi"/>
        </w:rPr>
        <w:t xml:space="preserve"> a </w:t>
      </w:r>
      <w:r w:rsidRPr="00270A8E">
        <w:rPr>
          <w:rStyle w:val="Emphasis"/>
          <w:rFonts w:asciiTheme="minorHAnsi" w:hAnsiTheme="minorHAnsi" w:cstheme="minorHAnsi"/>
          <w:highlight w:val="yellow"/>
        </w:rPr>
        <w:t>superintelligence</w:t>
      </w:r>
      <w:r w:rsidRPr="00270A8E">
        <w:rPr>
          <w:rFonts w:asciiTheme="minorHAnsi" w:hAnsiTheme="minorHAnsi" w:cstheme="minorHAnsi"/>
          <w:sz w:val="16"/>
        </w:rPr>
        <w:t>. To draw on something specific to support the evolutionary framework, consider the “No Free Lunch” theorem. Taken from the abstract of the paper by Wolpert and Macready that defines the theorem:</w:t>
      </w:r>
    </w:p>
    <w:p w14:paraId="6B7C5166" w14:textId="77777777" w:rsidR="006F221F" w:rsidRPr="00270A8E" w:rsidRDefault="006F221F" w:rsidP="006F221F">
      <w:pPr>
        <w:rPr>
          <w:rStyle w:val="StyleUnderline"/>
          <w:rFonts w:asciiTheme="minorHAnsi" w:hAnsiTheme="minorHAnsi" w:cstheme="minorHAnsi"/>
        </w:rPr>
      </w:pPr>
      <w:r w:rsidRPr="00270A8E">
        <w:rPr>
          <w:rFonts w:asciiTheme="minorHAnsi" w:hAnsiTheme="minorHAnsi" w:cstheme="minorHAnsi"/>
          <w:sz w:val="16"/>
        </w:rPr>
        <w:t>“</w:t>
      </w:r>
      <w:proofErr w:type="gramStart"/>
      <w:r w:rsidRPr="00270A8E">
        <w:rPr>
          <w:rFonts w:asciiTheme="minorHAnsi" w:hAnsiTheme="minorHAnsi" w:cstheme="minorHAnsi"/>
          <w:sz w:val="16"/>
        </w:rPr>
        <w:t>A number of</w:t>
      </w:r>
      <w:proofErr w:type="gramEnd"/>
      <w:r w:rsidRPr="00270A8E">
        <w:rPr>
          <w:rFonts w:asciiTheme="minorHAnsi" w:hAnsiTheme="minorHAnsi" w:cstheme="minorHAnsi"/>
          <w:sz w:val="16"/>
        </w:rPr>
        <w:t xml:space="preserve"> “no free lunch” (NFL) theorems are presented which establish that </w:t>
      </w:r>
      <w:r w:rsidRPr="00270A8E">
        <w:rPr>
          <w:rStyle w:val="StyleUnderline"/>
          <w:rFonts w:asciiTheme="minorHAnsi" w:hAnsiTheme="minorHAnsi" w:cstheme="minorHAnsi"/>
        </w:rPr>
        <w:t xml:space="preserve">for any </w:t>
      </w:r>
      <w:r w:rsidRPr="00270A8E">
        <w:rPr>
          <w:rStyle w:val="Emphasis"/>
          <w:rFonts w:asciiTheme="minorHAnsi" w:hAnsiTheme="minorHAnsi" w:cstheme="minorHAnsi"/>
        </w:rPr>
        <w:t>algorithm</w:t>
      </w:r>
      <w:r w:rsidRPr="00270A8E">
        <w:rPr>
          <w:rStyle w:val="StyleUnderline"/>
          <w:rFonts w:asciiTheme="minorHAnsi" w:hAnsiTheme="minorHAnsi" w:cstheme="minorHAnsi"/>
        </w:rPr>
        <w:t xml:space="preserve">, any </w:t>
      </w:r>
      <w:r w:rsidRPr="00270A8E">
        <w:rPr>
          <w:rStyle w:val="Emphasis"/>
          <w:rFonts w:asciiTheme="minorHAnsi" w:hAnsiTheme="minorHAnsi" w:cstheme="minorHAnsi"/>
        </w:rPr>
        <w:t xml:space="preserve">elevated </w:t>
      </w:r>
      <w:r w:rsidRPr="00270A8E">
        <w:rPr>
          <w:rStyle w:val="Emphasis"/>
          <w:rFonts w:asciiTheme="minorHAnsi" w:hAnsiTheme="minorHAnsi" w:cstheme="minorHAnsi"/>
          <w:highlight w:val="yellow"/>
        </w:rPr>
        <w:t>performance</w:t>
      </w:r>
      <w:r w:rsidRPr="00270A8E">
        <w:rPr>
          <w:rStyle w:val="StyleUnderline"/>
          <w:rFonts w:asciiTheme="minorHAnsi" w:hAnsiTheme="minorHAnsi" w:cstheme="minorHAnsi"/>
          <w:highlight w:val="yellow"/>
        </w:rPr>
        <w:t xml:space="preserve"> over </w:t>
      </w:r>
      <w:r w:rsidRPr="00270A8E">
        <w:rPr>
          <w:rStyle w:val="Emphasis"/>
          <w:rFonts w:asciiTheme="minorHAnsi" w:hAnsiTheme="minorHAnsi" w:cstheme="minorHAnsi"/>
          <w:highlight w:val="yellow"/>
        </w:rPr>
        <w:t>one</w:t>
      </w:r>
      <w:r w:rsidRPr="00270A8E">
        <w:rPr>
          <w:rStyle w:val="Emphasis"/>
          <w:rFonts w:asciiTheme="minorHAnsi" w:hAnsiTheme="minorHAnsi" w:cstheme="minorHAnsi"/>
        </w:rPr>
        <w:t xml:space="preserve"> class</w:t>
      </w:r>
      <w:r w:rsidRPr="00270A8E">
        <w:rPr>
          <w:rStyle w:val="StyleUnderline"/>
          <w:rFonts w:asciiTheme="minorHAnsi" w:hAnsiTheme="minorHAnsi" w:cstheme="minorHAnsi"/>
        </w:rPr>
        <w:t xml:space="preserve"> of </w:t>
      </w:r>
      <w:r w:rsidRPr="00270A8E">
        <w:rPr>
          <w:rStyle w:val="StyleUnderline"/>
          <w:rFonts w:asciiTheme="minorHAnsi" w:hAnsiTheme="minorHAnsi" w:cstheme="minorHAnsi"/>
          <w:highlight w:val="yellow"/>
        </w:rPr>
        <w:t xml:space="preserve">problems is </w:t>
      </w:r>
      <w:r w:rsidRPr="00270A8E">
        <w:rPr>
          <w:rStyle w:val="Emphasis"/>
          <w:rFonts w:asciiTheme="minorHAnsi" w:hAnsiTheme="minorHAnsi" w:cstheme="minorHAnsi"/>
          <w:highlight w:val="yellow"/>
        </w:rPr>
        <w:t>offset</w:t>
      </w:r>
      <w:r w:rsidRPr="00270A8E">
        <w:rPr>
          <w:rStyle w:val="StyleUnderline"/>
          <w:rFonts w:asciiTheme="minorHAnsi" w:hAnsiTheme="minorHAnsi" w:cstheme="minorHAnsi"/>
          <w:highlight w:val="yellow"/>
        </w:rPr>
        <w:t xml:space="preserve"> by</w:t>
      </w:r>
      <w:r w:rsidRPr="00270A8E">
        <w:rPr>
          <w:rStyle w:val="StyleUnderline"/>
          <w:rFonts w:asciiTheme="minorHAnsi" w:hAnsiTheme="minorHAnsi" w:cstheme="minorHAnsi"/>
        </w:rPr>
        <w:t xml:space="preserve"> performance over </w:t>
      </w:r>
      <w:r w:rsidRPr="00270A8E">
        <w:rPr>
          <w:rStyle w:val="StyleUnderline"/>
          <w:rFonts w:asciiTheme="minorHAnsi" w:hAnsiTheme="minorHAnsi" w:cstheme="minorHAnsi"/>
          <w:highlight w:val="yellow"/>
        </w:rPr>
        <w:t>another</w:t>
      </w:r>
      <w:r w:rsidRPr="00270A8E">
        <w:rPr>
          <w:rStyle w:val="StyleUnderline"/>
          <w:rFonts w:asciiTheme="minorHAnsi" w:hAnsiTheme="minorHAnsi" w:cstheme="minorHAnsi"/>
        </w:rPr>
        <w:t xml:space="preserve"> class.”</w:t>
      </w:r>
    </w:p>
    <w:p w14:paraId="1B4BAC85" w14:textId="77777777" w:rsidR="006F221F" w:rsidRPr="00270A8E" w:rsidRDefault="006F221F" w:rsidP="006F221F">
      <w:pPr>
        <w:rPr>
          <w:rFonts w:asciiTheme="minorHAnsi" w:hAnsiTheme="minorHAnsi" w:cstheme="minorHAnsi"/>
          <w:sz w:val="16"/>
        </w:rPr>
      </w:pPr>
      <w:r w:rsidRPr="00270A8E">
        <w:rPr>
          <w:rStyle w:val="StyleUnderline"/>
          <w:rFonts w:asciiTheme="minorHAnsi" w:hAnsiTheme="minorHAnsi" w:cstheme="minorHAnsi"/>
        </w:rPr>
        <w:t xml:space="preserve">The </w:t>
      </w:r>
      <w:r w:rsidRPr="00270A8E">
        <w:rPr>
          <w:rStyle w:val="Emphasis"/>
          <w:rFonts w:asciiTheme="minorHAnsi" w:hAnsiTheme="minorHAnsi" w:cstheme="minorHAnsi"/>
        </w:rPr>
        <w:t>proof</w:t>
      </w:r>
      <w:r w:rsidRPr="00270A8E">
        <w:rPr>
          <w:rFonts w:asciiTheme="minorHAnsi" w:hAnsiTheme="minorHAnsi" w:cstheme="minorHAnsi"/>
          <w:sz w:val="16"/>
        </w:rPr>
        <w:t xml:space="preserve">, which there are multiple versions of in the field of machine learning, search, and optimization, </w:t>
      </w:r>
      <w:r w:rsidRPr="00270A8E">
        <w:rPr>
          <w:rStyle w:val="StyleUnderline"/>
          <w:rFonts w:asciiTheme="minorHAnsi" w:hAnsiTheme="minorHAnsi" w:cstheme="minorHAnsi"/>
        </w:rPr>
        <w:t xml:space="preserve">is highly relevant to the field of intelligence research. </w:t>
      </w:r>
      <w:r w:rsidRPr="00270A8E">
        <w:rPr>
          <w:rStyle w:val="Emphasis"/>
          <w:rFonts w:asciiTheme="minorHAnsi" w:hAnsiTheme="minorHAnsi" w:cstheme="minorHAnsi"/>
        </w:rPr>
        <w:t>N</w:t>
      </w:r>
      <w:r w:rsidRPr="00270A8E">
        <w:rPr>
          <w:rStyle w:val="StyleUnderline"/>
          <w:rFonts w:asciiTheme="minorHAnsi" w:hAnsiTheme="minorHAnsi" w:cstheme="minorHAnsi"/>
        </w:rPr>
        <w:t xml:space="preserve">o </w:t>
      </w:r>
      <w:r w:rsidRPr="00270A8E">
        <w:rPr>
          <w:rStyle w:val="Emphasis"/>
          <w:rFonts w:asciiTheme="minorHAnsi" w:hAnsiTheme="minorHAnsi" w:cstheme="minorHAnsi"/>
        </w:rPr>
        <w:t>F</w:t>
      </w:r>
      <w:r w:rsidRPr="00270A8E">
        <w:rPr>
          <w:rStyle w:val="StyleUnderline"/>
          <w:rFonts w:asciiTheme="minorHAnsi" w:hAnsiTheme="minorHAnsi" w:cstheme="minorHAnsi"/>
        </w:rPr>
        <w:t xml:space="preserve">ree </w:t>
      </w:r>
      <w:r w:rsidRPr="00270A8E">
        <w:rPr>
          <w:rStyle w:val="Emphasis"/>
          <w:rFonts w:asciiTheme="minorHAnsi" w:hAnsiTheme="minorHAnsi" w:cstheme="minorHAnsi"/>
        </w:rPr>
        <w:t>L</w:t>
      </w:r>
      <w:r w:rsidRPr="00270A8E">
        <w:rPr>
          <w:rStyle w:val="StyleUnderline"/>
          <w:rFonts w:asciiTheme="minorHAnsi" w:hAnsiTheme="minorHAnsi" w:cstheme="minorHAnsi"/>
        </w:rPr>
        <w:t xml:space="preserve">unch means that </w:t>
      </w:r>
      <w:r w:rsidRPr="00270A8E">
        <w:rPr>
          <w:rStyle w:val="StyleUnderline"/>
          <w:rFonts w:asciiTheme="minorHAnsi" w:hAnsiTheme="minorHAnsi" w:cstheme="minorHAnsi"/>
          <w:highlight w:val="yellow"/>
        </w:rPr>
        <w:t>no</w:t>
      </w:r>
      <w:r w:rsidRPr="00270A8E">
        <w:rPr>
          <w:rStyle w:val="StyleUnderline"/>
          <w:rFonts w:asciiTheme="minorHAnsi" w:hAnsiTheme="minorHAnsi" w:cstheme="minorHAnsi"/>
        </w:rPr>
        <w:t xml:space="preserve"> single model, or </w:t>
      </w:r>
      <w:r w:rsidRPr="00270A8E">
        <w:rPr>
          <w:rStyle w:val="Emphasis"/>
          <w:rFonts w:asciiTheme="minorHAnsi" w:hAnsiTheme="minorHAnsi" w:cstheme="minorHAnsi"/>
          <w:highlight w:val="yellow"/>
        </w:rPr>
        <w:t>optimization</w:t>
      </w:r>
      <w:r w:rsidRPr="00270A8E">
        <w:rPr>
          <w:rStyle w:val="StyleUnderline"/>
          <w:rFonts w:asciiTheme="minorHAnsi" w:hAnsiTheme="minorHAnsi" w:cstheme="minorHAnsi"/>
          <w:highlight w:val="yellow"/>
        </w:rPr>
        <w:t>, works</w:t>
      </w:r>
      <w:r w:rsidRPr="00270A8E">
        <w:rPr>
          <w:rStyle w:val="StyleUnderline"/>
          <w:rFonts w:asciiTheme="minorHAnsi" w:hAnsiTheme="minorHAnsi" w:cstheme="minorHAnsi"/>
        </w:rPr>
        <w:t xml:space="preserve"> best </w:t>
      </w:r>
      <w:r w:rsidRPr="00270A8E">
        <w:rPr>
          <w:rStyle w:val="StyleUnderline"/>
          <w:rFonts w:asciiTheme="minorHAnsi" w:hAnsiTheme="minorHAnsi" w:cstheme="minorHAnsi"/>
          <w:highlight w:val="yellow"/>
        </w:rPr>
        <w:t xml:space="preserve">for </w:t>
      </w:r>
      <w:r w:rsidRPr="00270A8E">
        <w:rPr>
          <w:rStyle w:val="Emphasis"/>
          <w:rFonts w:asciiTheme="minorHAnsi" w:hAnsiTheme="minorHAnsi" w:cstheme="minorHAnsi"/>
          <w:highlight w:val="yellow"/>
        </w:rPr>
        <w:t>all</w:t>
      </w:r>
      <w:r w:rsidRPr="00270A8E">
        <w:rPr>
          <w:rStyle w:val="StyleUnderline"/>
          <w:rFonts w:asciiTheme="minorHAnsi" w:hAnsiTheme="minorHAnsi" w:cstheme="minorHAnsi"/>
        </w:rPr>
        <w:t xml:space="preserve"> circumstances</w:t>
      </w:r>
      <w:r w:rsidRPr="00270A8E">
        <w:rPr>
          <w:rFonts w:asciiTheme="minorHAnsi" w:hAnsiTheme="minorHAnsi" w:cstheme="minorHAnsi"/>
          <w:sz w:val="16"/>
        </w:rPr>
        <w:t>.</w:t>
      </w:r>
    </w:p>
    <w:p w14:paraId="41262489" w14:textId="77777777" w:rsidR="006F221F" w:rsidRPr="00270A8E" w:rsidRDefault="006F221F" w:rsidP="006F221F">
      <w:pPr>
        <w:rPr>
          <w:rFonts w:asciiTheme="minorHAnsi" w:hAnsiTheme="minorHAnsi" w:cstheme="minorHAnsi"/>
          <w:sz w:val="16"/>
        </w:rPr>
      </w:pPr>
      <w:r w:rsidRPr="00270A8E">
        <w:rPr>
          <w:rFonts w:asciiTheme="minorHAnsi" w:hAnsiTheme="minorHAnsi" w:cstheme="minorHAnsi"/>
          <w:sz w:val="16"/>
        </w:rPr>
        <w:t xml:space="preserve">However, I don’t want to rely directly on the math or the specific proof itself, as these kinds of things are always limited in their universality by their assumptions. The “No Free Lunch” </w:t>
      </w:r>
      <w:r w:rsidRPr="00270A8E">
        <w:rPr>
          <w:rStyle w:val="StyleUnderline"/>
          <w:rFonts w:asciiTheme="minorHAnsi" w:hAnsiTheme="minorHAnsi" w:cstheme="minorHAnsi"/>
          <w:highlight w:val="yellow"/>
        </w:rPr>
        <w:t>theorems are</w:t>
      </w:r>
      <w:r w:rsidRPr="00270A8E">
        <w:rPr>
          <w:rStyle w:val="StyleUnderline"/>
          <w:rFonts w:asciiTheme="minorHAnsi" w:hAnsiTheme="minorHAnsi" w:cstheme="minorHAnsi"/>
        </w:rPr>
        <w:t xml:space="preserve"> </w:t>
      </w:r>
      <w:r w:rsidRPr="00270A8E">
        <w:rPr>
          <w:rStyle w:val="Emphasis"/>
          <w:rFonts w:asciiTheme="minorHAnsi" w:hAnsiTheme="minorHAnsi" w:cstheme="minorHAnsi"/>
        </w:rPr>
        <w:t>true</w:t>
      </w:r>
      <w:r w:rsidRPr="00270A8E">
        <w:rPr>
          <w:rFonts w:asciiTheme="minorHAnsi" w:hAnsiTheme="minorHAnsi" w:cstheme="minorHAnsi"/>
          <w:sz w:val="16"/>
        </w:rPr>
        <w:t xml:space="preserve">, but they are also in the context of the entirety of possibility space (without weighing these spaces by the likelihood of their existence). I think the No Free Lunch theorem should instead be thought of </w:t>
      </w:r>
      <w:r w:rsidRPr="00270A8E">
        <w:rPr>
          <w:rStyle w:val="StyleUnderline"/>
          <w:rFonts w:asciiTheme="minorHAnsi" w:hAnsiTheme="minorHAnsi" w:cstheme="minorHAnsi"/>
        </w:rPr>
        <w:t xml:space="preserve">as a concrete example of the more </w:t>
      </w:r>
      <w:r w:rsidRPr="00270A8E">
        <w:rPr>
          <w:rStyle w:val="Emphasis"/>
          <w:rFonts w:asciiTheme="minorHAnsi" w:hAnsiTheme="minorHAnsi" w:cstheme="minorHAnsi"/>
          <w:highlight w:val="yellow"/>
        </w:rPr>
        <w:t>generalizable</w:t>
      </w:r>
      <w:r w:rsidRPr="00270A8E">
        <w:rPr>
          <w:rStyle w:val="StyleUnderline"/>
          <w:rFonts w:asciiTheme="minorHAnsi" w:hAnsiTheme="minorHAnsi" w:cstheme="minorHAnsi"/>
        </w:rPr>
        <w:t xml:space="preserve"> idea. Some sort of broader “</w:t>
      </w:r>
      <w:r w:rsidRPr="00270A8E">
        <w:rPr>
          <w:rStyle w:val="Emphasis"/>
          <w:rFonts w:asciiTheme="minorHAnsi" w:hAnsiTheme="minorHAnsi" w:cstheme="minorHAnsi"/>
        </w:rPr>
        <w:t>N</w:t>
      </w:r>
      <w:r w:rsidRPr="00270A8E">
        <w:rPr>
          <w:rStyle w:val="StyleUnderline"/>
          <w:rFonts w:asciiTheme="minorHAnsi" w:hAnsiTheme="minorHAnsi" w:cstheme="minorHAnsi"/>
        </w:rPr>
        <w:t xml:space="preserve">o </w:t>
      </w:r>
      <w:r w:rsidRPr="00270A8E">
        <w:rPr>
          <w:rStyle w:val="Emphasis"/>
          <w:rFonts w:asciiTheme="minorHAnsi" w:hAnsiTheme="minorHAnsi" w:cstheme="minorHAnsi"/>
        </w:rPr>
        <w:t>F</w:t>
      </w:r>
      <w:r w:rsidRPr="00270A8E">
        <w:rPr>
          <w:rStyle w:val="StyleUnderline"/>
          <w:rFonts w:asciiTheme="minorHAnsi" w:hAnsiTheme="minorHAnsi" w:cstheme="minorHAnsi"/>
        </w:rPr>
        <w:t xml:space="preserve">ree </w:t>
      </w:r>
      <w:r w:rsidRPr="00270A8E">
        <w:rPr>
          <w:rStyle w:val="Emphasis"/>
          <w:rFonts w:asciiTheme="minorHAnsi" w:hAnsiTheme="minorHAnsi" w:cstheme="minorHAnsi"/>
        </w:rPr>
        <w:t>L</w:t>
      </w:r>
      <w:r w:rsidRPr="00270A8E">
        <w:rPr>
          <w:rStyle w:val="StyleUnderline"/>
          <w:rFonts w:asciiTheme="minorHAnsi" w:hAnsiTheme="minorHAnsi" w:cstheme="minorHAnsi"/>
        </w:rPr>
        <w:t>unch principle”</w:t>
      </w:r>
      <w:r w:rsidRPr="00270A8E">
        <w:rPr>
          <w:rFonts w:asciiTheme="minorHAnsi" w:hAnsiTheme="minorHAnsi" w:cstheme="minorHAnsi"/>
          <w:sz w:val="16"/>
        </w:rPr>
        <w:t xml:space="preserve"> (rather than theorem), </w:t>
      </w:r>
      <w:r w:rsidRPr="00270A8E">
        <w:rPr>
          <w:rStyle w:val="StyleUnderline"/>
          <w:rFonts w:asciiTheme="minorHAnsi" w:hAnsiTheme="minorHAnsi" w:cstheme="minorHAnsi"/>
        </w:rPr>
        <w:t xml:space="preserve">that </w:t>
      </w:r>
      <w:r w:rsidRPr="00270A8E">
        <w:rPr>
          <w:rStyle w:val="Emphasis"/>
          <w:rFonts w:asciiTheme="minorHAnsi" w:hAnsiTheme="minorHAnsi" w:cstheme="minorHAnsi"/>
        </w:rPr>
        <w:t>applies generally</w:t>
      </w:r>
      <w:r w:rsidRPr="00270A8E">
        <w:rPr>
          <w:rStyle w:val="StyleUnderline"/>
          <w:rFonts w:asciiTheme="minorHAnsi" w:hAnsiTheme="minorHAnsi" w:cstheme="minorHAnsi"/>
        </w:rPr>
        <w:t xml:space="preserve"> </w:t>
      </w:r>
      <w:r w:rsidRPr="00270A8E">
        <w:rPr>
          <w:rStyle w:val="StyleUnderline"/>
          <w:rFonts w:asciiTheme="minorHAnsi" w:hAnsiTheme="minorHAnsi" w:cstheme="minorHAnsi"/>
          <w:highlight w:val="yellow"/>
        </w:rPr>
        <w:t>across</w:t>
      </w:r>
      <w:r w:rsidRPr="00270A8E">
        <w:rPr>
          <w:rStyle w:val="StyleUnderline"/>
          <w:rFonts w:asciiTheme="minorHAnsi" w:hAnsiTheme="minorHAnsi" w:cstheme="minorHAnsi"/>
        </w:rPr>
        <w:t xml:space="preserve"> evolution, </w:t>
      </w:r>
      <w:r w:rsidRPr="00270A8E">
        <w:rPr>
          <w:rStyle w:val="Emphasis"/>
          <w:rFonts w:asciiTheme="minorHAnsi" w:hAnsiTheme="minorHAnsi" w:cstheme="minorHAnsi"/>
          <w:highlight w:val="yellow"/>
        </w:rPr>
        <w:t>intelligence</w:t>
      </w:r>
      <w:r w:rsidRPr="00270A8E">
        <w:rPr>
          <w:rFonts w:asciiTheme="minorHAnsi" w:hAnsiTheme="minorHAnsi" w:cstheme="minorHAnsi"/>
          <w:sz w:val="16"/>
        </w:rPr>
        <w:t xml:space="preserve">, learning, engineering, </w:t>
      </w:r>
      <w:r w:rsidRPr="00270A8E">
        <w:rPr>
          <w:rStyle w:val="StyleUnderline"/>
          <w:rFonts w:asciiTheme="minorHAnsi" w:hAnsiTheme="minorHAnsi" w:cstheme="minorHAnsi"/>
        </w:rPr>
        <w:t>and function</w:t>
      </w:r>
      <w:r w:rsidRPr="00270A8E">
        <w:rPr>
          <w:rFonts w:asciiTheme="minorHAnsi" w:hAnsiTheme="minorHAnsi" w:cstheme="minorHAnsi"/>
          <w:sz w:val="16"/>
        </w:rPr>
        <w:t>.</w:t>
      </w:r>
    </w:p>
    <w:p w14:paraId="6F547AC7" w14:textId="77777777" w:rsidR="006F221F" w:rsidRPr="00270A8E" w:rsidRDefault="006F221F" w:rsidP="006F221F">
      <w:pPr>
        <w:rPr>
          <w:rFonts w:asciiTheme="minorHAnsi" w:hAnsiTheme="minorHAnsi" w:cstheme="minorHAnsi"/>
          <w:sz w:val="16"/>
          <w:szCs w:val="16"/>
        </w:rPr>
      </w:pPr>
      <w:r w:rsidRPr="00270A8E">
        <w:rPr>
          <w:rFonts w:asciiTheme="minorHAnsi" w:hAnsiTheme="minorHAnsi" w:cstheme="minorHAnsi"/>
          <w:sz w:val="16"/>
          <w:szCs w:val="16"/>
        </w:rPr>
        <w:t xml:space="preserve">First, an argument by analogy: consider the absurdity of designing a “superorganism” that has higher fitness in all possible environments than the highest fitness of any extant organism in any of those environments. While such an entity is definable, it is not constructible. It would need to be more temperature resistant than deep-vent bacteria, </w:t>
      </w:r>
      <w:proofErr w:type="gramStart"/>
      <w:r w:rsidRPr="00270A8E">
        <w:rPr>
          <w:rFonts w:asciiTheme="minorHAnsi" w:hAnsiTheme="minorHAnsi" w:cstheme="minorHAnsi"/>
          <w:sz w:val="16"/>
          <w:szCs w:val="16"/>
        </w:rPr>
        <w:t>more hardy</w:t>
      </w:r>
      <w:proofErr w:type="gramEnd"/>
      <w:r w:rsidRPr="00270A8E">
        <w:rPr>
          <w:rFonts w:asciiTheme="minorHAnsi" w:hAnsiTheme="minorHAnsi" w:cstheme="minorHAnsi"/>
          <w:sz w:val="16"/>
          <w:szCs w:val="16"/>
        </w:rPr>
        <w:t xml:space="preserve"> than a tardigrade, need to double faster than bacteria, hunt better than a pack of orcas, and, well, you get the idea. While it might be definable in terms of a fitness optimization problem (just wave your hands about precisely how it is optimizing for fitness), there isn’t any actual such thing as a universal organism that has a high fitness in all possible, or even just likely-here-on-Earth, environments. Again, a superorganism that is highly fit in every environment is definable, but not possible.</w:t>
      </w:r>
    </w:p>
    <w:p w14:paraId="16F70A6C" w14:textId="77777777" w:rsidR="006F221F" w:rsidRPr="00270A8E" w:rsidRDefault="006F221F" w:rsidP="006F221F">
      <w:pPr>
        <w:rPr>
          <w:rFonts w:asciiTheme="minorHAnsi" w:hAnsiTheme="minorHAnsi" w:cstheme="minorHAnsi"/>
          <w:sz w:val="16"/>
          <w:szCs w:val="16"/>
        </w:rPr>
      </w:pPr>
      <w:r w:rsidRPr="00270A8E">
        <w:rPr>
          <w:rFonts w:asciiTheme="minorHAnsi" w:hAnsiTheme="minorHAnsi" w:cstheme="minorHAnsi"/>
          <w:sz w:val="16"/>
          <w:szCs w:val="16"/>
        </w:rPr>
        <w:t xml:space="preserve">This </w:t>
      </w:r>
      <w:proofErr w:type="gramStart"/>
      <w:r w:rsidRPr="00270A8E">
        <w:rPr>
          <w:rFonts w:asciiTheme="minorHAnsi" w:hAnsiTheme="minorHAnsi" w:cstheme="minorHAnsi"/>
          <w:sz w:val="16"/>
          <w:szCs w:val="16"/>
        </w:rPr>
        <w:t>particular free</w:t>
      </w:r>
      <w:proofErr w:type="gramEnd"/>
      <w:r w:rsidRPr="00270A8E">
        <w:rPr>
          <w:rFonts w:asciiTheme="minorHAnsi" w:hAnsiTheme="minorHAnsi" w:cstheme="minorHAnsi"/>
          <w:sz w:val="16"/>
          <w:szCs w:val="16"/>
        </w:rPr>
        <w:t xml:space="preserve"> lunch is impossible in evolution because there’s no way to increase an organism’s fitness in regard to all niches or contexts. In fact, it’s probably the case that increasing fitness </w:t>
      </w:r>
      <w:proofErr w:type="gramStart"/>
      <w:r w:rsidRPr="00270A8E">
        <w:rPr>
          <w:rFonts w:asciiTheme="minorHAnsi" w:hAnsiTheme="minorHAnsi" w:cstheme="minorHAnsi"/>
          <w:sz w:val="16"/>
          <w:szCs w:val="16"/>
        </w:rPr>
        <w:t>in regards to</w:t>
      </w:r>
      <w:proofErr w:type="gramEnd"/>
      <w:r w:rsidRPr="00270A8E">
        <w:rPr>
          <w:rFonts w:asciiTheme="minorHAnsi" w:hAnsiTheme="minorHAnsi" w:cstheme="minorHAnsi"/>
          <w:sz w:val="16"/>
          <w:szCs w:val="16"/>
        </w:rPr>
        <w:t xml:space="preserve"> any particular environment necessarily decreases fitness in regards to other environments. While environments on Earth aren’t uniform in their likelihood, they are incredibly </w:t>
      </w:r>
      <w:proofErr w:type="gramStart"/>
      <w:r w:rsidRPr="00270A8E">
        <w:rPr>
          <w:rFonts w:asciiTheme="minorHAnsi" w:hAnsiTheme="minorHAnsi" w:cstheme="minorHAnsi"/>
          <w:sz w:val="16"/>
          <w:szCs w:val="16"/>
        </w:rPr>
        <w:t>variable</w:t>
      </w:r>
      <w:proofErr w:type="gramEnd"/>
      <w:r w:rsidRPr="00270A8E">
        <w:rPr>
          <w:rFonts w:asciiTheme="minorHAnsi" w:hAnsiTheme="minorHAnsi" w:cstheme="minorHAnsi"/>
          <w:sz w:val="16"/>
          <w:szCs w:val="16"/>
        </w:rPr>
        <w:t xml:space="preserve"> and they do change quickly. We can make a general claim that the more changeable an environment, and the more the likelihood is spread out over diverse environments, the more generalized No Free Lunch principle is likely to apply.</w:t>
      </w:r>
    </w:p>
    <w:p w14:paraId="1E579AE4" w14:textId="77777777" w:rsidR="006F221F" w:rsidRPr="00270A8E" w:rsidRDefault="006F221F" w:rsidP="006F221F">
      <w:pPr>
        <w:rPr>
          <w:rFonts w:asciiTheme="minorHAnsi" w:hAnsiTheme="minorHAnsi" w:cstheme="minorHAnsi"/>
          <w:sz w:val="16"/>
          <w:szCs w:val="16"/>
        </w:rPr>
      </w:pPr>
      <w:r w:rsidRPr="00270A8E">
        <w:rPr>
          <w:rFonts w:asciiTheme="minorHAnsi" w:hAnsiTheme="minorHAnsi" w:cstheme="minorHAnsi"/>
          <w:sz w:val="16"/>
          <w:szCs w:val="16"/>
        </w:rPr>
        <w:lastRenderedPageBreak/>
        <w:t xml:space="preserve">In fact, I think it’s precisely this No Free Lunch principle that </w:t>
      </w:r>
      <w:proofErr w:type="gramStart"/>
      <w:r w:rsidRPr="00270A8E">
        <w:rPr>
          <w:rFonts w:asciiTheme="minorHAnsi" w:hAnsiTheme="minorHAnsi" w:cstheme="minorHAnsi"/>
          <w:sz w:val="16"/>
          <w:szCs w:val="16"/>
        </w:rPr>
        <w:t>actually generates</w:t>
      </w:r>
      <w:proofErr w:type="gramEnd"/>
      <w:r w:rsidRPr="00270A8E">
        <w:rPr>
          <w:rFonts w:asciiTheme="minorHAnsi" w:hAnsiTheme="minorHAnsi" w:cstheme="minorHAnsi"/>
          <w:sz w:val="16"/>
          <w:szCs w:val="16"/>
        </w:rPr>
        <w:t xml:space="preserve"> the endless forms of evolution. A mutation may increase the fitness of an organism </w:t>
      </w:r>
      <w:proofErr w:type="gramStart"/>
      <w:r w:rsidRPr="00270A8E">
        <w:rPr>
          <w:rFonts w:asciiTheme="minorHAnsi" w:hAnsiTheme="minorHAnsi" w:cstheme="minorHAnsi"/>
          <w:sz w:val="16"/>
          <w:szCs w:val="16"/>
        </w:rPr>
        <w:t>with regard to</w:t>
      </w:r>
      <w:proofErr w:type="gramEnd"/>
      <w:r w:rsidRPr="00270A8E">
        <w:rPr>
          <w:rFonts w:asciiTheme="minorHAnsi" w:hAnsiTheme="minorHAnsi" w:cstheme="minorHAnsi"/>
          <w:sz w:val="16"/>
          <w:szCs w:val="16"/>
        </w:rPr>
        <w:t xml:space="preserve"> the current environment, but it will often, perhaps always, decrease fitness in regard to other environments. Since the environment is always changing, this will forever cause a warping and shifting of where organisms </w:t>
      </w:r>
      <w:proofErr w:type="gramStart"/>
      <w:r w:rsidRPr="00270A8E">
        <w:rPr>
          <w:rFonts w:asciiTheme="minorHAnsi" w:hAnsiTheme="minorHAnsi" w:cstheme="minorHAnsi"/>
          <w:sz w:val="16"/>
          <w:szCs w:val="16"/>
        </w:rPr>
        <w:t>are located in</w:t>
      </w:r>
      <w:proofErr w:type="gramEnd"/>
      <w:r w:rsidRPr="00270A8E">
        <w:rPr>
          <w:rFonts w:asciiTheme="minorHAnsi" w:hAnsiTheme="minorHAnsi" w:cstheme="minorHAnsi"/>
          <w:sz w:val="16"/>
          <w:szCs w:val="16"/>
        </w:rPr>
        <w:t xml:space="preserve"> the landscape of possible phenotypes. The No Free Lunch principle is why there’s no end state to evolution. And since there are never any free lunches, evolution is the one game nobody can stop playing. It’s the game that lasts forever.</w:t>
      </w:r>
    </w:p>
    <w:p w14:paraId="21DDE583" w14:textId="77777777" w:rsidR="006F221F" w:rsidRPr="00270A8E" w:rsidRDefault="006F221F" w:rsidP="006F221F">
      <w:pPr>
        <w:rPr>
          <w:rFonts w:asciiTheme="minorHAnsi" w:hAnsiTheme="minorHAnsi" w:cstheme="minorHAnsi"/>
          <w:sz w:val="16"/>
        </w:rPr>
      </w:pPr>
      <w:r w:rsidRPr="00270A8E">
        <w:rPr>
          <w:rFonts w:asciiTheme="minorHAnsi" w:hAnsiTheme="minorHAnsi" w:cstheme="minorHAnsi"/>
          <w:sz w:val="16"/>
        </w:rPr>
        <w:t>This same sort of reasoning about fitness (</w:t>
      </w:r>
      <w:proofErr w:type="gramStart"/>
      <w:r w:rsidRPr="00270A8E">
        <w:rPr>
          <w:rFonts w:asciiTheme="minorHAnsi" w:hAnsiTheme="minorHAnsi" w:cstheme="minorHAnsi"/>
          <w:sz w:val="16"/>
        </w:rPr>
        <w:t>in regards to</w:t>
      </w:r>
      <w:proofErr w:type="gramEnd"/>
      <w:r w:rsidRPr="00270A8E">
        <w:rPr>
          <w:rFonts w:asciiTheme="minorHAnsi" w:hAnsiTheme="minorHAnsi" w:cstheme="minorHAnsi"/>
          <w:sz w:val="16"/>
        </w:rPr>
        <w:t xml:space="preserve"> the environment) applies also to intelligence (in regards to a set of problems). </w:t>
      </w:r>
      <w:r w:rsidRPr="00270A8E">
        <w:rPr>
          <w:rStyle w:val="StyleUnderline"/>
          <w:rFonts w:asciiTheme="minorHAnsi" w:hAnsiTheme="minorHAnsi" w:cstheme="minorHAnsi"/>
        </w:rPr>
        <w:t xml:space="preserve">While a </w:t>
      </w:r>
      <w:r w:rsidRPr="00270A8E">
        <w:rPr>
          <w:rStyle w:val="StyleUnderline"/>
          <w:rFonts w:asciiTheme="minorHAnsi" w:hAnsiTheme="minorHAnsi" w:cstheme="minorHAnsi"/>
          <w:highlight w:val="yellow"/>
        </w:rPr>
        <w:t>superintelligence</w:t>
      </w:r>
      <w:r w:rsidRPr="00270A8E">
        <w:rPr>
          <w:rStyle w:val="StyleUnderline"/>
          <w:rFonts w:asciiTheme="minorHAnsi" w:hAnsiTheme="minorHAnsi" w:cstheme="minorHAnsi"/>
        </w:rPr>
        <w:t xml:space="preserve"> is definable, </w:t>
      </w:r>
      <w:r w:rsidRPr="00270A8E">
        <w:rPr>
          <w:rStyle w:val="StyleUnderline"/>
          <w:rFonts w:asciiTheme="minorHAnsi" w:hAnsiTheme="minorHAnsi" w:cstheme="minorHAnsi"/>
          <w:highlight w:val="yellow"/>
        </w:rPr>
        <w:t xml:space="preserve">it’s </w:t>
      </w:r>
      <w:r w:rsidRPr="00270A8E">
        <w:rPr>
          <w:rStyle w:val="Emphasis"/>
          <w:rFonts w:asciiTheme="minorHAnsi" w:hAnsiTheme="minorHAnsi" w:cstheme="minorHAnsi"/>
          <w:highlight w:val="yellow"/>
        </w:rPr>
        <w:t>not possible</w:t>
      </w:r>
      <w:r w:rsidRPr="00270A8E">
        <w:rPr>
          <w:rStyle w:val="StyleUnderline"/>
          <w:rFonts w:asciiTheme="minorHAnsi" w:hAnsiTheme="minorHAnsi" w:cstheme="minorHAnsi"/>
          <w:highlight w:val="yellow"/>
        </w:rPr>
        <w:t>. There’s</w:t>
      </w:r>
      <w:r w:rsidRPr="00270A8E">
        <w:rPr>
          <w:rStyle w:val="StyleUnderline"/>
          <w:rFonts w:asciiTheme="minorHAnsi" w:hAnsiTheme="minorHAnsi" w:cstheme="minorHAnsi"/>
        </w:rPr>
        <w:t xml:space="preserve"> just </w:t>
      </w:r>
      <w:r w:rsidRPr="00270A8E">
        <w:rPr>
          <w:rStyle w:val="StyleUnderline"/>
          <w:rFonts w:asciiTheme="minorHAnsi" w:hAnsiTheme="minorHAnsi" w:cstheme="minorHAnsi"/>
          <w:highlight w:val="yellow"/>
        </w:rPr>
        <w:t xml:space="preserve">no </w:t>
      </w:r>
      <w:r w:rsidRPr="00270A8E">
        <w:rPr>
          <w:rStyle w:val="Emphasis"/>
          <w:rFonts w:asciiTheme="minorHAnsi" w:hAnsiTheme="minorHAnsi" w:cstheme="minorHAnsi"/>
          <w:highlight w:val="yellow"/>
        </w:rPr>
        <w:t>one brain</w:t>
      </w:r>
      <w:r w:rsidRPr="00270A8E">
        <w:rPr>
          <w:rFonts w:asciiTheme="minorHAnsi" w:hAnsiTheme="minorHAnsi" w:cstheme="minorHAnsi"/>
          <w:sz w:val="16"/>
        </w:rPr>
        <w:t xml:space="preserve">, or one neural network, </w:t>
      </w:r>
      <w:r w:rsidRPr="00270A8E">
        <w:rPr>
          <w:rStyle w:val="StyleUnderline"/>
          <w:rFonts w:asciiTheme="minorHAnsi" w:hAnsiTheme="minorHAnsi" w:cstheme="minorHAnsi"/>
          <w:highlight w:val="yellow"/>
        </w:rPr>
        <w:t xml:space="preserve">that plays </w:t>
      </w:r>
      <w:r w:rsidRPr="00270A8E">
        <w:rPr>
          <w:rStyle w:val="Emphasis"/>
          <w:rFonts w:asciiTheme="minorHAnsi" w:hAnsiTheme="minorHAnsi" w:cstheme="minorHAnsi"/>
          <w:highlight w:val="yellow"/>
        </w:rPr>
        <w:t>perfect</w:t>
      </w:r>
      <w:r w:rsidRPr="00270A8E">
        <w:rPr>
          <w:rStyle w:val="StyleUnderline"/>
          <w:rFonts w:asciiTheme="minorHAnsi" w:hAnsiTheme="minorHAnsi" w:cstheme="minorHAnsi"/>
        </w:rPr>
        <w:t xml:space="preserve"> Go, can pick the two matching pixels</w:t>
      </w:r>
      <w:r w:rsidRPr="00270A8E">
        <w:rPr>
          <w:rFonts w:asciiTheme="minorHAnsi" w:hAnsiTheme="minorHAnsi" w:cstheme="minorHAnsi"/>
          <w:sz w:val="16"/>
        </w:rPr>
        <w:t xml:space="preserve"> of color out of the noise of a TV screen in an instant, </w:t>
      </w:r>
      <w:r w:rsidRPr="00270A8E">
        <w:rPr>
          <w:rStyle w:val="StyleUnderline"/>
          <w:rFonts w:asciiTheme="minorHAnsi" w:hAnsiTheme="minorHAnsi" w:cstheme="minorHAnsi"/>
        </w:rPr>
        <w:t xml:space="preserve">move with </w:t>
      </w:r>
      <w:r w:rsidRPr="00270A8E">
        <w:rPr>
          <w:rStyle w:val="Emphasis"/>
          <w:rFonts w:asciiTheme="minorHAnsi" w:hAnsiTheme="minorHAnsi" w:cstheme="minorHAnsi"/>
        </w:rPr>
        <w:t>agility</w:t>
      </w:r>
      <w:r w:rsidRPr="00270A8E">
        <w:rPr>
          <w:rFonts w:asciiTheme="minorHAnsi" w:hAnsiTheme="minorHAnsi" w:cstheme="minorHAnsi"/>
          <w:sz w:val="16"/>
        </w:rPr>
        <w:t xml:space="preserve">, come up with a funny story, bluff in poker, factor immensely large numbers quickly, </w:t>
      </w:r>
      <w:r w:rsidRPr="00270A8E">
        <w:rPr>
          <w:rStyle w:val="StyleUnderline"/>
          <w:rFonts w:asciiTheme="minorHAnsi" w:hAnsiTheme="minorHAnsi" w:cstheme="minorHAnsi"/>
          <w:highlight w:val="yellow"/>
        </w:rPr>
        <w:t>and plan</w:t>
      </w:r>
      <w:r w:rsidRPr="00270A8E">
        <w:rPr>
          <w:rStyle w:val="StyleUnderline"/>
          <w:rFonts w:asciiTheme="minorHAnsi" w:hAnsiTheme="minorHAnsi" w:cstheme="minorHAnsi"/>
        </w:rPr>
        <w:t xml:space="preserve"> </w:t>
      </w:r>
      <w:r w:rsidRPr="00270A8E">
        <w:rPr>
          <w:rStyle w:val="Emphasis"/>
          <w:rFonts w:asciiTheme="minorHAnsi" w:hAnsiTheme="minorHAnsi" w:cstheme="minorHAnsi"/>
        </w:rPr>
        <w:t xml:space="preserve">world </w:t>
      </w:r>
      <w:r w:rsidRPr="00270A8E">
        <w:rPr>
          <w:rStyle w:val="Emphasis"/>
          <w:rFonts w:asciiTheme="minorHAnsi" w:hAnsiTheme="minorHAnsi" w:cstheme="minorHAnsi"/>
          <w:highlight w:val="yellow"/>
        </w:rPr>
        <w:t>domination</w:t>
      </w:r>
      <w:r w:rsidRPr="00270A8E">
        <w:rPr>
          <w:rFonts w:asciiTheme="minorHAnsi" w:hAnsiTheme="minorHAnsi" w:cstheme="minorHAnsi"/>
          <w:sz w:val="16"/>
        </w:rPr>
        <w:t>.</w:t>
      </w:r>
    </w:p>
    <w:p w14:paraId="58BA8D68" w14:textId="77777777" w:rsidR="006F221F" w:rsidRPr="00270A8E" w:rsidRDefault="006F221F" w:rsidP="006F221F">
      <w:pPr>
        <w:rPr>
          <w:rFonts w:asciiTheme="minorHAnsi" w:hAnsiTheme="minorHAnsi" w:cstheme="minorHAnsi"/>
          <w:sz w:val="16"/>
        </w:rPr>
      </w:pPr>
      <w:r w:rsidRPr="00270A8E">
        <w:rPr>
          <w:rFonts w:asciiTheme="minorHAnsi" w:hAnsiTheme="minorHAnsi" w:cstheme="minorHAnsi"/>
          <w:sz w:val="16"/>
        </w:rPr>
        <w:t xml:space="preserve">For my PhD I studied Integrated Information Theory under Giulio </w:t>
      </w:r>
      <w:proofErr w:type="spellStart"/>
      <w:r w:rsidRPr="00270A8E">
        <w:rPr>
          <w:rFonts w:asciiTheme="minorHAnsi" w:hAnsiTheme="minorHAnsi" w:cstheme="minorHAnsi"/>
          <w:sz w:val="16"/>
        </w:rPr>
        <w:t>Tononi</w:t>
      </w:r>
      <w:proofErr w:type="spellEnd"/>
      <w:r w:rsidRPr="00270A8E">
        <w:rPr>
          <w:rFonts w:asciiTheme="minorHAnsi" w:hAnsiTheme="minorHAnsi" w:cstheme="minorHAnsi"/>
          <w:sz w:val="16"/>
        </w:rPr>
        <w:t xml:space="preserve">, trying to come up with mathematical ways to measure when </w:t>
      </w:r>
      <w:proofErr w:type="spellStart"/>
      <w:r w:rsidRPr="00270A8E">
        <w:rPr>
          <w:rFonts w:asciiTheme="minorHAnsi" w:hAnsiTheme="minorHAnsi" w:cstheme="minorHAnsi"/>
          <w:sz w:val="16"/>
        </w:rPr>
        <w:t>when</w:t>
      </w:r>
      <w:proofErr w:type="spellEnd"/>
      <w:r w:rsidRPr="00270A8E">
        <w:rPr>
          <w:rFonts w:asciiTheme="minorHAnsi" w:hAnsiTheme="minorHAnsi" w:cstheme="minorHAnsi"/>
          <w:sz w:val="16"/>
        </w:rPr>
        <w:t xml:space="preserve"> a system breaks down into subsystems. </w:t>
      </w:r>
      <w:r w:rsidRPr="00270A8E">
        <w:rPr>
          <w:rStyle w:val="StyleUnderline"/>
          <w:rFonts w:asciiTheme="minorHAnsi" w:hAnsiTheme="minorHAnsi" w:cstheme="minorHAnsi"/>
        </w:rPr>
        <w:t>It’s hard to make big integrated systems, let alone</w:t>
      </w:r>
      <w:r w:rsidRPr="00270A8E">
        <w:rPr>
          <w:rFonts w:asciiTheme="minorHAnsi" w:hAnsiTheme="minorHAnsi" w:cstheme="minorHAnsi"/>
          <w:sz w:val="16"/>
        </w:rPr>
        <w:t xml:space="preserve"> those that can perform </w:t>
      </w:r>
      <w:r w:rsidRPr="00270A8E">
        <w:rPr>
          <w:rStyle w:val="StyleUnderline"/>
          <w:rFonts w:asciiTheme="minorHAnsi" w:hAnsiTheme="minorHAnsi" w:cstheme="minorHAnsi"/>
        </w:rPr>
        <w:t xml:space="preserve">multiple functions, and I’d posit </w:t>
      </w:r>
      <w:r w:rsidRPr="00270A8E">
        <w:rPr>
          <w:rStyle w:val="StyleUnderline"/>
          <w:rFonts w:asciiTheme="minorHAnsi" w:hAnsiTheme="minorHAnsi" w:cstheme="minorHAnsi"/>
          <w:highlight w:val="yellow"/>
        </w:rPr>
        <w:t xml:space="preserve">there is </w:t>
      </w:r>
      <w:r w:rsidRPr="00270A8E">
        <w:rPr>
          <w:rStyle w:val="Emphasis"/>
          <w:rFonts w:asciiTheme="minorHAnsi" w:hAnsiTheme="minorHAnsi" w:cstheme="minorHAnsi"/>
          <w:highlight w:val="yellow"/>
        </w:rPr>
        <w:t>no integrated</w:t>
      </w:r>
      <w:r w:rsidRPr="00270A8E">
        <w:rPr>
          <w:rStyle w:val="StyleUnderline"/>
          <w:rFonts w:asciiTheme="minorHAnsi" w:hAnsiTheme="minorHAnsi" w:cstheme="minorHAnsi"/>
          <w:highlight w:val="yellow"/>
        </w:rPr>
        <w:t xml:space="preserve"> </w:t>
      </w:r>
      <w:r w:rsidRPr="00270A8E">
        <w:rPr>
          <w:rStyle w:val="Emphasis"/>
          <w:rFonts w:asciiTheme="minorHAnsi" w:hAnsiTheme="minorHAnsi" w:cstheme="minorHAnsi"/>
          <w:highlight w:val="yellow"/>
        </w:rPr>
        <w:t>constructible</w:t>
      </w:r>
      <w:r w:rsidRPr="00270A8E">
        <w:rPr>
          <w:rStyle w:val="StyleUnderline"/>
          <w:rFonts w:asciiTheme="minorHAnsi" w:hAnsiTheme="minorHAnsi" w:cstheme="minorHAnsi"/>
          <w:highlight w:val="yellow"/>
        </w:rPr>
        <w:t xml:space="preserve"> system</w:t>
      </w:r>
      <w:r w:rsidRPr="00270A8E">
        <w:rPr>
          <w:rStyle w:val="StyleUnderline"/>
          <w:rFonts w:asciiTheme="minorHAnsi" w:hAnsiTheme="minorHAnsi" w:cstheme="minorHAnsi"/>
        </w:rPr>
        <w:t xml:space="preserve"> that can perform </w:t>
      </w:r>
      <w:r w:rsidRPr="00270A8E">
        <w:rPr>
          <w:rStyle w:val="Emphasis"/>
          <w:rFonts w:asciiTheme="minorHAnsi" w:hAnsiTheme="minorHAnsi" w:cstheme="minorHAnsi"/>
        </w:rPr>
        <w:t>all functions</w:t>
      </w:r>
      <w:r w:rsidRPr="00270A8E">
        <w:rPr>
          <w:rStyle w:val="StyleUnderline"/>
          <w:rFonts w:asciiTheme="minorHAnsi" w:hAnsiTheme="minorHAnsi" w:cstheme="minorHAnsi"/>
        </w:rPr>
        <w:t xml:space="preserve"> perfectly</w:t>
      </w:r>
      <w:r w:rsidRPr="00270A8E">
        <w:rPr>
          <w:rFonts w:asciiTheme="minorHAnsi" w:hAnsiTheme="minorHAnsi" w:cstheme="minorHAnsi"/>
          <w:sz w:val="16"/>
        </w:rPr>
        <w:t>.</w:t>
      </w:r>
    </w:p>
    <w:p w14:paraId="07CFBF2D" w14:textId="77777777" w:rsidR="006F221F" w:rsidRPr="00270A8E" w:rsidRDefault="006F221F" w:rsidP="006F221F">
      <w:pPr>
        <w:rPr>
          <w:rFonts w:asciiTheme="minorHAnsi" w:hAnsiTheme="minorHAnsi" w:cstheme="minorHAnsi"/>
          <w:sz w:val="16"/>
        </w:rPr>
      </w:pPr>
      <w:r w:rsidRPr="00270A8E">
        <w:rPr>
          <w:rStyle w:val="StyleUnderline"/>
          <w:rFonts w:asciiTheme="minorHAnsi" w:hAnsiTheme="minorHAnsi" w:cstheme="minorHAnsi"/>
        </w:rPr>
        <w:t xml:space="preserve">The </w:t>
      </w:r>
      <w:r w:rsidRPr="00270A8E">
        <w:rPr>
          <w:rStyle w:val="Emphasis"/>
          <w:rFonts w:asciiTheme="minorHAnsi" w:hAnsiTheme="minorHAnsi" w:cstheme="minorHAnsi"/>
        </w:rPr>
        <w:t>N</w:t>
      </w:r>
      <w:r w:rsidRPr="00270A8E">
        <w:rPr>
          <w:rStyle w:val="StyleUnderline"/>
          <w:rFonts w:asciiTheme="minorHAnsi" w:hAnsiTheme="minorHAnsi" w:cstheme="minorHAnsi"/>
        </w:rPr>
        <w:t xml:space="preserve">o </w:t>
      </w:r>
      <w:r w:rsidRPr="00270A8E">
        <w:rPr>
          <w:rStyle w:val="Emphasis"/>
          <w:rFonts w:asciiTheme="minorHAnsi" w:hAnsiTheme="minorHAnsi" w:cstheme="minorHAnsi"/>
        </w:rPr>
        <w:t>F</w:t>
      </w:r>
      <w:r w:rsidRPr="00270A8E">
        <w:rPr>
          <w:rStyle w:val="StyleUnderline"/>
          <w:rFonts w:asciiTheme="minorHAnsi" w:hAnsiTheme="minorHAnsi" w:cstheme="minorHAnsi"/>
        </w:rPr>
        <w:t xml:space="preserve">ree </w:t>
      </w:r>
      <w:r w:rsidRPr="00270A8E">
        <w:rPr>
          <w:rStyle w:val="Emphasis"/>
          <w:rFonts w:asciiTheme="minorHAnsi" w:hAnsiTheme="minorHAnsi" w:cstheme="minorHAnsi"/>
        </w:rPr>
        <w:t>L</w:t>
      </w:r>
      <w:r w:rsidRPr="00270A8E">
        <w:rPr>
          <w:rStyle w:val="StyleUnderline"/>
          <w:rFonts w:asciiTheme="minorHAnsi" w:hAnsiTheme="minorHAnsi" w:cstheme="minorHAnsi"/>
        </w:rPr>
        <w:t xml:space="preserve">unch principle shows up in intelligence because </w:t>
      </w:r>
      <w:r w:rsidRPr="00270A8E">
        <w:rPr>
          <w:rStyle w:val="Emphasis"/>
          <w:rFonts w:asciiTheme="minorHAnsi" w:hAnsiTheme="minorHAnsi" w:cstheme="minorHAnsi"/>
          <w:highlight w:val="yellow"/>
        </w:rPr>
        <w:t>whenever</w:t>
      </w:r>
      <w:r w:rsidRPr="00270A8E">
        <w:rPr>
          <w:rStyle w:val="StyleUnderline"/>
          <w:rFonts w:asciiTheme="minorHAnsi" w:hAnsiTheme="minorHAnsi" w:cstheme="minorHAnsi"/>
          <w:highlight w:val="yellow"/>
        </w:rPr>
        <w:t xml:space="preserve"> you’re adapting a</w:t>
      </w:r>
      <w:r w:rsidRPr="00270A8E">
        <w:rPr>
          <w:rStyle w:val="StyleUnderline"/>
          <w:rFonts w:asciiTheme="minorHAnsi" w:hAnsiTheme="minorHAnsi" w:cstheme="minorHAnsi"/>
        </w:rPr>
        <w:t xml:space="preserve"> </w:t>
      </w:r>
      <w:r w:rsidRPr="00270A8E">
        <w:rPr>
          <w:rStyle w:val="Emphasis"/>
          <w:rFonts w:asciiTheme="minorHAnsi" w:hAnsiTheme="minorHAnsi" w:cstheme="minorHAnsi"/>
        </w:rPr>
        <w:t xml:space="preserve">neural </w:t>
      </w:r>
      <w:r w:rsidRPr="00270A8E">
        <w:rPr>
          <w:rStyle w:val="Emphasis"/>
          <w:rFonts w:asciiTheme="minorHAnsi" w:hAnsiTheme="minorHAnsi" w:cstheme="minorHAnsi"/>
          <w:highlight w:val="yellow"/>
        </w:rPr>
        <w:t>network</w:t>
      </w:r>
      <w:r w:rsidRPr="00270A8E">
        <w:rPr>
          <w:rFonts w:asciiTheme="minorHAnsi" w:hAnsiTheme="minorHAnsi" w:cstheme="minorHAnsi"/>
          <w:sz w:val="16"/>
        </w:rPr>
        <w:t xml:space="preserve"> or an organism </w:t>
      </w:r>
      <w:r w:rsidRPr="00270A8E">
        <w:rPr>
          <w:rStyle w:val="StyleUnderline"/>
          <w:rFonts w:asciiTheme="minorHAnsi" w:hAnsiTheme="minorHAnsi" w:cstheme="minorHAnsi"/>
        </w:rPr>
        <w:t xml:space="preserve">to perform in some </w:t>
      </w:r>
      <w:proofErr w:type="gramStart"/>
      <w:r w:rsidRPr="00270A8E">
        <w:rPr>
          <w:rStyle w:val="StyleUnderline"/>
          <w:rFonts w:asciiTheme="minorHAnsi" w:hAnsiTheme="minorHAnsi" w:cstheme="minorHAnsi"/>
        </w:rPr>
        <w:t>way</w:t>
      </w:r>
      <w:proofErr w:type="gramEnd"/>
      <w:r w:rsidRPr="00270A8E">
        <w:rPr>
          <w:rStyle w:val="StyleUnderline"/>
          <w:rFonts w:asciiTheme="minorHAnsi" w:hAnsiTheme="minorHAnsi" w:cstheme="minorHAnsi"/>
        </w:rPr>
        <w:t xml:space="preserve"> </w:t>
      </w:r>
      <w:r w:rsidRPr="00270A8E">
        <w:rPr>
          <w:rStyle w:val="StyleUnderline"/>
          <w:rFonts w:asciiTheme="minorHAnsi" w:hAnsiTheme="minorHAnsi" w:cstheme="minorHAnsi"/>
          <w:highlight w:val="yellow"/>
        </w:rPr>
        <w:t>you’re</w:t>
      </w:r>
      <w:r w:rsidRPr="00270A8E">
        <w:rPr>
          <w:rStyle w:val="StyleUnderline"/>
          <w:rFonts w:asciiTheme="minorHAnsi" w:hAnsiTheme="minorHAnsi" w:cstheme="minorHAnsi"/>
        </w:rPr>
        <w:t xml:space="preserve"> </w:t>
      </w:r>
      <w:r w:rsidRPr="00270A8E">
        <w:rPr>
          <w:rStyle w:val="Emphasis"/>
          <w:rFonts w:asciiTheme="minorHAnsi" w:hAnsiTheme="minorHAnsi" w:cstheme="minorHAnsi"/>
        </w:rPr>
        <w:t xml:space="preserve">implicitly </w:t>
      </w:r>
      <w:r w:rsidRPr="00270A8E">
        <w:rPr>
          <w:rStyle w:val="Emphasis"/>
          <w:rFonts w:asciiTheme="minorHAnsi" w:hAnsiTheme="minorHAnsi" w:cstheme="minorHAnsi"/>
          <w:highlight w:val="yellow"/>
        </w:rPr>
        <w:t>handicapping</w:t>
      </w:r>
      <w:r w:rsidRPr="00270A8E">
        <w:rPr>
          <w:rStyle w:val="StyleUnderline"/>
          <w:rFonts w:asciiTheme="minorHAnsi" w:hAnsiTheme="minorHAnsi" w:cstheme="minorHAnsi"/>
        </w:rPr>
        <w:t xml:space="preserve"> it in </w:t>
      </w:r>
      <w:r w:rsidRPr="00270A8E">
        <w:rPr>
          <w:rStyle w:val="StyleUnderline"/>
          <w:rFonts w:asciiTheme="minorHAnsi" w:hAnsiTheme="minorHAnsi" w:cstheme="minorHAnsi"/>
          <w:highlight w:val="yellow"/>
        </w:rPr>
        <w:t xml:space="preserve">some </w:t>
      </w:r>
      <w:r w:rsidRPr="00270A8E">
        <w:rPr>
          <w:rStyle w:val="Emphasis"/>
          <w:rFonts w:asciiTheme="minorHAnsi" w:hAnsiTheme="minorHAnsi" w:cstheme="minorHAnsi"/>
          <w:highlight w:val="yellow"/>
        </w:rPr>
        <w:t>other</w:t>
      </w:r>
      <w:r w:rsidRPr="00270A8E">
        <w:rPr>
          <w:rStyle w:val="StyleUnderline"/>
          <w:rFonts w:asciiTheme="minorHAnsi" w:hAnsiTheme="minorHAnsi" w:cstheme="minorHAnsi"/>
          <w:highlight w:val="yellow"/>
        </w:rPr>
        <w:t xml:space="preserve"> way</w:t>
      </w:r>
      <w:r w:rsidRPr="00270A8E">
        <w:rPr>
          <w:rFonts w:asciiTheme="minorHAnsi" w:hAnsiTheme="minorHAnsi" w:cstheme="minorHAnsi"/>
          <w:sz w:val="16"/>
        </w:rPr>
        <w:t>. The infamous difficulty of getting a neural network trained on one task to perform well on another task is implicit proof of this.</w:t>
      </w:r>
    </w:p>
    <w:p w14:paraId="47E5E682" w14:textId="77777777" w:rsidR="006F221F" w:rsidRPr="00270A8E" w:rsidRDefault="006F221F" w:rsidP="006F221F">
      <w:pPr>
        <w:rPr>
          <w:rFonts w:asciiTheme="minorHAnsi" w:hAnsiTheme="minorHAnsi" w:cstheme="minorHAnsi"/>
          <w:sz w:val="16"/>
        </w:rPr>
      </w:pPr>
      <w:r w:rsidRPr="00270A8E">
        <w:rPr>
          <w:rFonts w:asciiTheme="minorHAnsi" w:hAnsiTheme="minorHAnsi" w:cstheme="minorHAnsi"/>
          <w:sz w:val="16"/>
        </w:rPr>
        <w:t xml:space="preserve">​I recently saw a practical example of the No Free Lunch principle as specifically concerns AI, in a talk given at </w:t>
      </w:r>
      <w:proofErr w:type="spellStart"/>
      <w:r w:rsidRPr="00270A8E">
        <w:rPr>
          <w:rFonts w:asciiTheme="minorHAnsi" w:hAnsiTheme="minorHAnsi" w:cstheme="minorHAnsi"/>
          <w:sz w:val="16"/>
        </w:rPr>
        <w:t>Yhouse</w:t>
      </w:r>
      <w:proofErr w:type="spellEnd"/>
      <w:r w:rsidRPr="00270A8E">
        <w:rPr>
          <w:rFonts w:asciiTheme="minorHAnsi" w:hAnsiTheme="minorHAnsi" w:cstheme="minorHAnsi"/>
          <w:sz w:val="16"/>
        </w:rPr>
        <w:t xml:space="preserve"> in New York City by Julian </w:t>
      </w:r>
      <w:proofErr w:type="spellStart"/>
      <w:r w:rsidRPr="00270A8E">
        <w:rPr>
          <w:rFonts w:asciiTheme="minorHAnsi" w:hAnsiTheme="minorHAnsi" w:cstheme="minorHAnsi"/>
          <w:sz w:val="16"/>
        </w:rPr>
        <w:t>Togelius</w:t>
      </w:r>
      <w:proofErr w:type="spellEnd"/>
      <w:r w:rsidRPr="00270A8E">
        <w:rPr>
          <w:rFonts w:asciiTheme="minorHAnsi" w:hAnsiTheme="minorHAnsi" w:cstheme="minorHAnsi"/>
          <w:sz w:val="16"/>
        </w:rPr>
        <w:t>, who studies intelligence by designing AIs that play computer games. Here’s a figure from a paper of his where they researched how different controllers (AIs) performed across a range of different computer games.</w:t>
      </w:r>
    </w:p>
    <w:p w14:paraId="59C8D5CD" w14:textId="77777777" w:rsidR="006F221F" w:rsidRPr="00270A8E" w:rsidRDefault="006F221F" w:rsidP="006F221F">
      <w:pPr>
        <w:rPr>
          <w:rFonts w:asciiTheme="minorHAnsi" w:hAnsiTheme="minorHAnsi" w:cstheme="minorHAnsi"/>
          <w:sz w:val="16"/>
        </w:rPr>
      </w:pPr>
      <w:r w:rsidRPr="00270A8E">
        <w:rPr>
          <w:rFonts w:asciiTheme="minorHAnsi" w:hAnsiTheme="minorHAnsi" w:cstheme="minorHAnsi"/>
          <w:sz w:val="16"/>
        </w:rPr>
        <w:t xml:space="preserve">Basically, no controller (read, simple AI) does well across the full selection of games (and the games aren’t </w:t>
      </w:r>
      <w:proofErr w:type="gramStart"/>
      <w:r w:rsidRPr="00270A8E">
        <w:rPr>
          <w:rFonts w:asciiTheme="minorHAnsi" w:hAnsiTheme="minorHAnsi" w:cstheme="minorHAnsi"/>
          <w:sz w:val="16"/>
        </w:rPr>
        <w:t>actually even</w:t>
      </w:r>
      <w:proofErr w:type="gramEnd"/>
      <w:r w:rsidRPr="00270A8E">
        <w:rPr>
          <w:rFonts w:asciiTheme="minorHAnsi" w:hAnsiTheme="minorHAnsi" w:cstheme="minorHAnsi"/>
          <w:sz w:val="16"/>
        </w:rPr>
        <w:t xml:space="preserve"> that different). It’s not like they are trying directly to build superintelligence, but it’s a telling example of how the </w:t>
      </w:r>
      <w:r w:rsidRPr="00270A8E">
        <w:rPr>
          <w:rStyle w:val="Emphasis"/>
          <w:rFonts w:asciiTheme="minorHAnsi" w:hAnsiTheme="minorHAnsi" w:cstheme="minorHAnsi"/>
        </w:rPr>
        <w:t>N</w:t>
      </w:r>
      <w:r w:rsidRPr="00270A8E">
        <w:rPr>
          <w:rStyle w:val="StyleUnderline"/>
          <w:rFonts w:asciiTheme="minorHAnsi" w:hAnsiTheme="minorHAnsi" w:cstheme="minorHAnsi"/>
        </w:rPr>
        <w:t xml:space="preserve">o </w:t>
      </w:r>
      <w:r w:rsidRPr="00270A8E">
        <w:rPr>
          <w:rStyle w:val="Emphasis"/>
          <w:rFonts w:asciiTheme="minorHAnsi" w:hAnsiTheme="minorHAnsi" w:cstheme="minorHAnsi"/>
        </w:rPr>
        <w:t>F</w:t>
      </w:r>
      <w:r w:rsidRPr="00270A8E">
        <w:rPr>
          <w:rStyle w:val="StyleUnderline"/>
          <w:rFonts w:asciiTheme="minorHAnsi" w:hAnsiTheme="minorHAnsi" w:cstheme="minorHAnsi"/>
        </w:rPr>
        <w:t xml:space="preserve">ree </w:t>
      </w:r>
      <w:r w:rsidRPr="00270A8E">
        <w:rPr>
          <w:rStyle w:val="Emphasis"/>
          <w:rFonts w:asciiTheme="minorHAnsi" w:hAnsiTheme="minorHAnsi" w:cstheme="minorHAnsi"/>
        </w:rPr>
        <w:t>L</w:t>
      </w:r>
      <w:r w:rsidRPr="00270A8E">
        <w:rPr>
          <w:rStyle w:val="StyleUnderline"/>
          <w:rFonts w:asciiTheme="minorHAnsi" w:hAnsiTheme="minorHAnsi" w:cstheme="minorHAnsi"/>
        </w:rPr>
        <w:t>unch principle crops up even in</w:t>
      </w:r>
      <w:r w:rsidRPr="00270A8E">
        <w:rPr>
          <w:rFonts w:asciiTheme="minorHAnsi" w:hAnsiTheme="minorHAnsi" w:cstheme="minorHAnsi"/>
          <w:sz w:val="16"/>
        </w:rPr>
        <w:t xml:space="preserve"> what seem like </w:t>
      </w:r>
      <w:r w:rsidRPr="00270A8E">
        <w:rPr>
          <w:rStyle w:val="Emphasis"/>
          <w:rFonts w:asciiTheme="minorHAnsi" w:hAnsiTheme="minorHAnsi" w:cstheme="minorHAnsi"/>
        </w:rPr>
        <w:t>small domains</w:t>
      </w:r>
      <w:r w:rsidRPr="00270A8E">
        <w:rPr>
          <w:rStyle w:val="StyleUnderline"/>
          <w:rFonts w:asciiTheme="minorHAnsi" w:hAnsiTheme="minorHAnsi" w:cstheme="minorHAnsi"/>
        </w:rPr>
        <w:t xml:space="preserve"> of expertise</w:t>
      </w:r>
      <w:r w:rsidRPr="00270A8E">
        <w:rPr>
          <w:rFonts w:asciiTheme="minorHAnsi" w:hAnsiTheme="minorHAnsi" w:cstheme="minorHAnsi"/>
          <w:sz w:val="16"/>
        </w:rPr>
        <w:t>.</w:t>
      </w:r>
    </w:p>
    <w:p w14:paraId="08BF0BBE" w14:textId="77777777" w:rsidR="006F221F" w:rsidRPr="00270A8E" w:rsidRDefault="006F221F" w:rsidP="006F221F">
      <w:pPr>
        <w:rPr>
          <w:rFonts w:asciiTheme="minorHAnsi" w:hAnsiTheme="minorHAnsi" w:cstheme="minorHAnsi"/>
          <w:sz w:val="16"/>
        </w:rPr>
      </w:pPr>
      <w:r w:rsidRPr="00270A8E">
        <w:rPr>
          <w:rStyle w:val="Emphasis"/>
          <w:rFonts w:asciiTheme="minorHAnsi" w:hAnsiTheme="minorHAnsi" w:cstheme="minorHAnsi"/>
          <w:highlight w:val="yellow"/>
        </w:rPr>
        <w:t>Even if</w:t>
      </w:r>
      <w:r w:rsidRPr="00270A8E">
        <w:rPr>
          <w:rStyle w:val="StyleUnderline"/>
          <w:rFonts w:asciiTheme="minorHAnsi" w:hAnsiTheme="minorHAnsi" w:cstheme="minorHAnsi"/>
        </w:rPr>
        <w:t xml:space="preserve"> there were a </w:t>
      </w:r>
      <w:r w:rsidRPr="00270A8E">
        <w:rPr>
          <w:rStyle w:val="Emphasis"/>
          <w:rFonts w:asciiTheme="minorHAnsi" w:hAnsiTheme="minorHAnsi" w:cstheme="minorHAnsi"/>
          <w:highlight w:val="yellow"/>
        </w:rPr>
        <w:t>general</w:t>
      </w:r>
      <w:r w:rsidRPr="00270A8E">
        <w:rPr>
          <w:rStyle w:val="StyleUnderline"/>
          <w:rFonts w:asciiTheme="minorHAnsi" w:hAnsiTheme="minorHAnsi" w:cstheme="minorHAnsi"/>
          <w:highlight w:val="yellow"/>
        </w:rPr>
        <w:t xml:space="preserve"> intelligence</w:t>
      </w:r>
      <w:r w:rsidRPr="00270A8E">
        <w:rPr>
          <w:rStyle w:val="StyleUnderline"/>
          <w:rFonts w:asciiTheme="minorHAnsi" w:hAnsiTheme="minorHAnsi" w:cstheme="minorHAnsi"/>
        </w:rPr>
        <w:t xml:space="preserve"> that did okay</w:t>
      </w:r>
      <w:r w:rsidRPr="00270A8E">
        <w:rPr>
          <w:rFonts w:asciiTheme="minorHAnsi" w:hAnsiTheme="minorHAnsi" w:cstheme="minorHAnsi"/>
          <w:sz w:val="16"/>
        </w:rPr>
        <w:t xml:space="preserve"> across a very broad domain of problems, </w:t>
      </w:r>
      <w:r w:rsidRPr="00270A8E">
        <w:rPr>
          <w:rStyle w:val="StyleUnderline"/>
          <w:rFonts w:asciiTheme="minorHAnsi" w:hAnsiTheme="minorHAnsi" w:cstheme="minorHAnsi"/>
        </w:rPr>
        <w:t xml:space="preserve">it </w:t>
      </w:r>
      <w:r w:rsidRPr="00270A8E">
        <w:rPr>
          <w:rStyle w:val="StyleUnderline"/>
          <w:rFonts w:asciiTheme="minorHAnsi" w:hAnsiTheme="minorHAnsi" w:cstheme="minorHAnsi"/>
          <w:highlight w:val="yellow"/>
        </w:rPr>
        <w:t xml:space="preserve">would be </w:t>
      </w:r>
      <w:r w:rsidRPr="00270A8E">
        <w:rPr>
          <w:rStyle w:val="Emphasis"/>
          <w:rFonts w:asciiTheme="minorHAnsi" w:hAnsiTheme="minorHAnsi" w:cstheme="minorHAnsi"/>
          <w:highlight w:val="yellow"/>
        </w:rPr>
        <w:t>outcompeted</w:t>
      </w:r>
      <w:r w:rsidRPr="00270A8E">
        <w:rPr>
          <w:rStyle w:val="StyleUnderline"/>
          <w:rFonts w:asciiTheme="minorHAnsi" w:hAnsiTheme="minorHAnsi" w:cstheme="minorHAnsi"/>
          <w:highlight w:val="yellow"/>
        </w:rPr>
        <w:t xml:space="preserve"> by </w:t>
      </w:r>
      <w:r w:rsidRPr="00270A8E">
        <w:rPr>
          <w:rStyle w:val="Emphasis"/>
          <w:rFonts w:asciiTheme="minorHAnsi" w:hAnsiTheme="minorHAnsi" w:cstheme="minorHAnsi"/>
          <w:highlight w:val="yellow"/>
        </w:rPr>
        <w:t>specialists</w:t>
      </w:r>
      <w:r w:rsidRPr="00270A8E">
        <w:rPr>
          <w:rStyle w:val="StyleUnderline"/>
          <w:rFonts w:asciiTheme="minorHAnsi" w:hAnsiTheme="minorHAnsi" w:cstheme="minorHAnsi"/>
        </w:rPr>
        <w:t xml:space="preserve"> willing to sacrifice their abilities in some domains to maximize</w:t>
      </w:r>
      <w:r w:rsidRPr="00270A8E">
        <w:rPr>
          <w:rFonts w:asciiTheme="minorHAnsi" w:hAnsiTheme="minorHAnsi" w:cstheme="minorHAnsi"/>
          <w:sz w:val="16"/>
        </w:rPr>
        <w:t xml:space="preserve"> abilities in </w:t>
      </w:r>
      <w:r w:rsidRPr="00270A8E">
        <w:rPr>
          <w:rStyle w:val="StyleUnderline"/>
          <w:rFonts w:asciiTheme="minorHAnsi" w:hAnsiTheme="minorHAnsi" w:cstheme="minorHAnsi"/>
        </w:rPr>
        <w:t xml:space="preserve">others. In fact, this is </w:t>
      </w:r>
      <w:r w:rsidRPr="00270A8E">
        <w:rPr>
          <w:rStyle w:val="Emphasis"/>
          <w:rFonts w:asciiTheme="minorHAnsi" w:hAnsiTheme="minorHAnsi" w:cstheme="minorHAnsi"/>
        </w:rPr>
        <w:t>precisely</w:t>
      </w:r>
      <w:r w:rsidRPr="00270A8E">
        <w:rPr>
          <w:rStyle w:val="StyleUnderline"/>
          <w:rFonts w:asciiTheme="minorHAnsi" w:hAnsiTheme="minorHAnsi" w:cstheme="minorHAnsi"/>
        </w:rPr>
        <w:t xml:space="preserve"> what’s happening with artificial </w:t>
      </w:r>
      <w:r w:rsidRPr="00270A8E">
        <w:rPr>
          <w:rStyle w:val="Emphasis"/>
          <w:rFonts w:asciiTheme="minorHAnsi" w:hAnsiTheme="minorHAnsi" w:cstheme="minorHAnsi"/>
        </w:rPr>
        <w:t>neural networks</w:t>
      </w:r>
      <w:r w:rsidRPr="00270A8E">
        <w:rPr>
          <w:rFonts w:asciiTheme="minorHAnsi" w:hAnsiTheme="minorHAnsi" w:cstheme="minorHAnsi"/>
          <w:sz w:val="16"/>
        </w:rPr>
        <w:t xml:space="preserve"> and human beings right now. </w:t>
      </w:r>
      <w:r w:rsidRPr="00270A8E">
        <w:rPr>
          <w:rStyle w:val="StyleUnderline"/>
          <w:rFonts w:asciiTheme="minorHAnsi" w:hAnsiTheme="minorHAnsi" w:cstheme="minorHAnsi"/>
        </w:rPr>
        <w:t xml:space="preserve">It’s the </w:t>
      </w:r>
      <w:r w:rsidRPr="00270A8E">
        <w:rPr>
          <w:rStyle w:val="Emphasis"/>
          <w:rFonts w:asciiTheme="minorHAnsi" w:hAnsiTheme="minorHAnsi" w:cstheme="minorHAnsi"/>
        </w:rPr>
        <w:t>generalists</w:t>
      </w:r>
      <w:r w:rsidRPr="00270A8E">
        <w:rPr>
          <w:rStyle w:val="StyleUnderline"/>
          <w:rFonts w:asciiTheme="minorHAnsi" w:hAnsiTheme="minorHAnsi" w:cstheme="minorHAnsi"/>
        </w:rPr>
        <w:t xml:space="preserve"> who are being </w:t>
      </w:r>
      <w:r w:rsidRPr="00270A8E">
        <w:rPr>
          <w:rStyle w:val="Emphasis"/>
          <w:rFonts w:asciiTheme="minorHAnsi" w:hAnsiTheme="minorHAnsi" w:cstheme="minorHAnsi"/>
        </w:rPr>
        <w:t>replaced</w:t>
      </w:r>
      <w:r w:rsidRPr="00270A8E">
        <w:rPr>
          <w:rFonts w:asciiTheme="minorHAnsi" w:hAnsiTheme="minorHAnsi" w:cstheme="minorHAnsi"/>
          <w:sz w:val="16"/>
        </w:rPr>
        <w:t>.</w:t>
      </w:r>
    </w:p>
    <w:p w14:paraId="24322B93" w14:textId="77777777" w:rsidR="006F221F" w:rsidRPr="00270A8E" w:rsidRDefault="006F221F" w:rsidP="006F221F">
      <w:pPr>
        <w:rPr>
          <w:rFonts w:asciiTheme="minorHAnsi" w:hAnsiTheme="minorHAnsi" w:cstheme="minorHAnsi"/>
          <w:sz w:val="16"/>
        </w:rPr>
      </w:pPr>
      <w:r w:rsidRPr="00270A8E">
        <w:rPr>
          <w:rFonts w:asciiTheme="minorHAnsi" w:hAnsiTheme="minorHAnsi" w:cstheme="minorHAnsi"/>
          <w:sz w:val="16"/>
        </w:rPr>
        <w:t xml:space="preserve">If the No Free Lunch principle applies to intelligence this in turn indicates </w:t>
      </w:r>
      <w:r w:rsidRPr="00270A8E">
        <w:rPr>
          <w:rStyle w:val="StyleUnderline"/>
          <w:rFonts w:asciiTheme="minorHAnsi" w:hAnsiTheme="minorHAnsi" w:cstheme="minorHAnsi"/>
        </w:rPr>
        <w:t xml:space="preserve">there will </w:t>
      </w:r>
      <w:r w:rsidRPr="00270A8E">
        <w:rPr>
          <w:rStyle w:val="Emphasis"/>
          <w:rFonts w:asciiTheme="minorHAnsi" w:hAnsiTheme="minorHAnsi" w:cstheme="minorHAnsi"/>
        </w:rPr>
        <w:t>forever</w:t>
      </w:r>
      <w:r w:rsidRPr="00270A8E">
        <w:rPr>
          <w:rStyle w:val="StyleUnderline"/>
          <w:rFonts w:asciiTheme="minorHAnsi" w:hAnsiTheme="minorHAnsi" w:cstheme="minorHAnsi"/>
        </w:rPr>
        <w:t xml:space="preserve"> be </w:t>
      </w:r>
      <w:r w:rsidRPr="00270A8E">
        <w:rPr>
          <w:rStyle w:val="Emphasis"/>
          <w:rFonts w:asciiTheme="minorHAnsi" w:hAnsiTheme="minorHAnsi" w:cstheme="minorHAnsi"/>
          <w:highlight w:val="yellow"/>
        </w:rPr>
        <w:t>endless</w:t>
      </w:r>
      <w:r w:rsidRPr="00270A8E">
        <w:rPr>
          <w:rStyle w:val="Emphasis"/>
          <w:rFonts w:asciiTheme="minorHAnsi" w:hAnsiTheme="minorHAnsi" w:cstheme="minorHAnsi"/>
        </w:rPr>
        <w:t xml:space="preserve"> forms</w:t>
      </w:r>
      <w:r w:rsidRPr="00270A8E">
        <w:rPr>
          <w:rStyle w:val="StyleUnderline"/>
          <w:rFonts w:asciiTheme="minorHAnsi" w:hAnsiTheme="minorHAnsi" w:cstheme="minorHAnsi"/>
        </w:rPr>
        <w:t xml:space="preserve"> of </w:t>
      </w:r>
      <w:r w:rsidRPr="00270A8E">
        <w:rPr>
          <w:rStyle w:val="StyleUnderline"/>
          <w:rFonts w:asciiTheme="minorHAnsi" w:hAnsiTheme="minorHAnsi" w:cstheme="minorHAnsi"/>
          <w:highlight w:val="yellow"/>
        </w:rPr>
        <w:t>intelligence</w:t>
      </w:r>
      <w:r w:rsidRPr="00270A8E">
        <w:rPr>
          <w:rStyle w:val="StyleUnderline"/>
          <w:rFonts w:asciiTheme="minorHAnsi" w:hAnsiTheme="minorHAnsi" w:cstheme="minorHAnsi"/>
        </w:rPr>
        <w:t>. Changes to the neural architecture</w:t>
      </w:r>
      <w:r w:rsidRPr="00270A8E">
        <w:rPr>
          <w:rFonts w:asciiTheme="minorHAnsi" w:hAnsiTheme="minorHAnsi" w:cstheme="minorHAnsi"/>
          <w:sz w:val="16"/>
        </w:rPr>
        <w:t xml:space="preserve"> of a network or a brain </w:t>
      </w:r>
      <w:r w:rsidRPr="00270A8E">
        <w:rPr>
          <w:rStyle w:val="StyleUnderline"/>
          <w:rFonts w:asciiTheme="minorHAnsi" w:hAnsiTheme="minorHAnsi" w:cstheme="minorHAnsi"/>
        </w:rPr>
        <w:t xml:space="preserve">may help with the current problems at hand, but this </w:t>
      </w:r>
      <w:r w:rsidRPr="00270A8E">
        <w:rPr>
          <w:rStyle w:val="StyleUnderline"/>
          <w:rFonts w:asciiTheme="minorHAnsi" w:hAnsiTheme="minorHAnsi" w:cstheme="minorHAnsi"/>
          <w:highlight w:val="yellow"/>
        </w:rPr>
        <w:t>will</w:t>
      </w:r>
      <w:r w:rsidRPr="00270A8E">
        <w:rPr>
          <w:rStyle w:val="StyleUnderline"/>
          <w:rFonts w:asciiTheme="minorHAnsi" w:hAnsiTheme="minorHAnsi" w:cstheme="minorHAnsi"/>
        </w:rPr>
        <w:t xml:space="preserve"> </w:t>
      </w:r>
      <w:r w:rsidRPr="00270A8E">
        <w:rPr>
          <w:rStyle w:val="Emphasis"/>
          <w:rFonts w:asciiTheme="minorHAnsi" w:hAnsiTheme="minorHAnsi" w:cstheme="minorHAnsi"/>
        </w:rPr>
        <w:t xml:space="preserve">necessarily </w:t>
      </w:r>
      <w:r w:rsidRPr="00270A8E">
        <w:rPr>
          <w:rStyle w:val="Emphasis"/>
          <w:rFonts w:asciiTheme="minorHAnsi" w:hAnsiTheme="minorHAnsi" w:cstheme="minorHAnsi"/>
          <w:highlight w:val="yellow"/>
        </w:rPr>
        <w:t>decrease</w:t>
      </w:r>
      <w:r w:rsidRPr="00270A8E">
        <w:rPr>
          <w:rStyle w:val="StyleUnderline"/>
          <w:rFonts w:asciiTheme="minorHAnsi" w:hAnsiTheme="minorHAnsi" w:cstheme="minorHAnsi"/>
        </w:rPr>
        <w:t xml:space="preserve"> its </w:t>
      </w:r>
      <w:r w:rsidRPr="00270A8E">
        <w:rPr>
          <w:rStyle w:val="Emphasis"/>
          <w:rFonts w:asciiTheme="minorHAnsi" w:hAnsiTheme="minorHAnsi" w:cstheme="minorHAnsi"/>
          <w:highlight w:val="yellow"/>
        </w:rPr>
        <w:t>capability</w:t>
      </w:r>
      <w:r w:rsidRPr="00270A8E">
        <w:rPr>
          <w:rStyle w:val="StyleUnderline"/>
          <w:rFonts w:asciiTheme="minorHAnsi" w:hAnsiTheme="minorHAnsi" w:cstheme="minorHAnsi"/>
          <w:highlight w:val="yellow"/>
        </w:rPr>
        <w:t xml:space="preserve"> of</w:t>
      </w:r>
      <w:r w:rsidRPr="00270A8E">
        <w:rPr>
          <w:rStyle w:val="StyleUnderline"/>
          <w:rFonts w:asciiTheme="minorHAnsi" w:hAnsiTheme="minorHAnsi" w:cstheme="minorHAnsi"/>
        </w:rPr>
        <w:t xml:space="preserve"> solving </w:t>
      </w:r>
      <w:r w:rsidRPr="00270A8E">
        <w:rPr>
          <w:rStyle w:val="Emphasis"/>
          <w:rFonts w:asciiTheme="minorHAnsi" w:hAnsiTheme="minorHAnsi" w:cstheme="minorHAnsi"/>
          <w:highlight w:val="yellow"/>
        </w:rPr>
        <w:t>other</w:t>
      </w:r>
      <w:r w:rsidRPr="00270A8E">
        <w:rPr>
          <w:rStyle w:val="Emphasis"/>
          <w:rFonts w:asciiTheme="minorHAnsi" w:hAnsiTheme="minorHAnsi" w:cstheme="minorHAnsi"/>
        </w:rPr>
        <w:t xml:space="preserve"> types</w:t>
      </w:r>
      <w:r w:rsidRPr="00270A8E">
        <w:rPr>
          <w:rStyle w:val="StyleUnderline"/>
          <w:rFonts w:asciiTheme="minorHAnsi" w:hAnsiTheme="minorHAnsi" w:cstheme="minorHAnsi"/>
        </w:rPr>
        <w:t xml:space="preserve"> of </w:t>
      </w:r>
      <w:r w:rsidRPr="00270A8E">
        <w:rPr>
          <w:rStyle w:val="StyleUnderline"/>
          <w:rFonts w:asciiTheme="minorHAnsi" w:hAnsiTheme="minorHAnsi" w:cstheme="minorHAnsi"/>
          <w:highlight w:val="yellow"/>
        </w:rPr>
        <w:t>problems</w:t>
      </w:r>
      <w:r w:rsidRPr="00270A8E">
        <w:rPr>
          <w:rStyle w:val="StyleUnderline"/>
          <w:rFonts w:asciiTheme="minorHAnsi" w:hAnsiTheme="minorHAnsi" w:cstheme="minorHAnsi"/>
        </w:rPr>
        <w:t xml:space="preserve">. Overall, a </w:t>
      </w:r>
      <w:r w:rsidRPr="00270A8E">
        <w:rPr>
          <w:rStyle w:val="Emphasis"/>
          <w:rFonts w:asciiTheme="minorHAnsi" w:hAnsiTheme="minorHAnsi" w:cstheme="minorHAnsi"/>
        </w:rPr>
        <w:t>tangled bank</w:t>
      </w:r>
      <w:r w:rsidRPr="00270A8E">
        <w:rPr>
          <w:rStyle w:val="StyleUnderline"/>
          <w:rFonts w:asciiTheme="minorHAnsi" w:hAnsiTheme="minorHAnsi" w:cstheme="minorHAnsi"/>
        </w:rPr>
        <w:t xml:space="preserve"> will emerge</w:t>
      </w:r>
      <w:r w:rsidRPr="00270A8E">
        <w:rPr>
          <w:rFonts w:asciiTheme="minorHAnsi" w:hAnsiTheme="minorHAnsi" w:cstheme="minorHAnsi"/>
          <w:sz w:val="16"/>
        </w:rPr>
        <w:t>.</w:t>
      </w:r>
      <w:bookmarkEnd w:id="0"/>
    </w:p>
    <w:p w14:paraId="3E774478" w14:textId="251B9BBA" w:rsidR="006F221F" w:rsidRDefault="006F221F" w:rsidP="006F221F">
      <w:pPr>
        <w:pStyle w:val="Heading3"/>
      </w:pPr>
      <w:r>
        <w:lastRenderedPageBreak/>
        <w:t>2NC---AGI Defense---Cards</w:t>
      </w:r>
    </w:p>
    <w:p w14:paraId="2127FDC0" w14:textId="4F1D9F5B" w:rsidR="006F221F" w:rsidRPr="00270A8E" w:rsidRDefault="006F221F" w:rsidP="006F221F">
      <w:pPr>
        <w:pStyle w:val="Heading4"/>
        <w:rPr>
          <w:rFonts w:asciiTheme="minorHAnsi" w:hAnsiTheme="minorHAnsi" w:cstheme="minorHAnsi"/>
          <w:sz w:val="24"/>
        </w:rPr>
      </w:pPr>
      <w:r w:rsidRPr="00270A8E">
        <w:rPr>
          <w:rFonts w:asciiTheme="minorHAnsi" w:hAnsiTheme="minorHAnsi" w:cstheme="minorHAnsi"/>
          <w:color w:val="000000"/>
        </w:rPr>
        <w:t>AI impact is totally wrong.</w:t>
      </w:r>
    </w:p>
    <w:p w14:paraId="163E7470"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22"/>
        </w:rPr>
        <w:t xml:space="preserve">Jobst </w:t>
      </w:r>
      <w:r w:rsidRPr="00270A8E">
        <w:rPr>
          <w:rFonts w:asciiTheme="minorHAnsi" w:hAnsiTheme="minorHAnsi" w:cstheme="minorHAnsi"/>
          <w:b/>
          <w:bCs/>
          <w:color w:val="000000"/>
          <w:sz w:val="26"/>
          <w:szCs w:val="26"/>
        </w:rPr>
        <w:t>Landgrebe &amp;</w:t>
      </w:r>
      <w:r w:rsidRPr="00270A8E">
        <w:rPr>
          <w:rFonts w:asciiTheme="minorHAnsi" w:hAnsiTheme="minorHAnsi" w:cstheme="minorHAnsi"/>
          <w:color w:val="000000"/>
          <w:sz w:val="22"/>
        </w:rPr>
        <w:t xml:space="preserve"> Barry </w:t>
      </w:r>
      <w:r w:rsidRPr="00270A8E">
        <w:rPr>
          <w:rFonts w:asciiTheme="minorHAnsi" w:hAnsiTheme="minorHAnsi" w:cstheme="minorHAnsi"/>
          <w:b/>
          <w:bCs/>
          <w:color w:val="000000"/>
          <w:sz w:val="26"/>
          <w:szCs w:val="26"/>
        </w:rPr>
        <w:t>Smith 23</w:t>
      </w:r>
      <w:r w:rsidRPr="00270A8E">
        <w:rPr>
          <w:rFonts w:asciiTheme="minorHAnsi" w:hAnsiTheme="minorHAnsi" w:cstheme="minorHAnsi"/>
          <w:color w:val="000000"/>
          <w:sz w:val="22"/>
        </w:rPr>
        <w:t>. Senior research associate specializing in the philosophy of AI, complex systems, physics, and mathematics. Author of more than 700 scientific publications, one of the most widely cited contemporary philosophers in the fields of ontology and biomedical informatics. “Introduction,” Why Machines Will Never Rule the World: Artificial Intelligence Without Fear.” First Edition, Routledge, 2023. https://doi.org/10.4324/9781003310105</w:t>
      </w:r>
    </w:p>
    <w:p w14:paraId="75059D50"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16"/>
          <w:szCs w:val="16"/>
        </w:rPr>
        <w:t>1.3 Limits to the modelling of animate nature</w:t>
      </w:r>
    </w:p>
    <w:p w14:paraId="737101D7"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16"/>
          <w:szCs w:val="16"/>
        </w:rPr>
        <w:t xml:space="preserve">It is well known that the utility of science depends (in increasing order) on its ability to describe, explain, and predict natural processes. We can describe the foraging </w:t>
      </w:r>
      <w:proofErr w:type="spellStart"/>
      <w:r w:rsidRPr="00270A8E">
        <w:rPr>
          <w:rFonts w:asciiTheme="minorHAnsi" w:hAnsiTheme="minorHAnsi" w:cstheme="minorHAnsi"/>
          <w:color w:val="000000"/>
          <w:sz w:val="16"/>
          <w:szCs w:val="16"/>
        </w:rPr>
        <w:t>behaviour</w:t>
      </w:r>
      <w:proofErr w:type="spellEnd"/>
      <w:r w:rsidRPr="00270A8E">
        <w:rPr>
          <w:rFonts w:asciiTheme="minorHAnsi" w:hAnsiTheme="minorHAnsi" w:cstheme="minorHAnsi"/>
          <w:color w:val="000000"/>
          <w:sz w:val="16"/>
          <w:szCs w:val="16"/>
        </w:rPr>
        <w:t xml:space="preserve"> of a parrot, for example, by using simple English. But to explain the parrot’s </w:t>
      </w:r>
      <w:proofErr w:type="spellStart"/>
      <w:r w:rsidRPr="00270A8E">
        <w:rPr>
          <w:rFonts w:asciiTheme="minorHAnsi" w:hAnsiTheme="minorHAnsi" w:cstheme="minorHAnsi"/>
          <w:color w:val="000000"/>
          <w:sz w:val="16"/>
          <w:szCs w:val="16"/>
        </w:rPr>
        <w:t>behaviour</w:t>
      </w:r>
      <w:proofErr w:type="spellEnd"/>
      <w:r w:rsidRPr="00270A8E">
        <w:rPr>
          <w:rFonts w:asciiTheme="minorHAnsi" w:hAnsiTheme="minorHAnsi" w:cstheme="minorHAnsi"/>
          <w:color w:val="000000"/>
          <w:sz w:val="16"/>
          <w:szCs w:val="16"/>
        </w:rPr>
        <w:t xml:space="preserve"> we need something more (defined in section 7.1.1.4). And for prediction we need causal models, and these causal models must be mathematical.</w:t>
      </w:r>
    </w:p>
    <w:p w14:paraId="51609801"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16"/>
          <w:szCs w:val="16"/>
        </w:rPr>
        <w:t xml:space="preserve">For this reason, however, it will prove that </w:t>
      </w:r>
      <w:r w:rsidRPr="00270A8E">
        <w:rPr>
          <w:rFonts w:asciiTheme="minorHAnsi" w:hAnsiTheme="minorHAnsi" w:cstheme="minorHAnsi"/>
          <w:color w:val="000000"/>
          <w:sz w:val="22"/>
          <w:u w:val="single"/>
        </w:rPr>
        <w:t xml:space="preserve">the </w:t>
      </w:r>
      <w:r w:rsidRPr="00270A8E">
        <w:rPr>
          <w:rFonts w:asciiTheme="minorHAnsi" w:hAnsiTheme="minorHAnsi" w:cstheme="minorHAnsi"/>
          <w:color w:val="000000"/>
          <w:sz w:val="22"/>
          <w:u w:val="single"/>
          <w:shd w:val="clear" w:color="auto" w:fill="00FF00"/>
        </w:rPr>
        <w:t>lack of</w:t>
      </w:r>
      <w:r w:rsidRPr="00270A8E">
        <w:rPr>
          <w:rFonts w:asciiTheme="minorHAnsi" w:hAnsiTheme="minorHAnsi" w:cstheme="minorHAnsi"/>
          <w:color w:val="000000"/>
          <w:sz w:val="22"/>
          <w:u w:val="single"/>
        </w:rPr>
        <w:t xml:space="preserve"> success in creating a </w:t>
      </w:r>
      <w:r w:rsidRPr="00270A8E">
        <w:rPr>
          <w:rFonts w:asciiTheme="minorHAnsi" w:hAnsiTheme="minorHAnsi" w:cstheme="minorHAnsi"/>
          <w:color w:val="000000"/>
          <w:sz w:val="22"/>
          <w:u w:val="single"/>
          <w:shd w:val="clear" w:color="auto" w:fill="00FF00"/>
        </w:rPr>
        <w:t xml:space="preserve">general AI is </w:t>
      </w:r>
      <w:r w:rsidRPr="00270A8E">
        <w:rPr>
          <w:rFonts w:asciiTheme="minorHAnsi" w:hAnsiTheme="minorHAnsi" w:cstheme="minorHAnsi"/>
          <w:b/>
          <w:bCs/>
          <w:color w:val="000000"/>
          <w:sz w:val="22"/>
          <w:u w:val="single"/>
          <w:shd w:val="clear" w:color="auto" w:fill="00FF00"/>
        </w:rPr>
        <w:t>not</w:t>
      </w:r>
      <w:r w:rsidRPr="00270A8E">
        <w:rPr>
          <w:rFonts w:asciiTheme="minorHAnsi" w:hAnsiTheme="minorHAnsi" w:cstheme="minorHAnsi"/>
          <w:color w:val="000000"/>
          <w:sz w:val="16"/>
          <w:szCs w:val="16"/>
        </w:rPr>
        <w:t xml:space="preserve">, as some claim, </w:t>
      </w:r>
      <w:r w:rsidRPr="00270A8E">
        <w:rPr>
          <w:rFonts w:asciiTheme="minorHAnsi" w:hAnsiTheme="minorHAnsi" w:cstheme="minorHAnsi"/>
          <w:color w:val="000000"/>
          <w:sz w:val="22"/>
          <w:u w:val="single"/>
        </w:rPr>
        <w:t xml:space="preserve">something that can and will be </w:t>
      </w:r>
      <w:r w:rsidRPr="00270A8E">
        <w:rPr>
          <w:rFonts w:asciiTheme="minorHAnsi" w:hAnsiTheme="minorHAnsi" w:cstheme="minorHAnsi"/>
          <w:b/>
          <w:bCs/>
          <w:color w:val="000000"/>
          <w:sz w:val="22"/>
          <w:u w:val="single"/>
          <w:shd w:val="clear" w:color="auto" w:fill="00FF00"/>
        </w:rPr>
        <w:t>overcome</w:t>
      </w:r>
      <w:r w:rsidRPr="00270A8E">
        <w:rPr>
          <w:rFonts w:asciiTheme="minorHAnsi" w:hAnsiTheme="minorHAnsi" w:cstheme="minorHAnsi"/>
          <w:color w:val="000000"/>
          <w:sz w:val="22"/>
          <w:u w:val="single"/>
          <w:shd w:val="clear" w:color="auto" w:fill="00FF00"/>
        </w:rPr>
        <w:t xml:space="preserve"> by</w:t>
      </w:r>
      <w:r w:rsidRPr="00270A8E">
        <w:rPr>
          <w:rFonts w:asciiTheme="minorHAnsi" w:hAnsiTheme="minorHAnsi" w:cstheme="minorHAnsi"/>
          <w:color w:val="000000"/>
          <w:sz w:val="22"/>
          <w:u w:val="single"/>
        </w:rPr>
        <w:t xml:space="preserve"> increasing the </w:t>
      </w:r>
      <w:r w:rsidRPr="00270A8E">
        <w:rPr>
          <w:rFonts w:asciiTheme="minorHAnsi" w:hAnsiTheme="minorHAnsi" w:cstheme="minorHAnsi"/>
          <w:b/>
          <w:bCs/>
          <w:color w:val="000000"/>
          <w:sz w:val="22"/>
          <w:u w:val="single"/>
          <w:shd w:val="clear" w:color="auto" w:fill="00FF00"/>
        </w:rPr>
        <w:t>processing power and memory size of computers</w:t>
      </w:r>
      <w:r w:rsidRPr="00270A8E">
        <w:rPr>
          <w:rFonts w:asciiTheme="minorHAnsi" w:hAnsiTheme="minorHAnsi" w:cstheme="minorHAnsi"/>
          <w:color w:val="000000"/>
          <w:sz w:val="16"/>
          <w:szCs w:val="16"/>
        </w:rPr>
        <w:t xml:space="preserve">. Rather, this </w:t>
      </w:r>
      <w:r w:rsidRPr="00270A8E">
        <w:rPr>
          <w:rFonts w:asciiTheme="minorHAnsi" w:hAnsiTheme="minorHAnsi" w:cstheme="minorHAnsi"/>
          <w:color w:val="000000"/>
          <w:sz w:val="22"/>
          <w:u w:val="single"/>
        </w:rPr>
        <w:t>lack of success flows</w:t>
      </w:r>
      <w:r w:rsidRPr="00270A8E">
        <w:rPr>
          <w:rFonts w:asciiTheme="minorHAnsi" w:hAnsiTheme="minorHAnsi" w:cstheme="minorHAnsi"/>
          <w:color w:val="000000"/>
          <w:sz w:val="16"/>
          <w:szCs w:val="16"/>
        </w:rPr>
        <w:t xml:space="preserve"> not only </w:t>
      </w:r>
      <w:r w:rsidRPr="00270A8E">
        <w:rPr>
          <w:rFonts w:asciiTheme="minorHAnsi" w:hAnsiTheme="minorHAnsi" w:cstheme="minorHAnsi"/>
          <w:color w:val="000000"/>
          <w:sz w:val="22"/>
          <w:u w:val="single"/>
        </w:rPr>
        <w:t>from a lack of understanding of many biological matters</w:t>
      </w:r>
      <w:r w:rsidRPr="00270A8E">
        <w:rPr>
          <w:rFonts w:asciiTheme="minorHAnsi" w:hAnsiTheme="minorHAnsi" w:cstheme="minorHAnsi"/>
          <w:color w:val="000000"/>
          <w:sz w:val="16"/>
          <w:szCs w:val="16"/>
        </w:rPr>
        <w:t xml:space="preserve">, but also from an </w:t>
      </w:r>
      <w:r w:rsidRPr="00270A8E">
        <w:rPr>
          <w:rFonts w:asciiTheme="minorHAnsi" w:hAnsiTheme="minorHAnsi" w:cstheme="minorHAnsi"/>
          <w:color w:val="000000"/>
          <w:sz w:val="22"/>
          <w:u w:val="single"/>
        </w:rPr>
        <w:t xml:space="preserve">inability to create </w:t>
      </w:r>
      <w:r w:rsidRPr="00270A8E">
        <w:rPr>
          <w:rFonts w:asciiTheme="minorHAnsi" w:hAnsiTheme="minorHAnsi" w:cstheme="minorHAnsi"/>
          <w:b/>
          <w:bCs/>
          <w:color w:val="000000"/>
          <w:sz w:val="22"/>
          <w:u w:val="single"/>
        </w:rPr>
        <w:t>mathematical models</w:t>
      </w:r>
      <w:r w:rsidRPr="00270A8E">
        <w:rPr>
          <w:rFonts w:asciiTheme="minorHAnsi" w:hAnsiTheme="minorHAnsi" w:cstheme="minorHAnsi"/>
          <w:color w:val="000000"/>
          <w:sz w:val="22"/>
          <w:u w:val="single"/>
        </w:rPr>
        <w:t xml:space="preserve"> of how brains and other organic systems work</w:t>
      </w:r>
      <w:r w:rsidRPr="00270A8E">
        <w:rPr>
          <w:rFonts w:asciiTheme="minorHAnsi" w:hAnsiTheme="minorHAnsi" w:cstheme="minorHAnsi"/>
          <w:color w:val="000000"/>
          <w:sz w:val="16"/>
          <w:szCs w:val="16"/>
        </w:rPr>
        <w:t>.</w:t>
      </w:r>
    </w:p>
    <w:p w14:paraId="01B444CB"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22"/>
          <w:u w:val="single"/>
        </w:rPr>
        <w:t>In biology</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shd w:val="clear" w:color="auto" w:fill="00FF00"/>
        </w:rPr>
        <w:t>valid math</w:t>
      </w:r>
      <w:r w:rsidRPr="00270A8E">
        <w:rPr>
          <w:rFonts w:asciiTheme="minorHAnsi" w:hAnsiTheme="minorHAnsi" w:cstheme="minorHAnsi"/>
          <w:color w:val="000000"/>
          <w:sz w:val="22"/>
          <w:u w:val="single"/>
        </w:rPr>
        <w:t xml:space="preserve">ematical </w:t>
      </w:r>
      <w:r w:rsidRPr="00270A8E">
        <w:rPr>
          <w:rFonts w:asciiTheme="minorHAnsi" w:hAnsiTheme="minorHAnsi" w:cstheme="minorHAnsi"/>
          <w:color w:val="000000"/>
          <w:sz w:val="22"/>
          <w:u w:val="single"/>
          <w:shd w:val="clear" w:color="auto" w:fill="00FF00"/>
        </w:rPr>
        <w:t>models</w:t>
      </w:r>
      <w:r w:rsidRPr="00270A8E">
        <w:rPr>
          <w:rFonts w:asciiTheme="minorHAnsi" w:hAnsiTheme="minorHAnsi" w:cstheme="minorHAnsi"/>
          <w:color w:val="000000"/>
          <w:sz w:val="16"/>
          <w:szCs w:val="16"/>
        </w:rPr>
        <w:t xml:space="preserve"> aiming at system explanation </w:t>
      </w:r>
      <w:r w:rsidRPr="00270A8E">
        <w:rPr>
          <w:rFonts w:asciiTheme="minorHAnsi" w:hAnsiTheme="minorHAnsi" w:cstheme="minorHAnsi"/>
          <w:color w:val="000000"/>
          <w:sz w:val="22"/>
          <w:u w:val="single"/>
          <w:shd w:val="clear" w:color="auto" w:fill="00FF00"/>
        </w:rPr>
        <w:t>are</w:t>
      </w:r>
      <w:r w:rsidRPr="00270A8E">
        <w:rPr>
          <w:rFonts w:asciiTheme="minorHAnsi" w:hAnsiTheme="minorHAnsi" w:cstheme="minorHAnsi"/>
          <w:color w:val="000000"/>
          <w:sz w:val="22"/>
          <w:u w:val="single"/>
        </w:rPr>
        <w:t xml:space="preserve"> hard or </w:t>
      </w:r>
      <w:r w:rsidRPr="00270A8E">
        <w:rPr>
          <w:rFonts w:asciiTheme="minorHAnsi" w:hAnsiTheme="minorHAnsi" w:cstheme="minorHAnsi"/>
          <w:b/>
          <w:bCs/>
          <w:color w:val="000000"/>
          <w:sz w:val="22"/>
          <w:u w:val="single"/>
          <w:shd w:val="clear" w:color="auto" w:fill="00FF00"/>
        </w:rPr>
        <w:t>impossible</w:t>
      </w:r>
      <w:r w:rsidRPr="00270A8E">
        <w:rPr>
          <w:rFonts w:asciiTheme="minorHAnsi" w:hAnsiTheme="minorHAnsi" w:cstheme="minorHAnsi"/>
          <w:b/>
          <w:bCs/>
          <w:color w:val="000000"/>
          <w:sz w:val="22"/>
          <w:u w:val="single"/>
        </w:rPr>
        <w:t xml:space="preserve"> to obtain</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shd w:val="clear" w:color="auto" w:fill="00FF00"/>
        </w:rPr>
        <w:t>because</w:t>
      </w:r>
      <w:r w:rsidRPr="00270A8E">
        <w:rPr>
          <w:rFonts w:asciiTheme="minorHAnsi" w:hAnsiTheme="minorHAnsi" w:cstheme="minorHAnsi"/>
          <w:color w:val="000000"/>
          <w:sz w:val="22"/>
          <w:u w:val="single"/>
        </w:rPr>
        <w:t xml:space="preserve"> there are</w:t>
      </w:r>
      <w:r w:rsidRPr="00270A8E">
        <w:rPr>
          <w:rFonts w:asciiTheme="minorHAnsi" w:hAnsiTheme="minorHAnsi" w:cstheme="minorHAnsi"/>
          <w:color w:val="000000"/>
          <w:sz w:val="16"/>
          <w:szCs w:val="16"/>
        </w:rPr>
        <w:t xml:space="preserve"> in almost every case very </w:t>
      </w:r>
      <w:r w:rsidRPr="00270A8E">
        <w:rPr>
          <w:rFonts w:asciiTheme="minorHAnsi" w:hAnsiTheme="minorHAnsi" w:cstheme="minorHAnsi"/>
          <w:color w:val="000000"/>
          <w:sz w:val="22"/>
          <w:u w:val="single"/>
        </w:rPr>
        <w:t xml:space="preserve">large numbers </w:t>
      </w:r>
      <w:r w:rsidRPr="00270A8E">
        <w:rPr>
          <w:rFonts w:asciiTheme="minorHAnsi" w:hAnsiTheme="minorHAnsi" w:cstheme="minorHAnsi"/>
          <w:color w:val="000000"/>
          <w:sz w:val="22"/>
          <w:u w:val="single"/>
          <w:shd w:val="clear" w:color="auto" w:fill="00FF00"/>
        </w:rPr>
        <w:t xml:space="preserve">of </w:t>
      </w:r>
      <w:r w:rsidRPr="00270A8E">
        <w:rPr>
          <w:rFonts w:asciiTheme="minorHAnsi" w:hAnsiTheme="minorHAnsi" w:cstheme="minorHAnsi"/>
          <w:b/>
          <w:bCs/>
          <w:color w:val="000000"/>
          <w:sz w:val="22"/>
          <w:u w:val="single"/>
          <w:shd w:val="clear" w:color="auto" w:fill="00FF00"/>
        </w:rPr>
        <w:t>causal factors</w:t>
      </w:r>
      <w:r w:rsidRPr="00270A8E">
        <w:rPr>
          <w:rFonts w:asciiTheme="minorHAnsi" w:hAnsiTheme="minorHAnsi" w:cstheme="minorHAnsi"/>
          <w:color w:val="000000"/>
          <w:sz w:val="22"/>
          <w:u w:val="single"/>
        </w:rPr>
        <w:t xml:space="preserve"> involved</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rPr>
        <w:t>making it</w:t>
      </w:r>
      <w:r w:rsidRPr="00270A8E">
        <w:rPr>
          <w:rFonts w:asciiTheme="minorHAnsi" w:hAnsiTheme="minorHAnsi" w:cstheme="minorHAnsi"/>
          <w:color w:val="000000"/>
          <w:sz w:val="16"/>
          <w:szCs w:val="16"/>
        </w:rPr>
        <w:t xml:space="preserve"> well-nigh </w:t>
      </w:r>
      <w:r w:rsidRPr="00270A8E">
        <w:rPr>
          <w:rFonts w:asciiTheme="minorHAnsi" w:hAnsiTheme="minorHAnsi" w:cstheme="minorHAnsi"/>
          <w:color w:val="000000"/>
          <w:sz w:val="22"/>
          <w:u w:val="single"/>
        </w:rPr>
        <w:t>impossible to create models that would be predictive</w:t>
      </w:r>
      <w:r w:rsidRPr="00270A8E">
        <w:rPr>
          <w:rFonts w:asciiTheme="minorHAnsi" w:hAnsiTheme="minorHAnsi" w:cstheme="minorHAnsi"/>
          <w:color w:val="000000"/>
          <w:sz w:val="16"/>
          <w:szCs w:val="16"/>
        </w:rPr>
        <w:t xml:space="preserve">.15 The lack of models is most striking in neuroscience, which is the science dealing with the physical explanation of how the brain functions in giving rise not only to consciousness, intelligence, language and social </w:t>
      </w:r>
      <w:proofErr w:type="spellStart"/>
      <w:r w:rsidRPr="00270A8E">
        <w:rPr>
          <w:rFonts w:asciiTheme="minorHAnsi" w:hAnsiTheme="minorHAnsi" w:cstheme="minorHAnsi"/>
          <w:color w:val="000000"/>
          <w:sz w:val="16"/>
          <w:szCs w:val="16"/>
        </w:rPr>
        <w:t>behaviour</w:t>
      </w:r>
      <w:proofErr w:type="spellEnd"/>
      <w:r w:rsidRPr="00270A8E">
        <w:rPr>
          <w:rFonts w:asciiTheme="minorHAnsi" w:hAnsiTheme="minorHAnsi" w:cstheme="minorHAnsi"/>
          <w:color w:val="000000"/>
          <w:sz w:val="16"/>
          <w:szCs w:val="16"/>
        </w:rPr>
        <w:t xml:space="preserve"> but also to neurological disorders such as dementia, schizophrenia, and autism.</w:t>
      </w:r>
    </w:p>
    <w:p w14:paraId="7BBFDED5"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16"/>
          <w:szCs w:val="16"/>
        </w:rPr>
        <w:t xml:space="preserve">The achievement of </w:t>
      </w:r>
      <w:r w:rsidRPr="00270A8E">
        <w:rPr>
          <w:rFonts w:asciiTheme="minorHAnsi" w:hAnsiTheme="minorHAnsi" w:cstheme="minorHAnsi"/>
          <w:b/>
          <w:bCs/>
          <w:color w:val="000000"/>
          <w:sz w:val="22"/>
          <w:u w:val="single"/>
          <w:shd w:val="clear" w:color="auto" w:fill="00FF00"/>
        </w:rPr>
        <w:t>AGI</w:t>
      </w:r>
      <w:r w:rsidRPr="00270A8E">
        <w:rPr>
          <w:rFonts w:asciiTheme="minorHAnsi" w:hAnsiTheme="minorHAnsi" w:cstheme="minorHAnsi"/>
          <w:color w:val="000000"/>
          <w:sz w:val="22"/>
          <w:u w:val="single"/>
          <w:shd w:val="clear" w:color="auto" w:fill="00FF00"/>
        </w:rPr>
        <w:t xml:space="preserve"> would require models whose</w:t>
      </w:r>
      <w:r w:rsidRPr="00270A8E">
        <w:rPr>
          <w:rFonts w:asciiTheme="minorHAnsi" w:hAnsiTheme="minorHAnsi" w:cstheme="minorHAnsi"/>
          <w:color w:val="000000"/>
          <w:sz w:val="22"/>
          <w:u w:val="single"/>
        </w:rPr>
        <w:t xml:space="preserve"> </w:t>
      </w:r>
      <w:r w:rsidRPr="00270A8E">
        <w:rPr>
          <w:rFonts w:asciiTheme="minorHAnsi" w:hAnsiTheme="minorHAnsi" w:cstheme="minorHAnsi"/>
          <w:color w:val="000000"/>
          <w:sz w:val="22"/>
          <w:u w:val="single"/>
          <w:shd w:val="clear" w:color="auto" w:fill="00FF00"/>
        </w:rPr>
        <w:t>construction</w:t>
      </w:r>
      <w:r w:rsidRPr="00270A8E">
        <w:rPr>
          <w:rFonts w:asciiTheme="minorHAnsi" w:hAnsiTheme="minorHAnsi" w:cstheme="minorHAnsi"/>
          <w:color w:val="000000"/>
          <w:sz w:val="22"/>
          <w:u w:val="single"/>
        </w:rPr>
        <w:t xml:space="preserve"> would </w:t>
      </w:r>
      <w:r w:rsidRPr="00270A8E">
        <w:rPr>
          <w:rFonts w:asciiTheme="minorHAnsi" w:hAnsiTheme="minorHAnsi" w:cstheme="minorHAnsi"/>
          <w:color w:val="000000"/>
          <w:sz w:val="22"/>
          <w:u w:val="single"/>
          <w:shd w:val="clear" w:color="auto" w:fill="00FF00"/>
        </w:rPr>
        <w:t>presuppose</w:t>
      </w:r>
      <w:r w:rsidRPr="00270A8E">
        <w:rPr>
          <w:rFonts w:asciiTheme="minorHAnsi" w:hAnsiTheme="minorHAnsi" w:cstheme="minorHAnsi"/>
          <w:color w:val="000000"/>
          <w:sz w:val="22"/>
          <w:u w:val="single"/>
        </w:rPr>
        <w:t xml:space="preserve"> solutions of some of the most </w:t>
      </w:r>
      <w:r w:rsidRPr="00270A8E">
        <w:rPr>
          <w:rFonts w:asciiTheme="minorHAnsi" w:hAnsiTheme="minorHAnsi" w:cstheme="minorHAnsi"/>
          <w:b/>
          <w:bCs/>
          <w:color w:val="000000"/>
          <w:sz w:val="22"/>
          <w:u w:val="single"/>
          <w:shd w:val="clear" w:color="auto" w:fill="00FF00"/>
        </w:rPr>
        <w:t>intractable problems</w:t>
      </w:r>
      <w:r w:rsidRPr="00270A8E">
        <w:rPr>
          <w:rFonts w:asciiTheme="minorHAnsi" w:hAnsiTheme="minorHAnsi" w:cstheme="minorHAnsi"/>
          <w:color w:val="000000"/>
          <w:sz w:val="22"/>
          <w:u w:val="single"/>
        </w:rPr>
        <w:t xml:space="preserve"> in all of science</w:t>
      </w:r>
      <w:r w:rsidRPr="00270A8E">
        <w:rPr>
          <w:rFonts w:asciiTheme="minorHAnsi" w:hAnsiTheme="minorHAnsi" w:cstheme="minorHAnsi"/>
          <w:color w:val="000000"/>
          <w:sz w:val="16"/>
          <w:szCs w:val="16"/>
        </w:rPr>
        <w:t xml:space="preserve"> (see sections 8.5 to 8.8). It is thus disconcerting that optimism as concerns the potential of AI has been most vigorous precisely in the promotion of visions relating to enhancement, extension, and even total emulation of the human brain. We will see that such </w:t>
      </w:r>
      <w:r w:rsidRPr="00270A8E">
        <w:rPr>
          <w:rFonts w:asciiTheme="minorHAnsi" w:hAnsiTheme="minorHAnsi" w:cstheme="minorHAnsi"/>
          <w:color w:val="000000"/>
          <w:sz w:val="22"/>
          <w:u w:val="single"/>
          <w:shd w:val="clear" w:color="auto" w:fill="00FF00"/>
        </w:rPr>
        <w:t>optimism</w:t>
      </w:r>
      <w:r w:rsidRPr="00270A8E">
        <w:rPr>
          <w:rFonts w:asciiTheme="minorHAnsi" w:hAnsiTheme="minorHAnsi" w:cstheme="minorHAnsi"/>
          <w:color w:val="000000"/>
          <w:sz w:val="22"/>
          <w:u w:val="single"/>
        </w:rPr>
        <w:t xml:space="preserve"> rests in</w:t>
      </w:r>
      <w:r w:rsidRPr="00270A8E">
        <w:rPr>
          <w:rFonts w:asciiTheme="minorHAnsi" w:hAnsiTheme="minorHAnsi" w:cstheme="minorHAnsi"/>
          <w:color w:val="000000"/>
          <w:sz w:val="16"/>
          <w:szCs w:val="16"/>
        </w:rPr>
        <w:t xml:space="preserve"> part on the tenacity of </w:t>
      </w:r>
      <w:r w:rsidRPr="00270A8E">
        <w:rPr>
          <w:rFonts w:asciiTheme="minorHAnsi" w:hAnsiTheme="minorHAnsi" w:cstheme="minorHAnsi"/>
          <w:color w:val="000000"/>
          <w:sz w:val="22"/>
          <w:u w:val="single"/>
        </w:rPr>
        <w:t>the view according to which the human brain is a type of computer</w:t>
      </w:r>
      <w:r w:rsidRPr="00270A8E">
        <w:rPr>
          <w:rFonts w:asciiTheme="minorHAnsi" w:hAnsiTheme="minorHAnsi" w:cstheme="minorHAnsi"/>
          <w:color w:val="000000"/>
          <w:sz w:val="16"/>
          <w:szCs w:val="16"/>
        </w:rPr>
        <w:t xml:space="preserve"> (a view still embraced explicitly by some of our best philosophers), </w:t>
      </w:r>
      <w:r w:rsidRPr="00270A8E">
        <w:rPr>
          <w:rFonts w:asciiTheme="minorHAnsi" w:hAnsiTheme="minorHAnsi" w:cstheme="minorHAnsi"/>
          <w:color w:val="000000"/>
          <w:sz w:val="22"/>
          <w:u w:val="single"/>
        </w:rPr>
        <w:t xml:space="preserve">which on closer analysis </w:t>
      </w:r>
      <w:r w:rsidRPr="00270A8E">
        <w:rPr>
          <w:rFonts w:asciiTheme="minorHAnsi" w:hAnsiTheme="minorHAnsi" w:cstheme="minorHAnsi"/>
          <w:b/>
          <w:bCs/>
          <w:color w:val="000000"/>
          <w:sz w:val="22"/>
          <w:u w:val="single"/>
          <w:shd w:val="clear" w:color="auto" w:fill="00FF00"/>
        </w:rPr>
        <w:t>betrays ignorance</w:t>
      </w:r>
      <w:r w:rsidRPr="00270A8E">
        <w:rPr>
          <w:rFonts w:asciiTheme="minorHAnsi" w:hAnsiTheme="minorHAnsi" w:cstheme="minorHAnsi"/>
          <w:color w:val="000000"/>
          <w:sz w:val="22"/>
          <w:u w:val="single"/>
        </w:rPr>
        <w:t xml:space="preserve"> not only of the biology of the brain but also of the nature of computers</w:t>
      </w:r>
      <w:r w:rsidRPr="00270A8E">
        <w:rPr>
          <w:rFonts w:asciiTheme="minorHAnsi" w:hAnsiTheme="minorHAnsi" w:cstheme="minorHAnsi"/>
          <w:color w:val="000000"/>
          <w:sz w:val="16"/>
          <w:szCs w:val="16"/>
        </w:rPr>
        <w:t xml:space="preserve">. And for a further part </w:t>
      </w:r>
      <w:r w:rsidRPr="00270A8E">
        <w:rPr>
          <w:rFonts w:asciiTheme="minorHAnsi" w:hAnsiTheme="minorHAnsi" w:cstheme="minorHAnsi"/>
          <w:color w:val="000000"/>
          <w:sz w:val="22"/>
          <w:u w:val="single"/>
        </w:rPr>
        <w:t xml:space="preserve">it </w:t>
      </w:r>
      <w:r w:rsidRPr="00270A8E">
        <w:rPr>
          <w:rFonts w:asciiTheme="minorHAnsi" w:hAnsiTheme="minorHAnsi" w:cstheme="minorHAnsi"/>
          <w:color w:val="000000"/>
          <w:sz w:val="22"/>
          <w:u w:val="single"/>
          <w:shd w:val="clear" w:color="auto" w:fill="00FF00"/>
        </w:rPr>
        <w:t xml:space="preserve">rests on </w:t>
      </w:r>
      <w:r w:rsidRPr="00270A8E">
        <w:rPr>
          <w:rFonts w:asciiTheme="minorHAnsi" w:hAnsiTheme="minorHAnsi" w:cstheme="minorHAnsi"/>
          <w:b/>
          <w:bCs/>
          <w:color w:val="000000"/>
          <w:sz w:val="22"/>
          <w:u w:val="single"/>
          <w:shd w:val="clear" w:color="auto" w:fill="00FF00"/>
        </w:rPr>
        <w:t>naïve views</w:t>
      </w:r>
      <w:r w:rsidRPr="00270A8E">
        <w:rPr>
          <w:rFonts w:asciiTheme="minorHAnsi" w:hAnsiTheme="minorHAnsi" w:cstheme="minorHAnsi"/>
          <w:color w:val="000000"/>
          <w:sz w:val="22"/>
          <w:u w:val="single"/>
        </w:rPr>
        <w:t xml:space="preserve"> as </w:t>
      </w:r>
      <w:r w:rsidRPr="00270A8E">
        <w:rPr>
          <w:rFonts w:asciiTheme="minorHAnsi" w:hAnsiTheme="minorHAnsi" w:cstheme="minorHAnsi"/>
          <w:color w:val="000000"/>
          <w:sz w:val="22"/>
          <w:u w:val="single"/>
          <w:shd w:val="clear" w:color="auto" w:fill="00FF00"/>
        </w:rPr>
        <w:t>to</w:t>
      </w:r>
      <w:r w:rsidRPr="00270A8E">
        <w:rPr>
          <w:rFonts w:asciiTheme="minorHAnsi" w:hAnsiTheme="minorHAnsi" w:cstheme="minorHAnsi"/>
          <w:color w:val="000000"/>
          <w:sz w:val="22"/>
          <w:u w:val="single"/>
        </w:rPr>
        <w:t xml:space="preserve"> the presumed </w:t>
      </w:r>
      <w:r w:rsidRPr="00270A8E">
        <w:rPr>
          <w:rFonts w:asciiTheme="minorHAnsi" w:hAnsiTheme="minorHAnsi" w:cstheme="minorHAnsi"/>
          <w:color w:val="000000"/>
          <w:sz w:val="22"/>
          <w:u w:val="single"/>
          <w:shd w:val="clear" w:color="auto" w:fill="00FF00"/>
        </w:rPr>
        <w:t>powers of</w:t>
      </w:r>
      <w:r w:rsidRPr="00270A8E">
        <w:rPr>
          <w:rFonts w:asciiTheme="minorHAnsi" w:hAnsiTheme="minorHAnsi" w:cstheme="minorHAnsi"/>
          <w:color w:val="000000"/>
          <w:sz w:val="22"/>
          <w:u w:val="single"/>
        </w:rPr>
        <w:t xml:space="preserve"> deep </w:t>
      </w:r>
      <w:r w:rsidRPr="00270A8E">
        <w:rPr>
          <w:rFonts w:asciiTheme="minorHAnsi" w:hAnsiTheme="minorHAnsi" w:cstheme="minorHAnsi"/>
          <w:color w:val="000000"/>
          <w:sz w:val="22"/>
          <w:u w:val="single"/>
          <w:shd w:val="clear" w:color="auto" w:fill="00FF00"/>
        </w:rPr>
        <w:t>neural net</w:t>
      </w:r>
      <w:r w:rsidRPr="00270A8E">
        <w:rPr>
          <w:rFonts w:asciiTheme="minorHAnsi" w:hAnsiTheme="minorHAnsi" w:cstheme="minorHAnsi"/>
          <w:color w:val="000000"/>
          <w:sz w:val="22"/>
          <w:u w:val="single"/>
        </w:rPr>
        <w:t>work</w:t>
      </w:r>
      <w:r w:rsidRPr="00270A8E">
        <w:rPr>
          <w:rFonts w:asciiTheme="minorHAnsi" w:hAnsiTheme="minorHAnsi" w:cstheme="minorHAnsi"/>
          <w:color w:val="000000"/>
          <w:sz w:val="22"/>
          <w:u w:val="single"/>
          <w:shd w:val="clear" w:color="auto" w:fill="00FF00"/>
        </w:rPr>
        <w:t>s</w:t>
      </w:r>
      <w:r w:rsidRPr="00270A8E">
        <w:rPr>
          <w:rFonts w:asciiTheme="minorHAnsi" w:hAnsiTheme="minorHAnsi" w:cstheme="minorHAnsi"/>
          <w:color w:val="000000"/>
          <w:sz w:val="16"/>
          <w:szCs w:val="16"/>
        </w:rPr>
        <w:t xml:space="preserve"> to deal with emanations from complex systems in ways which go </w:t>
      </w:r>
      <w:r w:rsidRPr="00270A8E">
        <w:rPr>
          <w:rFonts w:asciiTheme="minorHAnsi" w:hAnsiTheme="minorHAnsi" w:cstheme="minorHAnsi"/>
          <w:color w:val="000000"/>
          <w:sz w:val="22"/>
          <w:u w:val="single"/>
        </w:rPr>
        <w:t>beyond what is possible for traditional mathematical models</w:t>
      </w:r>
      <w:r w:rsidRPr="00270A8E">
        <w:rPr>
          <w:rFonts w:asciiTheme="minorHAnsi" w:hAnsiTheme="minorHAnsi" w:cstheme="minorHAnsi"/>
          <w:color w:val="000000"/>
          <w:sz w:val="16"/>
          <w:szCs w:val="16"/>
        </w:rPr>
        <w:t>.</w:t>
      </w:r>
    </w:p>
    <w:p w14:paraId="0AD48F57"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22"/>
        </w:rPr>
        <w:t>1.3.1 Impossibility</w:t>
      </w:r>
    </w:p>
    <w:p w14:paraId="178BADB0"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16"/>
          <w:szCs w:val="16"/>
        </w:rPr>
        <w:t xml:space="preserve">Throughout this book, we will defend the thesis that </w:t>
      </w:r>
      <w:r w:rsidRPr="00270A8E">
        <w:rPr>
          <w:rFonts w:asciiTheme="minorHAnsi" w:hAnsiTheme="minorHAnsi" w:cstheme="minorHAnsi"/>
          <w:color w:val="000000"/>
          <w:sz w:val="22"/>
          <w:u w:val="single"/>
          <w:shd w:val="clear" w:color="auto" w:fill="00FF00"/>
        </w:rPr>
        <w:t xml:space="preserve">it is </w:t>
      </w:r>
      <w:r w:rsidRPr="00270A8E">
        <w:rPr>
          <w:rFonts w:asciiTheme="minorHAnsi" w:hAnsiTheme="minorHAnsi" w:cstheme="minorHAnsi"/>
          <w:b/>
          <w:bCs/>
          <w:color w:val="000000"/>
          <w:sz w:val="22"/>
          <w:u w:val="single"/>
          <w:shd w:val="clear" w:color="auto" w:fill="00FF00"/>
        </w:rPr>
        <w:t>impossible to obtain</w:t>
      </w:r>
      <w:r w:rsidRPr="00270A8E">
        <w:rPr>
          <w:rFonts w:asciiTheme="minorHAnsi" w:hAnsiTheme="minorHAnsi" w:cstheme="minorHAnsi"/>
          <w:color w:val="000000"/>
          <w:sz w:val="16"/>
          <w:szCs w:val="16"/>
        </w:rPr>
        <w:t xml:space="preserve"> what we shall call </w:t>
      </w:r>
      <w:r w:rsidRPr="00270A8E">
        <w:rPr>
          <w:rFonts w:asciiTheme="minorHAnsi" w:hAnsiTheme="minorHAnsi" w:cstheme="minorHAnsi"/>
          <w:color w:val="000000"/>
          <w:sz w:val="22"/>
          <w:u w:val="single"/>
        </w:rPr>
        <w:t xml:space="preserve">synoptic and adequate mathematical </w:t>
      </w:r>
      <w:r w:rsidRPr="00270A8E">
        <w:rPr>
          <w:rFonts w:asciiTheme="minorHAnsi" w:hAnsiTheme="minorHAnsi" w:cstheme="minorHAnsi"/>
          <w:color w:val="000000"/>
          <w:sz w:val="22"/>
          <w:u w:val="single"/>
          <w:shd w:val="clear" w:color="auto" w:fill="00FF00"/>
        </w:rPr>
        <w:t>models</w:t>
      </w:r>
      <w:r w:rsidRPr="00270A8E">
        <w:rPr>
          <w:rFonts w:asciiTheme="minorHAnsi" w:hAnsiTheme="minorHAnsi" w:cstheme="minorHAnsi"/>
          <w:color w:val="000000"/>
          <w:sz w:val="22"/>
          <w:u w:val="single"/>
        </w:rPr>
        <w:t xml:space="preserve"> of complex systems</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rPr>
        <w:t xml:space="preserve">which means: models </w:t>
      </w:r>
      <w:r w:rsidRPr="00270A8E">
        <w:rPr>
          <w:rFonts w:asciiTheme="minorHAnsi" w:hAnsiTheme="minorHAnsi" w:cstheme="minorHAnsi"/>
          <w:color w:val="000000"/>
          <w:sz w:val="22"/>
          <w:u w:val="single"/>
          <w:shd w:val="clear" w:color="auto" w:fill="00FF00"/>
        </w:rPr>
        <w:t>that would</w:t>
      </w:r>
      <w:r w:rsidRPr="00270A8E">
        <w:rPr>
          <w:rFonts w:asciiTheme="minorHAnsi" w:hAnsiTheme="minorHAnsi" w:cstheme="minorHAnsi"/>
          <w:color w:val="000000"/>
          <w:sz w:val="22"/>
          <w:u w:val="single"/>
        </w:rPr>
        <w:t xml:space="preserve"> allow us to </w:t>
      </w:r>
      <w:r w:rsidRPr="00270A8E">
        <w:rPr>
          <w:rFonts w:asciiTheme="minorHAnsi" w:hAnsiTheme="minorHAnsi" w:cstheme="minorHAnsi"/>
          <w:color w:val="000000"/>
          <w:sz w:val="22"/>
          <w:u w:val="single"/>
          <w:shd w:val="clear" w:color="auto" w:fill="00FF00"/>
        </w:rPr>
        <w:t>engineer AI systems</w:t>
      </w:r>
      <w:r w:rsidRPr="00270A8E">
        <w:rPr>
          <w:rFonts w:asciiTheme="minorHAnsi" w:hAnsiTheme="minorHAnsi" w:cstheme="minorHAnsi"/>
          <w:color w:val="000000"/>
          <w:sz w:val="22"/>
          <w:u w:val="single"/>
        </w:rPr>
        <w:t xml:space="preserve"> that can fulfill the requirements such systems must satisfy if they are </w:t>
      </w:r>
      <w:r w:rsidRPr="00270A8E">
        <w:rPr>
          <w:rFonts w:asciiTheme="minorHAnsi" w:hAnsiTheme="minorHAnsi" w:cstheme="minorHAnsi"/>
          <w:color w:val="000000"/>
          <w:sz w:val="22"/>
          <w:u w:val="single"/>
          <w:shd w:val="clear" w:color="auto" w:fill="00FF00"/>
        </w:rPr>
        <w:t xml:space="preserve">to </w:t>
      </w:r>
      <w:r w:rsidRPr="00270A8E">
        <w:rPr>
          <w:rFonts w:asciiTheme="minorHAnsi" w:hAnsiTheme="minorHAnsi" w:cstheme="minorHAnsi"/>
          <w:b/>
          <w:bCs/>
          <w:color w:val="000000"/>
          <w:sz w:val="22"/>
          <w:u w:val="single"/>
          <w:shd w:val="clear" w:color="auto" w:fill="00FF00"/>
        </w:rPr>
        <w:t>emulate intelligence</w:t>
      </w:r>
      <w:r w:rsidRPr="00270A8E">
        <w:rPr>
          <w:rFonts w:asciiTheme="minorHAnsi" w:hAnsiTheme="minorHAnsi" w:cstheme="minorHAnsi"/>
          <w:color w:val="000000"/>
          <w:sz w:val="16"/>
          <w:szCs w:val="16"/>
        </w:rPr>
        <w:t>.</w:t>
      </w:r>
    </w:p>
    <w:p w14:paraId="6492EB70"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16"/>
          <w:szCs w:val="16"/>
        </w:rPr>
        <w:t>Because the proper understanding of the term impossible as it is used in this sentence is so important to all that follows, we start with an elucidation of how we are using it. First, we use the term in three different senses, which we refer to as technical, physical, and mathematical impossibility, respectively.</w:t>
      </w:r>
    </w:p>
    <w:p w14:paraId="735F11DC"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22"/>
          <w:u w:val="single"/>
          <w:shd w:val="clear" w:color="auto" w:fill="00FF00"/>
        </w:rPr>
        <w:t>To say</w:t>
      </w:r>
      <w:r w:rsidRPr="00270A8E">
        <w:rPr>
          <w:rFonts w:asciiTheme="minorHAnsi" w:hAnsiTheme="minorHAnsi" w:cstheme="minorHAnsi"/>
          <w:color w:val="000000"/>
          <w:sz w:val="22"/>
          <w:u w:val="single"/>
        </w:rPr>
        <w:t xml:space="preserve"> that something </w:t>
      </w:r>
      <w:r w:rsidRPr="00270A8E">
        <w:rPr>
          <w:rFonts w:asciiTheme="minorHAnsi" w:hAnsiTheme="minorHAnsi" w:cstheme="minorHAnsi"/>
          <w:color w:val="000000"/>
          <w:sz w:val="22"/>
          <w:u w:val="single"/>
          <w:shd w:val="clear" w:color="auto" w:fill="00FF00"/>
        </w:rPr>
        <w:t>is technically impossible</w:t>
      </w:r>
      <w:r w:rsidRPr="00270A8E">
        <w:rPr>
          <w:rFonts w:asciiTheme="minorHAnsi" w:hAnsiTheme="minorHAnsi" w:cstheme="minorHAnsi"/>
          <w:color w:val="000000"/>
          <w:sz w:val="16"/>
          <w:szCs w:val="16"/>
        </w:rPr>
        <w:t>—for example, controlled nuclear fusion with a positive energy output—</w:t>
      </w:r>
      <w:r w:rsidRPr="00270A8E">
        <w:rPr>
          <w:rFonts w:asciiTheme="minorHAnsi" w:hAnsiTheme="minorHAnsi" w:cstheme="minorHAnsi"/>
          <w:color w:val="000000"/>
          <w:sz w:val="22"/>
          <w:u w:val="single"/>
        </w:rPr>
        <w:t xml:space="preserve">is to </w:t>
      </w:r>
      <w:r w:rsidRPr="00270A8E">
        <w:rPr>
          <w:rFonts w:asciiTheme="minorHAnsi" w:hAnsiTheme="minorHAnsi" w:cstheme="minorHAnsi"/>
          <w:color w:val="000000"/>
          <w:sz w:val="22"/>
          <w:u w:val="single"/>
          <w:shd w:val="clear" w:color="auto" w:fill="00FF00"/>
        </w:rPr>
        <w:t>draw attention to</w:t>
      </w:r>
      <w:r w:rsidRPr="00270A8E">
        <w:rPr>
          <w:rFonts w:asciiTheme="minorHAnsi" w:hAnsiTheme="minorHAnsi" w:cstheme="minorHAnsi"/>
          <w:color w:val="000000"/>
          <w:sz w:val="22"/>
          <w:u w:val="single"/>
        </w:rPr>
        <w:t xml:space="preserve"> the fact that it is </w:t>
      </w:r>
      <w:r w:rsidRPr="00270A8E">
        <w:rPr>
          <w:rFonts w:asciiTheme="minorHAnsi" w:hAnsiTheme="minorHAnsi" w:cstheme="minorHAnsi"/>
          <w:b/>
          <w:bCs/>
          <w:color w:val="000000"/>
          <w:sz w:val="22"/>
          <w:u w:val="single"/>
          <w:shd w:val="clear" w:color="auto" w:fill="00FF00"/>
        </w:rPr>
        <w:t>impossible given</w:t>
      </w:r>
      <w:r w:rsidRPr="00270A8E">
        <w:rPr>
          <w:rFonts w:asciiTheme="minorHAnsi" w:hAnsiTheme="minorHAnsi" w:cstheme="minorHAnsi"/>
          <w:b/>
          <w:bCs/>
          <w:color w:val="000000"/>
          <w:sz w:val="22"/>
          <w:u w:val="single"/>
        </w:rPr>
        <w:t xml:space="preserve"> the </w:t>
      </w:r>
      <w:r w:rsidRPr="00270A8E">
        <w:rPr>
          <w:rFonts w:asciiTheme="minorHAnsi" w:hAnsiTheme="minorHAnsi" w:cstheme="minorHAnsi"/>
          <w:b/>
          <w:bCs/>
          <w:color w:val="000000"/>
          <w:sz w:val="22"/>
          <w:u w:val="single"/>
          <w:shd w:val="clear" w:color="auto" w:fill="00FF00"/>
        </w:rPr>
        <w:t>tech</w:t>
      </w:r>
      <w:r w:rsidRPr="00270A8E">
        <w:rPr>
          <w:rFonts w:asciiTheme="minorHAnsi" w:hAnsiTheme="minorHAnsi" w:cstheme="minorHAnsi"/>
          <w:b/>
          <w:bCs/>
          <w:color w:val="000000"/>
          <w:sz w:val="22"/>
          <w:u w:val="single"/>
        </w:rPr>
        <w:t xml:space="preserve">nology </w:t>
      </w:r>
      <w:r w:rsidRPr="00270A8E">
        <w:rPr>
          <w:rFonts w:asciiTheme="minorHAnsi" w:hAnsiTheme="minorHAnsi" w:cstheme="minorHAnsi"/>
          <w:b/>
          <w:bCs/>
          <w:color w:val="000000"/>
          <w:sz w:val="22"/>
          <w:u w:val="single"/>
          <w:shd w:val="clear" w:color="auto" w:fill="00FF00"/>
        </w:rPr>
        <w:t>we have</w:t>
      </w:r>
      <w:r w:rsidRPr="00270A8E">
        <w:rPr>
          <w:rFonts w:asciiTheme="minorHAnsi" w:hAnsiTheme="minorHAnsi" w:cstheme="minorHAnsi"/>
          <w:b/>
          <w:bCs/>
          <w:color w:val="000000"/>
          <w:sz w:val="22"/>
          <w:u w:val="single"/>
        </w:rPr>
        <w:t xml:space="preserve"> today</w:t>
      </w:r>
      <w:r w:rsidRPr="00270A8E">
        <w:rPr>
          <w:rFonts w:asciiTheme="minorHAnsi" w:hAnsiTheme="minorHAnsi" w:cstheme="minorHAnsi"/>
          <w:color w:val="000000"/>
          <w:sz w:val="16"/>
          <w:szCs w:val="16"/>
        </w:rPr>
        <w:t xml:space="preserve">. We find it useful to document the technically impossible here only where (as is all too often) proponents of transhumanist and similar concepts seek to promote their ideas </w:t>
      </w:r>
      <w:proofErr w:type="gramStart"/>
      <w:r w:rsidRPr="00270A8E">
        <w:rPr>
          <w:rFonts w:asciiTheme="minorHAnsi" w:hAnsiTheme="minorHAnsi" w:cstheme="minorHAnsi"/>
          <w:color w:val="000000"/>
          <w:sz w:val="16"/>
          <w:szCs w:val="16"/>
        </w:rPr>
        <w:t>on the basis of</w:t>
      </w:r>
      <w:proofErr w:type="gramEnd"/>
      <w:r w:rsidRPr="00270A8E">
        <w:rPr>
          <w:rFonts w:asciiTheme="minorHAnsi" w:hAnsiTheme="minorHAnsi" w:cstheme="minorHAnsi"/>
          <w:color w:val="000000"/>
          <w:sz w:val="16"/>
          <w:szCs w:val="16"/>
        </w:rPr>
        <w:t xml:space="preserve"> claims which are, and may for all time remain, technically impossible.16</w:t>
      </w:r>
    </w:p>
    <w:p w14:paraId="213D0D86"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16"/>
          <w:szCs w:val="16"/>
        </w:rPr>
        <w:t>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w:t>
      </w:r>
    </w:p>
    <w:p w14:paraId="3E3C9709"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16"/>
          <w:szCs w:val="16"/>
        </w:rPr>
        <w:lastRenderedPageBreak/>
        <w:t xml:space="preserve">To speak of mathematical impossibility, finally, is to assert that a solution to some mathematically specified problem—for example, an analytical solution of the </w:t>
      </w:r>
      <w:proofErr w:type="spellStart"/>
      <w:r w:rsidRPr="00270A8E">
        <w:rPr>
          <w:rFonts w:asciiTheme="minorHAnsi" w:hAnsiTheme="minorHAnsi" w:cstheme="minorHAnsi"/>
          <w:color w:val="000000"/>
          <w:sz w:val="16"/>
          <w:szCs w:val="16"/>
        </w:rPr>
        <w:t>nbody</w:t>
      </w:r>
      <w:proofErr w:type="spellEnd"/>
      <w:r w:rsidRPr="00270A8E">
        <w:rPr>
          <w:rFonts w:asciiTheme="minorHAnsi" w:hAnsiTheme="minorHAnsi" w:cstheme="minorHAnsi"/>
          <w:color w:val="000000"/>
          <w:sz w:val="16"/>
          <w:szCs w:val="16"/>
        </w:rPr>
        <w:t xml:space="preserve"> problem (see p. 189) or an algorithmic solution of the halting problem (see section 7.2)—cannot be </w:t>
      </w:r>
      <w:proofErr w:type="gramStart"/>
      <w:r w:rsidRPr="00270A8E">
        <w:rPr>
          <w:rFonts w:asciiTheme="minorHAnsi" w:hAnsiTheme="minorHAnsi" w:cstheme="minorHAnsi"/>
          <w:color w:val="000000"/>
          <w:sz w:val="16"/>
          <w:szCs w:val="16"/>
        </w:rPr>
        <w:t>found;</w:t>
      </w:r>
      <w:proofErr w:type="gramEnd"/>
      <w:r w:rsidRPr="00270A8E">
        <w:rPr>
          <w:rFonts w:asciiTheme="minorHAnsi" w:hAnsiTheme="minorHAnsi" w:cstheme="minorHAnsi"/>
          <w:color w:val="000000"/>
          <w:sz w:val="16"/>
          <w:szCs w:val="16"/>
        </w:rPr>
        <w:t xml:space="preserve"> not because of any shortcomings in the data or hardware or software or human brains, but rather for a priori reasons of mathematics. This is the primary sense in which we use the term impossible in this book.</w:t>
      </w:r>
    </w:p>
    <w:p w14:paraId="357B0771"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16"/>
          <w:szCs w:val="16"/>
        </w:rPr>
        <w:t>1.4 The AI hype cycle</w:t>
      </w:r>
    </w:p>
    <w:p w14:paraId="4BD9455A"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22"/>
          <w:u w:val="single"/>
        </w:rPr>
        <w:t xml:space="preserve">Despite the lack of success in brain </w:t>
      </w:r>
      <w:proofErr w:type="gramStart"/>
      <w:r w:rsidRPr="00270A8E">
        <w:rPr>
          <w:rFonts w:asciiTheme="minorHAnsi" w:hAnsiTheme="minorHAnsi" w:cstheme="minorHAnsi"/>
          <w:color w:val="000000"/>
          <w:sz w:val="22"/>
          <w:u w:val="single"/>
        </w:rPr>
        <w:t>modelling</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rPr>
        <w:t>and</w:t>
      </w:r>
      <w:proofErr w:type="gramEnd"/>
      <w:r w:rsidRPr="00270A8E">
        <w:rPr>
          <w:rFonts w:asciiTheme="minorHAnsi" w:hAnsiTheme="minorHAnsi" w:cstheme="minorHAnsi"/>
          <w:color w:val="000000"/>
          <w:sz w:val="22"/>
          <w:u w:val="single"/>
        </w:rPr>
        <w:t xml:space="preserve"> fired by a naïve understanding of human brain functioning</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rPr>
        <w:t>optimism as to future advances in AI feeds</w:t>
      </w:r>
      <w:r w:rsidRPr="00270A8E">
        <w:rPr>
          <w:rFonts w:asciiTheme="minorHAnsi" w:hAnsiTheme="minorHAnsi" w:cstheme="minorHAnsi"/>
          <w:color w:val="000000"/>
          <w:sz w:val="16"/>
          <w:szCs w:val="16"/>
        </w:rPr>
        <w:t xml:space="preserve"> most conspicuously </w:t>
      </w:r>
      <w:r w:rsidRPr="00270A8E">
        <w:rPr>
          <w:rFonts w:asciiTheme="minorHAnsi" w:hAnsiTheme="minorHAnsi" w:cstheme="minorHAnsi"/>
          <w:color w:val="000000"/>
          <w:sz w:val="22"/>
          <w:u w:val="single"/>
        </w:rPr>
        <w:t>into</w:t>
      </w:r>
      <w:r w:rsidRPr="00270A8E">
        <w:rPr>
          <w:rFonts w:asciiTheme="minorHAnsi" w:hAnsiTheme="minorHAnsi" w:cstheme="minorHAnsi"/>
          <w:color w:val="000000"/>
          <w:sz w:val="16"/>
          <w:szCs w:val="16"/>
        </w:rPr>
        <w:t xml:space="preserve"> what is now called ‘</w:t>
      </w:r>
      <w:r w:rsidRPr="00270A8E">
        <w:rPr>
          <w:rFonts w:asciiTheme="minorHAnsi" w:hAnsiTheme="minorHAnsi" w:cstheme="minorHAnsi"/>
          <w:color w:val="000000"/>
          <w:sz w:val="22"/>
          <w:u w:val="single"/>
        </w:rPr>
        <w:t>transhumanism’</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rPr>
        <w:t>the idea that technologies</w:t>
      </w:r>
      <w:r w:rsidRPr="00270A8E">
        <w:rPr>
          <w:rFonts w:asciiTheme="minorHAnsi" w:hAnsiTheme="minorHAnsi" w:cstheme="minorHAnsi"/>
          <w:color w:val="000000"/>
          <w:sz w:val="16"/>
          <w:szCs w:val="16"/>
        </w:rPr>
        <w:t xml:space="preserve"> to enhance human capabilities </w:t>
      </w:r>
      <w:r w:rsidRPr="00270A8E">
        <w:rPr>
          <w:rFonts w:asciiTheme="minorHAnsi" w:hAnsiTheme="minorHAnsi" w:cstheme="minorHAnsi"/>
          <w:color w:val="000000"/>
          <w:sz w:val="22"/>
          <w:u w:val="single"/>
        </w:rPr>
        <w:t>will lead to</w:t>
      </w:r>
      <w:r w:rsidRPr="00270A8E">
        <w:rPr>
          <w:rFonts w:asciiTheme="minorHAnsi" w:hAnsiTheme="minorHAnsi" w:cstheme="minorHAnsi"/>
          <w:color w:val="000000"/>
          <w:sz w:val="16"/>
          <w:szCs w:val="16"/>
        </w:rPr>
        <w:t xml:space="preserve"> the emergence of </w:t>
      </w:r>
      <w:r w:rsidRPr="00270A8E">
        <w:rPr>
          <w:rFonts w:asciiTheme="minorHAnsi" w:hAnsiTheme="minorHAnsi" w:cstheme="minorHAnsi"/>
          <w:color w:val="000000"/>
          <w:sz w:val="22"/>
          <w:u w:val="single"/>
        </w:rPr>
        <w:t>new ‘posthuman’ beings</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rPr>
        <w:t>On one scenario</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rPr>
        <w:t>humans themselves will become immortal</w:t>
      </w:r>
      <w:r w:rsidRPr="00270A8E">
        <w:rPr>
          <w:rFonts w:asciiTheme="minorHAnsi" w:hAnsiTheme="minorHAnsi" w:cstheme="minorHAnsi"/>
          <w:color w:val="000000"/>
          <w:sz w:val="16"/>
          <w:szCs w:val="16"/>
        </w:rPr>
        <w:t xml:space="preserve"> because they will be able to abandon their current biological bodies and live on, forever, in digital form. On another scenario, machines will develop their own will and subdue mankind into slavery with their superintelligence while they draw on their immortality to go forth into the galaxy and </w:t>
      </w:r>
      <w:proofErr w:type="spellStart"/>
      <w:r w:rsidRPr="00270A8E">
        <w:rPr>
          <w:rFonts w:asciiTheme="minorHAnsi" w:hAnsiTheme="minorHAnsi" w:cstheme="minorHAnsi"/>
          <w:color w:val="000000"/>
          <w:sz w:val="16"/>
          <w:szCs w:val="16"/>
        </w:rPr>
        <w:t>colonise</w:t>
      </w:r>
      <w:proofErr w:type="spellEnd"/>
      <w:r w:rsidRPr="00270A8E">
        <w:rPr>
          <w:rFonts w:asciiTheme="minorHAnsi" w:hAnsiTheme="minorHAnsi" w:cstheme="minorHAnsi"/>
          <w:color w:val="000000"/>
          <w:sz w:val="16"/>
          <w:szCs w:val="16"/>
        </w:rPr>
        <w:t xml:space="preserve"> space.</w:t>
      </w:r>
    </w:p>
    <w:p w14:paraId="69467C96"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22"/>
          <w:u w:val="single"/>
        </w:rPr>
        <w:t>Speculations such as this are</w:t>
      </w:r>
      <w:r w:rsidRPr="00270A8E">
        <w:rPr>
          <w:rFonts w:asciiTheme="minorHAnsi" w:hAnsiTheme="minorHAnsi" w:cstheme="minorHAnsi"/>
          <w:color w:val="000000"/>
          <w:sz w:val="16"/>
          <w:szCs w:val="16"/>
        </w:rPr>
        <w:t xml:space="preserve"> at the same time fascinating and </w:t>
      </w:r>
      <w:r w:rsidRPr="00270A8E">
        <w:rPr>
          <w:rFonts w:asciiTheme="minorHAnsi" w:hAnsiTheme="minorHAnsi" w:cstheme="minorHAnsi"/>
          <w:b/>
          <w:bCs/>
          <w:color w:val="000000"/>
          <w:sz w:val="22"/>
          <w:u w:val="single"/>
        </w:rPr>
        <w:t>disturbing</w:t>
      </w:r>
      <w:r w:rsidRPr="00270A8E">
        <w:rPr>
          <w:rFonts w:asciiTheme="minorHAnsi" w:hAnsiTheme="minorHAnsi" w:cstheme="minorHAnsi"/>
          <w:color w:val="000000"/>
          <w:sz w:val="16"/>
          <w:szCs w:val="16"/>
        </w:rPr>
        <w:t xml:space="preserve">. But we believe that, like some earlier pronouncements from the AI community, </w:t>
      </w:r>
      <w:r w:rsidRPr="00270A8E">
        <w:rPr>
          <w:rFonts w:asciiTheme="minorHAnsi" w:hAnsiTheme="minorHAnsi" w:cstheme="minorHAnsi"/>
          <w:color w:val="000000"/>
          <w:sz w:val="22"/>
          <w:u w:val="single"/>
        </w:rPr>
        <w:t xml:space="preserve">they </w:t>
      </w:r>
      <w:r w:rsidRPr="00270A8E">
        <w:rPr>
          <w:rFonts w:asciiTheme="minorHAnsi" w:hAnsiTheme="minorHAnsi" w:cstheme="minorHAnsi"/>
          <w:color w:val="000000"/>
          <w:sz w:val="22"/>
          <w:u w:val="single"/>
          <w:shd w:val="clear" w:color="auto" w:fill="00FF00"/>
        </w:rPr>
        <w:t>must</w:t>
      </w:r>
      <w:r w:rsidRPr="00270A8E">
        <w:rPr>
          <w:rFonts w:asciiTheme="minorHAnsi" w:hAnsiTheme="minorHAnsi" w:cstheme="minorHAnsi"/>
          <w:color w:val="000000"/>
          <w:sz w:val="22"/>
          <w:u w:val="single"/>
        </w:rPr>
        <w:t xml:space="preserve"> be </w:t>
      </w:r>
      <w:r w:rsidRPr="00270A8E">
        <w:rPr>
          <w:rFonts w:asciiTheme="minorHAnsi" w:hAnsiTheme="minorHAnsi" w:cstheme="minorHAnsi"/>
          <w:color w:val="000000"/>
          <w:sz w:val="22"/>
          <w:u w:val="single"/>
          <w:shd w:val="clear" w:color="auto" w:fill="00FF00"/>
        </w:rPr>
        <w:t>take</w:t>
      </w:r>
      <w:r w:rsidRPr="00270A8E">
        <w:rPr>
          <w:rFonts w:asciiTheme="minorHAnsi" w:hAnsiTheme="minorHAnsi" w:cstheme="minorHAnsi"/>
          <w:color w:val="000000"/>
          <w:sz w:val="22"/>
          <w:u w:val="single"/>
        </w:rPr>
        <w:t xml:space="preserve">n </w:t>
      </w:r>
      <w:r w:rsidRPr="00270A8E">
        <w:rPr>
          <w:rFonts w:asciiTheme="minorHAnsi" w:hAnsiTheme="minorHAnsi" w:cstheme="minorHAnsi"/>
          <w:color w:val="000000"/>
          <w:sz w:val="22"/>
          <w:u w:val="single"/>
          <w:shd w:val="clear" w:color="auto" w:fill="00FF00"/>
        </w:rPr>
        <w:t xml:space="preserve">with a </w:t>
      </w:r>
      <w:r w:rsidRPr="00270A8E">
        <w:rPr>
          <w:rFonts w:asciiTheme="minorHAnsi" w:hAnsiTheme="minorHAnsi" w:cstheme="minorHAnsi"/>
          <w:b/>
          <w:bCs/>
          <w:color w:val="000000"/>
          <w:sz w:val="22"/>
          <w:u w:val="single"/>
          <w:shd w:val="clear" w:color="auto" w:fill="00FF00"/>
        </w:rPr>
        <w:t>heavy pillar of salt</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rPr>
        <w:t xml:space="preserve">for they </w:t>
      </w:r>
      <w:r w:rsidRPr="00270A8E">
        <w:rPr>
          <w:rFonts w:asciiTheme="minorHAnsi" w:hAnsiTheme="minorHAnsi" w:cstheme="minorHAnsi"/>
          <w:color w:val="000000"/>
          <w:sz w:val="22"/>
          <w:u w:val="single"/>
          <w:shd w:val="clear" w:color="auto" w:fill="00FF00"/>
        </w:rPr>
        <w:t>reflect enthusiasm triggered by successes of AI research</w:t>
      </w:r>
      <w:r w:rsidRPr="00270A8E">
        <w:rPr>
          <w:rFonts w:asciiTheme="minorHAnsi" w:hAnsiTheme="minorHAnsi" w:cstheme="minorHAnsi"/>
          <w:color w:val="000000"/>
          <w:sz w:val="22"/>
          <w:u w:val="single"/>
        </w:rPr>
        <w:t xml:space="preserve"> that does not factor in the fact that these successes have been achieved only </w:t>
      </w:r>
      <w:r w:rsidRPr="00270A8E">
        <w:rPr>
          <w:rFonts w:asciiTheme="minorHAnsi" w:hAnsiTheme="minorHAnsi" w:cstheme="minorHAnsi"/>
          <w:color w:val="000000"/>
          <w:sz w:val="22"/>
          <w:u w:val="single"/>
          <w:shd w:val="clear" w:color="auto" w:fill="00FF00"/>
        </w:rPr>
        <w:t>along</w:t>
      </w:r>
      <w:r w:rsidRPr="00270A8E">
        <w:rPr>
          <w:rFonts w:asciiTheme="minorHAnsi" w:hAnsiTheme="minorHAnsi" w:cstheme="minorHAnsi"/>
          <w:color w:val="000000"/>
          <w:sz w:val="22"/>
          <w:u w:val="single"/>
        </w:rPr>
        <w:t xml:space="preserve"> certain </w:t>
      </w:r>
      <w:r w:rsidRPr="00270A8E">
        <w:rPr>
          <w:rFonts w:asciiTheme="minorHAnsi" w:hAnsiTheme="minorHAnsi" w:cstheme="minorHAnsi"/>
          <w:b/>
          <w:bCs/>
          <w:color w:val="000000"/>
          <w:sz w:val="22"/>
          <w:u w:val="single"/>
          <w:shd w:val="clear" w:color="auto" w:fill="00FF00"/>
        </w:rPr>
        <w:t>tightly defined</w:t>
      </w:r>
      <w:r w:rsidRPr="00270A8E">
        <w:rPr>
          <w:rFonts w:asciiTheme="minorHAnsi" w:hAnsiTheme="minorHAnsi" w:cstheme="minorHAnsi"/>
          <w:color w:val="000000"/>
          <w:sz w:val="22"/>
          <w:u w:val="single"/>
          <w:shd w:val="clear" w:color="auto" w:fill="00FF00"/>
        </w:rPr>
        <w:t xml:space="preserve"> paths</w:t>
      </w:r>
      <w:r w:rsidRPr="00270A8E">
        <w:rPr>
          <w:rFonts w:asciiTheme="minorHAnsi" w:hAnsiTheme="minorHAnsi" w:cstheme="minorHAnsi"/>
          <w:color w:val="000000"/>
          <w:sz w:val="16"/>
          <w:szCs w:val="16"/>
        </w:rPr>
        <w:t>.</w:t>
      </w:r>
    </w:p>
    <w:p w14:paraId="5026801A"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16"/>
          <w:szCs w:val="16"/>
        </w:rPr>
        <w:t xml:space="preserve">In 2016 it became known that the company DeepMind had used AI in their </w:t>
      </w:r>
      <w:r w:rsidRPr="00270A8E">
        <w:rPr>
          <w:rFonts w:asciiTheme="minorHAnsi" w:hAnsiTheme="minorHAnsi" w:cstheme="minorHAnsi"/>
          <w:color w:val="000000"/>
          <w:sz w:val="22"/>
          <w:u w:val="single"/>
        </w:rPr>
        <w:t>AlphaGo automaton</w:t>
      </w:r>
      <w:r w:rsidRPr="00270A8E">
        <w:rPr>
          <w:rFonts w:asciiTheme="minorHAnsi" w:hAnsiTheme="minorHAnsi" w:cstheme="minorHAnsi"/>
          <w:color w:val="000000"/>
          <w:sz w:val="16"/>
          <w:szCs w:val="16"/>
        </w:rPr>
        <w:t xml:space="preserve"> to partially solve the game of Go.18 Given the complexity of the game, this </w:t>
      </w:r>
      <w:r w:rsidRPr="00270A8E">
        <w:rPr>
          <w:rFonts w:asciiTheme="minorHAnsi" w:hAnsiTheme="minorHAnsi" w:cstheme="minorHAnsi"/>
          <w:color w:val="000000"/>
          <w:sz w:val="22"/>
          <w:u w:val="single"/>
        </w:rPr>
        <w:t xml:space="preserve">must be </w:t>
      </w:r>
      <w:proofErr w:type="spellStart"/>
      <w:r w:rsidRPr="00270A8E">
        <w:rPr>
          <w:rFonts w:asciiTheme="minorHAnsi" w:hAnsiTheme="minorHAnsi" w:cstheme="minorHAnsi"/>
          <w:color w:val="000000"/>
          <w:sz w:val="22"/>
          <w:u w:val="single"/>
        </w:rPr>
        <w:t>recognised</w:t>
      </w:r>
      <w:proofErr w:type="spellEnd"/>
      <w:r w:rsidRPr="00270A8E">
        <w:rPr>
          <w:rFonts w:asciiTheme="minorHAnsi" w:hAnsiTheme="minorHAnsi" w:cstheme="minorHAnsi"/>
          <w:color w:val="000000"/>
          <w:sz w:val="22"/>
          <w:u w:val="single"/>
        </w:rPr>
        <w:t xml:space="preserve"> as a stunning achievement</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rPr>
        <w:t xml:space="preserve">But it is an achievement whose underlying methodology can be applied only to a </w:t>
      </w:r>
      <w:r w:rsidRPr="00270A8E">
        <w:rPr>
          <w:rFonts w:asciiTheme="minorHAnsi" w:hAnsiTheme="minorHAnsi" w:cstheme="minorHAnsi"/>
          <w:b/>
          <w:bCs/>
          <w:color w:val="000000"/>
          <w:sz w:val="22"/>
          <w:u w:val="single"/>
        </w:rPr>
        <w:t>narrow set of problems</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rPr>
        <w:t>What it shows is that</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rPr>
        <w:t>in certain completely rule-determined confined settings with a low-dimensional phase space such as abstract games</w:t>
      </w:r>
      <w:r w:rsidRPr="00270A8E">
        <w:rPr>
          <w:rFonts w:asciiTheme="minorHAnsi" w:hAnsiTheme="minorHAnsi" w:cstheme="minorHAnsi"/>
          <w:color w:val="000000"/>
          <w:sz w:val="16"/>
          <w:szCs w:val="16"/>
        </w:rPr>
        <w:t xml:space="preserve">, a variant of machine learning known as </w:t>
      </w:r>
      <w:r w:rsidRPr="00270A8E">
        <w:rPr>
          <w:rFonts w:asciiTheme="minorHAnsi" w:hAnsiTheme="minorHAnsi" w:cstheme="minorHAnsi"/>
          <w:color w:val="000000"/>
          <w:sz w:val="22"/>
          <w:u w:val="single"/>
        </w:rPr>
        <w:t>reinforcement learning</w:t>
      </w:r>
      <w:r w:rsidRPr="00270A8E">
        <w:rPr>
          <w:rFonts w:asciiTheme="minorHAnsi" w:hAnsiTheme="minorHAnsi" w:cstheme="minorHAnsi"/>
          <w:color w:val="000000"/>
          <w:sz w:val="16"/>
          <w:szCs w:val="16"/>
        </w:rPr>
        <w:t xml:space="preserve"> (see 8.6.7.3) </w:t>
      </w:r>
      <w:r w:rsidRPr="00270A8E">
        <w:rPr>
          <w:rFonts w:asciiTheme="minorHAnsi" w:hAnsiTheme="minorHAnsi" w:cstheme="minorHAnsi"/>
          <w:color w:val="000000"/>
          <w:sz w:val="22"/>
          <w:u w:val="single"/>
        </w:rPr>
        <w:t>can be used to create algorithms that outperform humans</w:t>
      </w:r>
      <w:r w:rsidRPr="00270A8E">
        <w:rPr>
          <w:rFonts w:asciiTheme="minorHAnsi" w:hAnsiTheme="minorHAnsi" w:cstheme="minorHAnsi"/>
          <w:color w:val="000000"/>
          <w:sz w:val="16"/>
          <w:szCs w:val="16"/>
        </w:rPr>
        <w:t xml:space="preserve">. Importantly, </w:t>
      </w:r>
      <w:r w:rsidRPr="00270A8E">
        <w:rPr>
          <w:rFonts w:asciiTheme="minorHAnsi" w:hAnsiTheme="minorHAnsi" w:cstheme="minorHAnsi"/>
          <w:color w:val="000000"/>
          <w:sz w:val="22"/>
          <w:u w:val="single"/>
        </w:rPr>
        <w:t xml:space="preserve">this is done in ways that </w:t>
      </w:r>
      <w:r w:rsidRPr="00270A8E">
        <w:rPr>
          <w:rFonts w:asciiTheme="minorHAnsi" w:hAnsiTheme="minorHAnsi" w:cstheme="minorHAnsi"/>
          <w:b/>
          <w:bCs/>
          <w:color w:val="000000"/>
          <w:sz w:val="22"/>
          <w:u w:val="single"/>
        </w:rPr>
        <w:t>do not rely on any knowledge on the part of the machine</w:t>
      </w:r>
      <w:r w:rsidRPr="00270A8E">
        <w:rPr>
          <w:rFonts w:asciiTheme="minorHAnsi" w:hAnsiTheme="minorHAnsi" w:cstheme="minorHAnsi"/>
          <w:color w:val="000000"/>
          <w:sz w:val="22"/>
          <w:u w:val="single"/>
        </w:rPr>
        <w:t xml:space="preserve"> of the rules of the games involved</w:t>
      </w:r>
      <w:r w:rsidRPr="00270A8E">
        <w:rPr>
          <w:rFonts w:asciiTheme="minorHAnsi" w:hAnsiTheme="minorHAnsi" w:cstheme="minorHAnsi"/>
          <w:color w:val="000000"/>
          <w:sz w:val="16"/>
          <w:szCs w:val="16"/>
        </w:rPr>
        <w:t xml:space="preserve">. This does not, however, mean that DeepMind can ‘discover’ the rules governing just any kind of activity. </w:t>
      </w:r>
      <w:r w:rsidRPr="00270A8E">
        <w:rPr>
          <w:rFonts w:asciiTheme="minorHAnsi" w:hAnsiTheme="minorHAnsi" w:cstheme="minorHAnsi"/>
          <w:color w:val="000000"/>
          <w:sz w:val="22"/>
          <w:u w:val="single"/>
        </w:rPr>
        <w:t xml:space="preserve">DeepMind’s engineers provided the software with carefully packaged examples of activity satisfying </w:t>
      </w:r>
      <w:r w:rsidRPr="00270A8E">
        <w:rPr>
          <w:rFonts w:asciiTheme="minorHAnsi" w:hAnsiTheme="minorHAnsi" w:cstheme="minorHAnsi"/>
          <w:b/>
          <w:bCs/>
          <w:color w:val="000000"/>
          <w:sz w:val="22"/>
          <w:u w:val="single"/>
        </w:rPr>
        <w:t>just this set of rules</w:t>
      </w:r>
      <w:r w:rsidRPr="00270A8E">
        <w:rPr>
          <w:rFonts w:asciiTheme="minorHAnsi" w:hAnsiTheme="minorHAnsi" w:cstheme="minorHAnsi"/>
          <w:color w:val="000000"/>
          <w:sz w:val="22"/>
          <w:u w:val="single"/>
        </w:rPr>
        <w:t xml:space="preserve"> and allowed it to implicitly generate new playing strategies</w:t>
      </w:r>
      <w:r w:rsidRPr="00270A8E">
        <w:rPr>
          <w:rFonts w:asciiTheme="minorHAnsi" w:hAnsiTheme="minorHAnsi" w:cstheme="minorHAnsi"/>
          <w:color w:val="000000"/>
          <w:sz w:val="16"/>
          <w:szCs w:val="16"/>
        </w:rPr>
        <w:t xml:space="preserve"> not present in the supplied examples by using purely computational adversarial settings (two algorithms playing against each other).19 The </w:t>
      </w:r>
      <w:r w:rsidRPr="00270A8E">
        <w:rPr>
          <w:rFonts w:asciiTheme="minorHAnsi" w:hAnsiTheme="minorHAnsi" w:cstheme="minorHAnsi"/>
          <w:color w:val="000000"/>
          <w:sz w:val="22"/>
          <w:u w:val="single"/>
        </w:rPr>
        <w:t xml:space="preserve">software is </w:t>
      </w:r>
      <w:r w:rsidRPr="00270A8E">
        <w:rPr>
          <w:rFonts w:asciiTheme="minorHAnsi" w:hAnsiTheme="minorHAnsi" w:cstheme="minorHAnsi"/>
          <w:b/>
          <w:bCs/>
          <w:color w:val="000000"/>
          <w:sz w:val="22"/>
          <w:u w:val="single"/>
        </w:rPr>
        <w:t xml:space="preserve">not </w:t>
      </w:r>
      <w:proofErr w:type="gramStart"/>
      <w:r w:rsidRPr="00270A8E">
        <w:rPr>
          <w:rFonts w:asciiTheme="minorHAnsi" w:hAnsiTheme="minorHAnsi" w:cstheme="minorHAnsi"/>
          <w:b/>
          <w:bCs/>
          <w:color w:val="000000"/>
          <w:sz w:val="22"/>
          <w:u w:val="single"/>
        </w:rPr>
        <w:t>in a position</w:t>
      </w:r>
      <w:proofErr w:type="gramEnd"/>
      <w:r w:rsidRPr="00270A8E">
        <w:rPr>
          <w:rFonts w:asciiTheme="minorHAnsi" w:hAnsiTheme="minorHAnsi" w:cstheme="minorHAnsi"/>
          <w:color w:val="000000"/>
          <w:sz w:val="22"/>
          <w:u w:val="single"/>
        </w:rPr>
        <w:t xml:space="preserve"> to go out and identify packages of this sort on its own behalf</w:t>
      </w:r>
      <w:r w:rsidRPr="00270A8E">
        <w:rPr>
          <w:rFonts w:asciiTheme="minorHAnsi" w:hAnsiTheme="minorHAnsi" w:cstheme="minorHAnsi"/>
          <w:color w:val="000000"/>
          <w:sz w:val="16"/>
          <w:szCs w:val="16"/>
        </w:rPr>
        <w:t>. It is cognizant neither of the rules nor of the new strategies which we, its human observers, conceive it to be applying.</w:t>
      </w:r>
    </w:p>
    <w:p w14:paraId="700D37B7"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16"/>
          <w:szCs w:val="16"/>
        </w:rPr>
        <w:t xml:space="preserve">Yet the </w:t>
      </w:r>
      <w:r w:rsidRPr="00270A8E">
        <w:rPr>
          <w:rFonts w:asciiTheme="minorHAnsi" w:hAnsiTheme="minorHAnsi" w:cstheme="minorHAnsi"/>
          <w:color w:val="000000"/>
          <w:sz w:val="22"/>
          <w:u w:val="single"/>
        </w:rPr>
        <w:t>successes</w:t>
      </w:r>
      <w:r w:rsidRPr="00270A8E">
        <w:rPr>
          <w:rFonts w:asciiTheme="minorHAnsi" w:hAnsiTheme="minorHAnsi" w:cstheme="minorHAnsi"/>
          <w:color w:val="000000"/>
          <w:sz w:val="16"/>
          <w:szCs w:val="16"/>
        </w:rPr>
        <w:t xml:space="preserve"> of DeepMind and of other AI engineering virtuosi have </w:t>
      </w:r>
      <w:r w:rsidRPr="00270A8E">
        <w:rPr>
          <w:rFonts w:asciiTheme="minorHAnsi" w:hAnsiTheme="minorHAnsi" w:cstheme="minorHAnsi"/>
          <w:color w:val="000000"/>
          <w:sz w:val="22"/>
          <w:u w:val="single"/>
        </w:rPr>
        <w:t>led once again to over-</w:t>
      </w:r>
      <w:proofErr w:type="spellStart"/>
      <w:r w:rsidRPr="00270A8E">
        <w:rPr>
          <w:rFonts w:asciiTheme="minorHAnsi" w:hAnsiTheme="minorHAnsi" w:cstheme="minorHAnsi"/>
          <w:color w:val="000000"/>
          <w:sz w:val="22"/>
          <w:u w:val="single"/>
        </w:rPr>
        <w:t>generalised</w:t>
      </w:r>
      <w:proofErr w:type="spellEnd"/>
      <w:r w:rsidRPr="00270A8E">
        <w:rPr>
          <w:rFonts w:asciiTheme="minorHAnsi" w:hAnsiTheme="minorHAnsi" w:cstheme="minorHAnsi"/>
          <w:color w:val="000000"/>
          <w:sz w:val="22"/>
          <w:u w:val="single"/>
        </w:rPr>
        <w:t xml:space="preserve"> claims on behalf of the machine learning approach</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rPr>
        <w:t>which gave new energy to the idea of an AI that would be general</w:t>
      </w:r>
      <w:r w:rsidRPr="00270A8E">
        <w:rPr>
          <w:rFonts w:asciiTheme="minorHAnsi" w:hAnsiTheme="minorHAnsi" w:cstheme="minorHAnsi"/>
          <w:color w:val="000000"/>
          <w:sz w:val="16"/>
          <w:szCs w:val="16"/>
        </w:rPr>
        <w:t xml:space="preserve"> in the same sort of way that human intelligence is general, to the extent that it could go forth into the world unsupervised and achieve ever more startling results.</w:t>
      </w:r>
    </w:p>
    <w:p w14:paraId="461F5241"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16"/>
          <w:szCs w:val="16"/>
        </w:rPr>
        <w:t>Parallel bursts of enthusiasm have arisen also in connection with the great strides made in recent years in the field of image recognition. But there are already signs that there, too, the potential of AI technology has once again been overestimated (Marcus 2018; Landgrebe et al. 2021).</w:t>
      </w:r>
    </w:p>
    <w:p w14:paraId="3AA35B4F"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16"/>
          <w:szCs w:val="16"/>
        </w:rPr>
        <w:t xml:space="preserve">Why is this so? Why, in other words, is AI once again facing a wave of dampening enthusiasm20 representing the third major AI sobering episode after the mid-1970s and late 1980s, both of which ended in AI winters? There are, certainly, many reasons for this cyclical phenomenon. One such reason is that genuine advances in AI fall from public view as they become embedded in innumerable everyday products and services. Many contributions of working (narrow) AI are thereby hidden. But a further reason is the weak foundation of AI enthusiasm itself, which involves in each cycle an initial exaggeration of the potential of AI under the assumption that impressive success along a single front will be </w:t>
      </w:r>
      <w:proofErr w:type="spellStart"/>
      <w:r w:rsidRPr="00270A8E">
        <w:rPr>
          <w:rFonts w:asciiTheme="minorHAnsi" w:hAnsiTheme="minorHAnsi" w:cstheme="minorHAnsi"/>
          <w:color w:val="000000"/>
          <w:sz w:val="16"/>
          <w:szCs w:val="16"/>
        </w:rPr>
        <w:t>generalisable</w:t>
      </w:r>
      <w:proofErr w:type="spellEnd"/>
      <w:r w:rsidRPr="00270A8E">
        <w:rPr>
          <w:rFonts w:asciiTheme="minorHAnsi" w:hAnsiTheme="minorHAnsi" w:cstheme="minorHAnsi"/>
          <w:color w:val="000000"/>
          <w:sz w:val="16"/>
          <w:szCs w:val="16"/>
        </w:rPr>
        <w:t xml:space="preserve"> into diverse unrelated fields (taking us, for instance, from Jeopardy! to curing cancer [Strickland 2019]).21</w:t>
      </w:r>
    </w:p>
    <w:p w14:paraId="27F2BB6B"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22"/>
          <w:u w:val="single"/>
        </w:rPr>
        <w:t>Assumptions</w:t>
      </w:r>
      <w:r w:rsidRPr="00270A8E">
        <w:rPr>
          <w:rFonts w:asciiTheme="minorHAnsi" w:hAnsiTheme="minorHAnsi" w:cstheme="minorHAnsi"/>
          <w:color w:val="000000"/>
          <w:sz w:val="16"/>
          <w:szCs w:val="16"/>
        </w:rPr>
        <w:t xml:space="preserve"> of this sort </w:t>
      </w:r>
      <w:r w:rsidRPr="00270A8E">
        <w:rPr>
          <w:rFonts w:asciiTheme="minorHAnsi" w:hAnsiTheme="minorHAnsi" w:cstheme="minorHAnsi"/>
          <w:color w:val="000000"/>
          <w:sz w:val="22"/>
          <w:u w:val="single"/>
        </w:rPr>
        <w:t>are made</w:t>
      </w:r>
      <w:r w:rsidRPr="00270A8E">
        <w:rPr>
          <w:rFonts w:asciiTheme="minorHAnsi" w:hAnsiTheme="minorHAnsi" w:cstheme="minorHAnsi"/>
          <w:color w:val="000000"/>
          <w:sz w:val="16"/>
          <w:szCs w:val="16"/>
        </w:rPr>
        <w:t xml:space="preserve">, we believe, </w:t>
      </w:r>
      <w:r w:rsidRPr="00270A8E">
        <w:rPr>
          <w:rFonts w:asciiTheme="minorHAnsi" w:hAnsiTheme="minorHAnsi" w:cstheme="minorHAnsi"/>
          <w:color w:val="000000"/>
          <w:sz w:val="22"/>
          <w:u w:val="single"/>
        </w:rPr>
        <w:t xml:space="preserve">because </w:t>
      </w:r>
      <w:r w:rsidRPr="00270A8E">
        <w:rPr>
          <w:rFonts w:asciiTheme="minorHAnsi" w:hAnsiTheme="minorHAnsi" w:cstheme="minorHAnsi"/>
          <w:color w:val="000000"/>
          <w:sz w:val="22"/>
          <w:u w:val="single"/>
          <w:shd w:val="clear" w:color="auto" w:fill="00FF00"/>
        </w:rPr>
        <w:t>AI enthusiasts</w:t>
      </w:r>
      <w:r w:rsidRPr="00270A8E">
        <w:rPr>
          <w:rFonts w:asciiTheme="minorHAnsi" w:hAnsiTheme="minorHAnsi" w:cstheme="minorHAnsi"/>
          <w:color w:val="000000"/>
          <w:sz w:val="22"/>
          <w:u w:val="single"/>
        </w:rPr>
        <w:t xml:space="preserve"> often </w:t>
      </w:r>
      <w:r w:rsidRPr="00270A8E">
        <w:rPr>
          <w:rFonts w:asciiTheme="minorHAnsi" w:hAnsiTheme="minorHAnsi" w:cstheme="minorHAnsi"/>
          <w:b/>
          <w:bCs/>
          <w:color w:val="000000"/>
          <w:sz w:val="22"/>
          <w:u w:val="single"/>
          <w:shd w:val="clear" w:color="auto" w:fill="00FF00"/>
        </w:rPr>
        <w:t>do not have</w:t>
      </w:r>
      <w:r w:rsidRPr="00270A8E">
        <w:rPr>
          <w:rFonts w:asciiTheme="minorHAnsi" w:hAnsiTheme="minorHAnsi" w:cstheme="minorHAnsi"/>
          <w:b/>
          <w:bCs/>
          <w:color w:val="000000"/>
          <w:sz w:val="22"/>
          <w:u w:val="single"/>
        </w:rPr>
        <w:t xml:space="preserve"> the </w:t>
      </w:r>
      <w:r w:rsidRPr="00270A8E">
        <w:rPr>
          <w:rFonts w:asciiTheme="minorHAnsi" w:hAnsiTheme="minorHAnsi" w:cstheme="minorHAnsi"/>
          <w:b/>
          <w:bCs/>
          <w:color w:val="000000"/>
          <w:sz w:val="22"/>
          <w:u w:val="single"/>
          <w:shd w:val="clear" w:color="auto" w:fill="00FF00"/>
        </w:rPr>
        <w:t>interdisciplinary</w:t>
      </w:r>
      <w:r w:rsidRPr="00270A8E">
        <w:rPr>
          <w:rFonts w:asciiTheme="minorHAnsi" w:hAnsiTheme="minorHAnsi" w:cstheme="minorHAnsi"/>
          <w:b/>
          <w:bCs/>
          <w:color w:val="000000"/>
          <w:sz w:val="22"/>
          <w:u w:val="single"/>
        </w:rPr>
        <w:t xml:space="preserve"> scientific </w:t>
      </w:r>
      <w:r w:rsidRPr="00270A8E">
        <w:rPr>
          <w:rFonts w:asciiTheme="minorHAnsi" w:hAnsiTheme="minorHAnsi" w:cstheme="minorHAnsi"/>
          <w:b/>
          <w:bCs/>
          <w:color w:val="000000"/>
          <w:sz w:val="22"/>
          <w:u w:val="single"/>
          <w:shd w:val="clear" w:color="auto" w:fill="00FF00"/>
        </w:rPr>
        <w:t>knowledge</w:t>
      </w:r>
      <w:r w:rsidRPr="00270A8E">
        <w:rPr>
          <w:rFonts w:asciiTheme="minorHAnsi" w:hAnsiTheme="minorHAnsi" w:cstheme="minorHAnsi"/>
          <w:color w:val="000000"/>
          <w:sz w:val="22"/>
          <w:u w:val="single"/>
        </w:rPr>
        <w:t xml:space="preserve"> that is </w:t>
      </w:r>
      <w:r w:rsidRPr="00270A8E">
        <w:rPr>
          <w:rFonts w:asciiTheme="minorHAnsi" w:hAnsiTheme="minorHAnsi" w:cstheme="minorHAnsi"/>
          <w:color w:val="000000"/>
          <w:sz w:val="22"/>
          <w:u w:val="single"/>
          <w:shd w:val="clear" w:color="auto" w:fill="00FF00"/>
        </w:rPr>
        <w:t xml:space="preserve">needed to </w:t>
      </w:r>
      <w:proofErr w:type="spellStart"/>
      <w:r w:rsidRPr="00270A8E">
        <w:rPr>
          <w:rFonts w:asciiTheme="minorHAnsi" w:hAnsiTheme="minorHAnsi" w:cstheme="minorHAnsi"/>
          <w:color w:val="000000"/>
          <w:sz w:val="22"/>
          <w:u w:val="single"/>
          <w:shd w:val="clear" w:color="auto" w:fill="00FF00"/>
        </w:rPr>
        <w:t>recognise</w:t>
      </w:r>
      <w:proofErr w:type="spellEnd"/>
      <w:r w:rsidRPr="00270A8E">
        <w:rPr>
          <w:rFonts w:asciiTheme="minorHAnsi" w:hAnsiTheme="minorHAnsi" w:cstheme="minorHAnsi"/>
          <w:color w:val="000000"/>
          <w:sz w:val="22"/>
          <w:u w:val="single"/>
        </w:rPr>
        <w:t xml:space="preserve"> the </w:t>
      </w:r>
      <w:r w:rsidRPr="00270A8E">
        <w:rPr>
          <w:rFonts w:asciiTheme="minorHAnsi" w:hAnsiTheme="minorHAnsi" w:cstheme="minorHAnsi"/>
          <w:color w:val="000000"/>
          <w:sz w:val="22"/>
          <w:u w:val="single"/>
          <w:shd w:val="clear" w:color="auto" w:fill="00FF00"/>
        </w:rPr>
        <w:t>obstacles</w:t>
      </w:r>
      <w:r w:rsidRPr="00270A8E">
        <w:rPr>
          <w:rFonts w:asciiTheme="minorHAnsi" w:hAnsiTheme="minorHAnsi" w:cstheme="minorHAnsi"/>
          <w:color w:val="000000"/>
          <w:sz w:val="22"/>
          <w:u w:val="single"/>
        </w:rPr>
        <w:t xml:space="preserve"> that will stand in the way of envisaged new AI applications</w:t>
      </w:r>
      <w:r w:rsidRPr="00270A8E">
        <w:rPr>
          <w:rFonts w:asciiTheme="minorHAnsi" w:hAnsiTheme="minorHAnsi" w:cstheme="minorHAnsi"/>
          <w:color w:val="000000"/>
          <w:sz w:val="16"/>
          <w:szCs w:val="16"/>
        </w:rPr>
        <w:t>. It is part of our aim here to show that crucial lessons concerning both the limits and the potential of AI can be learned through application of the right sort of interdisciplinary knowledge.</w:t>
      </w:r>
    </w:p>
    <w:p w14:paraId="260CC9EB"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16"/>
          <w:szCs w:val="16"/>
        </w:rPr>
        <w:t>1.5 Why machines will not inherit the earth</w:t>
      </w:r>
    </w:p>
    <w:p w14:paraId="53AB123D"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16"/>
          <w:szCs w:val="16"/>
        </w:rPr>
        <w:lastRenderedPageBreak/>
        <w:t>In this book, we will argue that it is not an accident that so little progress has been made towards AGI over successive cycles of AI research. The lack of progress reflects, rather, certain narrow, structural limits to what can be achieved in this field, limits which we document in detail.</w:t>
      </w:r>
    </w:p>
    <w:p w14:paraId="64E78E24"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16"/>
          <w:szCs w:val="16"/>
        </w:rPr>
        <w:t xml:space="preserve">The </w:t>
      </w:r>
      <w:r w:rsidRPr="00270A8E">
        <w:rPr>
          <w:rFonts w:asciiTheme="minorHAnsi" w:hAnsiTheme="minorHAnsi" w:cstheme="minorHAnsi"/>
          <w:color w:val="000000"/>
          <w:sz w:val="22"/>
          <w:u w:val="single"/>
          <w:shd w:val="clear" w:color="auto" w:fill="00FF00"/>
        </w:rPr>
        <w:t xml:space="preserve">human tendency to </w:t>
      </w:r>
      <w:proofErr w:type="spellStart"/>
      <w:r w:rsidRPr="00270A8E">
        <w:rPr>
          <w:rFonts w:asciiTheme="minorHAnsi" w:hAnsiTheme="minorHAnsi" w:cstheme="minorHAnsi"/>
          <w:b/>
          <w:bCs/>
          <w:color w:val="000000"/>
          <w:sz w:val="22"/>
          <w:u w:val="single"/>
          <w:shd w:val="clear" w:color="auto" w:fill="00FF00"/>
        </w:rPr>
        <w:t>anthropomorphise</w:t>
      </w:r>
      <w:proofErr w:type="spellEnd"/>
      <w:r w:rsidRPr="00270A8E">
        <w:rPr>
          <w:rFonts w:asciiTheme="minorHAnsi" w:hAnsiTheme="minorHAnsi" w:cstheme="minorHAnsi"/>
          <w:color w:val="000000"/>
          <w:sz w:val="22"/>
          <w:u w:val="single"/>
          <w:shd w:val="clear" w:color="auto" w:fill="00FF00"/>
        </w:rPr>
        <w:t xml:space="preserve"> is</w:t>
      </w:r>
      <w:r w:rsidRPr="00270A8E">
        <w:rPr>
          <w:rFonts w:asciiTheme="minorHAnsi" w:hAnsiTheme="minorHAnsi" w:cstheme="minorHAnsi"/>
          <w:color w:val="000000"/>
          <w:sz w:val="22"/>
          <w:u w:val="single"/>
        </w:rPr>
        <w:t xml:space="preserve"> very </w:t>
      </w:r>
      <w:r w:rsidRPr="00270A8E">
        <w:rPr>
          <w:rFonts w:asciiTheme="minorHAnsi" w:hAnsiTheme="minorHAnsi" w:cstheme="minorHAnsi"/>
          <w:color w:val="000000"/>
          <w:sz w:val="22"/>
          <w:u w:val="single"/>
          <w:shd w:val="clear" w:color="auto" w:fill="00FF00"/>
        </w:rPr>
        <w:t>powerful</w:t>
      </w:r>
      <w:r w:rsidRPr="00270A8E">
        <w:rPr>
          <w:rFonts w:asciiTheme="minorHAnsi" w:hAnsiTheme="minorHAnsi" w:cstheme="minorHAnsi"/>
          <w:color w:val="000000"/>
          <w:sz w:val="16"/>
          <w:szCs w:val="16"/>
        </w:rPr>
        <w:t xml:space="preserve"> (Ekbia 2008). </w:t>
      </w:r>
      <w:r w:rsidRPr="00270A8E">
        <w:rPr>
          <w:rFonts w:asciiTheme="minorHAnsi" w:hAnsiTheme="minorHAnsi" w:cstheme="minorHAnsi"/>
          <w:color w:val="000000"/>
          <w:sz w:val="22"/>
          <w:u w:val="single"/>
        </w:rPr>
        <w:t>When our computer pauses</w:t>
      </w:r>
      <w:r w:rsidRPr="00270A8E">
        <w:rPr>
          <w:rFonts w:asciiTheme="minorHAnsi" w:hAnsiTheme="minorHAnsi" w:cstheme="minorHAnsi"/>
          <w:color w:val="000000"/>
          <w:sz w:val="16"/>
          <w:szCs w:val="16"/>
        </w:rPr>
        <w:t xml:space="preserve"> while executing some especially complicated operation, </w:t>
      </w:r>
      <w:r w:rsidRPr="00270A8E">
        <w:rPr>
          <w:rFonts w:asciiTheme="minorHAnsi" w:hAnsiTheme="minorHAnsi" w:cstheme="minorHAnsi"/>
          <w:color w:val="000000"/>
          <w:sz w:val="22"/>
          <w:u w:val="single"/>
        </w:rPr>
        <w:t xml:space="preserve">we are tempted to say, ‘it’s thinking’. But </w:t>
      </w:r>
      <w:r w:rsidRPr="00270A8E">
        <w:rPr>
          <w:rFonts w:asciiTheme="minorHAnsi" w:hAnsiTheme="minorHAnsi" w:cstheme="minorHAnsi"/>
          <w:b/>
          <w:bCs/>
          <w:color w:val="000000"/>
          <w:sz w:val="22"/>
          <w:u w:val="single"/>
        </w:rPr>
        <w:t>it is not</w:t>
      </w:r>
      <w:r w:rsidRPr="00270A8E">
        <w:rPr>
          <w:rFonts w:asciiTheme="minorHAnsi" w:hAnsiTheme="minorHAnsi" w:cstheme="minorHAnsi"/>
          <w:color w:val="000000"/>
          <w:sz w:val="22"/>
          <w:u w:val="single"/>
        </w:rPr>
        <w:t xml:space="preserve"> so</w:t>
      </w:r>
      <w:r w:rsidRPr="00270A8E">
        <w:rPr>
          <w:rFonts w:asciiTheme="minorHAnsi" w:hAnsiTheme="minorHAnsi" w:cstheme="minorHAnsi"/>
          <w:color w:val="000000"/>
          <w:sz w:val="16"/>
          <w:szCs w:val="16"/>
        </w:rPr>
        <w:t xml:space="preserve">. The </w:t>
      </w:r>
      <w:r w:rsidRPr="00270A8E">
        <w:rPr>
          <w:rFonts w:asciiTheme="minorHAnsi" w:hAnsiTheme="minorHAnsi" w:cstheme="minorHAnsi"/>
          <w:color w:val="000000"/>
          <w:sz w:val="22"/>
          <w:u w:val="single"/>
          <w:shd w:val="clear" w:color="auto" w:fill="00FF00"/>
        </w:rPr>
        <w:t>processes</w:t>
      </w:r>
      <w:r w:rsidRPr="00270A8E">
        <w:rPr>
          <w:rFonts w:asciiTheme="minorHAnsi" w:hAnsiTheme="minorHAnsi" w:cstheme="minorHAnsi"/>
          <w:color w:val="000000"/>
          <w:sz w:val="16"/>
          <w:szCs w:val="16"/>
        </w:rPr>
        <w:t xml:space="preserve"> inside the computer </w:t>
      </w:r>
      <w:r w:rsidRPr="00270A8E">
        <w:rPr>
          <w:rFonts w:asciiTheme="minorHAnsi" w:hAnsiTheme="minorHAnsi" w:cstheme="minorHAnsi"/>
          <w:color w:val="000000"/>
          <w:sz w:val="22"/>
          <w:u w:val="single"/>
          <w:shd w:val="clear" w:color="auto" w:fill="00FF00"/>
        </w:rPr>
        <w:t xml:space="preserve">are physical </w:t>
      </w:r>
      <w:r w:rsidRPr="00270A8E">
        <w:rPr>
          <w:rFonts w:asciiTheme="minorHAnsi" w:hAnsiTheme="minorHAnsi" w:cstheme="minorHAnsi"/>
          <w:b/>
          <w:bCs/>
          <w:color w:val="000000"/>
          <w:sz w:val="22"/>
          <w:u w:val="single"/>
          <w:shd w:val="clear" w:color="auto" w:fill="00FF00"/>
        </w:rPr>
        <w:t>through and through</w:t>
      </w:r>
      <w:r w:rsidRPr="00270A8E">
        <w:rPr>
          <w:rFonts w:asciiTheme="minorHAnsi" w:hAnsiTheme="minorHAnsi" w:cstheme="minorHAnsi"/>
          <w:color w:val="000000"/>
          <w:sz w:val="16"/>
          <w:szCs w:val="16"/>
        </w:rPr>
        <w:t xml:space="preserve"> and, as we shall see in section 7.2, </w:t>
      </w:r>
      <w:r w:rsidRPr="00270A8E">
        <w:rPr>
          <w:rFonts w:asciiTheme="minorHAnsi" w:hAnsiTheme="minorHAnsi" w:cstheme="minorHAnsi"/>
          <w:color w:val="000000"/>
          <w:sz w:val="22"/>
          <w:u w:val="single"/>
        </w:rPr>
        <w:t>limited to certain narrowly defined operations defined in the 1930s by Turing and Church</w:t>
      </w:r>
      <w:r w:rsidRPr="00270A8E">
        <w:rPr>
          <w:rFonts w:asciiTheme="minorHAnsi" w:hAnsiTheme="minorHAnsi" w:cstheme="minorHAnsi"/>
          <w:color w:val="000000"/>
          <w:sz w:val="16"/>
          <w:szCs w:val="16"/>
        </w:rPr>
        <w:t>. The fact that we describe them in mental terms turns on the fact that the computer has been built to imitate (inter alia) operations that human beings would perform by using their minds. We thus impute the corresponding mental capabilities to the machine itself, as we impute happiness to a cartoon clown.</w:t>
      </w:r>
    </w:p>
    <w:p w14:paraId="2244EF12"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16"/>
          <w:szCs w:val="16"/>
        </w:rPr>
        <w:t xml:space="preserve">As Searle (1992) argued, </w:t>
      </w:r>
      <w:r w:rsidRPr="00270A8E">
        <w:rPr>
          <w:rFonts w:asciiTheme="minorHAnsi" w:hAnsiTheme="minorHAnsi" w:cstheme="minorHAnsi"/>
          <w:color w:val="000000"/>
          <w:sz w:val="22"/>
          <w:u w:val="single"/>
        </w:rPr>
        <w:t>computation has a physical</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rPr>
        <w:t>but no mental</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rPr>
        <w:t>reality</w:t>
      </w:r>
      <w:r w:rsidRPr="00270A8E">
        <w:rPr>
          <w:rFonts w:asciiTheme="minorHAnsi" w:hAnsiTheme="minorHAnsi" w:cstheme="minorHAnsi"/>
          <w:color w:val="000000"/>
          <w:sz w:val="16"/>
          <w:szCs w:val="16"/>
        </w:rPr>
        <w:t xml:space="preserve"> because the significance that we impute to what the computer does (what we perceive as its mental reality) is observer dependent. If we take away all observers, then only the physical dimensions of its operations would remain. To see what is involved here, compare the difference between a dollar bill as a piece of paper and a dollar bill as money. If we take away all observers, then only the former would remain, because the latter is, again, ‘observer dependent’. While we impute consciousness to computers, we ourselves are conscious.</w:t>
      </w:r>
    </w:p>
    <w:p w14:paraId="49943FE8"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22"/>
          <w:u w:val="single"/>
          <w:shd w:val="clear" w:color="auto" w:fill="00FF00"/>
        </w:rPr>
        <w:t>Computers</w:t>
      </w:r>
      <w:r w:rsidRPr="00270A8E">
        <w:rPr>
          <w:rFonts w:asciiTheme="minorHAnsi" w:hAnsiTheme="minorHAnsi" w:cstheme="minorHAnsi"/>
          <w:color w:val="000000"/>
          <w:sz w:val="16"/>
          <w:szCs w:val="16"/>
        </w:rPr>
        <w:t xml:space="preserve"> also </w:t>
      </w:r>
      <w:r w:rsidRPr="00270A8E">
        <w:rPr>
          <w:rFonts w:asciiTheme="minorHAnsi" w:hAnsiTheme="minorHAnsi" w:cstheme="minorHAnsi"/>
          <w:b/>
          <w:bCs/>
          <w:color w:val="000000"/>
          <w:sz w:val="22"/>
          <w:u w:val="single"/>
          <w:shd w:val="clear" w:color="auto" w:fill="00FF00"/>
        </w:rPr>
        <w:t>will not</w:t>
      </w:r>
      <w:r w:rsidRPr="00270A8E">
        <w:rPr>
          <w:rFonts w:asciiTheme="minorHAnsi" w:hAnsiTheme="minorHAnsi" w:cstheme="minorHAnsi"/>
          <w:color w:val="000000"/>
          <w:sz w:val="22"/>
          <w:u w:val="single"/>
          <w:shd w:val="clear" w:color="auto" w:fill="00FF00"/>
        </w:rPr>
        <w:t xml:space="preserve"> </w:t>
      </w:r>
      <w:r w:rsidRPr="00270A8E">
        <w:rPr>
          <w:rFonts w:asciiTheme="minorHAnsi" w:hAnsiTheme="minorHAnsi" w:cstheme="minorHAnsi"/>
          <w:color w:val="000000"/>
          <w:sz w:val="22"/>
          <w:u w:val="single"/>
        </w:rPr>
        <w:t xml:space="preserve">be able to </w:t>
      </w:r>
      <w:r w:rsidRPr="00270A8E">
        <w:rPr>
          <w:rFonts w:asciiTheme="minorHAnsi" w:hAnsiTheme="minorHAnsi" w:cstheme="minorHAnsi"/>
          <w:b/>
          <w:bCs/>
          <w:color w:val="000000"/>
          <w:sz w:val="22"/>
          <w:u w:val="single"/>
          <w:shd w:val="clear" w:color="auto" w:fill="00FF00"/>
        </w:rPr>
        <w:t>gain consciousness</w:t>
      </w:r>
      <w:r w:rsidRPr="00270A8E">
        <w:rPr>
          <w:rFonts w:asciiTheme="minorHAnsi" w:hAnsiTheme="minorHAnsi" w:cstheme="minorHAnsi"/>
          <w:color w:val="000000"/>
          <w:sz w:val="22"/>
          <w:u w:val="single"/>
        </w:rPr>
        <w:t xml:space="preserve"> in the future</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rPr>
        <w:t>since as we will show</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rPr>
        <w:t>whatever remarkable feats they might be engineered to perform</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rPr>
        <w:t>the aspect of those feats</w:t>
      </w:r>
      <w:r w:rsidRPr="00270A8E">
        <w:rPr>
          <w:rFonts w:asciiTheme="minorHAnsi" w:hAnsiTheme="minorHAnsi" w:cstheme="minorHAnsi"/>
          <w:color w:val="000000"/>
          <w:sz w:val="16"/>
          <w:szCs w:val="16"/>
        </w:rPr>
        <w:t xml:space="preserve"> we are referring to when we ascribe consciousness or mentality to the computer </w:t>
      </w:r>
      <w:r w:rsidRPr="00270A8E">
        <w:rPr>
          <w:rFonts w:asciiTheme="minorHAnsi" w:hAnsiTheme="minorHAnsi" w:cstheme="minorHAnsi"/>
          <w:color w:val="000000"/>
          <w:sz w:val="22"/>
          <w:u w:val="single"/>
        </w:rPr>
        <w:t xml:space="preserve">will remain </w:t>
      </w:r>
      <w:r w:rsidRPr="00270A8E">
        <w:rPr>
          <w:rFonts w:asciiTheme="minorHAnsi" w:hAnsiTheme="minorHAnsi" w:cstheme="minorHAnsi"/>
          <w:color w:val="000000"/>
          <w:sz w:val="22"/>
          <w:u w:val="single"/>
          <w:shd w:val="clear" w:color="auto" w:fill="00FF00"/>
        </w:rPr>
        <w:t xml:space="preserve">forever a product of </w:t>
      </w:r>
      <w:r w:rsidRPr="00270A8E">
        <w:rPr>
          <w:rFonts w:asciiTheme="minorHAnsi" w:hAnsiTheme="minorHAnsi" w:cstheme="minorHAnsi"/>
          <w:b/>
          <w:bCs/>
          <w:color w:val="000000"/>
          <w:sz w:val="22"/>
          <w:u w:val="single"/>
          <w:shd w:val="clear" w:color="auto" w:fill="00FF00"/>
        </w:rPr>
        <w:t>observer dependence</w:t>
      </w:r>
      <w:r w:rsidRPr="00270A8E">
        <w:rPr>
          <w:rFonts w:asciiTheme="minorHAnsi" w:hAnsiTheme="minorHAnsi" w:cstheme="minorHAnsi"/>
          <w:color w:val="000000"/>
          <w:sz w:val="16"/>
          <w:szCs w:val="16"/>
        </w:rPr>
        <w:t>.</w:t>
      </w:r>
    </w:p>
    <w:p w14:paraId="5764943A" w14:textId="77777777" w:rsidR="006F221F" w:rsidRPr="00270A8E" w:rsidRDefault="006F221F" w:rsidP="006F221F">
      <w:pPr>
        <w:pStyle w:val="NormalWeb"/>
        <w:spacing w:before="0" w:beforeAutospacing="0" w:after="160" w:afterAutospacing="0"/>
        <w:rPr>
          <w:rFonts w:asciiTheme="minorHAnsi" w:hAnsiTheme="minorHAnsi" w:cstheme="minorHAnsi"/>
        </w:rPr>
      </w:pPr>
      <w:r w:rsidRPr="00270A8E">
        <w:rPr>
          <w:rFonts w:asciiTheme="minorHAnsi" w:hAnsiTheme="minorHAnsi" w:cstheme="minorHAnsi"/>
          <w:color w:val="000000"/>
          <w:sz w:val="16"/>
          <w:szCs w:val="16"/>
        </w:rPr>
        <w:t xml:space="preserve">As we discuss in more detail in chapter 9, </w:t>
      </w:r>
      <w:r w:rsidRPr="00270A8E">
        <w:rPr>
          <w:rFonts w:asciiTheme="minorHAnsi" w:hAnsiTheme="minorHAnsi" w:cstheme="minorHAnsi"/>
          <w:b/>
          <w:bCs/>
          <w:color w:val="000000"/>
          <w:sz w:val="22"/>
          <w:u w:val="single"/>
        </w:rPr>
        <w:t>any process</w:t>
      </w:r>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rPr>
        <w:t>that machines can execute</w:t>
      </w:r>
      <w:r w:rsidRPr="00270A8E">
        <w:rPr>
          <w:rFonts w:asciiTheme="minorHAnsi" w:hAnsiTheme="minorHAnsi" w:cstheme="minorHAnsi"/>
          <w:color w:val="000000"/>
          <w:sz w:val="16"/>
          <w:szCs w:val="16"/>
        </w:rPr>
        <w:t xml:space="preserve"> </w:t>
      </w:r>
      <w:proofErr w:type="gramStart"/>
      <w:r w:rsidRPr="00270A8E">
        <w:rPr>
          <w:rFonts w:asciiTheme="minorHAnsi" w:hAnsiTheme="minorHAnsi" w:cstheme="minorHAnsi"/>
          <w:color w:val="000000"/>
          <w:sz w:val="16"/>
          <w:szCs w:val="16"/>
        </w:rPr>
        <w:t xml:space="preserve">in order </w:t>
      </w:r>
      <w:r w:rsidRPr="00270A8E">
        <w:rPr>
          <w:rFonts w:asciiTheme="minorHAnsi" w:hAnsiTheme="minorHAnsi" w:cstheme="minorHAnsi"/>
          <w:color w:val="000000"/>
          <w:sz w:val="22"/>
          <w:u w:val="single"/>
        </w:rPr>
        <w:t>to</w:t>
      </w:r>
      <w:proofErr w:type="gramEnd"/>
      <w:r w:rsidRPr="00270A8E">
        <w:rPr>
          <w:rFonts w:asciiTheme="minorHAnsi" w:hAnsiTheme="minorHAnsi" w:cstheme="minorHAnsi"/>
          <w:color w:val="000000"/>
          <w:sz w:val="22"/>
          <w:u w:val="single"/>
        </w:rPr>
        <w:t xml:space="preserve"> emulate consciousness</w:t>
      </w:r>
      <w:r w:rsidRPr="00270A8E">
        <w:rPr>
          <w:rFonts w:asciiTheme="minorHAnsi" w:hAnsiTheme="minorHAnsi" w:cstheme="minorHAnsi"/>
          <w:color w:val="000000"/>
          <w:sz w:val="16"/>
          <w:szCs w:val="16"/>
        </w:rPr>
        <w:t xml:space="preserve"> would have to be such that the feature of consciousness that is imputed to it </w:t>
      </w:r>
      <w:r w:rsidRPr="00270A8E">
        <w:rPr>
          <w:rFonts w:asciiTheme="minorHAnsi" w:hAnsiTheme="minorHAnsi" w:cstheme="minorHAnsi"/>
          <w:color w:val="000000"/>
          <w:sz w:val="22"/>
          <w:u w:val="single"/>
        </w:rPr>
        <w:t>would be observer dependent</w:t>
      </w:r>
      <w:r w:rsidRPr="00270A8E">
        <w:rPr>
          <w:rFonts w:asciiTheme="minorHAnsi" w:hAnsiTheme="minorHAnsi" w:cstheme="minorHAnsi"/>
          <w:color w:val="000000"/>
          <w:sz w:val="16"/>
          <w:szCs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w:t>
      </w:r>
      <w:proofErr w:type="gramStart"/>
      <w:r w:rsidRPr="00270A8E">
        <w:rPr>
          <w:rFonts w:asciiTheme="minorHAnsi" w:hAnsiTheme="minorHAnsi" w:cstheme="minorHAnsi"/>
          <w:color w:val="000000"/>
          <w:sz w:val="16"/>
          <w:szCs w:val="16"/>
        </w:rPr>
        <w:t>thus</w:t>
      </w:r>
      <w:proofErr w:type="gramEnd"/>
      <w:r w:rsidRPr="00270A8E">
        <w:rPr>
          <w:rFonts w:asciiTheme="minorHAnsi" w:hAnsiTheme="minorHAnsi" w:cstheme="minorHAnsi"/>
          <w:color w:val="000000"/>
          <w:sz w:val="16"/>
          <w:szCs w:val="16"/>
        </w:rPr>
        <w:t xml:space="preserve"> </w:t>
      </w:r>
      <w:r w:rsidRPr="00270A8E">
        <w:rPr>
          <w:rFonts w:asciiTheme="minorHAnsi" w:hAnsiTheme="minorHAnsi" w:cstheme="minorHAnsi"/>
          <w:color w:val="000000"/>
          <w:sz w:val="22"/>
          <w:u w:val="single"/>
        </w:rPr>
        <w:t>we will never be able to create an AI with the faculty of consciousness</w:t>
      </w:r>
      <w:r w:rsidRPr="00270A8E">
        <w:rPr>
          <w:rFonts w:asciiTheme="minorHAnsi" w:hAnsiTheme="minorHAnsi" w:cstheme="minorHAnsi"/>
          <w:color w:val="000000"/>
          <w:sz w:val="16"/>
          <w:szCs w:val="16"/>
        </w:rPr>
        <w:t xml:space="preserve"> in the sense in which we understand this term when referring to humans or animals.</w:t>
      </w:r>
    </w:p>
    <w:p w14:paraId="67719F03" w14:textId="77777777" w:rsidR="006F221F" w:rsidRPr="00270A8E" w:rsidRDefault="006F221F" w:rsidP="006F221F">
      <w:pPr>
        <w:keepNext/>
        <w:keepLines/>
        <w:spacing w:before="40" w:after="0"/>
        <w:outlineLvl w:val="3"/>
        <w:rPr>
          <w:rFonts w:asciiTheme="minorHAnsi" w:eastAsiaTheme="majorEastAsia" w:hAnsiTheme="minorHAnsi" w:cstheme="minorHAnsi"/>
          <w:b/>
          <w:iCs/>
          <w:sz w:val="26"/>
        </w:rPr>
      </w:pPr>
      <w:r w:rsidRPr="00270A8E">
        <w:rPr>
          <w:rFonts w:asciiTheme="minorHAnsi" w:eastAsiaTheme="majorEastAsia" w:hAnsiTheme="minorHAnsi" w:cstheme="minorHAnsi"/>
          <w:b/>
          <w:iCs/>
          <w:sz w:val="26"/>
        </w:rPr>
        <w:t xml:space="preserve">No AI impacts – </w:t>
      </w:r>
      <w:r w:rsidRPr="00270A8E">
        <w:rPr>
          <w:rFonts w:asciiTheme="minorHAnsi" w:eastAsiaTheme="majorEastAsia" w:hAnsiTheme="minorHAnsi" w:cstheme="minorHAnsi"/>
          <w:b/>
          <w:iCs/>
          <w:sz w:val="26"/>
          <w:u w:val="single"/>
        </w:rPr>
        <w:t>time</w:t>
      </w:r>
      <w:r w:rsidRPr="00270A8E">
        <w:rPr>
          <w:rFonts w:asciiTheme="minorHAnsi" w:eastAsiaTheme="majorEastAsia" w:hAnsiTheme="minorHAnsi" w:cstheme="minorHAnsi"/>
          <w:b/>
          <w:iCs/>
          <w:sz w:val="26"/>
        </w:rPr>
        <w:t xml:space="preserve">, </w:t>
      </w:r>
      <w:r w:rsidRPr="00270A8E">
        <w:rPr>
          <w:rFonts w:asciiTheme="minorHAnsi" w:eastAsiaTheme="majorEastAsia" w:hAnsiTheme="minorHAnsi" w:cstheme="minorHAnsi"/>
          <w:b/>
          <w:iCs/>
          <w:sz w:val="26"/>
          <w:u w:val="single"/>
        </w:rPr>
        <w:t>safeguards</w:t>
      </w:r>
      <w:r w:rsidRPr="00270A8E">
        <w:rPr>
          <w:rFonts w:asciiTheme="minorHAnsi" w:eastAsiaTheme="majorEastAsia" w:hAnsiTheme="minorHAnsi" w:cstheme="minorHAnsi"/>
          <w:b/>
          <w:iCs/>
          <w:sz w:val="26"/>
        </w:rPr>
        <w:t xml:space="preserve">, and </w:t>
      </w:r>
      <w:r w:rsidRPr="00270A8E">
        <w:rPr>
          <w:rFonts w:asciiTheme="minorHAnsi" w:eastAsiaTheme="majorEastAsia" w:hAnsiTheme="minorHAnsi" w:cstheme="minorHAnsi"/>
          <w:b/>
          <w:iCs/>
          <w:sz w:val="26"/>
          <w:u w:val="single"/>
        </w:rPr>
        <w:t>long internal links</w:t>
      </w:r>
      <w:r w:rsidRPr="00270A8E">
        <w:rPr>
          <w:rFonts w:asciiTheme="minorHAnsi" w:eastAsiaTheme="majorEastAsia" w:hAnsiTheme="minorHAnsi" w:cstheme="minorHAnsi"/>
          <w:b/>
          <w:iCs/>
          <w:sz w:val="26"/>
        </w:rPr>
        <w:t>.</w:t>
      </w:r>
    </w:p>
    <w:p w14:paraId="0CEE3240" w14:textId="77777777" w:rsidR="006F221F" w:rsidRPr="00270A8E" w:rsidRDefault="006F221F" w:rsidP="006F221F">
      <w:pPr>
        <w:rPr>
          <w:rFonts w:asciiTheme="minorHAnsi" w:hAnsiTheme="minorHAnsi" w:cstheme="minorHAnsi"/>
        </w:rPr>
      </w:pPr>
      <w:r w:rsidRPr="00270A8E">
        <w:rPr>
          <w:rFonts w:asciiTheme="minorHAnsi" w:hAnsiTheme="minorHAnsi" w:cstheme="minorHAnsi"/>
          <w:b/>
          <w:bCs/>
          <w:sz w:val="26"/>
        </w:rPr>
        <w:t>Shermer 17</w:t>
      </w:r>
      <w:r w:rsidRPr="00270A8E">
        <w:rPr>
          <w:rFonts w:asciiTheme="minorHAnsi" w:hAnsiTheme="minorHAnsi" w:cstheme="minorHAnsi"/>
        </w:rPr>
        <w:t xml:space="preserve"> Dr. Michael Shermer, Ph.D. from Claremont Graduate University in the history of science. [Why Artificial Intelligence is Not an Existential Threat, Altadena, 22(2), 29–35 (“</w:t>
      </w:r>
      <w:proofErr w:type="spellStart"/>
      <w:r w:rsidRPr="00270A8E">
        <w:rPr>
          <w:rFonts w:asciiTheme="minorHAnsi" w:hAnsiTheme="minorHAnsi" w:cstheme="minorHAnsi"/>
        </w:rPr>
        <w:t>i</w:t>
      </w:r>
      <w:proofErr w:type="spellEnd"/>
      <w:r w:rsidRPr="00270A8E">
        <w:rPr>
          <w:rFonts w:asciiTheme="minorHAnsi" w:hAnsiTheme="minorHAnsi" w:cstheme="minorHAnsi"/>
        </w:rPr>
        <w:t>/s” is short for “if statements”)]</w:t>
      </w:r>
    </w:p>
    <w:p w14:paraId="290A73E7" w14:textId="77777777" w:rsidR="006F221F" w:rsidRPr="00270A8E" w:rsidRDefault="006F221F" w:rsidP="006F221F">
      <w:pPr>
        <w:rPr>
          <w:rFonts w:asciiTheme="minorHAnsi" w:hAnsiTheme="minorHAnsi" w:cstheme="minorHAnsi"/>
        </w:rPr>
      </w:pPr>
      <w:r w:rsidRPr="00270A8E">
        <w:rPr>
          <w:rFonts w:asciiTheme="minorHAnsi" w:hAnsiTheme="minorHAnsi" w:cstheme="minorHAnsi"/>
          <w:sz w:val="16"/>
        </w:rPr>
        <w:t xml:space="preserve">Pinker agrees that </w:t>
      </w:r>
      <w:r w:rsidRPr="00270A8E">
        <w:rPr>
          <w:rFonts w:asciiTheme="minorHAnsi" w:hAnsiTheme="minorHAnsi" w:cstheme="minorHAnsi"/>
          <w:u w:val="single"/>
        </w:rPr>
        <w:t xml:space="preserve">there is </w:t>
      </w:r>
      <w:r w:rsidRPr="00270A8E">
        <w:rPr>
          <w:rFonts w:asciiTheme="minorHAnsi" w:hAnsiTheme="minorHAnsi" w:cstheme="minorHAnsi"/>
          <w:b/>
          <w:iCs/>
          <w:u w:val="single"/>
          <w:bdr w:val="single" w:sz="8" w:space="0" w:color="auto"/>
        </w:rPr>
        <w:t>plenty of time</w:t>
      </w:r>
      <w:r w:rsidRPr="00270A8E">
        <w:rPr>
          <w:rFonts w:asciiTheme="minorHAnsi" w:hAnsiTheme="minorHAnsi" w:cstheme="minorHAnsi"/>
          <w:sz w:val="16"/>
        </w:rPr>
        <w:t xml:space="preserve"> to plan </w:t>
      </w:r>
      <w:r w:rsidRPr="00270A8E">
        <w:rPr>
          <w:rFonts w:asciiTheme="minorHAnsi" w:hAnsiTheme="minorHAnsi" w:cstheme="minorHAnsi"/>
          <w:u w:val="single"/>
        </w:rPr>
        <w:t>for</w:t>
      </w:r>
      <w:r w:rsidRPr="00270A8E">
        <w:rPr>
          <w:rFonts w:asciiTheme="minorHAnsi" w:hAnsiTheme="minorHAnsi" w:cstheme="minorHAnsi"/>
          <w:sz w:val="16"/>
        </w:rPr>
        <w:t xml:space="preserve"> all conceivable </w:t>
      </w:r>
      <w:r w:rsidRPr="00270A8E">
        <w:rPr>
          <w:rFonts w:asciiTheme="minorHAnsi" w:hAnsiTheme="minorHAnsi" w:cstheme="minorHAnsi"/>
          <w:b/>
          <w:iCs/>
          <w:highlight w:val="yellow"/>
          <w:u w:val="single"/>
          <w:bdr w:val="single" w:sz="8" w:space="0" w:color="auto"/>
        </w:rPr>
        <w:t>contingencies</w:t>
      </w:r>
      <w:r w:rsidRPr="00270A8E">
        <w:rPr>
          <w:rFonts w:asciiTheme="minorHAnsi" w:hAnsiTheme="minorHAnsi" w:cstheme="minorHAnsi"/>
          <w:highlight w:val="yellow"/>
          <w:u w:val="single"/>
        </w:rPr>
        <w:t xml:space="preserve"> and</w:t>
      </w:r>
      <w:r w:rsidRPr="00270A8E">
        <w:rPr>
          <w:rFonts w:asciiTheme="minorHAnsi" w:hAnsiTheme="minorHAnsi" w:cstheme="minorHAnsi"/>
          <w:sz w:val="16"/>
        </w:rPr>
        <w:t xml:space="preserve"> build </w:t>
      </w:r>
      <w:r w:rsidRPr="00270A8E">
        <w:rPr>
          <w:rFonts w:asciiTheme="minorHAnsi" w:hAnsiTheme="minorHAnsi" w:cstheme="minorHAnsi"/>
          <w:b/>
          <w:iCs/>
          <w:highlight w:val="yellow"/>
          <w:u w:val="single"/>
          <w:bdr w:val="single" w:sz="8" w:space="0" w:color="auto"/>
        </w:rPr>
        <w:t>safeguards</w:t>
      </w:r>
      <w:r w:rsidRPr="00270A8E">
        <w:rPr>
          <w:rFonts w:asciiTheme="minorHAnsi" w:hAnsiTheme="minorHAnsi" w:cstheme="minorHAnsi"/>
          <w:sz w:val="16"/>
        </w:rPr>
        <w:t xml:space="preserve"> into our AI systems. </w:t>
      </w:r>
      <w:r w:rsidRPr="00270A8E">
        <w:rPr>
          <w:rFonts w:asciiTheme="minorHAnsi" w:hAnsiTheme="minorHAnsi" w:cstheme="minorHAnsi"/>
          <w:u w:val="single"/>
        </w:rPr>
        <w:t>"They would not need</w:t>
      </w:r>
      <w:r w:rsidRPr="00270A8E">
        <w:rPr>
          <w:rFonts w:asciiTheme="minorHAnsi" w:hAnsiTheme="minorHAnsi" w:cstheme="minorHAnsi"/>
          <w:sz w:val="16"/>
        </w:rPr>
        <w:t xml:space="preserve"> any ponderous </w:t>
      </w:r>
      <w:r w:rsidRPr="00270A8E">
        <w:rPr>
          <w:rFonts w:asciiTheme="minorHAnsi" w:hAnsiTheme="minorHAnsi" w:cstheme="minorHAnsi"/>
          <w:u w:val="single"/>
        </w:rPr>
        <w:t>'rules of robotics' or</w:t>
      </w:r>
      <w:r w:rsidRPr="00270A8E">
        <w:rPr>
          <w:rFonts w:asciiTheme="minorHAnsi" w:hAnsiTheme="minorHAnsi" w:cstheme="minorHAnsi"/>
          <w:sz w:val="16"/>
        </w:rPr>
        <w:t xml:space="preserve"> some newfangled </w:t>
      </w:r>
      <w:r w:rsidRPr="00270A8E">
        <w:rPr>
          <w:rFonts w:asciiTheme="minorHAnsi" w:hAnsiTheme="minorHAnsi" w:cstheme="minorHAnsi"/>
          <w:u w:val="single"/>
        </w:rPr>
        <w:t>moral philosophy</w:t>
      </w:r>
      <w:r w:rsidRPr="00270A8E">
        <w:rPr>
          <w:rFonts w:asciiTheme="minorHAnsi" w:hAnsiTheme="minorHAnsi" w:cstheme="minorHAnsi"/>
          <w:sz w:val="16"/>
        </w:rPr>
        <w:t xml:space="preserve"> to do this, </w:t>
      </w:r>
      <w:r w:rsidRPr="00270A8E">
        <w:rPr>
          <w:rFonts w:asciiTheme="minorHAnsi" w:hAnsiTheme="minorHAnsi" w:cstheme="minorHAnsi"/>
          <w:u w:val="single"/>
        </w:rPr>
        <w:t xml:space="preserve">just </w:t>
      </w:r>
      <w:r w:rsidRPr="00270A8E">
        <w:rPr>
          <w:rFonts w:asciiTheme="minorHAnsi" w:hAnsiTheme="minorHAnsi" w:cstheme="minorHAnsi"/>
          <w:b/>
          <w:iCs/>
          <w:u w:val="single"/>
          <w:bdr w:val="single" w:sz="8" w:space="0" w:color="auto"/>
        </w:rPr>
        <w:t xml:space="preserve">the </w:t>
      </w:r>
      <w:proofErr w:type="spellStart"/>
      <w:r w:rsidRPr="00270A8E">
        <w:rPr>
          <w:rFonts w:asciiTheme="minorHAnsi" w:hAnsiTheme="minorHAnsi" w:cstheme="minorHAnsi"/>
          <w:b/>
          <w:iCs/>
          <w:u w:val="single"/>
          <w:bdr w:val="single" w:sz="8" w:space="0" w:color="auto"/>
        </w:rPr>
        <w:t>senne</w:t>
      </w:r>
      <w:proofErr w:type="spellEnd"/>
      <w:r w:rsidRPr="00270A8E">
        <w:rPr>
          <w:rFonts w:asciiTheme="minorHAnsi" w:hAnsiTheme="minorHAnsi" w:cstheme="minorHAnsi"/>
          <w:b/>
          <w:iCs/>
          <w:u w:val="single"/>
          <w:bdr w:val="single" w:sz="8" w:space="0" w:color="auto"/>
        </w:rPr>
        <w:t xml:space="preserve"> common sense</w:t>
      </w:r>
      <w:r w:rsidRPr="00270A8E">
        <w:rPr>
          <w:rFonts w:asciiTheme="minorHAnsi" w:hAnsiTheme="minorHAnsi" w:cstheme="minorHAnsi"/>
          <w:u w:val="single"/>
        </w:rPr>
        <w:t xml:space="preserve"> that went into</w:t>
      </w:r>
      <w:r w:rsidRPr="00270A8E">
        <w:rPr>
          <w:rFonts w:asciiTheme="minorHAnsi" w:hAnsiTheme="minorHAnsi" w:cstheme="minorHAnsi"/>
          <w:sz w:val="16"/>
        </w:rPr>
        <w:t xml:space="preserve"> the design of food processors, table saws, </w:t>
      </w:r>
      <w:r w:rsidRPr="00270A8E">
        <w:rPr>
          <w:rFonts w:asciiTheme="minorHAnsi" w:hAnsiTheme="minorHAnsi" w:cstheme="minorHAnsi"/>
          <w:u w:val="single"/>
        </w:rPr>
        <w:t>space heaters</w:t>
      </w:r>
      <w:r w:rsidRPr="00270A8E">
        <w:rPr>
          <w:rFonts w:asciiTheme="minorHAnsi" w:hAnsiTheme="minorHAnsi" w:cstheme="minorHAnsi"/>
          <w:sz w:val="16"/>
        </w:rPr>
        <w:t xml:space="preserve">, and automobiles." Sure, an ASI would be many orders of magnitude smarter than these machines, but Pinker reminds us of the AI hyperbole we've been fed for decades: "The worry that an AI system would be so clever at attaining one of the goals programmed into it (like commandeering energy) that it would run roughshod over the others (like human safety) assumes that AI will descend upon us faster than we can design fail-safe precautions. The reality is that </w:t>
      </w:r>
      <w:r w:rsidRPr="00270A8E">
        <w:rPr>
          <w:rFonts w:asciiTheme="minorHAnsi" w:hAnsiTheme="minorHAnsi" w:cstheme="minorHAnsi"/>
          <w:highlight w:val="yellow"/>
          <w:u w:val="single"/>
        </w:rPr>
        <w:t>progress</w:t>
      </w:r>
      <w:r w:rsidRPr="00270A8E">
        <w:rPr>
          <w:rFonts w:asciiTheme="minorHAnsi" w:hAnsiTheme="minorHAnsi" w:cstheme="minorHAnsi"/>
          <w:u w:val="single"/>
        </w:rPr>
        <w:t xml:space="preserve"> in AI </w:t>
      </w:r>
      <w:r w:rsidRPr="00270A8E">
        <w:rPr>
          <w:rFonts w:asciiTheme="minorHAnsi" w:hAnsiTheme="minorHAnsi" w:cstheme="minorHAnsi"/>
          <w:highlight w:val="yellow"/>
          <w:u w:val="single"/>
        </w:rPr>
        <w:t>is</w:t>
      </w:r>
      <w:r w:rsidRPr="00270A8E">
        <w:rPr>
          <w:rFonts w:asciiTheme="minorHAnsi" w:hAnsiTheme="minorHAnsi" w:cstheme="minorHAnsi"/>
          <w:u w:val="single"/>
        </w:rPr>
        <w:t xml:space="preserve"> </w:t>
      </w:r>
      <w:r w:rsidRPr="00270A8E">
        <w:rPr>
          <w:rFonts w:asciiTheme="minorHAnsi" w:hAnsiTheme="minorHAnsi" w:cstheme="minorHAnsi"/>
          <w:b/>
          <w:iCs/>
          <w:u w:val="single"/>
          <w:bdr w:val="single" w:sz="8" w:space="0" w:color="auto"/>
        </w:rPr>
        <w:t xml:space="preserve">hype-defyingly </w:t>
      </w:r>
      <w:r w:rsidRPr="00270A8E">
        <w:rPr>
          <w:rFonts w:asciiTheme="minorHAnsi" w:hAnsiTheme="minorHAnsi" w:cstheme="minorHAnsi"/>
          <w:b/>
          <w:iCs/>
          <w:highlight w:val="yellow"/>
          <w:u w:val="single"/>
          <w:bdr w:val="single" w:sz="8" w:space="0" w:color="auto"/>
        </w:rPr>
        <w:t>slow</w:t>
      </w:r>
      <w:r w:rsidRPr="00270A8E">
        <w:rPr>
          <w:rFonts w:asciiTheme="minorHAnsi" w:hAnsiTheme="minorHAnsi" w:cstheme="minorHAnsi"/>
          <w:sz w:val="16"/>
        </w:rPr>
        <w:t xml:space="preserve">, and </w:t>
      </w:r>
      <w:r w:rsidRPr="00270A8E">
        <w:rPr>
          <w:rFonts w:asciiTheme="minorHAnsi" w:hAnsiTheme="minorHAnsi" w:cstheme="minorHAnsi"/>
          <w:u w:val="single"/>
        </w:rPr>
        <w:t>there will be</w:t>
      </w:r>
      <w:r w:rsidRPr="00270A8E">
        <w:rPr>
          <w:rFonts w:asciiTheme="minorHAnsi" w:hAnsiTheme="minorHAnsi" w:cstheme="minorHAnsi"/>
          <w:sz w:val="16"/>
        </w:rPr>
        <w:t xml:space="preserve"> plenty of time for feedback from </w:t>
      </w:r>
      <w:r w:rsidRPr="00270A8E">
        <w:rPr>
          <w:rFonts w:asciiTheme="minorHAnsi" w:hAnsiTheme="minorHAnsi" w:cstheme="minorHAnsi"/>
          <w:b/>
          <w:iCs/>
          <w:highlight w:val="yellow"/>
          <w:u w:val="single"/>
          <w:bdr w:val="single" w:sz="8" w:space="0" w:color="auto"/>
        </w:rPr>
        <w:t>incremental implementations</w:t>
      </w:r>
      <w:r w:rsidRPr="00270A8E">
        <w:rPr>
          <w:rFonts w:asciiTheme="minorHAnsi" w:hAnsiTheme="minorHAnsi" w:cstheme="minorHAnsi"/>
          <w:highlight w:val="yellow"/>
          <w:u w:val="single"/>
        </w:rPr>
        <w:t>, with humans</w:t>
      </w:r>
      <w:r w:rsidRPr="00270A8E">
        <w:rPr>
          <w:rFonts w:asciiTheme="minorHAnsi" w:hAnsiTheme="minorHAnsi" w:cstheme="minorHAnsi"/>
          <w:sz w:val="16"/>
        </w:rPr>
        <w:t xml:space="preserve"> wielding the screwdriver </w:t>
      </w:r>
      <w:r w:rsidRPr="00270A8E">
        <w:rPr>
          <w:rFonts w:asciiTheme="minorHAnsi" w:hAnsiTheme="minorHAnsi" w:cstheme="minorHAnsi"/>
          <w:highlight w:val="yellow"/>
          <w:u w:val="single"/>
        </w:rPr>
        <w:t>at every stage."</w:t>
      </w:r>
      <w:r w:rsidRPr="00270A8E">
        <w:rPr>
          <w:rFonts w:asciiTheme="minorHAnsi" w:hAnsiTheme="minorHAnsi" w:cstheme="minorHAnsi"/>
          <w:u w:val="single"/>
        </w:rPr>
        <w:t xml:space="preserve"> </w:t>
      </w:r>
      <w:r w:rsidRPr="00270A8E">
        <w:rPr>
          <w:rFonts w:asciiTheme="minorHAnsi" w:hAnsiTheme="minorHAnsi" w:cstheme="minorHAnsi"/>
          <w:sz w:val="16"/>
        </w:rPr>
        <w:t xml:space="preserve">22 Former Google CEO Eric Schmidt agrees, responding to the fears expressed by Hawking and Musk this way: "Don't you think the humans would notice this, and start turning off the computers?" He also noted the irony in the fact that Musk has invested $1 billion into a company called OpenAI that is "promoting precisely AI of the kind we are describing."23 Google's own DeepMind has developed the concept of an AI off-switch, playfully described as a "big red button" to be pushed in the event of an attempted AI takeover. "We have proposed a framework to allow a human operator to repeatedly safely interrupt a reinforcement learning agent while making sure the agent will not learn to prevent or induce these interruptions," write the authors Laurent </w:t>
      </w:r>
      <w:proofErr w:type="spellStart"/>
      <w:r w:rsidRPr="00270A8E">
        <w:rPr>
          <w:rFonts w:asciiTheme="minorHAnsi" w:hAnsiTheme="minorHAnsi" w:cstheme="minorHAnsi"/>
          <w:sz w:val="16"/>
        </w:rPr>
        <w:t>Orseau</w:t>
      </w:r>
      <w:proofErr w:type="spellEnd"/>
      <w:r w:rsidRPr="00270A8E">
        <w:rPr>
          <w:rFonts w:asciiTheme="minorHAnsi" w:hAnsiTheme="minorHAnsi" w:cstheme="minorHAnsi"/>
          <w:sz w:val="16"/>
        </w:rPr>
        <w:t xml:space="preserve"> from DeepMind and Stuart Armstrong from the Future of Humanity Institute, in a paper titled "Safely Interruptible Agents." They even suggest a precautionary scheduled shutdown every night at 2 AM for an hour so that both humans and AI are accustomed to the idea. </w:t>
      </w:r>
      <w:r w:rsidRPr="00270A8E">
        <w:rPr>
          <w:rFonts w:asciiTheme="minorHAnsi" w:hAnsiTheme="minorHAnsi" w:cstheme="minorHAnsi"/>
          <w:u w:val="single"/>
        </w:rPr>
        <w:t>"</w:t>
      </w:r>
      <w:r w:rsidRPr="00270A8E">
        <w:rPr>
          <w:rFonts w:asciiTheme="minorHAnsi" w:hAnsiTheme="minorHAnsi" w:cstheme="minorHAnsi"/>
          <w:b/>
          <w:iCs/>
          <w:u w:val="single"/>
          <w:bdr w:val="single" w:sz="8" w:space="0" w:color="auto"/>
        </w:rPr>
        <w:t xml:space="preserve">Safe </w:t>
      </w:r>
      <w:proofErr w:type="spellStart"/>
      <w:r w:rsidRPr="00270A8E">
        <w:rPr>
          <w:rFonts w:asciiTheme="minorHAnsi" w:hAnsiTheme="minorHAnsi" w:cstheme="minorHAnsi"/>
          <w:b/>
          <w:iCs/>
          <w:u w:val="single"/>
          <w:bdr w:val="single" w:sz="8" w:space="0" w:color="auto"/>
        </w:rPr>
        <w:t>interruptibility</w:t>
      </w:r>
      <w:proofErr w:type="spellEnd"/>
      <w:r w:rsidRPr="00270A8E">
        <w:rPr>
          <w:rFonts w:asciiTheme="minorHAnsi" w:hAnsiTheme="minorHAnsi" w:cstheme="minorHAnsi"/>
          <w:u w:val="single"/>
        </w:rPr>
        <w:t xml:space="preserve"> can</w:t>
      </w:r>
      <w:r w:rsidRPr="00270A8E">
        <w:rPr>
          <w:rFonts w:asciiTheme="minorHAnsi" w:hAnsiTheme="minorHAnsi" w:cstheme="minorHAnsi"/>
          <w:sz w:val="16"/>
        </w:rPr>
        <w:t xml:space="preserve"> be useful to take </w:t>
      </w:r>
      <w:r w:rsidRPr="00270A8E">
        <w:rPr>
          <w:rFonts w:asciiTheme="minorHAnsi" w:hAnsiTheme="minorHAnsi" w:cstheme="minorHAnsi"/>
          <w:u w:val="single"/>
        </w:rPr>
        <w:t>control</w:t>
      </w:r>
      <w:r w:rsidRPr="00270A8E">
        <w:rPr>
          <w:rFonts w:asciiTheme="minorHAnsi" w:hAnsiTheme="minorHAnsi" w:cstheme="minorHAnsi"/>
          <w:sz w:val="16"/>
        </w:rPr>
        <w:t xml:space="preserve"> of </w:t>
      </w:r>
      <w:r w:rsidRPr="00270A8E">
        <w:rPr>
          <w:rFonts w:asciiTheme="minorHAnsi" w:hAnsiTheme="minorHAnsi" w:cstheme="minorHAnsi"/>
          <w:u w:val="single"/>
        </w:rPr>
        <w:t>a robot that is misbehaving</w:t>
      </w:r>
      <w:r w:rsidRPr="00270A8E">
        <w:rPr>
          <w:rFonts w:asciiTheme="minorHAnsi" w:hAnsiTheme="minorHAnsi" w:cstheme="minorHAnsi"/>
          <w:sz w:val="16"/>
        </w:rPr>
        <w:t xml:space="preserve"> and may lead to irreversible consequences, or to take it out of a delicate situation, or even to temporarily use it to achieve a task it did not learn to perform or would not normally receive rewards for this."24 As well, it is good to keep in mind that artificial intelligence is not the same as artificial consciousness. Thinking machines may not be sentient machines. Finally, Andrew Ng of Baidu responded to Elon Musk's ASI concerns by noting (in a jab at the entrepreneur's ambitions for colonizing the red planet) it would be "like worrying about overpopulation on Mars when we have not even set </w:t>
      </w:r>
      <w:r w:rsidRPr="00270A8E">
        <w:rPr>
          <w:rFonts w:asciiTheme="minorHAnsi" w:hAnsiTheme="minorHAnsi" w:cstheme="minorHAnsi"/>
          <w:sz w:val="16"/>
        </w:rPr>
        <w:lastRenderedPageBreak/>
        <w:t xml:space="preserve">foot on the planet yet."25 Both utopian and </w:t>
      </w:r>
      <w:r w:rsidRPr="00270A8E">
        <w:rPr>
          <w:rFonts w:asciiTheme="minorHAnsi" w:hAnsiTheme="minorHAnsi" w:cstheme="minorHAnsi"/>
          <w:highlight w:val="yellow"/>
          <w:u w:val="single"/>
        </w:rPr>
        <w:t>dystopian visions</w:t>
      </w:r>
      <w:r w:rsidRPr="00270A8E">
        <w:rPr>
          <w:rFonts w:asciiTheme="minorHAnsi" w:hAnsiTheme="minorHAnsi" w:cstheme="minorHAnsi"/>
          <w:sz w:val="16"/>
        </w:rPr>
        <w:t xml:space="preserve"> of AI </w:t>
      </w:r>
      <w:r w:rsidRPr="00270A8E">
        <w:rPr>
          <w:rFonts w:asciiTheme="minorHAnsi" w:hAnsiTheme="minorHAnsi" w:cstheme="minorHAnsi"/>
          <w:highlight w:val="yellow"/>
          <w:u w:val="single"/>
        </w:rPr>
        <w:t>are</w:t>
      </w:r>
      <w:r w:rsidRPr="00270A8E">
        <w:rPr>
          <w:rFonts w:asciiTheme="minorHAnsi" w:hAnsiTheme="minorHAnsi" w:cstheme="minorHAnsi"/>
          <w:u w:val="single"/>
        </w:rPr>
        <w:t xml:space="preserve"> </w:t>
      </w:r>
      <w:r w:rsidRPr="00270A8E">
        <w:rPr>
          <w:rFonts w:asciiTheme="minorHAnsi" w:hAnsiTheme="minorHAnsi" w:cstheme="minorHAnsi"/>
          <w:b/>
          <w:iCs/>
          <w:u w:val="single"/>
          <w:bdr w:val="single" w:sz="8" w:space="0" w:color="auto"/>
        </w:rPr>
        <w:t xml:space="preserve">based on </w:t>
      </w:r>
      <w:r w:rsidRPr="00270A8E">
        <w:rPr>
          <w:rFonts w:asciiTheme="minorHAnsi" w:hAnsiTheme="minorHAnsi" w:cstheme="minorHAnsi"/>
          <w:b/>
          <w:iCs/>
          <w:highlight w:val="yellow"/>
          <w:u w:val="single"/>
          <w:bdr w:val="single" w:sz="8" w:space="0" w:color="auto"/>
        </w:rPr>
        <w:t>a projection</w:t>
      </w:r>
      <w:r w:rsidRPr="00270A8E">
        <w:rPr>
          <w:rFonts w:asciiTheme="minorHAnsi" w:hAnsiTheme="minorHAnsi" w:cstheme="minorHAnsi"/>
          <w:sz w:val="16"/>
        </w:rPr>
        <w:t xml:space="preserve"> of the future quite unlike anything history has given us. Yet, even Ray Kurzweil's "law of accelerating returns," as remarkable as it has been </w:t>
      </w:r>
      <w:proofErr w:type="gramStart"/>
      <w:r w:rsidRPr="00270A8E">
        <w:rPr>
          <w:rFonts w:asciiTheme="minorHAnsi" w:hAnsiTheme="minorHAnsi" w:cstheme="minorHAnsi"/>
          <w:sz w:val="16"/>
        </w:rPr>
        <w:t>has</w:t>
      </w:r>
      <w:proofErr w:type="gramEnd"/>
      <w:r w:rsidRPr="00270A8E">
        <w:rPr>
          <w:rFonts w:asciiTheme="minorHAnsi" w:hAnsiTheme="minorHAnsi" w:cstheme="minorHAnsi"/>
          <w:sz w:val="16"/>
        </w:rPr>
        <w:t xml:space="preserve"> nevertheless advanced at a pace that has allowed for considerable ethical deliberation with appropriate checks and balances applied to various technologies along the way. With time, even if an unforeseen motive somehow began to emerge in an </w:t>
      </w:r>
      <w:proofErr w:type="gramStart"/>
      <w:r w:rsidRPr="00270A8E">
        <w:rPr>
          <w:rFonts w:asciiTheme="minorHAnsi" w:hAnsiTheme="minorHAnsi" w:cstheme="minorHAnsi"/>
          <w:sz w:val="16"/>
        </w:rPr>
        <w:t>AI</w:t>
      </w:r>
      <w:proofErr w:type="gramEnd"/>
      <w:r w:rsidRPr="00270A8E">
        <w:rPr>
          <w:rFonts w:asciiTheme="minorHAnsi" w:hAnsiTheme="minorHAnsi" w:cstheme="minorHAnsi"/>
          <w:sz w:val="16"/>
        </w:rPr>
        <w:t xml:space="preserve"> </w:t>
      </w:r>
      <w:r w:rsidRPr="00270A8E">
        <w:rPr>
          <w:rFonts w:asciiTheme="minorHAnsi" w:hAnsiTheme="minorHAnsi" w:cstheme="minorHAnsi"/>
          <w:u w:val="single"/>
        </w:rPr>
        <w:t>we would</w:t>
      </w:r>
      <w:r w:rsidRPr="00270A8E">
        <w:rPr>
          <w:rFonts w:asciiTheme="minorHAnsi" w:hAnsiTheme="minorHAnsi" w:cstheme="minorHAnsi"/>
          <w:sz w:val="16"/>
        </w:rPr>
        <w:t xml:space="preserve"> have the time to </w:t>
      </w:r>
      <w:r w:rsidRPr="00270A8E">
        <w:rPr>
          <w:rFonts w:asciiTheme="minorHAnsi" w:hAnsiTheme="minorHAnsi" w:cstheme="minorHAnsi"/>
          <w:b/>
          <w:iCs/>
          <w:u w:val="single"/>
          <w:bdr w:val="single" w:sz="8" w:space="0" w:color="auto"/>
        </w:rPr>
        <w:t>reprogram it before it got out of control</w:t>
      </w:r>
      <w:r w:rsidRPr="00270A8E">
        <w:rPr>
          <w:rFonts w:asciiTheme="minorHAnsi" w:hAnsiTheme="minorHAnsi" w:cstheme="minorHAnsi"/>
          <w:sz w:val="16"/>
        </w:rPr>
        <w:t xml:space="preserve">. That is also the judgment of Alan Winfield, an engineering professor and co-author of the Principles of Robotics, a list of rules for regulating robots in the real world that goes far beyond Isaac Asimov's famous three laws of robotics (which were, in any case, designed to fail as plot devices for science fictional narratives).26 Winfield points out that </w:t>
      </w:r>
      <w:r w:rsidRPr="00270A8E">
        <w:rPr>
          <w:rFonts w:asciiTheme="minorHAnsi" w:hAnsiTheme="minorHAnsi" w:cstheme="minorHAnsi"/>
          <w:highlight w:val="yellow"/>
          <w:u w:val="single"/>
        </w:rPr>
        <w:t>all</w:t>
      </w:r>
      <w:r w:rsidRPr="00270A8E">
        <w:rPr>
          <w:rFonts w:asciiTheme="minorHAnsi" w:hAnsiTheme="minorHAnsi" w:cstheme="minorHAnsi"/>
          <w:sz w:val="16"/>
        </w:rPr>
        <w:t xml:space="preserve"> of these </w:t>
      </w:r>
      <w:r w:rsidRPr="00270A8E">
        <w:rPr>
          <w:rFonts w:asciiTheme="minorHAnsi" w:hAnsiTheme="minorHAnsi" w:cstheme="minorHAnsi"/>
          <w:u w:val="single"/>
        </w:rPr>
        <w:t xml:space="preserve">doomsday </w:t>
      </w:r>
      <w:r w:rsidRPr="00270A8E">
        <w:rPr>
          <w:rFonts w:asciiTheme="minorHAnsi" w:hAnsiTheme="minorHAnsi" w:cstheme="minorHAnsi"/>
          <w:highlight w:val="yellow"/>
          <w:u w:val="single"/>
        </w:rPr>
        <w:t>scenarios depend on</w:t>
      </w:r>
      <w:r w:rsidRPr="00270A8E">
        <w:rPr>
          <w:rFonts w:asciiTheme="minorHAnsi" w:hAnsiTheme="minorHAnsi" w:cstheme="minorHAnsi"/>
          <w:u w:val="single"/>
        </w:rPr>
        <w:t xml:space="preserve"> a </w:t>
      </w:r>
      <w:r w:rsidRPr="00270A8E">
        <w:rPr>
          <w:rFonts w:asciiTheme="minorHAnsi" w:hAnsiTheme="minorHAnsi" w:cstheme="minorHAnsi"/>
          <w:b/>
          <w:iCs/>
          <w:u w:val="single"/>
          <w:bdr w:val="single" w:sz="8" w:space="0" w:color="auto"/>
        </w:rPr>
        <w:t>long</w:t>
      </w:r>
      <w:r w:rsidRPr="00270A8E">
        <w:rPr>
          <w:rFonts w:asciiTheme="minorHAnsi" w:hAnsiTheme="minorHAnsi" w:cstheme="minorHAnsi"/>
          <w:b/>
          <w:iCs/>
          <w:highlight w:val="yellow"/>
          <w:u w:val="single"/>
          <w:bdr w:val="single" w:sz="8" w:space="0" w:color="auto"/>
        </w:rPr>
        <w:t xml:space="preserve"> sequence</w:t>
      </w:r>
      <w:r w:rsidRPr="00270A8E">
        <w:rPr>
          <w:rFonts w:asciiTheme="minorHAnsi" w:hAnsiTheme="minorHAnsi" w:cstheme="minorHAnsi"/>
          <w:highlight w:val="yellow"/>
          <w:u w:val="single"/>
        </w:rPr>
        <w:t xml:space="preserve"> </w:t>
      </w:r>
      <w:r w:rsidRPr="00270A8E">
        <w:rPr>
          <w:rFonts w:asciiTheme="minorHAnsi" w:hAnsiTheme="minorHAnsi" w:cstheme="minorHAnsi"/>
          <w:u w:val="single"/>
        </w:rPr>
        <w:t xml:space="preserve">of </w:t>
      </w:r>
      <w:r w:rsidRPr="00270A8E">
        <w:rPr>
          <w:rFonts w:asciiTheme="minorHAnsi" w:hAnsiTheme="minorHAnsi" w:cstheme="minorHAnsi"/>
          <w:b/>
          <w:iCs/>
          <w:u w:val="single"/>
          <w:bdr w:val="single" w:sz="8" w:space="0" w:color="auto"/>
        </w:rPr>
        <w:t xml:space="preserve">big </w:t>
      </w:r>
      <w:proofErr w:type="spellStart"/>
      <w:r w:rsidRPr="00270A8E">
        <w:rPr>
          <w:rFonts w:asciiTheme="minorHAnsi" w:hAnsiTheme="minorHAnsi" w:cstheme="minorHAnsi"/>
          <w:b/>
          <w:iCs/>
          <w:u w:val="single"/>
          <w:bdr w:val="single" w:sz="8" w:space="0" w:color="auto"/>
        </w:rPr>
        <w:t>i</w:t>
      </w:r>
      <w:proofErr w:type="spellEnd"/>
      <w:r w:rsidRPr="00270A8E">
        <w:rPr>
          <w:rFonts w:asciiTheme="minorHAnsi" w:hAnsiTheme="minorHAnsi" w:cstheme="minorHAnsi"/>
          <w:b/>
          <w:iCs/>
          <w:u w:val="single"/>
          <w:bdr w:val="single" w:sz="8" w:space="0" w:color="auto"/>
        </w:rPr>
        <w:t>/s</w:t>
      </w:r>
      <w:r w:rsidRPr="00270A8E">
        <w:rPr>
          <w:rFonts w:asciiTheme="minorHAnsi" w:hAnsiTheme="minorHAnsi" w:cstheme="minorHAnsi"/>
          <w:u w:val="single"/>
        </w:rPr>
        <w:t xml:space="preserve"> to </w:t>
      </w:r>
      <w:r w:rsidRPr="00270A8E">
        <w:rPr>
          <w:rFonts w:asciiTheme="minorHAnsi" w:hAnsiTheme="minorHAnsi" w:cstheme="minorHAnsi"/>
          <w:b/>
          <w:iCs/>
          <w:u w:val="single"/>
          <w:bdr w:val="single" w:sz="8" w:space="0" w:color="auto"/>
        </w:rPr>
        <w:t>unroll sequentially</w:t>
      </w:r>
      <w:r w:rsidRPr="00270A8E">
        <w:rPr>
          <w:rFonts w:asciiTheme="minorHAnsi" w:hAnsiTheme="minorHAnsi" w:cstheme="minorHAnsi"/>
          <w:u w:val="single"/>
        </w:rPr>
        <w:t>: "</w:t>
      </w:r>
      <w:r w:rsidRPr="00270A8E">
        <w:rPr>
          <w:rFonts w:asciiTheme="minorHAnsi" w:hAnsiTheme="minorHAnsi" w:cstheme="minorHAnsi"/>
          <w:b/>
          <w:iCs/>
          <w:u w:val="single"/>
          <w:bdr w:val="single" w:sz="8" w:space="0" w:color="auto"/>
        </w:rPr>
        <w:t>If we</w:t>
      </w:r>
      <w:r w:rsidRPr="00270A8E">
        <w:rPr>
          <w:rFonts w:asciiTheme="minorHAnsi" w:hAnsiTheme="minorHAnsi" w:cstheme="minorHAnsi"/>
          <w:u w:val="single"/>
        </w:rPr>
        <w:t xml:space="preserve"> succeed</w:t>
      </w:r>
      <w:r w:rsidRPr="00270A8E">
        <w:rPr>
          <w:rFonts w:asciiTheme="minorHAnsi" w:hAnsiTheme="minorHAnsi" w:cstheme="minorHAnsi"/>
          <w:sz w:val="16"/>
        </w:rPr>
        <w:t xml:space="preserve"> in building human equivalent AI </w:t>
      </w:r>
      <w:r w:rsidRPr="00270A8E">
        <w:rPr>
          <w:rFonts w:asciiTheme="minorHAnsi" w:hAnsiTheme="minorHAnsi" w:cstheme="minorHAnsi"/>
          <w:u w:val="single"/>
        </w:rPr>
        <w:t xml:space="preserve">and </w:t>
      </w:r>
      <w:r w:rsidRPr="00270A8E">
        <w:rPr>
          <w:rFonts w:asciiTheme="minorHAnsi" w:hAnsiTheme="minorHAnsi" w:cstheme="minorHAnsi"/>
          <w:b/>
          <w:iCs/>
          <w:highlight w:val="yellow"/>
          <w:u w:val="single"/>
          <w:bdr w:val="single" w:sz="8" w:space="0" w:color="auto"/>
        </w:rPr>
        <w:t>if</w:t>
      </w:r>
      <w:r w:rsidRPr="00270A8E">
        <w:rPr>
          <w:rFonts w:asciiTheme="minorHAnsi" w:hAnsiTheme="minorHAnsi" w:cstheme="minorHAnsi"/>
          <w:b/>
          <w:iCs/>
          <w:u w:val="single"/>
          <w:bdr w:val="single" w:sz="8" w:space="0" w:color="auto"/>
        </w:rPr>
        <w:t xml:space="preserve"> that</w:t>
      </w:r>
      <w:r w:rsidRPr="00270A8E">
        <w:rPr>
          <w:rFonts w:asciiTheme="minorHAnsi" w:hAnsiTheme="minorHAnsi" w:cstheme="minorHAnsi"/>
          <w:u w:val="single"/>
        </w:rPr>
        <w:t xml:space="preserve"> </w:t>
      </w:r>
      <w:r w:rsidRPr="00270A8E">
        <w:rPr>
          <w:rFonts w:asciiTheme="minorHAnsi" w:hAnsiTheme="minorHAnsi" w:cstheme="minorHAnsi"/>
          <w:highlight w:val="yellow"/>
          <w:u w:val="single"/>
        </w:rPr>
        <w:t>AI acquires</w:t>
      </w:r>
      <w:r w:rsidRPr="00270A8E">
        <w:rPr>
          <w:rFonts w:asciiTheme="minorHAnsi" w:hAnsiTheme="minorHAnsi" w:cstheme="minorHAnsi"/>
          <w:u w:val="single"/>
        </w:rPr>
        <w:t xml:space="preserve"> </w:t>
      </w:r>
      <w:r w:rsidRPr="00270A8E">
        <w:rPr>
          <w:rFonts w:asciiTheme="minorHAnsi" w:hAnsiTheme="minorHAnsi" w:cstheme="minorHAnsi"/>
          <w:b/>
          <w:iCs/>
          <w:u w:val="single"/>
          <w:bdr w:val="single" w:sz="8" w:space="0" w:color="auto"/>
        </w:rPr>
        <w:t xml:space="preserve">a full </w:t>
      </w:r>
      <w:r w:rsidRPr="00270A8E">
        <w:rPr>
          <w:rFonts w:asciiTheme="minorHAnsi" w:hAnsiTheme="minorHAnsi" w:cstheme="minorHAnsi"/>
          <w:b/>
          <w:iCs/>
          <w:highlight w:val="yellow"/>
          <w:u w:val="single"/>
          <w:bdr w:val="single" w:sz="8" w:space="0" w:color="auto"/>
        </w:rPr>
        <w:t>understanding</w:t>
      </w:r>
      <w:r w:rsidRPr="00270A8E">
        <w:rPr>
          <w:rFonts w:asciiTheme="minorHAnsi" w:hAnsiTheme="minorHAnsi" w:cstheme="minorHAnsi"/>
          <w:sz w:val="16"/>
        </w:rPr>
        <w:t xml:space="preserve"> of how it works, </w:t>
      </w:r>
      <w:r w:rsidRPr="00270A8E">
        <w:rPr>
          <w:rFonts w:asciiTheme="minorHAnsi" w:hAnsiTheme="minorHAnsi" w:cstheme="minorHAnsi"/>
          <w:b/>
          <w:iCs/>
          <w:highlight w:val="yellow"/>
          <w:u w:val="single"/>
          <w:bdr w:val="single" w:sz="8" w:space="0" w:color="auto"/>
        </w:rPr>
        <w:t xml:space="preserve">and </w:t>
      </w:r>
      <w:r w:rsidRPr="00270A8E">
        <w:rPr>
          <w:rFonts w:asciiTheme="minorHAnsi" w:hAnsiTheme="minorHAnsi" w:cstheme="minorHAnsi"/>
          <w:b/>
          <w:iCs/>
          <w:u w:val="single"/>
          <w:bdr w:val="single" w:sz="8" w:space="0" w:color="auto"/>
        </w:rPr>
        <w:t>if it then</w:t>
      </w:r>
      <w:r w:rsidRPr="00270A8E">
        <w:rPr>
          <w:rFonts w:asciiTheme="minorHAnsi" w:hAnsiTheme="minorHAnsi" w:cstheme="minorHAnsi"/>
          <w:sz w:val="16"/>
        </w:rPr>
        <w:t xml:space="preserve"> succeeds in improving itself to produce </w:t>
      </w:r>
      <w:r w:rsidRPr="00270A8E">
        <w:rPr>
          <w:rFonts w:asciiTheme="minorHAnsi" w:hAnsiTheme="minorHAnsi" w:cstheme="minorHAnsi"/>
          <w:highlight w:val="yellow"/>
          <w:u w:val="single"/>
        </w:rPr>
        <w:t>supe</w:t>
      </w:r>
      <w:r w:rsidRPr="00270A8E">
        <w:rPr>
          <w:rFonts w:asciiTheme="minorHAnsi" w:hAnsiTheme="minorHAnsi" w:cstheme="minorHAnsi"/>
          <w:u w:val="single"/>
        </w:rPr>
        <w:t>r-intelligent</w:t>
      </w:r>
      <w:r w:rsidRPr="00270A8E">
        <w:rPr>
          <w:rFonts w:asciiTheme="minorHAnsi" w:hAnsiTheme="minorHAnsi" w:cstheme="minorHAnsi"/>
          <w:sz w:val="16"/>
        </w:rPr>
        <w:t xml:space="preserve"> AI, </w:t>
      </w:r>
      <w:r w:rsidRPr="00270A8E">
        <w:rPr>
          <w:rFonts w:asciiTheme="minorHAnsi" w:hAnsiTheme="minorHAnsi" w:cstheme="minorHAnsi"/>
          <w:b/>
          <w:iCs/>
          <w:u w:val="single"/>
          <w:bdr w:val="single" w:sz="8" w:space="0" w:color="auto"/>
        </w:rPr>
        <w:t>and if</w:t>
      </w:r>
      <w:r w:rsidRPr="00270A8E">
        <w:rPr>
          <w:rFonts w:asciiTheme="minorHAnsi" w:hAnsiTheme="minorHAnsi" w:cstheme="minorHAnsi"/>
          <w:sz w:val="16"/>
        </w:rPr>
        <w:t xml:space="preserve"> that </w:t>
      </w:r>
      <w:r w:rsidRPr="00270A8E">
        <w:rPr>
          <w:rFonts w:asciiTheme="minorHAnsi" w:hAnsiTheme="minorHAnsi" w:cstheme="minorHAnsi"/>
          <w:u w:val="single"/>
        </w:rPr>
        <w:t>super-AI,</w:t>
      </w:r>
      <w:r w:rsidRPr="00270A8E">
        <w:rPr>
          <w:rFonts w:asciiTheme="minorHAnsi" w:hAnsiTheme="minorHAnsi" w:cstheme="minorHAnsi"/>
          <w:sz w:val="16"/>
        </w:rPr>
        <w:t xml:space="preserve"> accidentally or maliciously, </w:t>
      </w:r>
      <w:r w:rsidRPr="00270A8E">
        <w:rPr>
          <w:rFonts w:asciiTheme="minorHAnsi" w:hAnsiTheme="minorHAnsi" w:cstheme="minorHAnsi"/>
          <w:u w:val="single"/>
        </w:rPr>
        <w:t>starts to consume resources</w:t>
      </w:r>
      <w:r w:rsidRPr="00270A8E">
        <w:rPr>
          <w:rFonts w:asciiTheme="minorHAnsi" w:hAnsiTheme="minorHAnsi" w:cstheme="minorHAnsi"/>
          <w:highlight w:val="yellow"/>
          <w:u w:val="single"/>
        </w:rPr>
        <w:t xml:space="preserve">, and </w:t>
      </w:r>
      <w:r w:rsidRPr="00270A8E">
        <w:rPr>
          <w:rFonts w:asciiTheme="minorHAnsi" w:hAnsiTheme="minorHAnsi" w:cstheme="minorHAnsi"/>
          <w:b/>
          <w:iCs/>
          <w:highlight w:val="yellow"/>
          <w:u w:val="single"/>
          <w:bdr w:val="single" w:sz="8" w:space="0" w:color="auto"/>
        </w:rPr>
        <w:t>if we fail</w:t>
      </w:r>
      <w:r w:rsidRPr="00270A8E">
        <w:rPr>
          <w:rFonts w:asciiTheme="minorHAnsi" w:hAnsiTheme="minorHAnsi" w:cstheme="minorHAnsi"/>
          <w:b/>
          <w:iCs/>
          <w:u w:val="single"/>
          <w:bdr w:val="single" w:sz="8" w:space="0" w:color="auto"/>
        </w:rPr>
        <w:t xml:space="preserve"> to pull the plug</w:t>
      </w:r>
      <w:r w:rsidRPr="00270A8E">
        <w:rPr>
          <w:rFonts w:asciiTheme="minorHAnsi" w:hAnsiTheme="minorHAnsi" w:cstheme="minorHAnsi"/>
          <w:u w:val="single"/>
        </w:rPr>
        <w:t>, then, yes, we may</w:t>
      </w:r>
      <w:r w:rsidRPr="00270A8E">
        <w:rPr>
          <w:rFonts w:asciiTheme="minorHAnsi" w:hAnsiTheme="minorHAnsi" w:cstheme="minorHAnsi"/>
          <w:sz w:val="16"/>
        </w:rPr>
        <w:t xml:space="preserve"> well </w:t>
      </w:r>
      <w:r w:rsidRPr="00270A8E">
        <w:rPr>
          <w:rFonts w:asciiTheme="minorHAnsi" w:hAnsiTheme="minorHAnsi" w:cstheme="minorHAnsi"/>
          <w:u w:val="single"/>
        </w:rPr>
        <w:t xml:space="preserve">have a problem. </w:t>
      </w:r>
      <w:r w:rsidRPr="00270A8E">
        <w:rPr>
          <w:rFonts w:asciiTheme="minorHAnsi" w:hAnsiTheme="minorHAnsi" w:cstheme="minorHAnsi"/>
          <w:highlight w:val="yellow"/>
          <w:u w:val="single"/>
        </w:rPr>
        <w:t>The risk</w:t>
      </w:r>
      <w:r w:rsidRPr="00270A8E">
        <w:rPr>
          <w:rFonts w:asciiTheme="minorHAnsi" w:hAnsiTheme="minorHAnsi" w:cstheme="minorHAnsi"/>
          <w:sz w:val="16"/>
        </w:rPr>
        <w:t xml:space="preserve">, while not impossible, </w:t>
      </w:r>
      <w:r w:rsidRPr="00270A8E">
        <w:rPr>
          <w:rFonts w:asciiTheme="minorHAnsi" w:hAnsiTheme="minorHAnsi" w:cstheme="minorHAnsi"/>
          <w:b/>
          <w:iCs/>
          <w:highlight w:val="yellow"/>
          <w:u w:val="single"/>
          <w:bdr w:val="single" w:sz="8" w:space="0" w:color="auto"/>
        </w:rPr>
        <w:t>is improbable."</w:t>
      </w:r>
      <w:r w:rsidRPr="00270A8E">
        <w:rPr>
          <w:rFonts w:asciiTheme="minorHAnsi" w:hAnsiTheme="minorHAnsi" w:cstheme="minorHAnsi"/>
          <w:sz w:val="16"/>
        </w:rPr>
        <w:t xml:space="preserve"> 27</w:t>
      </w:r>
    </w:p>
    <w:p w14:paraId="7A5A95A8" w14:textId="77777777" w:rsidR="006F221F" w:rsidRPr="006F221F" w:rsidRDefault="006F221F" w:rsidP="006F221F"/>
    <w:p w14:paraId="3E33485B" w14:textId="77777777" w:rsidR="006F221F" w:rsidRDefault="006F221F" w:rsidP="006F221F">
      <w:pPr>
        <w:pStyle w:val="Heading2"/>
      </w:pPr>
      <w:r>
        <w:lastRenderedPageBreak/>
        <w:t>Biodiversity</w:t>
      </w:r>
    </w:p>
    <w:p w14:paraId="506B99F5" w14:textId="77777777" w:rsidR="006F221F" w:rsidRPr="006E54E9" w:rsidRDefault="006F221F" w:rsidP="006F221F">
      <w:pPr>
        <w:pStyle w:val="Heading3"/>
      </w:pPr>
      <w:r w:rsidRPr="006E54E9">
        <w:lastRenderedPageBreak/>
        <w:t>1NC</w:t>
      </w:r>
      <w:r>
        <w:t>---</w:t>
      </w:r>
      <w:r w:rsidRPr="006E54E9">
        <w:t>Biodiversity Defense</w:t>
      </w:r>
    </w:p>
    <w:p w14:paraId="4AFE301C" w14:textId="77777777" w:rsidR="006F221F" w:rsidRPr="006E54E9" w:rsidRDefault="006F221F" w:rsidP="006F221F">
      <w:pPr>
        <w:pStyle w:val="Heading4"/>
      </w:pPr>
      <w:r w:rsidRPr="006E54E9">
        <w:t>No biodiversity impact.</w:t>
      </w:r>
    </w:p>
    <w:p w14:paraId="14886F6D" w14:textId="77777777" w:rsidR="006F221F" w:rsidRPr="006E54E9" w:rsidRDefault="006F221F" w:rsidP="006F221F">
      <w:r w:rsidRPr="006E54E9">
        <w:rPr>
          <w:rStyle w:val="Style13ptBold"/>
        </w:rPr>
        <w:t>Hance ’18</w:t>
      </w:r>
      <w:r>
        <w:t>---</w:t>
      </w:r>
      <w:r w:rsidRPr="006E54E9">
        <w:t xml:space="preserve">Jeremy; wildlife blogger and journalist focusing on forests, indigenous people and climate change. He is the author of Life is Good: Conservation in an Age of Mass Extinction. January 16, 2018; “Could biodiversity destruction lead to a global tipping point?”; </w:t>
      </w:r>
      <w:r w:rsidRPr="006E54E9">
        <w:rPr>
          <w:i/>
          <w:iCs/>
        </w:rPr>
        <w:t>The Guardian</w:t>
      </w:r>
      <w:r w:rsidRPr="006E54E9">
        <w:t xml:space="preserve">; </w:t>
      </w:r>
      <w:r w:rsidRPr="0071281A">
        <w:t>https://www.theguardian.com/environment/radical-conservation/2018/jan/16/biodiversity-extinction-tipping-point-planetary-boundary</w:t>
      </w:r>
      <w:r w:rsidRPr="006E54E9">
        <w:t>; //CYang</w:t>
      </w:r>
    </w:p>
    <w:p w14:paraId="5127667D" w14:textId="77777777" w:rsidR="006F221F" w:rsidRPr="006E54E9" w:rsidRDefault="006F221F" w:rsidP="006F221F">
      <w:pPr>
        <w:rPr>
          <w:sz w:val="16"/>
        </w:rPr>
      </w:pPr>
      <w:r w:rsidRPr="006E54E9">
        <w:rPr>
          <w:sz w:val="16"/>
        </w:rPr>
        <w:t xml:space="preserve">But </w:t>
      </w:r>
      <w:r w:rsidRPr="006E54E9">
        <w:rPr>
          <w:rStyle w:val="StyleUnderline"/>
          <w:highlight w:val="cyan"/>
        </w:rPr>
        <w:t>what’s</w:t>
      </w:r>
      <w:r w:rsidRPr="006E54E9">
        <w:rPr>
          <w:sz w:val="16"/>
        </w:rPr>
        <w:t xml:space="preserve"> arguably </w:t>
      </w:r>
      <w:r w:rsidRPr="006E54E9">
        <w:rPr>
          <w:rStyle w:val="Emphasis"/>
        </w:rPr>
        <w:t xml:space="preserve">most </w:t>
      </w:r>
      <w:r w:rsidRPr="006E54E9">
        <w:rPr>
          <w:rStyle w:val="Emphasis"/>
          <w:highlight w:val="cyan"/>
        </w:rPr>
        <w:t>fascinating</w:t>
      </w:r>
      <w:r w:rsidRPr="006E54E9">
        <w:rPr>
          <w:rStyle w:val="StyleUnderline"/>
          <w:highlight w:val="cyan"/>
        </w:rPr>
        <w:t xml:space="preserve"> about</w:t>
      </w:r>
      <w:r w:rsidRPr="006E54E9">
        <w:rPr>
          <w:rStyle w:val="StyleUnderline"/>
        </w:rPr>
        <w:t xml:space="preserve"> this event</w:t>
      </w:r>
      <w:r>
        <w:rPr>
          <w:sz w:val="16"/>
        </w:rPr>
        <w:t>---</w:t>
      </w:r>
      <w:r w:rsidRPr="006E54E9">
        <w:rPr>
          <w:sz w:val="16"/>
        </w:rPr>
        <w:t xml:space="preserve">known as </w:t>
      </w:r>
      <w:r w:rsidRPr="006E54E9">
        <w:rPr>
          <w:rStyle w:val="StyleUnderline"/>
          <w:highlight w:val="cyan"/>
        </w:rPr>
        <w:t>the Permian-Triassic</w:t>
      </w:r>
      <w:r w:rsidRPr="006E54E9">
        <w:rPr>
          <w:rStyle w:val="StyleUnderline"/>
        </w:rPr>
        <w:t xml:space="preserve"> extinction or</w:t>
      </w:r>
      <w:r w:rsidRPr="006E54E9">
        <w:rPr>
          <w:sz w:val="16"/>
        </w:rPr>
        <w:t xml:space="preserve"> more poetically, </w:t>
      </w:r>
      <w:r w:rsidRPr="006E54E9">
        <w:rPr>
          <w:rStyle w:val="StyleUnderline"/>
        </w:rPr>
        <w:t>the Great Dying</w:t>
      </w:r>
      <w:r>
        <w:rPr>
          <w:rStyle w:val="StyleUnderline"/>
        </w:rPr>
        <w:t>---</w:t>
      </w:r>
      <w:r w:rsidRPr="006E54E9">
        <w:rPr>
          <w:rStyle w:val="StyleUnderline"/>
          <w:highlight w:val="cyan"/>
        </w:rPr>
        <w:t>is</w:t>
      </w:r>
      <w:r w:rsidRPr="006E54E9">
        <w:rPr>
          <w:sz w:val="16"/>
        </w:rPr>
        <w:t xml:space="preserve"> the fact </w:t>
      </w:r>
      <w:r w:rsidRPr="006E54E9">
        <w:rPr>
          <w:rStyle w:val="StyleUnderline"/>
          <w:highlight w:val="cyan"/>
        </w:rPr>
        <w:t xml:space="preserve">that anything </w:t>
      </w:r>
      <w:r w:rsidRPr="006E54E9">
        <w:rPr>
          <w:rStyle w:val="Emphasis"/>
          <w:highlight w:val="cyan"/>
        </w:rPr>
        <w:t>survived</w:t>
      </w:r>
      <w:r w:rsidRPr="006E54E9">
        <w:rPr>
          <w:rStyle w:val="Emphasis"/>
        </w:rPr>
        <w:t xml:space="preserve"> at all</w:t>
      </w:r>
      <w:r w:rsidRPr="006E54E9">
        <w:rPr>
          <w:rStyle w:val="StyleUnderline"/>
        </w:rPr>
        <w:t xml:space="preserve">. </w:t>
      </w:r>
      <w:r w:rsidRPr="006E54E9">
        <w:rPr>
          <w:rStyle w:val="StyleUnderline"/>
          <w:highlight w:val="cyan"/>
        </w:rPr>
        <w:t>Life</w:t>
      </w:r>
      <w:r w:rsidRPr="006E54E9">
        <w:rPr>
          <w:sz w:val="16"/>
        </w:rPr>
        <w:t xml:space="preserve">, it seems, </w:t>
      </w:r>
      <w:r w:rsidRPr="006E54E9">
        <w:rPr>
          <w:rStyle w:val="StyleUnderline"/>
          <w:highlight w:val="cyan"/>
        </w:rPr>
        <w:t>is so</w:t>
      </w:r>
      <w:r w:rsidRPr="006E54E9">
        <w:rPr>
          <w:rStyle w:val="StyleUnderline"/>
        </w:rPr>
        <w:t xml:space="preserve"> </w:t>
      </w:r>
      <w:r w:rsidRPr="006E54E9">
        <w:rPr>
          <w:rStyle w:val="Emphasis"/>
        </w:rPr>
        <w:t xml:space="preserve">ridiculously </w:t>
      </w:r>
      <w:r w:rsidRPr="006E54E9">
        <w:rPr>
          <w:rStyle w:val="Emphasis"/>
          <w:highlight w:val="cyan"/>
        </w:rPr>
        <w:t>adaptable</w:t>
      </w:r>
      <w:r w:rsidRPr="006E54E9">
        <w:rPr>
          <w:rStyle w:val="StyleUnderline"/>
          <w:highlight w:val="cyan"/>
        </w:rPr>
        <w:t xml:space="preserve"> that</w:t>
      </w:r>
      <w:r w:rsidRPr="006E54E9">
        <w:rPr>
          <w:sz w:val="16"/>
        </w:rPr>
        <w:t xml:space="preserve"> not only did </w:t>
      </w:r>
      <w:r w:rsidRPr="006E54E9">
        <w:rPr>
          <w:rStyle w:val="StyleUnderline"/>
        </w:rPr>
        <w:t xml:space="preserve">thousands of </w:t>
      </w:r>
      <w:r w:rsidRPr="006E54E9">
        <w:rPr>
          <w:rStyle w:val="StyleUnderline"/>
          <w:highlight w:val="cyan"/>
        </w:rPr>
        <w:t>species make it through</w:t>
      </w:r>
      <w:r w:rsidRPr="006E54E9">
        <w:rPr>
          <w:rStyle w:val="StyleUnderline"/>
        </w:rPr>
        <w:t xml:space="preserve"> whatever killed off nearly </w:t>
      </w:r>
      <w:r w:rsidRPr="006E54E9">
        <w:rPr>
          <w:rStyle w:val="StyleUnderline"/>
          <w:highlight w:val="cyan"/>
        </w:rPr>
        <w:t>everything</w:t>
      </w:r>
      <w:r w:rsidRPr="006E54E9">
        <w:rPr>
          <w:sz w:val="16"/>
        </w:rPr>
        <w:t xml:space="preserve"> (no one knows for certain though theories abound) </w:t>
      </w:r>
      <w:r w:rsidRPr="006E54E9">
        <w:rPr>
          <w:rStyle w:val="StyleUnderline"/>
        </w:rPr>
        <w:t>but</w:t>
      </w:r>
      <w:r w:rsidRPr="006E54E9">
        <w:rPr>
          <w:sz w:val="16"/>
        </w:rPr>
        <w:t xml:space="preserve">, somehow, </w:t>
      </w:r>
      <w:r w:rsidRPr="006E54E9">
        <w:rPr>
          <w:rStyle w:val="StyleUnderline"/>
        </w:rPr>
        <w:t>after millions of years life even recovered</w:t>
      </w:r>
      <w:r w:rsidRPr="006E54E9">
        <w:rPr>
          <w:sz w:val="16"/>
        </w:rPr>
        <w:t xml:space="preserve"> and went on to write new tales. </w:t>
      </w:r>
    </w:p>
    <w:p w14:paraId="6F93A498" w14:textId="77777777" w:rsidR="006F221F" w:rsidRPr="006E54E9" w:rsidRDefault="006F221F" w:rsidP="006F221F">
      <w:pPr>
        <w:rPr>
          <w:sz w:val="16"/>
        </w:rPr>
      </w:pPr>
      <w:r w:rsidRPr="006E54E9">
        <w:rPr>
          <w:sz w:val="16"/>
        </w:rPr>
        <w:t xml:space="preserve">Even as the </w:t>
      </w:r>
      <w:r w:rsidRPr="006E54E9">
        <w:rPr>
          <w:rStyle w:val="Emphasis"/>
        </w:rPr>
        <w:t>Permian-Triassic extinction</w:t>
      </w:r>
      <w:r w:rsidRPr="006E54E9">
        <w:rPr>
          <w:rStyle w:val="StyleUnderline"/>
        </w:rPr>
        <w:t xml:space="preserve"> event shows</w:t>
      </w:r>
      <w:r w:rsidRPr="006E54E9">
        <w:rPr>
          <w:sz w:val="16"/>
        </w:rPr>
        <w:t xml:space="preserve"> the fragility of life, it also proves its </w:t>
      </w:r>
      <w:r w:rsidRPr="006E54E9">
        <w:rPr>
          <w:rStyle w:val="StyleUnderline"/>
          <w:highlight w:val="cyan"/>
        </w:rPr>
        <w:t>resilience in the long-term</w:t>
      </w:r>
      <w:r w:rsidRPr="006E54E9">
        <w:rPr>
          <w:sz w:val="16"/>
        </w:rPr>
        <w:t>. The lessons of such mass extinctions</w:t>
      </w:r>
      <w:r>
        <w:rPr>
          <w:sz w:val="16"/>
        </w:rPr>
        <w:t>---</w:t>
      </w:r>
      <w:r w:rsidRPr="006E54E9">
        <w:rPr>
          <w:sz w:val="16"/>
        </w:rPr>
        <w:t>five to date and arguably a sixth happening as I write</w:t>
      </w:r>
      <w:r>
        <w:rPr>
          <w:sz w:val="16"/>
        </w:rPr>
        <w:t>---</w:t>
      </w:r>
      <w:r w:rsidRPr="006E54E9">
        <w:rPr>
          <w:sz w:val="16"/>
        </w:rPr>
        <w:t>inform science today. Given that extinction levels are currently 1,000 (some even say 10,000) times the background rate, researchers have long worried about our current destruction of biodiversity</w:t>
      </w:r>
      <w:r>
        <w:rPr>
          <w:sz w:val="16"/>
        </w:rPr>
        <w:t>---</w:t>
      </w:r>
      <w:r w:rsidRPr="006E54E9">
        <w:rPr>
          <w:sz w:val="16"/>
        </w:rPr>
        <w:t xml:space="preserve">and what that may mean for our future Earth and ourselves. </w:t>
      </w:r>
    </w:p>
    <w:p w14:paraId="0E1E5D99" w14:textId="77777777" w:rsidR="006F221F" w:rsidRPr="006E54E9" w:rsidRDefault="006F221F" w:rsidP="006F221F">
      <w:pPr>
        <w:rPr>
          <w:sz w:val="16"/>
        </w:rPr>
      </w:pPr>
      <w:r w:rsidRPr="006E54E9">
        <w:rPr>
          <w:sz w:val="16"/>
        </w:rPr>
        <w:t>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6E54E9">
        <w:rPr>
          <w:rStyle w:val="StyleUnderline"/>
        </w:rPr>
        <w:t xml:space="preserve">It makes </w:t>
      </w:r>
      <w:r w:rsidRPr="006E54E9">
        <w:rPr>
          <w:rStyle w:val="StyleUnderline"/>
          <w:highlight w:val="cyan"/>
        </w:rPr>
        <w:t>no sense</w:t>
      </w:r>
      <w:r w:rsidRPr="006E54E9">
        <w:rPr>
          <w:sz w:val="16"/>
        </w:rPr>
        <w:t xml:space="preserve"> that </w:t>
      </w:r>
      <w:r w:rsidRPr="006E54E9">
        <w:rPr>
          <w:rStyle w:val="StyleUnderline"/>
          <w:highlight w:val="cyan"/>
        </w:rPr>
        <w:t>there exists</w:t>
      </w:r>
      <w:r w:rsidRPr="006E54E9">
        <w:rPr>
          <w:rStyle w:val="StyleUnderline"/>
        </w:rPr>
        <w:t xml:space="preserve"> a </w:t>
      </w:r>
      <w:r w:rsidRPr="006E54E9">
        <w:rPr>
          <w:rStyle w:val="Emphasis"/>
          <w:highlight w:val="cyan"/>
        </w:rPr>
        <w:t>tipping point</w:t>
      </w:r>
      <w:r w:rsidRPr="006E54E9">
        <w:rPr>
          <w:rStyle w:val="StyleUnderline"/>
          <w:highlight w:val="cyan"/>
        </w:rPr>
        <w:t xml:space="preserve"> of biod</w:t>
      </w:r>
      <w:r w:rsidRPr="006E54E9">
        <w:rPr>
          <w:rStyle w:val="StyleUnderline"/>
        </w:rPr>
        <w:t xml:space="preserve">iversity </w:t>
      </w:r>
      <w:r w:rsidRPr="006E54E9">
        <w:rPr>
          <w:rStyle w:val="StyleUnderline"/>
          <w:highlight w:val="cyan"/>
        </w:rPr>
        <w:t>loss</w:t>
      </w:r>
      <w:r w:rsidRPr="006E54E9">
        <w:rPr>
          <w:sz w:val="16"/>
        </w:rPr>
        <w:t xml:space="preserve"> beyond </w:t>
      </w:r>
      <w:r w:rsidRPr="006E54E9">
        <w:rPr>
          <w:rStyle w:val="StyleUnderline"/>
          <w:highlight w:val="cyan"/>
        </w:rPr>
        <w:t>which the Earth will collapse</w:t>
      </w:r>
      <w:r w:rsidRPr="006E54E9">
        <w:rPr>
          <w:sz w:val="16"/>
        </w:rPr>
        <w:t xml:space="preserve">,” said co-author and ecologist, José Montoya, with Paul Sabatier </w:t>
      </w:r>
      <w:proofErr w:type="spellStart"/>
      <w:r w:rsidRPr="006E54E9">
        <w:rPr>
          <w:sz w:val="16"/>
        </w:rPr>
        <w:t>Univeristy</w:t>
      </w:r>
      <w:proofErr w:type="spellEnd"/>
      <w:r w:rsidRPr="006E54E9">
        <w:rPr>
          <w:sz w:val="16"/>
        </w:rPr>
        <w:t xml:space="preserve"> in France. “</w:t>
      </w:r>
      <w:r w:rsidRPr="006E54E9">
        <w:rPr>
          <w:rStyle w:val="StyleUnderline"/>
        </w:rPr>
        <w:t xml:space="preserve">There is </w:t>
      </w:r>
      <w:r w:rsidRPr="006E54E9">
        <w:rPr>
          <w:rStyle w:val="Emphasis"/>
        </w:rPr>
        <w:t>no rationale</w:t>
      </w:r>
      <w:r w:rsidRPr="006E54E9">
        <w:rPr>
          <w:rStyle w:val="StyleUnderline"/>
        </w:rPr>
        <w:t xml:space="preserve"> for this</w:t>
      </w:r>
      <w:r w:rsidRPr="006E54E9">
        <w:rPr>
          <w:sz w:val="16"/>
        </w:rPr>
        <w:t xml:space="preserve">.” </w:t>
      </w:r>
    </w:p>
    <w:p w14:paraId="3DF96C28" w14:textId="77777777" w:rsidR="006F221F" w:rsidRPr="006E54E9" w:rsidRDefault="006F221F" w:rsidP="006F221F">
      <w:pPr>
        <w:rPr>
          <w:sz w:val="16"/>
        </w:rPr>
      </w:pPr>
      <w:r w:rsidRPr="006E54E9">
        <w:rPr>
          <w:sz w:val="16"/>
        </w:rPr>
        <w:t xml:space="preserve">Montoya wrote the paper along with Ian Donohue, an ecologist at Trinity College in Ireland and Stuart Pimm, one of the world’s </w:t>
      </w:r>
      <w:r w:rsidRPr="006E54E9">
        <w:rPr>
          <w:rStyle w:val="Emphasis"/>
          <w:highlight w:val="cyan"/>
        </w:rPr>
        <w:t>leading experts</w:t>
      </w:r>
      <w:r w:rsidRPr="006E54E9">
        <w:rPr>
          <w:rStyle w:val="StyleUnderline"/>
        </w:rPr>
        <w:t xml:space="preserve"> on extinctions</w:t>
      </w:r>
      <w:r w:rsidRPr="006E54E9">
        <w:rPr>
          <w:sz w:val="16"/>
        </w:rPr>
        <w:t xml:space="preserve">, with Duke University in the US. Montoya, Donohue and Pimm </w:t>
      </w:r>
      <w:r w:rsidRPr="006E54E9">
        <w:rPr>
          <w:rStyle w:val="StyleUnderline"/>
          <w:highlight w:val="cyan"/>
        </w:rPr>
        <w:t>argue</w:t>
      </w:r>
      <w:r w:rsidRPr="006E54E9">
        <w:rPr>
          <w:sz w:val="16"/>
        </w:rPr>
        <w:t xml:space="preserve"> that </w:t>
      </w:r>
      <w:r w:rsidRPr="006E54E9">
        <w:rPr>
          <w:rStyle w:val="StyleUnderline"/>
        </w:rPr>
        <w:t xml:space="preserve">there </w:t>
      </w:r>
      <w:r w:rsidRPr="006E54E9">
        <w:rPr>
          <w:rStyle w:val="StyleUnderline"/>
          <w:highlight w:val="cyan"/>
        </w:rPr>
        <w:t>isn’t evidence of</w:t>
      </w:r>
      <w:r w:rsidRPr="006E54E9">
        <w:rPr>
          <w:sz w:val="16"/>
        </w:rPr>
        <w:t xml:space="preserve"> a </w:t>
      </w:r>
      <w:r w:rsidRPr="006E54E9">
        <w:rPr>
          <w:rStyle w:val="StyleUnderline"/>
          <w:highlight w:val="cyan"/>
        </w:rPr>
        <w:t>point at which loss of species leads to</w:t>
      </w:r>
      <w:r w:rsidRPr="006E54E9">
        <w:rPr>
          <w:rStyle w:val="StyleUnderline"/>
        </w:rPr>
        <w:t xml:space="preserve"> </w:t>
      </w:r>
      <w:r w:rsidRPr="006E54E9">
        <w:rPr>
          <w:rStyle w:val="Emphasis"/>
        </w:rPr>
        <w:t xml:space="preserve">ecosystem </w:t>
      </w:r>
      <w:r w:rsidRPr="006E54E9">
        <w:rPr>
          <w:rStyle w:val="Emphasis"/>
          <w:highlight w:val="cyan"/>
        </w:rPr>
        <w:t>collapse</w:t>
      </w:r>
      <w:r w:rsidRPr="006E54E9">
        <w:rPr>
          <w:rStyle w:val="StyleUnderline"/>
        </w:rPr>
        <w:t xml:space="preserve">, globally or </w:t>
      </w:r>
      <w:r w:rsidRPr="006E54E9">
        <w:rPr>
          <w:rStyle w:val="StyleUnderline"/>
          <w:highlight w:val="cyan"/>
        </w:rPr>
        <w:t>even locally</w:t>
      </w:r>
      <w:r w:rsidRPr="006E54E9">
        <w:rPr>
          <w:rStyle w:val="StyleUnderline"/>
        </w:rPr>
        <w:t xml:space="preserve">. If the planet didn’t collapse after the </w:t>
      </w:r>
      <w:r w:rsidRPr="006E54E9">
        <w:rPr>
          <w:rStyle w:val="Emphasis"/>
        </w:rPr>
        <w:t>Permian-Triassic extinction</w:t>
      </w:r>
      <w:r w:rsidRPr="006E54E9">
        <w:rPr>
          <w:rStyle w:val="StyleUnderline"/>
        </w:rPr>
        <w:t xml:space="preserve"> event, it won’t </w:t>
      </w:r>
      <w:r w:rsidRPr="006E54E9">
        <w:rPr>
          <w:rStyle w:val="Emphasis"/>
        </w:rPr>
        <w:t>collapse now</w:t>
      </w:r>
      <w:r>
        <w:rPr>
          <w:sz w:val="16"/>
        </w:rPr>
        <w:t>---</w:t>
      </w:r>
      <w:r w:rsidRPr="006E54E9">
        <w:rPr>
          <w:sz w:val="16"/>
        </w:rPr>
        <w:t xml:space="preserve">though our descendants may well curse us for the damage we’ve done. </w:t>
      </w:r>
    </w:p>
    <w:p w14:paraId="24B70F80" w14:textId="77777777" w:rsidR="006F221F" w:rsidRPr="006E54E9" w:rsidRDefault="006F221F" w:rsidP="006F221F">
      <w:pPr>
        <w:rPr>
          <w:sz w:val="16"/>
        </w:rPr>
      </w:pPr>
      <w:r w:rsidRPr="006E54E9">
        <w:rPr>
          <w:sz w:val="16"/>
        </w:rPr>
        <w:t xml:space="preserve">Instead, according to the researchers, every loss of species counts. But the </w:t>
      </w:r>
      <w:r w:rsidRPr="006E54E9">
        <w:rPr>
          <w:rStyle w:val="StyleUnderline"/>
          <w:highlight w:val="cyan"/>
        </w:rPr>
        <w:t>damage is gradual</w:t>
      </w:r>
      <w:r w:rsidRPr="006E54E9">
        <w:rPr>
          <w:rStyle w:val="StyleUnderline"/>
        </w:rPr>
        <w:t xml:space="preserve"> and incremental, </w:t>
      </w:r>
      <w:r w:rsidRPr="006E54E9">
        <w:rPr>
          <w:rStyle w:val="StyleUnderline"/>
          <w:highlight w:val="cyan"/>
        </w:rPr>
        <w:t>not a</w:t>
      </w:r>
      <w:r w:rsidRPr="006E54E9">
        <w:rPr>
          <w:rStyle w:val="StyleUnderline"/>
        </w:rPr>
        <w:t xml:space="preserve"> </w:t>
      </w:r>
      <w:r w:rsidRPr="006E54E9">
        <w:rPr>
          <w:rStyle w:val="Emphasis"/>
        </w:rPr>
        <w:t xml:space="preserve">sudden </w:t>
      </w:r>
      <w:r w:rsidRPr="006E54E9">
        <w:rPr>
          <w:rStyle w:val="Emphasis"/>
          <w:highlight w:val="cyan"/>
        </w:rPr>
        <w:t>plunge</w:t>
      </w:r>
      <w:r w:rsidRPr="006E54E9">
        <w:rPr>
          <w:rStyle w:val="StyleUnderline"/>
          <w:highlight w:val="cyan"/>
        </w:rPr>
        <w:t>. Ecosystems</w:t>
      </w:r>
      <w:r w:rsidRPr="006E54E9">
        <w:rPr>
          <w:sz w:val="16"/>
        </w:rPr>
        <w:t xml:space="preserve">, according to them, slowly degrade but </w:t>
      </w:r>
      <w:r w:rsidRPr="006E54E9">
        <w:rPr>
          <w:rStyle w:val="StyleUnderline"/>
          <w:highlight w:val="cyan"/>
        </w:rPr>
        <w:t>never fail</w:t>
      </w:r>
      <w:r w:rsidRPr="006E54E9">
        <w:rPr>
          <w:rStyle w:val="StyleUnderline"/>
        </w:rPr>
        <w:t xml:space="preserve"> outright</w:t>
      </w:r>
      <w:r w:rsidRPr="006E54E9">
        <w:rPr>
          <w:sz w:val="16"/>
        </w:rPr>
        <w:t xml:space="preserve">. “Of </w:t>
      </w:r>
      <w:r w:rsidRPr="006E54E9">
        <w:rPr>
          <w:rStyle w:val="Emphasis"/>
        </w:rPr>
        <w:t xml:space="preserve">more than </w:t>
      </w:r>
      <w:r w:rsidRPr="006E54E9">
        <w:rPr>
          <w:rStyle w:val="Emphasis"/>
          <w:highlight w:val="cyan"/>
        </w:rPr>
        <w:t>600</w:t>
      </w:r>
      <w:r w:rsidRPr="006E54E9">
        <w:rPr>
          <w:rStyle w:val="StyleUnderline"/>
          <w:highlight w:val="cyan"/>
        </w:rPr>
        <w:t xml:space="preserve"> experiments of biod</w:t>
      </w:r>
      <w:r w:rsidRPr="006E54E9">
        <w:rPr>
          <w:rStyle w:val="StyleUnderline"/>
        </w:rPr>
        <w:t>iversity effects</w:t>
      </w:r>
      <w:r w:rsidRPr="006E54E9">
        <w:rPr>
          <w:sz w:val="16"/>
        </w:rPr>
        <w:t xml:space="preserve"> on various functions, </w:t>
      </w:r>
      <w:r w:rsidRPr="006E54E9">
        <w:rPr>
          <w:rStyle w:val="StyleUnderline"/>
          <w:highlight w:val="cyan"/>
        </w:rPr>
        <w:t>none showed</w:t>
      </w:r>
      <w:r w:rsidRPr="006E54E9">
        <w:rPr>
          <w:rStyle w:val="StyleUnderline"/>
        </w:rPr>
        <w:t xml:space="preserve"> a </w:t>
      </w:r>
      <w:r w:rsidRPr="006E54E9">
        <w:rPr>
          <w:rStyle w:val="StyleUnderline"/>
          <w:highlight w:val="cyan"/>
        </w:rPr>
        <w:t>collapse</w:t>
      </w:r>
      <w:r w:rsidRPr="006E54E9">
        <w:rPr>
          <w:sz w:val="16"/>
        </w:rPr>
        <w:t xml:space="preserve">,” Montoya said. “In general, the loss of species has a detrimental effect on ecosystem functions...We progressively lose pollination services, water quality, plant biomass, and many other important functions as we lose species. But </w:t>
      </w:r>
      <w:r w:rsidRPr="006E54E9">
        <w:rPr>
          <w:rStyle w:val="StyleUnderline"/>
        </w:rPr>
        <w:t xml:space="preserve">we </w:t>
      </w:r>
      <w:r w:rsidRPr="006E54E9">
        <w:rPr>
          <w:rStyle w:val="Emphasis"/>
        </w:rPr>
        <w:t>never observe</w:t>
      </w:r>
      <w:r w:rsidRPr="006E54E9">
        <w:rPr>
          <w:rStyle w:val="StyleUnderline"/>
        </w:rPr>
        <w:t xml:space="preserve"> a </w:t>
      </w:r>
      <w:r w:rsidRPr="006E54E9">
        <w:rPr>
          <w:rStyle w:val="Emphasis"/>
        </w:rPr>
        <w:t>critical level</w:t>
      </w:r>
      <w:r w:rsidRPr="006E54E9">
        <w:rPr>
          <w:rStyle w:val="StyleUnderline"/>
        </w:rPr>
        <w:t xml:space="preserve"> of biodiversity over which functions collapse</w:t>
      </w:r>
      <w:r w:rsidRPr="006E54E9">
        <w:rPr>
          <w:sz w:val="16"/>
        </w:rPr>
        <w:t>.”</w:t>
      </w:r>
    </w:p>
    <w:p w14:paraId="1DDA7A98" w14:textId="77777777" w:rsidR="006F221F" w:rsidRPr="006E54E9" w:rsidRDefault="006F221F" w:rsidP="006F221F">
      <w:pPr>
        <w:pStyle w:val="Heading3"/>
      </w:pPr>
      <w:bookmarkStart w:id="1" w:name="Level_1_874"/>
      <w:r w:rsidRPr="006E54E9">
        <w:lastRenderedPageBreak/>
        <w:t>2NC</w:t>
      </w:r>
      <w:r>
        <w:t>---</w:t>
      </w:r>
      <w:r w:rsidRPr="006E54E9">
        <w:t>Biodiversity Defense</w:t>
      </w:r>
      <w:r>
        <w:t>---</w:t>
      </w:r>
      <w:r w:rsidRPr="006E54E9">
        <w:t>Cards</w:t>
      </w:r>
    </w:p>
    <w:p w14:paraId="619DCB92" w14:textId="77777777" w:rsidR="006F221F" w:rsidRPr="006E54E9" w:rsidRDefault="006F221F" w:rsidP="006F221F">
      <w:pPr>
        <w:pStyle w:val="Heading4"/>
      </w:pPr>
      <w:r w:rsidRPr="006E54E9">
        <w:t>Ukraine thumps.</w:t>
      </w:r>
    </w:p>
    <w:p w14:paraId="7D977C46" w14:textId="77777777" w:rsidR="006F221F" w:rsidRPr="006E54E9" w:rsidRDefault="006F221F" w:rsidP="006F221F">
      <w:r w:rsidRPr="006E54E9">
        <w:rPr>
          <w:rStyle w:val="Style13ptBold"/>
        </w:rPr>
        <w:t>Weston ’22</w:t>
      </w:r>
      <w:r>
        <w:t>---</w:t>
      </w:r>
      <w:r w:rsidRPr="006E54E9">
        <w:t xml:space="preserve">Phoebe; biodiversity writer for the Guardian. March 27, 2022; "Ukraine war deals ‘massive blow’ to nature as Belarus’s largest wildlife NGO shut down"; </w:t>
      </w:r>
      <w:r w:rsidRPr="006E54E9">
        <w:rPr>
          <w:i/>
          <w:iCs/>
        </w:rPr>
        <w:t>The Guardian</w:t>
      </w:r>
      <w:r w:rsidRPr="006E54E9">
        <w:t xml:space="preserve">; </w:t>
      </w:r>
      <w:r w:rsidRPr="0071281A">
        <w:t>https://www.theguardian.com/environment/2022/mar/27/ukraine-war-deals-massive-blow-to-nature-as-belarus-largest-wildlife-ngo-shut-down-aoe; //CYang</w:t>
      </w:r>
    </w:p>
    <w:p w14:paraId="37877A46" w14:textId="77777777" w:rsidR="006F221F" w:rsidRPr="006E54E9" w:rsidRDefault="006F221F" w:rsidP="006F221F">
      <w:pPr>
        <w:rPr>
          <w:sz w:val="16"/>
        </w:rPr>
      </w:pPr>
      <w:r w:rsidRPr="006E54E9">
        <w:rPr>
          <w:sz w:val="16"/>
        </w:rPr>
        <w:t xml:space="preserve">One of the oldest and </w:t>
      </w:r>
      <w:r w:rsidRPr="006E54E9">
        <w:rPr>
          <w:rStyle w:val="Emphasis"/>
          <w:highlight w:val="cyan"/>
        </w:rPr>
        <w:t>largest wildlife NGOs</w:t>
      </w:r>
      <w:r w:rsidRPr="006E54E9">
        <w:rPr>
          <w:rStyle w:val="StyleUnderline"/>
        </w:rPr>
        <w:t xml:space="preserve"> in Belarus</w:t>
      </w:r>
      <w:r w:rsidRPr="006E54E9">
        <w:rPr>
          <w:sz w:val="16"/>
        </w:rPr>
        <w:t xml:space="preserve"> is being </w:t>
      </w:r>
      <w:r w:rsidRPr="006E54E9">
        <w:rPr>
          <w:rStyle w:val="StyleUnderline"/>
        </w:rPr>
        <w:t xml:space="preserve">forced to </w:t>
      </w:r>
      <w:r w:rsidRPr="006E54E9">
        <w:rPr>
          <w:rStyle w:val="StyleUnderline"/>
          <w:highlight w:val="cyan"/>
        </w:rPr>
        <w:t>shut down</w:t>
      </w:r>
      <w:r w:rsidRPr="006E54E9">
        <w:rPr>
          <w:rStyle w:val="StyleUnderline"/>
        </w:rPr>
        <w:t xml:space="preserve"> after accusations of</w:t>
      </w:r>
      <w:r w:rsidRPr="006E54E9">
        <w:rPr>
          <w:sz w:val="16"/>
        </w:rPr>
        <w:t xml:space="preserve"> “</w:t>
      </w:r>
      <w:r w:rsidRPr="006E54E9">
        <w:rPr>
          <w:rStyle w:val="Emphasis"/>
        </w:rPr>
        <w:t>extremist activities</w:t>
      </w:r>
      <w:r w:rsidRPr="006E54E9">
        <w:rPr>
          <w:sz w:val="16"/>
        </w:rPr>
        <w:t>”, as conservationists warn of “darkness” engulfing a region known for its rich natural heritage.</w:t>
      </w:r>
    </w:p>
    <w:p w14:paraId="636A982F" w14:textId="77777777" w:rsidR="006F221F" w:rsidRPr="006E54E9" w:rsidRDefault="006F221F" w:rsidP="006F221F">
      <w:pPr>
        <w:rPr>
          <w:sz w:val="16"/>
        </w:rPr>
      </w:pPr>
      <w:r w:rsidRPr="006E54E9">
        <w:rPr>
          <w:sz w:val="16"/>
        </w:rPr>
        <w:t xml:space="preserve">Former employees of </w:t>
      </w:r>
      <w:proofErr w:type="spellStart"/>
      <w:r w:rsidRPr="006E54E9">
        <w:rPr>
          <w:sz w:val="16"/>
        </w:rPr>
        <w:t>BirdLife</w:t>
      </w:r>
      <w:proofErr w:type="spellEnd"/>
      <w:r w:rsidRPr="006E54E9">
        <w:rPr>
          <w:sz w:val="16"/>
        </w:rPr>
        <w:t xml:space="preserve"> Belarus (APB) were </w:t>
      </w:r>
      <w:proofErr w:type="gramStart"/>
      <w:r w:rsidRPr="006E54E9">
        <w:rPr>
          <w:rStyle w:val="StyleUnderline"/>
        </w:rPr>
        <w:t>arrested</w:t>
      </w:r>
      <w:proofErr w:type="gramEnd"/>
      <w:r w:rsidRPr="006E54E9">
        <w:rPr>
          <w:sz w:val="16"/>
        </w:rPr>
        <w:t xml:space="preserve"> and one has been in jail for six months </w:t>
      </w:r>
      <w:r w:rsidRPr="006E54E9">
        <w:rPr>
          <w:rStyle w:val="StyleUnderline"/>
        </w:rPr>
        <w:t xml:space="preserve">under suspicion of attempting to </w:t>
      </w:r>
      <w:proofErr w:type="spellStart"/>
      <w:r w:rsidRPr="006E54E9">
        <w:rPr>
          <w:rStyle w:val="StyleUnderline"/>
        </w:rPr>
        <w:t>destabilise</w:t>
      </w:r>
      <w:proofErr w:type="spellEnd"/>
      <w:r w:rsidRPr="006E54E9">
        <w:rPr>
          <w:sz w:val="16"/>
        </w:rPr>
        <w:t xml:space="preserve"> the </w:t>
      </w:r>
      <w:r w:rsidRPr="006E54E9">
        <w:rPr>
          <w:rStyle w:val="StyleUnderline"/>
        </w:rPr>
        <w:t>political situation</w:t>
      </w:r>
      <w:r w:rsidRPr="006E54E9">
        <w:rPr>
          <w:sz w:val="16"/>
        </w:rPr>
        <w:t xml:space="preserve"> in the country </w:t>
      </w:r>
      <w:r w:rsidRPr="006E54E9">
        <w:rPr>
          <w:rStyle w:val="StyleUnderline"/>
        </w:rPr>
        <w:t>under the guise of protecting birds</w:t>
      </w:r>
      <w:r w:rsidRPr="006E54E9">
        <w:rPr>
          <w:sz w:val="16"/>
        </w:rPr>
        <w:t xml:space="preserve">. The </w:t>
      </w:r>
      <w:proofErr w:type="spellStart"/>
      <w:r w:rsidRPr="006E54E9">
        <w:rPr>
          <w:sz w:val="16"/>
        </w:rPr>
        <w:t>organisation</w:t>
      </w:r>
      <w:proofErr w:type="spellEnd"/>
      <w:r w:rsidRPr="006E54E9">
        <w:rPr>
          <w:sz w:val="16"/>
        </w:rPr>
        <w:t xml:space="preserve"> has been ordered by a court to close next month after 24 years of work.</w:t>
      </w:r>
    </w:p>
    <w:p w14:paraId="0B5D2B3A" w14:textId="77777777" w:rsidR="006F221F" w:rsidRPr="006E54E9" w:rsidRDefault="006F221F" w:rsidP="006F221F">
      <w:pPr>
        <w:rPr>
          <w:sz w:val="16"/>
        </w:rPr>
      </w:pPr>
      <w:r w:rsidRPr="006E54E9">
        <w:rPr>
          <w:sz w:val="16"/>
        </w:rPr>
        <w:t xml:space="preserve">Across the border in Ukraine, </w:t>
      </w:r>
      <w:r w:rsidRPr="006E54E9">
        <w:rPr>
          <w:rStyle w:val="StyleUnderline"/>
        </w:rPr>
        <w:t xml:space="preserve">wildlife </w:t>
      </w:r>
      <w:r w:rsidRPr="006E54E9">
        <w:rPr>
          <w:rStyle w:val="StyleUnderline"/>
          <w:highlight w:val="cyan"/>
        </w:rPr>
        <w:t>scientists working on</w:t>
      </w:r>
      <w:r w:rsidRPr="006E54E9">
        <w:rPr>
          <w:sz w:val="16"/>
        </w:rPr>
        <w:t xml:space="preserve"> bat </w:t>
      </w:r>
      <w:r w:rsidRPr="006E54E9">
        <w:rPr>
          <w:rStyle w:val="Emphasis"/>
          <w:highlight w:val="cyan"/>
        </w:rPr>
        <w:t>conservation</w:t>
      </w:r>
      <w:r w:rsidRPr="006E54E9">
        <w:rPr>
          <w:sz w:val="16"/>
        </w:rPr>
        <w:t xml:space="preserve"> and the gut microbiome of venomous snakes are being </w:t>
      </w:r>
      <w:r w:rsidRPr="006E54E9">
        <w:rPr>
          <w:rStyle w:val="StyleUnderline"/>
          <w:highlight w:val="cyan"/>
        </w:rPr>
        <w:t>accused of</w:t>
      </w:r>
      <w:r w:rsidRPr="006E54E9">
        <w:rPr>
          <w:rStyle w:val="StyleUnderline"/>
        </w:rPr>
        <w:t xml:space="preserve"> working on </w:t>
      </w:r>
      <w:r w:rsidRPr="006E54E9">
        <w:rPr>
          <w:rStyle w:val="Emphasis"/>
          <w:highlight w:val="cyan"/>
        </w:rPr>
        <w:t>bioweapons</w:t>
      </w:r>
      <w:r w:rsidRPr="006E54E9">
        <w:rPr>
          <w:sz w:val="16"/>
        </w:rPr>
        <w:t xml:space="preserve">. Vladimir </w:t>
      </w:r>
      <w:r w:rsidRPr="006E54E9">
        <w:rPr>
          <w:rStyle w:val="StyleUnderline"/>
        </w:rPr>
        <w:t>Putin</w:t>
      </w:r>
      <w:r w:rsidRPr="006E54E9">
        <w:rPr>
          <w:sz w:val="16"/>
        </w:rPr>
        <w:t xml:space="preserve"> has </w:t>
      </w:r>
      <w:r w:rsidRPr="006E54E9">
        <w:rPr>
          <w:rStyle w:val="StyleUnderline"/>
        </w:rPr>
        <w:t>erroneously claimed</w:t>
      </w:r>
      <w:r w:rsidRPr="006E54E9">
        <w:rPr>
          <w:sz w:val="16"/>
        </w:rPr>
        <w:t xml:space="preserve"> “</w:t>
      </w:r>
      <w:r w:rsidRPr="006E54E9">
        <w:rPr>
          <w:rStyle w:val="StyleUnderline"/>
        </w:rPr>
        <w:t>dozens of laboratories</w:t>
      </w:r>
      <w:r w:rsidRPr="006E54E9">
        <w:rPr>
          <w:sz w:val="16"/>
        </w:rPr>
        <w:t xml:space="preserve"> in Ukraine” </w:t>
      </w:r>
      <w:r w:rsidRPr="006E54E9">
        <w:rPr>
          <w:rStyle w:val="StyleUnderline"/>
        </w:rPr>
        <w:t>are experimenting with infectious diseases</w:t>
      </w:r>
      <w:r w:rsidRPr="006E54E9">
        <w:rPr>
          <w:sz w:val="16"/>
        </w:rPr>
        <w:t xml:space="preserve"> such as coronavirus under guidance from the US.</w:t>
      </w:r>
    </w:p>
    <w:p w14:paraId="105015FB" w14:textId="77777777" w:rsidR="006F221F" w:rsidRPr="006E54E9" w:rsidRDefault="006F221F" w:rsidP="006F221F">
      <w:pPr>
        <w:rPr>
          <w:sz w:val="16"/>
          <w:szCs w:val="16"/>
        </w:rPr>
      </w:pPr>
      <w:r w:rsidRPr="006E54E9">
        <w:rPr>
          <w:sz w:val="16"/>
          <w:szCs w:val="16"/>
        </w:rPr>
        <w:t>In Belarus, environmentalists say they are concerned about phones being tapped and the safety of individuals who speak out. A source told the Guardian: “Belarus has pretty much been taken over by Putin.</w:t>
      </w:r>
    </w:p>
    <w:p w14:paraId="6B6803B7" w14:textId="77777777" w:rsidR="006F221F" w:rsidRPr="006E54E9" w:rsidRDefault="006F221F" w:rsidP="006F221F">
      <w:pPr>
        <w:rPr>
          <w:sz w:val="16"/>
        </w:rPr>
      </w:pPr>
      <w:r w:rsidRPr="006E54E9">
        <w:rPr>
          <w:sz w:val="16"/>
        </w:rPr>
        <w:t xml:space="preserve">“The darkness that has engulfed the east of our region is catching up also with those protecting the environment,” the source said. “Aside from the sheer injustice, </w:t>
      </w:r>
      <w:r w:rsidRPr="006E54E9">
        <w:rPr>
          <w:rStyle w:val="StyleUnderline"/>
        </w:rPr>
        <w:t xml:space="preserve">this a </w:t>
      </w:r>
      <w:r w:rsidRPr="006E54E9">
        <w:rPr>
          <w:rStyle w:val="Emphasis"/>
          <w:highlight w:val="cyan"/>
        </w:rPr>
        <w:t>massive blow</w:t>
      </w:r>
      <w:r w:rsidRPr="006E54E9">
        <w:rPr>
          <w:rStyle w:val="StyleUnderline"/>
          <w:highlight w:val="cyan"/>
        </w:rPr>
        <w:t xml:space="preserve"> to conservation at a </w:t>
      </w:r>
      <w:r w:rsidRPr="006E54E9">
        <w:rPr>
          <w:rStyle w:val="Emphasis"/>
          <w:highlight w:val="cyan"/>
        </w:rPr>
        <w:t>global scale</w:t>
      </w:r>
      <w:r w:rsidRPr="006E54E9">
        <w:rPr>
          <w:sz w:val="16"/>
        </w:rPr>
        <w:t>.”</w:t>
      </w:r>
    </w:p>
    <w:p w14:paraId="106372E7" w14:textId="77777777" w:rsidR="006F221F" w:rsidRPr="006E54E9" w:rsidRDefault="006F221F" w:rsidP="006F221F">
      <w:pPr>
        <w:rPr>
          <w:sz w:val="16"/>
        </w:rPr>
      </w:pPr>
      <w:r w:rsidRPr="006E54E9">
        <w:rPr>
          <w:sz w:val="16"/>
        </w:rPr>
        <w:t xml:space="preserve">These </w:t>
      </w:r>
      <w:r w:rsidRPr="006E54E9">
        <w:rPr>
          <w:rStyle w:val="StyleUnderline"/>
        </w:rPr>
        <w:t>countries</w:t>
      </w:r>
      <w:r w:rsidRPr="006E54E9">
        <w:rPr>
          <w:sz w:val="16"/>
        </w:rPr>
        <w:t xml:space="preserve"> are </w:t>
      </w:r>
      <w:r w:rsidRPr="006E54E9">
        <w:rPr>
          <w:rStyle w:val="StyleUnderline"/>
        </w:rPr>
        <w:t xml:space="preserve">home to </w:t>
      </w:r>
      <w:proofErr w:type="spellStart"/>
      <w:r w:rsidRPr="006E54E9">
        <w:rPr>
          <w:sz w:val="16"/>
        </w:rPr>
        <w:t>Polesia</w:t>
      </w:r>
      <w:proofErr w:type="spellEnd"/>
      <w:r w:rsidRPr="006E54E9">
        <w:rPr>
          <w:sz w:val="16"/>
        </w:rPr>
        <w:t xml:space="preserve">, a </w:t>
      </w:r>
      <w:r w:rsidRPr="006E54E9">
        <w:rPr>
          <w:rStyle w:val="StyleUnderline"/>
        </w:rPr>
        <w:t>wetlands area</w:t>
      </w:r>
      <w:r w:rsidRPr="006E54E9">
        <w:rPr>
          <w:sz w:val="16"/>
        </w:rPr>
        <w:t xml:space="preserve"> more than two-thirds the size of the UK (18m hectares), </w:t>
      </w:r>
      <w:r w:rsidRPr="006E54E9">
        <w:rPr>
          <w:rStyle w:val="StyleUnderline"/>
        </w:rPr>
        <w:t>known as</w:t>
      </w:r>
      <w:r w:rsidRPr="006E54E9">
        <w:rPr>
          <w:sz w:val="16"/>
        </w:rPr>
        <w:t xml:space="preserve"> “</w:t>
      </w:r>
      <w:r w:rsidRPr="006E54E9">
        <w:rPr>
          <w:rStyle w:val="StyleUnderline"/>
        </w:rPr>
        <w:t>the Amazon of Europe</w:t>
      </w:r>
      <w:r w:rsidRPr="006E54E9">
        <w:rPr>
          <w:sz w:val="16"/>
        </w:rPr>
        <w:t xml:space="preserve">” </w:t>
      </w:r>
      <w:r w:rsidRPr="006E54E9">
        <w:rPr>
          <w:rStyle w:val="StyleUnderline"/>
        </w:rPr>
        <w:t xml:space="preserve">for its </w:t>
      </w:r>
      <w:r w:rsidRPr="006E54E9">
        <w:rPr>
          <w:rStyle w:val="Emphasis"/>
        </w:rPr>
        <w:t>extraordinary biodiversity</w:t>
      </w:r>
      <w:r w:rsidRPr="006E54E9">
        <w:rPr>
          <w:sz w:val="16"/>
        </w:rPr>
        <w:t xml:space="preserve">, </w:t>
      </w:r>
      <w:r w:rsidRPr="006E54E9">
        <w:rPr>
          <w:rStyle w:val="StyleUnderline"/>
        </w:rPr>
        <w:t>as well as</w:t>
      </w:r>
      <w:r w:rsidRPr="006E54E9">
        <w:rPr>
          <w:sz w:val="16"/>
        </w:rPr>
        <w:t xml:space="preserve"> parts of the </w:t>
      </w:r>
      <w:proofErr w:type="gramStart"/>
      <w:r w:rsidRPr="006E54E9">
        <w:rPr>
          <w:rStyle w:val="StyleUnderline"/>
        </w:rPr>
        <w:t>Carpathian mountains</w:t>
      </w:r>
      <w:proofErr w:type="gramEnd"/>
      <w:r w:rsidRPr="006E54E9">
        <w:rPr>
          <w:rStyle w:val="StyleUnderline"/>
        </w:rPr>
        <w:t xml:space="preserve"> and Danube delta</w:t>
      </w:r>
      <w:r w:rsidRPr="006E54E9">
        <w:rPr>
          <w:sz w:val="16"/>
        </w:rPr>
        <w:t xml:space="preserve">, the </w:t>
      </w:r>
      <w:r w:rsidRPr="006E54E9">
        <w:rPr>
          <w:rStyle w:val="StyleUnderline"/>
        </w:rPr>
        <w:t>largest river delta wetland in Europe</w:t>
      </w:r>
      <w:r w:rsidRPr="006E54E9">
        <w:rPr>
          <w:sz w:val="16"/>
        </w:rPr>
        <w:t xml:space="preserve">. Adham Ashton-Butt from the British Trust for Ornithology has been working in the Belarus and Ukrainian parts of </w:t>
      </w:r>
      <w:proofErr w:type="spellStart"/>
      <w:r w:rsidRPr="006E54E9">
        <w:rPr>
          <w:sz w:val="16"/>
        </w:rPr>
        <w:t>Polesia</w:t>
      </w:r>
      <w:proofErr w:type="spellEnd"/>
      <w:r w:rsidRPr="006E54E9">
        <w:rPr>
          <w:sz w:val="16"/>
        </w:rPr>
        <w:t xml:space="preserve">. In 2019, he said the region felt politically stable, but when he returned after the worst of the pandemic in 2021, dozens of NGOs had been </w:t>
      </w:r>
      <w:proofErr w:type="gramStart"/>
      <w:r w:rsidRPr="006E54E9">
        <w:rPr>
          <w:sz w:val="16"/>
        </w:rPr>
        <w:t>closed down</w:t>
      </w:r>
      <w:proofErr w:type="gramEnd"/>
      <w:r w:rsidRPr="006E54E9">
        <w:rPr>
          <w:sz w:val="16"/>
        </w:rPr>
        <w:t>, with a spate of raids and arrests.</w:t>
      </w:r>
    </w:p>
    <w:p w14:paraId="523BBF4A" w14:textId="77777777" w:rsidR="006F221F" w:rsidRPr="006E54E9" w:rsidRDefault="006F221F" w:rsidP="006F221F">
      <w:pPr>
        <w:rPr>
          <w:sz w:val="16"/>
          <w:szCs w:val="16"/>
        </w:rPr>
      </w:pPr>
      <w:r w:rsidRPr="006E54E9">
        <w:rPr>
          <w:sz w:val="16"/>
          <w:szCs w:val="16"/>
        </w:rPr>
        <w:t xml:space="preserve">APB was one of the last remaining </w:t>
      </w:r>
      <w:proofErr w:type="spellStart"/>
      <w:r w:rsidRPr="006E54E9">
        <w:rPr>
          <w:sz w:val="16"/>
          <w:szCs w:val="16"/>
        </w:rPr>
        <w:t>organisations</w:t>
      </w:r>
      <w:proofErr w:type="spellEnd"/>
      <w:r w:rsidRPr="006E54E9">
        <w:rPr>
          <w:sz w:val="16"/>
          <w:szCs w:val="16"/>
        </w:rPr>
        <w:t xml:space="preserve"> still operating. “Increasing paranoia from the government changed that,” he said. “Any </w:t>
      </w:r>
      <w:proofErr w:type="spellStart"/>
      <w:r w:rsidRPr="006E54E9">
        <w:rPr>
          <w:sz w:val="16"/>
          <w:szCs w:val="16"/>
        </w:rPr>
        <w:t>organisation</w:t>
      </w:r>
      <w:proofErr w:type="spellEnd"/>
      <w:r w:rsidRPr="006E54E9">
        <w:rPr>
          <w:sz w:val="16"/>
          <w:szCs w:val="16"/>
        </w:rPr>
        <w:t xml:space="preserve"> that was thought to have the potential to be anti-government was under threat. In terms of APB, I think this was </w:t>
      </w:r>
      <w:proofErr w:type="gramStart"/>
      <w:r w:rsidRPr="006E54E9">
        <w:rPr>
          <w:sz w:val="16"/>
          <w:szCs w:val="16"/>
        </w:rPr>
        <w:t>completely false</w:t>
      </w:r>
      <w:proofErr w:type="gramEnd"/>
      <w:r w:rsidRPr="006E54E9">
        <w:rPr>
          <w:sz w:val="16"/>
          <w:szCs w:val="16"/>
        </w:rPr>
        <w:t xml:space="preserve">. APB were not involved in this kind of </w:t>
      </w:r>
      <w:proofErr w:type="gramStart"/>
      <w:r w:rsidRPr="006E54E9">
        <w:rPr>
          <w:sz w:val="16"/>
          <w:szCs w:val="16"/>
        </w:rPr>
        <w:t>politics,</w:t>
      </w:r>
      <w:proofErr w:type="gramEnd"/>
      <w:r w:rsidRPr="006E54E9">
        <w:rPr>
          <w:sz w:val="16"/>
          <w:szCs w:val="16"/>
        </w:rPr>
        <w:t xml:space="preserve"> they were completely focused on nature conservation.”</w:t>
      </w:r>
    </w:p>
    <w:p w14:paraId="59265CA3" w14:textId="77777777" w:rsidR="006F221F" w:rsidRPr="006E54E9" w:rsidRDefault="006F221F" w:rsidP="006F221F">
      <w:pPr>
        <w:rPr>
          <w:sz w:val="16"/>
          <w:szCs w:val="16"/>
        </w:rPr>
      </w:pPr>
      <w:r w:rsidRPr="006E54E9">
        <w:rPr>
          <w:sz w:val="16"/>
          <w:szCs w:val="16"/>
        </w:rPr>
        <w:t xml:space="preserve">Ashton-Butt said the </w:t>
      </w:r>
      <w:proofErr w:type="spellStart"/>
      <w:r w:rsidRPr="006E54E9">
        <w:rPr>
          <w:sz w:val="16"/>
          <w:szCs w:val="16"/>
        </w:rPr>
        <w:t>organisation</w:t>
      </w:r>
      <w:proofErr w:type="spellEnd"/>
      <w:r w:rsidRPr="006E54E9">
        <w:rPr>
          <w:sz w:val="16"/>
          <w:szCs w:val="16"/>
        </w:rPr>
        <w:t xml:space="preserve"> had achieved “huge things” with minimal funds. This included rewetting more than 17,200 hectares (42,000 acres) of carbon-rich peatlands and expanding one of Europe’s largest mire complexes, bringing it to a total size of 100,000 hectares. APB also led efforts to stop the E40 waterway development linking the Baltic and Black Seas, as well as saving the aquatic warbler from extinction.</w:t>
      </w:r>
    </w:p>
    <w:p w14:paraId="2FBCC27E" w14:textId="77777777" w:rsidR="006F221F" w:rsidRPr="006E54E9" w:rsidRDefault="006F221F" w:rsidP="006F221F">
      <w:pPr>
        <w:rPr>
          <w:sz w:val="16"/>
        </w:rPr>
      </w:pPr>
      <w:r w:rsidRPr="006E54E9">
        <w:rPr>
          <w:sz w:val="16"/>
        </w:rPr>
        <w:t xml:space="preserve">“If conservation </w:t>
      </w:r>
      <w:proofErr w:type="spellStart"/>
      <w:r w:rsidRPr="006E54E9">
        <w:rPr>
          <w:sz w:val="16"/>
        </w:rPr>
        <w:t>organisations</w:t>
      </w:r>
      <w:proofErr w:type="spellEnd"/>
      <w:r w:rsidRPr="006E54E9">
        <w:rPr>
          <w:sz w:val="16"/>
        </w:rPr>
        <w:t xml:space="preserve"> cannot work, it </w:t>
      </w:r>
      <w:r w:rsidRPr="006E54E9">
        <w:rPr>
          <w:rStyle w:val="StyleUnderline"/>
          <w:highlight w:val="cyan"/>
        </w:rPr>
        <w:t>leads to</w:t>
      </w:r>
      <w:r w:rsidRPr="006E54E9">
        <w:rPr>
          <w:rStyle w:val="StyleUnderline"/>
        </w:rPr>
        <w:t xml:space="preserve"> the </w:t>
      </w:r>
      <w:r w:rsidRPr="006E54E9">
        <w:rPr>
          <w:rStyle w:val="Emphasis"/>
        </w:rPr>
        <w:t xml:space="preserve">potential </w:t>
      </w:r>
      <w:r w:rsidRPr="006E54E9">
        <w:rPr>
          <w:rStyle w:val="Emphasis"/>
          <w:highlight w:val="cyan"/>
        </w:rPr>
        <w:t>erosion</w:t>
      </w:r>
      <w:r w:rsidRPr="006E54E9">
        <w:rPr>
          <w:rStyle w:val="StyleUnderline"/>
          <w:highlight w:val="cyan"/>
        </w:rPr>
        <w:t xml:space="preserve"> of protected areas</w:t>
      </w:r>
      <w:r w:rsidRPr="006E54E9">
        <w:rPr>
          <w:sz w:val="16"/>
        </w:rPr>
        <w:t xml:space="preserve">,” said Ashton-Butt, adding that it was “crazy” to think about Russian tanks driving over the pristine peatlands where he used to work. Some conservationists in </w:t>
      </w:r>
      <w:proofErr w:type="spellStart"/>
      <w:r w:rsidRPr="006E54E9">
        <w:rPr>
          <w:sz w:val="16"/>
        </w:rPr>
        <w:t>Polesia</w:t>
      </w:r>
      <w:proofErr w:type="spellEnd"/>
      <w:r w:rsidRPr="006E54E9">
        <w:rPr>
          <w:sz w:val="16"/>
        </w:rPr>
        <w:t xml:space="preserve"> have found themselves at the heart of the war, stuck in their houses without power or water.</w:t>
      </w:r>
    </w:p>
    <w:p w14:paraId="777E171D" w14:textId="77777777" w:rsidR="006F221F" w:rsidRPr="006E54E9" w:rsidRDefault="006F221F" w:rsidP="006F221F">
      <w:pPr>
        <w:rPr>
          <w:sz w:val="16"/>
          <w:szCs w:val="16"/>
        </w:rPr>
      </w:pPr>
      <w:r w:rsidRPr="006E54E9">
        <w:rPr>
          <w:sz w:val="16"/>
          <w:szCs w:val="16"/>
        </w:rPr>
        <w:t xml:space="preserve">APB acted as a barrier against new development and with the </w:t>
      </w:r>
      <w:proofErr w:type="spellStart"/>
      <w:r w:rsidRPr="006E54E9">
        <w:rPr>
          <w:sz w:val="16"/>
          <w:szCs w:val="16"/>
        </w:rPr>
        <w:t>organisation</w:t>
      </w:r>
      <w:proofErr w:type="spellEnd"/>
      <w:r w:rsidRPr="006E54E9">
        <w:rPr>
          <w:sz w:val="16"/>
          <w:szCs w:val="16"/>
        </w:rPr>
        <w:t xml:space="preserve"> now gone there is more of a chance of large infrastructure projects going through, he said. “You can see drainage of wetlands and commercial forestry going ahead because no one is there to argue against it. The forests and peatlands of Belarus are the most pristine in Europe. If they are drained or degraded or cut </w:t>
      </w:r>
      <w:proofErr w:type="gramStart"/>
      <w:r w:rsidRPr="006E54E9">
        <w:rPr>
          <w:sz w:val="16"/>
          <w:szCs w:val="16"/>
        </w:rPr>
        <w:t>down</w:t>
      </w:r>
      <w:proofErr w:type="gramEnd"/>
      <w:r w:rsidRPr="006E54E9">
        <w:rPr>
          <w:sz w:val="16"/>
          <w:szCs w:val="16"/>
        </w:rPr>
        <w:t xml:space="preserve"> they will be the last forests and wetlands of their kind in Europe.”</w:t>
      </w:r>
    </w:p>
    <w:p w14:paraId="3B49AE58" w14:textId="77777777" w:rsidR="006F221F" w:rsidRPr="006E54E9" w:rsidRDefault="006F221F" w:rsidP="006F221F">
      <w:pPr>
        <w:rPr>
          <w:sz w:val="16"/>
        </w:rPr>
      </w:pPr>
      <w:r w:rsidRPr="006E54E9">
        <w:rPr>
          <w:rStyle w:val="StyleUnderline"/>
        </w:rPr>
        <w:t>As</w:t>
      </w:r>
      <w:r w:rsidRPr="006E54E9">
        <w:rPr>
          <w:sz w:val="16"/>
        </w:rPr>
        <w:t xml:space="preserve"> Russia’s </w:t>
      </w:r>
      <w:r w:rsidRPr="006E54E9">
        <w:rPr>
          <w:rStyle w:val="StyleUnderline"/>
        </w:rPr>
        <w:t>war on Ukraine continues</w:t>
      </w:r>
      <w:r w:rsidRPr="006E54E9">
        <w:rPr>
          <w:sz w:val="16"/>
        </w:rPr>
        <w:t xml:space="preserve"> and the fastest-growing refugee crisis since the second world war unfolds, human lives take priority. </w:t>
      </w:r>
      <w:r w:rsidRPr="006E54E9">
        <w:rPr>
          <w:rStyle w:val="StyleUnderline"/>
        </w:rPr>
        <w:t>Environmental work</w:t>
      </w:r>
      <w:r w:rsidRPr="006E54E9">
        <w:rPr>
          <w:sz w:val="16"/>
        </w:rPr>
        <w:t xml:space="preserve"> is </w:t>
      </w:r>
      <w:r w:rsidRPr="006E54E9">
        <w:rPr>
          <w:rStyle w:val="StyleUnderline"/>
        </w:rPr>
        <w:t>being put on hold</w:t>
      </w:r>
      <w:r w:rsidRPr="006E54E9">
        <w:rPr>
          <w:sz w:val="16"/>
        </w:rPr>
        <w:t xml:space="preserve"> and urgent attention is being directed to providing food and shelter for refugees leaving Ukraine. </w:t>
      </w:r>
      <w:proofErr w:type="spellStart"/>
      <w:r w:rsidRPr="006E54E9">
        <w:rPr>
          <w:sz w:val="16"/>
        </w:rPr>
        <w:t>Neighbouring</w:t>
      </w:r>
      <w:proofErr w:type="spellEnd"/>
      <w:r w:rsidRPr="006E54E9">
        <w:rPr>
          <w:sz w:val="16"/>
        </w:rPr>
        <w:t xml:space="preserve"> Romania, Slovakia and Poland are working to buy emergency supplies and deliver them to the border, as well as helping colleagues fleeing the country.</w:t>
      </w:r>
    </w:p>
    <w:p w14:paraId="14B234B9" w14:textId="77777777" w:rsidR="006F221F" w:rsidRPr="006E54E9" w:rsidRDefault="006F221F" w:rsidP="006F221F">
      <w:pPr>
        <w:rPr>
          <w:sz w:val="16"/>
          <w:szCs w:val="16"/>
        </w:rPr>
      </w:pPr>
      <w:r w:rsidRPr="006E54E9">
        <w:rPr>
          <w:sz w:val="16"/>
          <w:szCs w:val="16"/>
        </w:rPr>
        <w:t xml:space="preserve">The Frankfurt Zoological Society has lost more than a third of its European </w:t>
      </w:r>
      <w:proofErr w:type="spellStart"/>
      <w:r w:rsidRPr="006E54E9">
        <w:rPr>
          <w:sz w:val="16"/>
          <w:szCs w:val="16"/>
        </w:rPr>
        <w:t>programme</w:t>
      </w:r>
      <w:proofErr w:type="spellEnd"/>
      <w:r w:rsidRPr="006E54E9">
        <w:rPr>
          <w:sz w:val="16"/>
          <w:szCs w:val="16"/>
        </w:rPr>
        <w:t xml:space="preserve"> due to the war in Ukraine, where it had been doing conservation work for two decades. It has supported efforts to help refugees fleeing the conflict find a temporary place to stay in protected areas.</w:t>
      </w:r>
    </w:p>
    <w:p w14:paraId="139D4D04" w14:textId="77777777" w:rsidR="006F221F" w:rsidRPr="006E54E9" w:rsidRDefault="006F221F" w:rsidP="006F221F">
      <w:pPr>
        <w:rPr>
          <w:sz w:val="16"/>
        </w:rPr>
      </w:pPr>
      <w:proofErr w:type="spellStart"/>
      <w:r w:rsidRPr="006E54E9">
        <w:rPr>
          <w:sz w:val="16"/>
        </w:rPr>
        <w:lastRenderedPageBreak/>
        <w:t>Organisations</w:t>
      </w:r>
      <w:proofErr w:type="spellEnd"/>
      <w:r w:rsidRPr="006E54E9">
        <w:rPr>
          <w:sz w:val="16"/>
        </w:rPr>
        <w:t xml:space="preserve"> such as WWF and the International Union for Conservation of Nature IUCN have released statements saying that peace is essential for nature to thrive, condemning the war as having profound humanitarian and ecological consequences. “The </w:t>
      </w:r>
      <w:r w:rsidRPr="006E54E9">
        <w:rPr>
          <w:rStyle w:val="StyleUnderline"/>
          <w:highlight w:val="cyan"/>
        </w:rPr>
        <w:t>damage</w:t>
      </w:r>
      <w:r w:rsidRPr="006E54E9">
        <w:rPr>
          <w:rStyle w:val="StyleUnderline"/>
        </w:rPr>
        <w:t xml:space="preserve"> caused by armed conflicts </w:t>
      </w:r>
      <w:r w:rsidRPr="006E54E9">
        <w:rPr>
          <w:rStyle w:val="StyleUnderline"/>
          <w:highlight w:val="cyan"/>
        </w:rPr>
        <w:t>goes</w:t>
      </w:r>
      <w:r w:rsidRPr="006E54E9">
        <w:rPr>
          <w:sz w:val="16"/>
        </w:rPr>
        <w:t xml:space="preserve"> far </w:t>
      </w:r>
      <w:r w:rsidRPr="006E54E9">
        <w:rPr>
          <w:rStyle w:val="StyleUnderline"/>
          <w:highlight w:val="cyan"/>
        </w:rPr>
        <w:t>beyond</w:t>
      </w:r>
      <w:r w:rsidRPr="006E54E9">
        <w:rPr>
          <w:sz w:val="16"/>
        </w:rPr>
        <w:t xml:space="preserve"> that </w:t>
      </w:r>
      <w:r w:rsidRPr="006E54E9">
        <w:rPr>
          <w:rStyle w:val="StyleUnderline"/>
        </w:rPr>
        <w:t xml:space="preserve">caused by the </w:t>
      </w:r>
      <w:r w:rsidRPr="006E54E9">
        <w:rPr>
          <w:rStyle w:val="StyleUnderline"/>
          <w:highlight w:val="cyan"/>
        </w:rPr>
        <w:t>fighting</w:t>
      </w:r>
      <w:r w:rsidRPr="006E54E9">
        <w:rPr>
          <w:rStyle w:val="StyleUnderline"/>
        </w:rPr>
        <w:t xml:space="preserve"> itself</w:t>
      </w:r>
      <w:r w:rsidRPr="006E54E9">
        <w:rPr>
          <w:sz w:val="16"/>
        </w:rPr>
        <w:t xml:space="preserve">. </w:t>
      </w:r>
      <w:r w:rsidRPr="006E54E9">
        <w:rPr>
          <w:rStyle w:val="StyleUnderline"/>
        </w:rPr>
        <w:t>By destroying governance</w:t>
      </w:r>
      <w:r w:rsidRPr="006E54E9">
        <w:rPr>
          <w:sz w:val="16"/>
        </w:rPr>
        <w:t xml:space="preserve">, the </w:t>
      </w:r>
      <w:r w:rsidRPr="006E54E9">
        <w:rPr>
          <w:rStyle w:val="Emphasis"/>
        </w:rPr>
        <w:t xml:space="preserve">reverberating </w:t>
      </w:r>
      <w:r w:rsidRPr="006E54E9">
        <w:rPr>
          <w:rStyle w:val="Emphasis"/>
          <w:highlight w:val="cyan"/>
        </w:rPr>
        <w:t>ecological consequences</w:t>
      </w:r>
      <w:r w:rsidRPr="006E54E9">
        <w:rPr>
          <w:rStyle w:val="StyleUnderline"/>
        </w:rPr>
        <w:t xml:space="preserve"> of conflicts can </w:t>
      </w:r>
      <w:r w:rsidRPr="006E54E9">
        <w:rPr>
          <w:rStyle w:val="Emphasis"/>
          <w:highlight w:val="cyan"/>
        </w:rPr>
        <w:t>last decades</w:t>
      </w:r>
      <w:r w:rsidRPr="006E54E9">
        <w:rPr>
          <w:sz w:val="16"/>
        </w:rPr>
        <w:t>,” the UN said in a statement.</w:t>
      </w:r>
    </w:p>
    <w:p w14:paraId="14A04196" w14:textId="77777777" w:rsidR="006F221F" w:rsidRPr="006E54E9" w:rsidRDefault="006F221F" w:rsidP="006F221F">
      <w:pPr>
        <w:rPr>
          <w:sz w:val="16"/>
        </w:rPr>
      </w:pPr>
      <w:r w:rsidRPr="006E54E9">
        <w:rPr>
          <w:sz w:val="16"/>
        </w:rPr>
        <w:t xml:space="preserve">Politically the war risks </w:t>
      </w:r>
      <w:r w:rsidRPr="006E54E9">
        <w:rPr>
          <w:rStyle w:val="StyleUnderline"/>
          <w:highlight w:val="cyan"/>
        </w:rPr>
        <w:t>compromis</w:t>
      </w:r>
      <w:r w:rsidRPr="006E54E9">
        <w:rPr>
          <w:rStyle w:val="StyleUnderline"/>
        </w:rPr>
        <w:t>ing</w:t>
      </w:r>
      <w:r w:rsidRPr="006E54E9">
        <w:rPr>
          <w:sz w:val="16"/>
        </w:rPr>
        <w:t xml:space="preserve"> the </w:t>
      </w:r>
      <w:r w:rsidRPr="006E54E9">
        <w:rPr>
          <w:rStyle w:val="Emphasis"/>
          <w:highlight w:val="cyan"/>
        </w:rPr>
        <w:t>biodiversity plan</w:t>
      </w:r>
      <w:r w:rsidRPr="006E54E9">
        <w:rPr>
          <w:sz w:val="16"/>
        </w:rPr>
        <w:t xml:space="preserve"> of the European Green Deal, with the EU </w:t>
      </w:r>
      <w:r w:rsidRPr="006E54E9">
        <w:rPr>
          <w:rStyle w:val="StyleUnderline"/>
          <w:highlight w:val="cyan"/>
        </w:rPr>
        <w:t>delaying</w:t>
      </w:r>
      <w:r w:rsidRPr="006E54E9">
        <w:rPr>
          <w:sz w:val="16"/>
        </w:rPr>
        <w:t xml:space="preserve"> publication of the </w:t>
      </w:r>
      <w:r w:rsidRPr="006E54E9">
        <w:rPr>
          <w:rStyle w:val="StyleUnderline"/>
        </w:rPr>
        <w:t>sustainable</w:t>
      </w:r>
      <w:r w:rsidRPr="006E54E9">
        <w:rPr>
          <w:sz w:val="16"/>
        </w:rPr>
        <w:t xml:space="preserve"> use of pesticides </w:t>
      </w:r>
      <w:r w:rsidRPr="006E54E9">
        <w:rPr>
          <w:rStyle w:val="StyleUnderline"/>
        </w:rPr>
        <w:t>directive</w:t>
      </w:r>
      <w:r w:rsidRPr="006E54E9">
        <w:rPr>
          <w:sz w:val="16"/>
        </w:rPr>
        <w:t xml:space="preserve"> and targets </w:t>
      </w:r>
      <w:r w:rsidRPr="006E54E9">
        <w:rPr>
          <w:rStyle w:val="StyleUnderline"/>
        </w:rPr>
        <w:t>for</w:t>
      </w:r>
      <w:r w:rsidRPr="006E54E9">
        <w:rPr>
          <w:sz w:val="16"/>
        </w:rPr>
        <w:t xml:space="preserve"> “</w:t>
      </w:r>
      <w:r w:rsidRPr="006E54E9">
        <w:rPr>
          <w:rStyle w:val="StyleUnderline"/>
          <w:highlight w:val="cyan"/>
        </w:rPr>
        <w:t>nature restoration</w:t>
      </w:r>
      <w:r w:rsidRPr="006E54E9">
        <w:rPr>
          <w:sz w:val="16"/>
        </w:rPr>
        <w:t>”, citing concerns about food security arising from the war.</w:t>
      </w:r>
    </w:p>
    <w:p w14:paraId="6300D4A2" w14:textId="77777777" w:rsidR="006F221F" w:rsidRPr="006E54E9" w:rsidRDefault="006F221F" w:rsidP="006F221F"/>
    <w:p w14:paraId="31EA2D15" w14:textId="77777777" w:rsidR="006F221F" w:rsidRPr="006E54E9" w:rsidRDefault="006F221F" w:rsidP="006F221F">
      <w:pPr>
        <w:pStyle w:val="Heading4"/>
      </w:pPr>
      <w:r w:rsidRPr="006E54E9">
        <w:t>Global actors mean they can’t solve biodiversity</w:t>
      </w:r>
      <w:r>
        <w:t>---</w:t>
      </w:r>
      <w:r w:rsidRPr="006E54E9">
        <w:t xml:space="preserve">prefer the </w:t>
      </w:r>
      <w:r w:rsidRPr="006E54E9">
        <w:rPr>
          <w:u w:val="single"/>
        </w:rPr>
        <w:t>only</w:t>
      </w:r>
      <w:r w:rsidRPr="006E54E9">
        <w:t xml:space="preserve"> comparative analysis. </w:t>
      </w:r>
    </w:p>
    <w:p w14:paraId="7FD05D7C" w14:textId="77777777" w:rsidR="006F221F" w:rsidRPr="006E54E9" w:rsidRDefault="006F221F" w:rsidP="006F221F">
      <w:r w:rsidRPr="006E54E9">
        <w:rPr>
          <w:rStyle w:val="Style13ptBold"/>
        </w:rPr>
        <w:t>Carrington ’20</w:t>
      </w:r>
      <w:r>
        <w:rPr>
          <w:rStyle w:val="Style13ptBold"/>
        </w:rPr>
        <w:t>---</w:t>
      </w:r>
      <w:r w:rsidRPr="006E54E9">
        <w:t xml:space="preserve">Damian; environment editor, citing the Swiss Re Index. October 12, 2020; “Fifth of countries at risk of ecosystem collapse, analysis finds”; </w:t>
      </w:r>
      <w:r w:rsidRPr="006E54E9">
        <w:rPr>
          <w:i/>
          <w:iCs/>
        </w:rPr>
        <w:t>The Guardian</w:t>
      </w:r>
      <w:r w:rsidRPr="006E54E9">
        <w:t xml:space="preserve">; </w:t>
      </w:r>
      <w:r w:rsidRPr="0071281A">
        <w:t>https://www.theguardian.com/environment/2020/oct/12/fifth-of-nations-at-risk-of-ecosystem-collapse-analysis-finds</w:t>
      </w:r>
      <w:r w:rsidRPr="006E54E9">
        <w:t>; //LFS—SR</w:t>
      </w:r>
    </w:p>
    <w:p w14:paraId="779F5C99" w14:textId="77777777" w:rsidR="006F221F" w:rsidRPr="006E54E9" w:rsidRDefault="006F221F" w:rsidP="006F221F">
      <w:pPr>
        <w:rPr>
          <w:sz w:val="16"/>
        </w:rPr>
      </w:pPr>
      <w:r w:rsidRPr="006E54E9">
        <w:rPr>
          <w:rStyle w:val="Emphasis"/>
          <w:highlight w:val="cyan"/>
        </w:rPr>
        <w:t>One-fifth of the world</w:t>
      </w:r>
      <w:r w:rsidRPr="006E54E9">
        <w:rPr>
          <w:rStyle w:val="Emphasis"/>
        </w:rPr>
        <w:t xml:space="preserve">’s countries are </w:t>
      </w:r>
      <w:r w:rsidRPr="006E54E9">
        <w:rPr>
          <w:rStyle w:val="Emphasis"/>
          <w:highlight w:val="cyan"/>
        </w:rPr>
        <w:t>at risk of</w:t>
      </w:r>
      <w:r w:rsidRPr="006E54E9">
        <w:rPr>
          <w:rStyle w:val="Emphasis"/>
        </w:rPr>
        <w:t xml:space="preserve"> their </w:t>
      </w:r>
      <w:r w:rsidRPr="006E54E9">
        <w:rPr>
          <w:rStyle w:val="Emphasis"/>
          <w:highlight w:val="cyan"/>
        </w:rPr>
        <w:t>ecosystems collapsing</w:t>
      </w:r>
      <w:r w:rsidRPr="006E54E9">
        <w:rPr>
          <w:rStyle w:val="StyleUnderline"/>
        </w:rPr>
        <w:t xml:space="preserve"> because of the destruction of wildlife</w:t>
      </w:r>
      <w:r w:rsidRPr="006E54E9">
        <w:rPr>
          <w:sz w:val="16"/>
        </w:rPr>
        <w:t xml:space="preserve"> and their habitats, according to an analysis by the insurance firm Swiss Re.</w:t>
      </w:r>
    </w:p>
    <w:p w14:paraId="37B051D8" w14:textId="77777777" w:rsidR="006F221F" w:rsidRPr="006E54E9" w:rsidRDefault="006F221F" w:rsidP="006F221F">
      <w:pPr>
        <w:rPr>
          <w:sz w:val="16"/>
        </w:rPr>
      </w:pPr>
      <w:r w:rsidRPr="006E54E9">
        <w:rPr>
          <w:sz w:val="16"/>
        </w:rPr>
        <w:t xml:space="preserve">Natural “services” such as </w:t>
      </w:r>
      <w:r w:rsidRPr="006E54E9">
        <w:rPr>
          <w:rStyle w:val="StyleUnderline"/>
        </w:rPr>
        <w:t>food</w:t>
      </w:r>
      <w:r w:rsidRPr="006E54E9">
        <w:rPr>
          <w:sz w:val="16"/>
        </w:rPr>
        <w:t xml:space="preserve">, </w:t>
      </w:r>
      <w:r w:rsidRPr="006E54E9">
        <w:rPr>
          <w:rStyle w:val="StyleUnderline"/>
        </w:rPr>
        <w:t>clean water and air</w:t>
      </w:r>
      <w:r w:rsidRPr="006E54E9">
        <w:rPr>
          <w:sz w:val="16"/>
        </w:rPr>
        <w:t xml:space="preserve">, </w:t>
      </w:r>
      <w:r w:rsidRPr="006E54E9">
        <w:rPr>
          <w:rStyle w:val="StyleUnderline"/>
        </w:rPr>
        <w:t>and flood protection have already been damaged</w:t>
      </w:r>
      <w:r w:rsidRPr="006E54E9">
        <w:rPr>
          <w:sz w:val="16"/>
        </w:rPr>
        <w:t xml:space="preserve"> by human activity.</w:t>
      </w:r>
    </w:p>
    <w:p w14:paraId="0240937B" w14:textId="77777777" w:rsidR="006F221F" w:rsidRPr="006E54E9" w:rsidRDefault="006F221F" w:rsidP="006F221F">
      <w:pPr>
        <w:rPr>
          <w:sz w:val="16"/>
        </w:rPr>
      </w:pPr>
      <w:r w:rsidRPr="006E54E9">
        <w:rPr>
          <w:sz w:val="16"/>
        </w:rPr>
        <w:t>More than half of global GDP</w:t>
      </w:r>
      <w:r>
        <w:rPr>
          <w:sz w:val="16"/>
        </w:rPr>
        <w:t>---</w:t>
      </w:r>
      <w:r w:rsidRPr="006E54E9">
        <w:rPr>
          <w:sz w:val="16"/>
        </w:rPr>
        <w:t>$42tn (£32</w:t>
      </w:r>
      <w:proofErr w:type="gramStart"/>
      <w:r w:rsidRPr="006E54E9">
        <w:rPr>
          <w:sz w:val="16"/>
        </w:rPr>
        <w:t>tn)</w:t>
      </w:r>
      <w:r>
        <w:rPr>
          <w:sz w:val="16"/>
        </w:rPr>
        <w:t>---</w:t>
      </w:r>
      <w:proofErr w:type="gramEnd"/>
      <w:r w:rsidRPr="006E54E9">
        <w:rPr>
          <w:sz w:val="16"/>
        </w:rPr>
        <w:t>depends on high-functioning biodiversity, according to </w:t>
      </w:r>
      <w:r w:rsidRPr="0071281A">
        <w:rPr>
          <w:sz w:val="16"/>
        </w:rPr>
        <w:t>the report</w:t>
      </w:r>
      <w:r w:rsidRPr="006E54E9">
        <w:rPr>
          <w:sz w:val="16"/>
        </w:rPr>
        <w:t>, but the risk of tipping points is growing.</w:t>
      </w:r>
    </w:p>
    <w:p w14:paraId="02667828" w14:textId="77777777" w:rsidR="006F221F" w:rsidRPr="006E54E9" w:rsidRDefault="006F221F" w:rsidP="006F221F">
      <w:pPr>
        <w:rPr>
          <w:sz w:val="16"/>
        </w:rPr>
      </w:pPr>
      <w:r w:rsidRPr="006E54E9">
        <w:rPr>
          <w:sz w:val="16"/>
        </w:rPr>
        <w:t xml:space="preserve">Countries including </w:t>
      </w:r>
      <w:r w:rsidRPr="006E54E9">
        <w:rPr>
          <w:rStyle w:val="Emphasis"/>
          <w:highlight w:val="cyan"/>
        </w:rPr>
        <w:t>Australia</w:t>
      </w:r>
      <w:r w:rsidRPr="006E54E9">
        <w:rPr>
          <w:sz w:val="16"/>
        </w:rPr>
        <w:t xml:space="preserve">, </w:t>
      </w:r>
      <w:r w:rsidRPr="006E54E9">
        <w:rPr>
          <w:rStyle w:val="Emphasis"/>
          <w:highlight w:val="cyan"/>
        </w:rPr>
        <w:t>Israel</w:t>
      </w:r>
      <w:r w:rsidRPr="006E54E9">
        <w:rPr>
          <w:rStyle w:val="StyleUnderline"/>
        </w:rPr>
        <w:t xml:space="preserve"> and </w:t>
      </w:r>
      <w:r w:rsidRPr="006E54E9">
        <w:rPr>
          <w:rStyle w:val="Emphasis"/>
          <w:highlight w:val="cyan"/>
        </w:rPr>
        <w:t>South Africa</w:t>
      </w:r>
      <w:r w:rsidRPr="006E54E9">
        <w:rPr>
          <w:rStyle w:val="StyleUnderline"/>
        </w:rPr>
        <w:t xml:space="preserve"> rank near the top</w:t>
      </w:r>
      <w:r w:rsidRPr="006E54E9">
        <w:rPr>
          <w:sz w:val="16"/>
        </w:rPr>
        <w:t xml:space="preserve"> of Swiss Re’s index of risk to biodiversity and ecosystem services, with </w:t>
      </w:r>
      <w:r w:rsidRPr="006E54E9">
        <w:rPr>
          <w:rStyle w:val="Emphasis"/>
          <w:highlight w:val="cyan"/>
        </w:rPr>
        <w:t>India</w:t>
      </w:r>
      <w:r w:rsidRPr="006E54E9">
        <w:rPr>
          <w:rStyle w:val="StyleUnderline"/>
        </w:rPr>
        <w:t xml:space="preserve">, </w:t>
      </w:r>
      <w:r w:rsidRPr="006E54E9">
        <w:rPr>
          <w:rStyle w:val="Emphasis"/>
          <w:highlight w:val="cyan"/>
        </w:rPr>
        <w:t>Spain</w:t>
      </w:r>
      <w:r w:rsidRPr="006E54E9">
        <w:rPr>
          <w:rStyle w:val="StyleUnderline"/>
        </w:rPr>
        <w:t xml:space="preserve"> and </w:t>
      </w:r>
      <w:r w:rsidRPr="006E54E9">
        <w:rPr>
          <w:rStyle w:val="Emphasis"/>
          <w:highlight w:val="cyan"/>
        </w:rPr>
        <w:t>Belgium</w:t>
      </w:r>
      <w:r w:rsidRPr="006E54E9">
        <w:rPr>
          <w:rStyle w:val="Emphasis"/>
        </w:rPr>
        <w:t xml:space="preserve"> </w:t>
      </w:r>
      <w:r w:rsidRPr="006E54E9">
        <w:rPr>
          <w:rStyle w:val="StyleUnderline"/>
        </w:rPr>
        <w:t>also highlighted.</w:t>
      </w:r>
      <w:r w:rsidRPr="006E54E9">
        <w:rPr>
          <w:sz w:val="16"/>
        </w:rPr>
        <w:t xml:space="preserve"> </w:t>
      </w:r>
      <w:r w:rsidRPr="006E54E9">
        <w:rPr>
          <w:rStyle w:val="StyleUnderline"/>
        </w:rPr>
        <w:t>Countries with fragile ecosystems and large farming sectors</w:t>
      </w:r>
      <w:r w:rsidRPr="006E54E9">
        <w:rPr>
          <w:sz w:val="16"/>
        </w:rPr>
        <w:t xml:space="preserve">, </w:t>
      </w:r>
      <w:r w:rsidRPr="006E54E9">
        <w:rPr>
          <w:rStyle w:val="StyleUnderline"/>
        </w:rPr>
        <w:t xml:space="preserve">such as </w:t>
      </w:r>
      <w:r w:rsidRPr="006E54E9">
        <w:rPr>
          <w:rStyle w:val="Emphasis"/>
          <w:highlight w:val="cyan"/>
        </w:rPr>
        <w:t>Pakistan</w:t>
      </w:r>
      <w:r w:rsidRPr="006E54E9">
        <w:rPr>
          <w:rStyle w:val="StyleUnderline"/>
          <w:highlight w:val="cyan"/>
        </w:rPr>
        <w:t xml:space="preserve"> and </w:t>
      </w:r>
      <w:r w:rsidRPr="006E54E9">
        <w:rPr>
          <w:rStyle w:val="Emphasis"/>
          <w:highlight w:val="cyan"/>
        </w:rPr>
        <w:t>Nigeria</w:t>
      </w:r>
      <w:r w:rsidRPr="006E54E9">
        <w:rPr>
          <w:sz w:val="16"/>
        </w:rPr>
        <w:t xml:space="preserve">, are also </w:t>
      </w:r>
      <w:r w:rsidRPr="006E54E9">
        <w:rPr>
          <w:rStyle w:val="StyleUnderline"/>
          <w:highlight w:val="cyan"/>
        </w:rPr>
        <w:t>flagged</w:t>
      </w:r>
      <w:r w:rsidRPr="006E54E9">
        <w:rPr>
          <w:sz w:val="16"/>
        </w:rPr>
        <w:t xml:space="preserve"> up. </w:t>
      </w:r>
    </w:p>
    <w:p w14:paraId="301C38ED" w14:textId="77777777" w:rsidR="006F221F" w:rsidRPr="006E54E9" w:rsidRDefault="006F221F" w:rsidP="006F221F">
      <w:pPr>
        <w:rPr>
          <w:sz w:val="16"/>
        </w:rPr>
      </w:pPr>
      <w:r w:rsidRPr="006E54E9">
        <w:rPr>
          <w:sz w:val="16"/>
        </w:rPr>
        <w:t>Countries including Brazil and Indonesia had large areas of intact ecosystems but had a strong economic dependence on natural resources, which showed the importance of protecting their wild places, Swiss Re said.</w:t>
      </w:r>
    </w:p>
    <w:p w14:paraId="45C0B4E2" w14:textId="77777777" w:rsidR="006F221F" w:rsidRPr="006E54E9" w:rsidRDefault="006F221F" w:rsidP="006F221F">
      <w:pPr>
        <w:rPr>
          <w:sz w:val="16"/>
        </w:rPr>
      </w:pPr>
      <w:r w:rsidRPr="006E54E9">
        <w:rPr>
          <w:sz w:val="16"/>
        </w:rPr>
        <w:t>“A staggering fifth of countries globally are at risk of their ecosystems collapsing due to a decline in biodiversity and related beneficial services,” said Swiss Re, one of the world’s biggest reinsurers and a linchpin of the global insurance industry.</w:t>
      </w:r>
    </w:p>
    <w:p w14:paraId="0CE81DAB" w14:textId="77777777" w:rsidR="006F221F" w:rsidRPr="006E54E9" w:rsidRDefault="006F221F" w:rsidP="006F221F">
      <w:pPr>
        <w:rPr>
          <w:sz w:val="16"/>
        </w:rPr>
      </w:pPr>
      <w:r w:rsidRPr="006E54E9">
        <w:rPr>
          <w:sz w:val="16"/>
        </w:rPr>
        <w:t>“If the ecosystem service decline goes on [in countries at risk], you would see then scarcities unfolding even more strongly, up to tipping points,” said Oliver Schelske, lead author of the research.</w:t>
      </w:r>
    </w:p>
    <w:p w14:paraId="3FC6DB40" w14:textId="77777777" w:rsidR="006F221F" w:rsidRPr="006E54E9" w:rsidRDefault="006F221F" w:rsidP="006F221F">
      <w:pPr>
        <w:rPr>
          <w:sz w:val="16"/>
        </w:rPr>
      </w:pPr>
      <w:r w:rsidRPr="006E54E9">
        <w:rPr>
          <w:sz w:val="16"/>
        </w:rPr>
        <w:t>Jeffrey Bohn, Swiss Re’s chief research officer, said: “</w:t>
      </w:r>
      <w:r w:rsidRPr="006E54E9">
        <w:rPr>
          <w:rStyle w:val="StyleUnderline"/>
          <w:highlight w:val="cyan"/>
        </w:rPr>
        <w:t>This is the first index</w:t>
      </w:r>
      <w:r w:rsidRPr="006E54E9">
        <w:rPr>
          <w:sz w:val="16"/>
        </w:rPr>
        <w:t xml:space="preserve"> to our knowledge </w:t>
      </w:r>
      <w:r w:rsidRPr="006E54E9">
        <w:rPr>
          <w:rStyle w:val="StyleUnderline"/>
          <w:highlight w:val="cyan"/>
        </w:rPr>
        <w:t>that pulls</w:t>
      </w:r>
      <w:r w:rsidRPr="006E54E9">
        <w:rPr>
          <w:rStyle w:val="StyleUnderline"/>
        </w:rPr>
        <w:t xml:space="preserve"> together </w:t>
      </w:r>
      <w:r w:rsidRPr="006E54E9">
        <w:rPr>
          <w:rStyle w:val="StyleUnderline"/>
          <w:highlight w:val="cyan"/>
        </w:rPr>
        <w:t>indicators</w:t>
      </w:r>
      <w:r w:rsidRPr="006E54E9">
        <w:rPr>
          <w:rStyle w:val="StyleUnderline"/>
        </w:rPr>
        <w:t xml:space="preserve"> of biodiversity and ecosystems </w:t>
      </w:r>
      <w:r w:rsidRPr="006E54E9">
        <w:rPr>
          <w:rStyle w:val="StyleUnderline"/>
          <w:highlight w:val="cyan"/>
        </w:rPr>
        <w:t xml:space="preserve">to </w:t>
      </w:r>
      <w:r w:rsidRPr="006E54E9">
        <w:rPr>
          <w:rStyle w:val="Emphasis"/>
          <w:highlight w:val="cyan"/>
        </w:rPr>
        <w:t>cross-compare around the world</w:t>
      </w:r>
      <w:r w:rsidRPr="006E54E9">
        <w:rPr>
          <w:sz w:val="16"/>
        </w:rPr>
        <w:t xml:space="preserve">, </w:t>
      </w:r>
      <w:r w:rsidRPr="006E54E9">
        <w:rPr>
          <w:rStyle w:val="StyleUnderline"/>
        </w:rPr>
        <w:t>and then</w:t>
      </w:r>
      <w:r w:rsidRPr="006E54E9">
        <w:rPr>
          <w:sz w:val="16"/>
        </w:rPr>
        <w:t xml:space="preserve"> specifically </w:t>
      </w:r>
      <w:r w:rsidRPr="006E54E9">
        <w:rPr>
          <w:rStyle w:val="StyleUnderline"/>
        </w:rPr>
        <w:t>link back to</w:t>
      </w:r>
      <w:r w:rsidRPr="006E54E9">
        <w:rPr>
          <w:sz w:val="16"/>
        </w:rPr>
        <w:t xml:space="preserve"> the economies of those </w:t>
      </w:r>
      <w:r w:rsidRPr="006E54E9">
        <w:rPr>
          <w:rStyle w:val="StyleUnderline"/>
        </w:rPr>
        <w:t>locations.</w:t>
      </w:r>
      <w:r w:rsidRPr="006E54E9">
        <w:rPr>
          <w:sz w:val="16"/>
        </w:rPr>
        <w:t>”</w:t>
      </w:r>
    </w:p>
    <w:p w14:paraId="4AD5ED95" w14:textId="77777777" w:rsidR="006F221F" w:rsidRPr="006E54E9" w:rsidRDefault="006F221F" w:rsidP="006F221F">
      <w:pPr>
        <w:rPr>
          <w:sz w:val="16"/>
        </w:rPr>
      </w:pPr>
      <w:r w:rsidRPr="006E54E9">
        <w:rPr>
          <w:sz w:val="16"/>
        </w:rPr>
        <w:t xml:space="preserve">The index was designed to help insurers assess ecosystem risks when setting premiums for </w:t>
      </w:r>
      <w:proofErr w:type="gramStart"/>
      <w:r w:rsidRPr="006E54E9">
        <w:rPr>
          <w:sz w:val="16"/>
        </w:rPr>
        <w:t>businesses</w:t>
      </w:r>
      <w:proofErr w:type="gramEnd"/>
      <w:r w:rsidRPr="006E54E9">
        <w:rPr>
          <w:sz w:val="16"/>
        </w:rPr>
        <w:t xml:space="preserve"> but Bohn said it could have a wider use as it “allows businesses and governments to factor biodiversity and ecosystems into their economic decision-making”.</w:t>
      </w:r>
    </w:p>
    <w:p w14:paraId="0C0843F9" w14:textId="77777777" w:rsidR="006F221F" w:rsidRPr="006E54E9" w:rsidRDefault="006F221F" w:rsidP="006F221F">
      <w:pPr>
        <w:rPr>
          <w:sz w:val="16"/>
        </w:rPr>
      </w:pPr>
      <w:r w:rsidRPr="006E54E9">
        <w:rPr>
          <w:sz w:val="16"/>
        </w:rPr>
        <w:t xml:space="preserve">The </w:t>
      </w:r>
      <w:r w:rsidRPr="006E54E9">
        <w:rPr>
          <w:rStyle w:val="StyleUnderline"/>
          <w:highlight w:val="cyan"/>
        </w:rPr>
        <w:t>UN revealed</w:t>
      </w:r>
      <w:r w:rsidRPr="006E54E9">
        <w:rPr>
          <w:sz w:val="16"/>
        </w:rPr>
        <w:t xml:space="preserve"> in September that </w:t>
      </w:r>
      <w:r w:rsidRPr="006E54E9">
        <w:rPr>
          <w:rStyle w:val="StyleUnderline"/>
        </w:rPr>
        <w:t>the </w:t>
      </w:r>
      <w:r w:rsidRPr="006E54E9">
        <w:rPr>
          <w:rStyle w:val="Emphasis"/>
        </w:rPr>
        <w:t xml:space="preserve">world’s </w:t>
      </w:r>
      <w:r w:rsidRPr="006E54E9">
        <w:rPr>
          <w:rStyle w:val="Emphasis"/>
          <w:highlight w:val="cyan"/>
        </w:rPr>
        <w:t xml:space="preserve">governments failed to meet a single target </w:t>
      </w:r>
      <w:r w:rsidRPr="006E54E9">
        <w:rPr>
          <w:rStyle w:val="StyleUnderline"/>
          <w:highlight w:val="cyan"/>
        </w:rPr>
        <w:t>to stem</w:t>
      </w:r>
      <w:r w:rsidRPr="006E54E9">
        <w:rPr>
          <w:rStyle w:val="StyleUnderline"/>
        </w:rPr>
        <w:t xml:space="preserve"> biodiversity </w:t>
      </w:r>
      <w:r w:rsidRPr="006E54E9">
        <w:rPr>
          <w:rStyle w:val="StyleUnderline"/>
          <w:highlight w:val="cyan"/>
        </w:rPr>
        <w:t xml:space="preserve">losses in the </w:t>
      </w:r>
      <w:r w:rsidRPr="006E54E9">
        <w:rPr>
          <w:rStyle w:val="Emphasis"/>
          <w:highlight w:val="cyan"/>
        </w:rPr>
        <w:t>last decade</w:t>
      </w:r>
      <w:r w:rsidRPr="006E54E9">
        <w:rPr>
          <w:sz w:val="16"/>
        </w:rPr>
        <w:t>, while leading scientists warned in 2019 that </w:t>
      </w:r>
      <w:r w:rsidRPr="0071281A">
        <w:rPr>
          <w:sz w:val="16"/>
        </w:rPr>
        <w:t>humans were in jeopardy</w:t>
      </w:r>
      <w:r w:rsidRPr="006E54E9">
        <w:rPr>
          <w:sz w:val="16"/>
        </w:rPr>
        <w:t> from the accelerating decline of the Earth’s natural life-support systems. More than </w:t>
      </w:r>
      <w:r w:rsidRPr="0071281A">
        <w:rPr>
          <w:sz w:val="16"/>
        </w:rPr>
        <w:t>60 national leaders recently pledged</w:t>
      </w:r>
      <w:r w:rsidRPr="006E54E9">
        <w:rPr>
          <w:sz w:val="16"/>
        </w:rPr>
        <w:t> to end the destruction.</w:t>
      </w:r>
    </w:p>
    <w:p w14:paraId="34246EF1" w14:textId="77777777" w:rsidR="006F221F" w:rsidRPr="006E54E9" w:rsidRDefault="006F221F" w:rsidP="006F221F">
      <w:pPr>
        <w:rPr>
          <w:sz w:val="16"/>
        </w:rPr>
      </w:pPr>
      <w:r w:rsidRPr="006E54E9">
        <w:rPr>
          <w:sz w:val="16"/>
        </w:rPr>
        <w:t xml:space="preserve">The Swiss Re index is built on 10 key ecosystem services identified by the world’s scientists and uses scientific data to map the state of these services at a resolution of one square </w:t>
      </w:r>
      <w:proofErr w:type="spellStart"/>
      <w:r w:rsidRPr="006E54E9">
        <w:rPr>
          <w:sz w:val="16"/>
        </w:rPr>
        <w:t>kilometre</w:t>
      </w:r>
      <w:proofErr w:type="spellEnd"/>
      <w:r w:rsidRPr="006E54E9">
        <w:rPr>
          <w:sz w:val="16"/>
        </w:rPr>
        <w:t xml:space="preserve"> across the world’s land. The services include provision of clean water and air, food, timber, pollination, fertile soil, erosion control, and coastal protection, as well as a measure of habitat intactness.</w:t>
      </w:r>
    </w:p>
    <w:p w14:paraId="74C0D1F7" w14:textId="77777777" w:rsidR="006F221F" w:rsidRPr="006E54E9" w:rsidRDefault="006F221F" w:rsidP="006F221F">
      <w:pPr>
        <w:rPr>
          <w:rStyle w:val="StyleUnderline"/>
        </w:rPr>
      </w:pPr>
      <w:r w:rsidRPr="006E54E9">
        <w:rPr>
          <w:sz w:val="16"/>
        </w:rPr>
        <w:lastRenderedPageBreak/>
        <w:t xml:space="preserve">Those countries with more than 30% of their area found to have fragile ecosystems were deemed to be at risk of those ecosystems collapsing. </w:t>
      </w:r>
      <w:r w:rsidRPr="006E54E9">
        <w:rPr>
          <w:rStyle w:val="StyleUnderline"/>
        </w:rPr>
        <w:t xml:space="preserve">Just </w:t>
      </w:r>
      <w:r w:rsidRPr="006E54E9">
        <w:rPr>
          <w:rStyle w:val="Emphasis"/>
          <w:highlight w:val="cyan"/>
        </w:rPr>
        <w:t>one in seven</w:t>
      </w:r>
      <w:r w:rsidRPr="006E54E9">
        <w:rPr>
          <w:rStyle w:val="Emphasis"/>
        </w:rPr>
        <w:t xml:space="preserve"> countries </w:t>
      </w:r>
      <w:r w:rsidRPr="006E54E9">
        <w:rPr>
          <w:rStyle w:val="Emphasis"/>
          <w:highlight w:val="cyan"/>
        </w:rPr>
        <w:t>had intact ecosystems covering</w:t>
      </w:r>
      <w:r w:rsidRPr="006E54E9">
        <w:rPr>
          <w:rStyle w:val="StyleUnderline"/>
        </w:rPr>
        <w:t xml:space="preserve"> more than </w:t>
      </w:r>
      <w:r w:rsidRPr="006E54E9">
        <w:rPr>
          <w:rStyle w:val="Emphasis"/>
          <w:highlight w:val="cyan"/>
        </w:rPr>
        <w:t>30%</w:t>
      </w:r>
      <w:r w:rsidRPr="006E54E9">
        <w:rPr>
          <w:rStyle w:val="StyleUnderline"/>
        </w:rPr>
        <w:t xml:space="preserve"> of their country area.</w:t>
      </w:r>
    </w:p>
    <w:p w14:paraId="2443D656" w14:textId="77777777" w:rsidR="006F221F" w:rsidRPr="006E54E9" w:rsidRDefault="006F221F" w:rsidP="006F221F">
      <w:pPr>
        <w:rPr>
          <w:rStyle w:val="StyleUnderline"/>
        </w:rPr>
      </w:pPr>
      <w:r w:rsidRPr="006E54E9">
        <w:rPr>
          <w:rStyle w:val="StyleUnderline"/>
          <w:highlight w:val="cyan"/>
        </w:rPr>
        <w:t>Among the G20</w:t>
      </w:r>
      <w:r w:rsidRPr="006E54E9">
        <w:rPr>
          <w:rStyle w:val="StyleUnderline"/>
        </w:rPr>
        <w:t xml:space="preserve"> leading economies</w:t>
      </w:r>
      <w:r w:rsidRPr="006E54E9">
        <w:rPr>
          <w:sz w:val="16"/>
        </w:rPr>
        <w:t xml:space="preserve">, </w:t>
      </w:r>
      <w:r w:rsidRPr="006E54E9">
        <w:rPr>
          <w:rStyle w:val="StyleUnderline"/>
          <w:highlight w:val="cyan"/>
        </w:rPr>
        <w:t>South Africa and Australia</w:t>
      </w:r>
      <w:r w:rsidRPr="006E54E9">
        <w:rPr>
          <w:rStyle w:val="StyleUnderline"/>
        </w:rPr>
        <w:t xml:space="preserve"> were seen as being </w:t>
      </w:r>
      <w:r w:rsidRPr="006E54E9">
        <w:rPr>
          <w:rStyle w:val="StyleUnderline"/>
          <w:highlight w:val="cyan"/>
        </w:rPr>
        <w:t>most at risk</w:t>
      </w:r>
      <w:r w:rsidRPr="006E54E9">
        <w:rPr>
          <w:sz w:val="16"/>
        </w:rPr>
        <w:t xml:space="preserve">, </w:t>
      </w:r>
      <w:r w:rsidRPr="006E54E9">
        <w:rPr>
          <w:rStyle w:val="StyleUnderline"/>
        </w:rPr>
        <w:t>with China 7th</w:t>
      </w:r>
      <w:r w:rsidRPr="006E54E9">
        <w:rPr>
          <w:sz w:val="16"/>
        </w:rPr>
        <w:t xml:space="preserve">, </w:t>
      </w:r>
      <w:r w:rsidRPr="006E54E9">
        <w:rPr>
          <w:rStyle w:val="StyleUnderline"/>
        </w:rPr>
        <w:t>the US 9th and the UK 16th.</w:t>
      </w:r>
    </w:p>
    <w:p w14:paraId="59826068" w14:textId="77777777" w:rsidR="006F221F" w:rsidRPr="006E54E9" w:rsidRDefault="006F221F" w:rsidP="006F221F"/>
    <w:p w14:paraId="79B95456" w14:textId="77777777" w:rsidR="006F221F" w:rsidRPr="006E54E9" w:rsidRDefault="006F221F" w:rsidP="006F221F">
      <w:pPr>
        <w:pStyle w:val="Heading4"/>
        <w:tabs>
          <w:tab w:val="num" w:pos="1080"/>
          <w:tab w:val="num" w:pos="1440"/>
        </w:tabs>
      </w:pPr>
      <w:r w:rsidRPr="006E54E9">
        <w:t xml:space="preserve">Greater </w:t>
      </w:r>
      <w:r w:rsidRPr="006E54E9">
        <w:rPr>
          <w:u w:val="single"/>
        </w:rPr>
        <w:t>species discovery</w:t>
      </w:r>
      <w:r w:rsidRPr="006E54E9">
        <w:t xml:space="preserve"> rates.</w:t>
      </w:r>
    </w:p>
    <w:p w14:paraId="55E57049" w14:textId="77777777" w:rsidR="006F221F" w:rsidRPr="006E54E9" w:rsidRDefault="006F221F" w:rsidP="006F221F">
      <w:r w:rsidRPr="006E54E9">
        <w:rPr>
          <w:rStyle w:val="Style13ptBold"/>
        </w:rPr>
        <w:t>Costello ’19</w:t>
      </w:r>
      <w:r>
        <w:t>---</w:t>
      </w:r>
      <w:r w:rsidRPr="006E54E9">
        <w:t xml:space="preserve">Mark; professor in marine ecology at Nord University. July 26, 2019; “Unhelpful inflation of threatened species”; </w:t>
      </w:r>
      <w:r w:rsidRPr="006E54E9">
        <w:rPr>
          <w:i/>
          <w:iCs/>
        </w:rPr>
        <w:t>Science</w:t>
      </w:r>
      <w:r w:rsidRPr="006E54E9">
        <w:t xml:space="preserve">, Vol. 365, Issue 6451; </w:t>
      </w:r>
      <w:r w:rsidRPr="0071281A">
        <w:t>https://science.sciencemag.org/content/365/6451/332.2</w:t>
      </w:r>
      <w:r w:rsidRPr="006E54E9">
        <w:t>; Accessed Online via USC Libraries</w:t>
      </w:r>
    </w:p>
    <w:p w14:paraId="5E1182E6" w14:textId="77777777" w:rsidR="006F221F" w:rsidRPr="006E54E9" w:rsidRDefault="006F221F" w:rsidP="006F221F">
      <w:pPr>
        <w:rPr>
          <w:rStyle w:val="StyleUnderline"/>
        </w:rPr>
      </w:pPr>
      <w:r w:rsidRPr="006E54E9">
        <w:rPr>
          <w:rStyle w:val="Emphasis"/>
          <w:highlight w:val="cyan"/>
        </w:rPr>
        <w:t>Unhelpful inflation</w:t>
      </w:r>
      <w:r w:rsidRPr="006E54E9">
        <w:rPr>
          <w:rStyle w:val="StyleUnderline"/>
          <w:highlight w:val="cyan"/>
        </w:rPr>
        <w:t xml:space="preserve"> of</w:t>
      </w:r>
      <w:r w:rsidRPr="006E54E9">
        <w:rPr>
          <w:rStyle w:val="StyleUnderline"/>
        </w:rPr>
        <w:t xml:space="preserve"> threatened </w:t>
      </w:r>
      <w:r w:rsidRPr="006E54E9">
        <w:rPr>
          <w:rStyle w:val="StyleUnderline"/>
          <w:highlight w:val="cyan"/>
        </w:rPr>
        <w:t>species</w:t>
      </w:r>
    </w:p>
    <w:p w14:paraId="60D79E59" w14:textId="77777777" w:rsidR="006F221F" w:rsidRPr="006E54E9" w:rsidRDefault="006F221F" w:rsidP="006F221F">
      <w:pPr>
        <w:rPr>
          <w:rStyle w:val="StyleUnderline"/>
        </w:rPr>
      </w:pPr>
      <w:r w:rsidRPr="006E54E9">
        <w:rPr>
          <w:sz w:val="16"/>
        </w:rPr>
        <w:t>The recent assessment of the state of the world’s biodiversity by the Intergovernmental Science-Policy Platform on Biodiversity and Ecosystem Services (</w:t>
      </w:r>
      <w:r w:rsidRPr="006E54E9">
        <w:rPr>
          <w:rStyle w:val="StyleUnderline"/>
        </w:rPr>
        <w:t>IPBES</w:t>
      </w:r>
      <w:r w:rsidRPr="006E54E9">
        <w:rPr>
          <w:sz w:val="16"/>
        </w:rPr>
        <w:t xml:space="preserve">) </w:t>
      </w:r>
      <w:r w:rsidRPr="006E54E9">
        <w:rPr>
          <w:rStyle w:val="StyleUnderline"/>
        </w:rPr>
        <w:t>claimed that 1</w:t>
      </w:r>
      <w:r w:rsidRPr="006E54E9">
        <w:rPr>
          <w:sz w:val="16"/>
        </w:rPr>
        <w:t xml:space="preserve"> </w:t>
      </w:r>
      <w:r w:rsidRPr="006E54E9">
        <w:rPr>
          <w:rStyle w:val="StyleUnderline"/>
        </w:rPr>
        <w:t>million species are threatened with extinction and that</w:t>
      </w:r>
      <w:r w:rsidRPr="006E54E9">
        <w:rPr>
          <w:sz w:val="16"/>
        </w:rPr>
        <w:t xml:space="preserve"> extinction </w:t>
      </w:r>
      <w:r w:rsidRPr="006E54E9">
        <w:rPr>
          <w:rStyle w:val="StyleUnderline"/>
        </w:rPr>
        <w:t>rates are tens to</w:t>
      </w:r>
      <w:r w:rsidRPr="006E54E9">
        <w:rPr>
          <w:sz w:val="16"/>
        </w:rPr>
        <w:t xml:space="preserve"> </w:t>
      </w:r>
      <w:r w:rsidRPr="006E54E9">
        <w:rPr>
          <w:rStyle w:val="StyleUnderline"/>
        </w:rPr>
        <w:t>hundreds of times higher</w:t>
      </w:r>
      <w:r w:rsidRPr="006E54E9">
        <w:rPr>
          <w:sz w:val="16"/>
        </w:rPr>
        <w:t xml:space="preserve"> than those in the past 10 million years based on the fossil record (1, 2). </w:t>
      </w:r>
      <w:r w:rsidRPr="006E54E9">
        <w:rPr>
          <w:rStyle w:val="StyleUnderline"/>
        </w:rPr>
        <w:t>Neither estimate is helpful to conservation</w:t>
      </w:r>
      <w:r w:rsidRPr="006E54E9">
        <w:rPr>
          <w:sz w:val="16"/>
        </w:rPr>
        <w:t xml:space="preserve">, </w:t>
      </w:r>
      <w:r w:rsidRPr="006E54E9">
        <w:rPr>
          <w:rStyle w:val="StyleUnderline"/>
        </w:rPr>
        <w:t>and both may be counterproductive.</w:t>
      </w:r>
    </w:p>
    <w:p w14:paraId="4AE2B2A5" w14:textId="77777777" w:rsidR="006F221F" w:rsidRPr="006E54E9" w:rsidRDefault="006F221F" w:rsidP="006F221F">
      <w:pPr>
        <w:rPr>
          <w:sz w:val="16"/>
        </w:rPr>
      </w:pPr>
      <w:r w:rsidRPr="006E54E9">
        <w:rPr>
          <w:rStyle w:val="StyleUnderline"/>
        </w:rPr>
        <w:t xml:space="preserve">The claim that </w:t>
      </w:r>
      <w:r w:rsidRPr="006E54E9">
        <w:rPr>
          <w:rStyle w:val="Emphasis"/>
          <w:highlight w:val="cyan"/>
        </w:rPr>
        <w:t>1 million</w:t>
      </w:r>
      <w:r w:rsidRPr="006E54E9">
        <w:rPr>
          <w:rStyle w:val="StyleUnderline"/>
        </w:rPr>
        <w:t xml:space="preserve"> threatened </w:t>
      </w:r>
      <w:r w:rsidRPr="006E54E9">
        <w:rPr>
          <w:rStyle w:val="StyleUnderline"/>
          <w:highlight w:val="cyan"/>
        </w:rPr>
        <w:t>species</w:t>
      </w:r>
      <w:r w:rsidRPr="006E54E9">
        <w:rPr>
          <w:rStyle w:val="StyleUnderline"/>
        </w:rPr>
        <w:t xml:space="preserve"> are </w:t>
      </w:r>
      <w:r w:rsidRPr="006E54E9">
        <w:rPr>
          <w:rStyle w:val="StyleUnderline"/>
          <w:highlight w:val="cyan"/>
        </w:rPr>
        <w:t>under threat was based on</w:t>
      </w:r>
      <w:r w:rsidRPr="006E54E9">
        <w:rPr>
          <w:rStyle w:val="StyleUnderline"/>
        </w:rPr>
        <w:t xml:space="preserve"> an </w:t>
      </w:r>
      <w:r w:rsidRPr="006E54E9">
        <w:rPr>
          <w:rStyle w:val="Emphasis"/>
          <w:highlight w:val="cyan"/>
        </w:rPr>
        <w:t>outdated high estimate</w:t>
      </w:r>
      <w:r w:rsidRPr="006E54E9">
        <w:rPr>
          <w:sz w:val="16"/>
        </w:rPr>
        <w:t xml:space="preserve"> of how many species may exist. </w:t>
      </w:r>
      <w:r w:rsidRPr="006E54E9">
        <w:rPr>
          <w:rStyle w:val="StyleUnderline"/>
          <w:highlight w:val="cyan"/>
        </w:rPr>
        <w:t>Old estimates</w:t>
      </w:r>
      <w:r w:rsidRPr="006E54E9">
        <w:rPr>
          <w:sz w:val="16"/>
        </w:rPr>
        <w:t xml:space="preserve"> of species diversity </w:t>
      </w:r>
      <w:r w:rsidRPr="006E54E9">
        <w:rPr>
          <w:rStyle w:val="StyleUnderline"/>
          <w:highlight w:val="cyan"/>
        </w:rPr>
        <w:t>need to be reduced to recognize</w:t>
      </w:r>
      <w:r w:rsidRPr="006E54E9">
        <w:rPr>
          <w:sz w:val="16"/>
        </w:rPr>
        <w:t xml:space="preserve"> that continued </w:t>
      </w:r>
      <w:r w:rsidRPr="006E54E9">
        <w:rPr>
          <w:rStyle w:val="Emphasis"/>
          <w:highlight w:val="cyan"/>
        </w:rPr>
        <w:t>high rates</w:t>
      </w:r>
      <w:r w:rsidRPr="006E54E9">
        <w:rPr>
          <w:rStyle w:val="StyleUnderline"/>
          <w:highlight w:val="cyan"/>
        </w:rPr>
        <w:t xml:space="preserve"> of </w:t>
      </w:r>
      <w:r w:rsidRPr="006E54E9">
        <w:rPr>
          <w:rStyle w:val="Emphasis"/>
          <w:highlight w:val="cyan"/>
        </w:rPr>
        <w:t>species discovery</w:t>
      </w:r>
      <w:r w:rsidRPr="006E54E9">
        <w:rPr>
          <w:sz w:val="16"/>
        </w:rPr>
        <w:t xml:space="preserve"> </w:t>
      </w:r>
      <w:r w:rsidRPr="006E54E9">
        <w:rPr>
          <w:rStyle w:val="StyleUnderline"/>
        </w:rPr>
        <w:t>are being</w:t>
      </w:r>
      <w:r w:rsidRPr="006E54E9">
        <w:rPr>
          <w:sz w:val="16"/>
        </w:rPr>
        <w:t xml:space="preserve"> </w:t>
      </w:r>
      <w:r w:rsidRPr="006E54E9">
        <w:rPr>
          <w:rStyle w:val="StyleUnderline"/>
        </w:rPr>
        <w:t>maintained by increasing effort</w:t>
      </w:r>
      <w:r w:rsidRPr="006E54E9">
        <w:rPr>
          <w:sz w:val="16"/>
        </w:rPr>
        <w:t xml:space="preserve">, that </w:t>
      </w:r>
      <w:r w:rsidRPr="006E54E9">
        <w:rPr>
          <w:rStyle w:val="StyleUnderline"/>
        </w:rPr>
        <w:t xml:space="preserve">the number of apparent </w:t>
      </w:r>
      <w:r w:rsidRPr="006E54E9">
        <w:rPr>
          <w:rStyle w:val="StyleUnderline"/>
          <w:highlight w:val="cyan"/>
        </w:rPr>
        <w:t>species includes</w:t>
      </w:r>
      <w:r w:rsidRPr="006E54E9">
        <w:rPr>
          <w:rStyle w:val="StyleUnderline"/>
        </w:rPr>
        <w:t xml:space="preserve"> </w:t>
      </w:r>
      <w:r w:rsidRPr="006E54E9">
        <w:rPr>
          <w:rStyle w:val="Emphasis"/>
          <w:highlight w:val="cyan"/>
        </w:rPr>
        <w:t>many synonyms</w:t>
      </w:r>
      <w:r w:rsidRPr="006E54E9">
        <w:rPr>
          <w:sz w:val="16"/>
        </w:rPr>
        <w:t xml:space="preserve">, and that at least two-thirds of all species are named (3–6). </w:t>
      </w:r>
      <w:r w:rsidRPr="006E54E9">
        <w:rPr>
          <w:rStyle w:val="StyleUnderline"/>
          <w:highlight w:val="cyan"/>
        </w:rPr>
        <w:t>Comparisons</w:t>
      </w:r>
      <w:r w:rsidRPr="006E54E9">
        <w:rPr>
          <w:rStyle w:val="StyleUnderline"/>
        </w:rPr>
        <w:t xml:space="preserve"> between the present situation and the</w:t>
      </w:r>
      <w:r w:rsidRPr="006E54E9">
        <w:rPr>
          <w:sz w:val="16"/>
        </w:rPr>
        <w:t xml:space="preserve"> (patchy and biased) </w:t>
      </w:r>
      <w:r w:rsidRPr="006E54E9">
        <w:rPr>
          <w:rStyle w:val="StyleUnderline"/>
        </w:rPr>
        <w:t>fossil</w:t>
      </w:r>
      <w:r w:rsidRPr="006E54E9">
        <w:rPr>
          <w:sz w:val="16"/>
        </w:rPr>
        <w:t xml:space="preserve"> </w:t>
      </w:r>
      <w:r w:rsidRPr="006E54E9">
        <w:rPr>
          <w:rStyle w:val="StyleUnderline"/>
        </w:rPr>
        <w:t xml:space="preserve">record </w:t>
      </w:r>
      <w:r w:rsidRPr="006E54E9">
        <w:rPr>
          <w:rStyle w:val="StyleUnderline"/>
          <w:highlight w:val="cyan"/>
        </w:rPr>
        <w:t xml:space="preserve">are </w:t>
      </w:r>
      <w:r w:rsidRPr="006E54E9">
        <w:rPr>
          <w:rStyle w:val="Emphasis"/>
          <w:highlight w:val="cyan"/>
        </w:rPr>
        <w:t>flawed</w:t>
      </w:r>
      <w:r w:rsidRPr="006E54E9">
        <w:rPr>
          <w:rStyle w:val="StyleUnderline"/>
          <w:highlight w:val="cyan"/>
        </w:rPr>
        <w:t xml:space="preserve"> because they differ in</w:t>
      </w:r>
      <w:r w:rsidRPr="006E54E9">
        <w:rPr>
          <w:sz w:val="16"/>
        </w:rPr>
        <w:t xml:space="preserve"> causes of extinctions, species groups measured, and </w:t>
      </w:r>
      <w:r w:rsidRPr="006E54E9">
        <w:rPr>
          <w:rStyle w:val="Emphasis"/>
          <w:highlight w:val="cyan"/>
        </w:rPr>
        <w:t>time scales</w:t>
      </w:r>
      <w:r w:rsidRPr="006E54E9">
        <w:rPr>
          <w:sz w:val="16"/>
        </w:rPr>
        <w:t xml:space="preserve"> (3, 7).</w:t>
      </w:r>
    </w:p>
    <w:p w14:paraId="75EC3682" w14:textId="77777777" w:rsidR="006F221F" w:rsidRPr="006E54E9" w:rsidRDefault="006F221F" w:rsidP="006F221F">
      <w:pPr>
        <w:rPr>
          <w:sz w:val="16"/>
        </w:rPr>
      </w:pPr>
      <w:r w:rsidRPr="006E54E9">
        <w:rPr>
          <w:sz w:val="16"/>
        </w:rPr>
        <w:t>Perhaps 1.8 million living species have been named if we consider that at least one-fifth of presently accepted species names may be synonyms (3–5, 8). Of the named species, the International Union for Conservation of Nature (IUCN) has only assessed about 100,000 (5%) for extinction risk (9). Of these, about 27,000 species are listed as threatened with extinction (in addition to 872 species that are already extinct) (9). This, likely an underestimate, is a global crisis that needs to be addressed. Helpfully, we know which species are threatened.</w:t>
      </w:r>
    </w:p>
    <w:p w14:paraId="01F41FE0" w14:textId="77777777" w:rsidR="006F221F" w:rsidRPr="006E54E9" w:rsidRDefault="006F221F" w:rsidP="006F221F">
      <w:pPr>
        <w:rPr>
          <w:sz w:val="16"/>
        </w:rPr>
      </w:pPr>
      <w:r w:rsidRPr="006E54E9">
        <w:rPr>
          <w:rStyle w:val="StyleUnderline"/>
        </w:rPr>
        <w:t>The IPBES report’s compromised comparisons</w:t>
      </w:r>
      <w:r w:rsidRPr="006E54E9">
        <w:rPr>
          <w:sz w:val="16"/>
        </w:rPr>
        <w:t xml:space="preserve"> with the fossil record and emphasis </w:t>
      </w:r>
      <w:r w:rsidRPr="006E54E9">
        <w:rPr>
          <w:rStyle w:val="StyleUnderline"/>
        </w:rPr>
        <w:t>on a highly speculative 1 million</w:t>
      </w:r>
      <w:r w:rsidRPr="006E54E9">
        <w:rPr>
          <w:sz w:val="16"/>
        </w:rPr>
        <w:t xml:space="preserve"> (instead of the ~27,000 known threatened species at risk), </w:t>
      </w:r>
      <w:r w:rsidRPr="006E54E9">
        <w:rPr>
          <w:rStyle w:val="StyleUnderline"/>
        </w:rPr>
        <w:t>do not contribute to conservation</w:t>
      </w:r>
      <w:r w:rsidRPr="006E54E9">
        <w:rPr>
          <w:sz w:val="16"/>
        </w:rPr>
        <w:t xml:space="preserve"> action. Instead, </w:t>
      </w:r>
      <w:r w:rsidRPr="006E54E9">
        <w:rPr>
          <w:rStyle w:val="StyleUnderline"/>
        </w:rPr>
        <w:t>they can be detrimental to</w:t>
      </w:r>
      <w:r w:rsidRPr="006E54E9">
        <w:rPr>
          <w:sz w:val="16"/>
        </w:rPr>
        <w:t xml:space="preserve"> </w:t>
      </w:r>
      <w:r w:rsidRPr="006E54E9">
        <w:rPr>
          <w:rStyle w:val="StyleUnderline"/>
        </w:rPr>
        <w:t xml:space="preserve">conservation because they fuel </w:t>
      </w:r>
      <w:r w:rsidRPr="006E54E9">
        <w:rPr>
          <w:rStyle w:val="Emphasis"/>
        </w:rPr>
        <w:t>distracting debates</w:t>
      </w:r>
      <w:r w:rsidRPr="006E54E9">
        <w:rPr>
          <w:rStyle w:val="StyleUnderline"/>
        </w:rPr>
        <w:t xml:space="preserve"> and contribute to “</w:t>
      </w:r>
      <w:r w:rsidRPr="006E54E9">
        <w:rPr>
          <w:rStyle w:val="Emphasis"/>
        </w:rPr>
        <w:t>compassion fade</w:t>
      </w:r>
      <w:r w:rsidRPr="006E54E9">
        <w:rPr>
          <w:rStyle w:val="StyleUnderline"/>
        </w:rPr>
        <w:t>,”</w:t>
      </w:r>
      <w:r w:rsidRPr="006E54E9">
        <w:rPr>
          <w:sz w:val="16"/>
        </w:rPr>
        <w:t xml:space="preserve"> a phenomenon in </w:t>
      </w:r>
      <w:r w:rsidRPr="006E54E9">
        <w:rPr>
          <w:rStyle w:val="StyleUnderline"/>
        </w:rPr>
        <w:t xml:space="preserve">which people </w:t>
      </w:r>
      <w:r w:rsidRPr="006E54E9">
        <w:rPr>
          <w:rStyle w:val="Emphasis"/>
        </w:rPr>
        <w:t>feel overwhelmed</w:t>
      </w:r>
      <w:r w:rsidRPr="006E54E9">
        <w:rPr>
          <w:sz w:val="16"/>
        </w:rPr>
        <w:t xml:space="preserve"> </w:t>
      </w:r>
      <w:r w:rsidRPr="006E54E9">
        <w:rPr>
          <w:rStyle w:val="StyleUnderline"/>
        </w:rPr>
        <w:t xml:space="preserve">and </w:t>
      </w:r>
      <w:r w:rsidRPr="006E54E9">
        <w:rPr>
          <w:rStyle w:val="Emphasis"/>
        </w:rPr>
        <w:t>less likely</w:t>
      </w:r>
      <w:r w:rsidRPr="006E54E9">
        <w:rPr>
          <w:rStyle w:val="StyleUnderline"/>
        </w:rPr>
        <w:t xml:space="preserve"> to act</w:t>
      </w:r>
      <w:r w:rsidRPr="006E54E9">
        <w:rPr>
          <w:sz w:val="16"/>
        </w:rPr>
        <w:t xml:space="preserve"> as a result (10). </w:t>
      </w:r>
      <w:r w:rsidRPr="006E54E9">
        <w:rPr>
          <w:rStyle w:val="StyleUnderline"/>
        </w:rPr>
        <w:t>Conservation requires the wider society to stay engaged</w:t>
      </w:r>
      <w:r w:rsidRPr="006E54E9">
        <w:rPr>
          <w:sz w:val="16"/>
        </w:rPr>
        <w:t xml:space="preserve"> and continue to work toward solutions. </w:t>
      </w:r>
      <w:r w:rsidRPr="006E54E9">
        <w:rPr>
          <w:rStyle w:val="StyleUnderline"/>
        </w:rPr>
        <w:t xml:space="preserve">Rather than focus on </w:t>
      </w:r>
      <w:r w:rsidRPr="006E54E9">
        <w:rPr>
          <w:rStyle w:val="Emphasis"/>
        </w:rPr>
        <w:t>exaggerated numbers</w:t>
      </w:r>
      <w:r w:rsidRPr="006E54E9">
        <w:rPr>
          <w:sz w:val="16"/>
        </w:rPr>
        <w:t xml:space="preserve">, </w:t>
      </w:r>
      <w:r w:rsidRPr="006E54E9">
        <w:rPr>
          <w:rStyle w:val="StyleUnderline"/>
        </w:rPr>
        <w:t>we should emphasize</w:t>
      </w:r>
      <w:r w:rsidRPr="006E54E9">
        <w:rPr>
          <w:sz w:val="16"/>
        </w:rPr>
        <w:t xml:space="preserve"> </w:t>
      </w:r>
      <w:r w:rsidRPr="006E54E9">
        <w:rPr>
          <w:rStyle w:val="StyleUnderline"/>
        </w:rPr>
        <w:t>successes</w:t>
      </w:r>
      <w:r w:rsidRPr="006E54E9">
        <w:rPr>
          <w:sz w:val="16"/>
        </w:rPr>
        <w:t xml:space="preserve"> and </w:t>
      </w:r>
      <w:r w:rsidRPr="006E54E9">
        <w:rPr>
          <w:rStyle w:val="StyleUnderline"/>
        </w:rPr>
        <w:t>steps forward</w:t>
      </w:r>
      <w:r w:rsidRPr="006E54E9">
        <w:rPr>
          <w:sz w:val="16"/>
        </w:rPr>
        <w:t xml:space="preserve">. For example, partly because of conservation, </w:t>
      </w:r>
      <w:r w:rsidRPr="006E54E9">
        <w:rPr>
          <w:rStyle w:val="Emphasis"/>
        </w:rPr>
        <w:t>extinction</w:t>
      </w:r>
      <w:r w:rsidRPr="006E54E9">
        <w:rPr>
          <w:rStyle w:val="StyleUnderline"/>
        </w:rPr>
        <w:t xml:space="preserve"> </w:t>
      </w:r>
      <w:r w:rsidRPr="006E54E9">
        <w:rPr>
          <w:rStyle w:val="Emphasis"/>
        </w:rPr>
        <w:t>rates</w:t>
      </w:r>
      <w:r w:rsidRPr="006E54E9">
        <w:rPr>
          <w:rStyle w:val="StyleUnderline"/>
        </w:rPr>
        <w:t xml:space="preserve"> have </w:t>
      </w:r>
      <w:r w:rsidRPr="006E54E9">
        <w:rPr>
          <w:rStyle w:val="Emphasis"/>
        </w:rPr>
        <w:t>not been as high</w:t>
      </w:r>
      <w:r w:rsidRPr="006E54E9">
        <w:rPr>
          <w:sz w:val="16"/>
        </w:rPr>
        <w:t xml:space="preserve"> as some have feared (11, 12).</w:t>
      </w:r>
    </w:p>
    <w:p w14:paraId="0D779797" w14:textId="77777777" w:rsidR="006F221F" w:rsidRPr="006E54E9" w:rsidRDefault="006F221F" w:rsidP="006F221F">
      <w:pPr>
        <w:rPr>
          <w:sz w:val="16"/>
        </w:rPr>
      </w:pPr>
      <w:r w:rsidRPr="006E54E9">
        <w:rPr>
          <w:sz w:val="16"/>
        </w:rPr>
        <w:t>To help conservation action, we should assess the threats to all known species. The freely available online databases now listing over 2 million species provide a foundation for this, including an expert network (8).</w:t>
      </w:r>
    </w:p>
    <w:p w14:paraId="3FFF2CB6" w14:textId="77777777" w:rsidR="006F221F" w:rsidRPr="006E54E9" w:rsidRDefault="006F221F" w:rsidP="006F221F"/>
    <w:p w14:paraId="3B631D15" w14:textId="77777777" w:rsidR="006F221F" w:rsidRPr="006E54E9" w:rsidRDefault="006F221F" w:rsidP="006F221F">
      <w:pPr>
        <w:pStyle w:val="Heading3"/>
      </w:pPr>
      <w:bookmarkStart w:id="2" w:name="Level_1_960"/>
      <w:bookmarkEnd w:id="1"/>
      <w:r w:rsidRPr="006E54E9">
        <w:lastRenderedPageBreak/>
        <w:t>2NC</w:t>
      </w:r>
      <w:r>
        <w:t>---</w:t>
      </w:r>
      <w:r w:rsidRPr="006E54E9">
        <w:t>Biodiversity Defense</w:t>
      </w:r>
      <w:r>
        <w:t>---</w:t>
      </w:r>
      <w:r w:rsidRPr="006E54E9">
        <w:t>AT: Tipping Points</w:t>
      </w:r>
    </w:p>
    <w:p w14:paraId="645F75BC" w14:textId="77777777" w:rsidR="006F221F" w:rsidRPr="006E54E9" w:rsidRDefault="006F221F" w:rsidP="006F221F">
      <w:pPr>
        <w:pStyle w:val="Heading4"/>
      </w:pPr>
      <w:r w:rsidRPr="006E54E9">
        <w:t xml:space="preserve">Tipping points are </w:t>
      </w:r>
      <w:r w:rsidRPr="006E54E9">
        <w:rPr>
          <w:u w:val="single"/>
        </w:rPr>
        <w:t>fake</w:t>
      </w:r>
      <w:r w:rsidRPr="006E54E9">
        <w:t xml:space="preserve">. </w:t>
      </w:r>
    </w:p>
    <w:p w14:paraId="3D349599" w14:textId="77777777" w:rsidR="006F221F" w:rsidRPr="006E54E9" w:rsidRDefault="006F221F" w:rsidP="006F221F">
      <w:pPr>
        <w:rPr>
          <w:rFonts w:cstheme="minorHAnsi"/>
        </w:rPr>
      </w:pPr>
      <w:r w:rsidRPr="006E54E9">
        <w:rPr>
          <w:rStyle w:val="Style13ptBold"/>
          <w:rFonts w:cstheme="minorHAnsi"/>
        </w:rPr>
        <w:t>Montoya et al. ’18</w:t>
      </w:r>
      <w:r>
        <w:rPr>
          <w:rFonts w:cstheme="minorHAnsi"/>
        </w:rPr>
        <w:t>---</w:t>
      </w:r>
      <w:r w:rsidRPr="006E54E9">
        <w:rPr>
          <w:rFonts w:cstheme="minorHAnsi"/>
        </w:rPr>
        <w:t xml:space="preserve">José; Centre National de la Recherche </w:t>
      </w:r>
      <w:proofErr w:type="spellStart"/>
      <w:r w:rsidRPr="006E54E9">
        <w:rPr>
          <w:rFonts w:cstheme="minorHAnsi"/>
        </w:rPr>
        <w:t>Scientifique</w:t>
      </w:r>
      <w:proofErr w:type="spellEnd"/>
      <w:r w:rsidRPr="006E54E9">
        <w:rPr>
          <w:rFonts w:cstheme="minorHAnsi"/>
        </w:rPr>
        <w:t xml:space="preserve">, University Paul Sabatier, France. Ian Donohue, School of Natural Sciences, Trinity College Dublin, Dublin, Ireland. Stuart L. Pimm, Nicholas School of the Environment, Duke University. February </w:t>
      </w:r>
      <w:proofErr w:type="gramStart"/>
      <w:r w:rsidRPr="006E54E9">
        <w:rPr>
          <w:rFonts w:cstheme="minorHAnsi"/>
        </w:rPr>
        <w:t>2018;“</w:t>
      </w:r>
      <w:proofErr w:type="gramEnd"/>
      <w:r w:rsidRPr="006E54E9">
        <w:rPr>
          <w:rFonts w:cstheme="minorHAnsi"/>
        </w:rPr>
        <w:t xml:space="preserve">Planetary Boundaries for Biodiversity: Implausible Science, Pernicious Policies”; </w:t>
      </w:r>
      <w:r w:rsidRPr="006E54E9">
        <w:rPr>
          <w:rFonts w:cstheme="minorHAnsi"/>
          <w:i/>
          <w:iCs/>
        </w:rPr>
        <w:t>Trends in Ecology and Evolution</w:t>
      </w:r>
      <w:r w:rsidRPr="006E54E9">
        <w:rPr>
          <w:rFonts w:cstheme="minorHAnsi"/>
        </w:rPr>
        <w:t>, Cell Press, Volume 33, Issue 2</w:t>
      </w:r>
    </w:p>
    <w:p w14:paraId="255BE26E" w14:textId="77777777" w:rsidR="006F221F" w:rsidRPr="006E54E9" w:rsidRDefault="006F221F" w:rsidP="006F221F">
      <w:pPr>
        <w:rPr>
          <w:rFonts w:cstheme="minorHAnsi"/>
          <w:sz w:val="16"/>
        </w:rPr>
      </w:pPr>
      <w:r w:rsidRPr="006E54E9">
        <w:rPr>
          <w:rStyle w:val="StyleUnderline"/>
          <w:rFonts w:cstheme="minorHAnsi"/>
        </w:rPr>
        <w:t xml:space="preserve">Why </w:t>
      </w:r>
      <w:r w:rsidRPr="006E54E9">
        <w:rPr>
          <w:rStyle w:val="StyleUnderline"/>
          <w:rFonts w:cstheme="minorHAnsi"/>
          <w:highlight w:val="cyan"/>
        </w:rPr>
        <w:t>Tipping Points</w:t>
      </w:r>
      <w:r w:rsidRPr="006E54E9">
        <w:rPr>
          <w:rStyle w:val="StyleUnderline"/>
          <w:rFonts w:cstheme="minorHAnsi"/>
        </w:rPr>
        <w:t xml:space="preserve"> for Biodiversity </w:t>
      </w:r>
      <w:r w:rsidRPr="006E54E9">
        <w:rPr>
          <w:rStyle w:val="StyleUnderline"/>
          <w:rFonts w:cstheme="minorHAnsi"/>
          <w:highlight w:val="cyan"/>
        </w:rPr>
        <w:t xml:space="preserve">Are </w:t>
      </w:r>
      <w:r w:rsidRPr="006E54E9">
        <w:rPr>
          <w:rStyle w:val="Emphasis"/>
          <w:rFonts w:cstheme="minorHAnsi"/>
          <w:highlight w:val="cyan"/>
        </w:rPr>
        <w:t>Fatally Flawed</w:t>
      </w:r>
      <w:r w:rsidRPr="006E54E9">
        <w:rPr>
          <w:rStyle w:val="StyleUnderline"/>
          <w:rFonts w:cstheme="minorHAnsi"/>
        </w:rPr>
        <w:t xml:space="preserve"> The</w:t>
      </w:r>
      <w:r w:rsidRPr="006E54E9">
        <w:rPr>
          <w:rFonts w:cstheme="minorHAnsi"/>
          <w:sz w:val="16"/>
        </w:rPr>
        <w:t xml:space="preserve"> critical </w:t>
      </w:r>
      <w:r w:rsidRPr="006E54E9">
        <w:rPr>
          <w:rStyle w:val="StyleUnderline"/>
          <w:rFonts w:cstheme="minorHAnsi"/>
          <w:highlight w:val="cyan"/>
        </w:rPr>
        <w:t xml:space="preserve">global extinction rate </w:t>
      </w:r>
      <w:proofErr w:type="gramStart"/>
      <w:r w:rsidRPr="006E54E9">
        <w:rPr>
          <w:rStyle w:val="StyleUnderline"/>
          <w:rFonts w:cstheme="minorHAnsi"/>
          <w:highlight w:val="cyan"/>
        </w:rPr>
        <w:t>is</w:t>
      </w:r>
      <w:proofErr w:type="gramEnd"/>
      <w:r w:rsidRPr="006E54E9">
        <w:rPr>
          <w:rStyle w:val="StyleUnderline"/>
          <w:rFonts w:cstheme="minorHAnsi"/>
        </w:rPr>
        <w:t xml:space="preserve"> </w:t>
      </w:r>
      <w:r w:rsidRPr="006E54E9">
        <w:rPr>
          <w:rStyle w:val="Emphasis"/>
          <w:rFonts w:cstheme="minorHAnsi"/>
        </w:rPr>
        <w:t xml:space="preserve">operationally </w:t>
      </w:r>
      <w:r w:rsidRPr="006E54E9">
        <w:rPr>
          <w:rStyle w:val="Emphasis"/>
          <w:rFonts w:cstheme="minorHAnsi"/>
          <w:highlight w:val="cyan"/>
        </w:rPr>
        <w:t>undefined</w:t>
      </w:r>
      <w:r w:rsidRPr="006E54E9">
        <w:rPr>
          <w:rFonts w:cstheme="minorHAnsi"/>
          <w:sz w:val="16"/>
        </w:rPr>
        <w:t>: when the heart of the last individual of a species stops beating, global extinction rate spikes momentarily. Why should this lead to planetary collapse? Suppose we define the rate ourselves – for example in terms of extinctions per million species [2] averaged per year or decade. Following the d</w:t>
      </w:r>
      <w:r w:rsidRPr="006E54E9">
        <w:rPr>
          <w:rStyle w:val="StyleUnderline"/>
          <w:rFonts w:cstheme="minorHAnsi"/>
        </w:rPr>
        <w:t xml:space="preserve">iscovery of the Hawaiian Islands by the Polynesians 1500 years ago, they eliminated so many species that even the decadal global extinction rate would have been exceptional. However, why would these extinctions of island endemics </w:t>
      </w:r>
      <w:r w:rsidRPr="006E54E9">
        <w:rPr>
          <w:rFonts w:cstheme="minorHAnsi"/>
          <w:sz w:val="16"/>
        </w:rPr>
        <w:t xml:space="preserve">cause a collapse that putatively is both global and only now visible? There would certainly be local consequences of species loss, but why a precipitous local collapse in ecosystems and why would it be global in extent? Furthermore, how might the rate of loss (versus its size) be responsible? Certainly, there are regional physical processes </w:t>
      </w:r>
      <w:r w:rsidRPr="006E54E9">
        <w:rPr>
          <w:rStyle w:val="Emphasis"/>
          <w:rFonts w:cstheme="minorHAnsi"/>
        </w:rPr>
        <w:t>for which</w:t>
      </w:r>
      <w:r w:rsidRPr="006E54E9">
        <w:rPr>
          <w:rFonts w:cstheme="minorHAnsi"/>
          <w:sz w:val="16"/>
        </w:rPr>
        <w:t xml:space="preserve"> empirical data suggests thresholds. Globally their existence is far from certain; they do not exist within the terrestrial biosphere in isolation [12]. Models of single populations and local communities can show thresholds, but these neither deal with extinction rates nor global processes. Indeed, in publications [3], though not in </w:t>
      </w:r>
      <w:proofErr w:type="spellStart"/>
      <w:r w:rsidRPr="006E54E9">
        <w:rPr>
          <w:rFonts w:cstheme="minorHAnsi"/>
          <w:sz w:val="16"/>
        </w:rPr>
        <w:t>presentationsii</w:t>
      </w:r>
      <w:proofErr w:type="spellEnd"/>
      <w:r w:rsidRPr="006E54E9">
        <w:rPr>
          <w:rFonts w:cstheme="minorHAnsi"/>
          <w:sz w:val="16"/>
        </w:rPr>
        <w:t xml:space="preserve">, </w:t>
      </w:r>
      <w:r w:rsidRPr="006E54E9">
        <w:rPr>
          <w:rStyle w:val="StyleUnderline"/>
          <w:rFonts w:cstheme="minorHAnsi"/>
          <w:highlight w:val="cyan"/>
        </w:rPr>
        <w:t>p</w:t>
      </w:r>
      <w:r w:rsidRPr="006E54E9">
        <w:rPr>
          <w:rStyle w:val="StyleUnderline"/>
          <w:rFonts w:cstheme="minorHAnsi"/>
        </w:rPr>
        <w:t xml:space="preserve">lanetary </w:t>
      </w:r>
      <w:r w:rsidRPr="006E54E9">
        <w:rPr>
          <w:rStyle w:val="StyleUnderline"/>
          <w:rFonts w:cstheme="minorHAnsi"/>
          <w:highlight w:val="cyan"/>
        </w:rPr>
        <w:t>b</w:t>
      </w:r>
      <w:r w:rsidRPr="006E54E9">
        <w:rPr>
          <w:rStyle w:val="StyleUnderline"/>
          <w:rFonts w:cstheme="minorHAnsi"/>
        </w:rPr>
        <w:t xml:space="preserve">oundary </w:t>
      </w:r>
      <w:r w:rsidRPr="006E54E9">
        <w:rPr>
          <w:rStyle w:val="StyleUnderline"/>
          <w:rFonts w:cstheme="minorHAnsi"/>
          <w:highlight w:val="cyan"/>
        </w:rPr>
        <w:t>arguments</w:t>
      </w:r>
      <w:r w:rsidRPr="006E54E9">
        <w:rPr>
          <w:rFonts w:cstheme="minorHAnsi"/>
          <w:sz w:val="16"/>
        </w:rPr>
        <w:t xml:space="preserve"> have </w:t>
      </w:r>
      <w:r w:rsidRPr="006E54E9">
        <w:rPr>
          <w:rStyle w:val="StyleUnderline"/>
          <w:rFonts w:cstheme="minorHAnsi"/>
          <w:highlight w:val="cyan"/>
        </w:rPr>
        <w:t xml:space="preserve">moved </w:t>
      </w:r>
      <w:r w:rsidRPr="006E54E9">
        <w:rPr>
          <w:rStyle w:val="Emphasis"/>
          <w:rFonts w:cstheme="minorHAnsi"/>
          <w:highlight w:val="cyan"/>
        </w:rPr>
        <w:t>away from catastrophes</w:t>
      </w:r>
      <w:r w:rsidRPr="006E54E9">
        <w:rPr>
          <w:rFonts w:cstheme="minorHAnsi"/>
          <w:sz w:val="16"/>
        </w:rPr>
        <w:t xml:space="preserve">, first to rapid transitions, where small changes lead to large effects, then to more gradual ones. The concession is ‘not all Earth system processes included in the planetary boundary have singular thresholds at the global/continental/ocean basin level’ [3]. Exactly so. This </w:t>
      </w:r>
      <w:r w:rsidRPr="006E54E9">
        <w:rPr>
          <w:rStyle w:val="StyleUnderline"/>
          <w:rFonts w:cstheme="minorHAnsi"/>
          <w:highlight w:val="cyan"/>
        </w:rPr>
        <w:t>statement admits</w:t>
      </w:r>
      <w:r w:rsidRPr="006E54E9">
        <w:rPr>
          <w:rStyle w:val="StyleUnderline"/>
          <w:rFonts w:cstheme="minorHAnsi"/>
        </w:rPr>
        <w:t xml:space="preserve"> their </w:t>
      </w:r>
      <w:r w:rsidRPr="006E54E9">
        <w:rPr>
          <w:rStyle w:val="Emphasis"/>
          <w:rFonts w:cstheme="minorHAnsi"/>
          <w:highlight w:val="cyan"/>
        </w:rPr>
        <w:t>arbitrary nature</w:t>
      </w:r>
      <w:r w:rsidRPr="006E54E9">
        <w:rPr>
          <w:rFonts w:cstheme="minorHAnsi"/>
          <w:sz w:val="16"/>
        </w:rPr>
        <w:t xml:space="preserve">. If anything can happen, then there is no insight gained: gradual change is embraced by entirely arbitrary and indefinable values where the ‘safe operating space’ is transgressed. Drawing attention to global environmental issues is certainly essential, therefore what harm is there in another approach, superficially attractive, even if it has limitations? We show that notions of </w:t>
      </w:r>
      <w:r w:rsidRPr="006E54E9">
        <w:rPr>
          <w:rStyle w:val="Emphasis"/>
          <w:rFonts w:cstheme="minorHAnsi"/>
          <w:highlight w:val="cyan"/>
        </w:rPr>
        <w:t>p</w:t>
      </w:r>
      <w:r w:rsidRPr="006E54E9">
        <w:rPr>
          <w:rFonts w:cstheme="minorHAnsi"/>
          <w:sz w:val="16"/>
        </w:rPr>
        <w:t xml:space="preserve">lanetary </w:t>
      </w:r>
      <w:r w:rsidRPr="006E54E9">
        <w:rPr>
          <w:rStyle w:val="Emphasis"/>
          <w:rFonts w:cstheme="minorHAnsi"/>
          <w:highlight w:val="cyan"/>
        </w:rPr>
        <w:t>b</w:t>
      </w:r>
      <w:r w:rsidRPr="006E54E9">
        <w:rPr>
          <w:rFonts w:cstheme="minorHAnsi"/>
          <w:sz w:val="16"/>
        </w:rPr>
        <w:t>oundarie</w:t>
      </w:r>
      <w:r w:rsidRPr="006E54E9">
        <w:rPr>
          <w:rStyle w:val="StyleUnderline"/>
          <w:rFonts w:cstheme="minorHAnsi"/>
          <w:highlight w:val="cyan"/>
        </w:rPr>
        <w:t>s add no insight</w:t>
      </w:r>
      <w:r w:rsidRPr="006E54E9">
        <w:rPr>
          <w:rFonts w:cstheme="minorHAnsi"/>
          <w:sz w:val="16"/>
        </w:rPr>
        <w:t xml:space="preserve"> into our understanding of the threats to biodiversity and ecosystem functioning, </w:t>
      </w:r>
      <w:r w:rsidRPr="006E54E9">
        <w:rPr>
          <w:rStyle w:val="StyleUnderline"/>
          <w:rFonts w:cstheme="minorHAnsi"/>
          <w:highlight w:val="cyan"/>
        </w:rPr>
        <w:t>have no evidence</w:t>
      </w:r>
      <w:r w:rsidRPr="006E54E9">
        <w:rPr>
          <w:rFonts w:cstheme="minorHAnsi"/>
          <w:sz w:val="16"/>
        </w:rPr>
        <w:t xml:space="preserve"> to support them, </w:t>
      </w:r>
      <w:r w:rsidRPr="006E54E9">
        <w:rPr>
          <w:rStyle w:val="StyleUnderline"/>
          <w:rFonts w:cstheme="minorHAnsi"/>
          <w:highlight w:val="cyan"/>
        </w:rPr>
        <w:t>are too vague</w:t>
      </w:r>
      <w:r w:rsidRPr="006E54E9">
        <w:rPr>
          <w:rStyle w:val="StyleUnderline"/>
          <w:rFonts w:cstheme="minorHAnsi"/>
        </w:rPr>
        <w:t xml:space="preserve"> for use</w:t>
      </w:r>
      <w:r w:rsidRPr="006E54E9">
        <w:rPr>
          <w:rFonts w:cstheme="minorHAnsi"/>
          <w:sz w:val="16"/>
        </w:rPr>
        <w:t xml:space="preserve"> by those who manage biodiversity, </w:t>
      </w:r>
      <w:r w:rsidRPr="006E54E9">
        <w:rPr>
          <w:rStyle w:val="StyleUnderline"/>
          <w:rFonts w:cstheme="minorHAnsi"/>
          <w:highlight w:val="cyan"/>
        </w:rPr>
        <w:t xml:space="preserve">and promote </w:t>
      </w:r>
      <w:r w:rsidRPr="006E54E9">
        <w:rPr>
          <w:rStyle w:val="Emphasis"/>
          <w:rFonts w:cstheme="minorHAnsi"/>
          <w:highlight w:val="cyan"/>
        </w:rPr>
        <w:t>pernicious policies</w:t>
      </w:r>
      <w:r w:rsidRPr="006E54E9">
        <w:rPr>
          <w:rFonts w:cstheme="minorHAnsi"/>
          <w:sz w:val="16"/>
        </w:rPr>
        <w:t xml:space="preserve">. Attempts to fix these problems strip the original idea of all meaningful content, but still plead for the notion of a safe operating space. Why </w:t>
      </w:r>
      <w:proofErr w:type="gramStart"/>
      <w:r w:rsidRPr="006E54E9">
        <w:rPr>
          <w:rFonts w:cstheme="minorHAnsi"/>
          <w:sz w:val="16"/>
        </w:rPr>
        <w:t>is</w:t>
      </w:r>
      <w:proofErr w:type="gramEnd"/>
      <w:r w:rsidRPr="006E54E9">
        <w:rPr>
          <w:rFonts w:cstheme="minorHAnsi"/>
          <w:sz w:val="16"/>
        </w:rPr>
        <w:t xml:space="preserve"> this deeply flawed idea so seductive, and what problems arise from its embrace?</w:t>
      </w:r>
    </w:p>
    <w:bookmarkEnd w:id="2"/>
    <w:p w14:paraId="510A5340" w14:textId="77777777" w:rsidR="006F221F" w:rsidRPr="006F221F" w:rsidRDefault="006F221F" w:rsidP="006F221F"/>
    <w:p w14:paraId="015FCFF2" w14:textId="08625C1F" w:rsidR="006F221F" w:rsidRDefault="006F221F" w:rsidP="006F221F">
      <w:pPr>
        <w:pStyle w:val="Heading2"/>
      </w:pPr>
      <w:r>
        <w:lastRenderedPageBreak/>
        <w:t>Bioterror</w:t>
      </w:r>
    </w:p>
    <w:p w14:paraId="786777D3" w14:textId="000BDCFD" w:rsidR="006F221F" w:rsidRDefault="006F221F" w:rsidP="006F221F">
      <w:pPr>
        <w:pStyle w:val="Heading3"/>
      </w:pPr>
      <w:r>
        <w:lastRenderedPageBreak/>
        <w:t>1NC---Bioterror Defense</w:t>
      </w:r>
    </w:p>
    <w:p w14:paraId="5266A58B" w14:textId="77777777" w:rsidR="006F221F" w:rsidRPr="006E54E9" w:rsidRDefault="006F221F" w:rsidP="006F221F">
      <w:pPr>
        <w:pStyle w:val="Heading4"/>
      </w:pPr>
      <w:r w:rsidRPr="006E54E9">
        <w:t xml:space="preserve">No bioterror attacks or impact. </w:t>
      </w:r>
    </w:p>
    <w:p w14:paraId="46E9B9C9" w14:textId="77777777" w:rsidR="006F221F" w:rsidRPr="006E54E9" w:rsidRDefault="006F221F" w:rsidP="006F221F">
      <w:proofErr w:type="spellStart"/>
      <w:r w:rsidRPr="006E54E9">
        <w:rPr>
          <w:rStyle w:val="Style13ptBold"/>
        </w:rPr>
        <w:t>Lentzos</w:t>
      </w:r>
      <w:proofErr w:type="spellEnd"/>
      <w:r w:rsidRPr="006E54E9">
        <w:rPr>
          <w:rStyle w:val="Style13ptBold"/>
        </w:rPr>
        <w:t xml:space="preserve"> et al. ’14 </w:t>
      </w:r>
      <w:r w:rsidRPr="006E54E9">
        <w:t xml:space="preserve">— Filippa </w:t>
      </w:r>
      <w:proofErr w:type="spellStart"/>
      <w:r w:rsidRPr="006E54E9">
        <w:t>Lentzos</w:t>
      </w:r>
      <w:proofErr w:type="spellEnd"/>
      <w:r w:rsidRPr="006E54E9">
        <w:t xml:space="preserve"> is PhD from London School of Economics and Social Science, Senior Research Fellow in the Department of Social Science, Health and Medicine at King’s College London. Catherine Jefferson is researcher in the Department of Social Science, Health, and Medicine at King’s College London, DPhil from the University of Sussex, former senior policy advisor for international security at the Royal Society. Claire Marris is Senior Research Fellow in the Department of Social Science, Health and Medicine at King's College London. September 18, 2014; “The myths (and realities) of synthetic bioweapons”; </w:t>
      </w:r>
      <w:r w:rsidRPr="006E54E9">
        <w:rPr>
          <w:i/>
          <w:iCs/>
        </w:rPr>
        <w:t>The Bulletin</w:t>
      </w:r>
      <w:r w:rsidRPr="006E54E9">
        <w:t xml:space="preserve">; </w:t>
      </w:r>
      <w:hyperlink r:id="rId9" w:history="1">
        <w:r w:rsidRPr="006E54E9">
          <w:rPr>
            <w:rStyle w:val="Hyperlink"/>
          </w:rPr>
          <w:t>http://thebulletin.org/myths-and-realities-synthetic-bioweapons7626</w:t>
        </w:r>
      </w:hyperlink>
      <w:r w:rsidRPr="006E54E9">
        <w:t>; //CYang</w:t>
      </w:r>
    </w:p>
    <w:p w14:paraId="0F892A44" w14:textId="77777777" w:rsidR="006F221F" w:rsidRPr="006E54E9" w:rsidRDefault="006F221F" w:rsidP="006F221F">
      <w:pPr>
        <w:rPr>
          <w:sz w:val="16"/>
        </w:rPr>
      </w:pPr>
      <w:r w:rsidRPr="006E54E9">
        <w:rPr>
          <w:sz w:val="16"/>
        </w:rPr>
        <w:t xml:space="preserve">The </w:t>
      </w:r>
      <w:r w:rsidRPr="006E54E9">
        <w:rPr>
          <w:rStyle w:val="StyleUnderline"/>
        </w:rPr>
        <w:t xml:space="preserve">bioterror </w:t>
      </w:r>
      <w:r w:rsidRPr="006E54E9">
        <w:rPr>
          <w:rStyle w:val="Emphasis"/>
        </w:rPr>
        <w:t>WMD myth</w:t>
      </w:r>
      <w:r w:rsidRPr="006E54E9">
        <w:rPr>
          <w:rStyle w:val="StyleUnderline"/>
        </w:rPr>
        <w:t>. Those who</w:t>
      </w:r>
      <w:r w:rsidRPr="006E54E9">
        <w:rPr>
          <w:sz w:val="16"/>
        </w:rPr>
        <w:t xml:space="preserve"> have </w:t>
      </w:r>
      <w:r w:rsidRPr="006E54E9">
        <w:rPr>
          <w:rStyle w:val="StyleUnderline"/>
        </w:rPr>
        <w:t>overemphasized</w:t>
      </w:r>
      <w:r w:rsidRPr="006E54E9">
        <w:rPr>
          <w:sz w:val="16"/>
        </w:rPr>
        <w:t xml:space="preserve"> the </w:t>
      </w:r>
      <w:r w:rsidRPr="006E54E9">
        <w:rPr>
          <w:rStyle w:val="StyleUnderline"/>
        </w:rPr>
        <w:t>bioterrorism</w:t>
      </w:r>
      <w:r w:rsidRPr="006E54E9">
        <w:rPr>
          <w:sz w:val="16"/>
        </w:rPr>
        <w:t xml:space="preserve"> threat typically </w:t>
      </w:r>
      <w:r w:rsidRPr="006E54E9">
        <w:rPr>
          <w:rStyle w:val="StyleUnderline"/>
        </w:rPr>
        <w:t>portray it as</w:t>
      </w:r>
      <w:r w:rsidRPr="006E54E9">
        <w:rPr>
          <w:sz w:val="16"/>
        </w:rPr>
        <w:t xml:space="preserve"> an </w:t>
      </w:r>
      <w:r w:rsidRPr="006E54E9">
        <w:rPr>
          <w:rStyle w:val="StyleUnderline"/>
        </w:rPr>
        <w:t>imminent concern, with emphasis</w:t>
      </w:r>
      <w:r w:rsidRPr="006E54E9">
        <w:rPr>
          <w:sz w:val="16"/>
        </w:rPr>
        <w:t xml:space="preserve"> placed </w:t>
      </w:r>
      <w:r w:rsidRPr="006E54E9">
        <w:rPr>
          <w:rStyle w:val="StyleUnderline"/>
        </w:rPr>
        <w:t xml:space="preserve">on </w:t>
      </w:r>
      <w:r w:rsidRPr="006E54E9">
        <w:rPr>
          <w:rStyle w:val="Emphasis"/>
        </w:rPr>
        <w:t>high-consequence</w:t>
      </w:r>
      <w:r w:rsidRPr="006E54E9">
        <w:rPr>
          <w:rStyle w:val="StyleUnderline"/>
        </w:rPr>
        <w:t>, mass-casualty attacks</w:t>
      </w:r>
      <w:r w:rsidRPr="006E54E9">
        <w:rPr>
          <w:sz w:val="16"/>
        </w:rPr>
        <w:t>, performed with weapons of mass destruction (WMD). This is a myth with two dimensions.</w:t>
      </w:r>
    </w:p>
    <w:p w14:paraId="1C2728CE" w14:textId="77777777" w:rsidR="006F221F" w:rsidRPr="006E54E9" w:rsidRDefault="006F221F" w:rsidP="006F221F">
      <w:pPr>
        <w:rPr>
          <w:sz w:val="16"/>
        </w:rPr>
      </w:pPr>
      <w:r w:rsidRPr="006E54E9">
        <w:rPr>
          <w:sz w:val="16"/>
        </w:rPr>
        <w:t xml:space="preserve"> The first </w:t>
      </w:r>
      <w:r w:rsidRPr="006E54E9">
        <w:rPr>
          <w:rStyle w:val="StyleUnderline"/>
        </w:rPr>
        <w:t>involves</w:t>
      </w:r>
      <w:r w:rsidRPr="006E54E9">
        <w:rPr>
          <w:sz w:val="16"/>
        </w:rPr>
        <w:t xml:space="preserve"> the </w:t>
      </w:r>
      <w:r w:rsidRPr="006E54E9">
        <w:rPr>
          <w:rStyle w:val="StyleUnderline"/>
        </w:rPr>
        <w:t>identities of terrorists</w:t>
      </w:r>
      <w:r w:rsidRPr="006E54E9">
        <w:rPr>
          <w:sz w:val="16"/>
        </w:rPr>
        <w:t xml:space="preserve"> and what their intentions are. The </w:t>
      </w:r>
      <w:r w:rsidRPr="006E54E9">
        <w:rPr>
          <w:rStyle w:val="StyleUnderline"/>
        </w:rPr>
        <w:t>assumption</w:t>
      </w:r>
      <w:r w:rsidRPr="006E54E9">
        <w:rPr>
          <w:sz w:val="16"/>
        </w:rPr>
        <w:t xml:space="preserve"> is that </w:t>
      </w:r>
      <w:r w:rsidRPr="006E54E9">
        <w:rPr>
          <w:rStyle w:val="StyleUnderline"/>
        </w:rPr>
        <w:t>terrorists would</w:t>
      </w:r>
      <w:r w:rsidRPr="006E54E9">
        <w:rPr>
          <w:sz w:val="16"/>
        </w:rPr>
        <w:t xml:space="preserve"> seek to </w:t>
      </w:r>
      <w:r w:rsidRPr="006E54E9">
        <w:rPr>
          <w:rStyle w:val="StyleUnderline"/>
        </w:rPr>
        <w:t xml:space="preserve">produce </w:t>
      </w:r>
      <w:r w:rsidRPr="006E54E9">
        <w:rPr>
          <w:rStyle w:val="Emphasis"/>
        </w:rPr>
        <w:t>mass-casualty weapons</w:t>
      </w:r>
      <w:r w:rsidRPr="006E54E9">
        <w:rPr>
          <w:rStyle w:val="StyleUnderline"/>
        </w:rPr>
        <w:t xml:space="preserve"> and pursue capabilities</w:t>
      </w:r>
      <w:r w:rsidRPr="006E54E9">
        <w:rPr>
          <w:sz w:val="16"/>
        </w:rPr>
        <w:t xml:space="preserve"> on the scale of 20th century, state-level bioweapons programs. Most </w:t>
      </w:r>
      <w:r w:rsidRPr="006E54E9">
        <w:rPr>
          <w:rStyle w:val="StyleUnderline"/>
          <w:highlight w:val="cyan"/>
        </w:rPr>
        <w:t>leading biological</w:t>
      </w:r>
      <w:r w:rsidRPr="006E54E9">
        <w:rPr>
          <w:sz w:val="16"/>
        </w:rPr>
        <w:t xml:space="preserve"> disarmament and non-proliferation </w:t>
      </w:r>
      <w:r w:rsidRPr="006E54E9">
        <w:rPr>
          <w:rStyle w:val="StyleUnderline"/>
          <w:highlight w:val="cyan"/>
        </w:rPr>
        <w:t>experts believe</w:t>
      </w:r>
      <w:r w:rsidRPr="006E54E9">
        <w:rPr>
          <w:sz w:val="16"/>
        </w:rPr>
        <w:t xml:space="preserve"> that the risk of a small-scale bioterrorism attack is very real and present. But they consider the </w:t>
      </w:r>
      <w:r w:rsidRPr="006E54E9">
        <w:rPr>
          <w:rStyle w:val="StyleUnderline"/>
          <w:highlight w:val="cyan"/>
        </w:rPr>
        <w:t>risk of</w:t>
      </w:r>
      <w:r w:rsidRPr="006E54E9">
        <w:rPr>
          <w:rStyle w:val="StyleUnderline"/>
        </w:rPr>
        <w:t xml:space="preserve"> sophisticated </w:t>
      </w:r>
      <w:r w:rsidRPr="006E54E9">
        <w:rPr>
          <w:rStyle w:val="StyleUnderline"/>
          <w:highlight w:val="cyan"/>
        </w:rPr>
        <w:t>large-scale</w:t>
      </w:r>
      <w:r w:rsidRPr="006E54E9">
        <w:rPr>
          <w:rStyle w:val="StyleUnderline"/>
        </w:rPr>
        <w:t xml:space="preserve"> </w:t>
      </w:r>
      <w:r w:rsidRPr="006E54E9">
        <w:rPr>
          <w:rStyle w:val="Emphasis"/>
        </w:rPr>
        <w:t xml:space="preserve">bioterrorism </w:t>
      </w:r>
      <w:r w:rsidRPr="006E54E9">
        <w:rPr>
          <w:rStyle w:val="Emphasis"/>
          <w:highlight w:val="cyan"/>
        </w:rPr>
        <w:t>attacks</w:t>
      </w:r>
      <w:r w:rsidRPr="006E54E9">
        <w:rPr>
          <w:rStyle w:val="StyleUnderline"/>
          <w:highlight w:val="cyan"/>
        </w:rPr>
        <w:t xml:space="preserve"> to be</w:t>
      </w:r>
      <w:r w:rsidRPr="006E54E9">
        <w:rPr>
          <w:rStyle w:val="StyleUnderline"/>
        </w:rPr>
        <w:t xml:space="preserve"> </w:t>
      </w:r>
      <w:r w:rsidRPr="006E54E9">
        <w:rPr>
          <w:rStyle w:val="Emphasis"/>
        </w:rPr>
        <w:t xml:space="preserve">quite </w:t>
      </w:r>
      <w:r w:rsidRPr="006E54E9">
        <w:rPr>
          <w:rStyle w:val="Emphasis"/>
          <w:highlight w:val="cyan"/>
        </w:rPr>
        <w:t>small</w:t>
      </w:r>
      <w:r w:rsidRPr="006E54E9">
        <w:rPr>
          <w:sz w:val="16"/>
        </w:rPr>
        <w:t xml:space="preserve">. This </w:t>
      </w:r>
      <w:r w:rsidRPr="006E54E9">
        <w:rPr>
          <w:rStyle w:val="StyleUnderline"/>
        </w:rPr>
        <w:t xml:space="preserve">judgment is </w:t>
      </w:r>
      <w:r w:rsidRPr="006E54E9">
        <w:rPr>
          <w:rStyle w:val="StyleUnderline"/>
          <w:highlight w:val="cyan"/>
        </w:rPr>
        <w:t xml:space="preserve">backed up by </w:t>
      </w:r>
      <w:r w:rsidRPr="006E54E9">
        <w:rPr>
          <w:rStyle w:val="Emphasis"/>
          <w:highlight w:val="cyan"/>
        </w:rPr>
        <w:t>histori</w:t>
      </w:r>
      <w:r w:rsidRPr="006E54E9">
        <w:rPr>
          <w:rStyle w:val="Emphasis"/>
        </w:rPr>
        <w:t>cal evidence</w:t>
      </w:r>
      <w:r w:rsidRPr="006E54E9">
        <w:rPr>
          <w:sz w:val="16"/>
        </w:rPr>
        <w:t xml:space="preserve">. The three confirmed </w:t>
      </w:r>
      <w:r w:rsidRPr="006E54E9">
        <w:rPr>
          <w:rStyle w:val="StyleUnderline"/>
          <w:highlight w:val="cyan"/>
        </w:rPr>
        <w:t xml:space="preserve">attempts </w:t>
      </w:r>
      <w:r w:rsidRPr="006E54E9">
        <w:rPr>
          <w:rStyle w:val="StyleUnderline"/>
        </w:rPr>
        <w:t>to use biological agents against humans</w:t>
      </w:r>
      <w:r w:rsidRPr="006E54E9">
        <w:rPr>
          <w:sz w:val="16"/>
        </w:rPr>
        <w:t xml:space="preserve"> in terrorist attacks in the past </w:t>
      </w:r>
      <w:r w:rsidRPr="006E54E9">
        <w:rPr>
          <w:rStyle w:val="StyleUnderline"/>
          <w:highlight w:val="cyan"/>
        </w:rPr>
        <w:t>were small-scale</w:t>
      </w:r>
      <w:r w:rsidRPr="006E54E9">
        <w:rPr>
          <w:sz w:val="16"/>
        </w:rPr>
        <w:t xml:space="preserve">, low-casualty </w:t>
      </w:r>
      <w:r w:rsidRPr="006E54E9">
        <w:rPr>
          <w:rStyle w:val="StyleUnderline"/>
        </w:rPr>
        <w:t>events</w:t>
      </w:r>
      <w:r w:rsidRPr="006E54E9">
        <w:rPr>
          <w:sz w:val="16"/>
        </w:rPr>
        <w:t xml:space="preserve"> aimed at causing panic and disruption rather than excessive death tolls. </w:t>
      </w:r>
    </w:p>
    <w:p w14:paraId="25551FDC" w14:textId="77777777" w:rsidR="006F221F" w:rsidRPr="006E54E9" w:rsidRDefault="006F221F" w:rsidP="006F221F">
      <w:pPr>
        <w:rPr>
          <w:sz w:val="16"/>
        </w:rPr>
      </w:pPr>
      <w:r w:rsidRPr="006E54E9">
        <w:rPr>
          <w:sz w:val="16"/>
        </w:rPr>
        <w:t xml:space="preserve">The second dimension involves </w:t>
      </w:r>
      <w:r w:rsidRPr="006E54E9">
        <w:rPr>
          <w:rStyle w:val="StyleUnderline"/>
        </w:rPr>
        <w:t>capabilities and the level of skills</w:t>
      </w:r>
      <w:r w:rsidRPr="006E54E9">
        <w:rPr>
          <w:sz w:val="16"/>
        </w:rPr>
        <w:t xml:space="preserve"> and resources available to terrorists. The </w:t>
      </w:r>
      <w:r w:rsidRPr="006E54E9">
        <w:rPr>
          <w:rStyle w:val="Emphasis"/>
        </w:rPr>
        <w:t>implicit assumption</w:t>
      </w:r>
      <w:r w:rsidRPr="006E54E9">
        <w:rPr>
          <w:sz w:val="16"/>
        </w:rPr>
        <w:t xml:space="preserve"> is that </w:t>
      </w:r>
      <w:r w:rsidRPr="006E54E9">
        <w:rPr>
          <w:rStyle w:val="StyleUnderline"/>
        </w:rPr>
        <w:t>producing a pathogenic organism equates to producing a weapon of mass destruction</w:t>
      </w:r>
      <w:r w:rsidRPr="006E54E9">
        <w:rPr>
          <w:sz w:val="16"/>
        </w:rPr>
        <w:t xml:space="preserve">. It does not. </w:t>
      </w:r>
      <w:r w:rsidRPr="006E54E9">
        <w:rPr>
          <w:rStyle w:val="StyleUnderline"/>
          <w:highlight w:val="cyan"/>
        </w:rPr>
        <w:t>Considerable</w:t>
      </w:r>
      <w:r w:rsidRPr="006E54E9">
        <w:rPr>
          <w:rStyle w:val="StyleUnderline"/>
        </w:rPr>
        <w:t xml:space="preserve"> </w:t>
      </w:r>
      <w:r w:rsidRPr="006E54E9">
        <w:rPr>
          <w:rStyle w:val="Emphasis"/>
        </w:rPr>
        <w:t xml:space="preserve">knowledge and </w:t>
      </w:r>
      <w:r w:rsidRPr="006E54E9">
        <w:rPr>
          <w:rStyle w:val="Emphasis"/>
          <w:highlight w:val="cyan"/>
        </w:rPr>
        <w:t>resources</w:t>
      </w:r>
      <w:r w:rsidRPr="006E54E9">
        <w:rPr>
          <w:sz w:val="16"/>
        </w:rPr>
        <w:t xml:space="preserve"> are </w:t>
      </w:r>
      <w:r w:rsidRPr="006E54E9">
        <w:rPr>
          <w:rStyle w:val="StyleUnderline"/>
          <w:highlight w:val="cyan"/>
        </w:rPr>
        <w:t>necessary for</w:t>
      </w:r>
      <w:r w:rsidRPr="006E54E9">
        <w:rPr>
          <w:rStyle w:val="StyleUnderline"/>
        </w:rPr>
        <w:t xml:space="preserve"> the processes of </w:t>
      </w:r>
      <w:r w:rsidRPr="006E54E9">
        <w:rPr>
          <w:rStyle w:val="StyleUnderline"/>
          <w:highlight w:val="cyan"/>
        </w:rPr>
        <w:t>scaling</w:t>
      </w:r>
      <w:r w:rsidRPr="006E54E9">
        <w:rPr>
          <w:rStyle w:val="StyleUnderline"/>
        </w:rPr>
        <w:t xml:space="preserve"> up, </w:t>
      </w:r>
      <w:r w:rsidRPr="006E54E9">
        <w:rPr>
          <w:rStyle w:val="StyleUnderline"/>
          <w:highlight w:val="cyan"/>
        </w:rPr>
        <w:t>storage, and dissemination</w:t>
      </w:r>
      <w:r w:rsidRPr="006E54E9">
        <w:rPr>
          <w:sz w:val="16"/>
        </w:rPr>
        <w:t xml:space="preserve">. These </w:t>
      </w:r>
      <w:r w:rsidRPr="006E54E9">
        <w:rPr>
          <w:rStyle w:val="StyleUnderline"/>
        </w:rPr>
        <w:t xml:space="preserve">processes </w:t>
      </w:r>
      <w:r w:rsidRPr="006E54E9">
        <w:rPr>
          <w:rStyle w:val="StyleUnderline"/>
          <w:highlight w:val="cyan"/>
        </w:rPr>
        <w:t>present significant</w:t>
      </w:r>
      <w:r w:rsidRPr="006E54E9">
        <w:rPr>
          <w:rStyle w:val="StyleUnderline"/>
        </w:rPr>
        <w:t xml:space="preserve"> </w:t>
      </w:r>
      <w:r w:rsidRPr="006E54E9">
        <w:rPr>
          <w:rStyle w:val="Emphasis"/>
        </w:rPr>
        <w:t xml:space="preserve">technical and logistical </w:t>
      </w:r>
      <w:r w:rsidRPr="006E54E9">
        <w:rPr>
          <w:rStyle w:val="Emphasis"/>
          <w:highlight w:val="cyan"/>
        </w:rPr>
        <w:t>barriers</w:t>
      </w:r>
      <w:r w:rsidRPr="006E54E9">
        <w:rPr>
          <w:sz w:val="16"/>
        </w:rPr>
        <w:t>.</w:t>
      </w:r>
    </w:p>
    <w:p w14:paraId="4DB3F72A" w14:textId="77777777" w:rsidR="006F221F" w:rsidRPr="006E54E9" w:rsidRDefault="006F221F" w:rsidP="006F221F">
      <w:pPr>
        <w:rPr>
          <w:sz w:val="16"/>
        </w:rPr>
      </w:pPr>
      <w:r w:rsidRPr="006E54E9">
        <w:rPr>
          <w:rStyle w:val="StyleUnderline"/>
          <w:highlight w:val="cyan"/>
        </w:rPr>
        <w:t>Even if</w:t>
      </w:r>
      <w:r w:rsidRPr="006E54E9">
        <w:rPr>
          <w:sz w:val="16"/>
        </w:rPr>
        <w:t xml:space="preserve"> a </w:t>
      </w:r>
      <w:r w:rsidRPr="006E54E9">
        <w:rPr>
          <w:rStyle w:val="StyleUnderline"/>
        </w:rPr>
        <w:t>biological weapon</w:t>
      </w:r>
      <w:r w:rsidRPr="006E54E9">
        <w:rPr>
          <w:sz w:val="16"/>
        </w:rPr>
        <w:t xml:space="preserve"> were </w:t>
      </w:r>
      <w:r w:rsidRPr="006E54E9">
        <w:rPr>
          <w:rStyle w:val="StyleUnderline"/>
          <w:highlight w:val="cyan"/>
        </w:rPr>
        <w:t>disseminated successfully</w:t>
      </w:r>
      <w:r w:rsidRPr="006E54E9">
        <w:rPr>
          <w:sz w:val="16"/>
        </w:rPr>
        <w:t xml:space="preserve">, the outcome of an attack would be affected by factors like the health of the people who are exposed and the speed and manner with which public health authorities and medical professionals detect and respond to the resulting outbreak. A </w:t>
      </w:r>
      <w:r w:rsidRPr="006E54E9">
        <w:rPr>
          <w:rStyle w:val="Emphasis"/>
        </w:rPr>
        <w:t xml:space="preserve">prompt </w:t>
      </w:r>
      <w:r w:rsidRPr="006E54E9">
        <w:rPr>
          <w:rStyle w:val="Emphasis"/>
          <w:highlight w:val="cyan"/>
        </w:rPr>
        <w:t>response</w:t>
      </w:r>
      <w:r w:rsidRPr="006E54E9">
        <w:rPr>
          <w:rStyle w:val="StyleUnderline"/>
          <w:highlight w:val="cyan"/>
        </w:rPr>
        <w:t xml:space="preserve"> with</w:t>
      </w:r>
      <w:r w:rsidRPr="006E54E9">
        <w:rPr>
          <w:rStyle w:val="StyleUnderline"/>
        </w:rPr>
        <w:t xml:space="preserve"> effective </w:t>
      </w:r>
      <w:r w:rsidRPr="006E54E9">
        <w:rPr>
          <w:rStyle w:val="Emphasis"/>
        </w:rPr>
        <w:t xml:space="preserve">medical </w:t>
      </w:r>
      <w:r w:rsidRPr="006E54E9">
        <w:rPr>
          <w:rStyle w:val="Emphasis"/>
          <w:highlight w:val="cyan"/>
        </w:rPr>
        <w:t>countermeasures</w:t>
      </w:r>
      <w:r w:rsidRPr="006E54E9">
        <w:rPr>
          <w:sz w:val="16"/>
        </w:rPr>
        <w:t xml:space="preserve">, such as antibodies and vaccination, can </w:t>
      </w:r>
      <w:r w:rsidRPr="006E54E9">
        <w:rPr>
          <w:rStyle w:val="Emphasis"/>
        </w:rPr>
        <w:t xml:space="preserve">significantly </w:t>
      </w:r>
      <w:r w:rsidRPr="006E54E9">
        <w:rPr>
          <w:rStyle w:val="Emphasis"/>
          <w:highlight w:val="cyan"/>
        </w:rPr>
        <w:t>blunt</w:t>
      </w:r>
      <w:r w:rsidRPr="006E54E9">
        <w:rPr>
          <w:rStyle w:val="StyleUnderline"/>
          <w:highlight w:val="cyan"/>
        </w:rPr>
        <w:t xml:space="preserve"> the impact</w:t>
      </w:r>
      <w:r w:rsidRPr="006E54E9">
        <w:rPr>
          <w:sz w:val="16"/>
        </w:rPr>
        <w:t xml:space="preserve"> of an attack.</w:t>
      </w:r>
    </w:p>
    <w:p w14:paraId="58AF268C" w14:textId="12BDEE3C" w:rsidR="006F221F" w:rsidRDefault="006F221F" w:rsidP="006F221F">
      <w:pPr>
        <w:pStyle w:val="Heading3"/>
      </w:pPr>
      <w:r>
        <w:lastRenderedPageBreak/>
        <w:t>2NC---Bioterror Defense---Cards</w:t>
      </w:r>
    </w:p>
    <w:p w14:paraId="073B8993" w14:textId="63B60372" w:rsidR="006F221F" w:rsidRDefault="006F221F" w:rsidP="006F221F">
      <w:pPr>
        <w:pStyle w:val="Heading4"/>
      </w:pPr>
      <w:r>
        <w:t>There’s no motive, groups are ill-resourced, and small scale.</w:t>
      </w:r>
    </w:p>
    <w:p w14:paraId="12198859" w14:textId="77777777" w:rsidR="006F221F" w:rsidRPr="00DD11B3" w:rsidRDefault="006F221F" w:rsidP="006F221F">
      <w:pPr>
        <w:rPr>
          <w:rStyle w:val="Style13ptBold"/>
        </w:rPr>
      </w:pPr>
      <w:r w:rsidRPr="00DD11B3">
        <w:rPr>
          <w:rStyle w:val="Style13ptBold"/>
        </w:rPr>
        <w:t xml:space="preserve">Mueller ’20 </w:t>
      </w:r>
      <w:r>
        <w:t>[John; May 6; Professor of Political Science and Senior Research Scientist with the Mershon Center for International Security Studies at Ohio State University, Senior Fellow at the Cato Institute, PhD from the University of California, Los Angeles; Cato Institute, “Assessing International Threats During and After the Cold War,” https://www.cato.org/publications/study/assessing-international-threats-during-after-cold-war]</w:t>
      </w:r>
    </w:p>
    <w:p w14:paraId="78907DCB" w14:textId="77777777" w:rsidR="006F221F" w:rsidRPr="002A48BB" w:rsidRDefault="006F221F" w:rsidP="006F221F">
      <w:pPr>
        <w:rPr>
          <w:sz w:val="16"/>
        </w:rPr>
      </w:pPr>
      <w:r w:rsidRPr="002A48BB">
        <w:rPr>
          <w:sz w:val="16"/>
        </w:rPr>
        <w:t xml:space="preserve">In the decade after the Cold War, a similar process of threat identification took place as problems previously considered to be of minor, or at least of secondary, concern </w:t>
      </w:r>
      <w:proofErr w:type="gramStart"/>
      <w:r w:rsidRPr="002A48BB">
        <w:rPr>
          <w:sz w:val="16"/>
        </w:rPr>
        <w:t>were</w:t>
      </w:r>
      <w:proofErr w:type="gramEnd"/>
      <w:r w:rsidRPr="002A48BB">
        <w:rPr>
          <w:sz w:val="16"/>
        </w:rPr>
        <w:t xml:space="preserve"> promoted. Anxieties about international terrorism substantially increased during the 1990s and were set into highest relief with the terrorist attacks of September 11, 2001. Extrapolating wildly from 9/11, a terrorist event ten times more destructive than any other in history, </w:t>
      </w:r>
      <w:r w:rsidRPr="00DD11B3">
        <w:rPr>
          <w:rStyle w:val="StyleUnderline"/>
        </w:rPr>
        <w:t>terror</w:t>
      </w:r>
      <w:r w:rsidRPr="002A48BB">
        <w:rPr>
          <w:rStyle w:val="TitleChar"/>
        </w:rPr>
        <w:t>ism</w:t>
      </w:r>
      <w:r w:rsidRPr="002A48BB">
        <w:rPr>
          <w:sz w:val="16"/>
        </w:rPr>
        <w:t xml:space="preserve"> of that sort </w:t>
      </w:r>
      <w:r w:rsidRPr="002A48BB">
        <w:rPr>
          <w:rStyle w:val="TitleChar"/>
        </w:rPr>
        <w:t>has repeatedly been taken to present a</w:t>
      </w:r>
      <w:r w:rsidRPr="002A48BB">
        <w:rPr>
          <w:sz w:val="16"/>
        </w:rPr>
        <w:t xml:space="preserve"> direct, even </w:t>
      </w:r>
      <w:r w:rsidRPr="00DD11B3">
        <w:rPr>
          <w:rStyle w:val="StyleUnderline"/>
        </w:rPr>
        <w:t>existential, threat</w:t>
      </w:r>
      <w:r w:rsidRPr="002A48BB">
        <w:rPr>
          <w:sz w:val="16"/>
        </w:rPr>
        <w:t xml:space="preserve"> to the United States or to the West — or even to the world system or to civilization as we know it.6 </w:t>
      </w:r>
      <w:r w:rsidRPr="00DD11B3">
        <w:rPr>
          <w:rStyle w:val="StyleUnderline"/>
        </w:rPr>
        <w:t>Wild extrapolations</w:t>
      </w:r>
      <w:r w:rsidRPr="002A48BB">
        <w:rPr>
          <w:sz w:val="16"/>
        </w:rPr>
        <w:t xml:space="preserve"> have </w:t>
      </w:r>
      <w:r w:rsidRPr="002A48BB">
        <w:rPr>
          <w:rStyle w:val="TitleChar"/>
        </w:rPr>
        <w:t>precipitated costly</w:t>
      </w:r>
      <w:r w:rsidRPr="002A48BB">
        <w:rPr>
          <w:sz w:val="16"/>
        </w:rPr>
        <w:t xml:space="preserve"> antiterrorism and antiproliferation wars and huge </w:t>
      </w:r>
      <w:r w:rsidRPr="002A48BB">
        <w:rPr>
          <w:rStyle w:val="TitleChar"/>
        </w:rPr>
        <w:t>increases in security spending</w:t>
      </w:r>
      <w:r w:rsidRPr="002A48BB">
        <w:rPr>
          <w:sz w:val="16"/>
        </w:rPr>
        <w:t>. In these ventures, trillions of dollars have been squandered and well over two hundred thousand people have perished, including more than twice as many Americans as were killed on 9/11.7 There has been a tendency to see these exercises as misguided elements of a coherent plan to establish a “liberal world order” or to apply “liberal hegemony.“8 However, the overwhelming impetus was far more banal: to get the bastards responsible for 9/11.</w:t>
      </w:r>
      <w:r w:rsidRPr="00351BA9">
        <w:rPr>
          <w:sz w:val="12"/>
        </w:rPr>
        <w:t>¶</w:t>
      </w:r>
      <w:r w:rsidRPr="002A48BB">
        <w:rPr>
          <w:sz w:val="16"/>
        </w:rPr>
        <w:t xml:space="preserve"> Islamist </w:t>
      </w:r>
      <w:r w:rsidRPr="00C1271B">
        <w:rPr>
          <w:rStyle w:val="TitleChar"/>
          <w:highlight w:val="cyan"/>
        </w:rPr>
        <w:t>terrorism</w:t>
      </w:r>
      <w:r w:rsidRPr="002A48BB">
        <w:rPr>
          <w:sz w:val="16"/>
        </w:rPr>
        <w:t xml:space="preserve"> in the United States </w:t>
      </w:r>
      <w:r w:rsidRPr="002A48BB">
        <w:rPr>
          <w:rStyle w:val="TitleChar"/>
        </w:rPr>
        <w:t xml:space="preserve">has </w:t>
      </w:r>
      <w:r w:rsidRPr="00C1271B">
        <w:rPr>
          <w:rStyle w:val="TitleChar"/>
          <w:highlight w:val="cyan"/>
        </w:rPr>
        <w:t>killed</w:t>
      </w:r>
      <w:r w:rsidRPr="00C1271B">
        <w:rPr>
          <w:sz w:val="16"/>
          <w:highlight w:val="cyan"/>
        </w:rPr>
        <w:t xml:space="preserve"> </w:t>
      </w:r>
      <w:r w:rsidRPr="00C1271B">
        <w:rPr>
          <w:sz w:val="16"/>
        </w:rPr>
        <w:t>some</w:t>
      </w:r>
      <w:r w:rsidRPr="002A48BB">
        <w:rPr>
          <w:sz w:val="16"/>
        </w:rPr>
        <w:t xml:space="preserve"> </w:t>
      </w:r>
      <w:r w:rsidRPr="00C1271B">
        <w:rPr>
          <w:rStyle w:val="StyleUnderline"/>
          <w:highlight w:val="cyan"/>
        </w:rPr>
        <w:t>six people</w:t>
      </w:r>
      <w:r w:rsidRPr="00DD11B3">
        <w:rPr>
          <w:rStyle w:val="StyleUnderline"/>
        </w:rPr>
        <w:t xml:space="preserve"> </w:t>
      </w:r>
      <w:r w:rsidRPr="00C1271B">
        <w:rPr>
          <w:rStyle w:val="StyleUnderline"/>
          <w:highlight w:val="cyan"/>
        </w:rPr>
        <w:t>per</w:t>
      </w:r>
      <w:r w:rsidRPr="00DD11B3">
        <w:rPr>
          <w:rStyle w:val="StyleUnderline"/>
        </w:rPr>
        <w:t xml:space="preserve"> </w:t>
      </w:r>
      <w:r w:rsidRPr="00C1271B">
        <w:rPr>
          <w:rStyle w:val="StyleUnderline"/>
          <w:highlight w:val="cyan"/>
        </w:rPr>
        <w:t>year</w:t>
      </w:r>
      <w:r w:rsidRPr="002A48BB">
        <w:rPr>
          <w:rStyle w:val="TitleChar"/>
        </w:rPr>
        <w:t xml:space="preserve"> </w:t>
      </w:r>
      <w:r w:rsidRPr="00C1271B">
        <w:rPr>
          <w:rStyle w:val="TitleChar"/>
          <w:highlight w:val="cyan"/>
        </w:rPr>
        <w:t>since 9/11</w:t>
      </w:r>
      <w:r w:rsidRPr="002A48BB">
        <w:rPr>
          <w:sz w:val="16"/>
        </w:rPr>
        <w:t xml:space="preserve">, and far more people in Europe perished yearly at the hands of terrorists in most years in the 1970s and 1980s.9 </w:t>
      </w:r>
      <w:r w:rsidRPr="002A48BB">
        <w:rPr>
          <w:rStyle w:val="TitleChar"/>
        </w:rPr>
        <w:t xml:space="preserve">But there has </w:t>
      </w:r>
      <w:r w:rsidRPr="00DD11B3">
        <w:rPr>
          <w:rStyle w:val="StyleUnderline"/>
        </w:rPr>
        <w:t>nonetheless</w:t>
      </w:r>
      <w:r w:rsidRPr="002A48BB">
        <w:rPr>
          <w:rStyle w:val="TitleChar"/>
        </w:rPr>
        <w:t xml:space="preserve"> been a </w:t>
      </w:r>
      <w:r w:rsidRPr="00C1271B">
        <w:rPr>
          <w:rStyle w:val="StyleUnderline"/>
          <w:highlight w:val="cyan"/>
        </w:rPr>
        <w:t>tendency</w:t>
      </w:r>
      <w:r w:rsidRPr="00C1271B">
        <w:rPr>
          <w:rStyle w:val="TitleChar"/>
          <w:highlight w:val="cyan"/>
        </w:rPr>
        <w:t xml:space="preserve"> to</w:t>
      </w:r>
      <w:r w:rsidRPr="002A48BB">
        <w:rPr>
          <w:rStyle w:val="TitleChar"/>
        </w:rPr>
        <w:t xml:space="preserve"> continue to </w:t>
      </w:r>
      <w:r w:rsidRPr="00C1271B">
        <w:rPr>
          <w:rStyle w:val="StyleUnderline"/>
          <w:highlight w:val="cyan"/>
        </w:rPr>
        <w:t>inflate</w:t>
      </w:r>
      <w:r w:rsidRPr="00C1271B">
        <w:rPr>
          <w:rStyle w:val="TitleChar"/>
          <w:highlight w:val="cyan"/>
        </w:rPr>
        <w:t xml:space="preserve"> al-Qaeda’s</w:t>
      </w:r>
      <w:r w:rsidRPr="002A48BB">
        <w:rPr>
          <w:rStyle w:val="TitleChar"/>
        </w:rPr>
        <w:t xml:space="preserve"> </w:t>
      </w:r>
      <w:r w:rsidRPr="00C1271B">
        <w:rPr>
          <w:rStyle w:val="StyleUnderline"/>
          <w:highlight w:val="cyan"/>
        </w:rPr>
        <w:t>importance</w:t>
      </w:r>
      <w:r w:rsidRPr="002A48BB">
        <w:rPr>
          <w:rStyle w:val="TitleChar"/>
        </w:rPr>
        <w:t xml:space="preserve"> and </w:t>
      </w:r>
      <w:r w:rsidRPr="00DD11B3">
        <w:rPr>
          <w:rStyle w:val="StyleUnderline"/>
        </w:rPr>
        <w:t>effectiveness</w:t>
      </w:r>
      <w:r w:rsidRPr="002A48BB">
        <w:rPr>
          <w:sz w:val="16"/>
        </w:rPr>
        <w:t>.</w:t>
      </w:r>
      <w:r w:rsidRPr="00351BA9">
        <w:rPr>
          <w:sz w:val="12"/>
        </w:rPr>
        <w:t>¶</w:t>
      </w:r>
      <w:r w:rsidRPr="002A48BB">
        <w:rPr>
          <w:sz w:val="16"/>
        </w:rPr>
        <w:t xml:space="preserve"> In fact, </w:t>
      </w:r>
      <w:r w:rsidRPr="002A48BB">
        <w:rPr>
          <w:rStyle w:val="TitleChar"/>
        </w:rPr>
        <w:t>al</w:t>
      </w:r>
      <w:r w:rsidRPr="002A48BB">
        <w:rPr>
          <w:rStyle w:val="TitleChar"/>
          <w:rFonts w:ascii="Cambria Math" w:hAnsi="Cambria Math" w:cs="Cambria Math"/>
        </w:rPr>
        <w:t>‐​</w:t>
      </w:r>
      <w:r w:rsidRPr="002A48BB">
        <w:rPr>
          <w:rStyle w:val="TitleChar"/>
        </w:rPr>
        <w:t xml:space="preserve">Qaeda Central has </w:t>
      </w:r>
      <w:r w:rsidRPr="00C1271B">
        <w:rPr>
          <w:rStyle w:val="TitleChar"/>
          <w:highlight w:val="cyan"/>
        </w:rPr>
        <w:t xml:space="preserve">done </w:t>
      </w:r>
      <w:r w:rsidRPr="00C1271B">
        <w:rPr>
          <w:rStyle w:val="StyleUnderline"/>
          <w:highlight w:val="cyan"/>
        </w:rPr>
        <w:t>remarkably little</w:t>
      </w:r>
      <w:r w:rsidRPr="002A48BB">
        <w:rPr>
          <w:rStyle w:val="TitleChar"/>
        </w:rPr>
        <w:t xml:space="preserve"> since it got horribly lucky in 2001</w:t>
      </w:r>
      <w:r w:rsidRPr="002A48BB">
        <w:rPr>
          <w:sz w:val="16"/>
        </w:rPr>
        <w:t xml:space="preserve">. It has served as something of an inspiration to some Muslim extremists, has done some training, seems to have contributed a bit to the Taliban’s far larger insurgency in Afghanistan, and may have participated in a few terrorist acts in Pakistan. It has also issued a considerable number of videos filled with empty, self‐​infatuated, and essentially delusional threats.10 Even isolated and under siege, it is difficult to see why al‐​Qaeda could not have perpetrated attacks at least as costly and shocking as the shooting rampages (organized by others) that took place in Mumbai in 2008, in Paris in 2015, or in Orlando and Berlin in 2016. And, although billions of foreigners have entered legally into the United States since 2001, not one of these, it appears, has been an agent smuggled in by al‐​Qaeda. </w:t>
      </w:r>
      <w:r w:rsidRPr="002A48BB">
        <w:rPr>
          <w:rStyle w:val="TitleChar"/>
        </w:rPr>
        <w:t xml:space="preserve">The </w:t>
      </w:r>
      <w:r w:rsidRPr="00C1271B">
        <w:rPr>
          <w:rStyle w:val="StyleUnderline"/>
          <w:highlight w:val="cyan"/>
        </w:rPr>
        <w:t>exaggeration</w:t>
      </w:r>
      <w:r w:rsidRPr="002A48BB">
        <w:rPr>
          <w:rStyle w:val="TitleChar"/>
        </w:rPr>
        <w:t xml:space="preserve"> </w:t>
      </w:r>
      <w:r w:rsidRPr="00C1271B">
        <w:rPr>
          <w:rStyle w:val="TitleChar"/>
          <w:highlight w:val="cyan"/>
        </w:rPr>
        <w:t>of</w:t>
      </w:r>
      <w:r w:rsidRPr="002A48BB">
        <w:rPr>
          <w:rStyle w:val="TitleChar"/>
        </w:rPr>
        <w:t xml:space="preserve"> terrorist </w:t>
      </w:r>
      <w:r w:rsidRPr="00C1271B">
        <w:rPr>
          <w:rStyle w:val="TitleChar"/>
          <w:highlight w:val="cyan"/>
        </w:rPr>
        <w:t>capacities has</w:t>
      </w:r>
      <w:r w:rsidRPr="002A48BB">
        <w:rPr>
          <w:rStyle w:val="TitleChar"/>
        </w:rPr>
        <w:t xml:space="preserve"> been </w:t>
      </w:r>
      <w:r w:rsidRPr="00DD11B3">
        <w:rPr>
          <w:rStyle w:val="StyleUnderline"/>
        </w:rPr>
        <w:t>greatest</w:t>
      </w:r>
      <w:r w:rsidRPr="002A48BB">
        <w:rPr>
          <w:rStyle w:val="TitleChar"/>
        </w:rPr>
        <w:t xml:space="preserve"> in the many </w:t>
      </w:r>
      <w:r w:rsidRPr="00C1271B">
        <w:rPr>
          <w:rStyle w:val="StyleUnderline"/>
          <w:highlight w:val="cyan"/>
        </w:rPr>
        <w:t>overstated assessments</w:t>
      </w:r>
      <w:r w:rsidRPr="002A48BB">
        <w:rPr>
          <w:rStyle w:val="TitleChar"/>
        </w:rPr>
        <w:t xml:space="preserve"> of their ability to develop </w:t>
      </w:r>
      <w:r w:rsidRPr="00DD11B3">
        <w:rPr>
          <w:rStyle w:val="StyleUnderline"/>
        </w:rPr>
        <w:t>nuclear weapons</w:t>
      </w:r>
      <w:r w:rsidRPr="002A48BB">
        <w:rPr>
          <w:sz w:val="16"/>
        </w:rPr>
        <w:t>. In this, it has been envisioned that, because al‐​Qaeda operatives used box cutters so effectively on 9/11, they would, although under siege, soon apply equal talents in science and engineering to fabricate nuclear weapons and then detonate them on American cities.11</w:t>
      </w:r>
      <w:r w:rsidRPr="00351BA9">
        <w:rPr>
          <w:sz w:val="12"/>
        </w:rPr>
        <w:t>¶</w:t>
      </w:r>
      <w:r w:rsidRPr="002A48BB">
        <w:rPr>
          <w:sz w:val="16"/>
        </w:rPr>
        <w:t xml:space="preserve"> It is possible to argue, of course, that the damage committed by jihadists in the United States since 9/11 is so low because “American defensive measures are working,” as Peter Bergen puts it.12 However, although security measures should be given some credit, it is not at all clear that they have reduced the amount of terrorism significantly. There have been scores of terrorist plots rolled up in the US by authorities but, looked at carefully, </w:t>
      </w:r>
      <w:r w:rsidRPr="002A48BB">
        <w:rPr>
          <w:rStyle w:val="TitleChar"/>
        </w:rPr>
        <w:t xml:space="preserve">the culprits left on their own </w:t>
      </w:r>
      <w:r w:rsidRPr="00C1271B">
        <w:rPr>
          <w:rStyle w:val="TitleChar"/>
          <w:highlight w:val="cyan"/>
        </w:rPr>
        <w:t xml:space="preserve">do </w:t>
      </w:r>
      <w:r w:rsidRPr="00C1271B">
        <w:rPr>
          <w:rStyle w:val="StyleUnderline"/>
          <w:highlight w:val="cyan"/>
        </w:rPr>
        <w:t>not</w:t>
      </w:r>
      <w:r w:rsidRPr="002A48BB">
        <w:rPr>
          <w:rStyle w:val="TitleChar"/>
        </w:rPr>
        <w:t xml:space="preserve"> seem to </w:t>
      </w:r>
      <w:r w:rsidRPr="00C1271B">
        <w:rPr>
          <w:rStyle w:val="TitleChar"/>
          <w:highlight w:val="cyan"/>
        </w:rPr>
        <w:t>have</w:t>
      </w:r>
      <w:r w:rsidRPr="002A48BB">
        <w:rPr>
          <w:rStyle w:val="TitleChar"/>
        </w:rPr>
        <w:t xml:space="preserve"> had the </w:t>
      </w:r>
      <w:r w:rsidRPr="00C1271B">
        <w:rPr>
          <w:rStyle w:val="StyleUnderline"/>
          <w:highlight w:val="cyan"/>
        </w:rPr>
        <w:t>capacity</w:t>
      </w:r>
      <w:r w:rsidRPr="00C1271B">
        <w:rPr>
          <w:rStyle w:val="TitleChar"/>
          <w:highlight w:val="cyan"/>
        </w:rPr>
        <w:t xml:space="preserve"> to increase the death toll</w:t>
      </w:r>
      <w:r w:rsidRPr="002A48BB">
        <w:rPr>
          <w:rStyle w:val="TitleChar"/>
        </w:rPr>
        <w:t xml:space="preserve"> very much</w:t>
      </w:r>
      <w:r w:rsidRPr="002A48BB">
        <w:rPr>
          <w:sz w:val="16"/>
        </w:rPr>
        <w:t xml:space="preserve">.13 As Brian Jenkins puts it, </w:t>
      </w:r>
      <w:r w:rsidRPr="002A48BB">
        <w:rPr>
          <w:rStyle w:val="TitleChar"/>
        </w:rPr>
        <w:t xml:space="preserve">“Their </w:t>
      </w:r>
      <w:r w:rsidRPr="00C1271B">
        <w:rPr>
          <w:rStyle w:val="StyleUnderline"/>
          <w:highlight w:val="cyan"/>
        </w:rPr>
        <w:t>numbers remain small</w:t>
      </w:r>
      <w:r w:rsidRPr="002A48BB">
        <w:rPr>
          <w:rStyle w:val="TitleChar"/>
        </w:rPr>
        <w:t xml:space="preserve">, </w:t>
      </w:r>
      <w:r w:rsidRPr="00C1271B">
        <w:rPr>
          <w:rStyle w:val="TitleChar"/>
          <w:highlight w:val="cyan"/>
        </w:rPr>
        <w:t>their</w:t>
      </w:r>
      <w:r w:rsidRPr="002A48BB">
        <w:rPr>
          <w:rStyle w:val="TitleChar"/>
        </w:rPr>
        <w:t xml:space="preserve"> </w:t>
      </w:r>
      <w:r w:rsidRPr="00C1271B">
        <w:rPr>
          <w:rStyle w:val="StyleUnderline"/>
          <w:highlight w:val="cyan"/>
        </w:rPr>
        <w:t>determination limp</w:t>
      </w:r>
      <w:r w:rsidRPr="002A48BB">
        <w:rPr>
          <w:rStyle w:val="TitleChar"/>
        </w:rPr>
        <w:t xml:space="preserve">, </w:t>
      </w:r>
      <w:r w:rsidRPr="00C1271B">
        <w:rPr>
          <w:rStyle w:val="TitleChar"/>
          <w:highlight w:val="cyan"/>
        </w:rPr>
        <w:t>and</w:t>
      </w:r>
      <w:r w:rsidRPr="002A48BB">
        <w:rPr>
          <w:rStyle w:val="TitleChar"/>
        </w:rPr>
        <w:t xml:space="preserve"> </w:t>
      </w:r>
      <w:r w:rsidRPr="00C1271B">
        <w:rPr>
          <w:rStyle w:val="TitleChar"/>
          <w:highlight w:val="cyan"/>
        </w:rPr>
        <w:t xml:space="preserve">their </w:t>
      </w:r>
      <w:r w:rsidRPr="00C1271B">
        <w:rPr>
          <w:rStyle w:val="StyleUnderline"/>
          <w:highlight w:val="cyan"/>
        </w:rPr>
        <w:t xml:space="preserve">competence </w:t>
      </w:r>
      <w:proofErr w:type="gramStart"/>
      <w:r w:rsidRPr="00C1271B">
        <w:rPr>
          <w:rStyle w:val="StyleUnderline"/>
          <w:highlight w:val="cyan"/>
        </w:rPr>
        <w:t>poor</w:t>
      </w:r>
      <w:r w:rsidRPr="00C1271B">
        <w:rPr>
          <w:rStyle w:val="TitleChar"/>
          <w:highlight w:val="cyan"/>
        </w:rPr>
        <w:t>.“</w:t>
      </w:r>
      <w:proofErr w:type="gramEnd"/>
      <w:r w:rsidRPr="002A48BB">
        <w:rPr>
          <w:sz w:val="16"/>
        </w:rPr>
        <w:t xml:space="preserve">14 Nor can security measures have deterred terrorism. Some targets, such as airliners, may have been taken off the list, but potential terrorist targets remain legion.15 To a considerable degree, </w:t>
      </w:r>
      <w:r w:rsidRPr="002A48BB">
        <w:rPr>
          <w:rStyle w:val="TitleChar"/>
        </w:rPr>
        <w:t xml:space="preserve">terrorism is </w:t>
      </w:r>
      <w:r w:rsidRPr="00DD11B3">
        <w:rPr>
          <w:rStyle w:val="StyleUnderline"/>
        </w:rPr>
        <w:t>rare</w:t>
      </w:r>
      <w:r w:rsidRPr="002A48BB">
        <w:rPr>
          <w:rStyle w:val="TitleChar"/>
        </w:rPr>
        <w:t xml:space="preserve"> because</w:t>
      </w:r>
      <w:r w:rsidRPr="002A48BB">
        <w:rPr>
          <w:sz w:val="16"/>
        </w:rPr>
        <w:t xml:space="preserve"> as Bruce Schneier puts it bluntly, </w:t>
      </w:r>
      <w:r w:rsidRPr="002A48BB">
        <w:rPr>
          <w:rStyle w:val="TitleChar"/>
        </w:rPr>
        <w:t>“</w:t>
      </w:r>
      <w:r w:rsidRPr="00C1271B">
        <w:rPr>
          <w:rStyle w:val="TitleChar"/>
          <w:highlight w:val="cyan"/>
        </w:rPr>
        <w:t xml:space="preserve">there </w:t>
      </w:r>
      <w:r w:rsidRPr="00C1271B">
        <w:rPr>
          <w:rStyle w:val="StyleUnderline"/>
          <w:highlight w:val="cyan"/>
        </w:rPr>
        <w:t>isn’t much of a threat</w:t>
      </w:r>
      <w:r w:rsidRPr="002A48BB">
        <w:rPr>
          <w:rStyle w:val="TitleChar"/>
        </w:rPr>
        <w:t xml:space="preserve"> of terrorism </w:t>
      </w:r>
      <w:r w:rsidRPr="00C1271B">
        <w:rPr>
          <w:rStyle w:val="TitleChar"/>
          <w:highlight w:val="cyan"/>
        </w:rPr>
        <w:t xml:space="preserve">to defend </w:t>
      </w:r>
      <w:proofErr w:type="gramStart"/>
      <w:r w:rsidRPr="00C1271B">
        <w:rPr>
          <w:rStyle w:val="TitleChar"/>
          <w:highlight w:val="cyan"/>
        </w:rPr>
        <w:t>against</w:t>
      </w:r>
      <w:r w:rsidRPr="002A48BB">
        <w:rPr>
          <w:rStyle w:val="TitleChar"/>
        </w:rPr>
        <w:t>.“</w:t>
      </w:r>
      <w:proofErr w:type="gramEnd"/>
      <w:r w:rsidRPr="002A48BB">
        <w:rPr>
          <w:sz w:val="16"/>
        </w:rPr>
        <w:t>16</w:t>
      </w:r>
    </w:p>
    <w:p w14:paraId="5A36CF2D" w14:textId="77777777" w:rsidR="006F221F" w:rsidRDefault="006F221F" w:rsidP="006F221F">
      <w:pPr>
        <w:pStyle w:val="Heading4"/>
      </w:pPr>
      <w:r>
        <w:t xml:space="preserve">Bioterror would </w:t>
      </w:r>
      <w:r>
        <w:rPr>
          <w:u w:val="single"/>
        </w:rPr>
        <w:t>deliberately</w:t>
      </w:r>
      <w:r>
        <w:t xml:space="preserve"> be </w:t>
      </w:r>
      <w:r>
        <w:rPr>
          <w:u w:val="single"/>
        </w:rPr>
        <w:t>low-causality</w:t>
      </w:r>
      <w:r>
        <w:t xml:space="preserve"> AND barriers are </w:t>
      </w:r>
      <w:r>
        <w:rPr>
          <w:u w:val="single"/>
        </w:rPr>
        <w:t>insurmountable</w:t>
      </w:r>
      <w:r>
        <w:t>.</w:t>
      </w:r>
    </w:p>
    <w:p w14:paraId="03B6EA10" w14:textId="77777777" w:rsidR="006F221F" w:rsidRDefault="006F221F" w:rsidP="006F221F">
      <w:pPr>
        <w:rPr>
          <w:rFonts w:asciiTheme="minorHAnsi" w:hAnsiTheme="minorHAnsi" w:cstheme="minorHAnsi"/>
        </w:rPr>
      </w:pPr>
      <w:proofErr w:type="spellStart"/>
      <w:r w:rsidRPr="00DD11B3">
        <w:rPr>
          <w:rStyle w:val="Style13ptBold"/>
        </w:rPr>
        <w:t>Jefferesonet</w:t>
      </w:r>
      <w:proofErr w:type="spellEnd"/>
      <w:r w:rsidRPr="00DD11B3">
        <w:rPr>
          <w:rStyle w:val="Style13ptBold"/>
        </w:rPr>
        <w:t xml:space="preserve"> 14</w:t>
      </w:r>
      <w:r>
        <w:rPr>
          <w:rFonts w:asciiTheme="minorHAnsi" w:hAnsiTheme="minorHAnsi" w:cstheme="minorHAnsi"/>
        </w:rPr>
        <w:t xml:space="preserve"> All authors involved in Department of Social Science, Health and Medicine, King’s College London, informed by participation in expert committees and working groups, and public debates organized by scientific organizations. Catherine Jefferson, involved in discussions on bioweapons, biosecurity and arms control for a decade, Filippa </w:t>
      </w:r>
      <w:proofErr w:type="spellStart"/>
      <w:r>
        <w:rPr>
          <w:rFonts w:asciiTheme="minorHAnsi" w:hAnsiTheme="minorHAnsi" w:cstheme="minorHAnsi"/>
        </w:rPr>
        <w:t>Lentzos</w:t>
      </w:r>
      <w:proofErr w:type="spellEnd"/>
      <w:r>
        <w:rPr>
          <w:rFonts w:asciiTheme="minorHAnsi" w:hAnsiTheme="minorHAnsi" w:cstheme="minorHAnsi"/>
        </w:rPr>
        <w:t>, engaged in the field of synthetic biology for the last 7 years, and Claire Marris, attending and participating in a wide range of scientific and policy events on synthetic biology for 5 years. [Synthetic Biology and Biosecurity: Challenging the “Myths”, 8-1-2014, https://www.frontiersin.org/articles/10.3389/fpubh.2014.00115/full]</w:t>
      </w:r>
    </w:p>
    <w:p w14:paraId="1B3E0CD4" w14:textId="1147F888" w:rsidR="006F221F" w:rsidRDefault="006F221F" w:rsidP="006F221F">
      <w:pPr>
        <w:rPr>
          <w:rFonts w:asciiTheme="minorHAnsi" w:hAnsiTheme="minorHAnsi" w:cstheme="minorHAnsi"/>
          <w:sz w:val="16"/>
        </w:rPr>
      </w:pPr>
      <w:r w:rsidRPr="002A48BB">
        <w:rPr>
          <w:rFonts w:asciiTheme="minorHAnsi" w:hAnsiTheme="minorHAnsi" w:cstheme="minorHAnsi"/>
          <w:sz w:val="16"/>
        </w:rPr>
        <w:t xml:space="preserve">Challenges to Myth 5 There are two dimensions to Myth 5. The first is about the intention of would-be terrorists, and the assumption is that terrorists would seek to produce mass casualty weapons and pursue capabilities on the scale of twentieth century state-level bioweapons </w:t>
      </w:r>
      <w:r w:rsidRPr="002A48BB">
        <w:rPr>
          <w:rFonts w:asciiTheme="minorHAnsi" w:hAnsiTheme="minorHAnsi" w:cstheme="minorHAnsi"/>
          <w:sz w:val="16"/>
        </w:rPr>
        <w:lastRenderedPageBreak/>
        <w:t xml:space="preserve">programs. While most </w:t>
      </w:r>
      <w:r w:rsidRPr="00224780">
        <w:rPr>
          <w:rStyle w:val="TitleChar"/>
          <w:rFonts w:asciiTheme="minorHAnsi" w:hAnsiTheme="minorHAnsi" w:cstheme="minorHAnsi"/>
          <w:highlight w:val="cyan"/>
        </w:rPr>
        <w:t>leading</w:t>
      </w:r>
      <w:r w:rsidRPr="002A48BB">
        <w:rPr>
          <w:rFonts w:asciiTheme="minorHAnsi" w:hAnsiTheme="minorHAnsi" w:cstheme="minorHAnsi"/>
          <w:sz w:val="16"/>
        </w:rPr>
        <w:t xml:space="preserve"> biological disarmament and non-proliferation </w:t>
      </w:r>
      <w:r w:rsidRPr="00224780">
        <w:rPr>
          <w:rStyle w:val="TitleChar"/>
          <w:rFonts w:asciiTheme="minorHAnsi" w:hAnsiTheme="minorHAnsi" w:cstheme="minorHAnsi"/>
          <w:highlight w:val="cyan"/>
        </w:rPr>
        <w:t>experts</w:t>
      </w:r>
      <w:r w:rsidRPr="002A48BB">
        <w:rPr>
          <w:rFonts w:asciiTheme="minorHAnsi" w:hAnsiTheme="minorHAnsi" w:cstheme="minorHAnsi"/>
          <w:sz w:val="16"/>
        </w:rPr>
        <w:t xml:space="preserve"> believe that the risk of a small-scale bioterrorism attack is very real and very present, they </w:t>
      </w:r>
      <w:r w:rsidRPr="00224780">
        <w:rPr>
          <w:rStyle w:val="TitleChar"/>
          <w:rFonts w:asciiTheme="minorHAnsi" w:hAnsiTheme="minorHAnsi" w:cstheme="minorHAnsi"/>
          <w:highlight w:val="cyan"/>
        </w:rPr>
        <w:t>consider</w:t>
      </w:r>
      <w:r w:rsidRPr="002A48BB">
        <w:rPr>
          <w:rStyle w:val="TitleChar"/>
          <w:rFonts w:asciiTheme="minorHAnsi" w:hAnsiTheme="minorHAnsi" w:cstheme="minorHAnsi"/>
        </w:rPr>
        <w:t xml:space="preserve"> the </w:t>
      </w:r>
      <w:r w:rsidRPr="00224780">
        <w:rPr>
          <w:rStyle w:val="TitleChar"/>
          <w:rFonts w:asciiTheme="minorHAnsi" w:hAnsiTheme="minorHAnsi" w:cstheme="minorHAnsi"/>
          <w:highlight w:val="cyan"/>
        </w:rPr>
        <w:t>risk of</w:t>
      </w:r>
      <w:r w:rsidRPr="002A48BB">
        <w:rPr>
          <w:rStyle w:val="TitleChar"/>
          <w:rFonts w:asciiTheme="minorHAnsi" w:hAnsiTheme="minorHAnsi" w:cstheme="minorHAnsi"/>
        </w:rPr>
        <w:t xml:space="preserve"> sophisticated large-scale </w:t>
      </w:r>
      <w:r w:rsidRPr="00224780">
        <w:rPr>
          <w:rStyle w:val="TitleChar"/>
          <w:rFonts w:asciiTheme="minorHAnsi" w:hAnsiTheme="minorHAnsi" w:cstheme="minorHAnsi"/>
          <w:highlight w:val="cyan"/>
        </w:rPr>
        <w:t>bioterrorism</w:t>
      </w:r>
      <w:r w:rsidRPr="002A48BB">
        <w:rPr>
          <w:rFonts w:asciiTheme="minorHAnsi" w:hAnsiTheme="minorHAnsi" w:cstheme="minorHAnsi"/>
          <w:sz w:val="16"/>
        </w:rPr>
        <w:t xml:space="preserve"> attacks </w:t>
      </w:r>
      <w:r w:rsidRPr="002A48BB">
        <w:rPr>
          <w:rStyle w:val="TitleChar"/>
          <w:rFonts w:asciiTheme="minorHAnsi" w:hAnsiTheme="minorHAnsi" w:cstheme="minorHAnsi"/>
        </w:rPr>
        <w:t xml:space="preserve">to be </w:t>
      </w:r>
      <w:r w:rsidRPr="00DD11B3">
        <w:rPr>
          <w:rStyle w:val="StyleUnderline"/>
        </w:rPr>
        <w:t xml:space="preserve">very </w:t>
      </w:r>
      <w:r w:rsidRPr="00224780">
        <w:rPr>
          <w:rStyle w:val="StyleUnderline"/>
          <w:highlight w:val="cyan"/>
        </w:rPr>
        <w:t>small</w:t>
      </w:r>
      <w:r w:rsidRPr="002A48BB">
        <w:rPr>
          <w:rFonts w:asciiTheme="minorHAnsi" w:hAnsiTheme="minorHAnsi" w:cstheme="minorHAnsi"/>
          <w:sz w:val="16"/>
        </w:rPr>
        <w:t xml:space="preserve"> (65). This is backed up by historical evidence. </w:t>
      </w:r>
      <w:r w:rsidRPr="002A48BB">
        <w:rPr>
          <w:rStyle w:val="TitleChar"/>
          <w:rFonts w:asciiTheme="minorHAnsi" w:hAnsiTheme="minorHAnsi" w:cstheme="minorHAnsi"/>
        </w:rPr>
        <w:t xml:space="preserve">The </w:t>
      </w:r>
      <w:r w:rsidRPr="00224780">
        <w:rPr>
          <w:rStyle w:val="TitleChar"/>
          <w:rFonts w:asciiTheme="minorHAnsi" w:hAnsiTheme="minorHAnsi" w:cstheme="minorHAnsi"/>
          <w:highlight w:val="cyan"/>
        </w:rPr>
        <w:t>three</w:t>
      </w:r>
      <w:r w:rsidRPr="002A48BB">
        <w:rPr>
          <w:rFonts w:asciiTheme="minorHAnsi" w:hAnsiTheme="minorHAnsi" w:cstheme="minorHAnsi"/>
          <w:sz w:val="16"/>
        </w:rPr>
        <w:t xml:space="preserve"> confirmed </w:t>
      </w:r>
      <w:r w:rsidRPr="00224780">
        <w:rPr>
          <w:rStyle w:val="TitleChar"/>
          <w:rFonts w:asciiTheme="minorHAnsi" w:hAnsiTheme="minorHAnsi" w:cstheme="minorHAnsi"/>
          <w:highlight w:val="cyan"/>
        </w:rPr>
        <w:t>attempts</w:t>
      </w:r>
      <w:r w:rsidRPr="002A48BB">
        <w:rPr>
          <w:rFonts w:asciiTheme="minorHAnsi" w:hAnsiTheme="minorHAnsi" w:cstheme="minorHAnsi"/>
          <w:sz w:val="16"/>
        </w:rPr>
        <w:t xml:space="preserve"> to use biological agents against humans in terrorist attacks in the past </w:t>
      </w:r>
      <w:r w:rsidRPr="00224780">
        <w:rPr>
          <w:rStyle w:val="TitleChar"/>
          <w:rFonts w:asciiTheme="minorHAnsi" w:hAnsiTheme="minorHAnsi" w:cstheme="minorHAnsi"/>
          <w:highlight w:val="cyan"/>
        </w:rPr>
        <w:t xml:space="preserve">were </w:t>
      </w:r>
      <w:r w:rsidRPr="00224780">
        <w:rPr>
          <w:rStyle w:val="StyleUnderline"/>
          <w:highlight w:val="cyan"/>
        </w:rPr>
        <w:t>small-scale, low casualty events</w:t>
      </w:r>
      <w:r w:rsidRPr="002A48BB">
        <w:rPr>
          <w:rFonts w:asciiTheme="minorHAnsi" w:hAnsiTheme="minorHAnsi" w:cstheme="minorHAnsi"/>
          <w:sz w:val="16"/>
        </w:rPr>
        <w:t xml:space="preserve"> aimed at causing panic, and disruption rather than excessive death tolls: (</w:t>
      </w:r>
      <w:proofErr w:type="spellStart"/>
      <w:r w:rsidRPr="002A48BB">
        <w:rPr>
          <w:rFonts w:asciiTheme="minorHAnsi" w:hAnsiTheme="minorHAnsi" w:cstheme="minorHAnsi"/>
          <w:sz w:val="16"/>
        </w:rPr>
        <w:t>i</w:t>
      </w:r>
      <w:proofErr w:type="spellEnd"/>
      <w:r w:rsidRPr="002A48BB">
        <w:rPr>
          <w:rFonts w:asciiTheme="minorHAnsi" w:hAnsiTheme="minorHAnsi" w:cstheme="minorHAnsi"/>
          <w:sz w:val="16"/>
        </w:rPr>
        <w:t xml:space="preserve">) the Rajneesh cult’s use of Salmonella on salad bars in local restaurants to sicken potential voters and make them stay away from the polls during Oregon elections in 1984; (ii) the 1990–95 attempted use of botulinum toxin and anthrax by the Japanese Aum Shinrikyo cult; (iii) and the “anthrax letters” sent to media outlets and members of US Congress in 2001 resulting in at least 22 cases of anthrax, five of which were fatal (66, 67). The second dimension to Myth 5 is the implicit assumption that producing a pathogenic organism equates producing a weapon of mass destruction. It does not. Considerable knowledge and resources are necessary for the processes of scaling up, storage, and developing a suitable dissemination method. These processes present significant technical and logistical barriers. Drawing from her in-depth study of the Iraqi, Soviet, and US bioweapons programs (3, 4), Ben </w:t>
      </w:r>
      <w:proofErr w:type="spellStart"/>
      <w:r w:rsidRPr="002A48BB">
        <w:rPr>
          <w:rFonts w:asciiTheme="minorHAnsi" w:hAnsiTheme="minorHAnsi" w:cstheme="minorHAnsi"/>
          <w:sz w:val="16"/>
        </w:rPr>
        <w:t>Ouagrham</w:t>
      </w:r>
      <w:proofErr w:type="spellEnd"/>
      <w:r w:rsidRPr="002A48BB">
        <w:rPr>
          <w:rFonts w:asciiTheme="minorHAnsi" w:hAnsiTheme="minorHAnsi" w:cstheme="minorHAnsi"/>
          <w:sz w:val="16"/>
        </w:rPr>
        <w:t xml:space="preserve">-Gormley explains: </w:t>
      </w:r>
      <w:r w:rsidRPr="00224780">
        <w:rPr>
          <w:rStyle w:val="TitleChar"/>
          <w:rFonts w:asciiTheme="minorHAnsi" w:hAnsiTheme="minorHAnsi" w:cstheme="minorHAnsi"/>
          <w:highlight w:val="cyan"/>
        </w:rPr>
        <w:t>Scaling up</w:t>
      </w:r>
      <w:r w:rsidRPr="002A48BB">
        <w:rPr>
          <w:rStyle w:val="TitleChar"/>
          <w:rFonts w:asciiTheme="minorHAnsi" w:hAnsiTheme="minorHAnsi" w:cstheme="minorHAnsi"/>
        </w:rPr>
        <w:t xml:space="preserve"> fragile </w:t>
      </w:r>
      <w:r w:rsidRPr="00224780">
        <w:rPr>
          <w:rStyle w:val="TitleChar"/>
          <w:rFonts w:asciiTheme="minorHAnsi" w:hAnsiTheme="minorHAnsi" w:cstheme="minorHAnsi"/>
          <w:highlight w:val="cyan"/>
        </w:rPr>
        <w:t>microorganisms</w:t>
      </w:r>
      <w:r w:rsidRPr="002A48BB">
        <w:rPr>
          <w:rFonts w:asciiTheme="minorHAnsi" w:hAnsiTheme="minorHAnsi" w:cstheme="minorHAnsi"/>
          <w:sz w:val="16"/>
        </w:rPr>
        <w:t xml:space="preserve"> that are sensitive to environmental conditions and susceptible to change — and viruses are more sensitive than bacteria — </w:t>
      </w:r>
      <w:r w:rsidRPr="00224780">
        <w:rPr>
          <w:rStyle w:val="TitleChar"/>
          <w:rFonts w:asciiTheme="minorHAnsi" w:hAnsiTheme="minorHAnsi" w:cstheme="minorHAnsi"/>
          <w:highlight w:val="cyan"/>
        </w:rPr>
        <w:t xml:space="preserve">has been one of the </w:t>
      </w:r>
      <w:r w:rsidRPr="00224780">
        <w:rPr>
          <w:rStyle w:val="StyleUnderline"/>
          <w:highlight w:val="cyan"/>
        </w:rPr>
        <w:t>stiffest challenges</w:t>
      </w:r>
      <w:r w:rsidRPr="002A48BB">
        <w:rPr>
          <w:rFonts w:asciiTheme="minorHAnsi" w:hAnsiTheme="minorHAnsi" w:cstheme="minorHAnsi"/>
          <w:sz w:val="16"/>
        </w:rPr>
        <w:t xml:space="preserve"> for past bioweapons programs to overcome, even with appropriate expertise at hand. Scaling-up requires a gradual approach, moving </w:t>
      </w:r>
      <w:proofErr w:type="gramStart"/>
      <w:r w:rsidRPr="002A48BB">
        <w:rPr>
          <w:rFonts w:asciiTheme="minorHAnsi" w:hAnsiTheme="minorHAnsi" w:cstheme="minorHAnsi"/>
          <w:sz w:val="16"/>
        </w:rPr>
        <w:t>from laboratory sample,</w:t>
      </w:r>
      <w:proofErr w:type="gramEnd"/>
      <w:r w:rsidRPr="002A48BB">
        <w:rPr>
          <w:rFonts w:asciiTheme="minorHAnsi" w:hAnsiTheme="minorHAnsi" w:cstheme="minorHAnsi"/>
          <w:sz w:val="16"/>
        </w:rPr>
        <w:t xml:space="preserve"> to a larger laboratory quantity, to pilot-scale production, and then to even larger-scale production. During each stage, the production parameters need to be tested and often modified to maintain the lethal qualities of the agent; </w:t>
      </w:r>
      <w:r w:rsidRPr="002A48BB">
        <w:rPr>
          <w:rStyle w:val="TitleChar"/>
          <w:rFonts w:asciiTheme="minorHAnsi" w:hAnsiTheme="minorHAnsi" w:cstheme="minorHAnsi"/>
        </w:rPr>
        <w:t>the</w:t>
      </w:r>
      <w:r w:rsidRPr="002A48BB">
        <w:rPr>
          <w:rFonts w:asciiTheme="minorHAnsi" w:hAnsiTheme="minorHAnsi" w:cstheme="minorHAnsi"/>
          <w:sz w:val="16"/>
        </w:rPr>
        <w:t xml:space="preserve"> entire </w:t>
      </w:r>
      <w:r w:rsidRPr="00224780">
        <w:rPr>
          <w:rStyle w:val="TitleChar"/>
          <w:rFonts w:asciiTheme="minorHAnsi" w:hAnsiTheme="minorHAnsi" w:cstheme="minorHAnsi"/>
          <w:highlight w:val="cyan"/>
        </w:rPr>
        <w:t>scaling-up</w:t>
      </w:r>
      <w:r w:rsidRPr="002A48BB">
        <w:rPr>
          <w:rStyle w:val="TitleChar"/>
          <w:rFonts w:asciiTheme="minorHAnsi" w:hAnsiTheme="minorHAnsi" w:cstheme="minorHAnsi"/>
        </w:rPr>
        <w:t xml:space="preserve"> process </w:t>
      </w:r>
      <w:r w:rsidRPr="00224780">
        <w:rPr>
          <w:rStyle w:val="TitleChar"/>
          <w:rFonts w:asciiTheme="minorHAnsi" w:hAnsiTheme="minorHAnsi" w:cstheme="minorHAnsi"/>
          <w:highlight w:val="cyan"/>
        </w:rPr>
        <w:t>can take</w:t>
      </w:r>
      <w:r w:rsidRPr="002A48BB">
        <w:rPr>
          <w:rStyle w:val="TitleChar"/>
          <w:rFonts w:asciiTheme="minorHAnsi" w:hAnsiTheme="minorHAnsi" w:cstheme="minorHAnsi"/>
        </w:rPr>
        <w:t xml:space="preserve"> </w:t>
      </w:r>
      <w:r w:rsidRPr="00DD11B3">
        <w:rPr>
          <w:rStyle w:val="StyleUnderline"/>
        </w:rPr>
        <w:t xml:space="preserve">several </w:t>
      </w:r>
      <w:r w:rsidRPr="00224780">
        <w:rPr>
          <w:rStyle w:val="StyleUnderline"/>
          <w:highlight w:val="cyan"/>
        </w:rPr>
        <w:t>years</w:t>
      </w:r>
      <w:r w:rsidRPr="002A48BB">
        <w:rPr>
          <w:rFonts w:asciiTheme="minorHAnsi" w:hAnsiTheme="minorHAnsi" w:cstheme="minorHAnsi"/>
          <w:sz w:val="16"/>
        </w:rPr>
        <w:t xml:space="preserve"> (68). The </w:t>
      </w:r>
      <w:r w:rsidRPr="00224780">
        <w:rPr>
          <w:rStyle w:val="TitleChar"/>
          <w:rFonts w:asciiTheme="minorHAnsi" w:hAnsiTheme="minorHAnsi" w:cstheme="minorHAnsi"/>
          <w:highlight w:val="cyan"/>
        </w:rPr>
        <w:t>dissemination</w:t>
      </w:r>
      <w:r w:rsidRPr="002A48BB">
        <w:rPr>
          <w:rFonts w:asciiTheme="minorHAnsi" w:hAnsiTheme="minorHAnsi" w:cstheme="minorHAnsi"/>
          <w:sz w:val="16"/>
        </w:rPr>
        <w:t xml:space="preserve"> of biological agents also </w:t>
      </w:r>
      <w:r w:rsidRPr="00224780">
        <w:rPr>
          <w:rStyle w:val="TitleChar"/>
          <w:rFonts w:asciiTheme="minorHAnsi" w:hAnsiTheme="minorHAnsi" w:cstheme="minorHAnsi"/>
          <w:highlight w:val="cyan"/>
        </w:rPr>
        <w:t>poses</w:t>
      </w:r>
      <w:r w:rsidRPr="002A48BB">
        <w:rPr>
          <w:rStyle w:val="TitleChar"/>
          <w:rFonts w:asciiTheme="minorHAnsi" w:hAnsiTheme="minorHAnsi" w:cstheme="minorHAnsi"/>
        </w:rPr>
        <w:t xml:space="preserve"> </w:t>
      </w:r>
      <w:r w:rsidRPr="00DD11B3">
        <w:rPr>
          <w:rStyle w:val="StyleUnderline"/>
        </w:rPr>
        <w:t xml:space="preserve">difficult </w:t>
      </w:r>
      <w:r w:rsidRPr="00224780">
        <w:rPr>
          <w:rStyle w:val="StyleUnderline"/>
          <w:highlight w:val="cyan"/>
        </w:rPr>
        <w:t>technical challenges</w:t>
      </w:r>
      <w:r w:rsidRPr="002A48BB">
        <w:rPr>
          <w:rFonts w:asciiTheme="minorHAnsi" w:hAnsiTheme="minorHAnsi" w:cstheme="minorHAnsi"/>
          <w:sz w:val="16"/>
        </w:rPr>
        <w:t xml:space="preserve">. Whereas persistent chemical agents such as sulfur mustard and VX nerve gas are readily absorbed through the intact skin, no bacteria and viruses can enter the body via that route unless the skin has already been broken. Biological agents must either be ingested or inhaled to cause infection. To expose large numbers of people through the gastrointestinal tract, possible means of delivery are contamination of food and drinking water, yet neither of these scenarios would be easy to accomplish. Large urban reservoirs are usually unguarded, but unless terrorists added massive quantities of biological agent, the dilution effect would be so great that no healthy person drinking the water would receive an infectious dose (66). Moreover, </w:t>
      </w:r>
      <w:r w:rsidRPr="002A48BB">
        <w:rPr>
          <w:rStyle w:val="TitleChar"/>
          <w:rFonts w:asciiTheme="minorHAnsi" w:hAnsiTheme="minorHAnsi" w:cstheme="minorHAnsi"/>
        </w:rPr>
        <w:t xml:space="preserve">modern </w:t>
      </w:r>
      <w:r w:rsidRPr="00224780">
        <w:rPr>
          <w:rStyle w:val="TitleChar"/>
          <w:rFonts w:asciiTheme="minorHAnsi" w:hAnsiTheme="minorHAnsi" w:cstheme="minorHAnsi"/>
          <w:highlight w:val="cyan"/>
        </w:rPr>
        <w:t>sanitary techniques</w:t>
      </w:r>
      <w:r w:rsidRPr="002A48BB">
        <w:rPr>
          <w:rFonts w:asciiTheme="minorHAnsi" w:hAnsiTheme="minorHAnsi" w:cstheme="minorHAnsi"/>
          <w:sz w:val="16"/>
        </w:rPr>
        <w:t xml:space="preserve"> such as chlorination and filtration are designed to kill pathogens from natural sources and </w:t>
      </w:r>
      <w:r w:rsidRPr="00224780">
        <w:rPr>
          <w:rStyle w:val="TitleChar"/>
          <w:rFonts w:asciiTheme="minorHAnsi" w:hAnsiTheme="minorHAnsi" w:cstheme="minorHAnsi"/>
          <w:highlight w:val="cyan"/>
        </w:rPr>
        <w:t>would</w:t>
      </w:r>
      <w:r w:rsidRPr="002A48BB">
        <w:rPr>
          <w:rFonts w:asciiTheme="minorHAnsi" w:hAnsiTheme="minorHAnsi" w:cstheme="minorHAnsi"/>
          <w:sz w:val="16"/>
        </w:rPr>
        <w:t xml:space="preserve"> probably </w:t>
      </w:r>
      <w:r w:rsidRPr="00224780">
        <w:rPr>
          <w:rStyle w:val="TitleChar"/>
          <w:rFonts w:asciiTheme="minorHAnsi" w:hAnsiTheme="minorHAnsi" w:cstheme="minorHAnsi"/>
          <w:highlight w:val="cyan"/>
        </w:rPr>
        <w:t>be</w:t>
      </w:r>
      <w:r w:rsidRPr="002A48BB">
        <w:rPr>
          <w:rFonts w:asciiTheme="minorHAnsi" w:hAnsiTheme="minorHAnsi" w:cstheme="minorHAnsi"/>
          <w:sz w:val="16"/>
        </w:rPr>
        <w:t xml:space="preserve"> equally </w:t>
      </w:r>
      <w:r w:rsidRPr="00224780">
        <w:rPr>
          <w:rStyle w:val="StyleUnderline"/>
          <w:highlight w:val="cyan"/>
        </w:rPr>
        <w:t>effective</w:t>
      </w:r>
      <w:r w:rsidRPr="002A48BB">
        <w:rPr>
          <w:rStyle w:val="TitleChar"/>
          <w:rFonts w:asciiTheme="minorHAnsi" w:hAnsiTheme="minorHAnsi" w:cstheme="minorHAnsi"/>
        </w:rPr>
        <w:t xml:space="preserve"> against a deliberately released agent</w:t>
      </w:r>
      <w:r w:rsidRPr="002A48BB">
        <w:rPr>
          <w:rFonts w:asciiTheme="minorHAnsi" w:hAnsiTheme="minorHAnsi" w:cstheme="minorHAnsi"/>
          <w:sz w:val="16"/>
        </w:rPr>
        <w:t xml:space="preserve">. Bacterial contamination of the food supply is also unlikely to inflict mass casualties. </w:t>
      </w:r>
      <w:r w:rsidRPr="00DD11B3">
        <w:rPr>
          <w:rStyle w:val="StyleUnderline"/>
        </w:rPr>
        <w:t>Cooking</w:t>
      </w:r>
      <w:r w:rsidRPr="002A48BB">
        <w:rPr>
          <w:rStyle w:val="TitleChar"/>
          <w:rFonts w:asciiTheme="minorHAnsi" w:hAnsiTheme="minorHAnsi" w:cstheme="minorHAnsi"/>
        </w:rPr>
        <w:t xml:space="preserve">, </w:t>
      </w:r>
      <w:r w:rsidRPr="00DD11B3">
        <w:rPr>
          <w:rStyle w:val="StyleUnderline"/>
        </w:rPr>
        <w:t>boiling</w:t>
      </w:r>
      <w:r w:rsidRPr="002A48BB">
        <w:rPr>
          <w:rStyle w:val="TitleChar"/>
          <w:rFonts w:asciiTheme="minorHAnsi" w:hAnsiTheme="minorHAnsi" w:cstheme="minorHAnsi"/>
        </w:rPr>
        <w:t xml:space="preserve">, </w:t>
      </w:r>
      <w:r w:rsidRPr="00DD11B3">
        <w:rPr>
          <w:rStyle w:val="StyleUnderline"/>
        </w:rPr>
        <w:t>pasteurization</w:t>
      </w:r>
      <w:r w:rsidRPr="002A48BB">
        <w:rPr>
          <w:rStyle w:val="TitleChar"/>
          <w:rFonts w:asciiTheme="minorHAnsi" w:hAnsiTheme="minorHAnsi" w:cstheme="minorHAnsi"/>
        </w:rPr>
        <w:t>, and</w:t>
      </w:r>
      <w:r w:rsidRPr="002A48BB">
        <w:rPr>
          <w:rFonts w:asciiTheme="minorHAnsi" w:hAnsiTheme="minorHAnsi" w:cstheme="minorHAnsi"/>
          <w:sz w:val="16"/>
        </w:rPr>
        <w:t xml:space="preserve"> other </w:t>
      </w:r>
      <w:r w:rsidRPr="00224780">
        <w:rPr>
          <w:rStyle w:val="StyleUnderline"/>
          <w:highlight w:val="cyan"/>
        </w:rPr>
        <w:t>routine safety precautions</w:t>
      </w:r>
      <w:r w:rsidRPr="00224780">
        <w:rPr>
          <w:rStyle w:val="TitleChar"/>
          <w:rFonts w:asciiTheme="minorHAnsi" w:hAnsiTheme="minorHAnsi" w:cstheme="minorHAnsi"/>
          <w:highlight w:val="cyan"/>
        </w:rPr>
        <w:t xml:space="preserve"> are</w:t>
      </w:r>
      <w:r w:rsidRPr="002A48BB">
        <w:rPr>
          <w:rStyle w:val="TitleChar"/>
          <w:rFonts w:asciiTheme="minorHAnsi" w:hAnsiTheme="minorHAnsi" w:cstheme="minorHAnsi"/>
        </w:rPr>
        <w:t xml:space="preserve"> </w:t>
      </w:r>
      <w:r w:rsidRPr="002A48BB">
        <w:rPr>
          <w:rFonts w:asciiTheme="minorHAnsi" w:hAnsiTheme="minorHAnsi" w:cstheme="minorHAnsi"/>
          <w:sz w:val="16"/>
        </w:rPr>
        <w:t xml:space="preserve">generally </w:t>
      </w:r>
      <w:r w:rsidRPr="00224780">
        <w:rPr>
          <w:rStyle w:val="StyleUnderline"/>
          <w:highlight w:val="cyan"/>
        </w:rPr>
        <w:t>sufficient</w:t>
      </w:r>
      <w:r w:rsidRPr="002A48BB">
        <w:rPr>
          <w:rStyle w:val="TitleChar"/>
          <w:rFonts w:asciiTheme="minorHAnsi" w:hAnsiTheme="minorHAnsi" w:cstheme="minorHAnsi"/>
        </w:rPr>
        <w:t xml:space="preserve"> to kill pathogen</w:t>
      </w:r>
      <w:r w:rsidRPr="002A48BB">
        <w:rPr>
          <w:rFonts w:asciiTheme="minorHAnsi" w:hAnsiTheme="minorHAnsi" w:cstheme="minorHAnsi"/>
          <w:sz w:val="16"/>
        </w:rPr>
        <w:t xml:space="preserve">ic bacteria. The most likely way to inflict mass casualties with a biological agent is by disseminating it as a respirable aerosol: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Although </w:t>
      </w:r>
      <w:r w:rsidRPr="00224780">
        <w:rPr>
          <w:rStyle w:val="TitleChar"/>
          <w:rFonts w:asciiTheme="minorHAnsi" w:hAnsiTheme="minorHAnsi" w:cstheme="minorHAnsi"/>
          <w:highlight w:val="cyan"/>
        </w:rPr>
        <w:t>aerosol delivery</w:t>
      </w:r>
      <w:r w:rsidRPr="002A48BB">
        <w:rPr>
          <w:rFonts w:asciiTheme="minorHAnsi" w:hAnsiTheme="minorHAnsi" w:cstheme="minorHAnsi"/>
          <w:sz w:val="16"/>
        </w:rPr>
        <w:t xml:space="preserve"> is potentially the most lethal way of delivering a biological attack, it </w:t>
      </w:r>
      <w:r w:rsidRPr="002A48BB">
        <w:rPr>
          <w:rStyle w:val="TitleChar"/>
          <w:rFonts w:asciiTheme="minorHAnsi" w:hAnsiTheme="minorHAnsi" w:cstheme="minorHAnsi"/>
        </w:rPr>
        <w:t>involves</w:t>
      </w:r>
      <w:r w:rsidRPr="002A48BB">
        <w:rPr>
          <w:rFonts w:asciiTheme="minorHAnsi" w:hAnsiTheme="minorHAnsi" w:cstheme="minorHAnsi"/>
          <w:sz w:val="16"/>
        </w:rPr>
        <w:t xml:space="preserve"> major </w:t>
      </w:r>
      <w:r w:rsidRPr="002A48BB">
        <w:rPr>
          <w:rStyle w:val="TitleChar"/>
          <w:rFonts w:asciiTheme="minorHAnsi" w:hAnsiTheme="minorHAnsi" w:cstheme="minorHAnsi"/>
        </w:rPr>
        <w:t>technical hurdles</w:t>
      </w:r>
      <w:r w:rsidRPr="002A48BB">
        <w:rPr>
          <w:rFonts w:asciiTheme="minorHAnsi" w:hAnsiTheme="minorHAnsi" w:cstheme="minorHAnsi"/>
          <w:sz w:val="16"/>
        </w:rPr>
        <w:t xml:space="preserve"> that most </w:t>
      </w:r>
      <w:r w:rsidRPr="002A48BB">
        <w:rPr>
          <w:rStyle w:val="TitleChar"/>
          <w:rFonts w:asciiTheme="minorHAnsi" w:hAnsiTheme="minorHAnsi" w:cstheme="minorHAnsi"/>
        </w:rPr>
        <w:t xml:space="preserve">terrorists </w:t>
      </w:r>
      <w:r w:rsidRPr="00224780">
        <w:rPr>
          <w:rStyle w:val="TitleChar"/>
          <w:rFonts w:asciiTheme="minorHAnsi" w:hAnsiTheme="minorHAnsi" w:cstheme="minorHAnsi"/>
          <w:highlight w:val="cyan"/>
        </w:rPr>
        <w:t>would be unlikely to overcome</w:t>
      </w:r>
      <w:r w:rsidRPr="002A48BB">
        <w:rPr>
          <w:rFonts w:asciiTheme="minorHAnsi" w:hAnsiTheme="minorHAnsi" w:cstheme="minorHAnsi"/>
          <w:sz w:val="16"/>
        </w:rPr>
        <w:t xml:space="preserve">. To infect through the lungs, infectious particles must be microscopic in size – between 1 and 5 </w:t>
      </w:r>
      <w:proofErr w:type="spellStart"/>
      <w:r w:rsidRPr="002A48BB">
        <w:rPr>
          <w:rFonts w:asciiTheme="minorHAnsi" w:hAnsiTheme="minorHAnsi" w:cstheme="minorHAnsi"/>
          <w:sz w:val="16"/>
        </w:rPr>
        <w:t>μm</w:t>
      </w:r>
      <w:proofErr w:type="spellEnd"/>
      <w:r w:rsidRPr="002A48BB">
        <w:rPr>
          <w:rFonts w:asciiTheme="minorHAnsi" w:hAnsiTheme="minorHAnsi" w:cstheme="minorHAnsi"/>
          <w:sz w:val="16"/>
        </w:rPr>
        <w:t xml:space="preserve"> in diameter. Terrorists would therefore have to develop or acquire a sophisticated delivery system capable of generating an aerosol cloud with the necessary particle size range and a high enough agent concentration to cover a broad area. Overall, an </w:t>
      </w:r>
      <w:r w:rsidRPr="00DD11B3">
        <w:rPr>
          <w:rStyle w:val="StyleUnderline"/>
        </w:rPr>
        <w:t xml:space="preserve">important </w:t>
      </w:r>
      <w:r w:rsidRPr="00224780">
        <w:rPr>
          <w:rStyle w:val="StyleUnderline"/>
          <w:highlight w:val="cyan"/>
        </w:rPr>
        <w:t>trade-off</w:t>
      </w:r>
      <w:r w:rsidRPr="00224780">
        <w:rPr>
          <w:rStyle w:val="TitleChar"/>
          <w:rFonts w:asciiTheme="minorHAnsi" w:hAnsiTheme="minorHAnsi" w:cstheme="minorHAnsi"/>
          <w:highlight w:val="cyan"/>
        </w:rPr>
        <w:t xml:space="preserve"> exists between</w:t>
      </w:r>
      <w:r w:rsidRPr="002A48BB">
        <w:rPr>
          <w:rStyle w:val="TitleChar"/>
          <w:rFonts w:asciiTheme="minorHAnsi" w:hAnsiTheme="minorHAnsi" w:cstheme="minorHAnsi"/>
        </w:rPr>
        <w:t xml:space="preserve"> </w:t>
      </w:r>
      <w:r w:rsidRPr="00DD11B3">
        <w:rPr>
          <w:rStyle w:val="StyleUnderline"/>
        </w:rPr>
        <w:t xml:space="preserve">ease of </w:t>
      </w:r>
      <w:r w:rsidRPr="00224780">
        <w:rPr>
          <w:rStyle w:val="StyleUnderline"/>
          <w:highlight w:val="cyan"/>
        </w:rPr>
        <w:t>production</w:t>
      </w:r>
      <w:r w:rsidRPr="00224780">
        <w:rPr>
          <w:rStyle w:val="TitleChar"/>
          <w:rFonts w:asciiTheme="minorHAnsi" w:hAnsiTheme="minorHAnsi" w:cstheme="minorHAnsi"/>
          <w:highlight w:val="cyan"/>
        </w:rPr>
        <w:t xml:space="preserve"> and </w:t>
      </w:r>
      <w:r w:rsidRPr="00224780">
        <w:rPr>
          <w:rStyle w:val="StyleUnderline"/>
          <w:highlight w:val="cyan"/>
        </w:rPr>
        <w:t>effectiveness of dissemination</w:t>
      </w:r>
      <w:r w:rsidRPr="002A48BB">
        <w:rPr>
          <w:rFonts w:asciiTheme="minorHAnsi" w:hAnsiTheme="minorHAnsi" w:cstheme="minorHAnsi"/>
          <w:sz w:val="16"/>
        </w:rPr>
        <w:t xml:space="preserve">. The easiest way to produce microbial agents is in a liquid form, yet when such a “slurry” is sprayed into the air, it forms heavy droplets that fall to the ground so that only a small percentage of the agent is aerosolized. In contrast, if the bacteria are first dried to a solid cake and then milled into a fine powder, they become far easier to aerosolize, yet the drying and milling process is technically difficult. The Aum </w:t>
      </w:r>
      <w:r w:rsidRPr="002A48BB">
        <w:rPr>
          <w:rStyle w:val="TitleChar"/>
          <w:rFonts w:asciiTheme="minorHAnsi" w:hAnsiTheme="minorHAnsi" w:cstheme="minorHAnsi"/>
        </w:rPr>
        <w:t>Shinrikyo</w:t>
      </w:r>
      <w:r w:rsidRPr="002A48BB">
        <w:rPr>
          <w:rFonts w:asciiTheme="minorHAnsi" w:hAnsiTheme="minorHAnsi" w:cstheme="minorHAnsi"/>
          <w:sz w:val="16"/>
        </w:rPr>
        <w:t xml:space="preserve"> cult </w:t>
      </w:r>
      <w:r w:rsidRPr="002A48BB">
        <w:rPr>
          <w:rStyle w:val="TitleChar"/>
          <w:rFonts w:asciiTheme="minorHAnsi" w:hAnsiTheme="minorHAnsi" w:cstheme="minorHAnsi"/>
        </w:rPr>
        <w:t>struggled with dissemination</w:t>
      </w:r>
      <w:r w:rsidRPr="002A48BB">
        <w:rPr>
          <w:rFonts w:asciiTheme="minorHAnsi" w:hAnsiTheme="minorHAnsi" w:cstheme="minorHAnsi"/>
          <w:sz w:val="16"/>
        </w:rPr>
        <w:t xml:space="preserve"> (67, 69, 70). In one of its anthrax dissemination attempts, it sprayed unknown, but probably very large, quantities of a liquid aerosol (most likely crude culture, unprocessed in any way) of B. anthracis from the roof of the Aum’s headquarters building in Tokyo. For the dissemination, the Aum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 In another dissemination attempt, targeting the area around the Kanagawa prefectural office and the Imperial Palace, the Aum equipped vehicles with spraying devices, but according to prosecutors’ statements, the nozzle of the sprayer </w:t>
      </w:r>
      <w:proofErr w:type="gramStart"/>
      <w:r w:rsidRPr="002A48BB">
        <w:rPr>
          <w:rFonts w:asciiTheme="minorHAnsi" w:hAnsiTheme="minorHAnsi" w:cstheme="minorHAnsi"/>
          <w:sz w:val="16"/>
        </w:rPr>
        <w:t>clogged</w:t>
      </w:r>
      <w:proofErr w:type="gramEnd"/>
      <w:r w:rsidRPr="002A48BB">
        <w:rPr>
          <w:rFonts w:asciiTheme="minorHAnsi" w:hAnsiTheme="minorHAnsi" w:cstheme="minorHAnsi"/>
          <w:sz w:val="16"/>
        </w:rPr>
        <w:t xml:space="preserve"> and the operation failed. Despite its 200 m2 laboratory containing, amongst other equipment, a glove box, incubator, centrifuge, drier, DNA/RNA synthesizer, electron microscope, two fermenters each having about a 2,000 </w:t>
      </w:r>
      <w:proofErr w:type="spellStart"/>
      <w:r w:rsidRPr="002A48BB">
        <w:rPr>
          <w:rFonts w:asciiTheme="minorHAnsi" w:hAnsiTheme="minorHAnsi" w:cstheme="minorHAnsi"/>
          <w:sz w:val="16"/>
        </w:rPr>
        <w:t>litre</w:t>
      </w:r>
      <w:proofErr w:type="spellEnd"/>
      <w:r w:rsidRPr="002A48BB">
        <w:rPr>
          <w:rFonts w:asciiTheme="minorHAnsi" w:hAnsiTheme="minorHAnsi" w:cstheme="minorHAnsi"/>
          <w:sz w:val="16"/>
        </w:rPr>
        <w:t xml:space="preserve"> capacity, and an extensive scientific library, and despite its repeated attempts at dissemination, the Aum was unsuccessful in causing any disease, and in retrospect it is clear that the cult did not even make the first substantive step toward an effective bioweapon. If, despite the odds, aerosolization was achieved, the </w:t>
      </w:r>
      <w:r w:rsidRPr="002A48BB">
        <w:rPr>
          <w:rStyle w:val="TitleChar"/>
          <w:rFonts w:asciiTheme="minorHAnsi" w:hAnsiTheme="minorHAnsi" w:cstheme="minorHAnsi"/>
        </w:rPr>
        <w:t xml:space="preserve">effective </w:t>
      </w:r>
      <w:r w:rsidRPr="00224780">
        <w:rPr>
          <w:rStyle w:val="TitleChar"/>
          <w:rFonts w:asciiTheme="minorHAnsi" w:hAnsiTheme="minorHAnsi" w:cstheme="minorHAnsi"/>
          <w:highlight w:val="cyan"/>
        </w:rPr>
        <w:t>delivery</w:t>
      </w:r>
      <w:r w:rsidRPr="002A48BB">
        <w:rPr>
          <w:rFonts w:asciiTheme="minorHAnsi" w:hAnsiTheme="minorHAnsi" w:cstheme="minorHAnsi"/>
          <w:sz w:val="16"/>
        </w:rPr>
        <w:t xml:space="preserve"> of biological agents in the open air </w:t>
      </w:r>
      <w:r w:rsidRPr="00224780">
        <w:rPr>
          <w:rStyle w:val="TitleChar"/>
          <w:rFonts w:asciiTheme="minorHAnsi" w:hAnsiTheme="minorHAnsi" w:cstheme="minorHAnsi"/>
          <w:highlight w:val="cyan"/>
        </w:rPr>
        <w:t>is</w:t>
      </w:r>
      <w:r w:rsidRPr="002A48BB">
        <w:rPr>
          <w:rStyle w:val="TitleChar"/>
          <w:rFonts w:asciiTheme="minorHAnsi" w:hAnsiTheme="minorHAnsi" w:cstheme="minorHAnsi"/>
        </w:rPr>
        <w:t xml:space="preserve"> </w:t>
      </w:r>
      <w:r w:rsidRPr="00DD11B3">
        <w:rPr>
          <w:rStyle w:val="StyleUnderline"/>
        </w:rPr>
        <w:t xml:space="preserve">highly </w:t>
      </w:r>
      <w:r w:rsidRPr="00224780">
        <w:rPr>
          <w:rStyle w:val="StyleUnderline"/>
          <w:highlight w:val="cyan"/>
        </w:rPr>
        <w:t>dependent</w:t>
      </w:r>
      <w:r w:rsidRPr="00224780">
        <w:rPr>
          <w:rStyle w:val="TitleChar"/>
          <w:rFonts w:asciiTheme="minorHAnsi" w:hAnsiTheme="minorHAnsi" w:cstheme="minorHAnsi"/>
          <w:highlight w:val="cyan"/>
        </w:rPr>
        <w:t xml:space="preserve"> on </w:t>
      </w:r>
      <w:r w:rsidRPr="00224780">
        <w:rPr>
          <w:rStyle w:val="StyleUnderline"/>
          <w:highlight w:val="cyan"/>
        </w:rPr>
        <w:t>atmospheric</w:t>
      </w:r>
      <w:r w:rsidRPr="00224780">
        <w:rPr>
          <w:rStyle w:val="TitleChar"/>
          <w:rFonts w:asciiTheme="minorHAnsi" w:hAnsiTheme="minorHAnsi" w:cstheme="minorHAnsi"/>
          <w:highlight w:val="cyan"/>
        </w:rPr>
        <w:t xml:space="preserve"> and </w:t>
      </w:r>
      <w:r w:rsidRPr="00224780">
        <w:rPr>
          <w:rStyle w:val="StyleUnderline"/>
          <w:highlight w:val="cyan"/>
        </w:rPr>
        <w:t>wind conditions</w:t>
      </w:r>
      <w:r w:rsidRPr="002A48BB">
        <w:rPr>
          <w:rStyle w:val="TitleChar"/>
          <w:rFonts w:asciiTheme="minorHAnsi" w:hAnsiTheme="minorHAnsi" w:cstheme="minorHAnsi"/>
        </w:rPr>
        <w:t xml:space="preserve">, </w:t>
      </w:r>
      <w:r w:rsidRPr="00224780">
        <w:rPr>
          <w:rStyle w:val="TitleChar"/>
          <w:rFonts w:asciiTheme="minorHAnsi" w:hAnsiTheme="minorHAnsi" w:cstheme="minorHAnsi"/>
          <w:highlight w:val="cyan"/>
        </w:rPr>
        <w:t>creating</w:t>
      </w:r>
      <w:r w:rsidRPr="002A48BB">
        <w:rPr>
          <w:rStyle w:val="TitleChar"/>
          <w:rFonts w:asciiTheme="minorHAnsi" w:hAnsiTheme="minorHAnsi" w:cstheme="minorHAnsi"/>
        </w:rPr>
        <w:t xml:space="preserve"> additional </w:t>
      </w:r>
      <w:r w:rsidRPr="00224780">
        <w:rPr>
          <w:rStyle w:val="TitleChar"/>
          <w:rFonts w:asciiTheme="minorHAnsi" w:hAnsiTheme="minorHAnsi" w:cstheme="minorHAnsi"/>
          <w:highlight w:val="cyan"/>
        </w:rPr>
        <w:t>uncertainties</w:t>
      </w:r>
      <w:r w:rsidRPr="002A48BB">
        <w:rPr>
          <w:rFonts w:asciiTheme="minorHAnsi" w:hAnsiTheme="minorHAnsi" w:cstheme="minorHAnsi"/>
          <w:sz w:val="16"/>
        </w:rPr>
        <w:t xml:space="preserve">. Only under highly stable atmospheric conditions would the aerosol cloud remain close to the ground where it can be inhaled, rather than being rapidly dispersed. Moreover, </w:t>
      </w:r>
      <w:r w:rsidRPr="002A48BB">
        <w:rPr>
          <w:rStyle w:val="TitleChar"/>
          <w:rFonts w:asciiTheme="minorHAnsi" w:hAnsiTheme="minorHAnsi" w:cstheme="minorHAnsi"/>
        </w:rPr>
        <w:t xml:space="preserve">most </w:t>
      </w:r>
      <w:r w:rsidRPr="00224780">
        <w:rPr>
          <w:rStyle w:val="TitleChar"/>
          <w:rFonts w:asciiTheme="minorHAnsi" w:hAnsiTheme="minorHAnsi" w:cstheme="minorHAnsi"/>
          <w:highlight w:val="cyan"/>
        </w:rPr>
        <w:t>microorganisms</w:t>
      </w:r>
      <w:r w:rsidRPr="002A48BB">
        <w:rPr>
          <w:rFonts w:asciiTheme="minorHAnsi" w:hAnsiTheme="minorHAnsi" w:cstheme="minorHAnsi"/>
          <w:sz w:val="16"/>
        </w:rPr>
        <w:t xml:space="preserve"> are sensitive to ultraviolet radiation and </w:t>
      </w:r>
      <w:r w:rsidRPr="00224780">
        <w:rPr>
          <w:rStyle w:val="TitleChar"/>
          <w:rFonts w:asciiTheme="minorHAnsi" w:hAnsiTheme="minorHAnsi" w:cstheme="minorHAnsi"/>
          <w:highlight w:val="cyan"/>
        </w:rPr>
        <w:t>cannot survive</w:t>
      </w:r>
      <w:r w:rsidRPr="002A48BB">
        <w:rPr>
          <w:rFonts w:asciiTheme="minorHAnsi" w:hAnsiTheme="minorHAnsi" w:cstheme="minorHAnsi"/>
          <w:sz w:val="16"/>
        </w:rPr>
        <w:t xml:space="preserve"> more than </w:t>
      </w:r>
      <w:r w:rsidRPr="002A48BB">
        <w:rPr>
          <w:rStyle w:val="TitleChar"/>
          <w:rFonts w:asciiTheme="minorHAnsi" w:hAnsiTheme="minorHAnsi" w:cstheme="minorHAnsi"/>
        </w:rPr>
        <w:t xml:space="preserve">30 min </w:t>
      </w:r>
      <w:r w:rsidRPr="00224780">
        <w:rPr>
          <w:rStyle w:val="TitleChar"/>
          <w:rFonts w:asciiTheme="minorHAnsi" w:hAnsiTheme="minorHAnsi" w:cstheme="minorHAnsi"/>
          <w:highlight w:val="cyan"/>
        </w:rPr>
        <w:t>in bright sunlight</w:t>
      </w:r>
      <w:r w:rsidRPr="002A48BB">
        <w:rPr>
          <w:rStyle w:val="TitleChar"/>
          <w:rFonts w:asciiTheme="minorHAnsi" w:hAnsiTheme="minorHAnsi" w:cstheme="minorHAnsi"/>
        </w:rPr>
        <w:t>, limiting their use to night-time attacks</w:t>
      </w:r>
      <w:r w:rsidRPr="002A48BB">
        <w:rPr>
          <w:rFonts w:asciiTheme="minorHAnsi" w:hAnsiTheme="minorHAnsi" w:cstheme="minorHAnsi"/>
          <w:sz w:val="16"/>
        </w:rPr>
        <w:t xml:space="preserve">. One major exception is anthrax, which can be induced to form spores with tough outer coats that enable them to survive for several hours in sunlight. Terrorists could, of course, stage a biological attack inside an enclosed space such as a </w:t>
      </w:r>
      <w:r w:rsidRPr="002A48BB">
        <w:rPr>
          <w:rFonts w:asciiTheme="minorHAnsi" w:hAnsiTheme="minorHAnsi" w:cstheme="minorHAnsi"/>
          <w:sz w:val="16"/>
        </w:rPr>
        <w:lastRenderedPageBreak/>
        <w:t xml:space="preserve">building, a subway station, a shopping mall, or a sports arena. Such an attack, if it involved a respiratory aerosol, might infect thousands of people, but even here the technical hurdles would by no means be trivial. Finally, even if a biological weapon had been disseminated successfully, the </w:t>
      </w:r>
      <w:r w:rsidRPr="002A48BB">
        <w:rPr>
          <w:rStyle w:val="TitleChar"/>
          <w:rFonts w:asciiTheme="minorHAnsi" w:hAnsiTheme="minorHAnsi" w:cstheme="minorHAnsi"/>
        </w:rPr>
        <w:t>outcome</w:t>
      </w:r>
      <w:r w:rsidRPr="002A48BB">
        <w:rPr>
          <w:rFonts w:asciiTheme="minorHAnsi" w:hAnsiTheme="minorHAnsi" w:cstheme="minorHAnsi"/>
          <w:sz w:val="16"/>
        </w:rPr>
        <w:t xml:space="preserve"> of an attack </w:t>
      </w:r>
      <w:r w:rsidRPr="002A48BB">
        <w:rPr>
          <w:rStyle w:val="TitleChar"/>
          <w:rFonts w:asciiTheme="minorHAnsi" w:hAnsiTheme="minorHAnsi" w:cstheme="minorHAnsi"/>
        </w:rPr>
        <w:t>would be affected by factors like the health of the people</w:t>
      </w:r>
      <w:r w:rsidRPr="002A48BB">
        <w:rPr>
          <w:rFonts w:asciiTheme="minorHAnsi" w:hAnsiTheme="minorHAnsi" w:cstheme="minorHAnsi"/>
          <w:sz w:val="16"/>
        </w:rPr>
        <w:t xml:space="preserve"> who are </w:t>
      </w:r>
      <w:r w:rsidRPr="002A48BB">
        <w:rPr>
          <w:rStyle w:val="TitleChar"/>
          <w:rFonts w:asciiTheme="minorHAnsi" w:hAnsiTheme="minorHAnsi" w:cstheme="minorHAnsi"/>
        </w:rPr>
        <w:t>exposed to the agent</w:t>
      </w:r>
      <w:r w:rsidRPr="002A48BB">
        <w:rPr>
          <w:rFonts w:asciiTheme="minorHAnsi" w:hAnsiTheme="minorHAnsi" w:cstheme="minorHAnsi"/>
          <w:sz w:val="16"/>
        </w:rPr>
        <w:t xml:space="preserve">, </w:t>
      </w:r>
      <w:r w:rsidRPr="002A48BB">
        <w:rPr>
          <w:rStyle w:val="TitleChar"/>
          <w:rFonts w:asciiTheme="minorHAnsi" w:hAnsiTheme="minorHAnsi" w:cstheme="minorHAnsi"/>
        </w:rPr>
        <w:t>and</w:t>
      </w:r>
      <w:r w:rsidRPr="002A48BB">
        <w:rPr>
          <w:rFonts w:asciiTheme="minorHAnsi" w:hAnsiTheme="minorHAnsi" w:cstheme="minorHAnsi"/>
          <w:sz w:val="16"/>
        </w:rPr>
        <w:t xml:space="preserve"> the </w:t>
      </w:r>
      <w:r w:rsidRPr="002A48BB">
        <w:rPr>
          <w:rStyle w:val="TitleChar"/>
          <w:rFonts w:asciiTheme="minorHAnsi" w:hAnsiTheme="minorHAnsi" w:cstheme="minorHAnsi"/>
        </w:rPr>
        <w:t>speed</w:t>
      </w:r>
      <w:r w:rsidRPr="002A48BB">
        <w:rPr>
          <w:rFonts w:asciiTheme="minorHAnsi" w:hAnsiTheme="minorHAnsi" w:cstheme="minorHAnsi"/>
          <w:sz w:val="16"/>
        </w:rPr>
        <w:t xml:space="preserve"> and manner </w:t>
      </w:r>
      <w:r w:rsidRPr="002A48BB">
        <w:rPr>
          <w:rStyle w:val="TitleChar"/>
          <w:rFonts w:asciiTheme="minorHAnsi" w:hAnsiTheme="minorHAnsi" w:cstheme="minorHAnsi"/>
        </w:rPr>
        <w:t>with which public health authorities and medical professionals detected</w:t>
      </w:r>
      <w:r w:rsidRPr="002A48BB">
        <w:rPr>
          <w:rFonts w:asciiTheme="minorHAnsi" w:hAnsiTheme="minorHAnsi" w:cstheme="minorHAnsi"/>
          <w:sz w:val="16"/>
        </w:rPr>
        <w:t xml:space="preserve"> and were able to </w:t>
      </w:r>
      <w:r w:rsidRPr="002A48BB">
        <w:rPr>
          <w:rStyle w:val="TitleChar"/>
          <w:rFonts w:asciiTheme="minorHAnsi" w:hAnsiTheme="minorHAnsi" w:cstheme="minorHAnsi"/>
        </w:rPr>
        <w:t>respond</w:t>
      </w:r>
      <w:r w:rsidRPr="002A48BB">
        <w:rPr>
          <w:rFonts w:asciiTheme="minorHAnsi" w:hAnsiTheme="minorHAnsi" w:cstheme="minorHAnsi"/>
          <w:sz w:val="16"/>
        </w:rPr>
        <w:t xml:space="preserve"> to the resulting outbreak. A </w:t>
      </w:r>
      <w:r w:rsidRPr="00224780">
        <w:rPr>
          <w:rStyle w:val="TitleChar"/>
          <w:rFonts w:asciiTheme="minorHAnsi" w:hAnsiTheme="minorHAnsi" w:cstheme="minorHAnsi"/>
          <w:highlight w:val="cyan"/>
        </w:rPr>
        <w:t>prompt response</w:t>
      </w:r>
      <w:r w:rsidRPr="002A48BB">
        <w:rPr>
          <w:rFonts w:asciiTheme="minorHAnsi" w:hAnsiTheme="minorHAnsi" w:cstheme="minorHAnsi"/>
          <w:sz w:val="16"/>
        </w:rPr>
        <w:t xml:space="preserve"> with effective medical countermeasures, such as antibodies and vaccination, </w:t>
      </w:r>
      <w:r w:rsidRPr="00224780">
        <w:rPr>
          <w:rStyle w:val="TitleChar"/>
          <w:rFonts w:asciiTheme="minorHAnsi" w:hAnsiTheme="minorHAnsi" w:cstheme="minorHAnsi"/>
          <w:highlight w:val="cyan"/>
        </w:rPr>
        <w:t>can</w:t>
      </w:r>
      <w:r w:rsidRPr="002A48BB">
        <w:rPr>
          <w:rStyle w:val="TitleChar"/>
          <w:rFonts w:asciiTheme="minorHAnsi" w:hAnsiTheme="minorHAnsi" w:cstheme="minorHAnsi"/>
        </w:rPr>
        <w:t xml:space="preserve"> </w:t>
      </w:r>
      <w:r w:rsidRPr="00DD11B3">
        <w:rPr>
          <w:rStyle w:val="StyleUnderline"/>
        </w:rPr>
        <w:t xml:space="preserve">significantly </w:t>
      </w:r>
      <w:r w:rsidRPr="00224780">
        <w:rPr>
          <w:rStyle w:val="StyleUnderline"/>
          <w:highlight w:val="cyan"/>
        </w:rPr>
        <w:t>blunt</w:t>
      </w:r>
      <w:r w:rsidRPr="00224780">
        <w:rPr>
          <w:rFonts w:asciiTheme="minorHAnsi" w:hAnsiTheme="minorHAnsi" w:cstheme="minorHAnsi"/>
          <w:sz w:val="16"/>
          <w:highlight w:val="cyan"/>
        </w:rPr>
        <w:t xml:space="preserve"> </w:t>
      </w:r>
      <w:r w:rsidRPr="00224780">
        <w:rPr>
          <w:rStyle w:val="TitleChar"/>
          <w:rFonts w:asciiTheme="minorHAnsi" w:hAnsiTheme="minorHAnsi" w:cstheme="minorHAnsi"/>
          <w:highlight w:val="cyan"/>
        </w:rPr>
        <w:t>the</w:t>
      </w:r>
      <w:r w:rsidRPr="002A48BB">
        <w:rPr>
          <w:rFonts w:asciiTheme="minorHAnsi" w:hAnsiTheme="minorHAnsi" w:cstheme="minorHAnsi"/>
          <w:sz w:val="16"/>
        </w:rPr>
        <w:t xml:space="preserve"> impact of an </w:t>
      </w:r>
      <w:r w:rsidRPr="00224780">
        <w:rPr>
          <w:rStyle w:val="TitleChar"/>
          <w:rFonts w:asciiTheme="minorHAnsi" w:hAnsiTheme="minorHAnsi" w:cstheme="minorHAnsi"/>
          <w:highlight w:val="cyan"/>
        </w:rPr>
        <w:t>attack</w:t>
      </w:r>
      <w:r w:rsidRPr="002A48BB">
        <w:rPr>
          <w:rFonts w:asciiTheme="minorHAnsi" w:hAnsiTheme="minorHAnsi" w:cstheme="minorHAnsi"/>
          <w:sz w:val="16"/>
        </w:rPr>
        <w:t xml:space="preserve">. Simple, proven ways to curtail epidemics, such as wearing </w:t>
      </w:r>
      <w:r w:rsidRPr="00DD11B3">
        <w:rPr>
          <w:rStyle w:val="StyleUnderline"/>
        </w:rPr>
        <w:t>face masks</w:t>
      </w:r>
      <w:r w:rsidRPr="002A48BB">
        <w:rPr>
          <w:rStyle w:val="TitleChar"/>
          <w:rFonts w:asciiTheme="minorHAnsi" w:hAnsiTheme="minorHAnsi" w:cstheme="minorHAnsi"/>
        </w:rPr>
        <w:t xml:space="preserve">, </w:t>
      </w:r>
      <w:r w:rsidRPr="00DD11B3">
        <w:rPr>
          <w:rStyle w:val="StyleUnderline"/>
        </w:rPr>
        <w:t>hand washing</w:t>
      </w:r>
      <w:r w:rsidRPr="002A48BB">
        <w:rPr>
          <w:rStyle w:val="TitleChar"/>
          <w:rFonts w:asciiTheme="minorHAnsi" w:hAnsiTheme="minorHAnsi" w:cstheme="minorHAnsi"/>
        </w:rPr>
        <w:t xml:space="preserve">, and </w:t>
      </w:r>
      <w:r w:rsidRPr="00DD11B3">
        <w:rPr>
          <w:rStyle w:val="StyleUnderline"/>
        </w:rPr>
        <w:t>avoiding hospitals</w:t>
      </w:r>
      <w:r w:rsidRPr="002A48BB">
        <w:rPr>
          <w:rFonts w:asciiTheme="minorHAnsi" w:hAnsiTheme="minorHAnsi" w:cstheme="minorHAnsi"/>
          <w:sz w:val="16"/>
        </w:rPr>
        <w:t xml:space="preserve"> where transmission rates might soar, </w:t>
      </w:r>
      <w:r w:rsidRPr="002A48BB">
        <w:rPr>
          <w:rStyle w:val="TitleChar"/>
          <w:rFonts w:asciiTheme="minorHAnsi" w:hAnsiTheme="minorHAnsi" w:cstheme="minorHAnsi"/>
        </w:rPr>
        <w:t>can</w:t>
      </w:r>
      <w:r w:rsidRPr="002A48BB">
        <w:rPr>
          <w:rFonts w:asciiTheme="minorHAnsi" w:hAnsiTheme="minorHAnsi" w:cstheme="minorHAnsi"/>
          <w:sz w:val="16"/>
        </w:rPr>
        <w:t xml:space="preserve"> also </w:t>
      </w:r>
      <w:r w:rsidRPr="002A48BB">
        <w:rPr>
          <w:rStyle w:val="TitleChar"/>
          <w:rFonts w:asciiTheme="minorHAnsi" w:hAnsiTheme="minorHAnsi" w:cstheme="minorHAnsi"/>
        </w:rPr>
        <w:t>prove effective</w:t>
      </w:r>
      <w:r w:rsidRPr="002A48BB">
        <w:rPr>
          <w:rFonts w:asciiTheme="minorHAnsi" w:hAnsiTheme="minorHAnsi" w:cstheme="minorHAnsi"/>
          <w:sz w:val="16"/>
        </w:rPr>
        <w:t xml:space="preserve"> in stemming the spread of a disease. Indeed, this aspect of a bioterrorism attack is often underplayed in scenarios like Tara O’Toole’s “Dark Winter” and “Atlantic Storm,” where the rates of contagion used are often significantly higher than those in historical cases of natural outbreaks (71).</w:t>
      </w:r>
    </w:p>
    <w:p w14:paraId="111621B9" w14:textId="21CB334E" w:rsidR="006F221F" w:rsidRDefault="006F221F" w:rsidP="006F221F">
      <w:pPr>
        <w:pStyle w:val="Heading2"/>
      </w:pPr>
      <w:r>
        <w:lastRenderedPageBreak/>
        <w:t>China</w:t>
      </w:r>
    </w:p>
    <w:p w14:paraId="2D5BEEAF" w14:textId="77777777" w:rsidR="006F221F" w:rsidRPr="006E54E9" w:rsidRDefault="006F221F" w:rsidP="006F221F">
      <w:pPr>
        <w:pStyle w:val="Heading3"/>
      </w:pPr>
      <w:bookmarkStart w:id="3" w:name="Level_1_1271"/>
      <w:r w:rsidRPr="006E54E9">
        <w:lastRenderedPageBreak/>
        <w:t>1NC</w:t>
      </w:r>
      <w:r>
        <w:t>---</w:t>
      </w:r>
      <w:r w:rsidRPr="006E54E9">
        <w:t>China Defense</w:t>
      </w:r>
    </w:p>
    <w:p w14:paraId="3AE06C31" w14:textId="77777777" w:rsidR="006F221F" w:rsidRPr="006E54E9" w:rsidRDefault="006F221F" w:rsidP="006F221F">
      <w:pPr>
        <w:pStyle w:val="Heading4"/>
      </w:pPr>
      <w:r w:rsidRPr="006E54E9">
        <w:t>No China impact.</w:t>
      </w:r>
    </w:p>
    <w:p w14:paraId="4EA36B9E" w14:textId="77777777" w:rsidR="006F221F" w:rsidRPr="006E54E9" w:rsidRDefault="006F221F" w:rsidP="006F221F">
      <w:r w:rsidRPr="006E54E9">
        <w:rPr>
          <w:rStyle w:val="Style13ptBold"/>
        </w:rPr>
        <w:t>Pei ’21</w:t>
      </w:r>
      <w:r>
        <w:t>---</w:t>
      </w:r>
      <w:proofErr w:type="spellStart"/>
      <w:r w:rsidRPr="006E54E9">
        <w:t>Minxin</w:t>
      </w:r>
      <w:proofErr w:type="spellEnd"/>
      <w:r w:rsidRPr="006E54E9">
        <w:t xml:space="preserve">; professor of government at Claremont McKenna College. May 27, 2021; “The China Threat Is Being Overhyped”; </w:t>
      </w:r>
      <w:r w:rsidRPr="006E54E9">
        <w:rPr>
          <w:i/>
          <w:iCs/>
        </w:rPr>
        <w:t>Bloomberg</w:t>
      </w:r>
      <w:r w:rsidRPr="006E54E9">
        <w:t xml:space="preserve">; [edited for ableist language]; </w:t>
      </w:r>
      <w:r w:rsidRPr="0071281A">
        <w:t>https://www.bloomberg.com/opinion/articles/2021-05-27/u-s-shouldn-t-treat-china-as-an-existential-threat</w:t>
      </w:r>
      <w:r w:rsidRPr="006E54E9">
        <w:t>; //CYang (thanks Devin &lt;3)</w:t>
      </w:r>
    </w:p>
    <w:p w14:paraId="6E6461BD" w14:textId="77777777" w:rsidR="006F221F" w:rsidRPr="006E54E9" w:rsidRDefault="006F221F" w:rsidP="006F221F">
      <w:pPr>
        <w:rPr>
          <w:sz w:val="16"/>
        </w:rPr>
      </w:pPr>
      <w:r w:rsidRPr="006E54E9">
        <w:rPr>
          <w:sz w:val="16"/>
        </w:rPr>
        <w:t xml:space="preserve">Republicans across the political spectrum, from moderate Senator Mitt Romney to </w:t>
      </w:r>
      <w:r w:rsidRPr="006E54E9">
        <w:rPr>
          <w:rStyle w:val="Emphasis"/>
          <w:highlight w:val="cyan"/>
        </w:rPr>
        <w:t>fire-breathing</w:t>
      </w:r>
      <w:r w:rsidRPr="006E54E9">
        <w:rPr>
          <w:rStyle w:val="StyleUnderline"/>
        </w:rPr>
        <w:t xml:space="preserve"> </w:t>
      </w:r>
      <w:r w:rsidRPr="006E54E9">
        <w:rPr>
          <w:sz w:val="16"/>
        </w:rPr>
        <w:t xml:space="preserve">former Secretary of State </w:t>
      </w:r>
      <w:r w:rsidRPr="006E54E9">
        <w:rPr>
          <w:rStyle w:val="StyleUnderline"/>
        </w:rPr>
        <w:t xml:space="preserve">Mike </w:t>
      </w:r>
      <w:r w:rsidRPr="006E54E9">
        <w:rPr>
          <w:rStyle w:val="StyleUnderline"/>
          <w:highlight w:val="cyan"/>
        </w:rPr>
        <w:t>Pompeo</w:t>
      </w:r>
      <w:r w:rsidRPr="006E54E9">
        <w:rPr>
          <w:sz w:val="16"/>
        </w:rPr>
        <w:t xml:space="preserve">, have </w:t>
      </w:r>
      <w:r w:rsidRPr="006E54E9">
        <w:rPr>
          <w:rStyle w:val="StyleUnderline"/>
          <w:highlight w:val="cyan"/>
        </w:rPr>
        <w:t>decreed</w:t>
      </w:r>
      <w:r w:rsidRPr="006E54E9">
        <w:rPr>
          <w:sz w:val="16"/>
        </w:rPr>
        <w:t xml:space="preserve"> that </w:t>
      </w:r>
      <w:r w:rsidRPr="006E54E9">
        <w:rPr>
          <w:rStyle w:val="StyleUnderline"/>
          <w:highlight w:val="cyan"/>
        </w:rPr>
        <w:t>China</w:t>
      </w:r>
      <w:r w:rsidRPr="006E54E9">
        <w:rPr>
          <w:rStyle w:val="StyleUnderline"/>
        </w:rPr>
        <w:t xml:space="preserve"> </w:t>
      </w:r>
      <w:r w:rsidRPr="006E54E9">
        <w:rPr>
          <w:rStyle w:val="Emphasis"/>
        </w:rPr>
        <w:t xml:space="preserve">poses an </w:t>
      </w:r>
      <w:r w:rsidRPr="006E54E9">
        <w:rPr>
          <w:rStyle w:val="Emphasis"/>
          <w:highlight w:val="cyan"/>
        </w:rPr>
        <w:t>existential threat</w:t>
      </w:r>
      <w:r w:rsidRPr="006E54E9">
        <w:rPr>
          <w:rStyle w:val="StyleUnderline"/>
          <w:highlight w:val="cyan"/>
        </w:rPr>
        <w:t xml:space="preserve"> to the </w:t>
      </w:r>
      <w:r w:rsidRPr="006E54E9">
        <w:rPr>
          <w:rStyle w:val="Emphasis"/>
          <w:highlight w:val="cyan"/>
        </w:rPr>
        <w:t>U</w:t>
      </w:r>
      <w:r w:rsidRPr="006E54E9">
        <w:rPr>
          <w:rStyle w:val="StyleUnderline"/>
        </w:rPr>
        <w:t xml:space="preserve">nited </w:t>
      </w:r>
      <w:r w:rsidRPr="006E54E9">
        <w:rPr>
          <w:rStyle w:val="Emphasis"/>
          <w:highlight w:val="cyan"/>
        </w:rPr>
        <w:t>S</w:t>
      </w:r>
      <w:r w:rsidRPr="006E54E9">
        <w:rPr>
          <w:rStyle w:val="StyleUnderline"/>
        </w:rPr>
        <w:t>tates</w:t>
      </w:r>
      <w:r w:rsidRPr="006E54E9">
        <w:rPr>
          <w:sz w:val="16"/>
        </w:rPr>
        <w:t>. While President Joe Biden hasn’t gone that far yet, his national-security team has maintained the previous administration’s hardline policies toward Beijing. Any other stance would risk a political backlash: The latest Gallup poll shows nearly 80% of Americans hold unfavorable views of China</w:t>
      </w:r>
      <w:r>
        <w:rPr>
          <w:sz w:val="16"/>
        </w:rPr>
        <w:t>---</w:t>
      </w:r>
      <w:r w:rsidRPr="006E54E9">
        <w:rPr>
          <w:sz w:val="16"/>
        </w:rPr>
        <w:t>a number that will only rise if U.S. intelligence agencies conclude that the new coronavirus leaked from a Chinese lab.</w:t>
      </w:r>
    </w:p>
    <w:p w14:paraId="1C068B98" w14:textId="77777777" w:rsidR="006F221F" w:rsidRPr="006E54E9" w:rsidRDefault="006F221F" w:rsidP="006F221F">
      <w:pPr>
        <w:rPr>
          <w:sz w:val="16"/>
          <w:szCs w:val="16"/>
        </w:rPr>
      </w:pPr>
      <w:r w:rsidRPr="006E54E9">
        <w:rPr>
          <w:sz w:val="16"/>
          <w:szCs w:val="16"/>
        </w:rPr>
        <w:t xml:space="preserve">Biden should think carefully before he commits himself further. Countries facing an existential threat must mobilize and deploy all their resources to confront, if not remove, that threat and ensure their survival. </w:t>
      </w:r>
      <w:r w:rsidRPr="006E54E9">
        <w:rPr>
          <w:rStyle w:val="StyleUnderline"/>
          <w:highlight w:val="cyan"/>
        </w:rPr>
        <w:t>How</w:t>
      </w:r>
      <w:r w:rsidRPr="006E54E9">
        <w:rPr>
          <w:sz w:val="16"/>
          <w:szCs w:val="16"/>
        </w:rPr>
        <w:t xml:space="preserve"> the </w:t>
      </w:r>
      <w:r w:rsidRPr="006E54E9">
        <w:rPr>
          <w:rStyle w:val="StyleUnderline"/>
        </w:rPr>
        <w:t>Biden</w:t>
      </w:r>
      <w:r w:rsidRPr="006E54E9">
        <w:rPr>
          <w:sz w:val="16"/>
          <w:szCs w:val="16"/>
        </w:rPr>
        <w:t xml:space="preserve"> administration </w:t>
      </w:r>
      <w:r w:rsidRPr="006E54E9">
        <w:rPr>
          <w:rStyle w:val="StyleUnderline"/>
          <w:highlight w:val="cyan"/>
        </w:rPr>
        <w:t>assesses</w:t>
      </w:r>
      <w:r w:rsidRPr="006E54E9">
        <w:rPr>
          <w:sz w:val="16"/>
          <w:szCs w:val="16"/>
        </w:rPr>
        <w:t xml:space="preserve"> the </w:t>
      </w:r>
      <w:r w:rsidRPr="006E54E9">
        <w:rPr>
          <w:rStyle w:val="StyleUnderline"/>
          <w:highlight w:val="cyan"/>
        </w:rPr>
        <w:t>threat</w:t>
      </w:r>
      <w:r w:rsidRPr="006E54E9">
        <w:rPr>
          <w:rStyle w:val="StyleUnderline"/>
        </w:rPr>
        <w:t xml:space="preserve"> China poses</w:t>
      </w:r>
      <w:r w:rsidRPr="006E54E9">
        <w:rPr>
          <w:sz w:val="16"/>
          <w:szCs w:val="16"/>
        </w:rPr>
        <w:t xml:space="preserve"> will </w:t>
      </w:r>
      <w:r w:rsidRPr="006E54E9">
        <w:rPr>
          <w:rStyle w:val="Emphasis"/>
        </w:rPr>
        <w:t xml:space="preserve">effectively </w:t>
      </w:r>
      <w:r w:rsidRPr="006E54E9">
        <w:rPr>
          <w:rStyle w:val="Emphasis"/>
          <w:highlight w:val="cyan"/>
        </w:rPr>
        <w:t>determine</w:t>
      </w:r>
      <w:r w:rsidRPr="006E54E9">
        <w:rPr>
          <w:rStyle w:val="StyleUnderline"/>
          <w:highlight w:val="cyan"/>
        </w:rPr>
        <w:t xml:space="preserve"> war and peace</w:t>
      </w:r>
      <w:r w:rsidRPr="006E54E9">
        <w:rPr>
          <w:rStyle w:val="StyleUnderline"/>
        </w:rPr>
        <w:t xml:space="preserve"> in the 21st century</w:t>
      </w:r>
      <w:r w:rsidRPr="006E54E9">
        <w:rPr>
          <w:sz w:val="16"/>
          <w:szCs w:val="16"/>
        </w:rPr>
        <w:t>.</w:t>
      </w:r>
    </w:p>
    <w:p w14:paraId="42260A7B" w14:textId="77777777" w:rsidR="006F221F" w:rsidRPr="006E54E9" w:rsidRDefault="006F221F" w:rsidP="006F221F">
      <w:pPr>
        <w:rPr>
          <w:sz w:val="16"/>
        </w:rPr>
      </w:pPr>
      <w:r w:rsidRPr="006E54E9">
        <w:rPr>
          <w:sz w:val="16"/>
        </w:rPr>
        <w:t xml:space="preserve">The fact </w:t>
      </w:r>
      <w:proofErr w:type="gramStart"/>
      <w:r w:rsidRPr="006E54E9">
        <w:rPr>
          <w:sz w:val="16"/>
        </w:rPr>
        <w:t>is,</w:t>
      </w:r>
      <w:proofErr w:type="gramEnd"/>
      <w:r w:rsidRPr="006E54E9">
        <w:rPr>
          <w:sz w:val="16"/>
        </w:rPr>
        <w:t xml:space="preserve"> those throwing around the charge most liberally don’t seem to have thought through what it would really mean for China to threaten the existence of the world’s most powerful nation. </w:t>
      </w:r>
      <w:proofErr w:type="gramStart"/>
      <w:r w:rsidRPr="006E54E9">
        <w:rPr>
          <w:rStyle w:val="StyleUnderline"/>
        </w:rPr>
        <w:t xml:space="preserve">In </w:t>
      </w:r>
      <w:r w:rsidRPr="006E54E9">
        <w:rPr>
          <w:rStyle w:val="Emphasis"/>
          <w:highlight w:val="cyan"/>
        </w:rPr>
        <w:t>reality</w:t>
      </w:r>
      <w:r w:rsidRPr="006E54E9">
        <w:rPr>
          <w:sz w:val="16"/>
        </w:rPr>
        <w:t xml:space="preserve">, </w:t>
      </w:r>
      <w:r w:rsidRPr="006E54E9">
        <w:rPr>
          <w:rStyle w:val="StyleUnderline"/>
          <w:highlight w:val="cyan"/>
        </w:rPr>
        <w:t>China</w:t>
      </w:r>
      <w:proofErr w:type="gramEnd"/>
      <w:r w:rsidRPr="006E54E9">
        <w:rPr>
          <w:rStyle w:val="StyleUnderline"/>
          <w:highlight w:val="cyan"/>
        </w:rPr>
        <w:t xml:space="preserve"> has neither</w:t>
      </w:r>
      <w:r w:rsidRPr="006E54E9">
        <w:rPr>
          <w:sz w:val="16"/>
        </w:rPr>
        <w:t xml:space="preserve"> the </w:t>
      </w:r>
      <w:r w:rsidRPr="006E54E9">
        <w:rPr>
          <w:rStyle w:val="Emphasis"/>
        </w:rPr>
        <w:t xml:space="preserve">destructive </w:t>
      </w:r>
      <w:r w:rsidRPr="006E54E9">
        <w:rPr>
          <w:rStyle w:val="Emphasis"/>
          <w:highlight w:val="cyan"/>
        </w:rPr>
        <w:t>capability</w:t>
      </w:r>
      <w:r w:rsidRPr="006E54E9">
        <w:rPr>
          <w:rStyle w:val="StyleUnderline"/>
        </w:rPr>
        <w:t xml:space="preserve"> </w:t>
      </w:r>
      <w:r w:rsidRPr="006E54E9">
        <w:rPr>
          <w:rStyle w:val="StyleUnderline"/>
          <w:highlight w:val="cyan"/>
        </w:rPr>
        <w:t>nor</w:t>
      </w:r>
      <w:r w:rsidRPr="006E54E9">
        <w:rPr>
          <w:sz w:val="16"/>
        </w:rPr>
        <w:t xml:space="preserve"> the </w:t>
      </w:r>
      <w:r w:rsidRPr="006E54E9">
        <w:rPr>
          <w:rStyle w:val="Emphasis"/>
        </w:rPr>
        <w:t xml:space="preserve">geopolitical </w:t>
      </w:r>
      <w:r w:rsidRPr="006E54E9">
        <w:rPr>
          <w:rStyle w:val="Emphasis"/>
          <w:highlight w:val="cyan"/>
        </w:rPr>
        <w:t>motivation</w:t>
      </w:r>
      <w:r w:rsidRPr="006E54E9">
        <w:rPr>
          <w:rStyle w:val="StyleUnderline"/>
          <w:highlight w:val="cyan"/>
        </w:rPr>
        <w:t xml:space="preserve"> to destroy the U</w:t>
      </w:r>
      <w:r w:rsidRPr="006E54E9">
        <w:rPr>
          <w:sz w:val="16"/>
        </w:rPr>
        <w:t>.</w:t>
      </w:r>
      <w:r w:rsidRPr="006E54E9">
        <w:rPr>
          <w:rStyle w:val="StyleUnderline"/>
          <w:highlight w:val="cyan"/>
        </w:rPr>
        <w:t>S</w:t>
      </w:r>
      <w:r w:rsidRPr="006E54E9">
        <w:rPr>
          <w:sz w:val="16"/>
        </w:rPr>
        <w:t>.</w:t>
      </w:r>
    </w:p>
    <w:p w14:paraId="486CD65E" w14:textId="77777777" w:rsidR="006F221F" w:rsidRPr="006E54E9" w:rsidRDefault="006F221F" w:rsidP="006F221F">
      <w:pPr>
        <w:rPr>
          <w:sz w:val="16"/>
        </w:rPr>
      </w:pPr>
      <w:r w:rsidRPr="006E54E9">
        <w:rPr>
          <w:sz w:val="16"/>
        </w:rPr>
        <w:t xml:space="preserve">Most obviously, unlike the former Soviet Union, </w:t>
      </w:r>
      <w:r w:rsidRPr="006E54E9">
        <w:rPr>
          <w:rStyle w:val="StyleUnderline"/>
        </w:rPr>
        <w:t xml:space="preserve">China does </w:t>
      </w:r>
      <w:r w:rsidRPr="006E54E9">
        <w:rPr>
          <w:rStyle w:val="StyleUnderline"/>
          <w:highlight w:val="cyan"/>
        </w:rPr>
        <w:t>not possess</w:t>
      </w:r>
      <w:r w:rsidRPr="006E54E9">
        <w:rPr>
          <w:sz w:val="16"/>
        </w:rPr>
        <w:t xml:space="preserve"> a </w:t>
      </w:r>
      <w:r w:rsidRPr="006E54E9">
        <w:rPr>
          <w:rStyle w:val="Emphasis"/>
          <w:highlight w:val="cyan"/>
        </w:rPr>
        <w:t>nuclear arsenal</w:t>
      </w:r>
      <w:r w:rsidRPr="006E54E9">
        <w:rPr>
          <w:rStyle w:val="StyleUnderline"/>
          <w:highlight w:val="cyan"/>
        </w:rPr>
        <w:t xml:space="preserve"> large</w:t>
      </w:r>
      <w:r w:rsidRPr="006E54E9">
        <w:rPr>
          <w:rStyle w:val="StyleUnderline"/>
        </w:rPr>
        <w:t xml:space="preserve"> and powerful enough</w:t>
      </w:r>
      <w:r w:rsidRPr="006E54E9">
        <w:rPr>
          <w:sz w:val="16"/>
        </w:rPr>
        <w:t xml:space="preserve"> to obliterate the U.S. And, while its conventional power has grown to the point where it could inflict serious losses on U.S. forces in a conflict over Taiwan, </w:t>
      </w:r>
      <w:r w:rsidRPr="006E54E9">
        <w:rPr>
          <w:rStyle w:val="StyleUnderline"/>
        </w:rPr>
        <w:t xml:space="preserve">China’s </w:t>
      </w:r>
      <w:r w:rsidRPr="006E54E9">
        <w:rPr>
          <w:rStyle w:val="StyleUnderline"/>
          <w:highlight w:val="cyan"/>
        </w:rPr>
        <w:t xml:space="preserve">military </w:t>
      </w:r>
      <w:r w:rsidRPr="006E54E9">
        <w:rPr>
          <w:rStyle w:val="Emphasis"/>
          <w:highlight w:val="cyan"/>
        </w:rPr>
        <w:t>significantly lags</w:t>
      </w:r>
      <w:r w:rsidRPr="006E54E9">
        <w:rPr>
          <w:rStyle w:val="StyleUnderline"/>
        </w:rPr>
        <w:t xml:space="preserve"> the </w:t>
      </w:r>
      <w:r w:rsidRPr="006E54E9">
        <w:rPr>
          <w:rStyle w:val="StyleUnderline"/>
          <w:highlight w:val="cyan"/>
        </w:rPr>
        <w:t xml:space="preserve">U.S. in </w:t>
      </w:r>
      <w:r w:rsidRPr="006E54E9">
        <w:rPr>
          <w:rStyle w:val="Emphasis"/>
          <w:highlight w:val="cyan"/>
        </w:rPr>
        <w:t>tech</w:t>
      </w:r>
      <w:r w:rsidRPr="006E54E9">
        <w:rPr>
          <w:rStyle w:val="Emphasis"/>
        </w:rPr>
        <w:t>nological sophistication</w:t>
      </w:r>
      <w:r w:rsidRPr="006E54E9">
        <w:rPr>
          <w:rStyle w:val="StyleUnderline"/>
        </w:rPr>
        <w:t xml:space="preserve"> </w:t>
      </w:r>
      <w:r w:rsidRPr="006E54E9">
        <w:rPr>
          <w:rStyle w:val="StyleUnderline"/>
          <w:highlight w:val="cyan"/>
        </w:rPr>
        <w:t>and</w:t>
      </w:r>
      <w:r w:rsidRPr="006E54E9">
        <w:rPr>
          <w:rStyle w:val="StyleUnderline"/>
        </w:rPr>
        <w:t xml:space="preserve"> </w:t>
      </w:r>
      <w:r w:rsidRPr="006E54E9">
        <w:rPr>
          <w:rStyle w:val="Emphasis"/>
        </w:rPr>
        <w:t xml:space="preserve">warfighting </w:t>
      </w:r>
      <w:r w:rsidRPr="006E54E9">
        <w:rPr>
          <w:rStyle w:val="Emphasis"/>
          <w:highlight w:val="cyan"/>
        </w:rPr>
        <w:t>experience</w:t>
      </w:r>
      <w:r w:rsidRPr="006E54E9">
        <w:rPr>
          <w:sz w:val="16"/>
        </w:rPr>
        <w:t>.</w:t>
      </w:r>
    </w:p>
    <w:p w14:paraId="1268AB25" w14:textId="77777777" w:rsidR="006F221F" w:rsidRPr="006E54E9" w:rsidRDefault="006F221F" w:rsidP="006F221F">
      <w:pPr>
        <w:rPr>
          <w:sz w:val="16"/>
        </w:rPr>
      </w:pPr>
      <w:r w:rsidRPr="006E54E9">
        <w:rPr>
          <w:rStyle w:val="StyleUnderline"/>
        </w:rPr>
        <w:t xml:space="preserve">In any </w:t>
      </w:r>
      <w:r w:rsidRPr="006E54E9">
        <w:rPr>
          <w:rStyle w:val="Emphasis"/>
        </w:rPr>
        <w:t>wider clash</w:t>
      </w:r>
      <w:r w:rsidRPr="006E54E9">
        <w:rPr>
          <w:sz w:val="16"/>
        </w:rPr>
        <w:t xml:space="preserve">, the </w:t>
      </w:r>
      <w:r w:rsidRPr="006E54E9">
        <w:rPr>
          <w:rStyle w:val="StyleUnderline"/>
          <w:highlight w:val="cyan"/>
        </w:rPr>
        <w:t>U.S.</w:t>
      </w:r>
      <w:r w:rsidRPr="006E54E9">
        <w:rPr>
          <w:sz w:val="16"/>
        </w:rPr>
        <w:t xml:space="preserve"> would also be able to </w:t>
      </w:r>
      <w:r w:rsidRPr="006E54E9">
        <w:rPr>
          <w:rStyle w:val="StyleUnderline"/>
        </w:rPr>
        <w:t>count on</w:t>
      </w:r>
      <w:r w:rsidRPr="006E54E9">
        <w:rPr>
          <w:sz w:val="16"/>
        </w:rPr>
        <w:t xml:space="preserve"> the </w:t>
      </w:r>
      <w:r w:rsidRPr="006E54E9">
        <w:rPr>
          <w:rStyle w:val="StyleUnderline"/>
        </w:rPr>
        <w:t xml:space="preserve">support of its </w:t>
      </w:r>
      <w:r w:rsidRPr="006E54E9">
        <w:rPr>
          <w:rStyle w:val="StyleUnderline"/>
          <w:highlight w:val="cyan"/>
        </w:rPr>
        <w:t>allies</w:t>
      </w:r>
      <w:r w:rsidRPr="006E54E9">
        <w:rPr>
          <w:rStyle w:val="StyleUnderline"/>
        </w:rPr>
        <w:t xml:space="preserve"> and China’s regional rivals</w:t>
      </w:r>
      <w:r w:rsidRPr="006E54E9">
        <w:rPr>
          <w:sz w:val="16"/>
        </w:rPr>
        <w:t xml:space="preserve">, including Japan and India, </w:t>
      </w:r>
      <w:r w:rsidRPr="006E54E9">
        <w:rPr>
          <w:rStyle w:val="StyleUnderline"/>
        </w:rPr>
        <w:t>which</w:t>
      </w:r>
      <w:r w:rsidRPr="006E54E9">
        <w:rPr>
          <w:sz w:val="16"/>
        </w:rPr>
        <w:t xml:space="preserve"> themselves </w:t>
      </w:r>
      <w:r w:rsidRPr="006E54E9">
        <w:rPr>
          <w:rStyle w:val="StyleUnderline"/>
          <w:highlight w:val="cyan"/>
        </w:rPr>
        <w:t xml:space="preserve">have </w:t>
      </w:r>
      <w:r w:rsidRPr="006E54E9">
        <w:rPr>
          <w:rStyle w:val="Emphasis"/>
          <w:highlight w:val="cyan"/>
        </w:rPr>
        <w:t>potent militaries</w:t>
      </w:r>
      <w:r w:rsidRPr="006E54E9">
        <w:rPr>
          <w:sz w:val="16"/>
        </w:rPr>
        <w:t xml:space="preserve">. </w:t>
      </w:r>
      <w:r w:rsidRPr="006E54E9">
        <w:rPr>
          <w:rStyle w:val="StyleUnderline"/>
          <w:highlight w:val="cyan"/>
        </w:rPr>
        <w:t>China</w:t>
      </w:r>
      <w:r w:rsidRPr="006E54E9">
        <w:rPr>
          <w:sz w:val="16"/>
        </w:rPr>
        <w:t xml:space="preserve"> will be </w:t>
      </w:r>
      <w:r w:rsidRPr="006E54E9">
        <w:rPr>
          <w:rStyle w:val="Emphasis"/>
          <w:highlight w:val="cyan"/>
        </w:rPr>
        <w:t>alone</w:t>
      </w:r>
      <w:r w:rsidRPr="006E54E9">
        <w:rPr>
          <w:rStyle w:val="StyleUnderline"/>
        </w:rPr>
        <w:t xml:space="preserve"> and face enemies on </w:t>
      </w:r>
      <w:r w:rsidRPr="006E54E9">
        <w:rPr>
          <w:rStyle w:val="Emphasis"/>
        </w:rPr>
        <w:t>many sides</w:t>
      </w:r>
      <w:r w:rsidRPr="006E54E9">
        <w:rPr>
          <w:sz w:val="16"/>
        </w:rPr>
        <w:t>.</w:t>
      </w:r>
    </w:p>
    <w:p w14:paraId="547A597F" w14:textId="77777777" w:rsidR="006F221F" w:rsidRPr="006E54E9" w:rsidRDefault="006F221F" w:rsidP="006F221F">
      <w:pPr>
        <w:rPr>
          <w:sz w:val="16"/>
          <w:szCs w:val="16"/>
        </w:rPr>
      </w:pPr>
      <w:r w:rsidRPr="006E54E9">
        <w:rPr>
          <w:sz w:val="16"/>
          <w:szCs w:val="16"/>
        </w:rPr>
        <w:t>As for motivation, China is deeply resentful of the American security presence in Asia. Its leaders see the U.S. as the principal obstacle to their country’s global ambitions. But there is no evidence that they are bent on regime change in the U.S. or seek its physical destruction.</w:t>
      </w:r>
    </w:p>
    <w:p w14:paraId="74C839AC" w14:textId="77777777" w:rsidR="006F221F" w:rsidRPr="006E54E9" w:rsidRDefault="006F221F" w:rsidP="006F221F">
      <w:pPr>
        <w:rPr>
          <w:sz w:val="16"/>
        </w:rPr>
      </w:pPr>
      <w:r w:rsidRPr="006E54E9">
        <w:rPr>
          <w:rStyle w:val="StyleUnderline"/>
          <w:highlight w:val="cyan"/>
        </w:rPr>
        <w:t>China has no</w:t>
      </w:r>
      <w:r w:rsidRPr="006E54E9">
        <w:rPr>
          <w:rStyle w:val="StyleUnderline"/>
        </w:rPr>
        <w:t xml:space="preserve"> </w:t>
      </w:r>
      <w:r w:rsidRPr="006E54E9">
        <w:rPr>
          <w:rStyle w:val="Emphasis"/>
        </w:rPr>
        <w:t xml:space="preserve">real </w:t>
      </w:r>
      <w:r w:rsidRPr="006E54E9">
        <w:rPr>
          <w:rStyle w:val="Emphasis"/>
          <w:highlight w:val="cyan"/>
        </w:rPr>
        <w:t>ideological appeal</w:t>
      </w:r>
      <w:r w:rsidRPr="006E54E9">
        <w:rPr>
          <w:rStyle w:val="StyleUnderline"/>
        </w:rPr>
        <w:t xml:space="preserve"> outside its borders</w:t>
      </w:r>
      <w:r w:rsidRPr="006E54E9">
        <w:rPr>
          <w:sz w:val="16"/>
        </w:rPr>
        <w:t xml:space="preserve">, despite assiduously promoting its </w:t>
      </w:r>
      <w:proofErr w:type="gramStart"/>
      <w:r w:rsidRPr="006E54E9">
        <w:rPr>
          <w:sz w:val="16"/>
        </w:rPr>
        <w:t>“ China</w:t>
      </w:r>
      <w:proofErr w:type="gramEnd"/>
      <w:r w:rsidRPr="006E54E9">
        <w:rPr>
          <w:sz w:val="16"/>
        </w:rPr>
        <w:t xml:space="preserve"> Model” of rapid economic development under one-party rule; most other countries know that China’s economic success would be hard to replicate. During the height of the Cold War in the 1950s and 1960s, Soviet communism inspired revolutions around the world. Today, the few countries that pay lip service to the China Model do so to win economic favors from Beijing. The real ideological threat to the U.S.</w:t>
      </w:r>
      <w:r>
        <w:rPr>
          <w:sz w:val="16"/>
        </w:rPr>
        <w:t>---</w:t>
      </w:r>
      <w:r w:rsidRPr="006E54E9">
        <w:rPr>
          <w:sz w:val="16"/>
        </w:rPr>
        <w:t>the political authoritarianism embodied by former President Donald Trump and his followers</w:t>
      </w:r>
      <w:r>
        <w:rPr>
          <w:sz w:val="16"/>
        </w:rPr>
        <w:t>---</w:t>
      </w:r>
      <w:r w:rsidRPr="006E54E9">
        <w:rPr>
          <w:sz w:val="16"/>
        </w:rPr>
        <w:t>lies within its own borders.</w:t>
      </w:r>
    </w:p>
    <w:p w14:paraId="405961D6" w14:textId="77777777" w:rsidR="006F221F" w:rsidRPr="006E54E9" w:rsidRDefault="006F221F" w:rsidP="006F221F">
      <w:pPr>
        <w:rPr>
          <w:sz w:val="16"/>
        </w:rPr>
      </w:pPr>
      <w:r w:rsidRPr="006E54E9">
        <w:rPr>
          <w:sz w:val="16"/>
        </w:rPr>
        <w:t xml:space="preserve">What about the prospect of China becoming the world’s largest economy in dollar terms? </w:t>
      </w:r>
      <w:r w:rsidRPr="006E54E9">
        <w:rPr>
          <w:rStyle w:val="StyleUnderline"/>
        </w:rPr>
        <w:t xml:space="preserve">Measured in </w:t>
      </w:r>
      <w:r w:rsidRPr="006E54E9">
        <w:rPr>
          <w:rStyle w:val="Emphasis"/>
        </w:rPr>
        <w:t>real terms</w:t>
      </w:r>
      <w:r w:rsidRPr="006E54E9">
        <w:rPr>
          <w:sz w:val="16"/>
        </w:rPr>
        <w:t xml:space="preserve"> (or </w:t>
      </w:r>
      <w:r w:rsidRPr="006E54E9">
        <w:rPr>
          <w:rStyle w:val="StyleUnderline"/>
        </w:rPr>
        <w:t>purchasing power parity</w:t>
      </w:r>
      <w:r w:rsidRPr="006E54E9">
        <w:rPr>
          <w:sz w:val="16"/>
        </w:rPr>
        <w:t xml:space="preserve">), the </w:t>
      </w:r>
      <w:r w:rsidRPr="006E54E9">
        <w:rPr>
          <w:rStyle w:val="StyleUnderline"/>
          <w:highlight w:val="cyan"/>
        </w:rPr>
        <w:t xml:space="preserve">Chinese economy surpassed America’s in </w:t>
      </w:r>
      <w:r w:rsidRPr="006E54E9">
        <w:rPr>
          <w:rStyle w:val="Emphasis"/>
          <w:highlight w:val="cyan"/>
        </w:rPr>
        <w:t>2014</w:t>
      </w:r>
      <w:r w:rsidRPr="006E54E9">
        <w:rPr>
          <w:rStyle w:val="StyleUnderline"/>
          <w:highlight w:val="cyan"/>
        </w:rPr>
        <w:t xml:space="preserve"> without eroding U.S. </w:t>
      </w:r>
      <w:r w:rsidRPr="006E54E9">
        <w:rPr>
          <w:rStyle w:val="Emphasis"/>
          <w:highlight w:val="cyan"/>
        </w:rPr>
        <w:t>leadership</w:t>
      </w:r>
      <w:r w:rsidRPr="006E54E9">
        <w:rPr>
          <w:rStyle w:val="Emphasis"/>
        </w:rPr>
        <w:t xml:space="preserve"> in global finance</w:t>
      </w:r>
      <w:r w:rsidRPr="006E54E9">
        <w:rPr>
          <w:sz w:val="16"/>
        </w:rPr>
        <w:t xml:space="preserve"> and </w:t>
      </w:r>
      <w:r w:rsidRPr="006E54E9">
        <w:rPr>
          <w:rStyle w:val="StyleUnderline"/>
        </w:rPr>
        <w:t>technology</w:t>
      </w:r>
      <w:r w:rsidRPr="006E54E9">
        <w:rPr>
          <w:sz w:val="16"/>
        </w:rPr>
        <w:t xml:space="preserve">, </w:t>
      </w:r>
      <w:r w:rsidRPr="006E54E9">
        <w:rPr>
          <w:rStyle w:val="StyleUnderline"/>
        </w:rPr>
        <w:t>or</w:t>
      </w:r>
      <w:r w:rsidRPr="006E54E9">
        <w:rPr>
          <w:sz w:val="16"/>
        </w:rPr>
        <w:t xml:space="preserve"> undermining U.S. </w:t>
      </w:r>
      <w:r w:rsidRPr="006E54E9">
        <w:rPr>
          <w:rStyle w:val="StyleUnderline"/>
        </w:rPr>
        <w:t>prosperity</w:t>
      </w:r>
      <w:r w:rsidRPr="006E54E9">
        <w:rPr>
          <w:sz w:val="16"/>
        </w:rPr>
        <w:t>.</w:t>
      </w:r>
    </w:p>
    <w:p w14:paraId="400B2D60" w14:textId="77777777" w:rsidR="006F221F" w:rsidRPr="006E54E9" w:rsidRDefault="006F221F" w:rsidP="006F221F">
      <w:pPr>
        <w:rPr>
          <w:sz w:val="16"/>
        </w:rPr>
      </w:pPr>
      <w:r w:rsidRPr="006E54E9">
        <w:rPr>
          <w:rStyle w:val="StyleUnderline"/>
        </w:rPr>
        <w:t>Judging</w:t>
      </w:r>
      <w:r w:rsidRPr="006E54E9">
        <w:rPr>
          <w:sz w:val="16"/>
        </w:rPr>
        <w:t xml:space="preserve"> the </w:t>
      </w:r>
      <w:r w:rsidRPr="006E54E9">
        <w:rPr>
          <w:rStyle w:val="StyleUnderline"/>
        </w:rPr>
        <w:t>Chinese threat by</w:t>
      </w:r>
      <w:r w:rsidRPr="006E54E9">
        <w:rPr>
          <w:sz w:val="16"/>
        </w:rPr>
        <w:t xml:space="preserve"> the </w:t>
      </w:r>
      <w:r w:rsidRPr="006E54E9">
        <w:rPr>
          <w:rStyle w:val="StyleUnderline"/>
        </w:rPr>
        <w:t>size of China’s economy</w:t>
      </w:r>
      <w:r w:rsidRPr="006E54E9">
        <w:rPr>
          <w:sz w:val="16"/>
        </w:rPr>
        <w:t xml:space="preserve"> (the amount of goods and services it produces) is also </w:t>
      </w:r>
      <w:r w:rsidRPr="006E54E9">
        <w:rPr>
          <w:rStyle w:val="Emphasis"/>
        </w:rPr>
        <w:t>misleading</w:t>
      </w:r>
      <w:r w:rsidRPr="006E54E9">
        <w:rPr>
          <w:rStyle w:val="StyleUnderline"/>
        </w:rPr>
        <w:t xml:space="preserve"> because</w:t>
      </w:r>
      <w:r w:rsidRPr="006E54E9">
        <w:rPr>
          <w:sz w:val="16"/>
        </w:rPr>
        <w:t xml:space="preserve"> its </w:t>
      </w:r>
      <w:r w:rsidRPr="006E54E9">
        <w:rPr>
          <w:rStyle w:val="StyleUnderline"/>
        </w:rPr>
        <w:t xml:space="preserve">population is </w:t>
      </w:r>
      <w:r w:rsidRPr="006E54E9">
        <w:rPr>
          <w:rStyle w:val="Emphasis"/>
        </w:rPr>
        <w:t>more than four times larger</w:t>
      </w:r>
      <w:r w:rsidRPr="006E54E9">
        <w:rPr>
          <w:sz w:val="16"/>
        </w:rPr>
        <w:t xml:space="preserve"> than that of the U.S. </w:t>
      </w:r>
      <w:r w:rsidRPr="006E54E9">
        <w:rPr>
          <w:rStyle w:val="StyleUnderline"/>
          <w:highlight w:val="cyan"/>
        </w:rPr>
        <w:t xml:space="preserve">Aggregate wealth and </w:t>
      </w:r>
      <w:r w:rsidRPr="006E54E9">
        <w:rPr>
          <w:rStyle w:val="Emphasis"/>
          <w:highlight w:val="cyan"/>
        </w:rPr>
        <w:t>tech</w:t>
      </w:r>
      <w:r w:rsidRPr="006E54E9">
        <w:rPr>
          <w:rStyle w:val="Emphasis"/>
        </w:rPr>
        <w:t>nological capabilities</w:t>
      </w:r>
      <w:r w:rsidRPr="006E54E9">
        <w:rPr>
          <w:rStyle w:val="StyleUnderline"/>
        </w:rPr>
        <w:t xml:space="preserve"> are </w:t>
      </w:r>
      <w:r w:rsidRPr="006E54E9">
        <w:rPr>
          <w:rStyle w:val="Emphasis"/>
          <w:highlight w:val="cyan"/>
        </w:rPr>
        <w:t>far more meaningful</w:t>
      </w:r>
      <w:r w:rsidRPr="006E54E9">
        <w:rPr>
          <w:rStyle w:val="Emphasis"/>
        </w:rPr>
        <w:t xml:space="preserve"> yardsticks</w:t>
      </w:r>
      <w:r w:rsidRPr="006E54E9">
        <w:rPr>
          <w:rStyle w:val="StyleUnderline"/>
        </w:rPr>
        <w:t xml:space="preserve"> of power</w:t>
      </w:r>
      <w:r w:rsidRPr="006E54E9">
        <w:rPr>
          <w:sz w:val="16"/>
        </w:rPr>
        <w:t>.</w:t>
      </w:r>
    </w:p>
    <w:p w14:paraId="07D8A587" w14:textId="77777777" w:rsidR="006F221F" w:rsidRPr="006E54E9" w:rsidRDefault="006F221F" w:rsidP="006F221F">
      <w:pPr>
        <w:rPr>
          <w:sz w:val="16"/>
          <w:szCs w:val="16"/>
        </w:rPr>
      </w:pPr>
      <w:r w:rsidRPr="006E54E9">
        <w:rPr>
          <w:sz w:val="16"/>
          <w:szCs w:val="16"/>
        </w:rPr>
        <w:t xml:space="preserve">Compared with China, the </w:t>
      </w:r>
      <w:r w:rsidRPr="006E54E9">
        <w:rPr>
          <w:rStyle w:val="StyleUnderline"/>
        </w:rPr>
        <w:t xml:space="preserve">U.S. remains a </w:t>
      </w:r>
      <w:r w:rsidRPr="006E54E9">
        <w:rPr>
          <w:rStyle w:val="Emphasis"/>
        </w:rPr>
        <w:t>solid leader</w:t>
      </w:r>
      <w:r w:rsidRPr="006E54E9">
        <w:rPr>
          <w:rStyle w:val="StyleUnderline"/>
        </w:rPr>
        <w:t xml:space="preserve"> in both</w:t>
      </w:r>
      <w:r w:rsidRPr="006E54E9">
        <w:rPr>
          <w:sz w:val="16"/>
          <w:szCs w:val="16"/>
        </w:rPr>
        <w:t xml:space="preserve">. </w:t>
      </w:r>
      <w:r w:rsidRPr="006E54E9">
        <w:rPr>
          <w:rStyle w:val="StyleUnderline"/>
        </w:rPr>
        <w:t>U.S. households held $130 trillion</w:t>
      </w:r>
      <w:r w:rsidRPr="006E54E9">
        <w:rPr>
          <w:sz w:val="16"/>
          <w:szCs w:val="16"/>
        </w:rPr>
        <w:t xml:space="preserve"> in wealth at the end of 2020, while Credit Suisse estimates that </w:t>
      </w:r>
      <w:r w:rsidRPr="006E54E9">
        <w:rPr>
          <w:rStyle w:val="StyleUnderline"/>
        </w:rPr>
        <w:t>Chinese</w:t>
      </w:r>
      <w:r w:rsidRPr="006E54E9">
        <w:rPr>
          <w:sz w:val="16"/>
          <w:szCs w:val="16"/>
        </w:rPr>
        <w:t xml:space="preserve"> household wealth in mid-2020 </w:t>
      </w:r>
      <w:r w:rsidRPr="006E54E9">
        <w:rPr>
          <w:rStyle w:val="StyleUnderline"/>
        </w:rPr>
        <w:t>stood at $82 trillion</w:t>
      </w:r>
      <w:r w:rsidRPr="006E54E9">
        <w:rPr>
          <w:sz w:val="16"/>
          <w:szCs w:val="16"/>
        </w:rPr>
        <w:t xml:space="preserve">. </w:t>
      </w:r>
    </w:p>
    <w:p w14:paraId="1D52E3DE" w14:textId="77777777" w:rsidR="006F221F" w:rsidRPr="006E54E9" w:rsidRDefault="006F221F" w:rsidP="006F221F">
      <w:pPr>
        <w:rPr>
          <w:sz w:val="16"/>
        </w:rPr>
      </w:pPr>
      <w:r w:rsidRPr="006E54E9">
        <w:rPr>
          <w:rStyle w:val="StyleUnderline"/>
        </w:rPr>
        <w:t>Technologically</w:t>
      </w:r>
      <w:r w:rsidRPr="006E54E9">
        <w:rPr>
          <w:sz w:val="16"/>
        </w:rPr>
        <w:t xml:space="preserve">, while China has made impressive strides in recent years, the </w:t>
      </w:r>
      <w:r w:rsidRPr="006E54E9">
        <w:rPr>
          <w:rStyle w:val="StyleUnderline"/>
        </w:rPr>
        <w:t>U</w:t>
      </w:r>
      <w:r w:rsidRPr="006E54E9">
        <w:rPr>
          <w:sz w:val="16"/>
        </w:rPr>
        <w:t>.</w:t>
      </w:r>
      <w:r w:rsidRPr="006E54E9">
        <w:rPr>
          <w:rStyle w:val="StyleUnderline"/>
        </w:rPr>
        <w:t>S</w:t>
      </w:r>
      <w:r w:rsidRPr="006E54E9">
        <w:rPr>
          <w:sz w:val="16"/>
        </w:rPr>
        <w:t xml:space="preserve">. continues to </w:t>
      </w:r>
      <w:r w:rsidRPr="006E54E9">
        <w:rPr>
          <w:rStyle w:val="StyleUnderline"/>
        </w:rPr>
        <w:t xml:space="preserve">lead in </w:t>
      </w:r>
      <w:r w:rsidRPr="006E54E9">
        <w:rPr>
          <w:rStyle w:val="Emphasis"/>
        </w:rPr>
        <w:t>key areas</w:t>
      </w:r>
      <w:r w:rsidRPr="006E54E9">
        <w:rPr>
          <w:sz w:val="16"/>
        </w:rPr>
        <w:t xml:space="preserve">. The </w:t>
      </w:r>
      <w:r w:rsidRPr="006E54E9">
        <w:rPr>
          <w:rStyle w:val="StyleUnderline"/>
          <w:highlight w:val="cyan"/>
        </w:rPr>
        <w:t>recent</w:t>
      </w:r>
      <w:r w:rsidRPr="006E54E9">
        <w:rPr>
          <w:rStyle w:val="StyleUnderline"/>
        </w:rPr>
        <w:t xml:space="preserve"> </w:t>
      </w:r>
      <w:r w:rsidRPr="006E54E9">
        <w:rPr>
          <w:rStyle w:val="Emphasis"/>
        </w:rPr>
        <w:t xml:space="preserve">tech </w:t>
      </w:r>
      <w:r w:rsidRPr="006E54E9">
        <w:rPr>
          <w:rStyle w:val="Emphasis"/>
          <w:highlight w:val="cyan"/>
        </w:rPr>
        <w:t>trade war</w:t>
      </w:r>
      <w:r w:rsidRPr="006E54E9">
        <w:rPr>
          <w:sz w:val="16"/>
        </w:rPr>
        <w:t xml:space="preserve"> between the two countries </w:t>
      </w:r>
      <w:r w:rsidRPr="006E54E9">
        <w:rPr>
          <w:rStyle w:val="StyleUnderline"/>
          <w:highlight w:val="cyan"/>
        </w:rPr>
        <w:t>exposed</w:t>
      </w:r>
      <w:r w:rsidRPr="006E54E9">
        <w:rPr>
          <w:sz w:val="16"/>
        </w:rPr>
        <w:t xml:space="preserve"> just </w:t>
      </w:r>
      <w:r w:rsidRPr="006E54E9">
        <w:rPr>
          <w:rStyle w:val="StyleUnderline"/>
          <w:highlight w:val="cyan"/>
        </w:rPr>
        <w:t>how vulnerable China</w:t>
      </w:r>
      <w:r>
        <w:rPr>
          <w:sz w:val="16"/>
        </w:rPr>
        <w:t>---</w:t>
      </w:r>
      <w:r w:rsidRPr="006E54E9">
        <w:rPr>
          <w:sz w:val="16"/>
        </w:rPr>
        <w:t>not the U.S.</w:t>
      </w:r>
      <w:r>
        <w:rPr>
          <w:sz w:val="16"/>
        </w:rPr>
        <w:t>---</w:t>
      </w:r>
      <w:r w:rsidRPr="006E54E9">
        <w:rPr>
          <w:rStyle w:val="StyleUnderline"/>
          <w:highlight w:val="cyan"/>
        </w:rPr>
        <w:t>is</w:t>
      </w:r>
      <w:r w:rsidRPr="006E54E9">
        <w:rPr>
          <w:sz w:val="16"/>
        </w:rPr>
        <w:t xml:space="preserve">. </w:t>
      </w:r>
      <w:r w:rsidRPr="006E54E9">
        <w:rPr>
          <w:rStyle w:val="StyleUnderline"/>
          <w:highlight w:val="cyan"/>
        </w:rPr>
        <w:t>U.S. sanctions</w:t>
      </w:r>
      <w:r w:rsidRPr="006E54E9">
        <w:rPr>
          <w:sz w:val="16"/>
        </w:rPr>
        <w:t xml:space="preserve"> have </w:t>
      </w:r>
      <w:r w:rsidRPr="006E54E9">
        <w:rPr>
          <w:strike/>
          <w:sz w:val="16"/>
        </w:rPr>
        <w:lastRenderedPageBreak/>
        <w:t>crippled</w:t>
      </w:r>
      <w:r w:rsidRPr="006E54E9">
        <w:rPr>
          <w:sz w:val="16"/>
        </w:rPr>
        <w:t xml:space="preserve"> [</w:t>
      </w:r>
      <w:r w:rsidRPr="006E54E9">
        <w:rPr>
          <w:rStyle w:val="Emphasis"/>
          <w:highlight w:val="cyan"/>
        </w:rPr>
        <w:t>annihilated</w:t>
      </w:r>
      <w:r w:rsidRPr="006E54E9">
        <w:rPr>
          <w:sz w:val="16"/>
        </w:rPr>
        <w:t xml:space="preserve">] </w:t>
      </w:r>
      <w:r w:rsidRPr="006E54E9">
        <w:rPr>
          <w:rStyle w:val="StyleUnderline"/>
        </w:rPr>
        <w:t xml:space="preserve">China’s </w:t>
      </w:r>
      <w:r w:rsidRPr="006E54E9">
        <w:rPr>
          <w:rStyle w:val="Emphasis"/>
        </w:rPr>
        <w:t xml:space="preserve">telecom giant </w:t>
      </w:r>
      <w:r w:rsidRPr="006E54E9">
        <w:rPr>
          <w:rStyle w:val="Emphasis"/>
          <w:highlight w:val="cyan"/>
        </w:rPr>
        <w:t>Huawei</w:t>
      </w:r>
      <w:r w:rsidRPr="006E54E9">
        <w:rPr>
          <w:sz w:val="16"/>
        </w:rPr>
        <w:t xml:space="preserve"> Technologies Co. </w:t>
      </w:r>
      <w:r w:rsidRPr="006E54E9">
        <w:rPr>
          <w:rStyle w:val="StyleUnderline"/>
        </w:rPr>
        <w:t xml:space="preserve">and </w:t>
      </w:r>
      <w:r w:rsidRPr="006E54E9">
        <w:rPr>
          <w:rStyle w:val="StyleUnderline"/>
          <w:highlight w:val="cyan"/>
        </w:rPr>
        <w:t>cast</w:t>
      </w:r>
      <w:r w:rsidRPr="006E54E9">
        <w:rPr>
          <w:sz w:val="16"/>
        </w:rPr>
        <w:t xml:space="preserve"> a </w:t>
      </w:r>
      <w:r w:rsidRPr="006E54E9">
        <w:rPr>
          <w:rStyle w:val="StyleUnderline"/>
          <w:highlight w:val="cyan"/>
        </w:rPr>
        <w:t>shadow over</w:t>
      </w:r>
      <w:r w:rsidRPr="006E54E9">
        <w:rPr>
          <w:sz w:val="16"/>
        </w:rPr>
        <w:t xml:space="preserve"> the </w:t>
      </w:r>
      <w:r w:rsidRPr="006E54E9">
        <w:rPr>
          <w:rStyle w:val="StyleUnderline"/>
          <w:highlight w:val="cyan"/>
        </w:rPr>
        <w:t>entire</w:t>
      </w:r>
      <w:r w:rsidRPr="006E54E9">
        <w:rPr>
          <w:rStyle w:val="StyleUnderline"/>
        </w:rPr>
        <w:t xml:space="preserve"> </w:t>
      </w:r>
      <w:r w:rsidRPr="006E54E9">
        <w:rPr>
          <w:rStyle w:val="Emphasis"/>
        </w:rPr>
        <w:t xml:space="preserve">Chinese tech </w:t>
      </w:r>
      <w:r w:rsidRPr="006E54E9">
        <w:rPr>
          <w:rStyle w:val="Emphasis"/>
          <w:highlight w:val="cyan"/>
        </w:rPr>
        <w:t>sector</w:t>
      </w:r>
      <w:r w:rsidRPr="006E54E9">
        <w:rPr>
          <w:sz w:val="16"/>
        </w:rPr>
        <w:t xml:space="preserve">. Even </w:t>
      </w:r>
      <w:r w:rsidRPr="006E54E9">
        <w:rPr>
          <w:rStyle w:val="StyleUnderline"/>
        </w:rPr>
        <w:t>China’s</w:t>
      </w:r>
      <w:r w:rsidRPr="006E54E9">
        <w:rPr>
          <w:sz w:val="16"/>
        </w:rPr>
        <w:t xml:space="preserve"> impressive recent Mars landing depended on </w:t>
      </w:r>
      <w:r w:rsidRPr="006E54E9">
        <w:rPr>
          <w:rStyle w:val="StyleUnderline"/>
          <w:highlight w:val="cyan"/>
        </w:rPr>
        <w:t>tech</w:t>
      </w:r>
      <w:r w:rsidRPr="006E54E9">
        <w:rPr>
          <w:rStyle w:val="StyleUnderline"/>
        </w:rPr>
        <w:t xml:space="preserve">nology </w:t>
      </w:r>
      <w:r w:rsidRPr="006E54E9">
        <w:rPr>
          <w:rStyle w:val="StyleUnderline"/>
          <w:highlight w:val="cyan"/>
        </w:rPr>
        <w:t>comparable to</w:t>
      </w:r>
      <w:r w:rsidRPr="006E54E9">
        <w:rPr>
          <w:sz w:val="16"/>
        </w:rPr>
        <w:t xml:space="preserve"> what </w:t>
      </w:r>
      <w:r w:rsidRPr="006E54E9">
        <w:rPr>
          <w:rStyle w:val="StyleUnderline"/>
          <w:highlight w:val="cyan"/>
        </w:rPr>
        <w:t>NASA</w:t>
      </w:r>
      <w:r w:rsidRPr="006E54E9">
        <w:rPr>
          <w:rStyle w:val="StyleUnderline"/>
        </w:rPr>
        <w:t xml:space="preserve"> was </w:t>
      </w:r>
      <w:r w:rsidRPr="006E54E9">
        <w:rPr>
          <w:rStyle w:val="Emphasis"/>
        </w:rPr>
        <w:t xml:space="preserve">using in </w:t>
      </w:r>
      <w:r w:rsidRPr="006E54E9">
        <w:rPr>
          <w:rStyle w:val="Emphasis"/>
          <w:highlight w:val="cyan"/>
        </w:rPr>
        <w:t>2003</w:t>
      </w:r>
      <w:r w:rsidRPr="006E54E9">
        <w:rPr>
          <w:sz w:val="16"/>
        </w:rPr>
        <w:t>.</w:t>
      </w:r>
    </w:p>
    <w:p w14:paraId="641A3AF5" w14:textId="3EF6099D" w:rsidR="006F221F" w:rsidRPr="006F221F" w:rsidRDefault="006F221F" w:rsidP="006F221F">
      <w:pPr>
        <w:rPr>
          <w:sz w:val="16"/>
        </w:rPr>
      </w:pPr>
      <w:r w:rsidRPr="006E54E9">
        <w:rPr>
          <w:rStyle w:val="StyleUnderline"/>
        </w:rPr>
        <w:t xml:space="preserve">None of this even </w:t>
      </w:r>
      <w:proofErr w:type="gramStart"/>
      <w:r w:rsidRPr="006E54E9">
        <w:rPr>
          <w:rStyle w:val="StyleUnderline"/>
        </w:rPr>
        <w:t>takes into account</w:t>
      </w:r>
      <w:proofErr w:type="gramEnd"/>
      <w:r w:rsidRPr="006E54E9">
        <w:rPr>
          <w:rStyle w:val="StyleUnderline"/>
        </w:rPr>
        <w:t xml:space="preserve"> China’s </w:t>
      </w:r>
      <w:r w:rsidRPr="006E54E9">
        <w:rPr>
          <w:rStyle w:val="Emphasis"/>
        </w:rPr>
        <w:t xml:space="preserve">manifold </w:t>
      </w:r>
      <w:r w:rsidRPr="006E54E9">
        <w:rPr>
          <w:rStyle w:val="Emphasis"/>
          <w:highlight w:val="cyan"/>
        </w:rPr>
        <w:t>internal weaknesses</w:t>
      </w:r>
      <w:r w:rsidRPr="006E54E9">
        <w:rPr>
          <w:sz w:val="16"/>
        </w:rPr>
        <w:t xml:space="preserve">, which range from </w:t>
      </w:r>
      <w:r w:rsidRPr="006E54E9">
        <w:rPr>
          <w:rStyle w:val="Emphasis"/>
        </w:rPr>
        <w:t xml:space="preserve">rapid </w:t>
      </w:r>
      <w:r w:rsidRPr="006E54E9">
        <w:rPr>
          <w:rStyle w:val="Emphasis"/>
          <w:highlight w:val="cyan"/>
        </w:rPr>
        <w:t>demographic deterioration</w:t>
      </w:r>
      <w:r w:rsidRPr="006E54E9">
        <w:rPr>
          <w:sz w:val="16"/>
        </w:rPr>
        <w:t xml:space="preserve"> to </w:t>
      </w:r>
      <w:r w:rsidRPr="006E54E9">
        <w:rPr>
          <w:rStyle w:val="StyleUnderline"/>
          <w:highlight w:val="cyan"/>
        </w:rPr>
        <w:t>social unrest</w:t>
      </w:r>
      <w:r w:rsidRPr="006E54E9">
        <w:rPr>
          <w:sz w:val="16"/>
        </w:rPr>
        <w:t xml:space="preserve">, </w:t>
      </w:r>
      <w:r w:rsidRPr="006E54E9">
        <w:rPr>
          <w:rStyle w:val="StyleUnderline"/>
          <w:highlight w:val="cyan"/>
        </w:rPr>
        <w:t>ethnic tensions</w:t>
      </w:r>
      <w:r w:rsidRPr="006E54E9">
        <w:rPr>
          <w:sz w:val="16"/>
        </w:rPr>
        <w:t xml:space="preserve"> and an </w:t>
      </w:r>
      <w:r w:rsidRPr="006E54E9">
        <w:rPr>
          <w:rStyle w:val="StyleUnderline"/>
          <w:highlight w:val="cyan"/>
        </w:rPr>
        <w:t>inefficient</w:t>
      </w:r>
      <w:r w:rsidRPr="006E54E9">
        <w:rPr>
          <w:rStyle w:val="StyleUnderline"/>
        </w:rPr>
        <w:t xml:space="preserve"> </w:t>
      </w:r>
      <w:r w:rsidRPr="006E54E9">
        <w:rPr>
          <w:rStyle w:val="Emphasis"/>
        </w:rPr>
        <w:t xml:space="preserve">state-capitalist </w:t>
      </w:r>
      <w:r w:rsidRPr="006E54E9">
        <w:rPr>
          <w:rStyle w:val="Emphasis"/>
          <w:highlight w:val="cyan"/>
        </w:rPr>
        <w:t>system</w:t>
      </w:r>
      <w:r w:rsidRPr="006E54E9">
        <w:rPr>
          <w:sz w:val="16"/>
        </w:rPr>
        <w:t xml:space="preserve">. </w:t>
      </w:r>
      <w:r w:rsidRPr="006E54E9">
        <w:rPr>
          <w:rStyle w:val="StyleUnderline"/>
        </w:rPr>
        <w:t>All</w:t>
      </w:r>
      <w:r w:rsidRPr="006E54E9">
        <w:rPr>
          <w:sz w:val="16"/>
        </w:rPr>
        <w:t xml:space="preserve"> will </w:t>
      </w:r>
      <w:r w:rsidRPr="006E54E9">
        <w:rPr>
          <w:rStyle w:val="StyleUnderline"/>
        </w:rPr>
        <w:t>limit</w:t>
      </w:r>
      <w:r w:rsidRPr="006E54E9">
        <w:rPr>
          <w:sz w:val="16"/>
        </w:rPr>
        <w:t xml:space="preserve"> the </w:t>
      </w:r>
      <w:r w:rsidRPr="006E54E9">
        <w:rPr>
          <w:rStyle w:val="StyleUnderline"/>
        </w:rPr>
        <w:t xml:space="preserve">growth of </w:t>
      </w:r>
      <w:r w:rsidRPr="006E54E9">
        <w:rPr>
          <w:rStyle w:val="Emphasis"/>
        </w:rPr>
        <w:t>Chinese power</w:t>
      </w:r>
      <w:r w:rsidRPr="006E54E9">
        <w:rPr>
          <w:sz w:val="16"/>
        </w:rPr>
        <w:t>.</w:t>
      </w:r>
    </w:p>
    <w:p w14:paraId="063F720E" w14:textId="571EFC6E" w:rsidR="006F221F" w:rsidRPr="006E54E9" w:rsidRDefault="006F221F" w:rsidP="006F221F">
      <w:pPr>
        <w:pStyle w:val="Heading3"/>
      </w:pPr>
      <w:bookmarkStart w:id="4" w:name="Level_1_1327"/>
      <w:bookmarkEnd w:id="3"/>
      <w:r w:rsidRPr="006E54E9">
        <w:lastRenderedPageBreak/>
        <w:t>2NC</w:t>
      </w:r>
      <w:r>
        <w:t>---</w:t>
      </w:r>
      <w:r w:rsidRPr="006E54E9">
        <w:t>China Defense</w:t>
      </w:r>
      <w:r>
        <w:t>---Cards</w:t>
      </w:r>
    </w:p>
    <w:p w14:paraId="4B072F38" w14:textId="77777777" w:rsidR="006F221F" w:rsidRPr="006E54E9" w:rsidRDefault="006F221F" w:rsidP="006F221F">
      <w:pPr>
        <w:pStyle w:val="Heading4"/>
      </w:pPr>
      <w:r w:rsidRPr="006E54E9">
        <w:t>China will defeat itself.</w:t>
      </w:r>
    </w:p>
    <w:p w14:paraId="6DAB50A8" w14:textId="77777777" w:rsidR="006F221F" w:rsidRPr="006E54E9" w:rsidRDefault="006F221F" w:rsidP="006F221F">
      <w:r w:rsidRPr="006E54E9">
        <w:rPr>
          <w:rStyle w:val="Style13ptBold"/>
        </w:rPr>
        <w:t>Axe ’20</w:t>
      </w:r>
      <w:r>
        <w:t>---</w:t>
      </w:r>
      <w:r w:rsidRPr="006E54E9">
        <w:t xml:space="preserve">David; Aerospace &amp; Defense Fellow who has written for Forbes, Vice, The Washington Times and C-SPAN. August 8, 2020; "Here’s How China Could Defeat Itself"; </w:t>
      </w:r>
      <w:r w:rsidRPr="006E54E9">
        <w:rPr>
          <w:i/>
          <w:iCs/>
        </w:rPr>
        <w:t>Forbes</w:t>
      </w:r>
      <w:r w:rsidRPr="006E54E9">
        <w:t>; https://www.forbes.com/sites/davidaxe/2020/08/08/heres-how-china-could-lose-its-cold-war-with-america/?sh=5db225bd74a8; //CYang</w:t>
      </w:r>
    </w:p>
    <w:p w14:paraId="60422AA6" w14:textId="77777777" w:rsidR="006F221F" w:rsidRPr="006E54E9" w:rsidRDefault="006F221F" w:rsidP="006F221F">
      <w:pPr>
        <w:rPr>
          <w:sz w:val="16"/>
        </w:rPr>
      </w:pPr>
      <w:r w:rsidRPr="006E54E9">
        <w:rPr>
          <w:sz w:val="16"/>
        </w:rPr>
        <w:t xml:space="preserve">The U.S. military increasingly has one overriding preoccupation: Figuring out how to deter China or, in the event of war in the western Pacific, defeat it. But it’s possible that, in time, </w:t>
      </w:r>
      <w:r w:rsidRPr="006E54E9">
        <w:rPr>
          <w:rStyle w:val="Emphasis"/>
          <w:highlight w:val="cyan"/>
        </w:rPr>
        <w:t>China will defeat itself</w:t>
      </w:r>
      <w:r w:rsidRPr="006E54E9">
        <w:rPr>
          <w:sz w:val="16"/>
        </w:rPr>
        <w:t xml:space="preserve">. </w:t>
      </w:r>
      <w:r w:rsidRPr="006E54E9">
        <w:rPr>
          <w:rStyle w:val="StyleUnderline"/>
          <w:highlight w:val="cyan"/>
        </w:rPr>
        <w:t>Economic mismanagement</w:t>
      </w:r>
      <w:r w:rsidRPr="006E54E9">
        <w:rPr>
          <w:sz w:val="16"/>
        </w:rPr>
        <w:t xml:space="preserve">, </w:t>
      </w:r>
      <w:r w:rsidRPr="006E54E9">
        <w:rPr>
          <w:rStyle w:val="StyleUnderline"/>
          <w:highlight w:val="cyan"/>
        </w:rPr>
        <w:t>poor governance</w:t>
      </w:r>
      <w:r w:rsidRPr="006E54E9">
        <w:rPr>
          <w:sz w:val="16"/>
        </w:rPr>
        <w:t xml:space="preserve">, </w:t>
      </w:r>
      <w:r w:rsidRPr="006E54E9">
        <w:rPr>
          <w:rStyle w:val="StyleUnderline"/>
          <w:highlight w:val="cyan"/>
        </w:rPr>
        <w:t>ecological crisis</w:t>
      </w:r>
      <w:r w:rsidRPr="006E54E9">
        <w:rPr>
          <w:rStyle w:val="StyleUnderline"/>
        </w:rPr>
        <w:t xml:space="preserve"> and </w:t>
      </w:r>
      <w:r w:rsidRPr="006E54E9">
        <w:rPr>
          <w:rStyle w:val="StyleUnderline"/>
          <w:highlight w:val="cyan"/>
        </w:rPr>
        <w:t>external pressure</w:t>
      </w:r>
      <w:r w:rsidRPr="006E54E9">
        <w:rPr>
          <w:sz w:val="16"/>
        </w:rPr>
        <w:t xml:space="preserve"> could </w:t>
      </w:r>
      <w:r w:rsidRPr="006E54E9">
        <w:rPr>
          <w:rStyle w:val="StyleUnderline"/>
        </w:rPr>
        <w:t xml:space="preserve">combine to </w:t>
      </w:r>
      <w:r w:rsidRPr="006E54E9">
        <w:rPr>
          <w:rStyle w:val="Emphasis"/>
          <w:highlight w:val="cyan"/>
        </w:rPr>
        <w:t>flatten</w:t>
      </w:r>
      <w:r w:rsidRPr="006E54E9">
        <w:rPr>
          <w:rStyle w:val="StyleUnderline"/>
        </w:rPr>
        <w:t xml:space="preserve"> the </w:t>
      </w:r>
      <w:r w:rsidRPr="006E54E9">
        <w:rPr>
          <w:rStyle w:val="Emphasis"/>
        </w:rPr>
        <w:t xml:space="preserve">country’s </w:t>
      </w:r>
      <w:r w:rsidRPr="006E54E9">
        <w:rPr>
          <w:rStyle w:val="Emphasis"/>
          <w:highlight w:val="cyan"/>
        </w:rPr>
        <w:t>growth</w:t>
      </w:r>
      <w:r w:rsidRPr="006E54E9">
        <w:rPr>
          <w:rStyle w:val="StyleUnderline"/>
        </w:rPr>
        <w:t xml:space="preserve"> </w:t>
      </w:r>
      <w:r w:rsidRPr="006E54E9">
        <w:rPr>
          <w:rStyle w:val="StyleUnderline"/>
          <w:highlight w:val="cyan"/>
        </w:rPr>
        <w:t>and</w:t>
      </w:r>
      <w:r w:rsidRPr="006E54E9">
        <w:rPr>
          <w:rStyle w:val="StyleUnderline"/>
        </w:rPr>
        <w:t xml:space="preserve"> </w:t>
      </w:r>
      <w:r w:rsidRPr="006E54E9">
        <w:rPr>
          <w:rStyle w:val="Emphasis"/>
        </w:rPr>
        <w:t xml:space="preserve">erode its </w:t>
      </w:r>
      <w:r w:rsidRPr="006E54E9">
        <w:rPr>
          <w:rStyle w:val="Emphasis"/>
          <w:highlight w:val="cyan"/>
        </w:rPr>
        <w:t>power</w:t>
      </w:r>
      <w:r w:rsidRPr="006E54E9">
        <w:rPr>
          <w:rStyle w:val="StyleUnderline"/>
        </w:rPr>
        <w:t xml:space="preserve"> in the region and </w:t>
      </w:r>
      <w:r w:rsidRPr="006E54E9">
        <w:rPr>
          <w:rStyle w:val="StyleUnderline"/>
          <w:highlight w:val="cyan"/>
        </w:rPr>
        <w:t>globally</w:t>
      </w:r>
      <w:r w:rsidRPr="006E54E9">
        <w:rPr>
          <w:sz w:val="16"/>
        </w:rPr>
        <w:t>. That’s one possible future that the California think-tank RAND gamed out in a July study.</w:t>
      </w:r>
    </w:p>
    <w:p w14:paraId="656B189D" w14:textId="77777777" w:rsidR="006F221F" w:rsidRPr="006E54E9" w:rsidRDefault="006F221F" w:rsidP="006F221F">
      <w:pPr>
        <w:rPr>
          <w:sz w:val="16"/>
          <w:szCs w:val="16"/>
        </w:rPr>
      </w:pPr>
      <w:r w:rsidRPr="006E54E9">
        <w:rPr>
          <w:sz w:val="16"/>
          <w:szCs w:val="16"/>
        </w:rPr>
        <w:t>“What will China look like by 2050?” the RAND analysts asked. “The answers are provided by analyzing trends in the management of politics and society and studying national-level strategies in diplomacy, economics, [science and technology] and military affairs.”</w:t>
      </w:r>
    </w:p>
    <w:p w14:paraId="589C37F8" w14:textId="77777777" w:rsidR="006F221F" w:rsidRPr="006E54E9" w:rsidRDefault="006F221F" w:rsidP="006F221F">
      <w:pPr>
        <w:rPr>
          <w:sz w:val="16"/>
        </w:rPr>
      </w:pPr>
      <w:r w:rsidRPr="006E54E9">
        <w:rPr>
          <w:sz w:val="16"/>
        </w:rPr>
        <w:t>A “</w:t>
      </w:r>
      <w:r w:rsidRPr="006E54E9">
        <w:rPr>
          <w:rStyle w:val="Emphasis"/>
          <w:highlight w:val="cyan"/>
        </w:rPr>
        <w:t>triumphant</w:t>
      </w:r>
      <w:r w:rsidRPr="006E54E9">
        <w:rPr>
          <w:sz w:val="16"/>
        </w:rPr>
        <w:t xml:space="preserve">” </w:t>
      </w:r>
      <w:r w:rsidRPr="006E54E9">
        <w:rPr>
          <w:rStyle w:val="StyleUnderline"/>
          <w:highlight w:val="cyan"/>
        </w:rPr>
        <w:t>China</w:t>
      </w:r>
      <w:r w:rsidRPr="006E54E9">
        <w:rPr>
          <w:rStyle w:val="StyleUnderline"/>
        </w:rPr>
        <w:t xml:space="preserve"> that grows</w:t>
      </w:r>
      <w:r w:rsidRPr="006E54E9">
        <w:rPr>
          <w:sz w:val="16"/>
        </w:rPr>
        <w:t xml:space="preserve">, </w:t>
      </w:r>
      <w:r w:rsidRPr="006E54E9">
        <w:rPr>
          <w:rStyle w:val="StyleUnderline"/>
        </w:rPr>
        <w:t xml:space="preserve">prospers and gains influence until it matches or exceeds the </w:t>
      </w:r>
      <w:r w:rsidRPr="006E54E9">
        <w:rPr>
          <w:rStyle w:val="Emphasis"/>
        </w:rPr>
        <w:t>U</w:t>
      </w:r>
      <w:r w:rsidRPr="006E54E9">
        <w:rPr>
          <w:rStyle w:val="StyleUnderline"/>
        </w:rPr>
        <w:t xml:space="preserve">nited </w:t>
      </w:r>
      <w:r w:rsidRPr="006E54E9">
        <w:rPr>
          <w:rStyle w:val="Emphasis"/>
        </w:rPr>
        <w:t>S</w:t>
      </w:r>
      <w:r w:rsidRPr="006E54E9">
        <w:rPr>
          <w:rStyle w:val="StyleUnderline"/>
        </w:rPr>
        <w:t>tates in most measures of power</w:t>
      </w:r>
      <w:r w:rsidRPr="006E54E9">
        <w:rPr>
          <w:sz w:val="16"/>
        </w:rPr>
        <w:t>. The RAND analysts rated this outcome as “</w:t>
      </w:r>
      <w:r w:rsidRPr="006E54E9">
        <w:rPr>
          <w:rStyle w:val="Emphasis"/>
          <w:highlight w:val="cyan"/>
        </w:rPr>
        <w:t>unlikely</w:t>
      </w:r>
      <w:r w:rsidRPr="006E54E9">
        <w:rPr>
          <w:sz w:val="16"/>
        </w:rPr>
        <w:t>.” An “ascendant” China that struggles with internal discontent, water-shortages and a slowing economy and yet still manages to become Asia’s dominant power. Probable. A “stagnant” China that fails to address widespread poverty and environmental degradation while also managing external crises. Possible. Finally, an “imploding” China that enters its second century as a modern state in a state of collapse. Unlikely.</w:t>
      </w:r>
    </w:p>
    <w:p w14:paraId="7C1C0560" w14:textId="77777777" w:rsidR="006F221F" w:rsidRPr="006E54E9" w:rsidRDefault="006F221F" w:rsidP="006F221F">
      <w:pPr>
        <w:rPr>
          <w:sz w:val="16"/>
        </w:rPr>
      </w:pPr>
      <w:r w:rsidRPr="006E54E9">
        <w:rPr>
          <w:sz w:val="16"/>
        </w:rPr>
        <w:t xml:space="preserve">Leaving aside the unlikely outcomes, the stagnant possibility is the most interesting, as it reveals how </w:t>
      </w:r>
      <w:r w:rsidRPr="006E54E9">
        <w:rPr>
          <w:rStyle w:val="StyleUnderline"/>
        </w:rPr>
        <w:t>China</w:t>
      </w:r>
      <w:r w:rsidRPr="006E54E9">
        <w:rPr>
          <w:sz w:val="16"/>
        </w:rPr>
        <w:t xml:space="preserve"> might </w:t>
      </w:r>
      <w:r w:rsidRPr="006E54E9">
        <w:rPr>
          <w:rStyle w:val="StyleUnderline"/>
        </w:rPr>
        <w:t>defeat itself</w:t>
      </w:r>
      <w:r w:rsidRPr="006E54E9">
        <w:rPr>
          <w:sz w:val="16"/>
        </w:rPr>
        <w:t xml:space="preserve">, </w:t>
      </w:r>
      <w:r w:rsidRPr="006E54E9">
        <w:rPr>
          <w:rStyle w:val="StyleUnderline"/>
        </w:rPr>
        <w:t xml:space="preserve">like </w:t>
      </w:r>
      <w:r w:rsidRPr="006E54E9">
        <w:rPr>
          <w:rStyle w:val="StyleUnderline"/>
          <w:highlight w:val="cyan"/>
        </w:rPr>
        <w:t>many</w:t>
      </w:r>
      <w:r w:rsidRPr="006E54E9">
        <w:rPr>
          <w:rStyle w:val="StyleUnderline"/>
        </w:rPr>
        <w:t xml:space="preserve"> </w:t>
      </w:r>
      <w:r w:rsidRPr="006E54E9">
        <w:rPr>
          <w:rStyle w:val="Emphasis"/>
        </w:rPr>
        <w:t xml:space="preserve">established </w:t>
      </w:r>
      <w:r w:rsidRPr="006E54E9">
        <w:rPr>
          <w:rStyle w:val="Emphasis"/>
          <w:highlight w:val="cyan"/>
        </w:rPr>
        <w:t>world powers</w:t>
      </w:r>
      <w:r w:rsidRPr="006E54E9">
        <w:rPr>
          <w:sz w:val="16"/>
        </w:rPr>
        <w:t xml:space="preserve"> eventually </w:t>
      </w:r>
      <w:r w:rsidRPr="006E54E9">
        <w:rPr>
          <w:rStyle w:val="StyleUnderline"/>
          <w:highlight w:val="cyan"/>
        </w:rPr>
        <w:t>do</w:t>
      </w:r>
      <w:r>
        <w:rPr>
          <w:sz w:val="16"/>
        </w:rPr>
        <w:t>---</w:t>
      </w:r>
      <w:r w:rsidRPr="006E54E9">
        <w:rPr>
          <w:sz w:val="16"/>
        </w:rPr>
        <w:t>and like the United States arguably is in the process of doing under the leadership of President Donald Trump. “In this scenario, the forecast is for sun and warmth through the mid-2020s, then significant cooling followed by a prolonged cold spell,” the RAND report imagines.</w:t>
      </w:r>
    </w:p>
    <w:p w14:paraId="5A071D5F" w14:textId="77777777" w:rsidR="006F221F" w:rsidRPr="006E54E9" w:rsidRDefault="006F221F" w:rsidP="006F221F">
      <w:pPr>
        <w:rPr>
          <w:sz w:val="16"/>
        </w:rPr>
      </w:pPr>
      <w:r w:rsidRPr="006E54E9">
        <w:rPr>
          <w:sz w:val="16"/>
        </w:rPr>
        <w:t xml:space="preserve">“Between 2030 and 2050, </w:t>
      </w:r>
      <w:r w:rsidRPr="006E54E9">
        <w:rPr>
          <w:rStyle w:val="StyleUnderline"/>
        </w:rPr>
        <w:t xml:space="preserve">China’s </w:t>
      </w:r>
      <w:r w:rsidRPr="006E54E9">
        <w:rPr>
          <w:rStyle w:val="StyleUnderline"/>
          <w:highlight w:val="cyan"/>
        </w:rPr>
        <w:t>economy stalled and</w:t>
      </w:r>
      <w:r w:rsidRPr="006E54E9">
        <w:rPr>
          <w:sz w:val="16"/>
        </w:rPr>
        <w:t xml:space="preserve"> now </w:t>
      </w:r>
      <w:r w:rsidRPr="006E54E9">
        <w:rPr>
          <w:rStyle w:val="Emphasis"/>
          <w:highlight w:val="cyan"/>
        </w:rPr>
        <w:t>lags</w:t>
      </w:r>
      <w:r w:rsidRPr="006E54E9">
        <w:rPr>
          <w:rStyle w:val="Emphasis"/>
        </w:rPr>
        <w:t xml:space="preserve"> well behind</w:t>
      </w:r>
      <w:r w:rsidRPr="006E54E9">
        <w:rPr>
          <w:rStyle w:val="StyleUnderline"/>
        </w:rPr>
        <w:t xml:space="preserve"> other great powers</w:t>
      </w:r>
      <w:r w:rsidRPr="006E54E9">
        <w:rPr>
          <w:sz w:val="16"/>
        </w:rPr>
        <w:t xml:space="preserve">. </w:t>
      </w:r>
      <w:r w:rsidRPr="006E54E9">
        <w:rPr>
          <w:rStyle w:val="StyleUnderline"/>
          <w:highlight w:val="cyan"/>
        </w:rPr>
        <w:t>There is no</w:t>
      </w:r>
      <w:r w:rsidRPr="006E54E9">
        <w:rPr>
          <w:sz w:val="16"/>
        </w:rPr>
        <w:t xml:space="preserve"> clearly discernible </w:t>
      </w:r>
      <w:r w:rsidRPr="006E54E9">
        <w:rPr>
          <w:rStyle w:val="StyleUnderline"/>
        </w:rPr>
        <w:t xml:space="preserve">economic </w:t>
      </w:r>
      <w:r w:rsidRPr="006E54E9">
        <w:rPr>
          <w:rStyle w:val="StyleUnderline"/>
          <w:highlight w:val="cyan"/>
        </w:rPr>
        <w:t>growth</w:t>
      </w:r>
      <w:r w:rsidRPr="006E54E9">
        <w:rPr>
          <w:sz w:val="16"/>
        </w:rPr>
        <w:t xml:space="preserve">. </w:t>
      </w:r>
      <w:r w:rsidRPr="006E54E9">
        <w:rPr>
          <w:rStyle w:val="StyleUnderline"/>
        </w:rPr>
        <w:t>While Beijing claims</w:t>
      </w:r>
      <w:r w:rsidRPr="006E54E9">
        <w:rPr>
          <w:sz w:val="16"/>
        </w:rPr>
        <w:t xml:space="preserve"> annual </w:t>
      </w:r>
      <w:r w:rsidRPr="006E54E9">
        <w:rPr>
          <w:rStyle w:val="StyleUnderline"/>
        </w:rPr>
        <w:t>growth rates</w:t>
      </w:r>
      <w:r w:rsidRPr="006E54E9">
        <w:rPr>
          <w:sz w:val="16"/>
        </w:rPr>
        <w:t xml:space="preserve"> of between one and two percent, </w:t>
      </w:r>
      <w:r w:rsidRPr="006E54E9">
        <w:rPr>
          <w:rStyle w:val="StyleUnderline"/>
        </w:rPr>
        <w:t>these</w:t>
      </w:r>
      <w:r w:rsidRPr="006E54E9">
        <w:rPr>
          <w:sz w:val="16"/>
        </w:rPr>
        <w:t xml:space="preserve"> official </w:t>
      </w:r>
      <w:r w:rsidRPr="006E54E9">
        <w:rPr>
          <w:rStyle w:val="StyleUnderline"/>
        </w:rPr>
        <w:t>figures are</w:t>
      </w:r>
      <w:r w:rsidRPr="006E54E9">
        <w:rPr>
          <w:sz w:val="16"/>
        </w:rPr>
        <w:t xml:space="preserve"> dismissed as </w:t>
      </w:r>
      <w:r w:rsidRPr="006E54E9">
        <w:rPr>
          <w:rStyle w:val="Emphasis"/>
        </w:rPr>
        <w:t>not credible</w:t>
      </w:r>
      <w:r w:rsidRPr="006E54E9">
        <w:rPr>
          <w:sz w:val="16"/>
        </w:rPr>
        <w:t>.”</w:t>
      </w:r>
    </w:p>
    <w:p w14:paraId="5DFEBC1F" w14:textId="77777777" w:rsidR="006F221F" w:rsidRPr="006E54E9" w:rsidRDefault="006F221F" w:rsidP="006F221F">
      <w:pPr>
        <w:rPr>
          <w:sz w:val="16"/>
        </w:rPr>
      </w:pPr>
      <w:r w:rsidRPr="006E54E9">
        <w:rPr>
          <w:sz w:val="16"/>
        </w:rPr>
        <w:t>“</w:t>
      </w:r>
      <w:r w:rsidRPr="006E54E9">
        <w:rPr>
          <w:rStyle w:val="Emphasis"/>
        </w:rPr>
        <w:t xml:space="preserve">Official </w:t>
      </w:r>
      <w:r w:rsidRPr="006E54E9">
        <w:rPr>
          <w:rStyle w:val="Emphasis"/>
          <w:highlight w:val="cyan"/>
        </w:rPr>
        <w:t>corruption</w:t>
      </w:r>
      <w:r w:rsidRPr="006E54E9">
        <w:rPr>
          <w:rStyle w:val="StyleUnderline"/>
        </w:rPr>
        <w:t xml:space="preserve"> remains </w:t>
      </w:r>
      <w:r w:rsidRPr="006E54E9">
        <w:rPr>
          <w:rStyle w:val="StyleUnderline"/>
          <w:highlight w:val="cyan"/>
        </w:rPr>
        <w:t>endemic</w:t>
      </w:r>
      <w:r w:rsidRPr="006E54E9">
        <w:rPr>
          <w:sz w:val="16"/>
        </w:rPr>
        <w:t xml:space="preserve">,” the report continues. The ruling Chinese Communist Party “has retrenched internally, doubling down on the slightest hint of dissent or rumble of popular unrest.” The Party manages to maintain strict control of the ethnic-Han heartland, but </w:t>
      </w:r>
      <w:r w:rsidRPr="006E54E9">
        <w:rPr>
          <w:rStyle w:val="StyleUnderline"/>
        </w:rPr>
        <w:t xml:space="preserve">outlying </w:t>
      </w:r>
      <w:r w:rsidRPr="006E54E9">
        <w:rPr>
          <w:rStyle w:val="Emphasis"/>
          <w:highlight w:val="cyan"/>
        </w:rPr>
        <w:t>provinces</w:t>
      </w:r>
      <w:r w:rsidRPr="006E54E9">
        <w:rPr>
          <w:rStyle w:val="Emphasis"/>
        </w:rPr>
        <w:t xml:space="preserve"> with large minority populations</w:t>
      </w:r>
      <w:r w:rsidRPr="006E54E9">
        <w:rPr>
          <w:sz w:val="16"/>
        </w:rPr>
        <w:t xml:space="preserve"> have begun to </w:t>
      </w:r>
      <w:r w:rsidRPr="006E54E9">
        <w:rPr>
          <w:rStyle w:val="StyleUnderline"/>
          <w:highlight w:val="cyan"/>
        </w:rPr>
        <w:t>push back</w:t>
      </w:r>
      <w:r w:rsidRPr="006E54E9">
        <w:rPr>
          <w:rStyle w:val="StyleUnderline"/>
        </w:rPr>
        <w:t xml:space="preserve"> against </w:t>
      </w:r>
      <w:r w:rsidRPr="006E54E9">
        <w:rPr>
          <w:rStyle w:val="Emphasis"/>
        </w:rPr>
        <w:t>repressive rule</w:t>
      </w:r>
      <w:r w:rsidRPr="006E54E9">
        <w:rPr>
          <w:sz w:val="16"/>
        </w:rPr>
        <w:t>. “</w:t>
      </w:r>
      <w:r w:rsidRPr="006E54E9">
        <w:rPr>
          <w:rStyle w:val="StyleUnderline"/>
          <w:highlight w:val="cyan"/>
        </w:rPr>
        <w:t>Xinjiang</w:t>
      </w:r>
      <w:r w:rsidRPr="006E54E9">
        <w:rPr>
          <w:rStyle w:val="StyleUnderline"/>
        </w:rPr>
        <w:t xml:space="preserve"> proved </w:t>
      </w:r>
      <w:r w:rsidRPr="006E54E9">
        <w:rPr>
          <w:rStyle w:val="Emphasis"/>
          <w:highlight w:val="cyan"/>
        </w:rPr>
        <w:t>extremely troublesome</w:t>
      </w:r>
      <w:r w:rsidRPr="006E54E9">
        <w:rPr>
          <w:sz w:val="16"/>
        </w:rPr>
        <w:t xml:space="preserve">, and 2039 witnessed </w:t>
      </w:r>
      <w:r w:rsidRPr="006E54E9">
        <w:rPr>
          <w:rStyle w:val="Emphasis"/>
        </w:rPr>
        <w:t>serious</w:t>
      </w:r>
      <w:r w:rsidRPr="006E54E9">
        <w:rPr>
          <w:rStyle w:val="StyleUnderline"/>
        </w:rPr>
        <w:t xml:space="preserve"> and </w:t>
      </w:r>
      <w:r w:rsidRPr="006E54E9">
        <w:rPr>
          <w:rStyle w:val="Emphasis"/>
        </w:rPr>
        <w:t>widespread</w:t>
      </w:r>
      <w:r w:rsidRPr="006E54E9">
        <w:rPr>
          <w:rStyle w:val="StyleUnderline"/>
        </w:rPr>
        <w:t xml:space="preserve"> disturbances</w:t>
      </w:r>
      <w:r w:rsidRPr="006E54E9">
        <w:rPr>
          <w:sz w:val="16"/>
        </w:rPr>
        <w:t xml:space="preserve"> in far western China coinciding with the 30th anniversary of the July 2009 communal riots in Urumqi.”</w:t>
      </w:r>
    </w:p>
    <w:p w14:paraId="1083DFB6" w14:textId="77777777" w:rsidR="006F221F" w:rsidRPr="006E54E9" w:rsidRDefault="006F221F" w:rsidP="006F221F">
      <w:pPr>
        <w:rPr>
          <w:sz w:val="16"/>
        </w:rPr>
      </w:pPr>
      <w:r w:rsidRPr="006E54E9">
        <w:rPr>
          <w:rStyle w:val="StyleUnderline"/>
          <w:highlight w:val="cyan"/>
        </w:rPr>
        <w:t>Hong Kong</w:t>
      </w:r>
      <w:r w:rsidRPr="006E54E9">
        <w:rPr>
          <w:rStyle w:val="StyleUnderline"/>
        </w:rPr>
        <w:t xml:space="preserve"> remains</w:t>
      </w:r>
      <w:r w:rsidRPr="006E54E9">
        <w:rPr>
          <w:sz w:val="16"/>
        </w:rPr>
        <w:t xml:space="preserve"> a </w:t>
      </w:r>
      <w:r w:rsidRPr="006E54E9">
        <w:rPr>
          <w:rStyle w:val="StyleUnderline"/>
        </w:rPr>
        <w:t>source of unrest</w:t>
      </w:r>
      <w:r w:rsidRPr="006E54E9">
        <w:rPr>
          <w:sz w:val="16"/>
        </w:rPr>
        <w:t>, “especially in the immediate countdown to July 2047, when the territory’s status as a [special autonomous region] expired. Starting in the late 2030s, thousands of Hong Kong’s wealthiest residents, including many prominent [People’s Republic of China] citizens</w:t>
      </w:r>
      <w:r>
        <w:rPr>
          <w:sz w:val="16"/>
        </w:rPr>
        <w:t>---</w:t>
      </w:r>
      <w:r w:rsidRPr="006E54E9">
        <w:rPr>
          <w:sz w:val="16"/>
        </w:rPr>
        <w:t>most of whom also held non-PRC passports</w:t>
      </w:r>
      <w:r>
        <w:rPr>
          <w:sz w:val="16"/>
        </w:rPr>
        <w:t>---</w:t>
      </w:r>
      <w:r w:rsidRPr="006E54E9">
        <w:rPr>
          <w:sz w:val="16"/>
        </w:rPr>
        <w:t>departed the city, taking their capital with them.” Most Hong Kong residents can’t leave, however. They “target their anger and frustration at Beijing, which they blame for the economic downturn.”</w:t>
      </w:r>
    </w:p>
    <w:p w14:paraId="2E29F28E" w14:textId="77777777" w:rsidR="006F221F" w:rsidRPr="006E54E9" w:rsidRDefault="006F221F" w:rsidP="006F221F">
      <w:pPr>
        <w:rPr>
          <w:sz w:val="16"/>
        </w:rPr>
      </w:pPr>
      <w:r w:rsidRPr="006E54E9">
        <w:rPr>
          <w:rStyle w:val="StyleUnderline"/>
          <w:highlight w:val="cyan"/>
        </w:rPr>
        <w:t>As</w:t>
      </w:r>
      <w:r w:rsidRPr="006E54E9">
        <w:rPr>
          <w:sz w:val="16"/>
        </w:rPr>
        <w:t xml:space="preserve"> the </w:t>
      </w:r>
      <w:r w:rsidRPr="006E54E9">
        <w:rPr>
          <w:rStyle w:val="StyleUnderline"/>
          <w:highlight w:val="cyan"/>
        </w:rPr>
        <w:t xml:space="preserve">Party </w:t>
      </w:r>
      <w:r w:rsidRPr="006E54E9">
        <w:rPr>
          <w:rStyle w:val="Emphasis"/>
          <w:highlight w:val="cyan"/>
        </w:rPr>
        <w:t>struggles</w:t>
      </w:r>
      <w:r w:rsidRPr="006E54E9">
        <w:rPr>
          <w:rStyle w:val="Emphasis"/>
        </w:rPr>
        <w:t xml:space="preserve"> to maintain control internally</w:t>
      </w:r>
      <w:r w:rsidRPr="006E54E9">
        <w:rPr>
          <w:sz w:val="16"/>
        </w:rPr>
        <w:t xml:space="preserve">, </w:t>
      </w:r>
      <w:r w:rsidRPr="006E54E9">
        <w:rPr>
          <w:rStyle w:val="StyleUnderline"/>
        </w:rPr>
        <w:t>it</w:t>
      </w:r>
      <w:r w:rsidRPr="006E54E9">
        <w:rPr>
          <w:sz w:val="16"/>
        </w:rPr>
        <w:t xml:space="preserve"> all but </w:t>
      </w:r>
      <w:proofErr w:type="spellStart"/>
      <w:r w:rsidRPr="006E54E9">
        <w:rPr>
          <w:rStyle w:val="Emphasis"/>
          <w:highlight w:val="cyan"/>
        </w:rPr>
        <w:t>gives</w:t>
      </w:r>
      <w:proofErr w:type="spellEnd"/>
      <w:r w:rsidRPr="006E54E9">
        <w:rPr>
          <w:rStyle w:val="Emphasis"/>
          <w:highlight w:val="cyan"/>
        </w:rPr>
        <w:t xml:space="preserve"> up</w:t>
      </w:r>
      <w:r w:rsidRPr="006E54E9">
        <w:rPr>
          <w:rStyle w:val="StyleUnderline"/>
          <w:highlight w:val="cyan"/>
        </w:rPr>
        <w:t xml:space="preserve"> trying to expand</w:t>
      </w:r>
      <w:r w:rsidRPr="006E54E9">
        <w:rPr>
          <w:rStyle w:val="StyleUnderline"/>
        </w:rPr>
        <w:t xml:space="preserve"> regionally</w:t>
      </w:r>
      <w:r w:rsidRPr="006E54E9">
        <w:rPr>
          <w:sz w:val="16"/>
        </w:rPr>
        <w:t xml:space="preserve">. That </w:t>
      </w:r>
      <w:r w:rsidRPr="006E54E9">
        <w:rPr>
          <w:rStyle w:val="StyleUnderline"/>
        </w:rPr>
        <w:t>spares Taiwan forced</w:t>
      </w:r>
      <w:r w:rsidRPr="006E54E9">
        <w:rPr>
          <w:sz w:val="16"/>
        </w:rPr>
        <w:t xml:space="preserve"> “</w:t>
      </w:r>
      <w:r w:rsidRPr="006E54E9">
        <w:rPr>
          <w:rStyle w:val="StyleUnderline"/>
        </w:rPr>
        <w:t>reunification</w:t>
      </w:r>
      <w:r w:rsidRPr="006E54E9">
        <w:rPr>
          <w:sz w:val="16"/>
        </w:rPr>
        <w:t xml:space="preserve">” </w:t>
      </w:r>
      <w:r w:rsidRPr="006E54E9">
        <w:rPr>
          <w:rStyle w:val="StyleUnderline"/>
        </w:rPr>
        <w:t>by way of</w:t>
      </w:r>
      <w:r w:rsidRPr="006E54E9">
        <w:rPr>
          <w:sz w:val="16"/>
        </w:rPr>
        <w:t xml:space="preserve"> an </w:t>
      </w:r>
      <w:r w:rsidRPr="006E54E9">
        <w:rPr>
          <w:rStyle w:val="Emphasis"/>
        </w:rPr>
        <w:t>armed invasion</w:t>
      </w:r>
      <w:r w:rsidRPr="006E54E9">
        <w:rPr>
          <w:sz w:val="16"/>
        </w:rPr>
        <w:t>. Free from the Chinese threat, Taiwan grows more assertive. “Economic stagnation on the [Chinese] mainland combined with widespread social unrest has caused Taipei to indefinitely postpone any possible moves toward enhancing cross-strait ties.”</w:t>
      </w:r>
    </w:p>
    <w:p w14:paraId="1A4AF639" w14:textId="77777777" w:rsidR="006F221F" w:rsidRPr="006E54E9" w:rsidRDefault="006F221F" w:rsidP="006F221F">
      <w:pPr>
        <w:rPr>
          <w:sz w:val="16"/>
          <w:szCs w:val="16"/>
        </w:rPr>
      </w:pPr>
      <w:r w:rsidRPr="006E54E9">
        <w:rPr>
          <w:sz w:val="16"/>
          <w:szCs w:val="16"/>
        </w:rPr>
        <w:t>North Korea likewise shrugs off Chinese attempts to manage it. “Tensions on the Korean Peninsula persist, and Pyongyang continues to thumb its nose at Beijing, while at the same time improving ties with Seoul and sustaining a diplomatic rapprochement with Washington.” “Beijing’s relations with both Seoul and Tokyo are cool, in part because China’s economic stagnation has adversely affected the economies of South Korea and Japan. Relations between Beijing and New Delhi in 2050 are strained, and India has taken advantage of China’s internal problems, waning diplomatic influence and declining economic clout.”</w:t>
      </w:r>
    </w:p>
    <w:p w14:paraId="48D4AADE" w14:textId="77777777" w:rsidR="006F221F" w:rsidRPr="006E54E9" w:rsidRDefault="006F221F" w:rsidP="006F221F">
      <w:pPr>
        <w:rPr>
          <w:sz w:val="16"/>
        </w:rPr>
      </w:pPr>
      <w:r w:rsidRPr="006E54E9">
        <w:rPr>
          <w:sz w:val="16"/>
        </w:rPr>
        <w:lastRenderedPageBreak/>
        <w:t xml:space="preserve">Desperate to prove that China still is strong, </w:t>
      </w:r>
      <w:r w:rsidRPr="006E54E9">
        <w:rPr>
          <w:rStyle w:val="StyleUnderline"/>
          <w:highlight w:val="cyan"/>
        </w:rPr>
        <w:t>Beijing</w:t>
      </w:r>
      <w:r w:rsidRPr="006E54E9">
        <w:rPr>
          <w:sz w:val="16"/>
        </w:rPr>
        <w:t xml:space="preserve"> “</w:t>
      </w:r>
      <w:r w:rsidRPr="006E54E9">
        <w:rPr>
          <w:rStyle w:val="Emphasis"/>
        </w:rPr>
        <w:t xml:space="preserve">occasionally </w:t>
      </w:r>
      <w:r w:rsidRPr="006E54E9">
        <w:rPr>
          <w:rStyle w:val="Emphasis"/>
          <w:highlight w:val="cyan"/>
        </w:rPr>
        <w:t>manufactures</w:t>
      </w:r>
      <w:r w:rsidRPr="006E54E9">
        <w:rPr>
          <w:sz w:val="16"/>
        </w:rPr>
        <w:t xml:space="preserve"> political-</w:t>
      </w:r>
      <w:r w:rsidRPr="006E54E9">
        <w:rPr>
          <w:rStyle w:val="StyleUnderline"/>
        </w:rPr>
        <w:t xml:space="preserve">military </w:t>
      </w:r>
      <w:r w:rsidRPr="006E54E9">
        <w:rPr>
          <w:rStyle w:val="StyleUnderline"/>
          <w:highlight w:val="cyan"/>
        </w:rPr>
        <w:t>crises with</w:t>
      </w:r>
      <w:r w:rsidRPr="006E54E9">
        <w:rPr>
          <w:rStyle w:val="StyleUnderline"/>
        </w:rPr>
        <w:t xml:space="preserve"> </w:t>
      </w:r>
      <w:r w:rsidRPr="006E54E9">
        <w:rPr>
          <w:rStyle w:val="Emphasis"/>
        </w:rPr>
        <w:t xml:space="preserve">small </w:t>
      </w:r>
      <w:r w:rsidRPr="006E54E9">
        <w:rPr>
          <w:rStyle w:val="Emphasis"/>
          <w:highlight w:val="cyan"/>
        </w:rPr>
        <w:t>weak neighbors</w:t>
      </w:r>
      <w:r w:rsidRPr="006E54E9">
        <w:rPr>
          <w:rStyle w:val="StyleUnderline"/>
          <w:highlight w:val="cyan"/>
        </w:rPr>
        <w:t xml:space="preserve"> to </w:t>
      </w:r>
      <w:r w:rsidRPr="006E54E9">
        <w:rPr>
          <w:rStyle w:val="Emphasis"/>
          <w:highlight w:val="cyan"/>
        </w:rPr>
        <w:t>deflect</w:t>
      </w:r>
      <w:r w:rsidRPr="006E54E9">
        <w:rPr>
          <w:rStyle w:val="Emphasis"/>
        </w:rPr>
        <w:t xml:space="preserve"> domestic discontent</w:t>
      </w:r>
      <w:r>
        <w:rPr>
          <w:sz w:val="16"/>
        </w:rPr>
        <w:t>---</w:t>
      </w:r>
      <w:r w:rsidRPr="006E54E9">
        <w:rPr>
          <w:sz w:val="16"/>
        </w:rPr>
        <w:t xml:space="preserve">the regime deliberately picks a fight with a foe it knows it can defeat or easily cow.” </w:t>
      </w:r>
      <w:r w:rsidRPr="006E54E9">
        <w:rPr>
          <w:rStyle w:val="StyleUnderline"/>
          <w:highlight w:val="cyan"/>
        </w:rPr>
        <w:t>But</w:t>
      </w:r>
      <w:r w:rsidRPr="006E54E9">
        <w:rPr>
          <w:sz w:val="16"/>
        </w:rPr>
        <w:t xml:space="preserve"> the </w:t>
      </w:r>
      <w:r w:rsidRPr="006E54E9">
        <w:rPr>
          <w:rStyle w:val="StyleUnderline"/>
          <w:highlight w:val="cyan"/>
        </w:rPr>
        <w:t xml:space="preserve">truth is </w:t>
      </w:r>
      <w:r w:rsidRPr="006E54E9">
        <w:rPr>
          <w:rStyle w:val="Emphasis"/>
          <w:highlight w:val="cyan"/>
        </w:rPr>
        <w:t>undeniable</w:t>
      </w:r>
      <w:r w:rsidRPr="006E54E9">
        <w:rPr>
          <w:sz w:val="16"/>
        </w:rPr>
        <w:t xml:space="preserve">. </w:t>
      </w:r>
      <w:r w:rsidRPr="006E54E9">
        <w:rPr>
          <w:rStyle w:val="StyleUnderline"/>
          <w:highlight w:val="cyan"/>
        </w:rPr>
        <w:t xml:space="preserve">China has </w:t>
      </w:r>
      <w:r w:rsidRPr="006E54E9">
        <w:rPr>
          <w:rStyle w:val="Emphasis"/>
          <w:highlight w:val="cyan"/>
        </w:rPr>
        <w:t>stagnated</w:t>
      </w:r>
      <w:r w:rsidRPr="006E54E9">
        <w:rPr>
          <w:sz w:val="16"/>
        </w:rPr>
        <w:t xml:space="preserve">. “Regional military competition is tempered as the [People’s Liberation Army] struggles to maintain rough parity with the armed forces of other great powers in Asia.” The </w:t>
      </w:r>
      <w:r w:rsidRPr="006E54E9">
        <w:rPr>
          <w:rStyle w:val="StyleUnderline"/>
        </w:rPr>
        <w:t>great conflict with China</w:t>
      </w:r>
      <w:r w:rsidRPr="006E54E9">
        <w:rPr>
          <w:sz w:val="16"/>
        </w:rPr>
        <w:t xml:space="preserve"> that U.S. military planners envisioned as recently as 2020 now seems </w:t>
      </w:r>
      <w:r w:rsidRPr="006E54E9">
        <w:rPr>
          <w:rStyle w:val="Emphasis"/>
        </w:rPr>
        <w:t>unlikely</w:t>
      </w:r>
      <w:r w:rsidRPr="006E54E9">
        <w:rPr>
          <w:sz w:val="16"/>
        </w:rPr>
        <w:t xml:space="preserve"> in this version of the future, circa 2050. The United States might not have won its long cold war with China, but it certainly didn’t lose.</w:t>
      </w:r>
    </w:p>
    <w:p w14:paraId="21ABEF66" w14:textId="77777777" w:rsidR="006F221F" w:rsidRPr="006E54E9" w:rsidRDefault="006F221F" w:rsidP="006F221F"/>
    <w:p w14:paraId="5C0BF358" w14:textId="77777777" w:rsidR="006F221F" w:rsidRPr="006E54E9" w:rsidRDefault="006F221F" w:rsidP="006F221F">
      <w:pPr>
        <w:pStyle w:val="Heading4"/>
        <w:rPr>
          <w:rFonts w:cs="Nirmala UI"/>
        </w:rPr>
      </w:pPr>
      <w:r w:rsidRPr="006E54E9">
        <w:rPr>
          <w:rFonts w:cs="Nirmala UI"/>
        </w:rPr>
        <w:t>No China rise or war.</w:t>
      </w:r>
    </w:p>
    <w:p w14:paraId="51836842" w14:textId="77777777" w:rsidR="006F221F" w:rsidRPr="006E54E9" w:rsidRDefault="006F221F" w:rsidP="006F221F">
      <w:r w:rsidRPr="006E54E9">
        <w:rPr>
          <w:rStyle w:val="Style13ptBold"/>
        </w:rPr>
        <w:t>Swaine ’21</w:t>
      </w:r>
      <w:r>
        <w:rPr>
          <w:rStyle w:val="Style13ptBold"/>
        </w:rPr>
        <w:t>---</w:t>
      </w:r>
      <w:r w:rsidRPr="006E54E9">
        <w:t xml:space="preserve">Michael; PhD in Government from Harvard University, director of the East Asia program at the Quincy Institute. April 21, 2021; "China Doesn’t Pose an Existential Threat for America"; </w:t>
      </w:r>
      <w:r w:rsidRPr="006E54E9">
        <w:rPr>
          <w:i/>
          <w:iCs/>
        </w:rPr>
        <w:t>Foreign Policy</w:t>
      </w:r>
      <w:r w:rsidRPr="006E54E9">
        <w:t>; https://foreignpolicy.com/2021/04/21/china-existential-threat-america/</w:t>
      </w:r>
    </w:p>
    <w:p w14:paraId="39439E65" w14:textId="77777777" w:rsidR="006F221F" w:rsidRPr="006E54E9" w:rsidRDefault="006F221F" w:rsidP="006F221F">
      <w:pPr>
        <w:rPr>
          <w:sz w:val="16"/>
        </w:rPr>
      </w:pPr>
      <w:r w:rsidRPr="006E54E9">
        <w:rPr>
          <w:sz w:val="16"/>
        </w:rPr>
        <w:t xml:space="preserve">There is no doubt that </w:t>
      </w:r>
      <w:r w:rsidRPr="006E54E9">
        <w:rPr>
          <w:rStyle w:val="StyleUnderline"/>
        </w:rPr>
        <w:t>Beijing’s behavior</w:t>
      </w:r>
      <w:r w:rsidRPr="006E54E9">
        <w:rPr>
          <w:sz w:val="16"/>
        </w:rPr>
        <w:t xml:space="preserve"> in many areas </w:t>
      </w:r>
      <w:r w:rsidRPr="006E54E9">
        <w:rPr>
          <w:rStyle w:val="StyleUnderline"/>
        </w:rPr>
        <w:t>challenges existing U.S. and allied interests and democratic values</w:t>
      </w:r>
      <w:r w:rsidRPr="006E54E9">
        <w:rPr>
          <w:sz w:val="16"/>
        </w:rPr>
        <w:t xml:space="preserve">. Particularly under Xi Jinping, </w:t>
      </w:r>
      <w:r w:rsidRPr="006E54E9">
        <w:rPr>
          <w:rStyle w:val="StyleUnderline"/>
        </w:rPr>
        <w:t>China has used its</w:t>
      </w:r>
      <w:r w:rsidRPr="006E54E9">
        <w:rPr>
          <w:sz w:val="16"/>
        </w:rPr>
        <w:t xml:space="preserve"> greater </w:t>
      </w:r>
      <w:r w:rsidRPr="006E54E9">
        <w:rPr>
          <w:rStyle w:val="Emphasis"/>
        </w:rPr>
        <w:t>economic</w:t>
      </w:r>
      <w:r w:rsidRPr="006E54E9">
        <w:rPr>
          <w:rStyle w:val="StyleUnderline"/>
        </w:rPr>
        <w:t xml:space="preserve"> and </w:t>
      </w:r>
      <w:r w:rsidRPr="006E54E9">
        <w:rPr>
          <w:rStyle w:val="Emphasis"/>
        </w:rPr>
        <w:t>military power</w:t>
      </w:r>
      <w:r w:rsidRPr="006E54E9">
        <w:rPr>
          <w:sz w:val="16"/>
        </w:rPr>
        <w:t xml:space="preserve"> </w:t>
      </w:r>
      <w:r w:rsidRPr="006E54E9">
        <w:rPr>
          <w:rStyle w:val="StyleUnderline"/>
        </w:rPr>
        <w:t xml:space="preserve">to intimidate rival claimants in </w:t>
      </w:r>
      <w:r w:rsidRPr="006E54E9">
        <w:rPr>
          <w:rStyle w:val="Emphasis"/>
        </w:rPr>
        <w:t>territorial disputes</w:t>
      </w:r>
      <w:r w:rsidRPr="006E54E9">
        <w:rPr>
          <w:rStyle w:val="StyleUnderline"/>
        </w:rPr>
        <w:t xml:space="preserve"> and punish nations</w:t>
      </w:r>
      <w:r w:rsidRPr="006E54E9">
        <w:rPr>
          <w:sz w:val="16"/>
        </w:rPr>
        <w:t xml:space="preserve"> that make statements or take what </w:t>
      </w:r>
      <w:r w:rsidRPr="006E54E9">
        <w:rPr>
          <w:rStyle w:val="StyleUnderline"/>
        </w:rPr>
        <w:t>Beijing views as threatening</w:t>
      </w:r>
      <w:r w:rsidRPr="006E54E9">
        <w:rPr>
          <w:sz w:val="16"/>
        </w:rPr>
        <w:t xml:space="preserve"> or insulting actions. It has engaged in extensive commercial hacking and theft of technologies and favors military intimidation over dialogue in dealing with Taiwan. And it has employed draconian, repressive policies in Tibet and Xinjiang and suppressed democratic freedoms in Hong Kong.</w:t>
      </w:r>
    </w:p>
    <w:p w14:paraId="72204A2D" w14:textId="77777777" w:rsidR="006F221F" w:rsidRPr="006E54E9" w:rsidRDefault="006F221F" w:rsidP="006F221F">
      <w:pPr>
        <w:rPr>
          <w:sz w:val="16"/>
        </w:rPr>
      </w:pPr>
      <w:r w:rsidRPr="006E54E9">
        <w:rPr>
          <w:rStyle w:val="StyleUnderline"/>
        </w:rPr>
        <w:t xml:space="preserve">This deeply </w:t>
      </w:r>
      <w:r w:rsidRPr="006E54E9">
        <w:rPr>
          <w:rStyle w:val="Emphasis"/>
        </w:rPr>
        <w:t>troubling behavior</w:t>
      </w:r>
      <w:r w:rsidRPr="006E54E9">
        <w:rPr>
          <w:rStyle w:val="StyleUnderline"/>
        </w:rPr>
        <w:t xml:space="preserve"> certainly requires a strong, concerted response</w:t>
      </w:r>
      <w:r w:rsidRPr="006E54E9">
        <w:rPr>
          <w:sz w:val="16"/>
        </w:rPr>
        <w:t xml:space="preserve"> from the United States and other nations. </w:t>
      </w:r>
      <w:r w:rsidRPr="006E54E9">
        <w:rPr>
          <w:rStyle w:val="StyleUnderline"/>
        </w:rPr>
        <w:t xml:space="preserve">But to be effective, such a response also requires an </w:t>
      </w:r>
      <w:r w:rsidRPr="006E54E9">
        <w:rPr>
          <w:rStyle w:val="Emphasis"/>
        </w:rPr>
        <w:t>accurate assessment</w:t>
      </w:r>
      <w:r w:rsidRPr="006E54E9">
        <w:rPr>
          <w:rStyle w:val="StyleUnderline"/>
        </w:rPr>
        <w:t xml:space="preserve"> of China’s </w:t>
      </w:r>
      <w:r w:rsidRPr="006E54E9">
        <w:rPr>
          <w:rStyle w:val="Emphasis"/>
        </w:rPr>
        <w:t>future impact</w:t>
      </w:r>
      <w:r w:rsidRPr="006E54E9">
        <w:rPr>
          <w:rStyle w:val="StyleUnderline"/>
        </w:rPr>
        <w:t xml:space="preserve"> on the </w:t>
      </w:r>
      <w:r w:rsidRPr="006E54E9">
        <w:rPr>
          <w:rStyle w:val="Emphasis"/>
        </w:rPr>
        <w:t>U</w:t>
      </w:r>
      <w:r w:rsidRPr="006E54E9">
        <w:rPr>
          <w:rStyle w:val="StyleUnderline"/>
        </w:rPr>
        <w:t xml:space="preserve">nited </w:t>
      </w:r>
      <w:r w:rsidRPr="006E54E9">
        <w:rPr>
          <w:rStyle w:val="Emphasis"/>
        </w:rPr>
        <w:t>S</w:t>
      </w:r>
      <w:r w:rsidRPr="006E54E9">
        <w:rPr>
          <w:rStyle w:val="StyleUnderline"/>
        </w:rPr>
        <w:t>tates and the world</w:t>
      </w:r>
      <w:r w:rsidRPr="006E54E9">
        <w:rPr>
          <w:sz w:val="16"/>
        </w:rPr>
        <w:t>.</w:t>
      </w:r>
    </w:p>
    <w:p w14:paraId="5BCA971C" w14:textId="77777777" w:rsidR="006F221F" w:rsidRPr="006E54E9" w:rsidRDefault="006F221F" w:rsidP="006F221F">
      <w:pPr>
        <w:rPr>
          <w:sz w:val="16"/>
        </w:rPr>
      </w:pPr>
      <w:r w:rsidRPr="006E54E9">
        <w:rPr>
          <w:rStyle w:val="StyleUnderline"/>
        </w:rPr>
        <w:t xml:space="preserve">And in this regard, </w:t>
      </w:r>
      <w:r w:rsidRPr="006E54E9">
        <w:rPr>
          <w:rStyle w:val="StyleUnderline"/>
          <w:highlight w:val="cyan"/>
        </w:rPr>
        <w:t>it is</w:t>
      </w:r>
      <w:r w:rsidRPr="006E54E9">
        <w:rPr>
          <w:rStyle w:val="StyleUnderline"/>
        </w:rPr>
        <w:t xml:space="preserve"> extremely </w:t>
      </w:r>
      <w:r w:rsidRPr="006E54E9">
        <w:rPr>
          <w:rStyle w:val="Emphasis"/>
          <w:highlight w:val="cyan"/>
        </w:rPr>
        <w:t>counterproductive</w:t>
      </w:r>
      <w:r w:rsidRPr="006E54E9">
        <w:rPr>
          <w:rStyle w:val="StyleUnderline"/>
        </w:rPr>
        <w:t xml:space="preserve"> to U.S. interests </w:t>
      </w:r>
      <w:r w:rsidRPr="006E54E9">
        <w:rPr>
          <w:rStyle w:val="StyleUnderline"/>
          <w:highlight w:val="cyan"/>
        </w:rPr>
        <w:t>to</w:t>
      </w:r>
      <w:r w:rsidRPr="006E54E9">
        <w:rPr>
          <w:rStyle w:val="StyleUnderline"/>
        </w:rPr>
        <w:t xml:space="preserve"> assert or even </w:t>
      </w:r>
      <w:r w:rsidRPr="006E54E9">
        <w:rPr>
          <w:rStyle w:val="StyleUnderline"/>
          <w:highlight w:val="cyan"/>
        </w:rPr>
        <w:t>imply</w:t>
      </w:r>
      <w:r w:rsidRPr="006E54E9">
        <w:rPr>
          <w:sz w:val="16"/>
        </w:rPr>
        <w:t xml:space="preserve">, as many now do, </w:t>
      </w:r>
      <w:r w:rsidRPr="006E54E9">
        <w:rPr>
          <w:rStyle w:val="StyleUnderline"/>
        </w:rPr>
        <w:t xml:space="preserve">that the above </w:t>
      </w:r>
      <w:r w:rsidRPr="006E54E9">
        <w:rPr>
          <w:rStyle w:val="StyleUnderline"/>
          <w:highlight w:val="cyan"/>
        </w:rPr>
        <w:t>Chinese actions constitute</w:t>
      </w:r>
      <w:r w:rsidRPr="006E54E9">
        <w:rPr>
          <w:rStyle w:val="StyleUnderline"/>
        </w:rPr>
        <w:t xml:space="preserve"> an all-of-society, </w:t>
      </w:r>
      <w:r w:rsidRPr="006E54E9">
        <w:rPr>
          <w:rStyle w:val="Emphasis"/>
          <w:highlight w:val="cyan"/>
        </w:rPr>
        <w:t>existential threat</w:t>
      </w:r>
      <w:r w:rsidRPr="006E54E9">
        <w:rPr>
          <w:sz w:val="16"/>
        </w:rPr>
        <w:t xml:space="preserve"> to the United States, the West, and ultimately the entire world, </w:t>
      </w:r>
      <w:r w:rsidRPr="006E54E9">
        <w:rPr>
          <w:rStyle w:val="StyleUnderline"/>
        </w:rPr>
        <w:t>thereby justifying a Cold War-style, zero-sum containment stance</w:t>
      </w:r>
      <w:r w:rsidRPr="006E54E9">
        <w:rPr>
          <w:sz w:val="16"/>
        </w:rPr>
        <w:t xml:space="preserve"> toward Beijing. Such an extreme stance stifles debate and the search for more positive-sum policy outcomes while leading to the usual calls for major increases in defense spending.</w:t>
      </w:r>
    </w:p>
    <w:p w14:paraId="0613E345" w14:textId="77777777" w:rsidR="006F221F" w:rsidRPr="006E54E9" w:rsidRDefault="006F221F" w:rsidP="006F221F">
      <w:pPr>
        <w:rPr>
          <w:sz w:val="16"/>
        </w:rPr>
      </w:pPr>
      <w:r w:rsidRPr="006E54E9">
        <w:rPr>
          <w:rStyle w:val="StyleUnderline"/>
        </w:rPr>
        <w:t xml:space="preserve">In fact, </w:t>
      </w:r>
      <w:r w:rsidRPr="006E54E9">
        <w:rPr>
          <w:rStyle w:val="StyleUnderline"/>
          <w:highlight w:val="cyan"/>
        </w:rPr>
        <w:t>there isn’t</w:t>
      </w:r>
      <w:r w:rsidRPr="006E54E9">
        <w:rPr>
          <w:rStyle w:val="StyleUnderline"/>
        </w:rPr>
        <w:t xml:space="preserve"> much </w:t>
      </w:r>
      <w:r w:rsidRPr="006E54E9">
        <w:rPr>
          <w:rStyle w:val="Emphasis"/>
        </w:rPr>
        <w:t xml:space="preserve">actual </w:t>
      </w:r>
      <w:r w:rsidRPr="006E54E9">
        <w:rPr>
          <w:rStyle w:val="Emphasis"/>
          <w:highlight w:val="cyan"/>
        </w:rPr>
        <w:t>evidence</w:t>
      </w:r>
      <w:r w:rsidRPr="006E54E9">
        <w:rPr>
          <w:rStyle w:val="StyleUnderline"/>
        </w:rPr>
        <w:t xml:space="preserve"> to support the notion of China as an existential threat</w:t>
      </w:r>
      <w:r w:rsidRPr="006E54E9">
        <w:rPr>
          <w:sz w:val="16"/>
        </w:rPr>
        <w:t xml:space="preserve">. That does not mean that China is not a threat in some areas, but </w:t>
      </w:r>
      <w:r w:rsidRPr="006E54E9">
        <w:rPr>
          <w:rStyle w:val="StyleUnderline"/>
        </w:rPr>
        <w:t xml:space="preserve">Washington needs to approach this issue based on the facts, not </w:t>
      </w:r>
      <w:r w:rsidRPr="006E54E9">
        <w:rPr>
          <w:rStyle w:val="Emphasis"/>
        </w:rPr>
        <w:t>dangerous rhetoric</w:t>
      </w:r>
      <w:r w:rsidRPr="006E54E9">
        <w:rPr>
          <w:sz w:val="16"/>
        </w:rPr>
        <w:t xml:space="preserve">. Unfortunately, </w:t>
      </w:r>
      <w:proofErr w:type="gramStart"/>
      <w:r w:rsidRPr="006E54E9">
        <w:rPr>
          <w:sz w:val="16"/>
        </w:rPr>
        <w:t>right-sizing</w:t>
      </w:r>
      <w:proofErr w:type="gramEnd"/>
      <w:r w:rsidRPr="006E54E9">
        <w:rPr>
          <w:sz w:val="16"/>
        </w:rPr>
        <w:t xml:space="preserve"> the challenges that China poses seems to be an impossible task for Washington.</w:t>
      </w:r>
    </w:p>
    <w:p w14:paraId="4402763A" w14:textId="77777777" w:rsidR="006F221F" w:rsidRPr="006E54E9" w:rsidRDefault="006F221F" w:rsidP="006F221F">
      <w:pPr>
        <w:rPr>
          <w:sz w:val="16"/>
        </w:rPr>
      </w:pPr>
      <w:r w:rsidRPr="006E54E9">
        <w:rPr>
          <w:sz w:val="16"/>
        </w:rPr>
        <w:t xml:space="preserve">In the most basic, literal sense, </w:t>
      </w:r>
      <w:r w:rsidRPr="006E54E9">
        <w:rPr>
          <w:rStyle w:val="StyleUnderline"/>
        </w:rPr>
        <w:t>an existential threat means a threat to the physical existence</w:t>
      </w:r>
      <w:r w:rsidRPr="006E54E9">
        <w:rPr>
          <w:sz w:val="16"/>
        </w:rPr>
        <w:t xml:space="preserve"> of the nation through the possession of an ability and intent to exterminate the U.S. population, </w:t>
      </w:r>
      <w:r w:rsidRPr="006E54E9">
        <w:rPr>
          <w:rStyle w:val="StyleUnderline"/>
        </w:rPr>
        <w:t xml:space="preserve">presumably via the use of highly lethal </w:t>
      </w:r>
      <w:r w:rsidRPr="006E54E9">
        <w:rPr>
          <w:rStyle w:val="Emphasis"/>
        </w:rPr>
        <w:t>nuclear</w:t>
      </w:r>
      <w:r w:rsidRPr="006E54E9">
        <w:rPr>
          <w:rStyle w:val="StyleUnderline"/>
        </w:rPr>
        <w:t xml:space="preserve">, </w:t>
      </w:r>
      <w:r w:rsidRPr="006E54E9">
        <w:rPr>
          <w:rStyle w:val="Emphasis"/>
        </w:rPr>
        <w:t>chemical</w:t>
      </w:r>
      <w:r w:rsidRPr="006E54E9">
        <w:rPr>
          <w:rStyle w:val="StyleUnderline"/>
        </w:rPr>
        <w:t xml:space="preserve">, or </w:t>
      </w:r>
      <w:r w:rsidRPr="006E54E9">
        <w:rPr>
          <w:rStyle w:val="Emphasis"/>
        </w:rPr>
        <w:t>biological weapons</w:t>
      </w:r>
      <w:r w:rsidRPr="006E54E9">
        <w:rPr>
          <w:sz w:val="16"/>
        </w:rPr>
        <w:t xml:space="preserve">. A </w:t>
      </w:r>
      <w:r w:rsidRPr="006E54E9">
        <w:rPr>
          <w:rStyle w:val="StyleUnderline"/>
        </w:rPr>
        <w:t>less conventional</w:t>
      </w:r>
      <w:r w:rsidRPr="006E54E9">
        <w:rPr>
          <w:sz w:val="16"/>
        </w:rPr>
        <w:t xml:space="preserve"> understanding of the term </w:t>
      </w:r>
      <w:r w:rsidRPr="006E54E9">
        <w:rPr>
          <w:rStyle w:val="StyleUnderline"/>
        </w:rPr>
        <w:t xml:space="preserve">posits the </w:t>
      </w:r>
      <w:r w:rsidRPr="006E54E9">
        <w:rPr>
          <w:rStyle w:val="Emphasis"/>
        </w:rPr>
        <w:t>radical erosion</w:t>
      </w:r>
      <w:r w:rsidRPr="006E54E9">
        <w:rPr>
          <w:rStyle w:val="StyleUnderline"/>
        </w:rPr>
        <w:t xml:space="preserve"> or ending of U.S. </w:t>
      </w:r>
      <w:r w:rsidRPr="006E54E9">
        <w:rPr>
          <w:rStyle w:val="Emphasis"/>
        </w:rPr>
        <w:t>prosperity</w:t>
      </w:r>
      <w:r w:rsidRPr="006E54E9">
        <w:rPr>
          <w:rStyle w:val="StyleUnderline"/>
        </w:rPr>
        <w:t xml:space="preserve"> and </w:t>
      </w:r>
      <w:r w:rsidRPr="006E54E9">
        <w:rPr>
          <w:rStyle w:val="Emphasis"/>
        </w:rPr>
        <w:t>freedoms</w:t>
      </w:r>
      <w:r w:rsidRPr="006E54E9">
        <w:rPr>
          <w:sz w:val="16"/>
        </w:rPr>
        <w:t xml:space="preserve"> through economic, political, ideational, and military pressure, thereby in essence destroying the basis for the American way of life. </w:t>
      </w:r>
      <w:r w:rsidRPr="006E54E9">
        <w:rPr>
          <w:rStyle w:val="StyleUnderline"/>
        </w:rPr>
        <w:t>Any threats that fall below these</w:t>
      </w:r>
      <w:r w:rsidRPr="006E54E9">
        <w:rPr>
          <w:sz w:val="16"/>
        </w:rPr>
        <w:t xml:space="preserve"> two definitions </w:t>
      </w:r>
      <w:r w:rsidRPr="006E54E9">
        <w:rPr>
          <w:rStyle w:val="StyleUnderline"/>
        </w:rPr>
        <w:t>do not convey</w:t>
      </w:r>
      <w:r w:rsidRPr="006E54E9">
        <w:rPr>
          <w:sz w:val="16"/>
        </w:rPr>
        <w:t xml:space="preserve"> what is meant by the word “</w:t>
      </w:r>
      <w:r w:rsidRPr="006E54E9">
        <w:rPr>
          <w:rStyle w:val="Emphasis"/>
        </w:rPr>
        <w:t>existential</w:t>
      </w:r>
      <w:r w:rsidRPr="006E54E9">
        <w:rPr>
          <w:sz w:val="16"/>
        </w:rPr>
        <w:t>.”</w:t>
      </w:r>
    </w:p>
    <w:p w14:paraId="2D7E76B3" w14:textId="77777777" w:rsidR="006F221F" w:rsidRPr="006E54E9" w:rsidRDefault="006F221F" w:rsidP="006F221F">
      <w:pPr>
        <w:rPr>
          <w:sz w:val="16"/>
        </w:rPr>
      </w:pPr>
      <w:r w:rsidRPr="006E54E9">
        <w:rPr>
          <w:rStyle w:val="StyleUnderline"/>
        </w:rPr>
        <w:t xml:space="preserve">As a </w:t>
      </w:r>
      <w:r w:rsidRPr="006E54E9">
        <w:rPr>
          <w:rStyle w:val="Emphasis"/>
        </w:rPr>
        <w:t>military power</w:t>
      </w:r>
      <w:r w:rsidRPr="006E54E9">
        <w:rPr>
          <w:rStyle w:val="StyleUnderline"/>
        </w:rPr>
        <w:t xml:space="preserve">, </w:t>
      </w:r>
      <w:r w:rsidRPr="006E54E9">
        <w:rPr>
          <w:rStyle w:val="StyleUnderline"/>
          <w:highlight w:val="cyan"/>
        </w:rPr>
        <w:t xml:space="preserve">China has </w:t>
      </w:r>
      <w:r w:rsidRPr="006E54E9">
        <w:rPr>
          <w:rStyle w:val="Emphasis"/>
          <w:highlight w:val="cyan"/>
        </w:rPr>
        <w:t>no ability to destroy</w:t>
      </w:r>
      <w:r w:rsidRPr="006E54E9">
        <w:rPr>
          <w:rStyle w:val="StyleUnderline"/>
          <w:highlight w:val="cyan"/>
        </w:rPr>
        <w:t xml:space="preserve"> the </w:t>
      </w:r>
      <w:r w:rsidRPr="006E54E9">
        <w:rPr>
          <w:rStyle w:val="Emphasis"/>
          <w:highlight w:val="cyan"/>
        </w:rPr>
        <w:t>U</w:t>
      </w:r>
      <w:r w:rsidRPr="006E54E9">
        <w:rPr>
          <w:rStyle w:val="StyleUnderline"/>
        </w:rPr>
        <w:t xml:space="preserve">nited </w:t>
      </w:r>
      <w:r w:rsidRPr="006E54E9">
        <w:rPr>
          <w:rStyle w:val="Emphasis"/>
          <w:highlight w:val="cyan"/>
        </w:rPr>
        <w:t>S</w:t>
      </w:r>
      <w:r w:rsidRPr="006E54E9">
        <w:rPr>
          <w:rStyle w:val="StyleUnderline"/>
        </w:rPr>
        <w:t xml:space="preserve">tates </w:t>
      </w:r>
      <w:r w:rsidRPr="006E54E9">
        <w:rPr>
          <w:rStyle w:val="StyleUnderline"/>
          <w:highlight w:val="cyan"/>
        </w:rPr>
        <w:t xml:space="preserve">without </w:t>
      </w:r>
      <w:r w:rsidRPr="006E54E9">
        <w:rPr>
          <w:rStyle w:val="Emphasis"/>
          <w:highlight w:val="cyan"/>
        </w:rPr>
        <w:t>destroying itself</w:t>
      </w:r>
      <w:r w:rsidRPr="006E54E9">
        <w:rPr>
          <w:rStyle w:val="StyleUnderline"/>
        </w:rPr>
        <w:t xml:space="preserve">. China’s </w:t>
      </w:r>
      <w:r w:rsidRPr="006E54E9">
        <w:rPr>
          <w:rStyle w:val="Emphasis"/>
          <w:highlight w:val="cyan"/>
        </w:rPr>
        <w:t>nuclear capabilities</w:t>
      </w:r>
      <w:r w:rsidRPr="006E54E9">
        <w:rPr>
          <w:rStyle w:val="StyleUnderline"/>
          <w:highlight w:val="cyan"/>
        </w:rPr>
        <w:t xml:space="preserve"> are </w:t>
      </w:r>
      <w:r w:rsidRPr="006E54E9">
        <w:rPr>
          <w:rStyle w:val="Emphasis"/>
          <w:highlight w:val="cyan"/>
        </w:rPr>
        <w:t>far below</w:t>
      </w:r>
      <w:r w:rsidRPr="006E54E9">
        <w:rPr>
          <w:rStyle w:val="StyleUnderline"/>
        </w:rPr>
        <w:t xml:space="preserve"> those of </w:t>
      </w:r>
      <w:r w:rsidRPr="006E54E9">
        <w:rPr>
          <w:rStyle w:val="StyleUnderline"/>
          <w:highlight w:val="cyan"/>
        </w:rPr>
        <w:t xml:space="preserve">the </w:t>
      </w:r>
      <w:r w:rsidRPr="006E54E9">
        <w:rPr>
          <w:rStyle w:val="Emphasis"/>
          <w:highlight w:val="cyan"/>
        </w:rPr>
        <w:t>U</w:t>
      </w:r>
      <w:r w:rsidRPr="006E54E9">
        <w:rPr>
          <w:rStyle w:val="StyleUnderline"/>
        </w:rPr>
        <w:t xml:space="preserve">nited </w:t>
      </w:r>
      <w:r w:rsidRPr="006E54E9">
        <w:rPr>
          <w:rStyle w:val="Emphasis"/>
          <w:highlight w:val="cyan"/>
        </w:rPr>
        <w:t>S</w:t>
      </w:r>
      <w:r w:rsidRPr="006E54E9">
        <w:rPr>
          <w:rStyle w:val="StyleUnderline"/>
        </w:rPr>
        <w:t xml:space="preserve">tates, and </w:t>
      </w:r>
      <w:r w:rsidRPr="006E54E9">
        <w:rPr>
          <w:rStyle w:val="StyleUnderline"/>
          <w:highlight w:val="cyan"/>
        </w:rPr>
        <w:t xml:space="preserve">its </w:t>
      </w:r>
      <w:r w:rsidRPr="006E54E9">
        <w:rPr>
          <w:rStyle w:val="Emphasis"/>
          <w:highlight w:val="cyan"/>
        </w:rPr>
        <w:t>conventional military</w:t>
      </w:r>
      <w:r w:rsidRPr="006E54E9">
        <w:rPr>
          <w:rStyle w:val="StyleUnderline"/>
        </w:rPr>
        <w:t>, while regionally</w:t>
      </w:r>
      <w:r w:rsidRPr="006E54E9">
        <w:rPr>
          <w:sz w:val="16"/>
        </w:rPr>
        <w:t xml:space="preserve"> potentially </w:t>
      </w:r>
      <w:r w:rsidRPr="006E54E9">
        <w:rPr>
          <w:rStyle w:val="StyleUnderline"/>
        </w:rPr>
        <w:t xml:space="preserve">powerful, </w:t>
      </w:r>
      <w:r w:rsidRPr="006E54E9">
        <w:rPr>
          <w:rStyle w:val="StyleUnderline"/>
          <w:highlight w:val="cyan"/>
        </w:rPr>
        <w:t>has a fraction of the budget</w:t>
      </w:r>
      <w:r w:rsidRPr="006E54E9">
        <w:rPr>
          <w:sz w:val="16"/>
        </w:rPr>
        <w:t xml:space="preserve"> of that of the United States.</w:t>
      </w:r>
    </w:p>
    <w:p w14:paraId="679C6C85" w14:textId="77777777" w:rsidR="006F221F" w:rsidRPr="006E54E9" w:rsidRDefault="006F221F" w:rsidP="006F221F">
      <w:pPr>
        <w:rPr>
          <w:sz w:val="16"/>
        </w:rPr>
      </w:pPr>
      <w:r w:rsidRPr="006E54E9">
        <w:rPr>
          <w:rStyle w:val="StyleUnderline"/>
        </w:rPr>
        <w:t xml:space="preserve">Some argue that China could </w:t>
      </w:r>
      <w:r w:rsidRPr="006E54E9">
        <w:rPr>
          <w:rStyle w:val="Emphasis"/>
        </w:rPr>
        <w:t>militarily push</w:t>
      </w:r>
      <w:r w:rsidRPr="006E54E9">
        <w:rPr>
          <w:rStyle w:val="StyleUnderline"/>
        </w:rPr>
        <w:t xml:space="preserve"> the </w:t>
      </w:r>
      <w:r w:rsidRPr="006E54E9">
        <w:rPr>
          <w:rStyle w:val="Emphasis"/>
        </w:rPr>
        <w:t>U</w:t>
      </w:r>
      <w:r w:rsidRPr="006E54E9">
        <w:rPr>
          <w:rStyle w:val="StyleUnderline"/>
        </w:rPr>
        <w:t xml:space="preserve">nited </w:t>
      </w:r>
      <w:r w:rsidRPr="006E54E9">
        <w:rPr>
          <w:rStyle w:val="Emphasis"/>
        </w:rPr>
        <w:t>S</w:t>
      </w:r>
      <w:r w:rsidRPr="006E54E9">
        <w:rPr>
          <w:rStyle w:val="StyleUnderline"/>
        </w:rPr>
        <w:t xml:space="preserve">tates </w:t>
      </w:r>
      <w:r w:rsidRPr="006E54E9">
        <w:rPr>
          <w:rStyle w:val="Emphasis"/>
        </w:rPr>
        <w:t>out of Asia</w:t>
      </w:r>
      <w:r w:rsidRPr="006E54E9">
        <w:rPr>
          <w:rStyle w:val="StyleUnderline"/>
        </w:rPr>
        <w:t xml:space="preserve"> and dominate that region</w:t>
      </w:r>
      <w:r w:rsidRPr="006E54E9">
        <w:rPr>
          <w:sz w:val="16"/>
        </w:rPr>
        <w:t xml:space="preserve">, denying the country air and naval access and hence support for critical allies. This would presumably have an existential impact by virtue of the supposedly critical importance of that region to the stability and prosperity of the United States. </w:t>
      </w:r>
      <w:r w:rsidRPr="006E54E9">
        <w:rPr>
          <w:rStyle w:val="StyleUnderline"/>
        </w:rPr>
        <w:t xml:space="preserve">Yet </w:t>
      </w:r>
      <w:r w:rsidRPr="006E54E9">
        <w:rPr>
          <w:rStyle w:val="StyleUnderline"/>
          <w:highlight w:val="cyan"/>
        </w:rPr>
        <w:t xml:space="preserve">there are </w:t>
      </w:r>
      <w:r w:rsidRPr="006E54E9">
        <w:rPr>
          <w:rStyle w:val="Emphasis"/>
          <w:highlight w:val="cyan"/>
        </w:rPr>
        <w:t>no signs</w:t>
      </w:r>
      <w:r w:rsidRPr="006E54E9">
        <w:rPr>
          <w:rStyle w:val="StyleUnderline"/>
        </w:rPr>
        <w:t xml:space="preserve"> that </w:t>
      </w:r>
      <w:r w:rsidRPr="006E54E9">
        <w:rPr>
          <w:rStyle w:val="StyleUnderline"/>
          <w:highlight w:val="cyan"/>
        </w:rPr>
        <w:t>Washington is losing</w:t>
      </w:r>
      <w:r w:rsidRPr="006E54E9">
        <w:rPr>
          <w:rStyle w:val="StyleUnderline"/>
        </w:rPr>
        <w:t xml:space="preserve"> either the </w:t>
      </w:r>
      <w:r w:rsidRPr="006E54E9">
        <w:rPr>
          <w:rStyle w:val="Emphasis"/>
          <w:highlight w:val="cyan"/>
        </w:rPr>
        <w:t>will</w:t>
      </w:r>
      <w:r w:rsidRPr="006E54E9">
        <w:rPr>
          <w:rStyle w:val="StyleUnderline"/>
          <w:highlight w:val="cyan"/>
        </w:rPr>
        <w:t xml:space="preserve"> or</w:t>
      </w:r>
      <w:r w:rsidRPr="006E54E9">
        <w:rPr>
          <w:rStyle w:val="StyleUnderline"/>
        </w:rPr>
        <w:t xml:space="preserve"> the </w:t>
      </w:r>
      <w:r w:rsidRPr="006E54E9">
        <w:rPr>
          <w:rStyle w:val="Emphasis"/>
          <w:highlight w:val="cyan"/>
        </w:rPr>
        <w:t>capacity</w:t>
      </w:r>
      <w:r w:rsidRPr="006E54E9">
        <w:rPr>
          <w:rStyle w:val="StyleUnderline"/>
          <w:highlight w:val="cyan"/>
        </w:rPr>
        <w:t xml:space="preserve"> to remain a </w:t>
      </w:r>
      <w:r w:rsidRPr="006E54E9">
        <w:rPr>
          <w:rStyle w:val="Emphasis"/>
          <w:highlight w:val="cyan"/>
        </w:rPr>
        <w:t>major</w:t>
      </w:r>
      <w:r w:rsidRPr="006E54E9">
        <w:rPr>
          <w:rStyle w:val="Emphasis"/>
        </w:rPr>
        <w:t xml:space="preserve"> military </w:t>
      </w:r>
      <w:r w:rsidRPr="006E54E9">
        <w:rPr>
          <w:rStyle w:val="Emphasis"/>
          <w:highlight w:val="cyan"/>
        </w:rPr>
        <w:t>actor</w:t>
      </w:r>
      <w:r w:rsidRPr="006E54E9">
        <w:rPr>
          <w:rStyle w:val="StyleUnderline"/>
          <w:highlight w:val="cyan"/>
        </w:rPr>
        <w:t xml:space="preserve"> in the region</w:t>
      </w:r>
      <w:r w:rsidRPr="006E54E9">
        <w:rPr>
          <w:sz w:val="16"/>
        </w:rPr>
        <w:t xml:space="preserve"> and one </w:t>
      </w:r>
      <w:r w:rsidRPr="006E54E9">
        <w:rPr>
          <w:rStyle w:val="StyleUnderline"/>
        </w:rPr>
        <w:lastRenderedPageBreak/>
        <w:t xml:space="preserve">closely connected to major </w:t>
      </w:r>
      <w:r w:rsidRPr="006E54E9">
        <w:rPr>
          <w:rStyle w:val="Emphasis"/>
        </w:rPr>
        <w:t>Asian allies</w:t>
      </w:r>
      <w:r w:rsidRPr="006E54E9">
        <w:rPr>
          <w:rStyle w:val="StyleUnderline"/>
        </w:rPr>
        <w:t>, which are themselves opposed to China dominating</w:t>
      </w:r>
      <w:r w:rsidRPr="006E54E9">
        <w:rPr>
          <w:sz w:val="16"/>
        </w:rPr>
        <w:t xml:space="preserve"> the region. </w:t>
      </w:r>
      <w:proofErr w:type="gramStart"/>
      <w:r w:rsidRPr="006E54E9">
        <w:rPr>
          <w:sz w:val="16"/>
        </w:rPr>
        <w:t xml:space="preserve">In reality, </w:t>
      </w:r>
      <w:r w:rsidRPr="006E54E9">
        <w:rPr>
          <w:rStyle w:val="StyleUnderline"/>
        </w:rPr>
        <w:t>the</w:t>
      </w:r>
      <w:proofErr w:type="gramEnd"/>
      <w:r w:rsidRPr="006E54E9">
        <w:rPr>
          <w:rStyle w:val="StyleUnderline"/>
        </w:rPr>
        <w:t xml:space="preserve"> greater danger</w:t>
      </w:r>
      <w:r w:rsidRPr="006E54E9">
        <w:rPr>
          <w:sz w:val="16"/>
        </w:rPr>
        <w:t xml:space="preserve"> in Asia </w:t>
      </w:r>
      <w:r w:rsidRPr="006E54E9">
        <w:rPr>
          <w:rStyle w:val="StyleUnderline"/>
        </w:rPr>
        <w:t>is that Washington could</w:t>
      </w:r>
      <w:r w:rsidRPr="006E54E9">
        <w:rPr>
          <w:sz w:val="16"/>
        </w:rPr>
        <w:t xml:space="preserve"> so </w:t>
      </w:r>
      <w:r w:rsidRPr="006E54E9">
        <w:rPr>
          <w:rStyle w:val="StyleUnderline"/>
        </w:rPr>
        <w:t>militarize its response</w:t>
      </w:r>
      <w:r w:rsidRPr="006E54E9">
        <w:rPr>
          <w:sz w:val="16"/>
        </w:rPr>
        <w:t xml:space="preserve"> to China that its actions and policies become repugnant even to U.S. allies.</w:t>
      </w:r>
    </w:p>
    <w:p w14:paraId="76FC0CB2" w14:textId="77777777" w:rsidR="006F221F" w:rsidRPr="006E54E9" w:rsidRDefault="006F221F" w:rsidP="006F221F">
      <w:pPr>
        <w:rPr>
          <w:sz w:val="16"/>
        </w:rPr>
      </w:pPr>
      <w:r w:rsidRPr="006E54E9">
        <w:rPr>
          <w:rStyle w:val="StyleUnderline"/>
        </w:rPr>
        <w:t xml:space="preserve">This leaves the </w:t>
      </w:r>
      <w:r w:rsidRPr="006E54E9">
        <w:rPr>
          <w:rStyle w:val="Emphasis"/>
          <w:highlight w:val="cyan"/>
        </w:rPr>
        <w:t>unconventional threats</w:t>
      </w:r>
      <w:r w:rsidRPr="006E54E9">
        <w:rPr>
          <w:sz w:val="16"/>
        </w:rPr>
        <w:t xml:space="preserve">. Here they are </w:t>
      </w:r>
      <w:r w:rsidRPr="006E54E9">
        <w:rPr>
          <w:rStyle w:val="StyleUnderline"/>
          <w:highlight w:val="cyan"/>
        </w:rPr>
        <w:t>presumably</w:t>
      </w:r>
      <w:r w:rsidRPr="006E54E9">
        <w:rPr>
          <w:rStyle w:val="StyleUnderline"/>
        </w:rPr>
        <w:t xml:space="preserve"> twofold: </w:t>
      </w:r>
      <w:r w:rsidRPr="006E54E9">
        <w:rPr>
          <w:rStyle w:val="Emphasis"/>
          <w:highlight w:val="cyan"/>
        </w:rPr>
        <w:t>economic</w:t>
      </w:r>
      <w:r w:rsidRPr="006E54E9">
        <w:rPr>
          <w:rStyle w:val="StyleUnderline"/>
          <w:highlight w:val="cyan"/>
        </w:rPr>
        <w:t xml:space="preserve"> and </w:t>
      </w:r>
      <w:r w:rsidRPr="006E54E9">
        <w:rPr>
          <w:rStyle w:val="Emphasis"/>
          <w:highlight w:val="cyan"/>
        </w:rPr>
        <w:t>technological</w:t>
      </w:r>
      <w:r w:rsidRPr="006E54E9">
        <w:rPr>
          <w:rStyle w:val="StyleUnderline"/>
        </w:rPr>
        <w:t>, and in the realm of ideas and influence</w:t>
      </w:r>
      <w:r w:rsidRPr="006E54E9">
        <w:rPr>
          <w:sz w:val="16"/>
        </w:rPr>
        <w:t xml:space="preserve"> operations </w:t>
      </w:r>
      <w:r w:rsidRPr="006E54E9">
        <w:rPr>
          <w:rStyle w:val="StyleUnderline"/>
        </w:rPr>
        <w:t xml:space="preserve">within the </w:t>
      </w:r>
      <w:r w:rsidRPr="006E54E9">
        <w:rPr>
          <w:rStyle w:val="Emphasis"/>
        </w:rPr>
        <w:t>U</w:t>
      </w:r>
      <w:r w:rsidRPr="006E54E9">
        <w:rPr>
          <w:rStyle w:val="StyleUnderline"/>
        </w:rPr>
        <w:t xml:space="preserve">nited </w:t>
      </w:r>
      <w:r w:rsidRPr="006E54E9">
        <w:rPr>
          <w:rStyle w:val="Emphasis"/>
        </w:rPr>
        <w:t>S</w:t>
      </w:r>
      <w:r w:rsidRPr="006E54E9">
        <w:rPr>
          <w:rStyle w:val="StyleUnderline"/>
        </w:rPr>
        <w:t>tates</w:t>
      </w:r>
      <w:r w:rsidRPr="006E54E9">
        <w:rPr>
          <w:sz w:val="16"/>
        </w:rPr>
        <w:t xml:space="preserve"> and other Western countries, </w:t>
      </w:r>
      <w:r w:rsidRPr="006E54E9">
        <w:rPr>
          <w:rStyle w:val="StyleUnderline"/>
          <w:highlight w:val="cyan"/>
        </w:rPr>
        <w:t>including</w:t>
      </w:r>
      <w:r w:rsidRPr="006E54E9">
        <w:rPr>
          <w:rStyle w:val="StyleUnderline"/>
        </w:rPr>
        <w:t xml:space="preserve"> the </w:t>
      </w:r>
      <w:r w:rsidRPr="006E54E9">
        <w:rPr>
          <w:rStyle w:val="Emphasis"/>
          <w:highlight w:val="cyan"/>
        </w:rPr>
        <w:t>export</w:t>
      </w:r>
      <w:r w:rsidRPr="006E54E9">
        <w:rPr>
          <w:rStyle w:val="StyleUnderline"/>
          <w:highlight w:val="cyan"/>
        </w:rPr>
        <w:t xml:space="preserve"> of China’s</w:t>
      </w:r>
      <w:r w:rsidRPr="006E54E9">
        <w:rPr>
          <w:rStyle w:val="StyleUnderline"/>
        </w:rPr>
        <w:t xml:space="preserve"> so-called “</w:t>
      </w:r>
      <w:r w:rsidRPr="006E54E9">
        <w:rPr>
          <w:rStyle w:val="StyleUnderline"/>
          <w:highlight w:val="cyan"/>
        </w:rPr>
        <w:t>model</w:t>
      </w:r>
      <w:r w:rsidRPr="006E54E9">
        <w:rPr>
          <w:rStyle w:val="StyleUnderline"/>
        </w:rPr>
        <w:t xml:space="preserve">” of </w:t>
      </w:r>
      <w:r w:rsidRPr="006E54E9">
        <w:rPr>
          <w:rStyle w:val="Emphasis"/>
        </w:rPr>
        <w:t>authoritarian rule</w:t>
      </w:r>
      <w:r w:rsidRPr="006E54E9">
        <w:rPr>
          <w:sz w:val="16"/>
        </w:rPr>
        <w:t xml:space="preserve"> to the rest of the world.</w:t>
      </w:r>
    </w:p>
    <w:p w14:paraId="3E7FF576" w14:textId="77777777" w:rsidR="006F221F" w:rsidRPr="006E54E9" w:rsidRDefault="006F221F" w:rsidP="006F221F">
      <w:pPr>
        <w:rPr>
          <w:sz w:val="16"/>
        </w:rPr>
      </w:pPr>
      <w:r w:rsidRPr="006E54E9">
        <w:rPr>
          <w:rStyle w:val="StyleUnderline"/>
        </w:rPr>
        <w:t>The former threats</w:t>
      </w:r>
      <w:r w:rsidRPr="006E54E9">
        <w:rPr>
          <w:sz w:val="16"/>
        </w:rPr>
        <w:t xml:space="preserve"> would </w:t>
      </w:r>
      <w:r w:rsidRPr="006E54E9">
        <w:rPr>
          <w:rStyle w:val="StyleUnderline"/>
        </w:rPr>
        <w:t xml:space="preserve">presumably consist of China attaining a level of </w:t>
      </w:r>
      <w:r w:rsidRPr="006E54E9">
        <w:rPr>
          <w:rStyle w:val="Emphasis"/>
        </w:rPr>
        <w:t>total superiority</w:t>
      </w:r>
      <w:r w:rsidRPr="006E54E9">
        <w:rPr>
          <w:rStyle w:val="StyleUnderline"/>
        </w:rPr>
        <w:t xml:space="preserve"> over both economic and technological levers</w:t>
      </w:r>
      <w:r w:rsidRPr="006E54E9">
        <w:rPr>
          <w:sz w:val="16"/>
        </w:rPr>
        <w:t xml:space="preserve"> of influence globally and with regard to the United States (perhaps combined with a successful military blocking of </w:t>
      </w:r>
      <w:proofErr w:type="gramStart"/>
      <w:r w:rsidRPr="006E54E9">
        <w:rPr>
          <w:sz w:val="16"/>
        </w:rPr>
        <w:t>U.S. sea</w:t>
      </w:r>
      <w:proofErr w:type="gramEnd"/>
      <w:r w:rsidRPr="006E54E9">
        <w:rPr>
          <w:sz w:val="16"/>
        </w:rPr>
        <w:t xml:space="preserve"> lines of communication) that would so impoverish the country as to threaten its existence as a stable and prosperous democracy and bring it under Chinese control. Presumably, </w:t>
      </w:r>
      <w:r w:rsidRPr="006E54E9">
        <w:rPr>
          <w:rStyle w:val="StyleUnderline"/>
        </w:rPr>
        <w:t>the specific basis</w:t>
      </w:r>
      <w:r w:rsidRPr="006E54E9">
        <w:rPr>
          <w:sz w:val="16"/>
        </w:rPr>
        <w:t xml:space="preserve"> of such leverage </w:t>
      </w:r>
      <w:r w:rsidRPr="006E54E9">
        <w:rPr>
          <w:rStyle w:val="StyleUnderline"/>
          <w:highlight w:val="cyan"/>
        </w:rPr>
        <w:t>would consist of</w:t>
      </w:r>
      <w:r w:rsidRPr="006E54E9">
        <w:rPr>
          <w:rStyle w:val="StyleUnderline"/>
        </w:rPr>
        <w:t xml:space="preserve"> near-absolute </w:t>
      </w:r>
      <w:r w:rsidRPr="006E54E9">
        <w:rPr>
          <w:rStyle w:val="StyleUnderline"/>
          <w:highlight w:val="cyan"/>
        </w:rPr>
        <w:t>global</w:t>
      </w:r>
      <w:r w:rsidRPr="006E54E9">
        <w:rPr>
          <w:rStyle w:val="StyleUnderline"/>
        </w:rPr>
        <w:t xml:space="preserve"> Chinese </w:t>
      </w:r>
      <w:r w:rsidRPr="006E54E9">
        <w:rPr>
          <w:rStyle w:val="StyleUnderline"/>
          <w:highlight w:val="cyan"/>
        </w:rPr>
        <w:t>dominance over</w:t>
      </w:r>
      <w:r w:rsidRPr="006E54E9">
        <w:rPr>
          <w:rStyle w:val="StyleUnderline"/>
        </w:rPr>
        <w:t xml:space="preserve"> both </w:t>
      </w:r>
      <w:r w:rsidRPr="006E54E9">
        <w:rPr>
          <w:rStyle w:val="Emphasis"/>
          <w:highlight w:val="cyan"/>
        </w:rPr>
        <w:t>trade</w:t>
      </w:r>
      <w:r w:rsidRPr="006E54E9">
        <w:rPr>
          <w:rStyle w:val="StyleUnderline"/>
        </w:rPr>
        <w:t xml:space="preserve"> and </w:t>
      </w:r>
      <w:r w:rsidRPr="006E54E9">
        <w:rPr>
          <w:rStyle w:val="Emphasis"/>
          <w:highlight w:val="cyan"/>
        </w:rPr>
        <w:t>investment relations</w:t>
      </w:r>
      <w:r w:rsidRPr="006E54E9">
        <w:rPr>
          <w:rStyle w:val="StyleUnderline"/>
          <w:highlight w:val="cyan"/>
        </w:rPr>
        <w:t xml:space="preserve"> and </w:t>
      </w:r>
      <w:r w:rsidRPr="006E54E9">
        <w:rPr>
          <w:rStyle w:val="Emphasis"/>
          <w:highlight w:val="cyan"/>
        </w:rPr>
        <w:t>supply chains</w:t>
      </w:r>
      <w:r w:rsidRPr="006E54E9">
        <w:rPr>
          <w:sz w:val="16"/>
        </w:rPr>
        <w:t xml:space="preserve"> with the United States and other countries and over all the key technologies driving future growth and military capabilities.</w:t>
      </w:r>
    </w:p>
    <w:p w14:paraId="4DF87FD1" w14:textId="77777777" w:rsidR="006F221F" w:rsidRPr="006E54E9" w:rsidRDefault="006F221F" w:rsidP="006F221F">
      <w:pPr>
        <w:rPr>
          <w:sz w:val="16"/>
        </w:rPr>
      </w:pPr>
      <w:r w:rsidRPr="006E54E9">
        <w:rPr>
          <w:rStyle w:val="StyleUnderline"/>
        </w:rPr>
        <w:t xml:space="preserve">It is </w:t>
      </w:r>
      <w:r w:rsidRPr="006E54E9">
        <w:rPr>
          <w:rStyle w:val="Emphasis"/>
          <w:highlight w:val="cyan"/>
        </w:rPr>
        <w:t>virtually inconceivable</w:t>
      </w:r>
      <w:r w:rsidRPr="006E54E9">
        <w:rPr>
          <w:rStyle w:val="StyleUnderline"/>
        </w:rPr>
        <w:t xml:space="preserve"> that China could achieve such a </w:t>
      </w:r>
      <w:r w:rsidRPr="006E54E9">
        <w:rPr>
          <w:rStyle w:val="Emphasis"/>
        </w:rPr>
        <w:t>level of dominance</w:t>
      </w:r>
      <w:r w:rsidRPr="006E54E9">
        <w:rPr>
          <w:rStyle w:val="StyleUnderline"/>
        </w:rPr>
        <w:t xml:space="preserve"> over the </w:t>
      </w:r>
      <w:r w:rsidRPr="006E54E9">
        <w:rPr>
          <w:rStyle w:val="Emphasis"/>
        </w:rPr>
        <w:t>U</w:t>
      </w:r>
      <w:r w:rsidRPr="006E54E9">
        <w:rPr>
          <w:rStyle w:val="StyleUnderline"/>
        </w:rPr>
        <w:t xml:space="preserve">nited </w:t>
      </w:r>
      <w:r w:rsidRPr="006E54E9">
        <w:rPr>
          <w:rStyle w:val="Emphasis"/>
        </w:rPr>
        <w:t>S</w:t>
      </w:r>
      <w:r w:rsidRPr="006E54E9">
        <w:rPr>
          <w:rStyle w:val="StyleUnderline"/>
        </w:rPr>
        <w:t xml:space="preserve">tates. </w:t>
      </w:r>
      <w:r w:rsidRPr="006E54E9">
        <w:rPr>
          <w:rStyle w:val="StyleUnderline"/>
          <w:highlight w:val="cyan"/>
        </w:rPr>
        <w:t xml:space="preserve">The </w:t>
      </w:r>
      <w:r w:rsidRPr="006E54E9">
        <w:rPr>
          <w:rStyle w:val="Emphasis"/>
          <w:highlight w:val="cyan"/>
        </w:rPr>
        <w:t>U</w:t>
      </w:r>
      <w:r w:rsidRPr="006E54E9">
        <w:rPr>
          <w:rStyle w:val="StyleUnderline"/>
        </w:rPr>
        <w:t xml:space="preserve">nited </w:t>
      </w:r>
      <w:r w:rsidRPr="006E54E9">
        <w:rPr>
          <w:rStyle w:val="Emphasis"/>
          <w:highlight w:val="cyan"/>
        </w:rPr>
        <w:t>S</w:t>
      </w:r>
      <w:r w:rsidRPr="006E54E9">
        <w:rPr>
          <w:rStyle w:val="StyleUnderline"/>
        </w:rPr>
        <w:t xml:space="preserve">tates </w:t>
      </w:r>
      <w:r w:rsidRPr="006E54E9">
        <w:rPr>
          <w:rStyle w:val="StyleUnderline"/>
          <w:highlight w:val="cyan"/>
        </w:rPr>
        <w:t>possesses</w:t>
      </w:r>
      <w:r w:rsidRPr="006E54E9">
        <w:rPr>
          <w:rStyle w:val="StyleUnderline"/>
        </w:rPr>
        <w:t xml:space="preserve"> abundant </w:t>
      </w:r>
      <w:r w:rsidRPr="006E54E9">
        <w:rPr>
          <w:rStyle w:val="Emphasis"/>
          <w:highlight w:val="cyan"/>
        </w:rPr>
        <w:t>energy</w:t>
      </w:r>
      <w:r w:rsidRPr="006E54E9">
        <w:rPr>
          <w:rStyle w:val="StyleUnderline"/>
          <w:highlight w:val="cyan"/>
        </w:rPr>
        <w:t xml:space="preserve">, </w:t>
      </w:r>
      <w:r w:rsidRPr="006E54E9">
        <w:rPr>
          <w:rStyle w:val="Emphasis"/>
          <w:highlight w:val="cyan"/>
        </w:rPr>
        <w:t>human</w:t>
      </w:r>
      <w:r w:rsidRPr="006E54E9">
        <w:rPr>
          <w:rStyle w:val="StyleUnderline"/>
          <w:highlight w:val="cyan"/>
        </w:rPr>
        <w:t xml:space="preserve">, </w:t>
      </w:r>
      <w:r w:rsidRPr="006E54E9">
        <w:rPr>
          <w:rStyle w:val="Emphasis"/>
          <w:highlight w:val="cyan"/>
        </w:rPr>
        <w:t>tech</w:t>
      </w:r>
      <w:r w:rsidRPr="006E54E9">
        <w:rPr>
          <w:rStyle w:val="Emphasis"/>
        </w:rPr>
        <w:t>nological</w:t>
      </w:r>
      <w:r w:rsidRPr="006E54E9">
        <w:rPr>
          <w:rStyle w:val="StyleUnderline"/>
        </w:rPr>
        <w:t xml:space="preserve">, and other </w:t>
      </w:r>
      <w:r w:rsidRPr="006E54E9">
        <w:rPr>
          <w:rStyle w:val="Emphasis"/>
          <w:highlight w:val="cyan"/>
        </w:rPr>
        <w:t>resources</w:t>
      </w:r>
      <w:r w:rsidRPr="006E54E9">
        <w:rPr>
          <w:rStyle w:val="StyleUnderline"/>
          <w:highlight w:val="cyan"/>
        </w:rPr>
        <w:t>; a huge</w:t>
      </w:r>
      <w:r w:rsidRPr="006E54E9">
        <w:rPr>
          <w:rStyle w:val="StyleUnderline"/>
        </w:rPr>
        <w:t xml:space="preserve"> and dynamic </w:t>
      </w:r>
      <w:r w:rsidRPr="006E54E9">
        <w:rPr>
          <w:rStyle w:val="Emphasis"/>
        </w:rPr>
        <w:t xml:space="preserve">domestic </w:t>
      </w:r>
      <w:r w:rsidRPr="006E54E9">
        <w:rPr>
          <w:rStyle w:val="Emphasis"/>
          <w:highlight w:val="cyan"/>
        </w:rPr>
        <w:t>market</w:t>
      </w:r>
      <w:r w:rsidRPr="006E54E9">
        <w:rPr>
          <w:rStyle w:val="StyleUnderline"/>
          <w:highlight w:val="cyan"/>
        </w:rPr>
        <w:t>; enormous</w:t>
      </w:r>
      <w:r w:rsidRPr="006E54E9">
        <w:rPr>
          <w:rStyle w:val="StyleUnderline"/>
        </w:rPr>
        <w:t xml:space="preserve"> levels of </w:t>
      </w:r>
      <w:r w:rsidRPr="006E54E9">
        <w:rPr>
          <w:rStyle w:val="Emphasis"/>
          <w:highlight w:val="cyan"/>
        </w:rPr>
        <w:t>accumulated wealth</w:t>
      </w:r>
      <w:r w:rsidRPr="006E54E9">
        <w:rPr>
          <w:rStyle w:val="StyleUnderline"/>
        </w:rPr>
        <w:t xml:space="preserve"> and </w:t>
      </w:r>
      <w:r w:rsidRPr="006E54E9">
        <w:rPr>
          <w:rStyle w:val="Emphasis"/>
        </w:rPr>
        <w:t>capital stocks</w:t>
      </w:r>
      <w:r w:rsidRPr="006E54E9">
        <w:rPr>
          <w:rStyle w:val="StyleUnderline"/>
        </w:rPr>
        <w:t xml:space="preserve">; </w:t>
      </w:r>
      <w:r w:rsidRPr="006E54E9">
        <w:rPr>
          <w:rStyle w:val="StyleUnderline"/>
          <w:highlight w:val="cyan"/>
        </w:rPr>
        <w:t>and the</w:t>
      </w:r>
      <w:r w:rsidRPr="006E54E9">
        <w:rPr>
          <w:rStyle w:val="StyleUnderline"/>
        </w:rPr>
        <w:t xml:space="preserve"> globe’s financial </w:t>
      </w:r>
      <w:r w:rsidRPr="006E54E9">
        <w:rPr>
          <w:rStyle w:val="Emphasis"/>
          <w:highlight w:val="cyan"/>
        </w:rPr>
        <w:t>reserve currency</w:t>
      </w:r>
      <w:r w:rsidRPr="006E54E9">
        <w:rPr>
          <w:sz w:val="16"/>
        </w:rPr>
        <w:t>.</w:t>
      </w:r>
    </w:p>
    <w:p w14:paraId="514C477F" w14:textId="77777777" w:rsidR="006F221F" w:rsidRPr="006E54E9" w:rsidRDefault="006F221F" w:rsidP="006F221F">
      <w:pPr>
        <w:rPr>
          <w:sz w:val="16"/>
        </w:rPr>
      </w:pPr>
      <w:r w:rsidRPr="006E54E9">
        <w:rPr>
          <w:sz w:val="16"/>
        </w:rPr>
        <w:t xml:space="preserve">In contrast, while </w:t>
      </w:r>
      <w:r w:rsidRPr="006E54E9">
        <w:rPr>
          <w:rStyle w:val="StyleUnderline"/>
          <w:highlight w:val="cyan"/>
        </w:rPr>
        <w:t>China</w:t>
      </w:r>
      <w:r w:rsidRPr="006E54E9">
        <w:rPr>
          <w:sz w:val="16"/>
        </w:rPr>
        <w:t xml:space="preserve"> boasts a highly entrepreneurial and dynamic workforce, it </w:t>
      </w:r>
      <w:r w:rsidRPr="006E54E9">
        <w:rPr>
          <w:rStyle w:val="StyleUnderline"/>
          <w:highlight w:val="cyan"/>
        </w:rPr>
        <w:t>labors under</w:t>
      </w:r>
      <w:r w:rsidRPr="006E54E9">
        <w:rPr>
          <w:rStyle w:val="StyleUnderline"/>
        </w:rPr>
        <w:t xml:space="preserve"> major </w:t>
      </w:r>
      <w:r w:rsidRPr="006E54E9">
        <w:rPr>
          <w:rStyle w:val="Emphasis"/>
          <w:highlight w:val="cyan"/>
        </w:rPr>
        <w:t>structural</w:t>
      </w:r>
      <w:r w:rsidRPr="006E54E9">
        <w:rPr>
          <w:rStyle w:val="StyleUnderline"/>
        </w:rPr>
        <w:t xml:space="preserve"> and </w:t>
      </w:r>
      <w:r w:rsidRPr="006E54E9">
        <w:rPr>
          <w:rStyle w:val="Emphasis"/>
        </w:rPr>
        <w:t xml:space="preserve">political </w:t>
      </w:r>
      <w:r w:rsidRPr="006E54E9">
        <w:rPr>
          <w:rStyle w:val="Emphasis"/>
          <w:highlight w:val="cyan"/>
        </w:rPr>
        <w:t>constraints</w:t>
      </w:r>
      <w:r w:rsidRPr="006E54E9">
        <w:rPr>
          <w:rStyle w:val="StyleUnderline"/>
        </w:rPr>
        <w:t xml:space="preserve"> such as </w:t>
      </w:r>
      <w:r w:rsidRPr="006E54E9">
        <w:rPr>
          <w:rStyle w:val="StyleUnderline"/>
          <w:highlight w:val="cyan"/>
        </w:rPr>
        <w:t>insufficient</w:t>
      </w:r>
      <w:r w:rsidRPr="006E54E9">
        <w:rPr>
          <w:rStyle w:val="StyleUnderline"/>
        </w:rPr>
        <w:t xml:space="preserve"> </w:t>
      </w:r>
      <w:r w:rsidRPr="006E54E9">
        <w:rPr>
          <w:rStyle w:val="Emphasis"/>
        </w:rPr>
        <w:t xml:space="preserve">arable </w:t>
      </w:r>
      <w:r w:rsidRPr="006E54E9">
        <w:rPr>
          <w:rStyle w:val="Emphasis"/>
          <w:highlight w:val="cyan"/>
        </w:rPr>
        <w:t>land</w:t>
      </w:r>
      <w:r w:rsidRPr="006E54E9">
        <w:rPr>
          <w:rStyle w:val="StyleUnderline"/>
        </w:rPr>
        <w:t xml:space="preserve">, a rapidly </w:t>
      </w:r>
      <w:r w:rsidRPr="006E54E9">
        <w:rPr>
          <w:rStyle w:val="Emphasis"/>
          <w:highlight w:val="cyan"/>
        </w:rPr>
        <w:t>aging society</w:t>
      </w:r>
      <w:r w:rsidRPr="006E54E9">
        <w:rPr>
          <w:rStyle w:val="StyleUnderline"/>
        </w:rPr>
        <w:t xml:space="preserve">, a heavy </w:t>
      </w:r>
      <w:r w:rsidRPr="006E54E9">
        <w:rPr>
          <w:rStyle w:val="StyleUnderline"/>
          <w:highlight w:val="cyan"/>
        </w:rPr>
        <w:t>reliance on</w:t>
      </w:r>
      <w:r w:rsidRPr="006E54E9">
        <w:rPr>
          <w:rStyle w:val="StyleUnderline"/>
        </w:rPr>
        <w:t xml:space="preserve"> </w:t>
      </w:r>
      <w:r w:rsidRPr="006E54E9">
        <w:rPr>
          <w:rStyle w:val="Emphasis"/>
        </w:rPr>
        <w:t xml:space="preserve">energy </w:t>
      </w:r>
      <w:r w:rsidRPr="006E54E9">
        <w:rPr>
          <w:rStyle w:val="Emphasis"/>
          <w:highlight w:val="cyan"/>
        </w:rPr>
        <w:t>imports</w:t>
      </w:r>
      <w:r w:rsidRPr="006E54E9">
        <w:rPr>
          <w:rStyle w:val="StyleUnderline"/>
          <w:highlight w:val="cyan"/>
        </w:rPr>
        <w:t>, and stifling</w:t>
      </w:r>
      <w:r w:rsidRPr="006E54E9">
        <w:rPr>
          <w:rStyle w:val="StyleUnderline"/>
        </w:rPr>
        <w:t xml:space="preserve"> ideological and </w:t>
      </w:r>
      <w:r w:rsidRPr="006E54E9">
        <w:rPr>
          <w:rStyle w:val="Emphasis"/>
          <w:highlight w:val="cyan"/>
        </w:rPr>
        <w:t>state</w:t>
      </w:r>
      <w:r w:rsidRPr="006E54E9">
        <w:rPr>
          <w:rStyle w:val="Emphasis"/>
        </w:rPr>
        <w:t xml:space="preserve">-centered </w:t>
      </w:r>
      <w:r w:rsidRPr="006E54E9">
        <w:rPr>
          <w:rStyle w:val="Emphasis"/>
          <w:highlight w:val="cyan"/>
        </w:rPr>
        <w:t>controls</w:t>
      </w:r>
      <w:r w:rsidRPr="006E54E9">
        <w:rPr>
          <w:rStyle w:val="StyleUnderline"/>
        </w:rPr>
        <w:t xml:space="preserve"> across society</w:t>
      </w:r>
      <w:r w:rsidRPr="006E54E9">
        <w:rPr>
          <w:sz w:val="16"/>
        </w:rPr>
        <w:t>.</w:t>
      </w:r>
    </w:p>
    <w:p w14:paraId="765FB36B" w14:textId="77777777" w:rsidR="006F221F" w:rsidRPr="006E54E9" w:rsidRDefault="006F221F" w:rsidP="006F221F">
      <w:pPr>
        <w:rPr>
          <w:sz w:val="16"/>
        </w:rPr>
      </w:pPr>
      <w:r w:rsidRPr="006E54E9">
        <w:rPr>
          <w:rStyle w:val="StyleUnderline"/>
        </w:rPr>
        <w:t>Beijing has</w:t>
      </w:r>
      <w:r w:rsidRPr="006E54E9">
        <w:rPr>
          <w:sz w:val="16"/>
        </w:rPr>
        <w:t xml:space="preserve"> certainly </w:t>
      </w:r>
      <w:r w:rsidRPr="006E54E9">
        <w:rPr>
          <w:rStyle w:val="StyleUnderline"/>
        </w:rPr>
        <w:t>used its economic leverage</w:t>
      </w:r>
      <w:r w:rsidRPr="006E54E9">
        <w:rPr>
          <w:sz w:val="16"/>
        </w:rPr>
        <w:t xml:space="preserve"> (such as market access) </w:t>
      </w:r>
      <w:r w:rsidRPr="006E54E9">
        <w:rPr>
          <w:rStyle w:val="StyleUnderline"/>
        </w:rPr>
        <w:t>to pressure foreign companies and governments</w:t>
      </w:r>
      <w:r w:rsidRPr="006E54E9">
        <w:rPr>
          <w:sz w:val="16"/>
        </w:rPr>
        <w:t xml:space="preserve"> to support Chinese policies or stop what it regards as unacceptable behavior, e.g., regarding Taiwan. While such economic coercion is by no means unique to China, it certainly can erode freedom of speech, thus threatening one of democracy’s core principles. </w:t>
      </w:r>
      <w:r w:rsidRPr="006E54E9">
        <w:rPr>
          <w:rStyle w:val="StyleUnderline"/>
        </w:rPr>
        <w:t xml:space="preserve">But this hardly rises to the level of an existential threat to American values, given both the </w:t>
      </w:r>
      <w:r w:rsidRPr="006E54E9">
        <w:rPr>
          <w:rStyle w:val="Emphasis"/>
        </w:rPr>
        <w:t>limited reach</w:t>
      </w:r>
      <w:r w:rsidRPr="006E54E9">
        <w:rPr>
          <w:rStyle w:val="StyleUnderline"/>
        </w:rPr>
        <w:t xml:space="preserve"> of Chinese economic power and the </w:t>
      </w:r>
      <w:r w:rsidRPr="006E54E9">
        <w:rPr>
          <w:rStyle w:val="Emphasis"/>
        </w:rPr>
        <w:t>countervailing</w:t>
      </w:r>
      <w:r w:rsidRPr="006E54E9">
        <w:rPr>
          <w:rStyle w:val="StyleUnderline"/>
        </w:rPr>
        <w:t xml:space="preserve"> global </w:t>
      </w:r>
      <w:r w:rsidRPr="006E54E9">
        <w:rPr>
          <w:rStyle w:val="Emphasis"/>
        </w:rPr>
        <w:t>economic power</w:t>
      </w:r>
      <w:r w:rsidRPr="006E54E9">
        <w:rPr>
          <w:rStyle w:val="StyleUnderline"/>
        </w:rPr>
        <w:t xml:space="preserve"> and </w:t>
      </w:r>
      <w:r w:rsidRPr="006E54E9">
        <w:rPr>
          <w:rStyle w:val="Emphasis"/>
        </w:rPr>
        <w:t>political influence</w:t>
      </w:r>
      <w:r w:rsidRPr="006E54E9">
        <w:rPr>
          <w:rStyle w:val="StyleUnderline"/>
        </w:rPr>
        <w:t xml:space="preserve"> of </w:t>
      </w:r>
      <w:r w:rsidRPr="006E54E9">
        <w:rPr>
          <w:rStyle w:val="Emphasis"/>
        </w:rPr>
        <w:t>democratic states</w:t>
      </w:r>
      <w:r w:rsidRPr="006E54E9">
        <w:rPr>
          <w:sz w:val="16"/>
        </w:rPr>
        <w:t>.</w:t>
      </w:r>
    </w:p>
    <w:p w14:paraId="5072F95F" w14:textId="26A2EE70" w:rsidR="006F221F" w:rsidRDefault="006F221F" w:rsidP="006F221F">
      <w:pPr>
        <w:pStyle w:val="Heading2"/>
      </w:pPr>
      <w:r>
        <w:lastRenderedPageBreak/>
        <w:t>China Revisionism</w:t>
      </w:r>
    </w:p>
    <w:p w14:paraId="001BC7AD" w14:textId="77777777" w:rsidR="006F221F" w:rsidRPr="006E54E9" w:rsidRDefault="006F221F" w:rsidP="006F221F">
      <w:pPr>
        <w:pStyle w:val="Heading3"/>
      </w:pPr>
      <w:bookmarkStart w:id="5" w:name="Level_1_1428"/>
      <w:r w:rsidRPr="006E54E9">
        <w:lastRenderedPageBreak/>
        <w:t>1NC</w:t>
      </w:r>
      <w:r>
        <w:t>---</w:t>
      </w:r>
      <w:r w:rsidRPr="006E54E9">
        <w:t>China Defense</w:t>
      </w:r>
      <w:r>
        <w:t>---</w:t>
      </w:r>
      <w:r w:rsidRPr="006E54E9">
        <w:t>AT: Revisionism</w:t>
      </w:r>
    </w:p>
    <w:p w14:paraId="44C7F5AA" w14:textId="77777777" w:rsidR="006F221F" w:rsidRPr="006E54E9" w:rsidRDefault="006F221F" w:rsidP="006F221F">
      <w:pPr>
        <w:pStyle w:val="Heading4"/>
      </w:pPr>
      <w:r w:rsidRPr="006E54E9">
        <w:t>China’s status-seeking, not revisionist.</w:t>
      </w:r>
    </w:p>
    <w:p w14:paraId="46284EFB" w14:textId="77777777" w:rsidR="006F221F" w:rsidRPr="006E54E9" w:rsidRDefault="006F221F" w:rsidP="006F221F">
      <w:r w:rsidRPr="006E54E9">
        <w:rPr>
          <w:rStyle w:val="Style13ptBold"/>
        </w:rPr>
        <w:t>Murray ’19</w:t>
      </w:r>
      <w:r>
        <w:t>---</w:t>
      </w:r>
      <w:r w:rsidRPr="006E54E9">
        <w:t xml:space="preserve">Michelle; Associate Professor of Political Studies; Director of Global Initiatives at Bard College. PhD in International Relations at University of Chicago. 2019; “Identity, Insecurity, and China’s Place in the World”; </w:t>
      </w:r>
      <w:r w:rsidRPr="006E54E9">
        <w:rPr>
          <w:i/>
          <w:iCs/>
        </w:rPr>
        <w:t>The Struggle for Recognition in International Relations: Status, Revisionism, and Rising Powers</w:t>
      </w:r>
      <w:r w:rsidRPr="006E54E9">
        <w:t>; Accessed Online via University of Michigan Libraries; //CYang</w:t>
      </w:r>
    </w:p>
    <w:p w14:paraId="136ABB58" w14:textId="77777777" w:rsidR="006F221F" w:rsidRPr="006E54E9" w:rsidRDefault="006F221F" w:rsidP="006F221F">
      <w:pPr>
        <w:rPr>
          <w:sz w:val="16"/>
        </w:rPr>
      </w:pPr>
      <w:r w:rsidRPr="006E54E9">
        <w:rPr>
          <w:rStyle w:val="StyleUnderline"/>
          <w:highlight w:val="cyan"/>
        </w:rPr>
        <w:t>China’s view of</w:t>
      </w:r>
      <w:r w:rsidRPr="006E54E9">
        <w:rPr>
          <w:sz w:val="16"/>
        </w:rPr>
        <w:t xml:space="preserve">, </w:t>
      </w:r>
      <w:r w:rsidRPr="006E54E9">
        <w:rPr>
          <w:rStyle w:val="StyleUnderline"/>
        </w:rPr>
        <w:t>and future place in</w:t>
      </w:r>
      <w:r w:rsidRPr="006E54E9">
        <w:rPr>
          <w:sz w:val="16"/>
        </w:rPr>
        <w:t xml:space="preserve">, </w:t>
      </w:r>
      <w:r w:rsidRPr="006E54E9">
        <w:rPr>
          <w:rStyle w:val="StyleUnderline"/>
          <w:highlight w:val="cyan"/>
        </w:rPr>
        <w:t>the international order</w:t>
      </w:r>
      <w:r w:rsidRPr="006E54E9">
        <w:rPr>
          <w:sz w:val="16"/>
        </w:rPr>
        <w:t xml:space="preserve"> </w:t>
      </w:r>
      <w:proofErr w:type="gramStart"/>
      <w:r w:rsidRPr="006E54E9">
        <w:rPr>
          <w:sz w:val="16"/>
        </w:rPr>
        <w:t>are</w:t>
      </w:r>
      <w:proofErr w:type="gramEnd"/>
      <w:r w:rsidRPr="006E54E9">
        <w:rPr>
          <w:sz w:val="16"/>
        </w:rPr>
        <w:t xml:space="preserve"> </w:t>
      </w:r>
      <w:r w:rsidRPr="006E54E9">
        <w:rPr>
          <w:rStyle w:val="Emphasis"/>
        </w:rPr>
        <w:t xml:space="preserve">importantly </w:t>
      </w:r>
      <w:r w:rsidRPr="006E54E9">
        <w:rPr>
          <w:rStyle w:val="Emphasis"/>
          <w:highlight w:val="cyan"/>
        </w:rPr>
        <w:t>connected</w:t>
      </w:r>
      <w:r w:rsidRPr="006E54E9">
        <w:rPr>
          <w:rStyle w:val="StyleUnderline"/>
          <w:highlight w:val="cyan"/>
        </w:rPr>
        <w:t xml:space="preserve"> to</w:t>
      </w:r>
      <w:r w:rsidRPr="006E54E9">
        <w:rPr>
          <w:sz w:val="16"/>
        </w:rPr>
        <w:t xml:space="preserve"> its experiences during the </w:t>
      </w:r>
      <w:r w:rsidRPr="006E54E9">
        <w:rPr>
          <w:rStyle w:val="Emphasis"/>
          <w:highlight w:val="cyan"/>
        </w:rPr>
        <w:t>Century of Humiliation</w:t>
      </w:r>
      <w:r w:rsidRPr="006E54E9">
        <w:rPr>
          <w:rStyle w:val="StyleUnderline"/>
        </w:rPr>
        <w:t xml:space="preserve"> and</w:t>
      </w:r>
      <w:r w:rsidRPr="006E54E9">
        <w:rPr>
          <w:sz w:val="16"/>
        </w:rPr>
        <w:t xml:space="preserve"> the dual </w:t>
      </w:r>
      <w:r w:rsidRPr="006E54E9">
        <w:rPr>
          <w:rStyle w:val="StyleUnderline"/>
        </w:rPr>
        <w:t>concepts of national humiliation</w:t>
      </w:r>
      <w:r w:rsidRPr="006E54E9">
        <w:rPr>
          <w:sz w:val="16"/>
        </w:rPr>
        <w:t xml:space="preserve"> and national rejuvenation </w:t>
      </w:r>
      <w:r w:rsidRPr="006E54E9">
        <w:rPr>
          <w:rStyle w:val="StyleUnderline"/>
        </w:rPr>
        <w:t xml:space="preserve">that constitute its </w:t>
      </w:r>
      <w:r w:rsidRPr="006E54E9">
        <w:rPr>
          <w:rStyle w:val="Emphasis"/>
        </w:rPr>
        <w:t>self-understanding</w:t>
      </w:r>
      <w:r w:rsidRPr="006E54E9">
        <w:rPr>
          <w:sz w:val="16"/>
        </w:rPr>
        <w:t xml:space="preserve">. The Century of Humiliation </w:t>
      </w:r>
      <w:r w:rsidRPr="006E54E9">
        <w:rPr>
          <w:rStyle w:val="StyleUnderline"/>
        </w:rPr>
        <w:t>began with</w:t>
      </w:r>
      <w:r w:rsidRPr="006E54E9">
        <w:rPr>
          <w:sz w:val="16"/>
        </w:rPr>
        <w:t xml:space="preserve"> the first </w:t>
      </w:r>
      <w:r w:rsidRPr="006E54E9">
        <w:rPr>
          <w:rStyle w:val="StyleUnderline"/>
          <w:highlight w:val="cyan"/>
        </w:rPr>
        <w:t>Opium War</w:t>
      </w:r>
      <w:r w:rsidRPr="006E54E9">
        <w:rPr>
          <w:sz w:val="16"/>
        </w:rPr>
        <w:t xml:space="preserve"> in 1839, when Britain forced China to open its ports to the opium </w:t>
      </w:r>
      <w:proofErr w:type="gramStart"/>
      <w:r w:rsidRPr="006E54E9">
        <w:rPr>
          <w:sz w:val="16"/>
        </w:rPr>
        <w:t>trade, and</w:t>
      </w:r>
      <w:proofErr w:type="gramEnd"/>
      <w:r w:rsidRPr="006E54E9">
        <w:rPr>
          <w:sz w:val="16"/>
        </w:rPr>
        <w:t xml:space="preserve"> did not end until the success of the Chinese Communist Party (CCP) in the civil war of 1949. During this time, </w:t>
      </w:r>
      <w:r w:rsidRPr="006E54E9">
        <w:rPr>
          <w:rStyle w:val="StyleUnderline"/>
        </w:rPr>
        <w:t>China</w:t>
      </w:r>
      <w:r w:rsidRPr="006E54E9">
        <w:rPr>
          <w:sz w:val="16"/>
        </w:rPr>
        <w:t xml:space="preserve"> was the </w:t>
      </w:r>
      <w:r w:rsidRPr="006E54E9">
        <w:rPr>
          <w:rStyle w:val="StyleUnderline"/>
        </w:rPr>
        <w:t xml:space="preserve">target of </w:t>
      </w:r>
      <w:r w:rsidRPr="006E54E9">
        <w:rPr>
          <w:rStyle w:val="Emphasis"/>
        </w:rPr>
        <w:t>repeated international interventions</w:t>
      </w:r>
      <w:r w:rsidRPr="006E54E9">
        <w:rPr>
          <w:sz w:val="16"/>
        </w:rPr>
        <w:t xml:space="preserve">, </w:t>
      </w:r>
      <w:r w:rsidRPr="006E54E9">
        <w:rPr>
          <w:rStyle w:val="StyleUnderline"/>
        </w:rPr>
        <w:t>lost large pieces of</w:t>
      </w:r>
      <w:r w:rsidRPr="006E54E9">
        <w:rPr>
          <w:sz w:val="16"/>
        </w:rPr>
        <w:t xml:space="preserve"> its </w:t>
      </w:r>
      <w:r w:rsidRPr="006E54E9">
        <w:rPr>
          <w:rStyle w:val="StyleUnderline"/>
        </w:rPr>
        <w:t>territory to Western powers</w:t>
      </w:r>
      <w:r w:rsidRPr="006E54E9">
        <w:rPr>
          <w:sz w:val="16"/>
        </w:rPr>
        <w:t xml:space="preserve"> and Japan, </w:t>
      </w:r>
      <w:r w:rsidRPr="006E54E9">
        <w:rPr>
          <w:rStyle w:val="StyleUnderline"/>
        </w:rPr>
        <w:t>saw</w:t>
      </w:r>
      <w:r w:rsidRPr="006E54E9">
        <w:rPr>
          <w:sz w:val="16"/>
        </w:rPr>
        <w:t xml:space="preserve"> the </w:t>
      </w:r>
      <w:r w:rsidRPr="006E54E9">
        <w:rPr>
          <w:rStyle w:val="StyleUnderline"/>
        </w:rPr>
        <w:t>collapse of its millennia old</w:t>
      </w:r>
      <w:r w:rsidRPr="006E54E9">
        <w:rPr>
          <w:sz w:val="16"/>
        </w:rPr>
        <w:t xml:space="preserve"> imperial </w:t>
      </w:r>
      <w:r w:rsidRPr="006E54E9">
        <w:rPr>
          <w:rStyle w:val="StyleUnderline"/>
        </w:rPr>
        <w:t>system</w:t>
      </w:r>
      <w:r w:rsidRPr="006E54E9">
        <w:rPr>
          <w:sz w:val="16"/>
        </w:rPr>
        <w:t xml:space="preserve">, and was torn apart by internal uprisings.44 According to the national humiliation narrative, the first Opium War </w:t>
      </w:r>
      <w:r w:rsidRPr="006E54E9">
        <w:rPr>
          <w:rStyle w:val="StyleUnderline"/>
          <w:highlight w:val="cyan"/>
        </w:rPr>
        <w:t>represents</w:t>
      </w:r>
      <w:r w:rsidRPr="006E54E9">
        <w:rPr>
          <w:rStyle w:val="StyleUnderline"/>
        </w:rPr>
        <w:t xml:space="preserve"> a </w:t>
      </w:r>
      <w:r w:rsidRPr="006E54E9">
        <w:rPr>
          <w:rStyle w:val="Emphasis"/>
          <w:highlight w:val="cyan"/>
        </w:rPr>
        <w:t>distinct turning point</w:t>
      </w:r>
      <w:r w:rsidRPr="006E54E9">
        <w:rPr>
          <w:rStyle w:val="StyleUnderline"/>
          <w:highlight w:val="cyan"/>
        </w:rPr>
        <w:t xml:space="preserve"> in Chinese history</w:t>
      </w:r>
      <w:r w:rsidRPr="006E54E9">
        <w:rPr>
          <w:sz w:val="16"/>
        </w:rPr>
        <w:t xml:space="preserve">, </w:t>
      </w:r>
      <w:r w:rsidRPr="006E54E9">
        <w:rPr>
          <w:rStyle w:val="StyleUnderline"/>
        </w:rPr>
        <w:t>when</w:t>
      </w:r>
      <w:r w:rsidRPr="006E54E9">
        <w:rPr>
          <w:sz w:val="16"/>
        </w:rPr>
        <w:t xml:space="preserve"> a </w:t>
      </w:r>
      <w:r w:rsidRPr="006E54E9">
        <w:rPr>
          <w:rStyle w:val="StyleUnderline"/>
        </w:rPr>
        <w:t xml:space="preserve">powerful and successful </w:t>
      </w:r>
      <w:r w:rsidRPr="006E54E9">
        <w:rPr>
          <w:rStyle w:val="Emphasis"/>
        </w:rPr>
        <w:t xml:space="preserve">ancient </w:t>
      </w:r>
      <w:r w:rsidRPr="006E54E9">
        <w:rPr>
          <w:rStyle w:val="Emphasis"/>
          <w:highlight w:val="cyan"/>
        </w:rPr>
        <w:t>civilization</w:t>
      </w:r>
      <w:r w:rsidRPr="006E54E9">
        <w:rPr>
          <w:sz w:val="16"/>
        </w:rPr>
        <w:t xml:space="preserve"> was </w:t>
      </w:r>
      <w:r w:rsidRPr="006E54E9">
        <w:rPr>
          <w:rStyle w:val="Emphasis"/>
          <w:highlight w:val="cyan"/>
        </w:rPr>
        <w:t>forced into</w:t>
      </w:r>
      <w:r w:rsidRPr="006E54E9">
        <w:rPr>
          <w:sz w:val="16"/>
        </w:rPr>
        <w:t xml:space="preserve"> a </w:t>
      </w:r>
      <w:r w:rsidRPr="006E54E9">
        <w:rPr>
          <w:rStyle w:val="StyleUnderline"/>
        </w:rPr>
        <w:t>semi-</w:t>
      </w:r>
      <w:r w:rsidRPr="006E54E9">
        <w:rPr>
          <w:rStyle w:val="StyleUnderline"/>
          <w:highlight w:val="cyan"/>
        </w:rPr>
        <w:t>colonial position at the hands of foreign interventions</w:t>
      </w:r>
      <w:r w:rsidRPr="006E54E9">
        <w:rPr>
          <w:sz w:val="16"/>
        </w:rPr>
        <w:t xml:space="preserve">. </w:t>
      </w:r>
      <w:r w:rsidRPr="006E54E9">
        <w:rPr>
          <w:rStyle w:val="StyleUnderline"/>
        </w:rPr>
        <w:t xml:space="preserve">National </w:t>
      </w:r>
      <w:r w:rsidRPr="006E54E9">
        <w:rPr>
          <w:rStyle w:val="StyleUnderline"/>
          <w:highlight w:val="cyan"/>
        </w:rPr>
        <w:t>humiliation</w:t>
      </w:r>
      <w:r w:rsidRPr="006E54E9">
        <w:rPr>
          <w:sz w:val="16"/>
        </w:rPr>
        <w:t xml:space="preserve"> is an </w:t>
      </w:r>
      <w:r w:rsidRPr="006E54E9">
        <w:rPr>
          <w:rStyle w:val="StyleUnderline"/>
        </w:rPr>
        <w:t xml:space="preserve">active part of contemporary Chinese </w:t>
      </w:r>
      <w:r w:rsidRPr="006E54E9">
        <w:rPr>
          <w:rStyle w:val="Emphasis"/>
        </w:rPr>
        <w:t>collective identity</w:t>
      </w:r>
      <w:r w:rsidRPr="006E54E9">
        <w:rPr>
          <w:sz w:val="16"/>
        </w:rPr>
        <w:t xml:space="preserve">. It serves as an </w:t>
      </w:r>
      <w:r w:rsidRPr="006E54E9">
        <w:rPr>
          <w:rStyle w:val="StyleUnderline"/>
        </w:rPr>
        <w:t>important</w:t>
      </w:r>
      <w:r w:rsidRPr="006E54E9">
        <w:rPr>
          <w:sz w:val="16"/>
        </w:rPr>
        <w:t xml:space="preserve"> resource </w:t>
      </w:r>
      <w:r w:rsidRPr="006E54E9">
        <w:rPr>
          <w:rStyle w:val="StyleUnderline"/>
        </w:rPr>
        <w:t>for</w:t>
      </w:r>
      <w:r w:rsidRPr="006E54E9">
        <w:rPr>
          <w:sz w:val="16"/>
        </w:rPr>
        <w:t xml:space="preserve"> those </w:t>
      </w:r>
      <w:r w:rsidRPr="006E54E9">
        <w:rPr>
          <w:rStyle w:val="StyleUnderline"/>
          <w:highlight w:val="cyan"/>
        </w:rPr>
        <w:t>cultivat</w:t>
      </w:r>
      <w:r w:rsidRPr="006E54E9">
        <w:rPr>
          <w:rStyle w:val="StyleUnderline"/>
        </w:rPr>
        <w:t xml:space="preserve">ing Chinese </w:t>
      </w:r>
      <w:r w:rsidRPr="006E54E9">
        <w:rPr>
          <w:rStyle w:val="Emphasis"/>
          <w:highlight w:val="cyan"/>
        </w:rPr>
        <w:t>nationalism</w:t>
      </w:r>
      <w:r w:rsidRPr="006E54E9">
        <w:rPr>
          <w:sz w:val="16"/>
        </w:rPr>
        <w:t xml:space="preserve">, </w:t>
      </w:r>
      <w:r w:rsidRPr="006E54E9">
        <w:rPr>
          <w:rStyle w:val="StyleUnderline"/>
          <w:highlight w:val="cyan"/>
        </w:rPr>
        <w:t>unifying</w:t>
      </w:r>
      <w:r w:rsidRPr="006E54E9">
        <w:rPr>
          <w:sz w:val="16"/>
        </w:rPr>
        <w:t xml:space="preserve"> the </w:t>
      </w:r>
      <w:r w:rsidRPr="006E54E9">
        <w:rPr>
          <w:rStyle w:val="StyleUnderline"/>
        </w:rPr>
        <w:t xml:space="preserve">Chinese people </w:t>
      </w:r>
      <w:r w:rsidRPr="006E54E9">
        <w:rPr>
          <w:rStyle w:val="Emphasis"/>
          <w:highlight w:val="cyan"/>
        </w:rPr>
        <w:t>against</w:t>
      </w:r>
      <w:r w:rsidRPr="006E54E9">
        <w:rPr>
          <w:rStyle w:val="Emphasis"/>
        </w:rPr>
        <w:t xml:space="preserve"> foreign </w:t>
      </w:r>
      <w:r w:rsidRPr="006E54E9">
        <w:rPr>
          <w:rStyle w:val="Emphasis"/>
          <w:highlight w:val="cyan"/>
        </w:rPr>
        <w:t>others</w:t>
      </w:r>
      <w:r w:rsidRPr="006E54E9">
        <w:rPr>
          <w:rStyle w:val="StyleUnderline"/>
        </w:rPr>
        <w:t xml:space="preserve"> who perpetrated</w:t>
      </w:r>
      <w:r w:rsidRPr="006E54E9">
        <w:rPr>
          <w:sz w:val="16"/>
        </w:rPr>
        <w:t xml:space="preserve"> these </w:t>
      </w:r>
      <w:r w:rsidRPr="006E54E9">
        <w:rPr>
          <w:rStyle w:val="StyleUnderline"/>
        </w:rPr>
        <w:t xml:space="preserve">past humiliations </w:t>
      </w:r>
      <w:r w:rsidRPr="006E54E9">
        <w:rPr>
          <w:rStyle w:val="StyleUnderline"/>
          <w:highlight w:val="cyan"/>
        </w:rPr>
        <w:t xml:space="preserve">and </w:t>
      </w:r>
      <w:r w:rsidRPr="006E54E9">
        <w:rPr>
          <w:rStyle w:val="Emphasis"/>
          <w:highlight w:val="cyan"/>
        </w:rPr>
        <w:t>legitimat</w:t>
      </w:r>
      <w:r w:rsidRPr="006E54E9">
        <w:rPr>
          <w:rStyle w:val="Emphasis"/>
        </w:rPr>
        <w:t>ing</w:t>
      </w:r>
      <w:r w:rsidRPr="006E54E9">
        <w:rPr>
          <w:rStyle w:val="StyleUnderline"/>
        </w:rPr>
        <w:t xml:space="preserve"> </w:t>
      </w:r>
      <w:r w:rsidRPr="006E54E9">
        <w:rPr>
          <w:rStyle w:val="StyleUnderline"/>
          <w:highlight w:val="cyan"/>
        </w:rPr>
        <w:t>the CCP</w:t>
      </w:r>
      <w:r w:rsidRPr="006E54E9">
        <w:rPr>
          <w:sz w:val="16"/>
        </w:rPr>
        <w:t>, the party seen as leading China’s reemergence as a major power.</w:t>
      </w:r>
    </w:p>
    <w:p w14:paraId="00A1CF60" w14:textId="77777777" w:rsidR="006F221F" w:rsidRPr="006E54E9" w:rsidRDefault="006F221F" w:rsidP="006F221F">
      <w:pPr>
        <w:rPr>
          <w:sz w:val="16"/>
        </w:rPr>
      </w:pPr>
      <w:r w:rsidRPr="006E54E9">
        <w:rPr>
          <w:sz w:val="16"/>
        </w:rPr>
        <w:t xml:space="preserve">The </w:t>
      </w:r>
      <w:r w:rsidRPr="006E54E9">
        <w:rPr>
          <w:rStyle w:val="StyleUnderline"/>
        </w:rPr>
        <w:t>Century of Humiliation</w:t>
      </w:r>
      <w:r w:rsidRPr="006E54E9">
        <w:rPr>
          <w:sz w:val="16"/>
        </w:rPr>
        <w:t xml:space="preserve">, however, is not just about recounting a particular interpretation of the past. Rather, it </w:t>
      </w:r>
      <w:r w:rsidRPr="006E54E9">
        <w:rPr>
          <w:rStyle w:val="Emphasis"/>
        </w:rPr>
        <w:t xml:space="preserve">actively </w:t>
      </w:r>
      <w:r w:rsidRPr="006E54E9">
        <w:rPr>
          <w:rStyle w:val="Emphasis"/>
          <w:highlight w:val="cyan"/>
        </w:rPr>
        <w:t>informs</w:t>
      </w:r>
      <w:r w:rsidRPr="006E54E9">
        <w:rPr>
          <w:rStyle w:val="StyleUnderline"/>
        </w:rPr>
        <w:t xml:space="preserve"> beliefs about </w:t>
      </w:r>
      <w:r w:rsidRPr="006E54E9">
        <w:rPr>
          <w:rStyle w:val="Emphasis"/>
        </w:rPr>
        <w:t>how the world works</w:t>
      </w:r>
      <w:r w:rsidRPr="006E54E9">
        <w:rPr>
          <w:rStyle w:val="StyleUnderline"/>
        </w:rPr>
        <w:t xml:space="preserve"> and</w:t>
      </w:r>
      <w:r w:rsidRPr="006E54E9">
        <w:rPr>
          <w:sz w:val="16"/>
        </w:rPr>
        <w:t xml:space="preserve"> is used to interpret the </w:t>
      </w:r>
      <w:r w:rsidRPr="006E54E9">
        <w:rPr>
          <w:rStyle w:val="StyleUnderline"/>
          <w:highlight w:val="cyan"/>
        </w:rPr>
        <w:t xml:space="preserve">dynamics of </w:t>
      </w:r>
      <w:r w:rsidRPr="006E54E9">
        <w:rPr>
          <w:rStyle w:val="Emphasis"/>
          <w:highlight w:val="cyan"/>
        </w:rPr>
        <w:t>i</w:t>
      </w:r>
      <w:r w:rsidRPr="006E54E9">
        <w:rPr>
          <w:rStyle w:val="StyleUnderline"/>
        </w:rPr>
        <w:t xml:space="preserve">nternational </w:t>
      </w:r>
      <w:r w:rsidRPr="006E54E9">
        <w:rPr>
          <w:rStyle w:val="Emphasis"/>
          <w:highlight w:val="cyan"/>
        </w:rPr>
        <w:t>r</w:t>
      </w:r>
      <w:r w:rsidRPr="006E54E9">
        <w:rPr>
          <w:rStyle w:val="StyleUnderline"/>
        </w:rPr>
        <w:t>elations today</w:t>
      </w:r>
      <w:r w:rsidRPr="006E54E9">
        <w:rPr>
          <w:sz w:val="16"/>
        </w:rPr>
        <w:t xml:space="preserve">.45 Specifically, the </w:t>
      </w:r>
      <w:r w:rsidRPr="006E54E9">
        <w:rPr>
          <w:rStyle w:val="StyleUnderline"/>
        </w:rPr>
        <w:t>national humiliation narrative constructs China’s self-understanding and</w:t>
      </w:r>
      <w:r w:rsidRPr="006E54E9">
        <w:rPr>
          <w:sz w:val="16"/>
        </w:rPr>
        <w:t xml:space="preserve"> its </w:t>
      </w:r>
      <w:r w:rsidRPr="006E54E9">
        <w:rPr>
          <w:rStyle w:val="StyleUnderline"/>
        </w:rPr>
        <w:t>place in the international system</w:t>
      </w:r>
      <w:r w:rsidRPr="006E54E9">
        <w:rPr>
          <w:sz w:val="16"/>
        </w:rPr>
        <w:t xml:space="preserve">, </w:t>
      </w:r>
      <w:r w:rsidRPr="006E54E9">
        <w:rPr>
          <w:rStyle w:val="StyleUnderline"/>
          <w:highlight w:val="cyan"/>
        </w:rPr>
        <w:t>shaping</w:t>
      </w:r>
      <w:r w:rsidRPr="006E54E9">
        <w:rPr>
          <w:sz w:val="16"/>
        </w:rPr>
        <w:t xml:space="preserve"> its </w:t>
      </w:r>
      <w:r w:rsidRPr="006E54E9">
        <w:rPr>
          <w:rStyle w:val="StyleUnderline"/>
          <w:highlight w:val="cyan"/>
        </w:rPr>
        <w:t>interests</w:t>
      </w:r>
      <w:r w:rsidRPr="006E54E9">
        <w:rPr>
          <w:rStyle w:val="StyleUnderline"/>
        </w:rPr>
        <w:t xml:space="preserve"> and aspirations </w:t>
      </w:r>
      <w:r w:rsidRPr="006E54E9">
        <w:rPr>
          <w:rStyle w:val="StyleUnderline"/>
          <w:highlight w:val="cyan"/>
        </w:rPr>
        <w:t>as</w:t>
      </w:r>
      <w:r w:rsidRPr="006E54E9">
        <w:rPr>
          <w:rStyle w:val="StyleUnderline"/>
        </w:rPr>
        <w:t xml:space="preserve"> a </w:t>
      </w:r>
      <w:r w:rsidRPr="006E54E9">
        <w:rPr>
          <w:rStyle w:val="Emphasis"/>
          <w:highlight w:val="cyan"/>
        </w:rPr>
        <w:t>rising power</w:t>
      </w:r>
      <w:r w:rsidRPr="006E54E9">
        <w:rPr>
          <w:sz w:val="16"/>
        </w:rPr>
        <w:t xml:space="preserve">. First, the narrative of national humiliation represents </w:t>
      </w:r>
      <w:r w:rsidRPr="006E54E9">
        <w:rPr>
          <w:rStyle w:val="StyleUnderline"/>
          <w:highlight w:val="cyan"/>
        </w:rPr>
        <w:t>China</w:t>
      </w:r>
      <w:r w:rsidRPr="006E54E9">
        <w:rPr>
          <w:sz w:val="16"/>
        </w:rPr>
        <w:t xml:space="preserve"> as </w:t>
      </w:r>
      <w:r w:rsidRPr="006E54E9">
        <w:rPr>
          <w:rStyle w:val="StyleUnderline"/>
        </w:rPr>
        <w:t xml:space="preserve">a </w:t>
      </w:r>
      <w:r w:rsidRPr="006E54E9">
        <w:rPr>
          <w:rStyle w:val="Emphasis"/>
          <w:highlight w:val="cyan"/>
        </w:rPr>
        <w:t>victim</w:t>
      </w:r>
      <w:r w:rsidRPr="006E54E9">
        <w:rPr>
          <w:rStyle w:val="StyleUnderline"/>
          <w:highlight w:val="cyan"/>
        </w:rPr>
        <w:t xml:space="preserve"> of Western subjugation</w:t>
      </w:r>
      <w:r w:rsidRPr="006E54E9">
        <w:rPr>
          <w:sz w:val="16"/>
        </w:rPr>
        <w:t xml:space="preserve">. When articulated in the context of current international relations, this representation works to </w:t>
      </w:r>
      <w:r w:rsidRPr="006E54E9">
        <w:rPr>
          <w:rStyle w:val="StyleUnderline"/>
        </w:rPr>
        <w:t>breed suspicion of</w:t>
      </w:r>
      <w:r w:rsidRPr="006E54E9">
        <w:rPr>
          <w:sz w:val="16"/>
        </w:rPr>
        <w:t xml:space="preserve"> outside actors, including </w:t>
      </w:r>
      <w:r w:rsidRPr="006E54E9">
        <w:rPr>
          <w:rStyle w:val="StyleUnderline"/>
        </w:rPr>
        <w:t xml:space="preserve">the </w:t>
      </w:r>
      <w:r w:rsidRPr="006E54E9">
        <w:rPr>
          <w:rStyle w:val="Emphasis"/>
        </w:rPr>
        <w:t>U</w:t>
      </w:r>
      <w:r w:rsidRPr="006E54E9">
        <w:rPr>
          <w:rStyle w:val="StyleUnderline"/>
        </w:rPr>
        <w:t xml:space="preserve">nited </w:t>
      </w:r>
      <w:r w:rsidRPr="006E54E9">
        <w:rPr>
          <w:rStyle w:val="Emphasis"/>
        </w:rPr>
        <w:t>S</w:t>
      </w:r>
      <w:r w:rsidRPr="006E54E9">
        <w:rPr>
          <w:rStyle w:val="StyleUnderline"/>
        </w:rPr>
        <w:t>tates</w:t>
      </w:r>
      <w:r w:rsidRPr="006E54E9">
        <w:rPr>
          <w:sz w:val="16"/>
        </w:rPr>
        <w:t xml:space="preserve">, and gives an emotional valence to seemingly inconsequential interactions. For example, in </w:t>
      </w:r>
      <w:r w:rsidRPr="006E54E9">
        <w:rPr>
          <w:rStyle w:val="StyleUnderline"/>
          <w:highlight w:val="cyan"/>
        </w:rPr>
        <w:t>2001</w:t>
      </w:r>
      <w:r w:rsidRPr="006E54E9">
        <w:rPr>
          <w:sz w:val="16"/>
        </w:rPr>
        <w:t xml:space="preserve"> a </w:t>
      </w:r>
      <w:r w:rsidRPr="006E54E9">
        <w:rPr>
          <w:rStyle w:val="StyleUnderline"/>
        </w:rPr>
        <w:t xml:space="preserve">US spy plane collided with a Chinese fighter jet over the </w:t>
      </w:r>
      <w:r w:rsidRPr="006E54E9">
        <w:rPr>
          <w:rStyle w:val="Emphasis"/>
          <w:highlight w:val="cyan"/>
        </w:rPr>
        <w:t>S</w:t>
      </w:r>
      <w:r w:rsidRPr="006E54E9">
        <w:rPr>
          <w:rStyle w:val="StyleUnderline"/>
        </w:rPr>
        <w:t xml:space="preserve">outh </w:t>
      </w:r>
      <w:r w:rsidRPr="006E54E9">
        <w:rPr>
          <w:rStyle w:val="Emphasis"/>
          <w:highlight w:val="cyan"/>
        </w:rPr>
        <w:t>C</w:t>
      </w:r>
      <w:r w:rsidRPr="006E54E9">
        <w:rPr>
          <w:rStyle w:val="StyleUnderline"/>
        </w:rPr>
        <w:t xml:space="preserve">hina </w:t>
      </w:r>
      <w:r w:rsidRPr="006E54E9">
        <w:rPr>
          <w:rStyle w:val="Emphasis"/>
          <w:highlight w:val="cyan"/>
        </w:rPr>
        <w:t>S</w:t>
      </w:r>
      <w:r w:rsidRPr="006E54E9">
        <w:rPr>
          <w:rStyle w:val="StyleUnderline"/>
        </w:rPr>
        <w:t>ea</w:t>
      </w:r>
      <w:r w:rsidRPr="006E54E9">
        <w:rPr>
          <w:sz w:val="16"/>
        </w:rPr>
        <w:t xml:space="preserve">, </w:t>
      </w:r>
      <w:r w:rsidRPr="006E54E9">
        <w:rPr>
          <w:rStyle w:val="StyleUnderline"/>
        </w:rPr>
        <w:t>sparking</w:t>
      </w:r>
      <w:r w:rsidRPr="006E54E9">
        <w:rPr>
          <w:sz w:val="16"/>
        </w:rPr>
        <w:t xml:space="preserve"> an </w:t>
      </w:r>
      <w:r w:rsidRPr="006E54E9">
        <w:rPr>
          <w:rStyle w:val="StyleUnderline"/>
        </w:rPr>
        <w:t>international incident and inflaming tensions</w:t>
      </w:r>
      <w:r w:rsidRPr="006E54E9">
        <w:rPr>
          <w:sz w:val="16"/>
        </w:rPr>
        <w:t xml:space="preserve"> between China and the United States. As the incident played itself out, it </w:t>
      </w:r>
      <w:r w:rsidRPr="006E54E9">
        <w:rPr>
          <w:rStyle w:val="StyleUnderline"/>
        </w:rPr>
        <w:t>became apparent</w:t>
      </w:r>
      <w:r w:rsidRPr="006E54E9">
        <w:rPr>
          <w:sz w:val="16"/>
        </w:rPr>
        <w:t xml:space="preserve"> that “resolving </w:t>
      </w:r>
      <w:r w:rsidRPr="006E54E9">
        <w:rPr>
          <w:rStyle w:val="StyleUnderline"/>
        </w:rPr>
        <w:t>this problem</w:t>
      </w:r>
      <w:r w:rsidRPr="006E54E9">
        <w:rPr>
          <w:sz w:val="16"/>
        </w:rPr>
        <w:t xml:space="preserve"> did </w:t>
      </w:r>
      <w:r w:rsidRPr="006E54E9">
        <w:rPr>
          <w:rStyle w:val="StyleUnderline"/>
          <w:highlight w:val="cyan"/>
        </w:rPr>
        <w:t>not</w:t>
      </w:r>
      <w:r w:rsidRPr="006E54E9">
        <w:rPr>
          <w:rStyle w:val="StyleUnderline"/>
        </w:rPr>
        <w:t xml:space="preserve"> involve </w:t>
      </w:r>
      <w:r w:rsidRPr="006E54E9">
        <w:rPr>
          <w:rStyle w:val="Emphasis"/>
          <w:highlight w:val="cyan"/>
        </w:rPr>
        <w:t>military</w:t>
      </w:r>
      <w:r w:rsidRPr="006E54E9">
        <w:rPr>
          <w:rStyle w:val="Emphasis"/>
        </w:rPr>
        <w:t xml:space="preserve"> retaliation</w:t>
      </w:r>
      <w:r w:rsidRPr="006E54E9">
        <w:rPr>
          <w:rStyle w:val="StyleUnderline"/>
        </w:rPr>
        <w:t xml:space="preserve"> or economic reparations </w:t>
      </w:r>
      <w:r w:rsidRPr="006E54E9">
        <w:rPr>
          <w:rStyle w:val="StyleUnderline"/>
          <w:highlight w:val="cyan"/>
        </w:rPr>
        <w:t xml:space="preserve">so much as </w:t>
      </w:r>
      <w:r w:rsidRPr="006E54E9">
        <w:rPr>
          <w:rStyle w:val="Emphasis"/>
          <w:highlight w:val="cyan"/>
        </w:rPr>
        <w:t>symbolic</w:t>
      </w:r>
      <w:r w:rsidRPr="006E54E9">
        <w:rPr>
          <w:rStyle w:val="Emphasis"/>
        </w:rPr>
        <w:t xml:space="preserve"> recognition</w:t>
      </w:r>
      <w:r w:rsidRPr="006E54E9">
        <w:rPr>
          <w:sz w:val="16"/>
        </w:rPr>
        <w:t xml:space="preserve">: China demanded a public apology from the United States.”46 Thus, understood through the prism of national humiliation, </w:t>
      </w:r>
      <w:r w:rsidRPr="006E54E9">
        <w:rPr>
          <w:rStyle w:val="StyleUnderline"/>
          <w:highlight w:val="cyan"/>
        </w:rPr>
        <w:t>interactions with the West</w:t>
      </w:r>
      <w:r w:rsidRPr="006E54E9">
        <w:rPr>
          <w:sz w:val="16"/>
        </w:rPr>
        <w:t xml:space="preserve"> are </w:t>
      </w:r>
      <w:r w:rsidRPr="006E54E9">
        <w:rPr>
          <w:rStyle w:val="Emphasis"/>
          <w:highlight w:val="cyan"/>
        </w:rPr>
        <w:t>always contextualized</w:t>
      </w:r>
      <w:r w:rsidRPr="006E54E9">
        <w:rPr>
          <w:rStyle w:val="StyleUnderline"/>
          <w:highlight w:val="cyan"/>
        </w:rPr>
        <w:t xml:space="preserve"> in</w:t>
      </w:r>
      <w:r w:rsidRPr="006E54E9">
        <w:rPr>
          <w:sz w:val="16"/>
        </w:rPr>
        <w:t xml:space="preserve"> a </w:t>
      </w:r>
      <w:r w:rsidRPr="006E54E9">
        <w:rPr>
          <w:rStyle w:val="StyleUnderline"/>
          <w:highlight w:val="cyan"/>
        </w:rPr>
        <w:t xml:space="preserve">history where China </w:t>
      </w:r>
      <w:r w:rsidRPr="006E54E9">
        <w:rPr>
          <w:rStyle w:val="Emphasis"/>
          <w:highlight w:val="cyan"/>
        </w:rPr>
        <w:t>suffered</w:t>
      </w:r>
      <w:r w:rsidRPr="006E54E9">
        <w:rPr>
          <w:rStyle w:val="Emphasis"/>
        </w:rPr>
        <w:t xml:space="preserve"> humiliating losses</w:t>
      </w:r>
      <w:r w:rsidRPr="006E54E9">
        <w:rPr>
          <w:rStyle w:val="StyleUnderline"/>
        </w:rPr>
        <w:t xml:space="preserve"> at the hands of </w:t>
      </w:r>
      <w:r w:rsidRPr="006E54E9">
        <w:rPr>
          <w:rStyle w:val="Emphasis"/>
        </w:rPr>
        <w:t>Western expansion</w:t>
      </w:r>
      <w:r w:rsidRPr="006E54E9">
        <w:rPr>
          <w:sz w:val="16"/>
        </w:rPr>
        <w:t>, and where Western power is, in and of itself, the instrument of that subjugation.</w:t>
      </w:r>
    </w:p>
    <w:p w14:paraId="5A9D5663" w14:textId="77777777" w:rsidR="006F221F" w:rsidRPr="006E54E9" w:rsidRDefault="006F221F" w:rsidP="006F221F">
      <w:pPr>
        <w:rPr>
          <w:sz w:val="16"/>
        </w:rPr>
      </w:pPr>
      <w:r w:rsidRPr="006E54E9">
        <w:rPr>
          <w:sz w:val="16"/>
        </w:rPr>
        <w:t xml:space="preserve">Second, the </w:t>
      </w:r>
      <w:r w:rsidRPr="006E54E9">
        <w:rPr>
          <w:rStyle w:val="StyleUnderline"/>
        </w:rPr>
        <w:t xml:space="preserve">narrative of </w:t>
      </w:r>
      <w:r w:rsidRPr="006E54E9">
        <w:rPr>
          <w:rStyle w:val="Emphasis"/>
        </w:rPr>
        <w:t xml:space="preserve">national </w:t>
      </w:r>
      <w:r w:rsidRPr="006E54E9">
        <w:rPr>
          <w:rStyle w:val="Emphasis"/>
          <w:highlight w:val="cyan"/>
        </w:rPr>
        <w:t>humiliation</w:t>
      </w:r>
      <w:r w:rsidRPr="006E54E9">
        <w:rPr>
          <w:rStyle w:val="StyleUnderline"/>
        </w:rPr>
        <w:t xml:space="preserve"> constructs Chinese understandings of its </w:t>
      </w:r>
      <w:r w:rsidRPr="006E54E9">
        <w:rPr>
          <w:rStyle w:val="Emphasis"/>
        </w:rPr>
        <w:t>military power</w:t>
      </w:r>
      <w:r w:rsidRPr="006E54E9">
        <w:rPr>
          <w:rStyle w:val="StyleUnderline"/>
        </w:rPr>
        <w:t xml:space="preserve"> and that of the </w:t>
      </w:r>
      <w:r w:rsidRPr="006E54E9">
        <w:rPr>
          <w:rStyle w:val="Emphasis"/>
        </w:rPr>
        <w:t>U</w:t>
      </w:r>
      <w:r w:rsidRPr="006E54E9">
        <w:rPr>
          <w:rStyle w:val="StyleUnderline"/>
        </w:rPr>
        <w:t xml:space="preserve">nited </w:t>
      </w:r>
      <w:r w:rsidRPr="006E54E9">
        <w:rPr>
          <w:rStyle w:val="Emphasis"/>
        </w:rPr>
        <w:t>S</w:t>
      </w:r>
      <w:r w:rsidRPr="006E54E9">
        <w:rPr>
          <w:rStyle w:val="StyleUnderline"/>
        </w:rPr>
        <w:t xml:space="preserve">tates by imposing a </w:t>
      </w:r>
      <w:r w:rsidRPr="006E54E9">
        <w:rPr>
          <w:rStyle w:val="Emphasis"/>
        </w:rPr>
        <w:t>moral subtext</w:t>
      </w:r>
      <w:r w:rsidRPr="006E54E9">
        <w:rPr>
          <w:rStyle w:val="StyleUnderline"/>
        </w:rPr>
        <w:t xml:space="preserve"> to power politics</w:t>
      </w:r>
      <w:r w:rsidRPr="006E54E9">
        <w:rPr>
          <w:sz w:val="16"/>
        </w:rPr>
        <w:t xml:space="preserve">. Building from its treatment during the Century of Humiliation, the international community’s </w:t>
      </w:r>
      <w:r w:rsidRPr="006E54E9">
        <w:rPr>
          <w:rStyle w:val="StyleUnderline"/>
          <w:highlight w:val="cyan"/>
        </w:rPr>
        <w:t>actions toward China</w:t>
      </w:r>
      <w:r w:rsidRPr="006E54E9">
        <w:rPr>
          <w:rStyle w:val="StyleUnderline"/>
        </w:rPr>
        <w:t xml:space="preserve"> are </w:t>
      </w:r>
      <w:r w:rsidRPr="006E54E9">
        <w:rPr>
          <w:rStyle w:val="Emphasis"/>
          <w:highlight w:val="cyan"/>
        </w:rPr>
        <w:t>viewed as unjust</w:t>
      </w:r>
      <w:r w:rsidRPr="006E54E9">
        <w:rPr>
          <w:sz w:val="16"/>
        </w:rPr>
        <w:t xml:space="preserve">, </w:t>
      </w:r>
      <w:r w:rsidRPr="006E54E9">
        <w:rPr>
          <w:rStyle w:val="StyleUnderline"/>
          <w:highlight w:val="cyan"/>
        </w:rPr>
        <w:t xml:space="preserve">reinforcing </w:t>
      </w:r>
      <w:r w:rsidRPr="006E54E9">
        <w:rPr>
          <w:rStyle w:val="Emphasis"/>
          <w:highlight w:val="cyan"/>
        </w:rPr>
        <w:t>suspicion</w:t>
      </w:r>
      <w:r w:rsidRPr="006E54E9">
        <w:rPr>
          <w:rStyle w:val="Emphasis"/>
        </w:rPr>
        <w:t xml:space="preserve"> of foreign powers’ intentions</w:t>
      </w:r>
      <w:r w:rsidRPr="006E54E9">
        <w:rPr>
          <w:sz w:val="16"/>
        </w:rPr>
        <w:t xml:space="preserve">.47 Within this frame, a self–Other dynamic is created, whereby Chinese history is reimagined as one of benevolent hegemony, when China governed and projected its influence in peaceful ways. This is positioned in contrast to the use of force and coercion common to Western hegemony. Today these self–Other representations </w:t>
      </w:r>
      <w:r w:rsidRPr="006E54E9">
        <w:rPr>
          <w:rStyle w:val="StyleUnderline"/>
        </w:rPr>
        <w:t>guide Chinese understandings about</w:t>
      </w:r>
      <w:r w:rsidRPr="006E54E9">
        <w:rPr>
          <w:sz w:val="16"/>
        </w:rPr>
        <w:t xml:space="preserve"> the </w:t>
      </w:r>
      <w:r w:rsidRPr="006E54E9">
        <w:rPr>
          <w:rStyle w:val="StyleUnderline"/>
        </w:rPr>
        <w:t>purpose and meaning of Chinese and American power</w:t>
      </w:r>
      <w:r w:rsidRPr="006E54E9">
        <w:rPr>
          <w:sz w:val="16"/>
        </w:rPr>
        <w:t xml:space="preserve">. In </w:t>
      </w:r>
      <w:r w:rsidRPr="006E54E9">
        <w:rPr>
          <w:rStyle w:val="StyleUnderline"/>
        </w:rPr>
        <w:t>China’s</w:t>
      </w:r>
      <w:r w:rsidRPr="006E54E9">
        <w:rPr>
          <w:sz w:val="16"/>
        </w:rPr>
        <w:t xml:space="preserve"> eyes, its burgeoning </w:t>
      </w:r>
      <w:r w:rsidRPr="006E54E9">
        <w:rPr>
          <w:rStyle w:val="StyleUnderline"/>
        </w:rPr>
        <w:t>military power</w:t>
      </w:r>
      <w:r w:rsidRPr="006E54E9">
        <w:rPr>
          <w:sz w:val="16"/>
        </w:rPr>
        <w:t xml:space="preserve"> is consistent with its history and thus </w:t>
      </w:r>
      <w:r w:rsidRPr="006E54E9">
        <w:rPr>
          <w:rStyle w:val="StyleUnderline"/>
        </w:rPr>
        <w:t xml:space="preserve">is </w:t>
      </w:r>
      <w:r w:rsidRPr="006E54E9">
        <w:rPr>
          <w:rStyle w:val="Emphasis"/>
        </w:rPr>
        <w:t>not threatening</w:t>
      </w:r>
      <w:r w:rsidRPr="006E54E9">
        <w:rPr>
          <w:sz w:val="16"/>
        </w:rPr>
        <w:t>. These representations are at work in Chinese rhetoric that characterizes its growing power as its “</w:t>
      </w:r>
      <w:r w:rsidRPr="006E54E9">
        <w:rPr>
          <w:rStyle w:val="Emphasis"/>
        </w:rPr>
        <w:t>peaceful rise</w:t>
      </w:r>
      <w:r w:rsidRPr="006E54E9">
        <w:rPr>
          <w:sz w:val="16"/>
        </w:rPr>
        <w:t xml:space="preserve">.” As Zheng Bijan argued, China’s rise will be different than that of previous major powers, as “China will transcend ideological differences to strive for peace, development, and cooperation with all countries of the world.”48 At the same time, </w:t>
      </w:r>
      <w:r w:rsidRPr="006E54E9">
        <w:rPr>
          <w:rStyle w:val="StyleUnderline"/>
        </w:rPr>
        <w:t>US foreign policy</w:t>
      </w:r>
      <w:r w:rsidRPr="006E54E9">
        <w:rPr>
          <w:sz w:val="16"/>
        </w:rPr>
        <w:t xml:space="preserve"> is </w:t>
      </w:r>
      <w:r w:rsidRPr="006E54E9">
        <w:rPr>
          <w:rStyle w:val="StyleUnderline"/>
        </w:rPr>
        <w:t>contextualized within</w:t>
      </w:r>
      <w:r w:rsidRPr="006E54E9">
        <w:rPr>
          <w:sz w:val="16"/>
        </w:rPr>
        <w:t xml:space="preserve"> this </w:t>
      </w:r>
      <w:r w:rsidRPr="006E54E9">
        <w:rPr>
          <w:rStyle w:val="StyleUnderline"/>
        </w:rPr>
        <w:t xml:space="preserve">narrative by reference to </w:t>
      </w:r>
      <w:r w:rsidRPr="006E54E9">
        <w:rPr>
          <w:sz w:val="16"/>
        </w:rPr>
        <w:t xml:space="preserve">Western aggression during the </w:t>
      </w:r>
      <w:r w:rsidRPr="006E54E9">
        <w:rPr>
          <w:rStyle w:val="StyleUnderline"/>
        </w:rPr>
        <w:t>Century of Humiliation</w:t>
      </w:r>
      <w:r w:rsidRPr="006E54E9">
        <w:rPr>
          <w:sz w:val="16"/>
        </w:rPr>
        <w:t xml:space="preserve">. Since the end of the Cold War, the </w:t>
      </w:r>
      <w:r w:rsidRPr="006E54E9">
        <w:rPr>
          <w:rStyle w:val="Emphasis"/>
          <w:highlight w:val="cyan"/>
        </w:rPr>
        <w:t>U</w:t>
      </w:r>
      <w:r w:rsidRPr="006E54E9">
        <w:rPr>
          <w:rStyle w:val="StyleUnderline"/>
        </w:rPr>
        <w:t xml:space="preserve">nited </w:t>
      </w:r>
      <w:r w:rsidRPr="006E54E9">
        <w:rPr>
          <w:rStyle w:val="Emphasis"/>
          <w:highlight w:val="cyan"/>
        </w:rPr>
        <w:t>S</w:t>
      </w:r>
      <w:r w:rsidRPr="006E54E9">
        <w:rPr>
          <w:rStyle w:val="StyleUnderline"/>
        </w:rPr>
        <w:t>tates</w:t>
      </w:r>
      <w:r w:rsidRPr="006E54E9">
        <w:rPr>
          <w:sz w:val="16"/>
        </w:rPr>
        <w:t xml:space="preserve"> has more forcefully </w:t>
      </w:r>
      <w:r w:rsidRPr="006E54E9">
        <w:rPr>
          <w:rStyle w:val="StyleUnderline"/>
          <w:highlight w:val="cyan"/>
        </w:rPr>
        <w:t xml:space="preserve">criticized China’s </w:t>
      </w:r>
      <w:r w:rsidRPr="006E54E9">
        <w:rPr>
          <w:rStyle w:val="Emphasis"/>
          <w:highlight w:val="cyan"/>
        </w:rPr>
        <w:t>h</w:t>
      </w:r>
      <w:r w:rsidRPr="006E54E9">
        <w:rPr>
          <w:rStyle w:val="Emphasis"/>
        </w:rPr>
        <w:t xml:space="preserve">uman </w:t>
      </w:r>
      <w:r w:rsidRPr="006E54E9">
        <w:rPr>
          <w:rStyle w:val="Emphasis"/>
          <w:highlight w:val="cyan"/>
        </w:rPr>
        <w:t>r</w:t>
      </w:r>
      <w:r w:rsidRPr="006E54E9">
        <w:rPr>
          <w:rStyle w:val="Emphasis"/>
        </w:rPr>
        <w:t>ights record</w:t>
      </w:r>
      <w:r w:rsidRPr="006E54E9">
        <w:rPr>
          <w:sz w:val="16"/>
        </w:rPr>
        <w:t xml:space="preserve">, </w:t>
      </w:r>
      <w:r w:rsidRPr="006E54E9">
        <w:rPr>
          <w:rStyle w:val="StyleUnderline"/>
          <w:highlight w:val="cyan"/>
        </w:rPr>
        <w:lastRenderedPageBreak/>
        <w:t>undermined</w:t>
      </w:r>
      <w:r w:rsidRPr="006E54E9">
        <w:rPr>
          <w:sz w:val="16"/>
        </w:rPr>
        <w:t xml:space="preserve"> its </w:t>
      </w:r>
      <w:r w:rsidRPr="006E54E9">
        <w:rPr>
          <w:rStyle w:val="StyleUnderline"/>
        </w:rPr>
        <w:t xml:space="preserve">bid to </w:t>
      </w:r>
      <w:r w:rsidRPr="006E54E9">
        <w:rPr>
          <w:rStyle w:val="Emphasis"/>
        </w:rPr>
        <w:t xml:space="preserve">host the </w:t>
      </w:r>
      <w:r w:rsidRPr="006E54E9">
        <w:rPr>
          <w:rStyle w:val="Emphasis"/>
          <w:highlight w:val="cyan"/>
        </w:rPr>
        <w:t>2000 Olympics</w:t>
      </w:r>
      <w:r w:rsidRPr="006E54E9">
        <w:rPr>
          <w:sz w:val="16"/>
        </w:rPr>
        <w:t xml:space="preserve">, </w:t>
      </w:r>
      <w:r w:rsidRPr="006E54E9">
        <w:rPr>
          <w:rStyle w:val="Emphasis"/>
        </w:rPr>
        <w:t xml:space="preserve">increased </w:t>
      </w:r>
      <w:r w:rsidRPr="006E54E9">
        <w:rPr>
          <w:rStyle w:val="Emphasis"/>
          <w:highlight w:val="cyan"/>
        </w:rPr>
        <w:t>arms sales</w:t>
      </w:r>
      <w:r w:rsidRPr="006E54E9">
        <w:rPr>
          <w:rStyle w:val="StyleUnderline"/>
          <w:highlight w:val="cyan"/>
        </w:rPr>
        <w:t xml:space="preserve"> to Taiwan</w:t>
      </w:r>
      <w:r w:rsidRPr="006E54E9">
        <w:rPr>
          <w:sz w:val="16"/>
        </w:rPr>
        <w:t xml:space="preserve">, </w:t>
      </w:r>
      <w:r w:rsidRPr="006E54E9">
        <w:rPr>
          <w:rStyle w:val="StyleUnderline"/>
        </w:rPr>
        <w:t>and strengthened</w:t>
      </w:r>
      <w:r w:rsidRPr="006E54E9">
        <w:rPr>
          <w:sz w:val="16"/>
        </w:rPr>
        <w:t xml:space="preserve"> its </w:t>
      </w:r>
      <w:r w:rsidRPr="006E54E9">
        <w:rPr>
          <w:rStyle w:val="StyleUnderline"/>
        </w:rPr>
        <w:t>presence in the region</w:t>
      </w:r>
      <w:r w:rsidRPr="006E54E9">
        <w:rPr>
          <w:sz w:val="16"/>
        </w:rPr>
        <w:t xml:space="preserve">.49 While US foreign policy has been couched in the language of engagement, many in China view this as a simple euphemism for containment.50 This is especially the case with the Obama administration’s recent “strategic rebalancing,” known popularly as the “pivot to Asia.” </w:t>
      </w:r>
      <w:proofErr w:type="gramStart"/>
      <w:r w:rsidRPr="006E54E9">
        <w:rPr>
          <w:sz w:val="16"/>
        </w:rPr>
        <w:t>As a consequence</w:t>
      </w:r>
      <w:proofErr w:type="gramEnd"/>
      <w:r w:rsidRPr="006E54E9">
        <w:rPr>
          <w:sz w:val="16"/>
        </w:rPr>
        <w:t xml:space="preserve">, </w:t>
      </w:r>
      <w:r w:rsidRPr="006E54E9">
        <w:rPr>
          <w:rStyle w:val="Emphasis"/>
        </w:rPr>
        <w:t>any attempt</w:t>
      </w:r>
      <w:r w:rsidRPr="006E54E9">
        <w:rPr>
          <w:rStyle w:val="StyleUnderline"/>
        </w:rPr>
        <w:t xml:space="preserve"> by the United States to contain or limit Chinese power</w:t>
      </w:r>
      <w:r w:rsidRPr="006E54E9">
        <w:rPr>
          <w:sz w:val="16"/>
        </w:rPr>
        <w:t xml:space="preserve"> is </w:t>
      </w:r>
      <w:r w:rsidRPr="006E54E9">
        <w:rPr>
          <w:rStyle w:val="StyleUnderline"/>
        </w:rPr>
        <w:t xml:space="preserve">seen as an act of </w:t>
      </w:r>
      <w:r w:rsidRPr="006E54E9">
        <w:rPr>
          <w:rStyle w:val="Emphasis"/>
        </w:rPr>
        <w:t>misrecognition</w:t>
      </w:r>
      <w:r w:rsidRPr="006E54E9">
        <w:rPr>
          <w:rStyle w:val="StyleUnderline"/>
        </w:rPr>
        <w:t xml:space="preserve"> and an </w:t>
      </w:r>
      <w:r w:rsidRPr="006E54E9">
        <w:rPr>
          <w:rStyle w:val="Emphasis"/>
        </w:rPr>
        <w:t>unjust</w:t>
      </w:r>
      <w:r w:rsidRPr="006E54E9">
        <w:rPr>
          <w:rStyle w:val="StyleUnderline"/>
        </w:rPr>
        <w:t xml:space="preserve"> and </w:t>
      </w:r>
      <w:r w:rsidRPr="006E54E9">
        <w:rPr>
          <w:rStyle w:val="Emphasis"/>
        </w:rPr>
        <w:t>aggressive attempt</w:t>
      </w:r>
      <w:r w:rsidRPr="006E54E9">
        <w:rPr>
          <w:rStyle w:val="StyleUnderline"/>
        </w:rPr>
        <w:t xml:space="preserve"> to subjugate China once again</w:t>
      </w:r>
      <w:r w:rsidRPr="006E54E9">
        <w:rPr>
          <w:sz w:val="16"/>
        </w:rPr>
        <w:t>.</w:t>
      </w:r>
    </w:p>
    <w:p w14:paraId="6107FCDD" w14:textId="77777777" w:rsidR="006F221F" w:rsidRPr="006E54E9" w:rsidRDefault="006F221F" w:rsidP="006F221F">
      <w:pPr>
        <w:rPr>
          <w:sz w:val="16"/>
        </w:rPr>
      </w:pPr>
      <w:r w:rsidRPr="006E54E9">
        <w:rPr>
          <w:sz w:val="16"/>
        </w:rPr>
        <w:t xml:space="preserve">Finally, the </w:t>
      </w:r>
      <w:r w:rsidRPr="006E54E9">
        <w:rPr>
          <w:rStyle w:val="StyleUnderline"/>
        </w:rPr>
        <w:t>narrative of national humiliation</w:t>
      </w:r>
      <w:r w:rsidRPr="006E54E9">
        <w:rPr>
          <w:sz w:val="16"/>
        </w:rPr>
        <w:t xml:space="preserve"> highlights China’s “historical experience with territorial loss and intrusion,” thus </w:t>
      </w:r>
      <w:r w:rsidRPr="006E54E9">
        <w:rPr>
          <w:rStyle w:val="StyleUnderline"/>
        </w:rPr>
        <w:t>placing</w:t>
      </w:r>
      <w:r w:rsidRPr="006E54E9">
        <w:rPr>
          <w:sz w:val="16"/>
        </w:rPr>
        <w:t xml:space="preserve"> the </w:t>
      </w:r>
      <w:r w:rsidRPr="006E54E9">
        <w:rPr>
          <w:rStyle w:val="Emphasis"/>
          <w:highlight w:val="cyan"/>
        </w:rPr>
        <w:t>maintenance of sovereignty</w:t>
      </w:r>
      <w:r w:rsidRPr="006E54E9">
        <w:rPr>
          <w:rStyle w:val="StyleUnderline"/>
          <w:highlight w:val="cyan"/>
        </w:rPr>
        <w:t xml:space="preserve"> at</w:t>
      </w:r>
      <w:r w:rsidRPr="006E54E9">
        <w:rPr>
          <w:sz w:val="16"/>
        </w:rPr>
        <w:t xml:space="preserve"> the </w:t>
      </w:r>
      <w:r w:rsidRPr="006E54E9">
        <w:rPr>
          <w:rStyle w:val="StyleUnderline"/>
          <w:highlight w:val="cyan"/>
        </w:rPr>
        <w:t>center</w:t>
      </w:r>
      <w:r w:rsidRPr="006E54E9">
        <w:rPr>
          <w:rStyle w:val="StyleUnderline"/>
        </w:rPr>
        <w:t xml:space="preserve"> of China’s national identity</w:t>
      </w:r>
      <w:r w:rsidRPr="006E54E9">
        <w:rPr>
          <w:sz w:val="16"/>
        </w:rPr>
        <w:t xml:space="preserve">.51 The Century of Humiliation is understood to be representative of a loss of sovereignty, where outside forces were able to expose the state’s weakness and delegitimize its institutions. Therefore, any </w:t>
      </w:r>
      <w:r w:rsidRPr="006E54E9">
        <w:rPr>
          <w:rStyle w:val="Emphasis"/>
        </w:rPr>
        <w:t xml:space="preserve">perceived </w:t>
      </w:r>
      <w:r w:rsidRPr="006E54E9">
        <w:rPr>
          <w:rStyle w:val="Emphasis"/>
          <w:highlight w:val="cyan"/>
        </w:rPr>
        <w:t>infringement</w:t>
      </w:r>
      <w:r w:rsidRPr="006E54E9">
        <w:rPr>
          <w:rStyle w:val="StyleUnderline"/>
        </w:rPr>
        <w:t xml:space="preserve"> of China’s sovereignty</w:t>
      </w:r>
      <w:r w:rsidRPr="006E54E9">
        <w:rPr>
          <w:sz w:val="16"/>
        </w:rPr>
        <w:t xml:space="preserve"> is </w:t>
      </w:r>
      <w:r w:rsidRPr="006E54E9">
        <w:rPr>
          <w:rStyle w:val="StyleUnderline"/>
        </w:rPr>
        <w:t>read through</w:t>
      </w:r>
      <w:r w:rsidRPr="006E54E9">
        <w:rPr>
          <w:sz w:val="16"/>
        </w:rPr>
        <w:t xml:space="preserve"> the </w:t>
      </w:r>
      <w:r w:rsidRPr="006E54E9">
        <w:rPr>
          <w:rStyle w:val="StyleUnderline"/>
        </w:rPr>
        <w:t>lens of national humiliation</w:t>
      </w:r>
      <w:r w:rsidRPr="006E54E9">
        <w:rPr>
          <w:sz w:val="16"/>
        </w:rPr>
        <w:t xml:space="preserve"> and understood to be an existential threat to China’s security. Importantly, these threats are not material in nature, for China’s physical security is not in doubt. Rather, they represent a symbolic threat, suggesting that China continues to be vulnerable to outside influence. Moreover, sovereignty is the cornerstone of the current international order. </w:t>
      </w:r>
      <w:proofErr w:type="gramStart"/>
      <w:r w:rsidRPr="006E54E9">
        <w:rPr>
          <w:sz w:val="16"/>
        </w:rPr>
        <w:t>Thus</w:t>
      </w:r>
      <w:proofErr w:type="gramEnd"/>
      <w:r w:rsidRPr="006E54E9">
        <w:rPr>
          <w:sz w:val="16"/>
        </w:rPr>
        <w:t xml:space="preserve"> </w:t>
      </w:r>
      <w:r w:rsidRPr="006E54E9">
        <w:rPr>
          <w:rStyle w:val="Emphasis"/>
        </w:rPr>
        <w:t>any perceived violation</w:t>
      </w:r>
      <w:r w:rsidRPr="006E54E9">
        <w:rPr>
          <w:rStyle w:val="StyleUnderline"/>
        </w:rPr>
        <w:t xml:space="preserve"> of sovereignty</w:t>
      </w:r>
      <w:r w:rsidRPr="006E54E9">
        <w:rPr>
          <w:sz w:val="16"/>
        </w:rPr>
        <w:t xml:space="preserve"> is </w:t>
      </w:r>
      <w:r w:rsidRPr="006E54E9">
        <w:rPr>
          <w:rStyle w:val="StyleUnderline"/>
          <w:highlight w:val="cyan"/>
        </w:rPr>
        <w:t>understood to be</w:t>
      </w:r>
      <w:r w:rsidRPr="006E54E9">
        <w:rPr>
          <w:sz w:val="16"/>
        </w:rPr>
        <w:t xml:space="preserve"> another </w:t>
      </w:r>
      <w:r w:rsidRPr="006E54E9">
        <w:rPr>
          <w:rStyle w:val="Emphasis"/>
          <w:highlight w:val="cyan"/>
        </w:rPr>
        <w:t>subjugation</w:t>
      </w:r>
      <w:r w:rsidRPr="006E54E9">
        <w:rPr>
          <w:rStyle w:val="Emphasis"/>
        </w:rPr>
        <w:t xml:space="preserve"> of China</w:t>
      </w:r>
      <w:r w:rsidRPr="006E54E9">
        <w:rPr>
          <w:sz w:val="16"/>
        </w:rPr>
        <w:t xml:space="preserve">, </w:t>
      </w:r>
      <w:r w:rsidRPr="006E54E9">
        <w:rPr>
          <w:rStyle w:val="StyleUnderline"/>
        </w:rPr>
        <w:t>refusing it</w:t>
      </w:r>
      <w:r w:rsidRPr="006E54E9">
        <w:rPr>
          <w:sz w:val="16"/>
        </w:rPr>
        <w:t xml:space="preserve"> the </w:t>
      </w:r>
      <w:r w:rsidRPr="006E54E9">
        <w:rPr>
          <w:rStyle w:val="StyleUnderline"/>
        </w:rPr>
        <w:t xml:space="preserve">rights and </w:t>
      </w:r>
      <w:r w:rsidRPr="006E54E9">
        <w:rPr>
          <w:rStyle w:val="Emphasis"/>
        </w:rPr>
        <w:t>privileges</w:t>
      </w:r>
      <w:r w:rsidRPr="006E54E9">
        <w:rPr>
          <w:sz w:val="16"/>
        </w:rPr>
        <w:t xml:space="preserve"> that </w:t>
      </w:r>
      <w:r w:rsidRPr="006E54E9">
        <w:rPr>
          <w:rStyle w:val="StyleUnderline"/>
        </w:rPr>
        <w:t>other states in the system</w:t>
      </w:r>
      <w:r w:rsidRPr="006E54E9">
        <w:rPr>
          <w:sz w:val="16"/>
        </w:rPr>
        <w:t xml:space="preserve"> enjoy.</w:t>
      </w:r>
    </w:p>
    <w:p w14:paraId="0A7C9AFB" w14:textId="77777777" w:rsidR="006F221F" w:rsidRPr="006E54E9" w:rsidRDefault="006F221F" w:rsidP="006F221F">
      <w:pPr>
        <w:rPr>
          <w:sz w:val="16"/>
        </w:rPr>
      </w:pPr>
      <w:r w:rsidRPr="006E54E9">
        <w:rPr>
          <w:sz w:val="16"/>
        </w:rPr>
        <w:t xml:space="preserve">This narrative of national humiliation operates alongside the goal of national rejuvenation, which provides the motivation for China’s contemporary foreign policy interests. If national humiliation recounts the losses China suffered at the hands of the West and Japan, national rejuvenation promises to restore for China the status it lost during the Century of Humiliation. In articulating China’s self-understanding in these terms, China’s major power status is understood as a right: respect that China should regain by virtue of its former status as a great nation.52 Thus, </w:t>
      </w:r>
      <w:r w:rsidRPr="006E54E9">
        <w:rPr>
          <w:rStyle w:val="StyleUnderline"/>
          <w:highlight w:val="cyan"/>
        </w:rPr>
        <w:t xml:space="preserve">China’s </w:t>
      </w:r>
      <w:r w:rsidRPr="006E54E9">
        <w:rPr>
          <w:rStyle w:val="Emphasis"/>
          <w:highlight w:val="cyan"/>
        </w:rPr>
        <w:t>rise to major power status</w:t>
      </w:r>
      <w:r w:rsidRPr="006E54E9">
        <w:rPr>
          <w:sz w:val="16"/>
        </w:rPr>
        <w:t xml:space="preserve"> is </w:t>
      </w:r>
      <w:r w:rsidRPr="006E54E9">
        <w:rPr>
          <w:rStyle w:val="StyleUnderline"/>
          <w:highlight w:val="cyan"/>
        </w:rPr>
        <w:t xml:space="preserve">not about </w:t>
      </w:r>
      <w:r w:rsidRPr="006E54E9">
        <w:rPr>
          <w:rStyle w:val="Emphasis"/>
          <w:highlight w:val="cyan"/>
        </w:rPr>
        <w:t>obtaining something</w:t>
      </w:r>
      <w:r w:rsidRPr="006E54E9">
        <w:rPr>
          <w:rStyle w:val="Emphasis"/>
        </w:rPr>
        <w:t xml:space="preserve"> new</w:t>
      </w:r>
      <w:r w:rsidRPr="006E54E9">
        <w:rPr>
          <w:rStyle w:val="StyleUnderline"/>
        </w:rPr>
        <w:t xml:space="preserve"> </w:t>
      </w:r>
      <w:r w:rsidRPr="006E54E9">
        <w:rPr>
          <w:rStyle w:val="StyleUnderline"/>
          <w:highlight w:val="cyan"/>
        </w:rPr>
        <w:t>or</w:t>
      </w:r>
      <w:r w:rsidRPr="006E54E9">
        <w:rPr>
          <w:sz w:val="16"/>
        </w:rPr>
        <w:t xml:space="preserve"> a </w:t>
      </w:r>
      <w:r w:rsidRPr="006E54E9">
        <w:rPr>
          <w:rStyle w:val="StyleUnderline"/>
          <w:highlight w:val="cyan"/>
        </w:rPr>
        <w:t>gaining</w:t>
      </w:r>
      <w:r w:rsidRPr="006E54E9">
        <w:rPr>
          <w:sz w:val="16"/>
        </w:rPr>
        <w:t xml:space="preserve"> an </w:t>
      </w:r>
      <w:r w:rsidRPr="006E54E9">
        <w:rPr>
          <w:rStyle w:val="Emphasis"/>
          <w:highlight w:val="cyan"/>
        </w:rPr>
        <w:t>advantage</w:t>
      </w:r>
      <w:r w:rsidRPr="006E54E9">
        <w:rPr>
          <w:rStyle w:val="Emphasis"/>
        </w:rPr>
        <w:t xml:space="preserve"> over others</w:t>
      </w:r>
      <w:r w:rsidRPr="006E54E9">
        <w:rPr>
          <w:sz w:val="16"/>
        </w:rPr>
        <w:t xml:space="preserve">, </w:t>
      </w:r>
      <w:r w:rsidRPr="006E54E9">
        <w:rPr>
          <w:rStyle w:val="StyleUnderline"/>
          <w:highlight w:val="cyan"/>
        </w:rPr>
        <w:t>but</w:t>
      </w:r>
      <w:r w:rsidRPr="006E54E9">
        <w:rPr>
          <w:sz w:val="16"/>
        </w:rPr>
        <w:t xml:space="preserve"> rather as a “</w:t>
      </w:r>
      <w:r w:rsidRPr="006E54E9">
        <w:rPr>
          <w:rStyle w:val="Emphasis"/>
          <w:highlight w:val="cyan"/>
        </w:rPr>
        <w:t>restoration of fairness</w:t>
      </w:r>
      <w:r w:rsidRPr="006E54E9">
        <w:rPr>
          <w:sz w:val="16"/>
        </w:rPr>
        <w:t>.”53 These discourses of humiliation and rejuvenation infuse Chinese foreign policy, shaping a range of behaviors from its voting record in the United Nations Security Council to its regional relationships to its burgeoning leadership role in the global economy.</w:t>
      </w:r>
    </w:p>
    <w:p w14:paraId="695249DA" w14:textId="77777777" w:rsidR="006F221F" w:rsidRPr="006E54E9" w:rsidRDefault="006F221F" w:rsidP="006F221F">
      <w:pPr>
        <w:rPr>
          <w:sz w:val="16"/>
          <w:szCs w:val="16"/>
        </w:rPr>
      </w:pPr>
      <w:r w:rsidRPr="006E54E9">
        <w:rPr>
          <w:sz w:val="16"/>
          <w:szCs w:val="16"/>
        </w:rPr>
        <w:t>Constructing China’s (Un)Peaceful Rise</w:t>
      </w:r>
    </w:p>
    <w:p w14:paraId="14E812A7" w14:textId="77777777" w:rsidR="006F221F" w:rsidRPr="006E54E9" w:rsidRDefault="006F221F" w:rsidP="006F221F">
      <w:pPr>
        <w:rPr>
          <w:sz w:val="16"/>
        </w:rPr>
      </w:pPr>
      <w:r w:rsidRPr="006E54E9">
        <w:rPr>
          <w:sz w:val="16"/>
        </w:rPr>
        <w:t xml:space="preserve">China’s rise, guided by the twin narratives of national humiliation and rejuvenation, is likely inevitable. What this means for the international order will be a function of China’s interactions with the United States and the representations that animate that relationship. US foreign policy toward a rising China is often cast as a choice between engagement and containment. So-called “optimists” call for increased engagement by integrating China deeply into the global economy and institutional architecture of the international order, whereas “pessimists” see future security competition as an inevitable outgrowth of Chinese power and advocate a policy of containment.54 Both </w:t>
      </w:r>
      <w:r w:rsidRPr="006E54E9">
        <w:rPr>
          <w:rStyle w:val="StyleUnderline"/>
        </w:rPr>
        <w:t>containment and engagement</w:t>
      </w:r>
      <w:r w:rsidRPr="006E54E9">
        <w:rPr>
          <w:sz w:val="16"/>
        </w:rPr>
        <w:t xml:space="preserve"> strategies, however, are </w:t>
      </w:r>
      <w:r w:rsidRPr="006E54E9">
        <w:rPr>
          <w:rStyle w:val="StyleUnderline"/>
        </w:rPr>
        <w:t xml:space="preserve">built </w:t>
      </w:r>
      <w:proofErr w:type="gramStart"/>
      <w:r w:rsidRPr="006E54E9">
        <w:rPr>
          <w:rStyle w:val="StyleUnderline"/>
        </w:rPr>
        <w:t>off of</w:t>
      </w:r>
      <w:proofErr w:type="gramEnd"/>
      <w:r w:rsidRPr="006E54E9">
        <w:rPr>
          <w:rStyle w:val="StyleUnderline"/>
        </w:rPr>
        <w:t xml:space="preserve"> assumptions about China’s material needs and do not pay </w:t>
      </w:r>
      <w:r w:rsidRPr="006E54E9">
        <w:rPr>
          <w:rStyle w:val="Emphasis"/>
        </w:rPr>
        <w:t>sufficient attention</w:t>
      </w:r>
      <w:r w:rsidRPr="006E54E9">
        <w:rPr>
          <w:rStyle w:val="StyleUnderline"/>
        </w:rPr>
        <w:t xml:space="preserve"> to China’s </w:t>
      </w:r>
      <w:r w:rsidRPr="006E54E9">
        <w:rPr>
          <w:rStyle w:val="Emphasis"/>
        </w:rPr>
        <w:t>distinct identity needs</w:t>
      </w:r>
      <w:r w:rsidRPr="006E54E9">
        <w:rPr>
          <w:sz w:val="16"/>
        </w:rPr>
        <w:t xml:space="preserve">. Thus, </w:t>
      </w:r>
      <w:r w:rsidRPr="006E54E9">
        <w:rPr>
          <w:rStyle w:val="StyleUnderline"/>
        </w:rPr>
        <w:t xml:space="preserve">both approaches </w:t>
      </w:r>
      <w:r w:rsidRPr="006E54E9">
        <w:rPr>
          <w:rStyle w:val="Emphasis"/>
        </w:rPr>
        <w:t>risk exacerbating</w:t>
      </w:r>
      <w:r w:rsidRPr="006E54E9">
        <w:rPr>
          <w:rStyle w:val="StyleUnderline"/>
        </w:rPr>
        <w:t xml:space="preserve"> China’s </w:t>
      </w:r>
      <w:r w:rsidRPr="006E54E9">
        <w:rPr>
          <w:rStyle w:val="Emphasis"/>
        </w:rPr>
        <w:t>dilemma of social insecurity</w:t>
      </w:r>
      <w:r w:rsidRPr="006E54E9">
        <w:rPr>
          <w:sz w:val="16"/>
        </w:rPr>
        <w:t>, and constructing China’s unpeaceful rise.</w:t>
      </w:r>
    </w:p>
    <w:p w14:paraId="26205E12" w14:textId="77777777" w:rsidR="006F221F" w:rsidRPr="006E54E9" w:rsidRDefault="006F221F" w:rsidP="006F221F">
      <w:pPr>
        <w:rPr>
          <w:sz w:val="16"/>
          <w:szCs w:val="16"/>
        </w:rPr>
      </w:pPr>
      <w:r w:rsidRPr="006E54E9">
        <w:rPr>
          <w:sz w:val="16"/>
          <w:szCs w:val="16"/>
        </w:rPr>
        <w:t xml:space="preserve">Proponents of containment do not have a sanguine view of China’s rise and argue that as China grows more powerful it is likely to lead to an intense security competition with the United States.55 Containment is a straightforward application of realist understandings of international </w:t>
      </w:r>
      <w:proofErr w:type="gramStart"/>
      <w:r w:rsidRPr="006E54E9">
        <w:rPr>
          <w:sz w:val="16"/>
          <w:szCs w:val="16"/>
        </w:rPr>
        <w:t>politics, and</w:t>
      </w:r>
      <w:proofErr w:type="gramEnd"/>
      <w:r w:rsidRPr="006E54E9">
        <w:rPr>
          <w:sz w:val="16"/>
          <w:szCs w:val="16"/>
        </w:rPr>
        <w:t xml:space="preserve"> presumes that under all conditions China will seek to overturn the international order and thus its power must be preemptively checked. China is motivated, as are all emerging major powers, by security and the related desire for power. In this view, the anarchic structure of international system forces states seeking only security to behave aggressively toward one another </w:t>
      </w:r>
      <w:proofErr w:type="gramStart"/>
      <w:r w:rsidRPr="006E54E9">
        <w:rPr>
          <w:sz w:val="16"/>
          <w:szCs w:val="16"/>
        </w:rPr>
        <w:t>in an attempt to</w:t>
      </w:r>
      <w:proofErr w:type="gramEnd"/>
      <w:r w:rsidRPr="006E54E9">
        <w:rPr>
          <w:sz w:val="16"/>
          <w:szCs w:val="16"/>
        </w:rPr>
        <w:t xml:space="preserve"> gain more power and alter the international status quo. Rising powers are revisionist powers.56 China’s economic power and influence will be the springboard for military dominance in the region because economic power is the basis of military power. China is building a blue-water navy that will allow it to project naval power well beyond the Chinese coast “from the oil ports of the Middle East to the shipping lanes of the Pacific, where the United States Navy has long reigned as the dominant force.”57 Moreover, China’s integration in regional politics is indicative of its growing influence. As it becomes less susceptible to American economic pressure, China will have increasing leverage over weaker Asian countries and the United States.58 In short, while China is not in a position to militarily challenge the United States at the present, a much more powerful China should be expected to take increasing steps to push the United States out of the Asia–Pacific region and challenge the terms of the US-led international order.59 Therefore, US foreign policy must be reoriented to contain the impending threat that China poses to the United States’ security and economic interests.</w:t>
      </w:r>
    </w:p>
    <w:p w14:paraId="42C5A45E" w14:textId="77777777" w:rsidR="006F221F" w:rsidRPr="006E54E9" w:rsidRDefault="006F221F" w:rsidP="006F221F">
      <w:pPr>
        <w:rPr>
          <w:sz w:val="16"/>
        </w:rPr>
      </w:pPr>
      <w:r w:rsidRPr="006E54E9">
        <w:rPr>
          <w:rStyle w:val="StyleUnderline"/>
          <w:highlight w:val="cyan"/>
        </w:rPr>
        <w:t>Containment</w:t>
      </w:r>
      <w:r w:rsidRPr="006E54E9">
        <w:rPr>
          <w:sz w:val="16"/>
        </w:rPr>
        <w:t xml:space="preserve">, however, is </w:t>
      </w:r>
      <w:r w:rsidRPr="006E54E9">
        <w:rPr>
          <w:rStyle w:val="StyleUnderline"/>
          <w:highlight w:val="cyan"/>
        </w:rPr>
        <w:t>based on</w:t>
      </w:r>
      <w:r w:rsidRPr="006E54E9">
        <w:rPr>
          <w:sz w:val="16"/>
        </w:rPr>
        <w:t xml:space="preserve"> the </w:t>
      </w:r>
      <w:r w:rsidRPr="006E54E9">
        <w:rPr>
          <w:rStyle w:val="Emphasis"/>
          <w:highlight w:val="cyan"/>
        </w:rPr>
        <w:t>faulty assumption</w:t>
      </w:r>
      <w:r w:rsidRPr="006E54E9">
        <w:rPr>
          <w:sz w:val="16"/>
        </w:rPr>
        <w:t xml:space="preserve"> that </w:t>
      </w:r>
      <w:r w:rsidRPr="006E54E9">
        <w:rPr>
          <w:rStyle w:val="StyleUnderline"/>
          <w:highlight w:val="cyan"/>
        </w:rPr>
        <w:t>China</w:t>
      </w:r>
      <w:r w:rsidRPr="006E54E9">
        <w:rPr>
          <w:rStyle w:val="StyleUnderline"/>
        </w:rPr>
        <w:t xml:space="preserve"> harbors </w:t>
      </w:r>
      <w:r w:rsidRPr="006E54E9">
        <w:rPr>
          <w:rStyle w:val="Emphasis"/>
          <w:highlight w:val="cyan"/>
        </w:rPr>
        <w:t>revisionist</w:t>
      </w:r>
      <w:r w:rsidRPr="006E54E9">
        <w:rPr>
          <w:rStyle w:val="Emphasis"/>
        </w:rPr>
        <w:t xml:space="preserve"> intentions</w:t>
      </w:r>
      <w:r w:rsidRPr="006E54E9">
        <w:rPr>
          <w:sz w:val="16"/>
        </w:rPr>
        <w:t xml:space="preserve">. It is </w:t>
      </w:r>
      <w:r w:rsidRPr="006E54E9">
        <w:rPr>
          <w:rStyle w:val="StyleUnderline"/>
          <w:highlight w:val="cyan"/>
        </w:rPr>
        <w:t>not</w:t>
      </w:r>
      <w:r w:rsidRPr="006E54E9">
        <w:rPr>
          <w:rStyle w:val="StyleUnderline"/>
        </w:rPr>
        <w:t xml:space="preserve"> an </w:t>
      </w:r>
      <w:r w:rsidRPr="006E54E9">
        <w:rPr>
          <w:rStyle w:val="Emphasis"/>
          <w:highlight w:val="cyan"/>
        </w:rPr>
        <w:t>impartial</w:t>
      </w:r>
      <w:r w:rsidRPr="006E54E9">
        <w:rPr>
          <w:rStyle w:val="Emphasis"/>
        </w:rPr>
        <w:t xml:space="preserve"> assessment</w:t>
      </w:r>
      <w:r w:rsidRPr="006E54E9">
        <w:rPr>
          <w:rStyle w:val="StyleUnderline"/>
        </w:rPr>
        <w:t xml:space="preserve"> of </w:t>
      </w:r>
      <w:r w:rsidRPr="006E54E9">
        <w:rPr>
          <w:rStyle w:val="Emphasis"/>
        </w:rPr>
        <w:t>actual Chinese objectives</w:t>
      </w:r>
      <w:r w:rsidRPr="006E54E9">
        <w:rPr>
          <w:rStyle w:val="StyleUnderline"/>
        </w:rPr>
        <w:t xml:space="preserve"> and</w:t>
      </w:r>
      <w:r w:rsidRPr="006E54E9">
        <w:rPr>
          <w:sz w:val="16"/>
        </w:rPr>
        <w:t xml:space="preserve"> therefore </w:t>
      </w:r>
      <w:r w:rsidRPr="006E54E9">
        <w:rPr>
          <w:rStyle w:val="StyleUnderline"/>
        </w:rPr>
        <w:t>runs</w:t>
      </w:r>
      <w:r w:rsidRPr="006E54E9">
        <w:rPr>
          <w:sz w:val="16"/>
        </w:rPr>
        <w:t xml:space="preserve"> a </w:t>
      </w:r>
      <w:r w:rsidRPr="006E54E9">
        <w:rPr>
          <w:rStyle w:val="Emphasis"/>
        </w:rPr>
        <w:t>real risk</w:t>
      </w:r>
      <w:r w:rsidRPr="006E54E9">
        <w:rPr>
          <w:rStyle w:val="StyleUnderline"/>
        </w:rPr>
        <w:t xml:space="preserve"> of </w:t>
      </w:r>
      <w:r w:rsidRPr="006E54E9">
        <w:rPr>
          <w:rStyle w:val="StyleUnderline"/>
          <w:highlight w:val="cyan"/>
        </w:rPr>
        <w:t>producing</w:t>
      </w:r>
      <w:r w:rsidRPr="006E54E9">
        <w:rPr>
          <w:rStyle w:val="StyleUnderline"/>
        </w:rPr>
        <w:t xml:space="preserve"> a </w:t>
      </w:r>
      <w:r w:rsidRPr="006E54E9">
        <w:rPr>
          <w:rStyle w:val="Emphasis"/>
          <w:highlight w:val="cyan"/>
        </w:rPr>
        <w:t>self-fulfilling prophecy</w:t>
      </w:r>
      <w:r w:rsidRPr="006E54E9">
        <w:rPr>
          <w:sz w:val="16"/>
        </w:rPr>
        <w:t xml:space="preserve">.60 </w:t>
      </w:r>
      <w:r w:rsidRPr="006E54E9">
        <w:rPr>
          <w:rStyle w:val="StyleUnderline"/>
          <w:highlight w:val="cyan"/>
        </w:rPr>
        <w:t>The more</w:t>
      </w:r>
      <w:r w:rsidRPr="006E54E9">
        <w:rPr>
          <w:rStyle w:val="StyleUnderline"/>
        </w:rPr>
        <w:t xml:space="preserve"> </w:t>
      </w:r>
      <w:r w:rsidRPr="006E54E9">
        <w:rPr>
          <w:rStyle w:val="Emphasis"/>
        </w:rPr>
        <w:t xml:space="preserve">militarily </w:t>
      </w:r>
      <w:r w:rsidRPr="006E54E9">
        <w:rPr>
          <w:rStyle w:val="Emphasis"/>
          <w:highlight w:val="cyan"/>
        </w:rPr>
        <w:t>aggressively</w:t>
      </w:r>
      <w:r w:rsidRPr="006E54E9">
        <w:rPr>
          <w:rStyle w:val="StyleUnderline"/>
          <w:highlight w:val="cyan"/>
        </w:rPr>
        <w:t xml:space="preserve"> the </w:t>
      </w:r>
      <w:r w:rsidRPr="006E54E9">
        <w:rPr>
          <w:rStyle w:val="Emphasis"/>
          <w:highlight w:val="cyan"/>
        </w:rPr>
        <w:t>U</w:t>
      </w:r>
      <w:r w:rsidRPr="006E54E9">
        <w:rPr>
          <w:rStyle w:val="StyleUnderline"/>
        </w:rPr>
        <w:t xml:space="preserve">nited </w:t>
      </w:r>
      <w:r w:rsidRPr="006E54E9">
        <w:rPr>
          <w:rStyle w:val="Emphasis"/>
          <w:highlight w:val="cyan"/>
        </w:rPr>
        <w:t>S</w:t>
      </w:r>
      <w:r w:rsidRPr="006E54E9">
        <w:rPr>
          <w:rStyle w:val="StyleUnderline"/>
        </w:rPr>
        <w:t xml:space="preserve">tates </w:t>
      </w:r>
      <w:r w:rsidRPr="006E54E9">
        <w:rPr>
          <w:rStyle w:val="StyleUnderline"/>
          <w:highlight w:val="cyan"/>
        </w:rPr>
        <w:t>behaves</w:t>
      </w:r>
      <w:r w:rsidRPr="006E54E9">
        <w:rPr>
          <w:sz w:val="16"/>
        </w:rPr>
        <w:t xml:space="preserve">, </w:t>
      </w:r>
      <w:r w:rsidRPr="006E54E9">
        <w:rPr>
          <w:rStyle w:val="StyleUnderline"/>
          <w:highlight w:val="cyan"/>
        </w:rPr>
        <w:t xml:space="preserve">the </w:t>
      </w:r>
      <w:r w:rsidRPr="006E54E9">
        <w:rPr>
          <w:rStyle w:val="Emphasis"/>
          <w:highlight w:val="cyan"/>
        </w:rPr>
        <w:t>more threatened</w:t>
      </w:r>
      <w:r w:rsidRPr="006E54E9">
        <w:rPr>
          <w:rStyle w:val="StyleUnderline"/>
          <w:highlight w:val="cyan"/>
        </w:rPr>
        <w:t xml:space="preserve"> </w:t>
      </w:r>
      <w:r w:rsidRPr="006E54E9">
        <w:rPr>
          <w:rStyle w:val="StyleUnderline"/>
          <w:highlight w:val="cyan"/>
        </w:rPr>
        <w:lastRenderedPageBreak/>
        <w:t>China</w:t>
      </w:r>
      <w:r w:rsidRPr="006E54E9">
        <w:rPr>
          <w:sz w:val="16"/>
        </w:rPr>
        <w:t xml:space="preserve"> will </w:t>
      </w:r>
      <w:r w:rsidRPr="006E54E9">
        <w:rPr>
          <w:rStyle w:val="StyleUnderline"/>
          <w:highlight w:val="cyan"/>
        </w:rPr>
        <w:t>feel and</w:t>
      </w:r>
      <w:r w:rsidRPr="006E54E9">
        <w:rPr>
          <w:sz w:val="16"/>
        </w:rPr>
        <w:t xml:space="preserve"> thus the </w:t>
      </w:r>
      <w:r w:rsidRPr="006E54E9">
        <w:rPr>
          <w:rStyle w:val="StyleUnderline"/>
          <w:highlight w:val="cyan"/>
        </w:rPr>
        <w:t>more likely</w:t>
      </w:r>
      <w:r w:rsidRPr="006E54E9">
        <w:rPr>
          <w:sz w:val="16"/>
        </w:rPr>
        <w:t xml:space="preserve"> it will be </w:t>
      </w:r>
      <w:r w:rsidRPr="006E54E9">
        <w:rPr>
          <w:rStyle w:val="StyleUnderline"/>
          <w:highlight w:val="cyan"/>
        </w:rPr>
        <w:t xml:space="preserve">to </w:t>
      </w:r>
      <w:r w:rsidRPr="006E54E9">
        <w:rPr>
          <w:rStyle w:val="Emphasis"/>
          <w:highlight w:val="cyan"/>
        </w:rPr>
        <w:t>respond aggressively</w:t>
      </w:r>
      <w:r w:rsidRPr="006E54E9">
        <w:rPr>
          <w:rStyle w:val="StyleUnderline"/>
        </w:rPr>
        <w:t xml:space="preserve"> to the United States</w:t>
      </w:r>
      <w:r w:rsidRPr="006E54E9">
        <w:rPr>
          <w:sz w:val="16"/>
        </w:rPr>
        <w:t xml:space="preserve">. A potentially </w:t>
      </w:r>
      <w:r w:rsidRPr="006E54E9">
        <w:rPr>
          <w:rStyle w:val="Emphasis"/>
        </w:rPr>
        <w:t xml:space="preserve">severe </w:t>
      </w:r>
      <w:r w:rsidRPr="006E54E9">
        <w:rPr>
          <w:rStyle w:val="Emphasis"/>
          <w:highlight w:val="cyan"/>
        </w:rPr>
        <w:t>security dilemma</w:t>
      </w:r>
      <w:r w:rsidRPr="006E54E9">
        <w:rPr>
          <w:sz w:val="16"/>
        </w:rPr>
        <w:t xml:space="preserve"> is almost </w:t>
      </w:r>
      <w:r w:rsidRPr="006E54E9">
        <w:rPr>
          <w:rStyle w:val="StyleUnderline"/>
        </w:rPr>
        <w:t xml:space="preserve">certain to </w:t>
      </w:r>
      <w:r w:rsidRPr="006E54E9">
        <w:rPr>
          <w:rStyle w:val="Emphasis"/>
          <w:highlight w:val="cyan"/>
        </w:rPr>
        <w:t>emerge</w:t>
      </w:r>
      <w:r w:rsidRPr="006E54E9">
        <w:rPr>
          <w:rStyle w:val="StyleUnderline"/>
          <w:highlight w:val="cyan"/>
        </w:rPr>
        <w:t xml:space="preserve"> and </w:t>
      </w:r>
      <w:r w:rsidRPr="006E54E9">
        <w:rPr>
          <w:rStyle w:val="Emphasis"/>
          <w:highlight w:val="cyan"/>
        </w:rPr>
        <w:t>intensify</w:t>
      </w:r>
      <w:r w:rsidRPr="006E54E9">
        <w:rPr>
          <w:sz w:val="16"/>
        </w:rPr>
        <w:t xml:space="preserve"> through a containment strategy, therefore </w:t>
      </w:r>
      <w:r w:rsidRPr="006E54E9">
        <w:rPr>
          <w:rStyle w:val="StyleUnderline"/>
        </w:rPr>
        <w:t>reproducing</w:t>
      </w:r>
      <w:r w:rsidRPr="006E54E9">
        <w:rPr>
          <w:sz w:val="16"/>
        </w:rPr>
        <w:t xml:space="preserve"> international relations’ </w:t>
      </w:r>
      <w:r w:rsidRPr="006E54E9">
        <w:rPr>
          <w:rStyle w:val="StyleUnderline"/>
        </w:rPr>
        <w:t>fraught history with</w:t>
      </w:r>
      <w:r w:rsidRPr="006E54E9">
        <w:rPr>
          <w:sz w:val="16"/>
        </w:rPr>
        <w:t xml:space="preserve"> </w:t>
      </w:r>
      <w:r w:rsidRPr="006E54E9">
        <w:rPr>
          <w:rStyle w:val="StyleUnderline"/>
        </w:rPr>
        <w:t>power transitions</w:t>
      </w:r>
      <w:r w:rsidRPr="006E54E9">
        <w:rPr>
          <w:sz w:val="16"/>
        </w:rPr>
        <w:t>. Moreover, containment is a deterrent strategy, designed to raise the costs of Chinese expansionism and in doing so to limit Chinese power. Deterrent strategies assume that revisionist intentions emerge within states</w:t>
      </w:r>
      <w:r>
        <w:rPr>
          <w:sz w:val="16"/>
        </w:rPr>
        <w:t>---</w:t>
      </w:r>
      <w:r w:rsidRPr="006E54E9">
        <w:rPr>
          <w:sz w:val="16"/>
        </w:rPr>
        <w:t xml:space="preserve">not from their interactions with other states, and thus ignore China’s recognition-needs. But, as the struggle for recognition highlights, </w:t>
      </w:r>
      <w:r w:rsidRPr="006E54E9">
        <w:rPr>
          <w:rStyle w:val="StyleUnderline"/>
          <w:highlight w:val="cyan"/>
        </w:rPr>
        <w:t>treating</w:t>
      </w:r>
      <w:r w:rsidRPr="006E54E9">
        <w:rPr>
          <w:rStyle w:val="StyleUnderline"/>
        </w:rPr>
        <w:t xml:space="preserve"> a </w:t>
      </w:r>
      <w:r w:rsidRPr="006E54E9">
        <w:rPr>
          <w:rStyle w:val="Emphasis"/>
        </w:rPr>
        <w:t xml:space="preserve">socially </w:t>
      </w:r>
      <w:r w:rsidRPr="006E54E9">
        <w:rPr>
          <w:rStyle w:val="Emphasis"/>
          <w:highlight w:val="cyan"/>
        </w:rPr>
        <w:t>insecure</w:t>
      </w:r>
      <w:r w:rsidRPr="006E54E9">
        <w:rPr>
          <w:rStyle w:val="StyleUnderline"/>
          <w:highlight w:val="cyan"/>
        </w:rPr>
        <w:t xml:space="preserve"> state as</w:t>
      </w:r>
      <w:r w:rsidRPr="006E54E9">
        <w:rPr>
          <w:rStyle w:val="StyleUnderline"/>
        </w:rPr>
        <w:t xml:space="preserve"> if it were </w:t>
      </w:r>
      <w:r w:rsidRPr="006E54E9">
        <w:rPr>
          <w:rStyle w:val="Emphasis"/>
          <w:highlight w:val="cyan"/>
        </w:rPr>
        <w:t>greedy</w:t>
      </w:r>
      <w:r w:rsidRPr="006E54E9">
        <w:rPr>
          <w:rStyle w:val="StyleUnderline"/>
        </w:rPr>
        <w:t xml:space="preserve"> will </w:t>
      </w:r>
      <w:r w:rsidRPr="006E54E9">
        <w:rPr>
          <w:rStyle w:val="Emphasis"/>
        </w:rPr>
        <w:t>only exacerbate</w:t>
      </w:r>
      <w:r w:rsidRPr="006E54E9">
        <w:rPr>
          <w:rStyle w:val="StyleUnderline"/>
        </w:rPr>
        <w:t xml:space="preserve"> its insecurity</w:t>
      </w:r>
      <w:r w:rsidRPr="006E54E9">
        <w:rPr>
          <w:sz w:val="16"/>
        </w:rPr>
        <w:t xml:space="preserve">, </w:t>
      </w:r>
      <w:r w:rsidRPr="006E54E9">
        <w:rPr>
          <w:rStyle w:val="StyleUnderline"/>
          <w:highlight w:val="cyan"/>
        </w:rPr>
        <w:t>fuel</w:t>
      </w:r>
      <w:r w:rsidRPr="006E54E9">
        <w:rPr>
          <w:sz w:val="16"/>
        </w:rPr>
        <w:t xml:space="preserve"> its </w:t>
      </w:r>
      <w:r w:rsidRPr="006E54E9">
        <w:rPr>
          <w:rStyle w:val="StyleUnderline"/>
        </w:rPr>
        <w:t xml:space="preserve">interest in </w:t>
      </w:r>
      <w:r w:rsidRPr="006E54E9">
        <w:rPr>
          <w:rStyle w:val="StyleUnderline"/>
          <w:highlight w:val="cyan"/>
        </w:rPr>
        <w:t>revisionism</w:t>
      </w:r>
      <w:r w:rsidRPr="006E54E9">
        <w:rPr>
          <w:sz w:val="16"/>
        </w:rPr>
        <w:t xml:space="preserve">, </w:t>
      </w:r>
      <w:r w:rsidRPr="006E54E9">
        <w:rPr>
          <w:rStyle w:val="StyleUnderline"/>
        </w:rPr>
        <w:t xml:space="preserve">and construct China’s </w:t>
      </w:r>
      <w:r w:rsidRPr="006E54E9">
        <w:rPr>
          <w:rStyle w:val="Emphasis"/>
        </w:rPr>
        <w:t>unpeaceful rise</w:t>
      </w:r>
      <w:r w:rsidRPr="006E54E9">
        <w:rPr>
          <w:sz w:val="16"/>
        </w:rPr>
        <w:t>.</w:t>
      </w:r>
    </w:p>
    <w:p w14:paraId="27CD181E" w14:textId="77777777" w:rsidR="006F221F" w:rsidRPr="006E54E9" w:rsidRDefault="006F221F" w:rsidP="006F221F">
      <w:pPr>
        <w:pStyle w:val="Heading3"/>
      </w:pPr>
      <w:bookmarkStart w:id="6" w:name="Level_1_1478"/>
      <w:r w:rsidRPr="006E54E9">
        <w:lastRenderedPageBreak/>
        <w:t>2NC</w:t>
      </w:r>
      <w:r>
        <w:t>---</w:t>
      </w:r>
      <w:r w:rsidRPr="006E54E9">
        <w:t>China Revisionism Defense</w:t>
      </w:r>
      <w:r>
        <w:t>---</w:t>
      </w:r>
      <w:r w:rsidRPr="006E54E9">
        <w:t>Cards</w:t>
      </w:r>
    </w:p>
    <w:p w14:paraId="02230115" w14:textId="77777777" w:rsidR="006F221F" w:rsidRPr="006E54E9" w:rsidRDefault="006F221F" w:rsidP="006F221F">
      <w:pPr>
        <w:pStyle w:val="Heading4"/>
      </w:pPr>
      <w:r w:rsidRPr="006E54E9">
        <w:t xml:space="preserve">Chinese revisionism is </w:t>
      </w:r>
      <w:r w:rsidRPr="006E54E9">
        <w:rPr>
          <w:u w:val="single"/>
        </w:rPr>
        <w:t>overly deterministic</w:t>
      </w:r>
      <w:r w:rsidRPr="006E54E9">
        <w:t xml:space="preserve"> and wrong.</w:t>
      </w:r>
    </w:p>
    <w:p w14:paraId="13ED2F5D" w14:textId="77777777" w:rsidR="006F221F" w:rsidRPr="006E54E9" w:rsidRDefault="006F221F" w:rsidP="006F221F">
      <w:proofErr w:type="spellStart"/>
      <w:r w:rsidRPr="006E54E9">
        <w:rPr>
          <w:rStyle w:val="Heading4Char"/>
        </w:rPr>
        <w:t>Jaybhay</w:t>
      </w:r>
      <w:proofErr w:type="spellEnd"/>
      <w:r w:rsidRPr="006E54E9">
        <w:rPr>
          <w:rStyle w:val="Heading4Char"/>
        </w:rPr>
        <w:t xml:space="preserve"> ’20</w:t>
      </w:r>
      <w:r>
        <w:rPr>
          <w:rStyle w:val="Heading4Char"/>
        </w:rPr>
        <w:t>---</w:t>
      </w:r>
      <w:r w:rsidRPr="006E54E9">
        <w:t xml:space="preserve">Rahul; Master’s student in Politics and International Studies at School of International Studies, Jawaharlal Nehru University. Areas of interest includes Realist theories, Great Power Competition, Politics in Southeast Asia, Emerging technologies and its impact on military strategy. April 24, 2020; "Why is China "still" not a revisionist power?"; </w:t>
      </w:r>
      <w:proofErr w:type="spellStart"/>
      <w:r w:rsidRPr="006E54E9">
        <w:rPr>
          <w:i/>
          <w:iCs/>
        </w:rPr>
        <w:t>Kootneeti</w:t>
      </w:r>
      <w:proofErr w:type="spellEnd"/>
      <w:r w:rsidRPr="006E54E9">
        <w:t>; https://thekootneeti.in/2020/04/24/why-is-china-stil-not-a-revisionist-power/; //CYang</w:t>
      </w:r>
    </w:p>
    <w:p w14:paraId="0D3EC720" w14:textId="77777777" w:rsidR="006F221F" w:rsidRPr="006E54E9" w:rsidRDefault="006F221F" w:rsidP="006F221F">
      <w:pPr>
        <w:rPr>
          <w:sz w:val="16"/>
        </w:rPr>
      </w:pPr>
      <w:r w:rsidRPr="006E54E9">
        <w:rPr>
          <w:sz w:val="16"/>
        </w:rPr>
        <w:t xml:space="preserve">I argue, in this piece, that </w:t>
      </w:r>
      <w:r w:rsidRPr="006E54E9">
        <w:rPr>
          <w:rStyle w:val="StyleUnderline"/>
        </w:rPr>
        <w:t>policymakers</w:t>
      </w:r>
      <w:r w:rsidRPr="006E54E9">
        <w:rPr>
          <w:sz w:val="16"/>
        </w:rPr>
        <w:t xml:space="preserve">, pundits and academics </w:t>
      </w:r>
      <w:r w:rsidRPr="006E54E9">
        <w:rPr>
          <w:rStyle w:val="StyleUnderline"/>
          <w:highlight w:val="cyan"/>
        </w:rPr>
        <w:t xml:space="preserve">characterizing Chinese </w:t>
      </w:r>
      <w:proofErr w:type="spellStart"/>
      <w:r w:rsidRPr="006E54E9">
        <w:rPr>
          <w:rStyle w:val="StyleUnderline"/>
          <w:highlight w:val="cyan"/>
        </w:rPr>
        <w:t>behaviour</w:t>
      </w:r>
      <w:proofErr w:type="spellEnd"/>
      <w:r w:rsidRPr="006E54E9">
        <w:rPr>
          <w:rStyle w:val="StyleUnderline"/>
          <w:highlight w:val="cyan"/>
        </w:rPr>
        <w:t xml:space="preserve"> as</w:t>
      </w:r>
      <w:r w:rsidRPr="006E54E9">
        <w:rPr>
          <w:sz w:val="16"/>
        </w:rPr>
        <w:t xml:space="preserve"> “</w:t>
      </w:r>
      <w:r w:rsidRPr="006E54E9">
        <w:rPr>
          <w:rStyle w:val="StyleUnderline"/>
          <w:highlight w:val="cyan"/>
        </w:rPr>
        <w:t>revisionist</w:t>
      </w:r>
      <w:r w:rsidRPr="006E54E9">
        <w:rPr>
          <w:sz w:val="16"/>
        </w:rPr>
        <w:t xml:space="preserve">” </w:t>
      </w:r>
      <w:r w:rsidRPr="006E54E9">
        <w:rPr>
          <w:rStyle w:val="StyleUnderline"/>
        </w:rPr>
        <w:t xml:space="preserve">is </w:t>
      </w:r>
      <w:r w:rsidRPr="006E54E9">
        <w:rPr>
          <w:rStyle w:val="Emphasis"/>
          <w:highlight w:val="cyan"/>
        </w:rPr>
        <w:t>premature</w:t>
      </w:r>
      <w:r w:rsidRPr="006E54E9">
        <w:rPr>
          <w:rStyle w:val="StyleUnderline"/>
          <w:highlight w:val="cyan"/>
        </w:rPr>
        <w:t xml:space="preserve"> and </w:t>
      </w:r>
      <w:r w:rsidRPr="006E54E9">
        <w:rPr>
          <w:rStyle w:val="Emphasis"/>
          <w:highlight w:val="cyan"/>
        </w:rPr>
        <w:t>incomplete</w:t>
      </w:r>
      <w:r w:rsidRPr="006E54E9">
        <w:rPr>
          <w:sz w:val="16"/>
        </w:rPr>
        <w:t xml:space="preserve">. Their analysis </w:t>
      </w:r>
      <w:proofErr w:type="spellStart"/>
      <w:r w:rsidRPr="006E54E9">
        <w:rPr>
          <w:rStyle w:val="StyleUnderline"/>
          <w:highlight w:val="cyan"/>
        </w:rPr>
        <w:t>favours</w:t>
      </w:r>
      <w:proofErr w:type="spellEnd"/>
      <w:r w:rsidRPr="006E54E9">
        <w:rPr>
          <w:rStyle w:val="StyleUnderline"/>
        </w:rPr>
        <w:t xml:space="preserve"> confirming </w:t>
      </w:r>
      <w:r w:rsidRPr="006E54E9">
        <w:rPr>
          <w:rStyle w:val="StyleUnderline"/>
          <w:highlight w:val="cyan"/>
        </w:rPr>
        <w:t>ev</w:t>
      </w:r>
      <w:r w:rsidRPr="006E54E9">
        <w:rPr>
          <w:rStyle w:val="StyleUnderline"/>
        </w:rPr>
        <w:t xml:space="preserve">idence </w:t>
      </w:r>
      <w:r w:rsidRPr="006E54E9">
        <w:rPr>
          <w:rStyle w:val="StyleUnderline"/>
          <w:highlight w:val="cyan"/>
        </w:rPr>
        <w:t>that supports</w:t>
      </w:r>
      <w:r w:rsidRPr="006E54E9">
        <w:rPr>
          <w:rStyle w:val="StyleUnderline"/>
        </w:rPr>
        <w:t xml:space="preserve"> their</w:t>
      </w:r>
      <w:r w:rsidRPr="006E54E9">
        <w:rPr>
          <w:sz w:val="16"/>
        </w:rPr>
        <w:t xml:space="preserve"> “</w:t>
      </w:r>
      <w:r w:rsidRPr="006E54E9">
        <w:rPr>
          <w:rStyle w:val="StyleUnderline"/>
        </w:rPr>
        <w:t>revisionist hypothesis</w:t>
      </w:r>
      <w:r w:rsidRPr="006E54E9">
        <w:rPr>
          <w:sz w:val="16"/>
        </w:rPr>
        <w:t xml:space="preserve">” </w:t>
      </w:r>
      <w:r w:rsidRPr="006E54E9">
        <w:rPr>
          <w:rStyle w:val="StyleUnderline"/>
          <w:highlight w:val="cyan"/>
        </w:rPr>
        <w:t>while neglecting</w:t>
      </w:r>
      <w:r w:rsidRPr="006E54E9">
        <w:rPr>
          <w:rStyle w:val="StyleUnderline"/>
        </w:rPr>
        <w:t xml:space="preserve"> the </w:t>
      </w:r>
      <w:r w:rsidRPr="006E54E9">
        <w:rPr>
          <w:rStyle w:val="Emphasis"/>
        </w:rPr>
        <w:t xml:space="preserve">dis-confirming </w:t>
      </w:r>
      <w:r w:rsidRPr="006E54E9">
        <w:rPr>
          <w:rStyle w:val="Emphasis"/>
          <w:highlight w:val="cyan"/>
        </w:rPr>
        <w:t>ev</w:t>
      </w:r>
      <w:r w:rsidRPr="006E54E9">
        <w:rPr>
          <w:rStyle w:val="Emphasis"/>
        </w:rPr>
        <w:t>idence</w:t>
      </w:r>
      <w:r w:rsidRPr="006E54E9">
        <w:rPr>
          <w:sz w:val="16"/>
        </w:rPr>
        <w:t xml:space="preserve">. This article suggests it’s too early to describe China as a revisionist state at this juncture. The article proceeds first by describing the meaning of intentions. It then explores the concepts of “status quo” and “revisionist” power in the context of international relations (IR) theory. Further, it argues how Chinese revisionism against US-led liberal order is problematic and ill-conceived through providing evidence that justifies a balanced Chinese </w:t>
      </w:r>
      <w:proofErr w:type="spellStart"/>
      <w:r w:rsidRPr="006E54E9">
        <w:rPr>
          <w:sz w:val="16"/>
        </w:rPr>
        <w:t>behaviour</w:t>
      </w:r>
      <w:proofErr w:type="spellEnd"/>
      <w:r w:rsidRPr="006E54E9">
        <w:rPr>
          <w:sz w:val="16"/>
        </w:rPr>
        <w:t>.</w:t>
      </w:r>
    </w:p>
    <w:p w14:paraId="3C69D3EB" w14:textId="77777777" w:rsidR="006F221F" w:rsidRPr="006E54E9" w:rsidRDefault="006F221F" w:rsidP="006F221F">
      <w:pPr>
        <w:rPr>
          <w:sz w:val="16"/>
          <w:szCs w:val="16"/>
        </w:rPr>
      </w:pPr>
      <w:r w:rsidRPr="006E54E9">
        <w:rPr>
          <w:sz w:val="16"/>
          <w:szCs w:val="16"/>
        </w:rPr>
        <w:t>Intentions and Theory of IR</w:t>
      </w:r>
    </w:p>
    <w:p w14:paraId="42F3A82D" w14:textId="77777777" w:rsidR="006F221F" w:rsidRPr="006E54E9" w:rsidRDefault="006F221F" w:rsidP="006F221F">
      <w:pPr>
        <w:rPr>
          <w:sz w:val="16"/>
          <w:szCs w:val="16"/>
        </w:rPr>
      </w:pPr>
      <w:r w:rsidRPr="006E54E9">
        <w:rPr>
          <w:sz w:val="16"/>
          <w:szCs w:val="16"/>
        </w:rPr>
        <w:t>Intentions are defined as what the state intends to do. Domestically, it’s the policymakers’ actions towards a particular state or world order. Systemically, it’s how the structure and natural factors affect what state might intend to do. But generally, it’s how “states deal with international order”. In broad, there are two ways – “status quo/integration” and “revision”. The former emphasizes acceptance of dominant principles, rules, norms established by “international society”. The latter signifies dissatisfaction with this order and intent to revise or replace it.</w:t>
      </w:r>
    </w:p>
    <w:p w14:paraId="18879CF8" w14:textId="77777777" w:rsidR="006F221F" w:rsidRPr="006E54E9" w:rsidRDefault="006F221F" w:rsidP="006F221F">
      <w:pPr>
        <w:rPr>
          <w:sz w:val="16"/>
          <w:szCs w:val="16"/>
        </w:rPr>
      </w:pPr>
      <w:r w:rsidRPr="006E54E9">
        <w:rPr>
          <w:sz w:val="16"/>
          <w:szCs w:val="16"/>
        </w:rPr>
        <w:t xml:space="preserve">Defensive realist, as argued by Glenn Synder “need not distinguish between revisionist and status quo power”. Kenneth Waltz argues “excessive accumulation” of power is self-defeating as it promotes balancing </w:t>
      </w:r>
      <w:proofErr w:type="spellStart"/>
      <w:r w:rsidRPr="006E54E9">
        <w:rPr>
          <w:sz w:val="16"/>
          <w:szCs w:val="16"/>
        </w:rPr>
        <w:t>behaviour</w:t>
      </w:r>
      <w:proofErr w:type="spellEnd"/>
      <w:r w:rsidRPr="006E54E9">
        <w:rPr>
          <w:sz w:val="16"/>
          <w:szCs w:val="16"/>
        </w:rPr>
        <w:t>. Thus, prolonged status-</w:t>
      </w:r>
      <w:proofErr w:type="spellStart"/>
      <w:r w:rsidRPr="006E54E9">
        <w:rPr>
          <w:sz w:val="16"/>
          <w:szCs w:val="16"/>
        </w:rPr>
        <w:t>quoism</w:t>
      </w:r>
      <w:proofErr w:type="spellEnd"/>
      <w:r w:rsidRPr="006E54E9">
        <w:rPr>
          <w:sz w:val="16"/>
          <w:szCs w:val="16"/>
        </w:rPr>
        <w:t xml:space="preserve"> is the norm. In contrast, Offensive realist like John Mearsheimer believes status quo powers are rare in the international system, as structure incentivizes power maximizing </w:t>
      </w:r>
      <w:proofErr w:type="spellStart"/>
      <w:r w:rsidRPr="006E54E9">
        <w:rPr>
          <w:sz w:val="16"/>
          <w:szCs w:val="16"/>
        </w:rPr>
        <w:t>behaviour</w:t>
      </w:r>
      <w:proofErr w:type="spellEnd"/>
      <w:r w:rsidRPr="006E54E9">
        <w:rPr>
          <w:sz w:val="16"/>
          <w:szCs w:val="16"/>
        </w:rPr>
        <w:t xml:space="preserve"> at the expense of the rival. Since states are “primed for offence”, thus states are mostly revisionists. Hans Morgenthau argued the policy of status quo is aimed at “maintenance of distribution of power” at a particular moment but talks little about how adjustments are dealt with. More precisely, Robert Gilpin offers three broad criteria to identify a revisionist state. He argued revisionist states are those that permanently seek to alter the distribution of power, the hierarchy of prestige and governing world system. </w:t>
      </w:r>
      <w:proofErr w:type="spellStart"/>
      <w:r w:rsidRPr="006E54E9">
        <w:rPr>
          <w:sz w:val="16"/>
          <w:szCs w:val="16"/>
        </w:rPr>
        <w:t>Organski</w:t>
      </w:r>
      <w:proofErr w:type="spellEnd"/>
      <w:r w:rsidRPr="006E54E9">
        <w:rPr>
          <w:sz w:val="16"/>
          <w:szCs w:val="16"/>
        </w:rPr>
        <w:t xml:space="preserve"> and Kugler defined status quo power as those who construct the “rules of </w:t>
      </w:r>
      <w:proofErr w:type="gramStart"/>
      <w:r w:rsidRPr="006E54E9">
        <w:rPr>
          <w:sz w:val="16"/>
          <w:szCs w:val="16"/>
        </w:rPr>
        <w:t>games”(</w:t>
      </w:r>
      <w:proofErr w:type="gramEnd"/>
      <w:r w:rsidRPr="006E54E9">
        <w:rPr>
          <w:sz w:val="16"/>
          <w:szCs w:val="16"/>
        </w:rPr>
        <w:t>system), that disproportionately benefit them and challengers are those that want their proportionate share in world order by either altering or revising the system.</w:t>
      </w:r>
    </w:p>
    <w:p w14:paraId="259D88AC" w14:textId="77777777" w:rsidR="006F221F" w:rsidRPr="006E54E9" w:rsidRDefault="006F221F" w:rsidP="006F221F">
      <w:pPr>
        <w:rPr>
          <w:sz w:val="16"/>
          <w:szCs w:val="16"/>
        </w:rPr>
      </w:pPr>
      <w:r w:rsidRPr="006E54E9">
        <w:rPr>
          <w:sz w:val="16"/>
          <w:szCs w:val="16"/>
        </w:rPr>
        <w:t>Despite the importance of the terms – status quo and revisionist – in international relations, their conceptualization remains vague, abstract and “under-theorized”. In short, we lack concrete parameters to test whether a state is a revisionist or not. We now move on to describe those parameters and ask analytical questions, which will refine our understanding of the state’s intentions.</w:t>
      </w:r>
    </w:p>
    <w:p w14:paraId="2790F944" w14:textId="77777777" w:rsidR="006F221F" w:rsidRPr="006E54E9" w:rsidRDefault="006F221F" w:rsidP="006F221F">
      <w:pPr>
        <w:rPr>
          <w:sz w:val="16"/>
          <w:szCs w:val="16"/>
        </w:rPr>
      </w:pPr>
      <w:r w:rsidRPr="006E54E9">
        <w:rPr>
          <w:sz w:val="16"/>
          <w:szCs w:val="16"/>
        </w:rPr>
        <w:t>US-led Liberal International Order</w:t>
      </w:r>
    </w:p>
    <w:p w14:paraId="7FB763D1" w14:textId="77777777" w:rsidR="006F221F" w:rsidRPr="006E54E9" w:rsidRDefault="006F221F" w:rsidP="006F221F">
      <w:pPr>
        <w:rPr>
          <w:sz w:val="16"/>
          <w:szCs w:val="16"/>
        </w:rPr>
      </w:pPr>
      <w:r w:rsidRPr="006E54E9">
        <w:rPr>
          <w:sz w:val="16"/>
          <w:szCs w:val="16"/>
        </w:rPr>
        <w:t>Does China pose a challenge to the liberal international order? Is China a “dissatisfied” state trying to replace the world order? To answer this question, rather than assuming the “existence of a single US-dominated liberal world order”, we here assess multiple “issue specific orders” and China’s response to such order. For the sake of simplicity, we analysis – military order and politico-economic order.</w:t>
      </w:r>
    </w:p>
    <w:p w14:paraId="397D3905" w14:textId="77777777" w:rsidR="006F221F" w:rsidRPr="006E54E9" w:rsidRDefault="006F221F" w:rsidP="006F221F">
      <w:pPr>
        <w:rPr>
          <w:sz w:val="16"/>
          <w:szCs w:val="16"/>
        </w:rPr>
      </w:pPr>
      <w:r w:rsidRPr="006E54E9">
        <w:rPr>
          <w:sz w:val="16"/>
          <w:szCs w:val="16"/>
        </w:rPr>
        <w:t>Military order</w:t>
      </w:r>
    </w:p>
    <w:p w14:paraId="14014478" w14:textId="77777777" w:rsidR="006F221F" w:rsidRPr="006E54E9" w:rsidRDefault="006F221F" w:rsidP="006F221F">
      <w:pPr>
        <w:rPr>
          <w:sz w:val="16"/>
          <w:szCs w:val="16"/>
        </w:rPr>
      </w:pPr>
      <w:r w:rsidRPr="006E54E9">
        <w:rPr>
          <w:sz w:val="16"/>
          <w:szCs w:val="16"/>
        </w:rPr>
        <w:t>The parameters to test whether China is altering the military order include – distribution of power and territorial disputes.</w:t>
      </w:r>
    </w:p>
    <w:p w14:paraId="0FAC664B" w14:textId="77777777" w:rsidR="006F221F" w:rsidRPr="006E54E9" w:rsidRDefault="006F221F" w:rsidP="006F221F">
      <w:pPr>
        <w:rPr>
          <w:sz w:val="16"/>
        </w:rPr>
      </w:pPr>
      <w:r w:rsidRPr="006E54E9">
        <w:rPr>
          <w:sz w:val="16"/>
        </w:rPr>
        <w:t>Distribution of power measures whether China has “extraordinary growth in military expenditures” and whether such military expenditures affect the balance of power (</w:t>
      </w:r>
      <w:proofErr w:type="spellStart"/>
      <w:r w:rsidRPr="006E54E9">
        <w:rPr>
          <w:sz w:val="16"/>
        </w:rPr>
        <w:t>BoP</w:t>
      </w:r>
      <w:proofErr w:type="spellEnd"/>
      <w:r w:rsidRPr="006E54E9">
        <w:rPr>
          <w:sz w:val="16"/>
        </w:rPr>
        <w:t xml:space="preserve">) in the South-East Asian region. Official estimates suggest that Chinese military expenditures “multiplied by almost 12 times in nominal terms between 1994 and 2012 – a double-digit annual growth rate”. But </w:t>
      </w:r>
      <w:r w:rsidRPr="006E54E9">
        <w:rPr>
          <w:rStyle w:val="StyleUnderline"/>
        </w:rPr>
        <w:t xml:space="preserve">in </w:t>
      </w:r>
      <w:r w:rsidRPr="006E54E9">
        <w:rPr>
          <w:rStyle w:val="Emphasis"/>
        </w:rPr>
        <w:t>sharp contrast</w:t>
      </w:r>
      <w:r w:rsidRPr="006E54E9">
        <w:rPr>
          <w:sz w:val="16"/>
        </w:rPr>
        <w:t xml:space="preserve">, for nearly a decade (2009-2017) </w:t>
      </w:r>
      <w:r w:rsidRPr="006E54E9">
        <w:rPr>
          <w:rStyle w:val="StyleUnderline"/>
          <w:highlight w:val="cyan"/>
        </w:rPr>
        <w:t>Chinese military expenditures</w:t>
      </w:r>
      <w:r w:rsidRPr="006E54E9">
        <w:rPr>
          <w:sz w:val="16"/>
        </w:rPr>
        <w:t xml:space="preserve"> </w:t>
      </w:r>
      <w:r w:rsidRPr="006E54E9">
        <w:rPr>
          <w:rStyle w:val="StyleUnderline"/>
        </w:rPr>
        <w:t>remained at</w:t>
      </w:r>
      <w:r w:rsidRPr="006E54E9">
        <w:rPr>
          <w:sz w:val="16"/>
        </w:rPr>
        <w:t xml:space="preserve"> “</w:t>
      </w:r>
      <w:r w:rsidRPr="006E54E9">
        <w:rPr>
          <w:rStyle w:val="StyleUnderline"/>
        </w:rPr>
        <w:t xml:space="preserve">1.9 percent of Chinese </w:t>
      </w:r>
      <w:proofErr w:type="gramStart"/>
      <w:r w:rsidRPr="006E54E9">
        <w:rPr>
          <w:rStyle w:val="StyleUnderline"/>
        </w:rPr>
        <w:t>GDP</w:t>
      </w:r>
      <w:r w:rsidRPr="006E54E9">
        <w:rPr>
          <w:sz w:val="16"/>
        </w:rPr>
        <w:t>“</w:t>
      </w:r>
      <w:proofErr w:type="gramEnd"/>
      <w:r w:rsidRPr="006E54E9">
        <w:rPr>
          <w:sz w:val="16"/>
        </w:rPr>
        <w:t xml:space="preserve">. This suggests in recent times </w:t>
      </w:r>
      <w:r w:rsidRPr="006E54E9">
        <w:rPr>
          <w:rStyle w:val="StyleUnderline"/>
        </w:rPr>
        <w:t>Chinese expenditure has</w:t>
      </w:r>
      <w:r w:rsidRPr="006E54E9">
        <w:rPr>
          <w:sz w:val="16"/>
        </w:rPr>
        <w:t xml:space="preserve"> relatively </w:t>
      </w:r>
      <w:r w:rsidRPr="006E54E9">
        <w:rPr>
          <w:rStyle w:val="StyleUnderline"/>
          <w:highlight w:val="cyan"/>
        </w:rPr>
        <w:t>softened</w:t>
      </w:r>
      <w:r w:rsidRPr="006E54E9">
        <w:rPr>
          <w:sz w:val="16"/>
        </w:rPr>
        <w:t xml:space="preserve">, but not absolutely. </w:t>
      </w:r>
      <w:r w:rsidRPr="006E54E9">
        <w:rPr>
          <w:rStyle w:val="StyleUnderline"/>
        </w:rPr>
        <w:t>Moreover</w:t>
      </w:r>
      <w:r w:rsidRPr="006E54E9">
        <w:rPr>
          <w:sz w:val="16"/>
        </w:rPr>
        <w:t xml:space="preserve">, </w:t>
      </w:r>
      <w:r w:rsidRPr="006E54E9">
        <w:rPr>
          <w:rStyle w:val="StyleUnderline"/>
        </w:rPr>
        <w:t xml:space="preserve">China is </w:t>
      </w:r>
      <w:r w:rsidRPr="006E54E9">
        <w:rPr>
          <w:rStyle w:val="StyleUnderline"/>
          <w:highlight w:val="cyan"/>
        </w:rPr>
        <w:t>financing</w:t>
      </w:r>
      <w:r w:rsidRPr="006E54E9">
        <w:rPr>
          <w:rStyle w:val="StyleUnderline"/>
        </w:rPr>
        <w:t xml:space="preserve"> </w:t>
      </w:r>
      <w:r w:rsidRPr="006E54E9">
        <w:rPr>
          <w:rStyle w:val="Emphasis"/>
        </w:rPr>
        <w:t xml:space="preserve">much more </w:t>
      </w:r>
      <w:r w:rsidRPr="006E54E9">
        <w:rPr>
          <w:rStyle w:val="Emphasis"/>
          <w:highlight w:val="cyan"/>
        </w:rPr>
        <w:t>defensive capabilities</w:t>
      </w:r>
      <w:r w:rsidRPr="006E54E9">
        <w:rPr>
          <w:sz w:val="16"/>
        </w:rPr>
        <w:t xml:space="preserve">, </w:t>
      </w:r>
      <w:r w:rsidRPr="006E54E9">
        <w:rPr>
          <w:rStyle w:val="StyleUnderline"/>
        </w:rPr>
        <w:t>rather than offensive capabilities</w:t>
      </w:r>
      <w:r w:rsidRPr="006E54E9">
        <w:rPr>
          <w:sz w:val="16"/>
        </w:rPr>
        <w:t xml:space="preserve">. </w:t>
      </w:r>
      <w:r w:rsidRPr="006E54E9">
        <w:rPr>
          <w:rStyle w:val="StyleUnderline"/>
        </w:rPr>
        <w:t>US</w:t>
      </w:r>
      <w:r w:rsidRPr="006E54E9">
        <w:rPr>
          <w:sz w:val="16"/>
        </w:rPr>
        <w:t xml:space="preserve"> “</w:t>
      </w:r>
      <w:r w:rsidRPr="006E54E9">
        <w:rPr>
          <w:rStyle w:val="StyleUnderline"/>
        </w:rPr>
        <w:t>offensive</w:t>
      </w:r>
      <w:r w:rsidRPr="006E54E9">
        <w:rPr>
          <w:sz w:val="16"/>
        </w:rPr>
        <w:t xml:space="preserve"> </w:t>
      </w:r>
      <w:proofErr w:type="spellStart"/>
      <w:r w:rsidRPr="006E54E9">
        <w:rPr>
          <w:sz w:val="16"/>
        </w:rPr>
        <w:t>defence</w:t>
      </w:r>
      <w:proofErr w:type="spellEnd"/>
      <w:r w:rsidRPr="006E54E9">
        <w:rPr>
          <w:sz w:val="16"/>
        </w:rPr>
        <w:t xml:space="preserve">” </w:t>
      </w:r>
      <w:r w:rsidRPr="006E54E9">
        <w:rPr>
          <w:rStyle w:val="StyleUnderline"/>
        </w:rPr>
        <w:t>strategy</w:t>
      </w:r>
      <w:r w:rsidRPr="006E54E9">
        <w:rPr>
          <w:sz w:val="16"/>
        </w:rPr>
        <w:t xml:space="preserve"> has </w:t>
      </w:r>
      <w:r w:rsidRPr="006E54E9">
        <w:rPr>
          <w:rStyle w:val="StyleUnderline"/>
        </w:rPr>
        <w:t xml:space="preserve">compelled China to </w:t>
      </w:r>
      <w:r w:rsidRPr="006E54E9">
        <w:rPr>
          <w:rStyle w:val="Emphasis"/>
        </w:rPr>
        <w:t>invest heavily</w:t>
      </w:r>
      <w:r w:rsidRPr="006E54E9">
        <w:rPr>
          <w:rStyle w:val="StyleUnderline"/>
        </w:rPr>
        <w:t xml:space="preserve"> in A2/AD</w:t>
      </w:r>
      <w:r w:rsidRPr="006E54E9">
        <w:rPr>
          <w:sz w:val="16"/>
        </w:rPr>
        <w:t xml:space="preserve"> defensive capabilities </w:t>
      </w:r>
      <w:r w:rsidRPr="006E54E9">
        <w:rPr>
          <w:rStyle w:val="StyleUnderline"/>
          <w:highlight w:val="cyan"/>
        </w:rPr>
        <w:t xml:space="preserve">to deter </w:t>
      </w:r>
      <w:r w:rsidRPr="006E54E9">
        <w:rPr>
          <w:rStyle w:val="Emphasis"/>
          <w:highlight w:val="cyan"/>
        </w:rPr>
        <w:t>American aggression</w:t>
      </w:r>
      <w:r w:rsidRPr="006E54E9">
        <w:rPr>
          <w:sz w:val="16"/>
        </w:rPr>
        <w:t xml:space="preserve">. In short, </w:t>
      </w:r>
      <w:r w:rsidRPr="006E54E9">
        <w:rPr>
          <w:rStyle w:val="StyleUnderline"/>
        </w:rPr>
        <w:t xml:space="preserve">China is </w:t>
      </w:r>
      <w:r w:rsidRPr="006E54E9">
        <w:rPr>
          <w:rStyle w:val="Emphasis"/>
        </w:rPr>
        <w:t>defensively balancing</w:t>
      </w:r>
      <w:r w:rsidRPr="006E54E9">
        <w:rPr>
          <w:rStyle w:val="StyleUnderline"/>
        </w:rPr>
        <w:t xml:space="preserve"> against American offence</w:t>
      </w:r>
      <w:r w:rsidRPr="006E54E9">
        <w:rPr>
          <w:sz w:val="16"/>
        </w:rPr>
        <w:t xml:space="preserve"> in the East Asian region. In response to China’s growth, most of the countries in the Southeast Asian region have increased their defense budget. This suggests regional </w:t>
      </w:r>
      <w:proofErr w:type="spellStart"/>
      <w:r w:rsidRPr="006E54E9">
        <w:rPr>
          <w:rStyle w:val="StyleUnderline"/>
          <w:highlight w:val="cyan"/>
        </w:rPr>
        <w:t>BoP</w:t>
      </w:r>
      <w:proofErr w:type="spellEnd"/>
      <w:r w:rsidRPr="006E54E9">
        <w:rPr>
          <w:rStyle w:val="StyleUnderline"/>
        </w:rPr>
        <w:t xml:space="preserve"> is </w:t>
      </w:r>
      <w:r w:rsidRPr="006E54E9">
        <w:rPr>
          <w:rStyle w:val="Emphasis"/>
          <w:highlight w:val="cyan"/>
        </w:rPr>
        <w:t>heavily skewed</w:t>
      </w:r>
      <w:r w:rsidRPr="006E54E9">
        <w:rPr>
          <w:rStyle w:val="StyleUnderline"/>
          <w:highlight w:val="cyan"/>
        </w:rPr>
        <w:t xml:space="preserve"> towards </w:t>
      </w:r>
      <w:proofErr w:type="spellStart"/>
      <w:r w:rsidRPr="006E54E9">
        <w:rPr>
          <w:rStyle w:val="StyleUnderline"/>
          <w:highlight w:val="cyan"/>
        </w:rPr>
        <w:lastRenderedPageBreak/>
        <w:t>defence</w:t>
      </w:r>
      <w:proofErr w:type="spellEnd"/>
      <w:r w:rsidRPr="006E54E9">
        <w:rPr>
          <w:sz w:val="16"/>
        </w:rPr>
        <w:t xml:space="preserve"> while measuring offence-</w:t>
      </w:r>
      <w:proofErr w:type="spellStart"/>
      <w:r w:rsidRPr="006E54E9">
        <w:rPr>
          <w:sz w:val="16"/>
        </w:rPr>
        <w:t>defence</w:t>
      </w:r>
      <w:proofErr w:type="spellEnd"/>
      <w:r w:rsidRPr="006E54E9">
        <w:rPr>
          <w:sz w:val="16"/>
        </w:rPr>
        <w:t xml:space="preserve"> balance. To </w:t>
      </w:r>
      <w:proofErr w:type="gramStart"/>
      <w:r w:rsidRPr="006E54E9">
        <w:rPr>
          <w:sz w:val="16"/>
        </w:rPr>
        <w:t>conclude</w:t>
      </w:r>
      <w:proofErr w:type="gramEnd"/>
      <w:r w:rsidRPr="006E54E9">
        <w:rPr>
          <w:sz w:val="16"/>
        </w:rPr>
        <w:t xml:space="preserve"> as Michael Beckley puts </w:t>
      </w:r>
      <w:proofErr w:type="gramStart"/>
      <w:r w:rsidRPr="006E54E9">
        <w:rPr>
          <w:sz w:val="16"/>
        </w:rPr>
        <w:t>it ”</w:t>
      </w:r>
      <w:proofErr w:type="gramEnd"/>
      <w:r w:rsidRPr="006E54E9">
        <w:rPr>
          <w:sz w:val="16"/>
        </w:rPr>
        <w:t xml:space="preserve"> balance of power will remain stable for years to come” in the region.</w:t>
      </w:r>
    </w:p>
    <w:p w14:paraId="63DD15A6" w14:textId="77777777" w:rsidR="006F221F" w:rsidRPr="006E54E9" w:rsidRDefault="006F221F" w:rsidP="006F221F">
      <w:pPr>
        <w:rPr>
          <w:sz w:val="16"/>
          <w:szCs w:val="16"/>
        </w:rPr>
      </w:pPr>
      <w:r w:rsidRPr="006E54E9">
        <w:rPr>
          <w:sz w:val="16"/>
          <w:szCs w:val="16"/>
        </w:rPr>
        <w:t xml:space="preserve">Regarding territorial disputes, we assess the issue of sovereignty of Taiwan, past disputes in the South China Sea and its outcome. China lacks actual control over Taiwan and won’t accept its formal independence. But the accusation that China is violating the “norm of self-determination” is misconstrued. UN documents on decolonization and national liberation in the 1960s acknowledged the right of oppressed people to set up their own sovereign state, but “it also attempted to protect newly independent, decolonized states from further dismemberment”. China’s case is </w:t>
      </w:r>
      <w:proofErr w:type="gramStart"/>
      <w:r w:rsidRPr="006E54E9">
        <w:rPr>
          <w:sz w:val="16"/>
          <w:szCs w:val="16"/>
        </w:rPr>
        <w:t>similar to</w:t>
      </w:r>
      <w:proofErr w:type="gramEnd"/>
      <w:r w:rsidRPr="006E54E9">
        <w:rPr>
          <w:sz w:val="16"/>
          <w:szCs w:val="16"/>
        </w:rPr>
        <w:t xml:space="preserve"> other countries like India, thus any conclusion based on this fact is incomplete. At this moment, China’s coercive diplomacy in the South China Sea is getting a lot of attention. But such coercive measures are evident in the past also (such </w:t>
      </w:r>
      <w:proofErr w:type="spellStart"/>
      <w:r w:rsidRPr="006E54E9">
        <w:rPr>
          <w:sz w:val="16"/>
          <w:szCs w:val="16"/>
        </w:rPr>
        <w:t>behaviour</w:t>
      </w:r>
      <w:proofErr w:type="spellEnd"/>
      <w:r w:rsidRPr="006E54E9">
        <w:rPr>
          <w:sz w:val="16"/>
          <w:szCs w:val="16"/>
        </w:rPr>
        <w:t xml:space="preserve"> is observed in any states involved in territorial disputes). In the 1970s to 1990s China used its naval power </w:t>
      </w:r>
      <w:proofErr w:type="gramStart"/>
      <w:r w:rsidRPr="006E54E9">
        <w:rPr>
          <w:sz w:val="16"/>
          <w:szCs w:val="16"/>
        </w:rPr>
        <w:t>“ to</w:t>
      </w:r>
      <w:proofErr w:type="gramEnd"/>
      <w:r w:rsidRPr="006E54E9">
        <w:rPr>
          <w:sz w:val="16"/>
          <w:szCs w:val="16"/>
        </w:rPr>
        <w:t xml:space="preserve"> violently push other claimants off ” the ” territorial features (Parcels 1974, Johnson South reef 1988) and established a new presence on “Mischief reef in 1990s”.</w:t>
      </w:r>
    </w:p>
    <w:p w14:paraId="3394694E" w14:textId="77777777" w:rsidR="006F221F" w:rsidRPr="006E54E9" w:rsidRDefault="006F221F" w:rsidP="006F221F">
      <w:pPr>
        <w:rPr>
          <w:sz w:val="16"/>
          <w:szCs w:val="16"/>
        </w:rPr>
      </w:pPr>
      <w:r w:rsidRPr="006E54E9">
        <w:rPr>
          <w:sz w:val="16"/>
          <w:szCs w:val="16"/>
        </w:rPr>
        <w:t xml:space="preserve">China enhanced </w:t>
      </w:r>
      <w:proofErr w:type="spellStart"/>
      <w:r w:rsidRPr="006E54E9">
        <w:rPr>
          <w:sz w:val="16"/>
          <w:szCs w:val="16"/>
        </w:rPr>
        <w:t>it’s</w:t>
      </w:r>
      <w:proofErr w:type="spellEnd"/>
      <w:r w:rsidRPr="006E54E9">
        <w:rPr>
          <w:sz w:val="16"/>
          <w:szCs w:val="16"/>
        </w:rPr>
        <w:t xml:space="preserve"> military and naval presence in the South China sea in 2009 and 2010, as a response to more assertive “proactive diplomacy by other claimants to establish legal boundaries of their claims”. Similarly, in 2012 when Japan nationalized Senkaku islands (disputed territory between China and Japan), China responded with the coast guard to “symbolically challenge Japan’s </w:t>
      </w:r>
      <w:proofErr w:type="gramStart"/>
      <w:r w:rsidRPr="006E54E9">
        <w:rPr>
          <w:sz w:val="16"/>
          <w:szCs w:val="16"/>
        </w:rPr>
        <w:t>control“</w:t>
      </w:r>
      <w:proofErr w:type="gramEnd"/>
      <w:r w:rsidRPr="006E54E9">
        <w:rPr>
          <w:sz w:val="16"/>
          <w:szCs w:val="16"/>
        </w:rPr>
        <w:t xml:space="preserve">. Moreover, when Japan extended its ADIZ to monitor control over Senkaku, China responded with its own ADIZ move. Regionally, China has taken unilateral action to resolve the existing disputes, even though it neglected the judgement given by the international arbitration tribunal in 2016 challenging the UN Convention on the Law of Sea to resolve disputes. In short, since the past three decades China is actively present in the South China Sea, thus claims that China is “more assertive” in the region, at this moment, is simply exaggerated. Moreover, China in the above two cases responded to the actions of other claimants to establish control over disputed territory. </w:t>
      </w:r>
      <w:proofErr w:type="gramStart"/>
      <w:r w:rsidRPr="006E54E9">
        <w:rPr>
          <w:sz w:val="16"/>
          <w:szCs w:val="16"/>
        </w:rPr>
        <w:t>Thus</w:t>
      </w:r>
      <w:proofErr w:type="gramEnd"/>
      <w:r w:rsidRPr="006E54E9">
        <w:rPr>
          <w:sz w:val="16"/>
          <w:szCs w:val="16"/>
        </w:rPr>
        <w:t xml:space="preserve"> </w:t>
      </w:r>
      <w:r w:rsidRPr="006E54E9">
        <w:rPr>
          <w:rStyle w:val="Emphasis"/>
          <w:highlight w:val="cyan"/>
        </w:rPr>
        <w:t>revisionist tendencies</w:t>
      </w:r>
      <w:r w:rsidRPr="006E54E9">
        <w:rPr>
          <w:rStyle w:val="StyleUnderline"/>
        </w:rPr>
        <w:t xml:space="preserve"> are </w:t>
      </w:r>
      <w:r w:rsidRPr="006E54E9">
        <w:rPr>
          <w:rStyle w:val="Emphasis"/>
        </w:rPr>
        <w:t xml:space="preserve">seen </w:t>
      </w:r>
      <w:r w:rsidRPr="006E54E9">
        <w:rPr>
          <w:rStyle w:val="Emphasis"/>
          <w:highlight w:val="cyan"/>
        </w:rPr>
        <w:t>only</w:t>
      </w:r>
      <w:r w:rsidRPr="006E54E9">
        <w:rPr>
          <w:rStyle w:val="StyleUnderline"/>
          <w:highlight w:val="cyan"/>
        </w:rPr>
        <w:t xml:space="preserve"> when</w:t>
      </w:r>
      <w:r w:rsidRPr="006E54E9">
        <w:rPr>
          <w:rStyle w:val="StyleUnderline"/>
        </w:rPr>
        <w:t xml:space="preserve"> China is </w:t>
      </w:r>
      <w:r w:rsidRPr="006E54E9">
        <w:rPr>
          <w:rStyle w:val="StyleUnderline"/>
          <w:highlight w:val="cyan"/>
        </w:rPr>
        <w:t>provoked</w:t>
      </w:r>
      <w:r w:rsidRPr="006E54E9">
        <w:rPr>
          <w:sz w:val="16"/>
          <w:szCs w:val="16"/>
        </w:rPr>
        <w:t>.</w:t>
      </w:r>
    </w:p>
    <w:p w14:paraId="5F98B3AB" w14:textId="77777777" w:rsidR="006F221F" w:rsidRPr="006E54E9" w:rsidRDefault="006F221F" w:rsidP="006F221F">
      <w:pPr>
        <w:rPr>
          <w:sz w:val="16"/>
          <w:szCs w:val="16"/>
        </w:rPr>
      </w:pPr>
      <w:r w:rsidRPr="006E54E9">
        <w:rPr>
          <w:sz w:val="16"/>
          <w:szCs w:val="16"/>
        </w:rPr>
        <w:t>Politico-economic order</w:t>
      </w:r>
    </w:p>
    <w:p w14:paraId="00319B44" w14:textId="77777777" w:rsidR="006F221F" w:rsidRPr="006E54E9" w:rsidRDefault="006F221F" w:rsidP="006F221F">
      <w:pPr>
        <w:rPr>
          <w:sz w:val="16"/>
          <w:szCs w:val="16"/>
        </w:rPr>
      </w:pPr>
      <w:r w:rsidRPr="006E54E9">
        <w:rPr>
          <w:sz w:val="16"/>
          <w:szCs w:val="16"/>
        </w:rPr>
        <w:t xml:space="preserve">The </w:t>
      </w:r>
      <w:r w:rsidRPr="006E54E9">
        <w:rPr>
          <w:rStyle w:val="StyleUnderline"/>
        </w:rPr>
        <w:t>parameters to test</w:t>
      </w:r>
      <w:r w:rsidRPr="006E54E9">
        <w:rPr>
          <w:sz w:val="16"/>
          <w:szCs w:val="16"/>
        </w:rPr>
        <w:t xml:space="preserve"> whether China is revising the politico-economic order </w:t>
      </w:r>
      <w:r w:rsidRPr="006E54E9">
        <w:rPr>
          <w:rStyle w:val="StyleUnderline"/>
        </w:rPr>
        <w:t>include</w:t>
      </w:r>
      <w:r w:rsidRPr="006E54E9">
        <w:rPr>
          <w:sz w:val="16"/>
          <w:szCs w:val="16"/>
        </w:rPr>
        <w:t xml:space="preserve"> – first </w:t>
      </w:r>
      <w:r w:rsidRPr="006E54E9">
        <w:rPr>
          <w:rStyle w:val="StyleUnderline"/>
        </w:rPr>
        <w:t>cooperation with the hegemon</w:t>
      </w:r>
      <w:r w:rsidRPr="006E54E9">
        <w:rPr>
          <w:sz w:val="16"/>
          <w:szCs w:val="16"/>
        </w:rPr>
        <w:t xml:space="preserve"> (US), second China’s </w:t>
      </w:r>
      <w:r w:rsidRPr="006E54E9">
        <w:rPr>
          <w:rStyle w:val="StyleUnderline"/>
        </w:rPr>
        <w:t xml:space="preserve">approach to </w:t>
      </w:r>
      <w:r w:rsidRPr="006E54E9">
        <w:rPr>
          <w:rStyle w:val="Emphasis"/>
        </w:rPr>
        <w:t>various international institutions</w:t>
      </w:r>
      <w:r w:rsidRPr="006E54E9">
        <w:rPr>
          <w:sz w:val="16"/>
          <w:szCs w:val="16"/>
        </w:rPr>
        <w:t>.</w:t>
      </w:r>
    </w:p>
    <w:p w14:paraId="0A1E21A6" w14:textId="77777777" w:rsidR="006F221F" w:rsidRPr="006E54E9" w:rsidRDefault="006F221F" w:rsidP="006F221F">
      <w:pPr>
        <w:rPr>
          <w:sz w:val="16"/>
        </w:rPr>
      </w:pPr>
      <w:r w:rsidRPr="006E54E9">
        <w:rPr>
          <w:sz w:val="16"/>
        </w:rPr>
        <w:t xml:space="preserve">Cooperation with the hegemon measures cooperative actions over a range of issues and voting congruence in the UN. Cooperative actions and congruence in multiple issues between the US and China are measured with the help of the dataset provided by the Integrated Crisis Early Warning System (ICEWS – (Fig 1 below)). </w:t>
      </w:r>
      <w:r w:rsidRPr="006E54E9">
        <w:rPr>
          <w:rStyle w:val="StyleUnderline"/>
        </w:rPr>
        <w:t>Contrary to</w:t>
      </w:r>
      <w:r w:rsidRPr="006E54E9">
        <w:rPr>
          <w:sz w:val="16"/>
        </w:rPr>
        <w:t xml:space="preserve"> the current </w:t>
      </w:r>
      <w:r w:rsidRPr="006E54E9">
        <w:rPr>
          <w:rStyle w:val="StyleUnderline"/>
        </w:rPr>
        <w:t>narrative where China is projected as more assertive</w:t>
      </w:r>
      <w:r w:rsidRPr="006E54E9">
        <w:rPr>
          <w:sz w:val="16"/>
        </w:rPr>
        <w:t xml:space="preserve">, </w:t>
      </w:r>
      <w:r w:rsidRPr="006E54E9">
        <w:rPr>
          <w:rStyle w:val="StyleUnderline"/>
          <w:highlight w:val="cyan"/>
        </w:rPr>
        <w:t>Chinese statements</w:t>
      </w:r>
      <w:r w:rsidRPr="006E54E9">
        <w:rPr>
          <w:rStyle w:val="StyleUnderline"/>
        </w:rPr>
        <w:t xml:space="preserve"> and actions </w:t>
      </w:r>
      <w:r w:rsidRPr="006E54E9">
        <w:rPr>
          <w:rStyle w:val="StyleUnderline"/>
          <w:highlight w:val="cyan"/>
        </w:rPr>
        <w:t>towards the US</w:t>
      </w:r>
      <w:r w:rsidRPr="006E54E9">
        <w:rPr>
          <w:rStyle w:val="StyleUnderline"/>
        </w:rPr>
        <w:t xml:space="preserve"> are</w:t>
      </w:r>
      <w:r w:rsidRPr="006E54E9">
        <w:rPr>
          <w:sz w:val="16"/>
        </w:rPr>
        <w:t xml:space="preserve"> “</w:t>
      </w:r>
      <w:r w:rsidRPr="006E54E9">
        <w:rPr>
          <w:rStyle w:val="Emphasis"/>
          <w:highlight w:val="cyan"/>
        </w:rPr>
        <w:t xml:space="preserve">overwhelmingly </w:t>
      </w:r>
      <w:proofErr w:type="gramStart"/>
      <w:r w:rsidRPr="006E54E9">
        <w:rPr>
          <w:rStyle w:val="Emphasis"/>
          <w:highlight w:val="cyan"/>
        </w:rPr>
        <w:t>cooperative</w:t>
      </w:r>
      <w:r w:rsidRPr="006E54E9">
        <w:rPr>
          <w:sz w:val="16"/>
        </w:rPr>
        <w:t>“</w:t>
      </w:r>
      <w:proofErr w:type="gramEnd"/>
      <w:r w:rsidRPr="006E54E9">
        <w:rPr>
          <w:sz w:val="16"/>
        </w:rPr>
        <w:t xml:space="preserve">. The second measure is the degree of </w:t>
      </w:r>
      <w:r w:rsidRPr="006E54E9">
        <w:rPr>
          <w:rStyle w:val="Emphasis"/>
          <w:highlight w:val="cyan"/>
        </w:rPr>
        <w:t>voting congruence</w:t>
      </w:r>
      <w:r w:rsidRPr="006E54E9">
        <w:rPr>
          <w:rStyle w:val="StyleUnderline"/>
        </w:rPr>
        <w:t xml:space="preserve"> between the US and China</w:t>
      </w:r>
      <w:r w:rsidRPr="006E54E9">
        <w:rPr>
          <w:sz w:val="16"/>
        </w:rPr>
        <w:t xml:space="preserve">. This is measured through UNGA ideal point data (Fig 2 below) which captures China’s position vis-a-vis the US. The absolute distance between the US and China’s ideal points varied across time, but as compared to the 1990s, the gap in 2015 has </w:t>
      </w:r>
      <w:r w:rsidRPr="006E54E9">
        <w:rPr>
          <w:rStyle w:val="StyleUnderline"/>
          <w:highlight w:val="cyan"/>
        </w:rPr>
        <w:t>narrowed</w:t>
      </w:r>
      <w:r w:rsidRPr="006E54E9">
        <w:rPr>
          <w:sz w:val="16"/>
        </w:rPr>
        <w:t>.</w:t>
      </w:r>
    </w:p>
    <w:p w14:paraId="40FD9BA6" w14:textId="77777777" w:rsidR="006F221F" w:rsidRPr="006E54E9" w:rsidRDefault="006F221F" w:rsidP="006F221F">
      <w:pPr>
        <w:rPr>
          <w:sz w:val="16"/>
        </w:rPr>
      </w:pPr>
      <w:r w:rsidRPr="006E54E9">
        <w:rPr>
          <w:sz w:val="16"/>
        </w:rPr>
        <w:t xml:space="preserve">China’s approach to international institutions includes first, China’s participation rate in international institutions and second whether China challenges or breaks the rules and norms of such institutions. Between the 1960s and 1990s, </w:t>
      </w:r>
      <w:r w:rsidRPr="006E54E9">
        <w:rPr>
          <w:rStyle w:val="StyleUnderline"/>
          <w:highlight w:val="cyan"/>
        </w:rPr>
        <w:t xml:space="preserve">Chinese membership to international organizations jumped from zero to </w:t>
      </w:r>
      <w:r w:rsidRPr="006E54E9">
        <w:rPr>
          <w:rStyle w:val="Emphasis"/>
          <w:highlight w:val="cyan"/>
        </w:rPr>
        <w:t>80</w:t>
      </w:r>
      <w:r w:rsidRPr="006E54E9">
        <w:rPr>
          <w:rStyle w:val="Emphasis"/>
        </w:rPr>
        <w:t xml:space="preserve"> percent</w:t>
      </w:r>
      <w:r w:rsidRPr="006E54E9">
        <w:rPr>
          <w:sz w:val="16"/>
        </w:rPr>
        <w:t xml:space="preserve"> of compared states. Some international organizations like </w:t>
      </w:r>
      <w:r w:rsidRPr="006E54E9">
        <w:rPr>
          <w:rStyle w:val="StyleUnderline"/>
          <w:highlight w:val="cyan"/>
        </w:rPr>
        <w:t>IMF</w:t>
      </w:r>
      <w:r w:rsidRPr="006E54E9">
        <w:rPr>
          <w:sz w:val="16"/>
        </w:rPr>
        <w:t xml:space="preserve">, the </w:t>
      </w:r>
      <w:r w:rsidRPr="006E54E9">
        <w:rPr>
          <w:rStyle w:val="StyleUnderline"/>
          <w:highlight w:val="cyan"/>
        </w:rPr>
        <w:t>World Bank</w:t>
      </w:r>
      <w:r w:rsidRPr="006E54E9">
        <w:rPr>
          <w:sz w:val="16"/>
        </w:rPr>
        <w:t xml:space="preserve">, </w:t>
      </w:r>
      <w:r w:rsidRPr="006E54E9">
        <w:rPr>
          <w:rStyle w:val="StyleUnderline"/>
        </w:rPr>
        <w:t>and</w:t>
      </w:r>
      <w:r w:rsidRPr="006E54E9">
        <w:rPr>
          <w:sz w:val="16"/>
        </w:rPr>
        <w:t xml:space="preserve"> the </w:t>
      </w:r>
      <w:r w:rsidRPr="006E54E9">
        <w:rPr>
          <w:rStyle w:val="StyleUnderline"/>
          <w:highlight w:val="cyan"/>
        </w:rPr>
        <w:t>WTO</w:t>
      </w:r>
      <w:r w:rsidRPr="006E54E9">
        <w:rPr>
          <w:sz w:val="16"/>
        </w:rPr>
        <w:t xml:space="preserve"> are supported by both the US and China, while other institutions are </w:t>
      </w:r>
      <w:proofErr w:type="gramStart"/>
      <w:r w:rsidRPr="006E54E9">
        <w:rPr>
          <w:sz w:val="16"/>
        </w:rPr>
        <w:t>more or less opposed</w:t>
      </w:r>
      <w:proofErr w:type="gramEnd"/>
      <w:r w:rsidRPr="006E54E9">
        <w:rPr>
          <w:sz w:val="16"/>
        </w:rPr>
        <w:t xml:space="preserve"> by both including ICJ, ICC.</w:t>
      </w:r>
    </w:p>
    <w:p w14:paraId="5C48F5F4" w14:textId="77777777" w:rsidR="006F221F" w:rsidRPr="006E54E9" w:rsidRDefault="006F221F" w:rsidP="006F221F">
      <w:pPr>
        <w:rPr>
          <w:sz w:val="16"/>
        </w:rPr>
      </w:pPr>
      <w:r w:rsidRPr="006E54E9">
        <w:rPr>
          <w:sz w:val="16"/>
        </w:rPr>
        <w:t xml:space="preserve">Most importantly, the common method to check a state’s compliance with international organizations is to compare that state’s approach to the US. But the US has consistently opposed the rules and norms of international order. For instance, China’s rejection to comply with the decision of the </w:t>
      </w:r>
      <w:proofErr w:type="gramStart"/>
      <w:r w:rsidRPr="006E54E9">
        <w:rPr>
          <w:sz w:val="16"/>
        </w:rPr>
        <w:t>International</w:t>
      </w:r>
      <w:proofErr w:type="gramEnd"/>
      <w:r w:rsidRPr="006E54E9">
        <w:rPr>
          <w:sz w:val="16"/>
        </w:rPr>
        <w:t xml:space="preserve"> arbitration tribunal in 2016 concerning the South China Sea dispute is regarded as violative of an international norm, then why not the US invasion of Iraq in 2003 and its adventure in Afghanistan. As regards, institutions such as UNSC, </w:t>
      </w:r>
      <w:r w:rsidRPr="006E54E9">
        <w:rPr>
          <w:rStyle w:val="StyleUnderline"/>
          <w:highlight w:val="cyan"/>
        </w:rPr>
        <w:t>China</w:t>
      </w:r>
      <w:r w:rsidRPr="006E54E9">
        <w:rPr>
          <w:rStyle w:val="StyleUnderline"/>
        </w:rPr>
        <w:t xml:space="preserve"> remains </w:t>
      </w:r>
      <w:r w:rsidRPr="006E54E9">
        <w:rPr>
          <w:rStyle w:val="StyleUnderline"/>
          <w:highlight w:val="cyan"/>
        </w:rPr>
        <w:t xml:space="preserve">a </w:t>
      </w:r>
      <w:r w:rsidRPr="006E54E9">
        <w:rPr>
          <w:rStyle w:val="Emphasis"/>
          <w:highlight w:val="cyan"/>
        </w:rPr>
        <w:t>staunch defender</w:t>
      </w:r>
      <w:r w:rsidRPr="006E54E9">
        <w:rPr>
          <w:rStyle w:val="StyleUnderline"/>
          <w:highlight w:val="cyan"/>
        </w:rPr>
        <w:t xml:space="preserve"> of</w:t>
      </w:r>
      <w:r w:rsidRPr="006E54E9">
        <w:rPr>
          <w:rStyle w:val="StyleUnderline"/>
        </w:rPr>
        <w:t xml:space="preserve"> it</w:t>
      </w:r>
      <w:r w:rsidRPr="006E54E9">
        <w:rPr>
          <w:sz w:val="16"/>
        </w:rPr>
        <w:t xml:space="preserve">. China has </w:t>
      </w:r>
      <w:r w:rsidRPr="006E54E9">
        <w:rPr>
          <w:rStyle w:val="StyleUnderline"/>
        </w:rPr>
        <w:t>contributed to the peacemaking mission</w:t>
      </w:r>
      <w:r w:rsidRPr="006E54E9">
        <w:rPr>
          <w:sz w:val="16"/>
        </w:rPr>
        <w:t xml:space="preserve"> at the behest of the UN. China is currently </w:t>
      </w:r>
      <w:r w:rsidRPr="006E54E9">
        <w:rPr>
          <w:rStyle w:val="StyleUnderline"/>
        </w:rPr>
        <w:t xml:space="preserve">involved in </w:t>
      </w:r>
      <w:r w:rsidRPr="006E54E9">
        <w:rPr>
          <w:rStyle w:val="Emphasis"/>
          <w:highlight w:val="cyan"/>
        </w:rPr>
        <w:t>major</w:t>
      </w:r>
      <w:r w:rsidRPr="006E54E9">
        <w:rPr>
          <w:rStyle w:val="Emphasis"/>
        </w:rPr>
        <w:t xml:space="preserve"> arms control</w:t>
      </w:r>
      <w:r w:rsidRPr="006E54E9">
        <w:rPr>
          <w:rStyle w:val="StyleUnderline"/>
        </w:rPr>
        <w:t xml:space="preserve"> </w:t>
      </w:r>
      <w:r w:rsidRPr="006E54E9">
        <w:rPr>
          <w:rStyle w:val="StyleUnderline"/>
          <w:highlight w:val="cyan"/>
        </w:rPr>
        <w:t>institutions</w:t>
      </w:r>
      <w:r w:rsidRPr="006E54E9">
        <w:rPr>
          <w:sz w:val="16"/>
        </w:rPr>
        <w:t xml:space="preserve">. But both China and the US remained outside of the Comprehensive Test Ban Treaty and opposed the Treaty of Prohibition of </w:t>
      </w:r>
      <w:proofErr w:type="gramStart"/>
      <w:r w:rsidRPr="006E54E9">
        <w:rPr>
          <w:sz w:val="16"/>
        </w:rPr>
        <w:t>Nuclear Weapons</w:t>
      </w:r>
      <w:proofErr w:type="gramEnd"/>
      <w:r w:rsidRPr="006E54E9">
        <w:rPr>
          <w:sz w:val="16"/>
        </w:rPr>
        <w:t>. In short, as Steve Chan concluded, participation in IGO’s reflects national satisfaction with the world order, though the evidence regarding the breaking of rules and norms remains contested (should be analyzed relative to other states’ response to international institutions).</w:t>
      </w:r>
    </w:p>
    <w:p w14:paraId="76106735" w14:textId="2B744CCC" w:rsidR="006F221F" w:rsidRDefault="006F221F" w:rsidP="006F221F">
      <w:pPr>
        <w:pStyle w:val="Heading2"/>
      </w:pPr>
      <w:r>
        <w:lastRenderedPageBreak/>
        <w:t>Democracy</w:t>
      </w:r>
    </w:p>
    <w:p w14:paraId="1736EA21" w14:textId="77777777" w:rsidR="006F221F" w:rsidRPr="006E54E9" w:rsidRDefault="006F221F" w:rsidP="006F221F">
      <w:pPr>
        <w:pStyle w:val="Heading3"/>
      </w:pPr>
      <w:bookmarkStart w:id="7" w:name="Level_1_1938"/>
      <w:r w:rsidRPr="006E54E9">
        <w:lastRenderedPageBreak/>
        <w:t>1NC</w:t>
      </w:r>
      <w:r>
        <w:t>---</w:t>
      </w:r>
      <w:r w:rsidRPr="006E54E9">
        <w:t>Democracy Defense</w:t>
      </w:r>
    </w:p>
    <w:p w14:paraId="30C0AF68" w14:textId="77777777" w:rsidR="006F221F" w:rsidRPr="006E54E9" w:rsidRDefault="006F221F" w:rsidP="006F221F">
      <w:pPr>
        <w:pStyle w:val="Heading4"/>
      </w:pPr>
      <w:r w:rsidRPr="006E54E9">
        <w:t xml:space="preserve">Democracy is </w:t>
      </w:r>
      <w:r w:rsidRPr="006E54E9">
        <w:rPr>
          <w:u w:val="single"/>
        </w:rPr>
        <w:t>resilient</w:t>
      </w:r>
      <w:r w:rsidRPr="006E54E9">
        <w:t xml:space="preserve"> but solves nothing.</w:t>
      </w:r>
    </w:p>
    <w:p w14:paraId="6B160431" w14:textId="77777777" w:rsidR="006F221F" w:rsidRPr="006E54E9" w:rsidRDefault="006F221F" w:rsidP="006F221F">
      <w:proofErr w:type="spellStart"/>
      <w:r w:rsidRPr="006E54E9">
        <w:rPr>
          <w:rStyle w:val="Style13ptBold"/>
        </w:rPr>
        <w:t>Doorenspleet</w:t>
      </w:r>
      <w:proofErr w:type="spellEnd"/>
      <w:r w:rsidRPr="006E54E9">
        <w:rPr>
          <w:rStyle w:val="Style13ptBold"/>
        </w:rPr>
        <w:t xml:space="preserve"> ’19</w:t>
      </w:r>
      <w:r>
        <w:t>---</w:t>
      </w:r>
      <w:r w:rsidRPr="006E54E9">
        <w:t xml:space="preserve">Renske; Politics Professor at the University of Warwick. 2019; “Rethinking the Value of Democracy: A Comparative Perspective”; </w:t>
      </w:r>
      <w:r w:rsidRPr="006E54E9">
        <w:rPr>
          <w:i/>
          <w:iCs/>
        </w:rPr>
        <w:t>Palgrave Macmillan</w:t>
      </w:r>
      <w:r w:rsidRPr="006E54E9">
        <w:t>; Accessed Online via University of Michigan Libraries; //CYang</w:t>
      </w:r>
    </w:p>
    <w:p w14:paraId="46ABBCB8" w14:textId="77777777" w:rsidR="006F221F" w:rsidRPr="006E54E9" w:rsidRDefault="006F221F" w:rsidP="006F221F">
      <w:pPr>
        <w:rPr>
          <w:sz w:val="16"/>
        </w:rPr>
      </w:pPr>
      <w:r w:rsidRPr="006E54E9">
        <w:rPr>
          <w:sz w:val="16"/>
        </w:rPr>
        <w:t xml:space="preserve">The </w:t>
      </w:r>
      <w:r w:rsidRPr="006E54E9">
        <w:rPr>
          <w:rStyle w:val="Emphasis"/>
        </w:rPr>
        <w:t xml:space="preserve">value of </w:t>
      </w:r>
      <w:r w:rsidRPr="006E54E9">
        <w:rPr>
          <w:rStyle w:val="Emphasis"/>
          <w:highlight w:val="cyan"/>
        </w:rPr>
        <w:t>democracy</w:t>
      </w:r>
      <w:r w:rsidRPr="006E54E9">
        <w:rPr>
          <w:sz w:val="16"/>
        </w:rPr>
        <w:t xml:space="preserve"> has been </w:t>
      </w:r>
      <w:r w:rsidRPr="006E54E9">
        <w:rPr>
          <w:rStyle w:val="StyleUnderline"/>
        </w:rPr>
        <w:t xml:space="preserve">taken for granted until recently, but this </w:t>
      </w:r>
      <w:r w:rsidRPr="006E54E9">
        <w:rPr>
          <w:rStyle w:val="StyleUnderline"/>
          <w:highlight w:val="cyan"/>
        </w:rPr>
        <w:t>assumption</w:t>
      </w:r>
      <w:r w:rsidRPr="006E54E9">
        <w:rPr>
          <w:sz w:val="16"/>
        </w:rPr>
        <w:t xml:space="preserve"> seems to be </w:t>
      </w:r>
      <w:r w:rsidRPr="006E54E9">
        <w:rPr>
          <w:rStyle w:val="StyleUnderline"/>
          <w:highlight w:val="cyan"/>
        </w:rPr>
        <w:t>under threat</w:t>
      </w:r>
      <w:r w:rsidRPr="006E54E9">
        <w:rPr>
          <w:rStyle w:val="StyleUnderline"/>
        </w:rPr>
        <w:t xml:space="preserve"> now more than ever before</w:t>
      </w:r>
      <w:r w:rsidRPr="006E54E9">
        <w:rPr>
          <w:sz w:val="16"/>
        </w:rPr>
        <w:t xml:space="preserve">. As was explained in Chapter 1, democracy’s claim to be valuable does not rest on just one </w:t>
      </w:r>
      <w:proofErr w:type="gramStart"/>
      <w:r w:rsidRPr="006E54E9">
        <w:rPr>
          <w:sz w:val="16"/>
        </w:rPr>
        <w:t>particular merit</w:t>
      </w:r>
      <w:proofErr w:type="gramEnd"/>
      <w:r w:rsidRPr="006E54E9">
        <w:rPr>
          <w:sz w:val="16"/>
        </w:rPr>
        <w:t>, and scholars tend to distinguish three different types of values (Sen 1999). This book focused on the instrumental value of democracy (and hence not on the intrinsic and constructive value</w:t>
      </w:r>
      <w:proofErr w:type="gramStart"/>
      <w:r w:rsidRPr="006E54E9">
        <w:rPr>
          <w:sz w:val="16"/>
        </w:rPr>
        <w:t>), and</w:t>
      </w:r>
      <w:proofErr w:type="gramEnd"/>
      <w:r w:rsidRPr="006E54E9">
        <w:rPr>
          <w:sz w:val="16"/>
        </w:rPr>
        <w:t xml:space="preserve"> investigated the value of democracy for peace (Chapters 3 and 4), control of corruption (Chapter 5) and economic development (Chapter 6). This </w:t>
      </w:r>
      <w:r w:rsidRPr="006E54E9">
        <w:rPr>
          <w:rStyle w:val="StyleUnderline"/>
          <w:highlight w:val="cyan"/>
        </w:rPr>
        <w:t>study</w:t>
      </w:r>
      <w:r w:rsidRPr="006E54E9">
        <w:rPr>
          <w:sz w:val="16"/>
        </w:rPr>
        <w:t xml:space="preserve"> was </w:t>
      </w:r>
      <w:r w:rsidRPr="006E54E9">
        <w:rPr>
          <w:rStyle w:val="StyleUnderline"/>
          <w:highlight w:val="cyan"/>
        </w:rPr>
        <w:t>based on</w:t>
      </w:r>
      <w:r w:rsidRPr="006E54E9">
        <w:rPr>
          <w:rStyle w:val="StyleUnderline"/>
        </w:rPr>
        <w:t xml:space="preserve"> a search of an </w:t>
      </w:r>
      <w:r w:rsidRPr="006E54E9">
        <w:rPr>
          <w:rStyle w:val="Emphasis"/>
          <w:highlight w:val="cyan"/>
        </w:rPr>
        <w:t>enormous</w:t>
      </w:r>
      <w:r w:rsidRPr="006E54E9">
        <w:rPr>
          <w:rStyle w:val="Emphasis"/>
        </w:rPr>
        <w:t xml:space="preserve"> academic </w:t>
      </w:r>
      <w:r w:rsidRPr="006E54E9">
        <w:rPr>
          <w:rStyle w:val="Emphasis"/>
          <w:highlight w:val="cyan"/>
        </w:rPr>
        <w:t>database</w:t>
      </w:r>
      <w:r w:rsidRPr="006E54E9">
        <w:rPr>
          <w:sz w:val="16"/>
          <w:szCs w:val="16"/>
        </w:rPr>
        <w:t xml:space="preserve"> f</w:t>
      </w:r>
      <w:r w:rsidRPr="006E54E9">
        <w:rPr>
          <w:sz w:val="16"/>
        </w:rPr>
        <w:t xml:space="preserve">or certain keywords,6 then </w:t>
      </w:r>
      <w:r w:rsidRPr="006E54E9">
        <w:rPr>
          <w:rStyle w:val="StyleUnderline"/>
        </w:rPr>
        <w:t>pruned</w:t>
      </w:r>
      <w:r w:rsidRPr="006E54E9">
        <w:rPr>
          <w:sz w:val="16"/>
        </w:rPr>
        <w:t xml:space="preserve"> the </w:t>
      </w:r>
      <w:r w:rsidRPr="006E54E9">
        <w:rPr>
          <w:rStyle w:val="StyleUnderline"/>
        </w:rPr>
        <w:t>thousands of articles</w:t>
      </w:r>
      <w:r w:rsidRPr="006E54E9">
        <w:rPr>
          <w:sz w:val="16"/>
        </w:rPr>
        <w:t xml:space="preserve"> down to a few hundred articles (see Appendix) </w:t>
      </w:r>
      <w:r w:rsidRPr="006E54E9">
        <w:rPr>
          <w:rStyle w:val="StyleUnderline"/>
        </w:rPr>
        <w:t xml:space="preserve">which statistically </w:t>
      </w:r>
      <w:proofErr w:type="spellStart"/>
      <w:r w:rsidRPr="006E54E9">
        <w:rPr>
          <w:rStyle w:val="StyleUnderline"/>
        </w:rPr>
        <w:t>analysed</w:t>
      </w:r>
      <w:proofErr w:type="spellEnd"/>
      <w:r w:rsidRPr="006E54E9">
        <w:rPr>
          <w:rStyle w:val="StyleUnderline"/>
        </w:rPr>
        <w:t xml:space="preserve"> the connection between</w:t>
      </w:r>
      <w:r w:rsidRPr="006E54E9">
        <w:rPr>
          <w:sz w:val="16"/>
        </w:rPr>
        <w:t xml:space="preserve"> the </w:t>
      </w:r>
      <w:r w:rsidRPr="006E54E9">
        <w:rPr>
          <w:rStyle w:val="StyleUnderline"/>
        </w:rPr>
        <w:t>democracy and</w:t>
      </w:r>
      <w:r w:rsidRPr="006E54E9">
        <w:rPr>
          <w:sz w:val="16"/>
        </w:rPr>
        <w:t xml:space="preserve"> the </w:t>
      </w:r>
      <w:r w:rsidRPr="006E54E9">
        <w:rPr>
          <w:rStyle w:val="StyleUnderline"/>
        </w:rPr>
        <w:t>four expected outcomes</w:t>
      </w:r>
      <w:r w:rsidRPr="006E54E9">
        <w:rPr>
          <w:sz w:val="16"/>
        </w:rPr>
        <w:t xml:space="preserve">. </w:t>
      </w:r>
    </w:p>
    <w:p w14:paraId="4573AE7E" w14:textId="77777777" w:rsidR="006F221F" w:rsidRPr="006E54E9" w:rsidRDefault="006F221F" w:rsidP="006F221F">
      <w:pPr>
        <w:rPr>
          <w:sz w:val="16"/>
        </w:rPr>
      </w:pPr>
      <w:r w:rsidRPr="006E54E9">
        <w:rPr>
          <w:sz w:val="16"/>
        </w:rPr>
        <w:t xml:space="preserve">The first finding is that a </w:t>
      </w:r>
      <w:r w:rsidRPr="006E54E9">
        <w:rPr>
          <w:rStyle w:val="Emphasis"/>
        </w:rPr>
        <w:t xml:space="preserve">reverse </w:t>
      </w:r>
      <w:r w:rsidRPr="006E54E9">
        <w:rPr>
          <w:rStyle w:val="Emphasis"/>
          <w:highlight w:val="cyan"/>
        </w:rPr>
        <w:t>wave</w:t>
      </w:r>
      <w:r w:rsidRPr="006E54E9">
        <w:rPr>
          <w:rStyle w:val="StyleUnderline"/>
          <w:highlight w:val="cyan"/>
        </w:rPr>
        <w:t xml:space="preserve"> away from democracy</w:t>
      </w:r>
      <w:r w:rsidRPr="006E54E9">
        <w:rPr>
          <w:sz w:val="16"/>
        </w:rPr>
        <w:t xml:space="preserve"> has </w:t>
      </w:r>
      <w:r w:rsidRPr="006E54E9">
        <w:rPr>
          <w:rStyle w:val="StyleUnderline"/>
          <w:highlight w:val="cyan"/>
        </w:rPr>
        <w:t>not happened</w:t>
      </w:r>
      <w:r w:rsidRPr="006E54E9">
        <w:rPr>
          <w:sz w:val="16"/>
        </w:rPr>
        <w:t xml:space="preserve"> (see Chapter 2). Not </w:t>
      </w:r>
      <w:proofErr w:type="gramStart"/>
      <w:r w:rsidRPr="006E54E9">
        <w:rPr>
          <w:sz w:val="16"/>
        </w:rPr>
        <w:t>yet,</w:t>
      </w:r>
      <w:proofErr w:type="gramEnd"/>
      <w:r w:rsidRPr="006E54E9">
        <w:rPr>
          <w:sz w:val="16"/>
        </w:rPr>
        <w:t xml:space="preserve"> at least. </w:t>
      </w:r>
      <w:r w:rsidRPr="006E54E9">
        <w:rPr>
          <w:rStyle w:val="StyleUnderline"/>
        </w:rPr>
        <w:t>Democracy</w:t>
      </w:r>
      <w:r w:rsidRPr="006E54E9">
        <w:rPr>
          <w:sz w:val="16"/>
        </w:rPr>
        <w:t xml:space="preserve"> is </w:t>
      </w:r>
      <w:r w:rsidRPr="006E54E9">
        <w:rPr>
          <w:rStyle w:val="StyleUnderline"/>
        </w:rPr>
        <w:t>not doing worse than before</w:t>
      </w:r>
      <w:r w:rsidRPr="006E54E9">
        <w:rPr>
          <w:sz w:val="16"/>
        </w:rPr>
        <w:t xml:space="preserve">, at least not </w:t>
      </w:r>
      <w:r w:rsidRPr="006E54E9">
        <w:rPr>
          <w:rStyle w:val="StyleUnderline"/>
        </w:rPr>
        <w:t xml:space="preserve">in comparative perspective. </w:t>
      </w:r>
      <w:r w:rsidRPr="006E54E9">
        <w:rPr>
          <w:rStyle w:val="StyleUnderline"/>
          <w:highlight w:val="cyan"/>
        </w:rPr>
        <w:t>While</w:t>
      </w:r>
      <w:r w:rsidRPr="006E54E9">
        <w:rPr>
          <w:sz w:val="16"/>
        </w:rPr>
        <w:t xml:space="preserve"> it is true that </w:t>
      </w:r>
      <w:r w:rsidRPr="006E54E9">
        <w:rPr>
          <w:rStyle w:val="StyleUnderline"/>
          <w:highlight w:val="cyan"/>
        </w:rPr>
        <w:t>there is a</w:t>
      </w:r>
      <w:r w:rsidRPr="006E54E9">
        <w:rPr>
          <w:rStyle w:val="StyleUnderline"/>
        </w:rPr>
        <w:t xml:space="preserve"> </w:t>
      </w:r>
      <w:r w:rsidRPr="006E54E9">
        <w:rPr>
          <w:rStyle w:val="Emphasis"/>
        </w:rPr>
        <w:t xml:space="preserve">dramatic </w:t>
      </w:r>
      <w:r w:rsidRPr="006E54E9">
        <w:rPr>
          <w:rStyle w:val="Emphasis"/>
          <w:highlight w:val="cyan"/>
        </w:rPr>
        <w:t>decline</w:t>
      </w:r>
      <w:r w:rsidRPr="006E54E9">
        <w:rPr>
          <w:rStyle w:val="StyleUnderline"/>
        </w:rPr>
        <w:t xml:space="preserve"> in democracy</w:t>
      </w:r>
      <w:r w:rsidRPr="006E54E9">
        <w:rPr>
          <w:sz w:val="16"/>
        </w:rPr>
        <w:t xml:space="preserve"> in some countries,7 </w:t>
      </w:r>
      <w:r w:rsidRPr="006E54E9">
        <w:rPr>
          <w:rStyle w:val="StyleUnderline"/>
        </w:rPr>
        <w:t xml:space="preserve">a </w:t>
      </w:r>
      <w:r w:rsidRPr="006E54E9">
        <w:rPr>
          <w:rStyle w:val="Emphasis"/>
        </w:rPr>
        <w:t xml:space="preserve">general </w:t>
      </w:r>
      <w:r w:rsidRPr="006E54E9">
        <w:rPr>
          <w:rStyle w:val="Emphasis"/>
          <w:highlight w:val="cyan"/>
        </w:rPr>
        <w:t>trend</w:t>
      </w:r>
      <w:r w:rsidRPr="006E54E9">
        <w:rPr>
          <w:rStyle w:val="StyleUnderline"/>
          <w:highlight w:val="cyan"/>
        </w:rPr>
        <w:t xml:space="preserve"> downwards</w:t>
      </w:r>
      <w:r w:rsidRPr="006E54E9">
        <w:rPr>
          <w:rStyle w:val="StyleUnderline"/>
        </w:rPr>
        <w:t xml:space="preserve"> can</w:t>
      </w:r>
      <w:r w:rsidRPr="006E54E9">
        <w:rPr>
          <w:rStyle w:val="StyleUnderline"/>
          <w:highlight w:val="cyan"/>
        </w:rPr>
        <w:t>not</w:t>
      </w:r>
      <w:r w:rsidRPr="006E54E9">
        <w:rPr>
          <w:sz w:val="16"/>
        </w:rPr>
        <w:t xml:space="preserve"> yet</w:t>
      </w:r>
      <w:r w:rsidRPr="006E54E9">
        <w:rPr>
          <w:rStyle w:val="StyleUnderline"/>
        </w:rPr>
        <w:t xml:space="preserve"> be </w:t>
      </w:r>
      <w:r w:rsidRPr="006E54E9">
        <w:rPr>
          <w:rStyle w:val="StyleUnderline"/>
          <w:highlight w:val="cyan"/>
        </w:rPr>
        <w:t>detected</w:t>
      </w:r>
      <w:r w:rsidRPr="006E54E9">
        <w:rPr>
          <w:sz w:val="16"/>
        </w:rPr>
        <w:t xml:space="preserve">. It would be better to talk about ‘stagnation’, as not many dictatorships have democratized recently, while democracies have not yet collapsed. </w:t>
      </w:r>
    </w:p>
    <w:p w14:paraId="01F9F4D7" w14:textId="77777777" w:rsidR="006F221F" w:rsidRPr="006E54E9" w:rsidRDefault="006F221F" w:rsidP="006F221F">
      <w:pPr>
        <w:rPr>
          <w:sz w:val="16"/>
        </w:rPr>
      </w:pPr>
      <w:r w:rsidRPr="006E54E9">
        <w:rPr>
          <w:sz w:val="16"/>
        </w:rPr>
        <w:t xml:space="preserve">Another finding is that the </w:t>
      </w:r>
      <w:r w:rsidRPr="006E54E9">
        <w:rPr>
          <w:rStyle w:val="Emphasis"/>
        </w:rPr>
        <w:t>instrumental value</w:t>
      </w:r>
      <w:r w:rsidRPr="006E54E9">
        <w:rPr>
          <w:rStyle w:val="StyleUnderline"/>
        </w:rPr>
        <w:t xml:space="preserve"> of democracy is </w:t>
      </w:r>
      <w:r w:rsidRPr="006E54E9">
        <w:rPr>
          <w:rStyle w:val="Emphasis"/>
        </w:rPr>
        <w:t>very questionable</w:t>
      </w:r>
      <w:r w:rsidRPr="006E54E9">
        <w:rPr>
          <w:sz w:val="16"/>
        </w:rPr>
        <w:t xml:space="preserve">. The field has been deeply polarized between researchers who endorse a link between democracy and positive outcomes, and those who reject this optimistic idea and instead emphasize the negative effects of democracy. </w:t>
      </w:r>
      <w:r w:rsidRPr="006E54E9">
        <w:rPr>
          <w:rStyle w:val="StyleUnderline"/>
        </w:rPr>
        <w:t>There has been</w:t>
      </w:r>
      <w:r w:rsidRPr="006E54E9">
        <w:rPr>
          <w:sz w:val="16"/>
        </w:rPr>
        <w:t xml:space="preserve"> ‘</w:t>
      </w:r>
      <w:r w:rsidRPr="006E54E9">
        <w:rPr>
          <w:rStyle w:val="StyleUnderline"/>
          <w:highlight w:val="cyan"/>
        </w:rPr>
        <w:t>no consensus</w:t>
      </w:r>
      <w:r w:rsidRPr="006E54E9">
        <w:rPr>
          <w:sz w:val="16"/>
          <w:highlight w:val="cyan"/>
        </w:rPr>
        <w:t>’</w:t>
      </w:r>
      <w:r w:rsidRPr="006E54E9">
        <w:rPr>
          <w:sz w:val="16"/>
        </w:rPr>
        <w:t xml:space="preserve"> </w:t>
      </w:r>
      <w:r w:rsidRPr="006E54E9">
        <w:rPr>
          <w:rStyle w:val="StyleUnderline"/>
        </w:rPr>
        <w:t xml:space="preserve">in the quantitative literature </w:t>
      </w:r>
      <w:r w:rsidRPr="006E54E9">
        <w:rPr>
          <w:rStyle w:val="StyleUnderline"/>
          <w:highlight w:val="cyan"/>
        </w:rPr>
        <w:t>on</w:t>
      </w:r>
      <w:r w:rsidRPr="006E54E9">
        <w:rPr>
          <w:rStyle w:val="StyleUnderline"/>
        </w:rPr>
        <w:t xml:space="preserve"> whether democracy</w:t>
      </w:r>
      <w:r w:rsidRPr="006E54E9">
        <w:rPr>
          <w:sz w:val="16"/>
        </w:rPr>
        <w:t xml:space="preserve"> has instrumental value which </w:t>
      </w:r>
      <w:r w:rsidRPr="006E54E9">
        <w:rPr>
          <w:rStyle w:val="StyleUnderline"/>
        </w:rPr>
        <w:t xml:space="preserve">leads some beneficial general </w:t>
      </w:r>
      <w:r w:rsidRPr="006E54E9">
        <w:rPr>
          <w:rStyle w:val="StyleUnderline"/>
          <w:highlight w:val="cyan"/>
        </w:rPr>
        <w:t>outcomes</w:t>
      </w:r>
      <w:r w:rsidRPr="006E54E9">
        <w:rPr>
          <w:sz w:val="16"/>
        </w:rPr>
        <w:t xml:space="preserve">. Some </w:t>
      </w:r>
      <w:r w:rsidRPr="006E54E9">
        <w:rPr>
          <w:rStyle w:val="StyleUnderline"/>
          <w:highlight w:val="cyan"/>
        </w:rPr>
        <w:t>scholars</w:t>
      </w:r>
      <w:r w:rsidRPr="006E54E9">
        <w:rPr>
          <w:sz w:val="16"/>
        </w:rPr>
        <w:t xml:space="preserve"> claim there is a consensus, but they only do so by </w:t>
      </w:r>
      <w:r w:rsidRPr="006E54E9">
        <w:rPr>
          <w:rStyle w:val="StyleUnderline"/>
          <w:highlight w:val="cyan"/>
        </w:rPr>
        <w:t>ignor</w:t>
      </w:r>
      <w:r w:rsidRPr="006E54E9">
        <w:rPr>
          <w:rStyle w:val="StyleUnderline"/>
        </w:rPr>
        <w:t xml:space="preserve">ing a </w:t>
      </w:r>
      <w:r w:rsidRPr="006E54E9">
        <w:rPr>
          <w:rStyle w:val="Emphasis"/>
          <w:highlight w:val="cyan"/>
        </w:rPr>
        <w:t>huge amount of lit</w:t>
      </w:r>
      <w:r w:rsidRPr="006E54E9">
        <w:rPr>
          <w:rStyle w:val="Emphasis"/>
        </w:rPr>
        <w:t>erature</w:t>
      </w:r>
      <w:r w:rsidRPr="006E54E9">
        <w:rPr>
          <w:rStyle w:val="StyleUnderline"/>
        </w:rPr>
        <w:t xml:space="preserve"> which rejects their</w:t>
      </w:r>
      <w:r w:rsidRPr="006E54E9">
        <w:rPr>
          <w:sz w:val="16"/>
        </w:rPr>
        <w:t xml:space="preserve"> own </w:t>
      </w:r>
      <w:r w:rsidRPr="006E54E9">
        <w:rPr>
          <w:rStyle w:val="StyleUnderline"/>
        </w:rPr>
        <w:t>point of view</w:t>
      </w:r>
      <w:r w:rsidRPr="006E54E9">
        <w:rPr>
          <w:sz w:val="16"/>
        </w:rPr>
        <w:t xml:space="preserve">. After undertaking a large-scale analysis of carefully selected articles published on the topic (see Appendix), this book can conclude that the </w:t>
      </w:r>
      <w:r w:rsidRPr="006E54E9">
        <w:rPr>
          <w:rStyle w:val="StyleUnderline"/>
        </w:rPr>
        <w:t xml:space="preserve">connections between democracy and </w:t>
      </w:r>
      <w:r w:rsidRPr="006E54E9">
        <w:rPr>
          <w:rStyle w:val="Emphasis"/>
        </w:rPr>
        <w:t>expected benefits</w:t>
      </w:r>
      <w:r w:rsidRPr="006E54E9">
        <w:rPr>
          <w:rStyle w:val="StyleUnderline"/>
        </w:rPr>
        <w:t xml:space="preserve"> are not</w:t>
      </w:r>
      <w:r w:rsidRPr="006E54E9">
        <w:rPr>
          <w:sz w:val="16"/>
        </w:rPr>
        <w:t xml:space="preserve"> as </w:t>
      </w:r>
      <w:r w:rsidRPr="006E54E9">
        <w:rPr>
          <w:rStyle w:val="StyleUnderline"/>
        </w:rPr>
        <w:t>strong</w:t>
      </w:r>
      <w:r w:rsidRPr="006E54E9">
        <w:rPr>
          <w:sz w:val="16"/>
        </w:rPr>
        <w:t xml:space="preserve"> as they seem. Hence, we should not overstate the links between the phenomena. </w:t>
      </w:r>
    </w:p>
    <w:p w14:paraId="6D328025" w14:textId="77777777" w:rsidR="006F221F" w:rsidRPr="006E54E9" w:rsidRDefault="006F221F" w:rsidP="006F221F">
      <w:pPr>
        <w:rPr>
          <w:sz w:val="16"/>
        </w:rPr>
      </w:pPr>
      <w:r w:rsidRPr="006E54E9">
        <w:rPr>
          <w:sz w:val="16"/>
        </w:rPr>
        <w:t xml:space="preserve">The </w:t>
      </w:r>
      <w:r w:rsidRPr="006E54E9">
        <w:rPr>
          <w:rStyle w:val="Emphasis"/>
        </w:rPr>
        <w:t xml:space="preserve">overall </w:t>
      </w:r>
      <w:r w:rsidRPr="006E54E9">
        <w:rPr>
          <w:rStyle w:val="Emphasis"/>
          <w:highlight w:val="cyan"/>
        </w:rPr>
        <w:t>evidence</w:t>
      </w:r>
      <w:r w:rsidRPr="006E54E9">
        <w:rPr>
          <w:rStyle w:val="StyleUnderline"/>
          <w:highlight w:val="cyan"/>
        </w:rPr>
        <w:t xml:space="preserve"> is weak</w:t>
      </w:r>
      <w:r w:rsidRPr="006E54E9">
        <w:rPr>
          <w:sz w:val="16"/>
        </w:rPr>
        <w:t xml:space="preserve">. Take the expected impact of democracy on peace for example. As Chapter 3 showed, the study of democracy and interstate war has been a flourishing theme in political science, particularly since the 1970s. However, there are four reasons why democracy does not cause peace between countries, and why the </w:t>
      </w:r>
      <w:r w:rsidRPr="006E54E9">
        <w:rPr>
          <w:rStyle w:val="Emphasis"/>
        </w:rPr>
        <w:t xml:space="preserve">empirical </w:t>
      </w:r>
      <w:r w:rsidRPr="006E54E9">
        <w:rPr>
          <w:rStyle w:val="Emphasis"/>
          <w:highlight w:val="cyan"/>
        </w:rPr>
        <w:t>support</w:t>
      </w:r>
      <w:r w:rsidRPr="006E54E9">
        <w:rPr>
          <w:rStyle w:val="StyleUnderline"/>
          <w:highlight w:val="cyan"/>
        </w:rPr>
        <w:t xml:space="preserve"> for</w:t>
      </w:r>
      <w:r w:rsidRPr="006E54E9">
        <w:rPr>
          <w:rStyle w:val="StyleUnderline"/>
        </w:rPr>
        <w:t xml:space="preserve"> the popular idea of </w:t>
      </w:r>
      <w:r w:rsidRPr="006E54E9">
        <w:rPr>
          <w:rStyle w:val="StyleUnderline"/>
          <w:highlight w:val="cyan"/>
        </w:rPr>
        <w:t>democratic peace is</w:t>
      </w:r>
      <w:r w:rsidRPr="006E54E9">
        <w:rPr>
          <w:rStyle w:val="StyleUnderline"/>
        </w:rPr>
        <w:t xml:space="preserve"> </w:t>
      </w:r>
      <w:r w:rsidRPr="006E54E9">
        <w:rPr>
          <w:rStyle w:val="Emphasis"/>
        </w:rPr>
        <w:t xml:space="preserve">quite </w:t>
      </w:r>
      <w:r w:rsidRPr="006E54E9">
        <w:rPr>
          <w:rStyle w:val="Emphasis"/>
          <w:highlight w:val="cyan"/>
        </w:rPr>
        <w:t>weak</w:t>
      </w:r>
      <w:r w:rsidRPr="006E54E9">
        <w:rPr>
          <w:sz w:val="16"/>
        </w:rPr>
        <w:t xml:space="preserve">. Most </w:t>
      </w:r>
      <w:r w:rsidRPr="006E54E9">
        <w:rPr>
          <w:rStyle w:val="Emphasis"/>
        </w:rPr>
        <w:t xml:space="preserve">statistical </w:t>
      </w:r>
      <w:r w:rsidRPr="006E54E9">
        <w:rPr>
          <w:rStyle w:val="Emphasis"/>
          <w:highlight w:val="cyan"/>
        </w:rPr>
        <w:t>studies</w:t>
      </w:r>
      <w:r w:rsidRPr="006E54E9">
        <w:rPr>
          <w:rStyle w:val="StyleUnderline"/>
          <w:highlight w:val="cyan"/>
        </w:rPr>
        <w:t xml:space="preserve"> have not found</w:t>
      </w:r>
      <w:r w:rsidRPr="006E54E9">
        <w:rPr>
          <w:rStyle w:val="StyleUnderline"/>
        </w:rPr>
        <w:t xml:space="preserve"> a </w:t>
      </w:r>
      <w:r w:rsidRPr="006E54E9">
        <w:rPr>
          <w:rStyle w:val="Emphasis"/>
        </w:rPr>
        <w:t xml:space="preserve">strong </w:t>
      </w:r>
      <w:r w:rsidRPr="006E54E9">
        <w:rPr>
          <w:rStyle w:val="Emphasis"/>
          <w:highlight w:val="cyan"/>
        </w:rPr>
        <w:t>correlation</w:t>
      </w:r>
      <w:r w:rsidRPr="006E54E9">
        <w:rPr>
          <w:rStyle w:val="StyleUnderline"/>
          <w:highlight w:val="cyan"/>
        </w:rPr>
        <w:t xml:space="preserve"> </w:t>
      </w:r>
      <w:r w:rsidRPr="006E54E9">
        <w:rPr>
          <w:rStyle w:val="StyleUnderline"/>
        </w:rPr>
        <w:t>between democracy and interstate war</w:t>
      </w:r>
      <w:r w:rsidRPr="006E54E9">
        <w:rPr>
          <w:sz w:val="16"/>
        </w:rPr>
        <w:t xml:space="preserve"> at the dyadic level. They show that </w:t>
      </w:r>
      <w:r w:rsidRPr="006E54E9">
        <w:rPr>
          <w:rStyle w:val="StyleUnderline"/>
          <w:highlight w:val="cyan"/>
        </w:rPr>
        <w:t xml:space="preserve">there </w:t>
      </w:r>
      <w:proofErr w:type="gramStart"/>
      <w:r w:rsidRPr="006E54E9">
        <w:rPr>
          <w:rStyle w:val="StyleUnderline"/>
          <w:highlight w:val="cyan"/>
        </w:rPr>
        <w:t>are</w:t>
      </w:r>
      <w:proofErr w:type="gramEnd"/>
      <w:r w:rsidRPr="006E54E9">
        <w:rPr>
          <w:rStyle w:val="StyleUnderline"/>
        </w:rPr>
        <w:t xml:space="preserve"> other</w:t>
      </w:r>
      <w:r>
        <w:rPr>
          <w:rStyle w:val="StyleUnderline"/>
        </w:rPr>
        <w:t>---</w:t>
      </w:r>
      <w:r w:rsidRPr="006E54E9">
        <w:rPr>
          <w:rStyle w:val="StyleUnderline"/>
          <w:highlight w:val="cyan"/>
        </w:rPr>
        <w:t>more powerful</w:t>
      </w:r>
      <w:r>
        <w:rPr>
          <w:rStyle w:val="StyleUnderline"/>
        </w:rPr>
        <w:t>---</w:t>
      </w:r>
      <w:r w:rsidRPr="006E54E9">
        <w:rPr>
          <w:rStyle w:val="StyleUnderline"/>
          <w:highlight w:val="cyan"/>
        </w:rPr>
        <w:t>explanations</w:t>
      </w:r>
      <w:r w:rsidRPr="006E54E9">
        <w:rPr>
          <w:rStyle w:val="StyleUnderline"/>
        </w:rPr>
        <w:t xml:space="preserve"> for war and peace</w:t>
      </w:r>
      <w:r w:rsidRPr="006E54E9">
        <w:rPr>
          <w:sz w:val="16"/>
        </w:rPr>
        <w:t xml:space="preserve">, and even that </w:t>
      </w:r>
      <w:r w:rsidRPr="006E54E9">
        <w:rPr>
          <w:rStyle w:val="StyleUnderline"/>
        </w:rPr>
        <w:t>the impact of democracy is</w:t>
      </w:r>
      <w:r w:rsidRPr="006E54E9">
        <w:rPr>
          <w:sz w:val="16"/>
        </w:rPr>
        <w:t xml:space="preserve"> a </w:t>
      </w:r>
      <w:r w:rsidRPr="006E54E9">
        <w:rPr>
          <w:rStyle w:val="StyleUnderline"/>
        </w:rPr>
        <w:t>spurious</w:t>
      </w:r>
      <w:r w:rsidRPr="006E54E9">
        <w:rPr>
          <w:sz w:val="16"/>
        </w:rPr>
        <w:t xml:space="preserve"> one (caveat 1). Moreover, the </w:t>
      </w:r>
      <w:r w:rsidRPr="006E54E9">
        <w:rPr>
          <w:rStyle w:val="Emphasis"/>
        </w:rPr>
        <w:t>theoretical foundation</w:t>
      </w:r>
      <w:r w:rsidRPr="006E54E9">
        <w:rPr>
          <w:rStyle w:val="StyleUnderline"/>
        </w:rPr>
        <w:t xml:space="preserve"> of the democratic peace hypothesis is weak, and</w:t>
      </w:r>
      <w:r w:rsidRPr="006E54E9">
        <w:rPr>
          <w:sz w:val="16"/>
        </w:rPr>
        <w:t xml:space="preserve"> the </w:t>
      </w:r>
      <w:r w:rsidRPr="006E54E9">
        <w:rPr>
          <w:rStyle w:val="StyleUnderline"/>
        </w:rPr>
        <w:t>causal mechanisms</w:t>
      </w:r>
      <w:r w:rsidRPr="006E54E9">
        <w:rPr>
          <w:sz w:val="16"/>
        </w:rPr>
        <w:t xml:space="preserve"> are </w:t>
      </w:r>
      <w:r w:rsidRPr="006E54E9">
        <w:rPr>
          <w:rStyle w:val="StyleUnderline"/>
        </w:rPr>
        <w:t>unclear</w:t>
      </w:r>
      <w:r w:rsidRPr="006E54E9">
        <w:rPr>
          <w:sz w:val="16"/>
        </w:rPr>
        <w:t xml:space="preserve"> (caveat 2). In addition, </w:t>
      </w:r>
      <w:r w:rsidRPr="006E54E9">
        <w:rPr>
          <w:rStyle w:val="StyleUnderline"/>
        </w:rPr>
        <w:t>democracies are not</w:t>
      </w:r>
      <w:r w:rsidRPr="006E54E9">
        <w:rPr>
          <w:sz w:val="16"/>
        </w:rPr>
        <w:t xml:space="preserve"> necessarily </w:t>
      </w:r>
      <w:r w:rsidRPr="006E54E9">
        <w:rPr>
          <w:rStyle w:val="Emphasis"/>
        </w:rPr>
        <w:t>more peaceful</w:t>
      </w:r>
      <w:r w:rsidRPr="006E54E9">
        <w:rPr>
          <w:rStyle w:val="StyleUnderline"/>
        </w:rPr>
        <w:t xml:space="preserve"> in general, and</w:t>
      </w:r>
      <w:r w:rsidRPr="006E54E9">
        <w:rPr>
          <w:sz w:val="16"/>
        </w:rPr>
        <w:t xml:space="preserve"> the </w:t>
      </w:r>
      <w:r w:rsidRPr="006E54E9">
        <w:rPr>
          <w:rStyle w:val="StyleUnderline"/>
        </w:rPr>
        <w:t>evidence for the democratic peace hypothesis</w:t>
      </w:r>
      <w:r w:rsidRPr="006E54E9">
        <w:rPr>
          <w:sz w:val="16"/>
        </w:rPr>
        <w:t xml:space="preserve"> at the monadic level </w:t>
      </w:r>
      <w:r w:rsidRPr="006E54E9">
        <w:rPr>
          <w:rStyle w:val="StyleUnderline"/>
        </w:rPr>
        <w:t>is inconclusive</w:t>
      </w:r>
      <w:r w:rsidRPr="006E54E9">
        <w:rPr>
          <w:sz w:val="16"/>
        </w:rPr>
        <w:t xml:space="preserve"> (caveat 3). Finally, the </w:t>
      </w:r>
      <w:r w:rsidRPr="006E54E9">
        <w:rPr>
          <w:rStyle w:val="StyleUnderline"/>
        </w:rPr>
        <w:t>process of democratization is dangerous</w:t>
      </w:r>
      <w:r w:rsidRPr="006E54E9">
        <w:rPr>
          <w:sz w:val="16"/>
        </w:rPr>
        <w:t xml:space="preserve">. Living in a democratizing country means living in a less peaceful country (caveat 4). </w:t>
      </w:r>
      <w:proofErr w:type="gramStart"/>
      <w:r w:rsidRPr="006E54E9">
        <w:rPr>
          <w:sz w:val="16"/>
        </w:rPr>
        <w:t>With regard to</w:t>
      </w:r>
      <w:proofErr w:type="gramEnd"/>
      <w:r w:rsidRPr="006E54E9">
        <w:rPr>
          <w:sz w:val="16"/>
        </w:rPr>
        <w:t xml:space="preserve"> peace between countries, we cannot defend the idea that democracy has instrumental value. </w:t>
      </w:r>
    </w:p>
    <w:p w14:paraId="456AF372" w14:textId="77777777" w:rsidR="006F221F" w:rsidRPr="006E54E9" w:rsidRDefault="006F221F" w:rsidP="006F221F">
      <w:pPr>
        <w:rPr>
          <w:sz w:val="16"/>
        </w:rPr>
      </w:pPr>
      <w:r w:rsidRPr="006E54E9">
        <w:rPr>
          <w:sz w:val="16"/>
        </w:rPr>
        <w:t xml:space="preserve">Can the (instrumental) value of democracy be found in the prevention of civil war?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w:t>
      </w:r>
      <w:proofErr w:type="spellStart"/>
      <w:r w:rsidRPr="006E54E9">
        <w:rPr>
          <w:sz w:val="16"/>
        </w:rPr>
        <w:t>diffcult</w:t>
      </w:r>
      <w:proofErr w:type="spellEnd"/>
      <w:r w:rsidRPr="006E54E9">
        <w:rPr>
          <w:sz w:val="16"/>
        </w:rPr>
        <w:t xml:space="preserve">, while measurements suffer from many weaknesses (caveat 1). Moreover, </w:t>
      </w:r>
      <w:r w:rsidRPr="006E54E9">
        <w:rPr>
          <w:rStyle w:val="StyleUnderline"/>
        </w:rPr>
        <w:t xml:space="preserve">there is no </w:t>
      </w:r>
      <w:r w:rsidRPr="006E54E9">
        <w:rPr>
          <w:rStyle w:val="Emphasis"/>
        </w:rPr>
        <w:t>linear link</w:t>
      </w:r>
      <w:r w:rsidRPr="006E54E9">
        <w:rPr>
          <w:rStyle w:val="StyleUnderline"/>
        </w:rPr>
        <w:t xml:space="preserve">: </w:t>
      </w:r>
      <w:r w:rsidRPr="006E54E9">
        <w:rPr>
          <w:rStyle w:val="StyleUnderline"/>
          <w:highlight w:val="cyan"/>
        </w:rPr>
        <w:t>civil wars are just as</w:t>
      </w:r>
      <w:r w:rsidRPr="006E54E9">
        <w:rPr>
          <w:rStyle w:val="StyleUnderline"/>
        </w:rPr>
        <w:t xml:space="preserve"> un</w:t>
      </w:r>
      <w:r w:rsidRPr="006E54E9">
        <w:rPr>
          <w:rStyle w:val="StyleUnderline"/>
          <w:highlight w:val="cyan"/>
        </w:rPr>
        <w:t>likely in democracies as</w:t>
      </w:r>
      <w:r w:rsidRPr="006E54E9">
        <w:rPr>
          <w:rStyle w:val="StyleUnderline"/>
        </w:rPr>
        <w:t xml:space="preserve"> in </w:t>
      </w:r>
      <w:r w:rsidRPr="006E54E9">
        <w:rPr>
          <w:rStyle w:val="StyleUnderline"/>
          <w:highlight w:val="cyan"/>
        </w:rPr>
        <w:t>dictatorships</w:t>
      </w:r>
      <w:r w:rsidRPr="006E54E9">
        <w:rPr>
          <w:sz w:val="16"/>
        </w:rPr>
        <w:t xml:space="preserve"> (caveat 2). Civil war is most likely in times of political change. </w:t>
      </w:r>
      <w:r w:rsidRPr="006E54E9">
        <w:rPr>
          <w:rStyle w:val="StyleUnderline"/>
          <w:highlight w:val="cyan"/>
        </w:rPr>
        <w:t>Democratization is a</w:t>
      </w:r>
      <w:r w:rsidRPr="006E54E9">
        <w:rPr>
          <w:rStyle w:val="StyleUnderline"/>
        </w:rPr>
        <w:t xml:space="preserve"> </w:t>
      </w:r>
      <w:r w:rsidRPr="006E54E9">
        <w:rPr>
          <w:rStyle w:val="Emphasis"/>
        </w:rPr>
        <w:t xml:space="preserve">very </w:t>
      </w:r>
      <w:r w:rsidRPr="006E54E9">
        <w:rPr>
          <w:rStyle w:val="Emphasis"/>
          <w:highlight w:val="cyan"/>
        </w:rPr>
        <w:t>unpredictable</w:t>
      </w:r>
      <w:r w:rsidRPr="006E54E9">
        <w:rPr>
          <w:rStyle w:val="StyleUnderline"/>
        </w:rPr>
        <w:t xml:space="preserve">, dangerous </w:t>
      </w:r>
      <w:r w:rsidRPr="006E54E9">
        <w:rPr>
          <w:rStyle w:val="StyleUnderline"/>
          <w:highlight w:val="cyan"/>
        </w:rPr>
        <w:t>process, increasing</w:t>
      </w:r>
      <w:r w:rsidRPr="006E54E9">
        <w:rPr>
          <w:rStyle w:val="StyleUnderline"/>
        </w:rPr>
        <w:t xml:space="preserve"> the </w:t>
      </w:r>
      <w:r w:rsidRPr="006E54E9">
        <w:rPr>
          <w:rStyle w:val="Emphasis"/>
        </w:rPr>
        <w:t xml:space="preserve">chance of </w:t>
      </w:r>
      <w:r w:rsidRPr="006E54E9">
        <w:rPr>
          <w:rStyle w:val="Emphasis"/>
          <w:highlight w:val="cyan"/>
        </w:rPr>
        <w:t>civil war</w:t>
      </w:r>
      <w:r w:rsidRPr="006E54E9">
        <w:rPr>
          <w:rStyle w:val="StyleUnderline"/>
        </w:rPr>
        <w:t xml:space="preserve"> significantly</w:t>
      </w:r>
      <w:r w:rsidRPr="006E54E9">
        <w:rPr>
          <w:sz w:val="16"/>
        </w:rPr>
        <w:t xml:space="preserve">. Hybrid systems are at risk as well: the chance of civil war is much higher compared to other political systems (caveat 3). More </w:t>
      </w:r>
      <w:proofErr w:type="spellStart"/>
      <w:r w:rsidRPr="006E54E9">
        <w:rPr>
          <w:sz w:val="16"/>
        </w:rPr>
        <w:t>specifcally</w:t>
      </w:r>
      <w:proofErr w:type="spellEnd"/>
      <w:r w:rsidRPr="006E54E9">
        <w:rPr>
          <w:sz w:val="16"/>
        </w:rPr>
        <w:t xml:space="preserve">, both the strength and type of political institutions matter </w:t>
      </w:r>
      <w:r w:rsidRPr="006E54E9">
        <w:rPr>
          <w:sz w:val="16"/>
        </w:rPr>
        <w:lastRenderedPageBreak/>
        <w:t xml:space="preserve">when explaining civil war. However, </w:t>
      </w:r>
      <w:r w:rsidRPr="006E54E9">
        <w:rPr>
          <w:rStyle w:val="StyleUnderline"/>
        </w:rPr>
        <w:t>the type of political system</w:t>
      </w:r>
      <w:r w:rsidRPr="006E54E9">
        <w:rPr>
          <w:sz w:val="16"/>
        </w:rPr>
        <w:t xml:space="preserve"> (e.g. democracy or dictatorship) </w:t>
      </w:r>
      <w:r w:rsidRPr="006E54E9">
        <w:rPr>
          <w:rStyle w:val="StyleUnderline"/>
        </w:rPr>
        <w:t xml:space="preserve">is not the </w:t>
      </w:r>
      <w:r w:rsidRPr="006E54E9">
        <w:rPr>
          <w:rStyle w:val="Emphasis"/>
        </w:rPr>
        <w:t>decisive factor</w:t>
      </w:r>
      <w:r w:rsidRPr="006E54E9">
        <w:rPr>
          <w:rStyle w:val="StyleUnderline"/>
        </w:rPr>
        <w:t xml:space="preserve"> at all</w:t>
      </w:r>
      <w:r w:rsidRPr="006E54E9">
        <w:rPr>
          <w:sz w:val="16"/>
        </w:rPr>
        <w:t xml:space="preserve"> (caveat 4). Finally, </w:t>
      </w:r>
      <w:r w:rsidRPr="006E54E9">
        <w:rPr>
          <w:rStyle w:val="StyleUnderline"/>
        </w:rPr>
        <w:t>democracy has</w:t>
      </w:r>
      <w:r w:rsidRPr="006E54E9">
        <w:rPr>
          <w:sz w:val="16"/>
        </w:rPr>
        <w:t xml:space="preserve"> only </w:t>
      </w:r>
      <w:r w:rsidRPr="006E54E9">
        <w:rPr>
          <w:rStyle w:val="StyleUnderline"/>
        </w:rPr>
        <w:t>limited explanatory power</w:t>
      </w:r>
      <w:r w:rsidRPr="006E54E9">
        <w:rPr>
          <w:sz w:val="16"/>
        </w:rPr>
        <w:t xml:space="preserve"> (caveat 5). </w:t>
      </w:r>
      <w:r w:rsidRPr="006E54E9">
        <w:rPr>
          <w:rStyle w:val="StyleUnderline"/>
        </w:rPr>
        <w:t xml:space="preserve">Economic factors are </w:t>
      </w:r>
      <w:r w:rsidRPr="006E54E9">
        <w:rPr>
          <w:rStyle w:val="Emphasis"/>
        </w:rPr>
        <w:t>far more significant</w:t>
      </w:r>
      <w:r w:rsidRPr="006E54E9">
        <w:rPr>
          <w:sz w:val="16"/>
        </w:rPr>
        <w:t xml:space="preserve"> than political factors (such as having a democratic system) when explaining the onset, duration and severity of civil war. To prevent civil war, it would make more sense to make poorer countries richer, instead of promoting democracy. </w:t>
      </w:r>
      <w:r w:rsidRPr="006E54E9">
        <w:rPr>
          <w:rStyle w:val="StyleUnderline"/>
          <w:highlight w:val="cyan"/>
        </w:rPr>
        <w:t>Helping countries</w:t>
      </w:r>
      <w:r w:rsidRPr="006E54E9">
        <w:rPr>
          <w:rStyle w:val="StyleUnderline"/>
        </w:rPr>
        <w:t xml:space="preserve"> to </w:t>
      </w:r>
      <w:r w:rsidRPr="006E54E9">
        <w:rPr>
          <w:rStyle w:val="StyleUnderline"/>
          <w:highlight w:val="cyan"/>
        </w:rPr>
        <w:t>democratize would</w:t>
      </w:r>
      <w:r w:rsidRPr="006E54E9">
        <w:rPr>
          <w:rStyle w:val="StyleUnderline"/>
        </w:rPr>
        <w:t xml:space="preserve"> even </w:t>
      </w:r>
      <w:r w:rsidRPr="006E54E9">
        <w:rPr>
          <w:rStyle w:val="StyleUnderline"/>
          <w:highlight w:val="cyan"/>
        </w:rPr>
        <w:t>be</w:t>
      </w:r>
      <w:r w:rsidRPr="006E54E9">
        <w:rPr>
          <w:rStyle w:val="StyleUnderline"/>
        </w:rPr>
        <w:t xml:space="preserve"> a </w:t>
      </w:r>
      <w:r w:rsidRPr="006E54E9">
        <w:rPr>
          <w:rStyle w:val="Emphasis"/>
        </w:rPr>
        <w:t xml:space="preserve">very </w:t>
      </w:r>
      <w:r w:rsidRPr="006E54E9">
        <w:rPr>
          <w:rStyle w:val="Emphasis"/>
          <w:highlight w:val="cyan"/>
        </w:rPr>
        <w:t>dangerous</w:t>
      </w:r>
      <w:r w:rsidRPr="006E54E9">
        <w:rPr>
          <w:rStyle w:val="StyleUnderline"/>
        </w:rPr>
        <w:t xml:space="preserve"> idea</w:t>
      </w:r>
      <w:r w:rsidRPr="006E54E9">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conflict is </w:t>
      </w:r>
      <w:proofErr w:type="gramStart"/>
      <w:r w:rsidRPr="006E54E9">
        <w:rPr>
          <w:sz w:val="16"/>
        </w:rPr>
        <w:t>more cruel</w:t>
      </w:r>
      <w:proofErr w:type="gramEnd"/>
      <w:r w:rsidRPr="006E54E9">
        <w:rPr>
          <w:sz w:val="16"/>
        </w:rPr>
        <w:t xml:space="preserve"> leading to more victims, destruction and killings (see Chapter 4). </w:t>
      </w:r>
    </w:p>
    <w:p w14:paraId="330A2B77" w14:textId="77777777" w:rsidR="006F221F" w:rsidRPr="006E54E9" w:rsidRDefault="006F221F" w:rsidP="006F221F">
      <w:pPr>
        <w:rPr>
          <w:sz w:val="16"/>
          <w:szCs w:val="16"/>
        </w:rPr>
      </w:pPr>
      <w:r w:rsidRPr="006E54E9">
        <w:rPr>
          <w:sz w:val="16"/>
          <w:szCs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fighting against high levels of continuous corruption. So far, the statistical evidence has strongly supported this idea. As Chapter 5 showed, dozens of studies with broad quantitative, cross-national and comparative research have found statistically significant associations between (less) democracy and (more) corruption. However, there are vast problems around conceptualization (caveat 1) and measurement (caveat 2) of ‘corruption’. Another caveat is that democratizing countries are the poorest performers </w:t>
      </w:r>
      <w:proofErr w:type="gramStart"/>
      <w:r w:rsidRPr="006E54E9">
        <w:rPr>
          <w:sz w:val="16"/>
          <w:szCs w:val="16"/>
        </w:rPr>
        <w:t>with regard to</w:t>
      </w:r>
      <w:proofErr w:type="gramEnd"/>
      <w:r w:rsidRPr="006E54E9">
        <w:rPr>
          <w:sz w:val="16"/>
          <w:szCs w:val="16"/>
        </w:rPr>
        <w:t xml:space="preserve"> controlling corruption (caveat 3). Moreover, it is not democracy in general, but </w:t>
      </w:r>
      <w:proofErr w:type="gramStart"/>
      <w:r w:rsidRPr="006E54E9">
        <w:rPr>
          <w:sz w:val="16"/>
          <w:szCs w:val="16"/>
        </w:rPr>
        <w:t>particular political</w:t>
      </w:r>
      <w:proofErr w:type="gramEnd"/>
      <w:r w:rsidRPr="006E54E9">
        <w:rPr>
          <w:sz w:val="16"/>
          <w:szCs w:val="16"/>
        </w:rPr>
        <w:t xml:space="preserve">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28323FE9" w14:textId="77777777" w:rsidR="006F221F" w:rsidRPr="006E54E9" w:rsidRDefault="006F221F" w:rsidP="006F221F">
      <w:pPr>
        <w:rPr>
          <w:sz w:val="16"/>
          <w:szCs w:val="16"/>
        </w:rPr>
      </w:pPr>
      <w:r w:rsidRPr="006E54E9">
        <w:rPr>
          <w:sz w:val="16"/>
          <w:szCs w:val="16"/>
        </w:rPr>
        <w:t xml:space="preserve">The perceived impact of democracy on development has been highly contested as well (see Chapter 6). Some scholars argue that democratic systems have a positive impact, while others argue that high levels of democracy </w:t>
      </w:r>
      <w:proofErr w:type="gramStart"/>
      <w:r w:rsidRPr="006E54E9">
        <w:rPr>
          <w:sz w:val="16"/>
          <w:szCs w:val="16"/>
        </w:rPr>
        <w:t>actually reduce</w:t>
      </w:r>
      <w:proofErr w:type="gramEnd"/>
      <w:r w:rsidRPr="006E54E9">
        <w:rPr>
          <w:sz w:val="16"/>
          <w:szCs w:val="16"/>
        </w:rPr>
        <w:t xml:space="preserve"> the levels of economic growth and development. Particularly since the 1990s, statistical studies have focused on this debate, and the empirical evidence is clear: there is no direct impact of democracy on development. Hence, both approaches cannot be supported (see caveat 1). The indirect impact via other factors is also questionable (caveat 2). Moreover, there is too much variation in levels of economic growth and development among the dictatorial systems, and there are huge regional differences (caveat 3). Adopting a one-size-</w:t>
      </w:r>
      <w:proofErr w:type="spellStart"/>
      <w:r w:rsidRPr="006E54E9">
        <w:rPr>
          <w:sz w:val="16"/>
          <w:szCs w:val="16"/>
        </w:rPr>
        <w:t>fitsall</w:t>
      </w:r>
      <w:proofErr w:type="spellEnd"/>
      <w:r w:rsidRPr="006E54E9">
        <w:rPr>
          <w:sz w:val="16"/>
          <w:szCs w:val="16"/>
        </w:rPr>
        <w:t xml:space="preserve"> approach would not be wise at all. In addition, </w:t>
      </w:r>
      <w:proofErr w:type="gramStart"/>
      <w:r w:rsidRPr="006E54E9">
        <w:rPr>
          <w:sz w:val="16"/>
          <w:szCs w:val="16"/>
        </w:rPr>
        <w:t>in order to</w:t>
      </w:r>
      <w:proofErr w:type="gramEnd"/>
      <w:r w:rsidRPr="006E54E9">
        <w:rPr>
          <w:sz w:val="16"/>
          <w:szCs w:val="16"/>
        </w:rPr>
        <w:t xml:space="preserve"> increase development, it would be better to focus on alternative factors such as improving institutional quality and good governance (caveat 4). There is not sufficient evidence to state that democracy has instrumental value, at least not </w:t>
      </w:r>
      <w:proofErr w:type="gramStart"/>
      <w:r w:rsidRPr="006E54E9">
        <w:rPr>
          <w:sz w:val="16"/>
          <w:szCs w:val="16"/>
        </w:rPr>
        <w:t>with regard to</w:t>
      </w:r>
      <w:proofErr w:type="gramEnd"/>
      <w:r w:rsidRPr="006E54E9">
        <w:rPr>
          <w:sz w:val="16"/>
          <w:szCs w:val="16"/>
        </w:rPr>
        <w:t xml:space="preserve"> economic growth. However, future research needs to include broader concepts and measurements of development in their models, as so far studies have mainly focused on explaining cross-national differences in growth of GDP (caveat 5). </w:t>
      </w:r>
    </w:p>
    <w:p w14:paraId="2ACA92A8" w14:textId="77777777" w:rsidR="006F221F" w:rsidRPr="006E54E9" w:rsidRDefault="006F221F" w:rsidP="006F221F">
      <w:pPr>
        <w:rPr>
          <w:sz w:val="16"/>
        </w:rPr>
      </w:pPr>
      <w:r w:rsidRPr="006E54E9">
        <w:rPr>
          <w:sz w:val="16"/>
        </w:rPr>
        <w:t xml:space="preserve">Overall, the </w:t>
      </w:r>
      <w:r w:rsidRPr="006E54E9">
        <w:rPr>
          <w:rStyle w:val="Emphasis"/>
        </w:rPr>
        <w:t>instrumental value</w:t>
      </w:r>
      <w:r w:rsidRPr="006E54E9">
        <w:rPr>
          <w:rStyle w:val="StyleUnderline"/>
        </w:rPr>
        <w:t xml:space="preserve"> of </w:t>
      </w:r>
      <w:r w:rsidRPr="006E54E9">
        <w:rPr>
          <w:rStyle w:val="StyleUnderline"/>
          <w:highlight w:val="cyan"/>
        </w:rPr>
        <w:t>democracy</w:t>
      </w:r>
      <w:r w:rsidRPr="006E54E9">
        <w:rPr>
          <w:rStyle w:val="StyleUnderline"/>
        </w:rPr>
        <w:t xml:space="preserve"> is</w:t>
      </w:r>
      <w:r>
        <w:rPr>
          <w:sz w:val="16"/>
        </w:rPr>
        <w:t>---</w:t>
      </w:r>
      <w:r w:rsidRPr="006E54E9">
        <w:rPr>
          <w:sz w:val="16"/>
        </w:rPr>
        <w:t>at best</w:t>
      </w:r>
      <w:r>
        <w:rPr>
          <w:sz w:val="16"/>
        </w:rPr>
        <w:t>---</w:t>
      </w:r>
      <w:r w:rsidRPr="006E54E9">
        <w:rPr>
          <w:sz w:val="16"/>
        </w:rPr>
        <w:t>tentative, or</w:t>
      </w:r>
      <w:r>
        <w:rPr>
          <w:sz w:val="16"/>
        </w:rPr>
        <w:t>---</w:t>
      </w:r>
      <w:r w:rsidRPr="006E54E9">
        <w:rPr>
          <w:sz w:val="16"/>
        </w:rPr>
        <w:t>if being less mild</w:t>
      </w:r>
      <w:r>
        <w:rPr>
          <w:sz w:val="16"/>
        </w:rPr>
        <w:t>---</w:t>
      </w:r>
      <w:r w:rsidRPr="006E54E9">
        <w:rPr>
          <w:sz w:val="16"/>
        </w:rPr>
        <w:t xml:space="preserve">simply </w:t>
      </w:r>
      <w:r w:rsidRPr="006E54E9">
        <w:rPr>
          <w:rStyle w:val="StyleUnderline"/>
        </w:rPr>
        <w:t>non-existent. Democracy is not</w:t>
      </w:r>
      <w:r w:rsidRPr="006E54E9">
        <w:rPr>
          <w:sz w:val="16"/>
        </w:rPr>
        <w:t xml:space="preserve"> necessarily </w:t>
      </w:r>
      <w:r w:rsidRPr="006E54E9">
        <w:rPr>
          <w:rStyle w:val="StyleUnderline"/>
        </w:rPr>
        <w:t xml:space="preserve">better than any alternative form of government. </w:t>
      </w:r>
      <w:proofErr w:type="gramStart"/>
      <w:r w:rsidRPr="006E54E9">
        <w:rPr>
          <w:rStyle w:val="StyleUnderline"/>
        </w:rPr>
        <w:t>With regard to</w:t>
      </w:r>
      <w:proofErr w:type="gramEnd"/>
      <w:r w:rsidRPr="006E54E9">
        <w:rPr>
          <w:rStyle w:val="StyleUnderline"/>
        </w:rPr>
        <w:t xml:space="preserve"> many of the </w:t>
      </w:r>
      <w:r w:rsidRPr="006E54E9">
        <w:rPr>
          <w:rStyle w:val="Emphasis"/>
        </w:rPr>
        <w:t xml:space="preserve">expected </w:t>
      </w:r>
      <w:r w:rsidRPr="006E54E9">
        <w:rPr>
          <w:rStyle w:val="Emphasis"/>
          <w:highlight w:val="cyan"/>
        </w:rPr>
        <w:t>benefits</w:t>
      </w:r>
      <w:r>
        <w:rPr>
          <w:sz w:val="16"/>
        </w:rPr>
        <w:t>---</w:t>
      </w:r>
      <w:r w:rsidRPr="006E54E9">
        <w:rPr>
          <w:sz w:val="16"/>
        </w:rPr>
        <w:t>such as less war, less corruption and more economic development</w:t>
      </w:r>
      <w:r>
        <w:rPr>
          <w:sz w:val="16"/>
        </w:rPr>
        <w:t>---</w:t>
      </w:r>
      <w:r w:rsidRPr="006E54E9">
        <w:rPr>
          <w:rStyle w:val="StyleUnderline"/>
          <w:highlight w:val="cyan"/>
        </w:rPr>
        <w:t>democracy does deliver, but so do nondemocratic systems</w:t>
      </w:r>
      <w:r w:rsidRPr="006E54E9">
        <w:rPr>
          <w:sz w:val="16"/>
        </w:rPr>
        <w:t xml:space="preserve">. High or low levels of </w:t>
      </w:r>
      <w:r w:rsidRPr="006E54E9">
        <w:rPr>
          <w:rStyle w:val="StyleUnderline"/>
        </w:rPr>
        <w:t xml:space="preserve">democracy do not make a </w:t>
      </w:r>
      <w:r w:rsidRPr="006E54E9">
        <w:rPr>
          <w:rStyle w:val="Emphasis"/>
        </w:rPr>
        <w:t>distinctive difference</w:t>
      </w:r>
      <w:r w:rsidRPr="006E54E9">
        <w:rPr>
          <w:sz w:val="16"/>
        </w:rPr>
        <w:t xml:space="preserve">. Mid-range democracy levels do matter though. Hybrid systems can be associated with many negative outcomes, while this is also the case for democratizing countries. Moreover, </w:t>
      </w:r>
      <w:r w:rsidRPr="006E54E9">
        <w:rPr>
          <w:rStyle w:val="StyleUnderline"/>
          <w:highlight w:val="cyan"/>
        </w:rPr>
        <w:t>other explanations</w:t>
      </w:r>
      <w:r>
        <w:rPr>
          <w:sz w:val="16"/>
        </w:rPr>
        <w:t>---</w:t>
      </w:r>
      <w:r w:rsidRPr="006E54E9">
        <w:rPr>
          <w:sz w:val="16"/>
        </w:rPr>
        <w:t xml:space="preserve">typically certain </w:t>
      </w:r>
      <w:proofErr w:type="spellStart"/>
      <w:r w:rsidRPr="006E54E9">
        <w:rPr>
          <w:sz w:val="16"/>
        </w:rPr>
        <w:t>favourable</w:t>
      </w:r>
      <w:proofErr w:type="spellEnd"/>
      <w:r w:rsidRPr="006E54E9">
        <w:rPr>
          <w:sz w:val="16"/>
        </w:rPr>
        <w:t xml:space="preserve"> economic factors in a country</w:t>
      </w:r>
      <w:r>
        <w:rPr>
          <w:sz w:val="16"/>
        </w:rPr>
        <w:t>---</w:t>
      </w:r>
      <w:r w:rsidRPr="006E54E9">
        <w:rPr>
          <w:rStyle w:val="StyleUnderline"/>
          <w:highlight w:val="cyan"/>
        </w:rPr>
        <w:t>are</w:t>
      </w:r>
      <w:r w:rsidRPr="006E54E9">
        <w:rPr>
          <w:rStyle w:val="StyleUnderline"/>
        </w:rPr>
        <w:t xml:space="preserve"> </w:t>
      </w:r>
      <w:r w:rsidRPr="006E54E9">
        <w:rPr>
          <w:rStyle w:val="Emphasis"/>
        </w:rPr>
        <w:t xml:space="preserve">much </w:t>
      </w:r>
      <w:r w:rsidRPr="006E54E9">
        <w:rPr>
          <w:rStyle w:val="Emphasis"/>
          <w:highlight w:val="cyan"/>
        </w:rPr>
        <w:t>more powerful</w:t>
      </w:r>
      <w:r w:rsidRPr="006E54E9">
        <w:rPr>
          <w:rStyle w:val="StyleUnderline"/>
          <w:highlight w:val="cyan"/>
        </w:rPr>
        <w:t xml:space="preserve"> to explain</w:t>
      </w:r>
      <w:r w:rsidRPr="006E54E9">
        <w:rPr>
          <w:rStyle w:val="StyleUnderline"/>
        </w:rPr>
        <w:t xml:space="preserve"> the </w:t>
      </w:r>
      <w:r w:rsidRPr="006E54E9">
        <w:rPr>
          <w:rStyle w:val="StyleUnderline"/>
          <w:highlight w:val="cyan"/>
        </w:rPr>
        <w:t>expected benefits</w:t>
      </w:r>
      <w:r w:rsidRPr="006E54E9">
        <w:rPr>
          <w:sz w:val="16"/>
        </w:rPr>
        <w:t>, at least compared to the single fact that a country is a democracy or not. The impact of democracy fades away in the powerful shadows of the economic factors.8</w:t>
      </w:r>
    </w:p>
    <w:p w14:paraId="0A197BB8" w14:textId="77777777" w:rsidR="006F221F" w:rsidRPr="006E54E9" w:rsidRDefault="006F221F" w:rsidP="006F221F">
      <w:pPr>
        <w:pStyle w:val="Heading3"/>
      </w:pPr>
      <w:bookmarkStart w:id="8" w:name="Level_1_1974"/>
      <w:r w:rsidRPr="006E54E9">
        <w:lastRenderedPageBreak/>
        <w:t>2NC</w:t>
      </w:r>
      <w:r>
        <w:t>---</w:t>
      </w:r>
      <w:r w:rsidRPr="006E54E9">
        <w:t>Democracy Defense</w:t>
      </w:r>
      <w:r>
        <w:t>---</w:t>
      </w:r>
      <w:r w:rsidRPr="006E54E9">
        <w:t>Cards</w:t>
      </w:r>
    </w:p>
    <w:p w14:paraId="0EABEC8E" w14:textId="77777777" w:rsidR="006F221F" w:rsidRPr="006E54E9" w:rsidRDefault="006F221F" w:rsidP="006F221F">
      <w:pPr>
        <w:pStyle w:val="Heading4"/>
      </w:pPr>
      <w:r w:rsidRPr="006E54E9">
        <w:t xml:space="preserve">Democratic peace theory is </w:t>
      </w:r>
      <w:r w:rsidRPr="006E54E9">
        <w:rPr>
          <w:u w:val="single"/>
        </w:rPr>
        <w:t>cherry-picked</w:t>
      </w:r>
      <w:r w:rsidRPr="006E54E9">
        <w:t xml:space="preserve">, and dyadic </w:t>
      </w:r>
      <w:r w:rsidRPr="006E54E9">
        <w:rPr>
          <w:u w:val="single"/>
        </w:rPr>
        <w:t>between two democracies</w:t>
      </w:r>
      <w:r w:rsidRPr="006E54E9">
        <w:t xml:space="preserve"> at best.</w:t>
      </w:r>
    </w:p>
    <w:p w14:paraId="749ECB97" w14:textId="77777777" w:rsidR="006F221F" w:rsidRPr="006E54E9" w:rsidRDefault="006F221F" w:rsidP="006F221F">
      <w:proofErr w:type="spellStart"/>
      <w:r w:rsidRPr="006E54E9">
        <w:rPr>
          <w:rStyle w:val="Style13ptBold"/>
        </w:rPr>
        <w:t>Doorenspleet</w:t>
      </w:r>
      <w:proofErr w:type="spellEnd"/>
      <w:r w:rsidRPr="006E54E9">
        <w:rPr>
          <w:rStyle w:val="Style13ptBold"/>
        </w:rPr>
        <w:t xml:space="preserve"> ’19</w:t>
      </w:r>
      <w:r>
        <w:t>---</w:t>
      </w:r>
      <w:r w:rsidRPr="006E54E9">
        <w:t xml:space="preserve">Renske; Politics Professor at the University of Warwick. 2019; “Rethinking the Value of Democracy: A Comparative Perspective”; </w:t>
      </w:r>
      <w:r w:rsidRPr="006E54E9">
        <w:rPr>
          <w:i/>
          <w:iCs/>
        </w:rPr>
        <w:t>Palgrave Macmillan</w:t>
      </w:r>
      <w:r w:rsidRPr="006E54E9">
        <w:t>; Accessed Online via University of Michigan Libraries</w:t>
      </w:r>
    </w:p>
    <w:p w14:paraId="0AF54F0D" w14:textId="77777777" w:rsidR="006F221F" w:rsidRPr="006E54E9" w:rsidRDefault="006F221F" w:rsidP="006F221F">
      <w:pPr>
        <w:rPr>
          <w:sz w:val="16"/>
        </w:rPr>
      </w:pPr>
      <w:r w:rsidRPr="006E54E9">
        <w:rPr>
          <w:sz w:val="16"/>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6E54E9">
        <w:rPr>
          <w:rStyle w:val="StyleUnderline"/>
        </w:rPr>
        <w:t>my book will not</w:t>
      </w:r>
      <w:r w:rsidRPr="006E54E9">
        <w:rPr>
          <w:sz w:val="16"/>
        </w:rPr>
        <w:t xml:space="preserve"> draw conclusions based on ‘</w:t>
      </w:r>
      <w:r w:rsidRPr="006E54E9">
        <w:rPr>
          <w:rStyle w:val="Emphasis"/>
        </w:rPr>
        <w:t>cherry-pick</w:t>
      </w:r>
      <w:r w:rsidRPr="006E54E9">
        <w:rPr>
          <w:sz w:val="16"/>
        </w:rPr>
        <w:t xml:space="preserve">ing’ of specific studies showing how peaceful democracies are, but on a systematic overview of studies in this field. Therefore, </w:t>
      </w:r>
      <w:r w:rsidRPr="006E54E9">
        <w:rPr>
          <w:rStyle w:val="StyleUnderline"/>
        </w:rPr>
        <w:t xml:space="preserve">this </w:t>
      </w:r>
      <w:r w:rsidRPr="006E54E9">
        <w:rPr>
          <w:rStyle w:val="StyleUnderline"/>
          <w:highlight w:val="cyan"/>
        </w:rPr>
        <w:t>book relies on</w:t>
      </w:r>
      <w:r w:rsidRPr="006E54E9">
        <w:rPr>
          <w:rStyle w:val="StyleUnderline"/>
        </w:rPr>
        <w:t xml:space="preserve"> </w:t>
      </w:r>
      <w:r w:rsidRPr="006E54E9">
        <w:rPr>
          <w:rStyle w:val="Emphasis"/>
        </w:rPr>
        <w:t>my own database</w:t>
      </w:r>
      <w:r w:rsidRPr="006E54E9">
        <w:rPr>
          <w:rStyle w:val="StyleUnderline"/>
        </w:rPr>
        <w:t xml:space="preserve"> with </w:t>
      </w:r>
      <w:r w:rsidRPr="006E54E9">
        <w:rPr>
          <w:rStyle w:val="Emphasis"/>
          <w:highlight w:val="cyan"/>
        </w:rPr>
        <w:t>hundreds of</w:t>
      </w:r>
      <w:r w:rsidRPr="006E54E9">
        <w:rPr>
          <w:rStyle w:val="Emphasis"/>
        </w:rPr>
        <w:t xml:space="preserve"> different </w:t>
      </w:r>
      <w:r w:rsidRPr="006E54E9">
        <w:rPr>
          <w:rStyle w:val="Emphasis"/>
          <w:highlight w:val="cyan"/>
        </w:rPr>
        <w:t>studies</w:t>
      </w:r>
      <w:r w:rsidRPr="006E54E9">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7FE66E79" w14:textId="77777777" w:rsidR="006F221F" w:rsidRPr="006E54E9" w:rsidRDefault="006F221F" w:rsidP="006F221F">
      <w:pPr>
        <w:rPr>
          <w:sz w:val="16"/>
        </w:rPr>
      </w:pPr>
      <w:r w:rsidRPr="006E54E9">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6E54E9">
        <w:rPr>
          <w:rStyle w:val="StyleUnderline"/>
        </w:rPr>
        <w:t xml:space="preserve">democracy does </w:t>
      </w:r>
      <w:r w:rsidRPr="006E54E9">
        <w:rPr>
          <w:rStyle w:val="Emphasis"/>
        </w:rPr>
        <w:t>not cause peace</w:t>
      </w:r>
      <w:r w:rsidRPr="006E54E9">
        <w:rPr>
          <w:sz w:val="16"/>
        </w:rPr>
        <w:t xml:space="preserve">, and why </w:t>
      </w:r>
      <w:r w:rsidRPr="006E54E9">
        <w:rPr>
          <w:rStyle w:val="StyleUnderline"/>
        </w:rPr>
        <w:t xml:space="preserve">the </w:t>
      </w:r>
      <w:r w:rsidRPr="006E54E9">
        <w:rPr>
          <w:rStyle w:val="Emphasis"/>
        </w:rPr>
        <w:t xml:space="preserve">empirical </w:t>
      </w:r>
      <w:r w:rsidRPr="006E54E9">
        <w:rPr>
          <w:rStyle w:val="Emphasis"/>
          <w:highlight w:val="cyan"/>
        </w:rPr>
        <w:t>support</w:t>
      </w:r>
      <w:r w:rsidRPr="006E54E9">
        <w:rPr>
          <w:rStyle w:val="StyleUnderline"/>
        </w:rPr>
        <w:t xml:space="preserve"> for</w:t>
      </w:r>
      <w:r w:rsidRPr="006E54E9">
        <w:rPr>
          <w:sz w:val="16"/>
        </w:rPr>
        <w:t xml:space="preserve"> the popular idea of </w:t>
      </w:r>
      <w:r w:rsidRPr="006E54E9">
        <w:rPr>
          <w:rStyle w:val="StyleUnderline"/>
        </w:rPr>
        <w:t xml:space="preserve">democratic </w:t>
      </w:r>
      <w:r w:rsidRPr="006E54E9">
        <w:rPr>
          <w:rStyle w:val="StyleUnderline"/>
          <w:highlight w:val="cyan"/>
        </w:rPr>
        <w:t>peace</w:t>
      </w:r>
      <w:r w:rsidRPr="006E54E9">
        <w:rPr>
          <w:rStyle w:val="StyleUnderline"/>
        </w:rPr>
        <w:t xml:space="preserve"> is </w:t>
      </w:r>
      <w:r w:rsidRPr="006E54E9">
        <w:rPr>
          <w:rStyle w:val="Emphasis"/>
        </w:rPr>
        <w:t xml:space="preserve">quite </w:t>
      </w:r>
      <w:r w:rsidRPr="006E54E9">
        <w:rPr>
          <w:rStyle w:val="Emphasis"/>
          <w:highlight w:val="cyan"/>
        </w:rPr>
        <w:t>weak</w:t>
      </w:r>
      <w:r w:rsidRPr="006E54E9">
        <w:rPr>
          <w:sz w:val="16"/>
        </w:rPr>
        <w:t xml:space="preserve">: (1) most </w:t>
      </w:r>
      <w:r w:rsidRPr="006E54E9">
        <w:rPr>
          <w:rStyle w:val="StyleUnderline"/>
        </w:rPr>
        <w:t xml:space="preserve">studies do </w:t>
      </w:r>
      <w:r w:rsidRPr="006E54E9">
        <w:rPr>
          <w:rStyle w:val="StyleUnderline"/>
          <w:highlight w:val="cyan"/>
        </w:rPr>
        <w:t>no</w:t>
      </w:r>
      <w:r w:rsidRPr="006E54E9">
        <w:rPr>
          <w:rStyle w:val="StyleUnderline"/>
        </w:rPr>
        <w:t xml:space="preserve">t find a </w:t>
      </w:r>
      <w:r w:rsidRPr="006E54E9">
        <w:rPr>
          <w:rStyle w:val="Emphasis"/>
        </w:rPr>
        <w:t xml:space="preserve">strong </w:t>
      </w:r>
      <w:r w:rsidRPr="006E54E9">
        <w:rPr>
          <w:rStyle w:val="Emphasis"/>
          <w:highlight w:val="cyan"/>
        </w:rPr>
        <w:t>correlation</w:t>
      </w:r>
      <w:r w:rsidRPr="006E54E9">
        <w:rPr>
          <w:sz w:val="16"/>
        </w:rPr>
        <w:t xml:space="preserve"> between democracy and interstate war </w:t>
      </w:r>
      <w:r w:rsidRPr="006E54E9">
        <w:rPr>
          <w:rStyle w:val="StyleUnderline"/>
          <w:highlight w:val="cyan"/>
        </w:rPr>
        <w:t>at</w:t>
      </w:r>
      <w:r w:rsidRPr="006E54E9">
        <w:rPr>
          <w:rStyle w:val="StyleUnderline"/>
        </w:rPr>
        <w:t xml:space="preserve"> the </w:t>
      </w:r>
      <w:r w:rsidRPr="006E54E9">
        <w:rPr>
          <w:rStyle w:val="Emphasis"/>
          <w:highlight w:val="cyan"/>
        </w:rPr>
        <w:t>dyadic level</w:t>
      </w:r>
      <w:r w:rsidRPr="006E54E9">
        <w:rPr>
          <w:sz w:val="16"/>
        </w:rPr>
        <w:t xml:space="preserve">, and </w:t>
      </w:r>
      <w:r w:rsidRPr="006E54E9">
        <w:rPr>
          <w:rStyle w:val="StyleUnderline"/>
        </w:rPr>
        <w:t xml:space="preserve">they show that there are </w:t>
      </w:r>
      <w:r w:rsidRPr="006E54E9">
        <w:rPr>
          <w:rStyle w:val="Emphasis"/>
        </w:rPr>
        <w:t>other—more powerful—explanations</w:t>
      </w:r>
      <w:r w:rsidRPr="006E54E9">
        <w:rPr>
          <w:rStyle w:val="StyleUnderline"/>
        </w:rPr>
        <w:t xml:space="preserve"> for war and peace, or even that the impact of democracy is a </w:t>
      </w:r>
      <w:r w:rsidRPr="006E54E9">
        <w:rPr>
          <w:rStyle w:val="Emphasis"/>
        </w:rPr>
        <w:t>spurious one</w:t>
      </w:r>
      <w:r w:rsidRPr="006E54E9">
        <w:rPr>
          <w:sz w:val="16"/>
        </w:rPr>
        <w:t xml:space="preserve">, (2) </w:t>
      </w:r>
      <w:r w:rsidRPr="006E54E9">
        <w:rPr>
          <w:rStyle w:val="StyleUnderline"/>
        </w:rPr>
        <w:t xml:space="preserve">the </w:t>
      </w:r>
      <w:r w:rsidRPr="006E54E9">
        <w:rPr>
          <w:rStyle w:val="Emphasis"/>
        </w:rPr>
        <w:t>theoretical foundation</w:t>
      </w:r>
      <w:r w:rsidRPr="006E54E9">
        <w:rPr>
          <w:rStyle w:val="StyleUnderline"/>
        </w:rPr>
        <w:t xml:space="preserve"> of the democratic peace hypothesis is </w:t>
      </w:r>
      <w:r w:rsidRPr="006E54E9">
        <w:rPr>
          <w:rStyle w:val="Emphasis"/>
        </w:rPr>
        <w:t>weak</w:t>
      </w:r>
      <w:r w:rsidRPr="006E54E9">
        <w:rPr>
          <w:rStyle w:val="StyleUnderline"/>
        </w:rPr>
        <w:t xml:space="preserve">, and the causal mechanisms are </w:t>
      </w:r>
      <w:r w:rsidRPr="006E54E9">
        <w:rPr>
          <w:rStyle w:val="Emphasis"/>
        </w:rPr>
        <w:t>unclear</w:t>
      </w:r>
      <w:r w:rsidRPr="006E54E9">
        <w:rPr>
          <w:sz w:val="16"/>
        </w:rPr>
        <w:t xml:space="preserve">, (3) </w:t>
      </w:r>
      <w:r w:rsidRPr="006E54E9">
        <w:rPr>
          <w:rStyle w:val="StyleUnderline"/>
        </w:rPr>
        <w:t xml:space="preserve">democracies are </w:t>
      </w:r>
      <w:r w:rsidRPr="006E54E9">
        <w:rPr>
          <w:rStyle w:val="Emphasis"/>
        </w:rPr>
        <w:t>not necessarily more peaceful</w:t>
      </w:r>
      <w:r w:rsidRPr="006E54E9">
        <w:rPr>
          <w:sz w:val="16"/>
        </w:rPr>
        <w:t xml:space="preserve"> in general, </w:t>
      </w:r>
      <w:r w:rsidRPr="006E54E9">
        <w:rPr>
          <w:rStyle w:val="StyleUnderline"/>
        </w:rPr>
        <w:t xml:space="preserve">and the </w:t>
      </w:r>
      <w:r w:rsidRPr="006E54E9">
        <w:rPr>
          <w:rStyle w:val="StyleUnderline"/>
          <w:highlight w:val="cyan"/>
        </w:rPr>
        <w:t>evidence</w:t>
      </w:r>
      <w:r w:rsidRPr="006E54E9">
        <w:rPr>
          <w:rStyle w:val="StyleUnderline"/>
        </w:rPr>
        <w:t xml:space="preserve"> for the democratic peace hypothesis </w:t>
      </w:r>
      <w:r w:rsidRPr="006E54E9">
        <w:rPr>
          <w:rStyle w:val="StyleUnderline"/>
          <w:highlight w:val="cyan"/>
        </w:rPr>
        <w:t xml:space="preserve">at the </w:t>
      </w:r>
      <w:r w:rsidRPr="006E54E9">
        <w:rPr>
          <w:rStyle w:val="Emphasis"/>
          <w:highlight w:val="cyan"/>
        </w:rPr>
        <w:t>monadic level</w:t>
      </w:r>
      <w:r w:rsidRPr="006E54E9">
        <w:rPr>
          <w:rStyle w:val="StyleUnderline"/>
          <w:highlight w:val="cyan"/>
        </w:rPr>
        <w:t xml:space="preserve"> is inconclusive</w:t>
      </w:r>
      <w:r w:rsidRPr="006E54E9">
        <w:rPr>
          <w:sz w:val="16"/>
        </w:rPr>
        <w:t>, and (4) the process of democratization is dangerous and living in a democratizing country means living in a less peaceful country.</w:t>
      </w:r>
    </w:p>
    <w:p w14:paraId="46292678" w14:textId="77777777" w:rsidR="006F221F" w:rsidRPr="006E54E9" w:rsidRDefault="006F221F" w:rsidP="006F221F">
      <w:pPr>
        <w:rPr>
          <w:sz w:val="16"/>
        </w:rPr>
      </w:pPr>
      <w:r w:rsidRPr="006E54E9">
        <w:rPr>
          <w:sz w:val="16"/>
        </w:rPr>
        <w:t xml:space="preserve">In my view, </w:t>
      </w:r>
      <w:r w:rsidRPr="006E54E9">
        <w:rPr>
          <w:rStyle w:val="StyleUnderline"/>
        </w:rPr>
        <w:t>it is</w:t>
      </w:r>
      <w:r w:rsidRPr="006E54E9">
        <w:rPr>
          <w:sz w:val="16"/>
        </w:rPr>
        <w:t xml:space="preserve"> difficult—if not </w:t>
      </w:r>
      <w:r w:rsidRPr="006E54E9">
        <w:rPr>
          <w:rStyle w:val="Emphasis"/>
        </w:rPr>
        <w:t>impossible</w:t>
      </w:r>
      <w:r w:rsidRPr="006E54E9">
        <w:rPr>
          <w:sz w:val="16"/>
        </w:rPr>
        <w:t>—</w:t>
      </w:r>
      <w:r w:rsidRPr="006E54E9">
        <w:rPr>
          <w:rStyle w:val="StyleUnderline"/>
        </w:rPr>
        <w:t>to support the democratic peace hypothesis</w:t>
      </w:r>
      <w:r w:rsidRPr="006E54E9">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33B5B604" w14:textId="77777777" w:rsidR="006F221F" w:rsidRPr="006E54E9" w:rsidRDefault="006F221F" w:rsidP="006F221F">
      <w:pPr>
        <w:rPr>
          <w:sz w:val="16"/>
        </w:rPr>
      </w:pPr>
      <w:r w:rsidRPr="006E54E9">
        <w:rPr>
          <w:sz w:val="16"/>
        </w:rPr>
        <w:t>Selection of Articles: Democracy and War</w:t>
      </w:r>
    </w:p>
    <w:p w14:paraId="5D148AEC" w14:textId="77777777" w:rsidR="006F221F" w:rsidRPr="006E54E9" w:rsidRDefault="006F221F" w:rsidP="006F221F">
      <w:pPr>
        <w:rPr>
          <w:sz w:val="16"/>
        </w:rPr>
      </w:pPr>
      <w:r w:rsidRPr="006E54E9">
        <w:rPr>
          <w:sz w:val="16"/>
        </w:rPr>
        <w:t xml:space="preserve">The instrumental value of democracy cannot convincingly be found in democracy’s expected bond with peace. I have come to this conclusion </w:t>
      </w:r>
      <w:proofErr w:type="gramStart"/>
      <w:r w:rsidRPr="006E54E9">
        <w:rPr>
          <w:sz w:val="16"/>
        </w:rPr>
        <w:t>on the basis of</w:t>
      </w:r>
      <w:proofErr w:type="gramEnd"/>
      <w:r w:rsidRPr="006E54E9">
        <w:rPr>
          <w:sz w:val="16"/>
        </w:rPr>
        <w:t xml:space="preserve"> an analysis of statistical studies, which will be discussed in the rest of this chapter. So how did I select the articles for my database?4</w:t>
      </w:r>
    </w:p>
    <w:p w14:paraId="782266E8" w14:textId="77777777" w:rsidR="006F221F" w:rsidRPr="006E54E9" w:rsidRDefault="006F221F" w:rsidP="006F221F">
      <w:pPr>
        <w:rPr>
          <w:sz w:val="16"/>
        </w:rPr>
      </w:pPr>
      <w:r w:rsidRPr="006E54E9">
        <w:rPr>
          <w:sz w:val="16"/>
        </w:rPr>
        <w:t xml:space="preserve">For this chapter and Chapter 4, I selected the articles that focused on war and democracy. Using the online database Web of Science (formerly known as Web of Knowledge), </w:t>
      </w:r>
      <w:r w:rsidRPr="006E54E9">
        <w:rPr>
          <w:rStyle w:val="StyleUnderline"/>
        </w:rPr>
        <w:t>I identified</w:t>
      </w:r>
      <w:r w:rsidRPr="006E54E9">
        <w:rPr>
          <w:sz w:val="16"/>
        </w:rPr>
        <w:t xml:space="preserve"> a total of almost </w:t>
      </w:r>
      <w:r w:rsidRPr="006E54E9">
        <w:rPr>
          <w:rStyle w:val="Emphasis"/>
          <w:highlight w:val="cyan"/>
        </w:rPr>
        <w:t>8000 articles</w:t>
      </w:r>
      <w:r w:rsidRPr="006E54E9">
        <w:rPr>
          <w:sz w:val="16"/>
        </w:rPr>
        <w:t xml:space="preserve"> published in the sampled journals until the end of 2015. I </w:t>
      </w:r>
      <w:proofErr w:type="spellStart"/>
      <w:r w:rsidRPr="006E54E9">
        <w:rPr>
          <w:sz w:val="16"/>
        </w:rPr>
        <w:t>identifed</w:t>
      </w:r>
      <w:proofErr w:type="spellEnd"/>
      <w:r w:rsidRPr="006E54E9">
        <w:rPr>
          <w:sz w:val="16"/>
        </w:rPr>
        <w:t xml:space="preserve"> them by entering ‘</w:t>
      </w:r>
      <w:proofErr w:type="spellStart"/>
      <w:r w:rsidRPr="006E54E9">
        <w:rPr>
          <w:sz w:val="16"/>
        </w:rPr>
        <w:t>democr</w:t>
      </w:r>
      <w:proofErr w:type="spellEnd"/>
      <w:r w:rsidRPr="006E54E9">
        <w:rPr>
          <w:sz w:val="16"/>
        </w:rPr>
        <w:t xml:space="preserve">*’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w:t>
      </w:r>
      <w:proofErr w:type="spellStart"/>
      <w:r w:rsidRPr="006E54E9">
        <w:rPr>
          <w:sz w:val="16"/>
        </w:rPr>
        <w:t>specifc</w:t>
      </w:r>
      <w:proofErr w:type="spellEnd"/>
      <w:r w:rsidRPr="006E54E9">
        <w:rPr>
          <w:sz w:val="16"/>
        </w:rPr>
        <w:t xml:space="preserve"> country (e.g. the Democratic Republic of Congo). In addition, I identified them by entering ‘war*’ in the basic search </w:t>
      </w:r>
      <w:proofErr w:type="spellStart"/>
      <w:r w:rsidRPr="006E54E9">
        <w:rPr>
          <w:sz w:val="16"/>
        </w:rPr>
        <w:t>feld</w:t>
      </w:r>
      <w:proofErr w:type="spellEnd"/>
      <w:r w:rsidRPr="006E54E9">
        <w:rPr>
          <w:sz w:val="16"/>
        </w:rPr>
        <w:t>. The words democracy (</w:t>
      </w:r>
      <w:proofErr w:type="spellStart"/>
      <w:r w:rsidRPr="006E54E9">
        <w:rPr>
          <w:sz w:val="16"/>
        </w:rPr>
        <w:t>democr</w:t>
      </w:r>
      <w:proofErr w:type="spellEnd"/>
      <w:r w:rsidRPr="006E54E9">
        <w:rPr>
          <w:sz w:val="16"/>
        </w:rPr>
        <w:t>*) and war (war*) need to be mentioned in title and/or abstract—and I also checked for equivalents of ‘war’ like ‘conflict’ and ‘dispute’ and ‘no peace’.5</w:t>
      </w:r>
    </w:p>
    <w:p w14:paraId="5AD2D70E" w14:textId="77777777" w:rsidR="006F221F" w:rsidRPr="006E54E9" w:rsidRDefault="006F221F" w:rsidP="006F221F">
      <w:pPr>
        <w:rPr>
          <w:sz w:val="16"/>
        </w:rPr>
      </w:pPr>
      <w:r w:rsidRPr="006E54E9">
        <w:rPr>
          <w:sz w:val="16"/>
        </w:rPr>
        <w:t xml:space="preserve">As it is not feasible to </w:t>
      </w:r>
      <w:proofErr w:type="spellStart"/>
      <w:r w:rsidRPr="006E54E9">
        <w:rPr>
          <w:sz w:val="16"/>
        </w:rPr>
        <w:t>analyse</w:t>
      </w:r>
      <w:proofErr w:type="spellEnd"/>
      <w:r w:rsidRPr="006E54E9">
        <w:rPr>
          <w:sz w:val="16"/>
        </w:rPr>
        <w:t xml:space="preserv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w:t>
      </w:r>
      <w:proofErr w:type="gramStart"/>
      <w:r w:rsidRPr="006E54E9">
        <w:rPr>
          <w:sz w:val="16"/>
        </w:rPr>
        <w:t>as a consequence</w:t>
      </w:r>
      <w:proofErr w:type="gramEnd"/>
      <w:r w:rsidRPr="006E54E9">
        <w:rPr>
          <w:sz w:val="16"/>
        </w:rPr>
        <w:t>, this article is part of the database. But also articles with a much lower number of citations (such as Barbieri 1996, with 179 citations) are included in my analyses.</w:t>
      </w:r>
    </w:p>
    <w:p w14:paraId="659108D4" w14:textId="77777777" w:rsidR="006F221F" w:rsidRPr="006E54E9" w:rsidRDefault="006F221F" w:rsidP="006F221F">
      <w:pPr>
        <w:rPr>
          <w:sz w:val="16"/>
        </w:rPr>
      </w:pPr>
      <w:r w:rsidRPr="006E54E9">
        <w:rPr>
          <w:sz w:val="16"/>
        </w:rPr>
        <w:t xml:space="preserve">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w:t>
      </w:r>
      <w:r w:rsidRPr="006E54E9">
        <w:rPr>
          <w:sz w:val="16"/>
        </w:rPr>
        <w:lastRenderedPageBreak/>
        <w:t>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080C9791" w14:textId="77777777" w:rsidR="006F221F" w:rsidRPr="006E54E9" w:rsidRDefault="006F221F" w:rsidP="006F221F">
      <w:pPr>
        <w:rPr>
          <w:sz w:val="16"/>
        </w:rPr>
      </w:pPr>
      <w:r w:rsidRPr="006E54E9">
        <w:rPr>
          <w:sz w:val="16"/>
        </w:rPr>
        <w:t xml:space="preserve">The third method is the most subjective approach of selecting articles, as it is based on the ‘snowballing method’. </w:t>
      </w:r>
      <w:proofErr w:type="gramStart"/>
      <w:r w:rsidRPr="006E54E9">
        <w:rPr>
          <w:sz w:val="16"/>
        </w:rPr>
        <w:t>So</w:t>
      </w:r>
      <w:proofErr w:type="gramEnd"/>
      <w:r w:rsidRPr="006E54E9">
        <w:rPr>
          <w:sz w:val="16"/>
        </w:rPr>
        <w:t xml:space="preserve">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6E54E9">
        <w:rPr>
          <w:rStyle w:val="Emphasis"/>
        </w:rPr>
        <w:t xml:space="preserve">clearly </w:t>
      </w:r>
      <w:r w:rsidRPr="006E54E9">
        <w:rPr>
          <w:rStyle w:val="Emphasis"/>
          <w:highlight w:val="cyan"/>
        </w:rPr>
        <w:t>distinguish</w:t>
      </w:r>
      <w:r w:rsidRPr="006E54E9">
        <w:rPr>
          <w:sz w:val="16"/>
        </w:rPr>
        <w:t xml:space="preserve">es </w:t>
      </w:r>
      <w:r w:rsidRPr="006E54E9">
        <w:rPr>
          <w:rStyle w:val="StyleUnderline"/>
        </w:rPr>
        <w:t>the</w:t>
      </w:r>
      <w:r w:rsidRPr="006E54E9">
        <w:rPr>
          <w:sz w:val="16"/>
        </w:rPr>
        <w:t xml:space="preserve"> determinants of </w:t>
      </w:r>
      <w:r w:rsidRPr="006E54E9">
        <w:rPr>
          <w:rStyle w:val="Emphasis"/>
          <w:highlight w:val="cyan"/>
        </w:rPr>
        <w:t>conflict severity</w:t>
      </w:r>
      <w:r w:rsidRPr="006E54E9">
        <w:rPr>
          <w:rStyle w:val="StyleUnderline"/>
        </w:rPr>
        <w:t xml:space="preserve"> from</w:t>
      </w:r>
      <w:r w:rsidRPr="006E54E9">
        <w:rPr>
          <w:sz w:val="16"/>
        </w:rPr>
        <w:t xml:space="preserve"> those for </w:t>
      </w:r>
      <w:r w:rsidRPr="006E54E9">
        <w:rPr>
          <w:rStyle w:val="Emphasis"/>
        </w:rPr>
        <w:t>conflict onset</w:t>
      </w:r>
      <w:r w:rsidRPr="006E54E9">
        <w:rPr>
          <w:sz w:val="16"/>
        </w:rPr>
        <w:t xml:space="preserve">, and </w:t>
      </w:r>
      <w:r w:rsidRPr="006E54E9">
        <w:rPr>
          <w:rStyle w:val="StyleUnderline"/>
        </w:rPr>
        <w:t xml:space="preserve">those </w:t>
      </w:r>
      <w:r w:rsidRPr="006E54E9">
        <w:rPr>
          <w:rStyle w:val="StyleUnderline"/>
          <w:highlight w:val="cyan"/>
        </w:rPr>
        <w:t>determinants seem</w:t>
      </w:r>
      <w:r w:rsidRPr="006E54E9">
        <w:rPr>
          <w:rStyle w:val="StyleUnderline"/>
        </w:rPr>
        <w:t xml:space="preserve"> to be </w:t>
      </w:r>
      <w:r w:rsidRPr="006E54E9">
        <w:rPr>
          <w:rStyle w:val="Emphasis"/>
        </w:rPr>
        <w:t xml:space="preserve">quite </w:t>
      </w:r>
      <w:r w:rsidRPr="006E54E9">
        <w:rPr>
          <w:rStyle w:val="Emphasis"/>
          <w:highlight w:val="cyan"/>
        </w:rPr>
        <w:t>different</w:t>
      </w:r>
      <w:r w:rsidRPr="006E54E9">
        <w:rPr>
          <w:sz w:val="16"/>
        </w:rPr>
        <w:t>, which is crucial information for Chapter 4.</w:t>
      </w:r>
    </w:p>
    <w:p w14:paraId="661F5464" w14:textId="77777777" w:rsidR="006F221F" w:rsidRPr="006E54E9" w:rsidRDefault="006F221F" w:rsidP="006F221F">
      <w:pPr>
        <w:rPr>
          <w:sz w:val="16"/>
        </w:rPr>
      </w:pPr>
      <w:r w:rsidRPr="006E54E9">
        <w:rPr>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5AF55B71" w14:textId="77777777" w:rsidR="006F221F" w:rsidRPr="006E54E9" w:rsidRDefault="006F221F" w:rsidP="006F221F">
      <w:pPr>
        <w:rPr>
          <w:sz w:val="16"/>
        </w:rPr>
      </w:pPr>
      <w:r w:rsidRPr="006E54E9">
        <w:rPr>
          <w:sz w:val="16"/>
        </w:rPr>
        <w:t>The Democratic Peace Hypothesis, Its Roots and Supporters</w:t>
      </w:r>
    </w:p>
    <w:p w14:paraId="11C1D319" w14:textId="77777777" w:rsidR="006F221F" w:rsidRPr="006E54E9" w:rsidRDefault="006F221F" w:rsidP="006F221F">
      <w:pPr>
        <w:rPr>
          <w:sz w:val="16"/>
        </w:rPr>
      </w:pPr>
      <w:r w:rsidRPr="006E54E9">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53CC1FC7" w14:textId="77777777" w:rsidR="006F221F" w:rsidRPr="006E54E9" w:rsidRDefault="006F221F" w:rsidP="006F221F">
      <w:pPr>
        <w:rPr>
          <w:sz w:val="16"/>
        </w:rPr>
      </w:pPr>
      <w:r w:rsidRPr="006E54E9">
        <w:rPr>
          <w:sz w:val="16"/>
        </w:rPr>
        <w:t xml:space="preserve">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w:t>
      </w:r>
      <w:proofErr w:type="gramStart"/>
      <w:r w:rsidRPr="006E54E9">
        <w:rPr>
          <w:sz w:val="16"/>
        </w:rPr>
        <w:t>committed</w:t>
      </w:r>
      <w:proofErr w:type="gramEnd"/>
      <w:r w:rsidRPr="006E54E9">
        <w:rPr>
          <w:sz w:val="16"/>
        </w:rPr>
        <w:t xml:space="preserve"> and people need to be protected from each other. In such a world, each may treat his </w:t>
      </w:r>
      <w:proofErr w:type="spellStart"/>
      <w:r w:rsidRPr="006E54E9">
        <w:rPr>
          <w:sz w:val="16"/>
        </w:rPr>
        <w:t>neighbour</w:t>
      </w:r>
      <w:proofErr w:type="spellEnd"/>
      <w:r w:rsidRPr="006E54E9">
        <w:rPr>
          <w:sz w:val="16"/>
        </w:rPr>
        <w:t>,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58EBE9E3" w14:textId="77777777" w:rsidR="006F221F" w:rsidRPr="006E54E9" w:rsidRDefault="006F221F" w:rsidP="006F221F">
      <w:pPr>
        <w:rPr>
          <w:sz w:val="16"/>
        </w:rPr>
      </w:pPr>
      <w:r w:rsidRPr="006E54E9">
        <w:rPr>
          <w:sz w:val="16"/>
        </w:rPr>
        <w:t xml:space="preserve">In contrast, the situation is different in constitutional republics, according to Kant. He argued that </w:t>
      </w:r>
      <w:proofErr w:type="gramStart"/>
      <w:r w:rsidRPr="006E54E9">
        <w:rPr>
          <w:sz w:val="16"/>
        </w:rPr>
        <w:t>the majority of</w:t>
      </w:r>
      <w:proofErr w:type="gramEnd"/>
      <w:r w:rsidRPr="006E54E9">
        <w:rPr>
          <w:sz w:val="16"/>
        </w:rPr>
        <w:t xml:space="preserve"> the people in republics would never vote to go to war, except for pure </w:t>
      </w:r>
      <w:proofErr w:type="spellStart"/>
      <w:r w:rsidRPr="006E54E9">
        <w:rPr>
          <w:sz w:val="16"/>
        </w:rPr>
        <w:t>self-defence</w:t>
      </w:r>
      <w:proofErr w:type="spellEnd"/>
      <w:r w:rsidRPr="006E54E9">
        <w:rPr>
          <w:sz w:val="16"/>
        </w:rPr>
        <w:t>. Therefore, a world with only republics would be peaceful, since there would be no aggressors. The republican constitution, which requires the consent of the citizens to start a war, gives the positive prospect of perpetual peace.</w:t>
      </w:r>
    </w:p>
    <w:p w14:paraId="6D788613" w14:textId="77777777" w:rsidR="006F221F" w:rsidRPr="006E54E9" w:rsidRDefault="006F221F" w:rsidP="006F221F">
      <w:pPr>
        <w:rPr>
          <w:sz w:val="16"/>
        </w:rPr>
      </w:pPr>
      <w:r w:rsidRPr="006E54E9">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6E54E9">
        <w:rPr>
          <w:rStyle w:val="Emphasis"/>
        </w:rPr>
        <w:t>only few scholars</w:t>
      </w:r>
      <w:r w:rsidRPr="006E54E9">
        <w:rPr>
          <w:rStyle w:val="StyleUnderline"/>
        </w:rPr>
        <w:t xml:space="preserve"> would support</w:t>
      </w:r>
      <w:r w:rsidRPr="006E54E9">
        <w:rPr>
          <w:sz w:val="16"/>
        </w:rPr>
        <w:t xml:space="preserve"> this approach of </w:t>
      </w:r>
      <w:r w:rsidRPr="006E54E9">
        <w:rPr>
          <w:rStyle w:val="StyleUnderline"/>
        </w:rPr>
        <w:t>a ‘</w:t>
      </w:r>
      <w:r w:rsidRPr="006E54E9">
        <w:rPr>
          <w:rStyle w:val="Emphasis"/>
        </w:rPr>
        <w:t>monadic democratic peace</w:t>
      </w:r>
      <w:r w:rsidRPr="006E54E9">
        <w:rPr>
          <w:rStyle w:val="StyleUnderline"/>
        </w:rPr>
        <w:t>’</w:t>
      </w:r>
      <w:r w:rsidRPr="006E54E9">
        <w:rPr>
          <w:sz w:val="16"/>
        </w:rPr>
        <w:t xml:space="preserve">. As will become clear at the end of this chapter, </w:t>
      </w:r>
      <w:r w:rsidRPr="006E54E9">
        <w:rPr>
          <w:rStyle w:val="StyleUnderline"/>
        </w:rPr>
        <w:t xml:space="preserve">there is </w:t>
      </w:r>
      <w:r w:rsidRPr="006E54E9">
        <w:rPr>
          <w:rStyle w:val="Emphasis"/>
          <w:highlight w:val="cyan"/>
        </w:rPr>
        <w:t>no</w:t>
      </w:r>
      <w:r w:rsidRPr="006E54E9">
        <w:rPr>
          <w:rStyle w:val="Emphasis"/>
        </w:rPr>
        <w:t xml:space="preserve">t much </w:t>
      </w:r>
      <w:r w:rsidRPr="006E54E9">
        <w:rPr>
          <w:rStyle w:val="Emphasis"/>
          <w:highlight w:val="cyan"/>
        </w:rPr>
        <w:t>evidence</w:t>
      </w:r>
      <w:r w:rsidRPr="006E54E9">
        <w:rPr>
          <w:rStyle w:val="StyleUnderline"/>
        </w:rPr>
        <w:t xml:space="preserve"> for the idea that </w:t>
      </w:r>
      <w:r w:rsidRPr="006E54E9">
        <w:rPr>
          <w:rStyle w:val="StyleUnderline"/>
          <w:highlight w:val="cyan"/>
        </w:rPr>
        <w:t xml:space="preserve">democracies are </w:t>
      </w:r>
      <w:r w:rsidRPr="006E54E9">
        <w:rPr>
          <w:rStyle w:val="Emphasis"/>
          <w:highlight w:val="cyan"/>
        </w:rPr>
        <w:t>more peaceful in general</w:t>
      </w:r>
      <w:r w:rsidRPr="006E54E9">
        <w:rPr>
          <w:sz w:val="16"/>
        </w:rPr>
        <w:t>.</w:t>
      </w:r>
    </w:p>
    <w:p w14:paraId="43BC7439" w14:textId="77777777" w:rsidR="006F221F" w:rsidRPr="006E54E9" w:rsidRDefault="006F221F" w:rsidP="006F221F">
      <w:pPr>
        <w:rPr>
          <w:sz w:val="8"/>
          <w:szCs w:val="8"/>
        </w:rPr>
      </w:pPr>
      <w:r w:rsidRPr="006E54E9">
        <w:rPr>
          <w:sz w:val="8"/>
          <w:szCs w:val="8"/>
        </w:rPr>
        <w:t xml:space="preserve">Since the 1960s, most statistical studies have not focused on the ‘monadic democratic peace hypothesis’ but on testing the ‘dyadic democratic peace </w:t>
      </w:r>
      <w:proofErr w:type="gramStart"/>
      <w:r w:rsidRPr="006E54E9">
        <w:rPr>
          <w:sz w:val="8"/>
          <w:szCs w:val="8"/>
        </w:rPr>
        <w:t>hypothesis’</w:t>
      </w:r>
      <w:proofErr w:type="gramEnd"/>
      <w:r w:rsidRPr="006E54E9">
        <w:rPr>
          <w:sz w:val="8"/>
          <w:szCs w:val="8"/>
        </w:rPr>
        <w:t>. This dyadic hypothesis states that it is less likely that democracies fight with each other, compared to other ‘</w:t>
      </w:r>
      <w:proofErr w:type="gramStart"/>
      <w:r w:rsidRPr="006E54E9">
        <w:rPr>
          <w:sz w:val="8"/>
          <w:szCs w:val="8"/>
        </w:rPr>
        <w:t>dyads’</w:t>
      </w:r>
      <w:proofErr w:type="gramEnd"/>
      <w:r w:rsidRPr="006E54E9">
        <w:rPr>
          <w:sz w:val="8"/>
          <w:szCs w:val="8"/>
        </w:rPr>
        <w:t xml:space="preserve"> or other pairs of different types of political systems. The sociologist Dean Babst was the first scholar who started to build on Kant’s old idea in the ‘dyadic’ </w:t>
      </w:r>
      <w:proofErr w:type="gramStart"/>
      <w:r w:rsidRPr="006E54E9">
        <w:rPr>
          <w:sz w:val="8"/>
          <w:szCs w:val="8"/>
        </w:rPr>
        <w:t>way, and</w:t>
      </w:r>
      <w:proofErr w:type="gramEnd"/>
      <w:r w:rsidRPr="006E54E9">
        <w:rPr>
          <w:sz w:val="8"/>
          <w:szCs w:val="8"/>
        </w:rPr>
        <w:t xml:space="preserve">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2FC38926" w14:textId="77777777" w:rsidR="006F221F" w:rsidRPr="006E54E9" w:rsidRDefault="006F221F" w:rsidP="006F221F">
      <w:pPr>
        <w:rPr>
          <w:sz w:val="8"/>
          <w:szCs w:val="8"/>
        </w:rPr>
      </w:pPr>
      <w:r w:rsidRPr="006E54E9">
        <w:rPr>
          <w:sz w:val="8"/>
          <w:szCs w:val="8"/>
        </w:rPr>
        <w:t xml:space="preserve">Babst’s work was, for example, not cited by Melvin Small and J. David Singer (1976), and their </w:t>
      </w:r>
      <w:proofErr w:type="spellStart"/>
      <w:r w:rsidRPr="006E54E9">
        <w:rPr>
          <w:sz w:val="8"/>
          <w:szCs w:val="8"/>
        </w:rPr>
        <w:t>fndings</w:t>
      </w:r>
      <w:proofErr w:type="spellEnd"/>
      <w:r w:rsidRPr="006E54E9">
        <w:rPr>
          <w:sz w:val="8"/>
          <w:szCs w:val="8"/>
        </w:rPr>
        <w:t xml:space="preserve">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w:t>
      </w:r>
      <w:proofErr w:type="spellStart"/>
      <w:r w:rsidRPr="006E54E9">
        <w:rPr>
          <w:sz w:val="8"/>
          <w:szCs w:val="8"/>
        </w:rPr>
        <w:t>Confict</w:t>
      </w:r>
      <w:proofErr w:type="spellEnd"/>
      <w:r w:rsidRPr="006E54E9">
        <w:rPr>
          <w:sz w:val="8"/>
          <w:szCs w:val="8"/>
        </w:rPr>
        <w:t xml:space="preserve"> and War (1975– 1981). He found clear support for his eleventh (of the 33) propositions about causes and conditions of conflict, which stated that ‘Libertarian systems mutually preclude violence’ (Rummel 1979: 279).</w:t>
      </w:r>
    </w:p>
    <w:p w14:paraId="7B71337E" w14:textId="77777777" w:rsidR="006F221F" w:rsidRPr="006E54E9" w:rsidRDefault="006F221F" w:rsidP="006F221F">
      <w:pPr>
        <w:rPr>
          <w:sz w:val="8"/>
          <w:szCs w:val="8"/>
        </w:rPr>
      </w:pPr>
      <w:r w:rsidRPr="006E54E9">
        <w:rPr>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40D16DEC" w14:textId="77777777" w:rsidR="006F221F" w:rsidRPr="006E54E9" w:rsidRDefault="006F221F" w:rsidP="006F221F">
      <w:pPr>
        <w:rPr>
          <w:sz w:val="8"/>
          <w:szCs w:val="8"/>
        </w:rPr>
      </w:pPr>
      <w:r w:rsidRPr="006E54E9">
        <w:rPr>
          <w:sz w:val="8"/>
          <w:szCs w:val="8"/>
        </w:rPr>
        <w:t xml:space="preserve">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w:t>
      </w:r>
      <w:proofErr w:type="gramStart"/>
      <w:r w:rsidRPr="006E54E9">
        <w:rPr>
          <w:sz w:val="8"/>
          <w:szCs w:val="8"/>
        </w:rPr>
        <w:t>in order to</w:t>
      </w:r>
      <w:proofErr w:type="gramEnd"/>
      <w:r w:rsidRPr="006E54E9">
        <w:rPr>
          <w:sz w:val="8"/>
          <w:szCs w:val="8"/>
        </w:rPr>
        <w:t xml:space="preserve">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w:t>
      </w:r>
      <w:proofErr w:type="spellStart"/>
      <w:r w:rsidRPr="006E54E9">
        <w:rPr>
          <w:sz w:val="8"/>
          <w:szCs w:val="8"/>
        </w:rPr>
        <w:t>Gowa</w:t>
      </w:r>
      <w:proofErr w:type="spellEnd"/>
      <w:r w:rsidRPr="006E54E9">
        <w:rPr>
          <w:sz w:val="8"/>
          <w:szCs w:val="8"/>
        </w:rPr>
        <w:t xml:space="preserve"> 1999: 109).</w:t>
      </w:r>
    </w:p>
    <w:p w14:paraId="3D72C808" w14:textId="77777777" w:rsidR="006F221F" w:rsidRPr="006E54E9" w:rsidRDefault="006F221F" w:rsidP="006F221F">
      <w:pPr>
        <w:rPr>
          <w:sz w:val="8"/>
          <w:szCs w:val="8"/>
        </w:rPr>
      </w:pPr>
      <w:r w:rsidRPr="006E54E9">
        <w:rPr>
          <w:sz w:val="8"/>
          <w:szCs w:val="8"/>
        </w:rPr>
        <w:t xml:space="preserve">Clinton’s successor, George W. Bush, went one big step further in his faith that democratic peace holds. He argued that efforts to turn Iraq into a democratic country would have positive effects on Iraqi’s </w:t>
      </w:r>
      <w:proofErr w:type="spellStart"/>
      <w:r w:rsidRPr="006E54E9">
        <w:rPr>
          <w:sz w:val="8"/>
          <w:szCs w:val="8"/>
        </w:rPr>
        <w:t>neighbours</w:t>
      </w:r>
      <w:proofErr w:type="spellEnd"/>
      <w:r w:rsidRPr="006E54E9">
        <w:rPr>
          <w:sz w:val="8"/>
          <w:szCs w:val="8"/>
        </w:rPr>
        <w:t xml:space="preserve">.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w:t>
      </w:r>
      <w:proofErr w:type="gramStart"/>
      <w:r w:rsidRPr="006E54E9">
        <w:rPr>
          <w:sz w:val="8"/>
          <w:szCs w:val="8"/>
        </w:rPr>
        <w:t>regime, and</w:t>
      </w:r>
      <w:proofErr w:type="gramEnd"/>
      <w:r w:rsidRPr="006E54E9">
        <w:rPr>
          <w:sz w:val="8"/>
          <w:szCs w:val="8"/>
        </w:rPr>
        <w:t xml:space="preserve"> replacing the entire underlying dictatorial system with a democracy.</w:t>
      </w:r>
    </w:p>
    <w:p w14:paraId="7770B7D0" w14:textId="77777777" w:rsidR="006F221F" w:rsidRPr="006E54E9" w:rsidRDefault="006F221F" w:rsidP="006F221F">
      <w:pPr>
        <w:rPr>
          <w:sz w:val="8"/>
          <w:szCs w:val="8"/>
        </w:rPr>
      </w:pPr>
      <w:r w:rsidRPr="006E54E9">
        <w:rPr>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3A48AFC2" w14:textId="77777777" w:rsidR="006F221F" w:rsidRPr="006E54E9" w:rsidRDefault="006F221F" w:rsidP="006F221F">
      <w:pPr>
        <w:rPr>
          <w:sz w:val="8"/>
          <w:szCs w:val="8"/>
        </w:rPr>
      </w:pPr>
      <w:r w:rsidRPr="006E54E9">
        <w:rPr>
          <w:sz w:val="8"/>
          <w:szCs w:val="8"/>
        </w:rPr>
        <w:t xml:space="preserve">Again, these are just words from speeches and can hence be seen as rhetoric to defend military intervention (cf. Jervis 2003; Kaufmann 2004; Daalder and Lindsay 2005; Owen 2005; </w:t>
      </w:r>
      <w:proofErr w:type="spellStart"/>
      <w:r w:rsidRPr="006E54E9">
        <w:rPr>
          <w:sz w:val="8"/>
          <w:szCs w:val="8"/>
        </w:rPr>
        <w:t>Lieberfeld</w:t>
      </w:r>
      <w:proofErr w:type="spellEnd"/>
      <w:r w:rsidRPr="006E54E9">
        <w:rPr>
          <w:sz w:val="8"/>
          <w:szCs w:val="8"/>
        </w:rPr>
        <w:t xml:space="preserve">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118B6F6F" w14:textId="77777777" w:rsidR="006F221F" w:rsidRPr="006E54E9" w:rsidRDefault="006F221F" w:rsidP="006F221F">
      <w:pPr>
        <w:rPr>
          <w:sz w:val="8"/>
          <w:szCs w:val="8"/>
        </w:rPr>
      </w:pPr>
      <w:r w:rsidRPr="006E54E9">
        <w:rPr>
          <w:sz w:val="8"/>
          <w:szCs w:val="8"/>
        </w:rPr>
        <w:lastRenderedPageBreak/>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2D3EB384" w14:textId="77777777" w:rsidR="006F221F" w:rsidRPr="006E54E9" w:rsidRDefault="006F221F" w:rsidP="006F221F">
      <w:pPr>
        <w:rPr>
          <w:sz w:val="8"/>
          <w:szCs w:val="8"/>
        </w:rPr>
      </w:pPr>
      <w:r w:rsidRPr="006E54E9">
        <w:rPr>
          <w:sz w:val="8"/>
          <w:szCs w:val="8"/>
        </w:rPr>
        <w:t xml:space="preserve">So far, it seems as if some quantitative studies—mainly within the field of international relations—have found strong and robust evidence which supports the ‘democratic peace </w:t>
      </w:r>
      <w:proofErr w:type="gramStart"/>
      <w:r w:rsidRPr="006E54E9">
        <w:rPr>
          <w:sz w:val="8"/>
          <w:szCs w:val="8"/>
        </w:rPr>
        <w:t>hypothesis’</w:t>
      </w:r>
      <w:proofErr w:type="gramEnd"/>
      <w:r w:rsidRPr="006E54E9">
        <w:rPr>
          <w:sz w:val="8"/>
          <w:szCs w:val="8"/>
        </w:rPr>
        <w:t>.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59799FA6" w14:textId="77777777" w:rsidR="006F221F" w:rsidRPr="006E54E9" w:rsidRDefault="006F221F" w:rsidP="006F221F">
      <w:pPr>
        <w:rPr>
          <w:sz w:val="16"/>
        </w:rPr>
      </w:pPr>
      <w:r w:rsidRPr="006E54E9">
        <w:rPr>
          <w:sz w:val="16"/>
        </w:rPr>
        <w:t>Caveat 1: It’s Not (Just) Democracy</w:t>
      </w:r>
    </w:p>
    <w:p w14:paraId="29EE9533" w14:textId="77777777" w:rsidR="006F221F" w:rsidRPr="006E54E9" w:rsidRDefault="006F221F" w:rsidP="006F221F">
      <w:pPr>
        <w:rPr>
          <w:sz w:val="16"/>
        </w:rPr>
      </w:pPr>
      <w:r w:rsidRPr="006E54E9">
        <w:rPr>
          <w:sz w:val="16"/>
        </w:rPr>
        <w:t xml:space="preserve">While </w:t>
      </w:r>
      <w:proofErr w:type="spellStart"/>
      <w:r w:rsidRPr="006E54E9">
        <w:rPr>
          <w:sz w:val="16"/>
        </w:rPr>
        <w:t>analysing</w:t>
      </w:r>
      <w:proofErr w:type="spellEnd"/>
      <w:r w:rsidRPr="006E54E9">
        <w:rPr>
          <w:sz w:val="16"/>
        </w:rPr>
        <w:t xml:space="preserve"> the selected articles, the first remarkable finding is that only a relatively small number of studies have </w:t>
      </w:r>
      <w:proofErr w:type="gramStart"/>
      <w:r w:rsidRPr="006E54E9">
        <w:rPr>
          <w:sz w:val="16"/>
        </w:rPr>
        <w:t>actually tested</w:t>
      </w:r>
      <w:proofErr w:type="gramEnd"/>
      <w:r w:rsidRPr="006E54E9">
        <w:rPr>
          <w:sz w:val="16"/>
        </w:rPr>
        <w:t xml:space="preserve"> the democratic peace hypothesis. Most of the studies have focused on the mechanisms (see next section, caveat 2), and hence seem to assume that there is a correlation between democracy and war. In this way, </w:t>
      </w:r>
      <w:proofErr w:type="gramStart"/>
      <w:r w:rsidRPr="006E54E9">
        <w:rPr>
          <w:sz w:val="16"/>
        </w:rPr>
        <w:t>the majority of</w:t>
      </w:r>
      <w:proofErr w:type="gramEnd"/>
      <w:r w:rsidRPr="006E54E9">
        <w:rPr>
          <w:sz w:val="16"/>
        </w:rPr>
        <w:t xml:space="preserve"> the studies—often unintentionally—reinforce the idea that democratic peace actually exists without testing this proposition. However, </w:t>
      </w:r>
      <w:r w:rsidRPr="006E54E9">
        <w:rPr>
          <w:rStyle w:val="Emphasis"/>
        </w:rPr>
        <w:t>no</w:t>
      </w:r>
      <w:r w:rsidRPr="006E54E9">
        <w:rPr>
          <w:sz w:val="16"/>
        </w:rPr>
        <w:t xml:space="preserve">ne of the </w:t>
      </w:r>
      <w:r w:rsidRPr="006E54E9">
        <w:rPr>
          <w:rStyle w:val="Emphasis"/>
        </w:rPr>
        <w:t>studies</w:t>
      </w:r>
      <w:r w:rsidRPr="006E54E9">
        <w:rPr>
          <w:rStyle w:val="StyleUnderline"/>
        </w:rPr>
        <w:t xml:space="preserve"> that </w:t>
      </w:r>
      <w:r w:rsidRPr="006E54E9">
        <w:rPr>
          <w:rStyle w:val="Emphasis"/>
        </w:rPr>
        <w:t>directly test</w:t>
      </w:r>
      <w:r w:rsidRPr="006E54E9">
        <w:rPr>
          <w:rStyle w:val="StyleUnderline"/>
        </w:rPr>
        <w:t xml:space="preserve"> the democratic peace</w:t>
      </w:r>
      <w:r w:rsidRPr="006E54E9">
        <w:rPr>
          <w:sz w:val="16"/>
        </w:rPr>
        <w:t xml:space="preserve"> hypothesis </w:t>
      </w:r>
      <w:r w:rsidRPr="006E54E9">
        <w:rPr>
          <w:rStyle w:val="StyleUnderline"/>
        </w:rPr>
        <w:t xml:space="preserve">found </w:t>
      </w:r>
      <w:r w:rsidRPr="006E54E9">
        <w:rPr>
          <w:rStyle w:val="Emphasis"/>
        </w:rPr>
        <w:t>strong evidence</w:t>
      </w:r>
      <w:r w:rsidRPr="006E54E9">
        <w:rPr>
          <w:rStyle w:val="StyleUnderline"/>
        </w:rPr>
        <w:t xml:space="preserve"> that democracy is the </w:t>
      </w:r>
      <w:r w:rsidRPr="006E54E9">
        <w:rPr>
          <w:rStyle w:val="Emphasis"/>
        </w:rPr>
        <w:t>most important factor</w:t>
      </w:r>
      <w:r w:rsidRPr="006E54E9">
        <w:rPr>
          <w:rStyle w:val="StyleUnderline"/>
        </w:rPr>
        <w:t xml:space="preserve"> when explaining interstate war</w:t>
      </w:r>
      <w:r w:rsidRPr="006E54E9">
        <w:rPr>
          <w:sz w:val="16"/>
        </w:rPr>
        <w:t xml:space="preserve">. All democratic peace studies have controlled for many possible alternative causes of the peace, such as </w:t>
      </w:r>
      <w:r w:rsidRPr="006E54E9">
        <w:rPr>
          <w:rStyle w:val="StyleUnderline"/>
        </w:rPr>
        <w:t>economic development and growth, geographic distance and contiguity, power status, alliance ties, militarization and political stability</w:t>
      </w:r>
      <w:r w:rsidRPr="006E54E9">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40DE7C9A" w14:textId="77777777" w:rsidR="006F221F" w:rsidRPr="006E54E9" w:rsidRDefault="006F221F" w:rsidP="006F221F">
      <w:pPr>
        <w:rPr>
          <w:sz w:val="16"/>
        </w:rPr>
      </w:pPr>
      <w:r w:rsidRPr="006E54E9">
        <w:rPr>
          <w:sz w:val="16"/>
        </w:rPr>
        <w:t>First Result: There Is Correlation, but Other Explanations Are Significant Too</w:t>
      </w:r>
    </w:p>
    <w:p w14:paraId="325EE6D4" w14:textId="77777777" w:rsidR="006F221F" w:rsidRPr="006E54E9" w:rsidRDefault="006F221F" w:rsidP="006F221F">
      <w:pPr>
        <w:rPr>
          <w:sz w:val="16"/>
        </w:rPr>
      </w:pPr>
      <w:r w:rsidRPr="006E54E9">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w:t>
      </w:r>
      <w:proofErr w:type="gramStart"/>
      <w:r w:rsidRPr="006E54E9">
        <w:rPr>
          <w:sz w:val="16"/>
        </w:rPr>
        <w:t>in order to</w:t>
      </w:r>
      <w:proofErr w:type="gramEnd"/>
      <w:r w:rsidRPr="006E54E9">
        <w:rPr>
          <w:sz w:val="16"/>
        </w:rPr>
        <w:t xml:space="preserve"> test realist arguments. They tested whether the distribution of power determines decisions to use </w:t>
      </w:r>
      <w:proofErr w:type="gramStart"/>
      <w:r w:rsidRPr="006E54E9">
        <w:rPr>
          <w:sz w:val="16"/>
        </w:rPr>
        <w:t>force, and</w:t>
      </w:r>
      <w:proofErr w:type="gramEnd"/>
      <w:r w:rsidRPr="006E54E9">
        <w:rPr>
          <w:sz w:val="16"/>
        </w:rPr>
        <w:t xml:space="preserve">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6E54E9">
        <w:rPr>
          <w:rStyle w:val="StyleUnderline"/>
          <w:highlight w:val="cyan"/>
        </w:rPr>
        <w:t>when</w:t>
      </w:r>
      <w:r w:rsidRPr="006E54E9">
        <w:rPr>
          <w:rStyle w:val="StyleUnderline"/>
        </w:rPr>
        <w:t xml:space="preserve"> </w:t>
      </w:r>
      <w:r w:rsidRPr="006E54E9">
        <w:rPr>
          <w:rStyle w:val="Emphasis"/>
        </w:rPr>
        <w:t xml:space="preserve">other </w:t>
      </w:r>
      <w:r w:rsidRPr="006E54E9">
        <w:rPr>
          <w:rStyle w:val="Emphasis"/>
          <w:highlight w:val="cyan"/>
        </w:rPr>
        <w:t>factors</w:t>
      </w:r>
      <w:r w:rsidRPr="006E54E9">
        <w:rPr>
          <w:rStyle w:val="StyleUnderline"/>
        </w:rPr>
        <w:t xml:space="preserve"> are </w:t>
      </w:r>
      <w:r w:rsidRPr="006E54E9">
        <w:rPr>
          <w:rStyle w:val="StyleUnderline"/>
          <w:highlight w:val="cyan"/>
        </w:rPr>
        <w:t>included</w:t>
      </w:r>
      <w:r w:rsidRPr="006E54E9">
        <w:rPr>
          <w:rStyle w:val="StyleUnderline"/>
        </w:rPr>
        <w:t xml:space="preserve">, the </w:t>
      </w:r>
      <w:r w:rsidRPr="006E54E9">
        <w:rPr>
          <w:rStyle w:val="Emphasis"/>
        </w:rPr>
        <w:t xml:space="preserve">impact of </w:t>
      </w:r>
      <w:r w:rsidRPr="006E54E9">
        <w:rPr>
          <w:rStyle w:val="Emphasis"/>
          <w:highlight w:val="cyan"/>
        </w:rPr>
        <w:t>democracy</w:t>
      </w:r>
      <w:r w:rsidRPr="006E54E9">
        <w:rPr>
          <w:rStyle w:val="StyleUnderline"/>
        </w:rPr>
        <w:t xml:space="preserve"> on the likelihood of international crises </w:t>
      </w:r>
      <w:r w:rsidRPr="006E54E9">
        <w:rPr>
          <w:rStyle w:val="StyleUnderline"/>
          <w:highlight w:val="cyan"/>
        </w:rPr>
        <w:t>is</w:t>
      </w:r>
      <w:r w:rsidRPr="006E54E9">
        <w:rPr>
          <w:rStyle w:val="StyleUnderline"/>
        </w:rPr>
        <w:t xml:space="preserve"> </w:t>
      </w:r>
      <w:r w:rsidRPr="006E54E9">
        <w:rPr>
          <w:rStyle w:val="Emphasis"/>
        </w:rPr>
        <w:t xml:space="preserve">even </w:t>
      </w:r>
      <w:r w:rsidRPr="006E54E9">
        <w:rPr>
          <w:rStyle w:val="Emphasis"/>
          <w:highlight w:val="cyan"/>
        </w:rPr>
        <w:t>spurious</w:t>
      </w:r>
      <w:r w:rsidRPr="006E54E9">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7DCA2668" w14:textId="77777777" w:rsidR="006F221F" w:rsidRPr="006E54E9" w:rsidRDefault="006F221F" w:rsidP="006F221F">
      <w:pPr>
        <w:rPr>
          <w:sz w:val="16"/>
        </w:rPr>
      </w:pPr>
      <w:r w:rsidRPr="006E54E9">
        <w:rPr>
          <w:sz w:val="16"/>
        </w:rPr>
        <w:t>Second Result: Initially There Is Correlation, but the Impact of Democracy Is Spurious When Other Explanatory Factors Are Included in the Models</w:t>
      </w:r>
    </w:p>
    <w:p w14:paraId="4F306A5A" w14:textId="77777777" w:rsidR="006F221F" w:rsidRPr="006E54E9" w:rsidRDefault="006F221F" w:rsidP="006F221F">
      <w:pPr>
        <w:rPr>
          <w:sz w:val="16"/>
        </w:rPr>
      </w:pPr>
      <w:r w:rsidRPr="006E54E9">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6E54E9">
        <w:rPr>
          <w:rStyle w:val="StyleUnderline"/>
        </w:rPr>
        <w:t>other factors</w:t>
      </w:r>
      <w:r w:rsidRPr="006E54E9">
        <w:rPr>
          <w:sz w:val="16"/>
        </w:rPr>
        <w:t xml:space="preserve"> that, </w:t>
      </w:r>
      <w:r w:rsidRPr="006E54E9">
        <w:rPr>
          <w:rStyle w:val="StyleUnderline"/>
        </w:rPr>
        <w:t>when accounted for ‘</w:t>
      </w:r>
      <w:r w:rsidRPr="006E54E9">
        <w:rPr>
          <w:rStyle w:val="Emphasis"/>
        </w:rPr>
        <w:t>properly’</w:t>
      </w:r>
      <w:r w:rsidRPr="006E54E9">
        <w:rPr>
          <w:rStyle w:val="StyleUnderline"/>
        </w:rPr>
        <w:t xml:space="preserve">, </w:t>
      </w:r>
      <w:r w:rsidRPr="006E54E9">
        <w:rPr>
          <w:rStyle w:val="Emphasis"/>
        </w:rPr>
        <w:t>eliminated</w:t>
      </w:r>
      <w:r w:rsidRPr="006E54E9">
        <w:rPr>
          <w:sz w:val="16"/>
        </w:rPr>
        <w:t xml:space="preserve"> or dramatically reduced </w:t>
      </w:r>
      <w:r w:rsidRPr="006E54E9">
        <w:rPr>
          <w:rStyle w:val="StyleUnderline"/>
        </w:rPr>
        <w:t>the statistical significance of shared democracy</w:t>
      </w:r>
      <w:r w:rsidRPr="006E54E9">
        <w:rPr>
          <w:sz w:val="16"/>
        </w:rPr>
        <w:t>. Hence, the studies in this second group did not find strong evidence for the democratic peace hypothesis anymore, once other explanatory factors were included in the models.14</w:t>
      </w:r>
    </w:p>
    <w:p w14:paraId="0F6CE13B" w14:textId="77777777" w:rsidR="006F221F" w:rsidRPr="006E54E9" w:rsidRDefault="006F221F" w:rsidP="006F221F">
      <w:pPr>
        <w:rPr>
          <w:sz w:val="16"/>
        </w:rPr>
      </w:pPr>
      <w:r w:rsidRPr="006E54E9">
        <w:rPr>
          <w:sz w:val="16"/>
        </w:rPr>
        <w:t xml:space="preserve">One of the most convincing alternative explanations of peace between countries is that </w:t>
      </w:r>
      <w:r w:rsidRPr="006E54E9">
        <w:rPr>
          <w:rStyle w:val="StyleUnderline"/>
        </w:rPr>
        <w:t xml:space="preserve">there is </w:t>
      </w:r>
      <w:r w:rsidRPr="006E54E9">
        <w:rPr>
          <w:rStyle w:val="Emphasis"/>
        </w:rPr>
        <w:t>no democratic peace</w:t>
      </w:r>
      <w:r w:rsidRPr="006E54E9">
        <w:rPr>
          <w:rStyle w:val="StyleUnderline"/>
        </w:rPr>
        <w:t xml:space="preserve">, but a </w:t>
      </w:r>
      <w:r w:rsidRPr="006E54E9">
        <w:rPr>
          <w:rStyle w:val="Emphasis"/>
        </w:rPr>
        <w:t>capitalist peace instead</w:t>
      </w:r>
      <w:r w:rsidRPr="006E54E9">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5F094270" w14:textId="77777777" w:rsidR="006F221F" w:rsidRPr="006E54E9" w:rsidRDefault="006F221F" w:rsidP="006F221F">
      <w:pPr>
        <w:rPr>
          <w:sz w:val="16"/>
        </w:rPr>
      </w:pPr>
      <w:r w:rsidRPr="006E54E9">
        <w:rPr>
          <w:sz w:val="16"/>
        </w:rPr>
        <w:t>The capitalist peace, or capitalist peace theory, also states that economic development accounts for both democracy and the peace among democratic nations. Economic development is a key factor to explain democracy (</w:t>
      </w:r>
      <w:proofErr w:type="spellStart"/>
      <w:r w:rsidRPr="006E54E9">
        <w:rPr>
          <w:sz w:val="16"/>
        </w:rPr>
        <w:t>Lipset</w:t>
      </w:r>
      <w:proofErr w:type="spellEnd"/>
      <w:r w:rsidRPr="006E54E9">
        <w:rPr>
          <w:sz w:val="16"/>
        </w:rPr>
        <w:t xml:space="preserve">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6E54E9">
        <w:rPr>
          <w:rStyle w:val="StyleUnderline"/>
          <w:highlight w:val="cyan"/>
        </w:rPr>
        <w:t>Dem</w:t>
      </w:r>
      <w:r w:rsidRPr="006E54E9">
        <w:rPr>
          <w:rStyle w:val="StyleUnderline"/>
        </w:rPr>
        <w:t xml:space="preserve">ocratic </w:t>
      </w:r>
      <w:r w:rsidRPr="006E54E9">
        <w:rPr>
          <w:rStyle w:val="StyleUnderline"/>
          <w:highlight w:val="cyan"/>
        </w:rPr>
        <w:t>peace</w:t>
      </w:r>
      <w:r w:rsidRPr="006E54E9">
        <w:rPr>
          <w:rStyle w:val="StyleUnderline"/>
        </w:rPr>
        <w:t xml:space="preserve"> </w:t>
      </w:r>
      <w:r w:rsidRPr="006E54E9">
        <w:rPr>
          <w:rStyle w:val="Emphasis"/>
        </w:rPr>
        <w:t xml:space="preserve">only </w:t>
      </w:r>
      <w:r w:rsidRPr="006E54E9">
        <w:rPr>
          <w:rStyle w:val="Emphasis"/>
          <w:highlight w:val="cyan"/>
        </w:rPr>
        <w:t>exists</w:t>
      </w:r>
      <w:r w:rsidRPr="006E54E9">
        <w:rPr>
          <w:rStyle w:val="StyleUnderline"/>
          <w:highlight w:val="cyan"/>
        </w:rPr>
        <w:t xml:space="preserve"> when both</w:t>
      </w:r>
      <w:r w:rsidRPr="006E54E9">
        <w:rPr>
          <w:rStyle w:val="StyleUnderline"/>
        </w:rPr>
        <w:t xml:space="preserve"> democracies </w:t>
      </w:r>
      <w:r w:rsidRPr="006E54E9">
        <w:rPr>
          <w:rStyle w:val="StyleUnderline"/>
          <w:highlight w:val="cyan"/>
        </w:rPr>
        <w:t xml:space="preserve">have </w:t>
      </w:r>
      <w:r w:rsidRPr="006E54E9">
        <w:rPr>
          <w:rStyle w:val="Emphasis"/>
          <w:highlight w:val="cyan"/>
        </w:rPr>
        <w:t>high</w:t>
      </w:r>
      <w:r w:rsidRPr="006E54E9">
        <w:rPr>
          <w:rStyle w:val="Emphasis"/>
        </w:rPr>
        <w:t xml:space="preserve"> levels of economic </w:t>
      </w:r>
      <w:r w:rsidRPr="006E54E9">
        <w:rPr>
          <w:rStyle w:val="Emphasis"/>
          <w:highlight w:val="cyan"/>
        </w:rPr>
        <w:t>development</w:t>
      </w:r>
      <w:r w:rsidRPr="006E54E9">
        <w:rPr>
          <w:sz w:val="16"/>
        </w:rPr>
        <w:t>, when economic development is well above the global median.</w:t>
      </w:r>
    </w:p>
    <w:p w14:paraId="0146B0C3" w14:textId="77777777" w:rsidR="006F221F" w:rsidRPr="006E54E9" w:rsidRDefault="006F221F" w:rsidP="006F221F">
      <w:pPr>
        <w:rPr>
          <w:sz w:val="16"/>
        </w:rPr>
      </w:pPr>
      <w:r w:rsidRPr="006E54E9">
        <w:rPr>
          <w:sz w:val="16"/>
        </w:rPr>
        <w:t xml:space="preserve">In fact, the poorest 21% of the democracies studied, and </w:t>
      </w:r>
      <w:r w:rsidRPr="006E54E9">
        <w:rPr>
          <w:rStyle w:val="Emphasis"/>
        </w:rPr>
        <w:t xml:space="preserve">the </w:t>
      </w:r>
      <w:r w:rsidRPr="006E54E9">
        <w:rPr>
          <w:rStyle w:val="Emphasis"/>
          <w:highlight w:val="cyan"/>
        </w:rPr>
        <w:t>poorest</w:t>
      </w:r>
      <w:r w:rsidRPr="006E54E9">
        <w:rPr>
          <w:sz w:val="16"/>
        </w:rPr>
        <w:t xml:space="preserve"> 4–5% of current </w:t>
      </w:r>
      <w:r w:rsidRPr="006E54E9">
        <w:rPr>
          <w:rStyle w:val="Emphasis"/>
          <w:highlight w:val="cyan"/>
        </w:rPr>
        <w:t>democracies</w:t>
      </w:r>
      <w:r w:rsidRPr="006E54E9">
        <w:rPr>
          <w:rStyle w:val="StyleUnderline"/>
          <w:highlight w:val="cyan"/>
        </w:rPr>
        <w:t>, are</w:t>
      </w:r>
      <w:r w:rsidRPr="006E54E9">
        <w:rPr>
          <w:rStyle w:val="StyleUnderline"/>
        </w:rPr>
        <w:t xml:space="preserve"> </w:t>
      </w:r>
      <w:r w:rsidRPr="006E54E9">
        <w:rPr>
          <w:rStyle w:val="Emphasis"/>
        </w:rPr>
        <w:t xml:space="preserve">significantly </w:t>
      </w:r>
      <w:r w:rsidRPr="006E54E9">
        <w:rPr>
          <w:rStyle w:val="Emphasis"/>
          <w:highlight w:val="cyan"/>
        </w:rPr>
        <w:t>more likely</w:t>
      </w:r>
      <w:r w:rsidRPr="006E54E9">
        <w:rPr>
          <w:rStyle w:val="StyleUnderline"/>
        </w:rPr>
        <w:t xml:space="preserve"> than other kinds of political systems </w:t>
      </w:r>
      <w:r w:rsidRPr="006E54E9">
        <w:rPr>
          <w:rStyle w:val="StyleUnderline"/>
          <w:highlight w:val="cyan"/>
        </w:rPr>
        <w:t xml:space="preserve">to </w:t>
      </w:r>
      <w:r w:rsidRPr="006E54E9">
        <w:rPr>
          <w:rStyle w:val="Emphasis"/>
          <w:highlight w:val="cyan"/>
        </w:rPr>
        <w:t>fight each other</w:t>
      </w:r>
      <w:r w:rsidRPr="006E54E9">
        <w:rPr>
          <w:sz w:val="16"/>
        </w:rPr>
        <w:t xml:space="preserve"> (see, e.g., Mousseau 2005). Moreover, if at least one of </w:t>
      </w:r>
      <w:r w:rsidRPr="006E54E9">
        <w:rPr>
          <w:sz w:val="16"/>
        </w:rPr>
        <w:lastRenderedPageBreak/>
        <w:t xml:space="preserve">the democracies involved has a very low level of economic development, then democracy cannot prevent war.16 Still, there is a pacifying effect of </w:t>
      </w:r>
      <w:r w:rsidRPr="006E54E9">
        <w:rPr>
          <w:rStyle w:val="StyleUnderline"/>
        </w:rPr>
        <w:t>free trade and economic interdependence</w:t>
      </w:r>
      <w:r w:rsidRPr="006E54E9">
        <w:rPr>
          <w:sz w:val="16"/>
        </w:rPr>
        <w:t xml:space="preserve">, which </w:t>
      </w:r>
      <w:r w:rsidRPr="006E54E9">
        <w:rPr>
          <w:rStyle w:val="StyleUnderline"/>
        </w:rPr>
        <w:t xml:space="preserve">is </w:t>
      </w:r>
      <w:r w:rsidRPr="006E54E9">
        <w:rPr>
          <w:rStyle w:val="Emphasis"/>
        </w:rPr>
        <w:t>more important</w:t>
      </w:r>
      <w:r w:rsidRPr="006E54E9">
        <w:rPr>
          <w:rStyle w:val="StyleUnderline"/>
        </w:rPr>
        <w:t xml:space="preserve"> than the effect of democracy</w:t>
      </w:r>
      <w:r w:rsidRPr="006E54E9">
        <w:rPr>
          <w:sz w:val="16"/>
        </w:rPr>
        <w:t>, because the former affects peace both directly and indirectly, by producing economic development and ultimately, democracy (see Weede 2004).17</w:t>
      </w:r>
    </w:p>
    <w:p w14:paraId="0FF7D5CD" w14:textId="77777777" w:rsidR="006F221F" w:rsidRPr="006E54E9" w:rsidRDefault="006F221F" w:rsidP="006F221F">
      <w:pPr>
        <w:rPr>
          <w:sz w:val="16"/>
        </w:rPr>
      </w:pPr>
      <w:r w:rsidRPr="006E54E9">
        <w:rPr>
          <w:sz w:val="16"/>
        </w:rPr>
        <w:t xml:space="preserve">Capitalist peace is not the only alternative explanation. Shared interests in general, and political similarities in specific, can also be seen as an important second alternative explanation for war and peace between countries (Farber and </w:t>
      </w:r>
      <w:proofErr w:type="spellStart"/>
      <w:r w:rsidRPr="006E54E9">
        <w:rPr>
          <w:sz w:val="16"/>
        </w:rPr>
        <w:t>Gowa</w:t>
      </w:r>
      <w:proofErr w:type="spellEnd"/>
      <w:r w:rsidRPr="006E54E9">
        <w:rPr>
          <w:sz w:val="16"/>
        </w:rPr>
        <w:t xml:space="preserve"> 1995, 1997; Gartzke 2007; </w:t>
      </w:r>
      <w:proofErr w:type="spellStart"/>
      <w:r w:rsidRPr="006E54E9">
        <w:rPr>
          <w:sz w:val="16"/>
        </w:rPr>
        <w:t>Gowa</w:t>
      </w:r>
      <w:proofErr w:type="spellEnd"/>
      <w:r w:rsidRPr="006E54E9">
        <w:rPr>
          <w:sz w:val="16"/>
        </w:rPr>
        <w:t xml:space="preserve"> 1999; Henderson 2002). </w:t>
      </w:r>
      <w:r w:rsidRPr="006E54E9">
        <w:rPr>
          <w:rStyle w:val="StyleUnderline"/>
        </w:rPr>
        <w:t xml:space="preserve">Democracies are </w:t>
      </w:r>
      <w:r w:rsidRPr="006E54E9">
        <w:rPr>
          <w:rStyle w:val="Emphasis"/>
        </w:rPr>
        <w:t>not peaceful</w:t>
      </w:r>
      <w:r w:rsidRPr="006E54E9">
        <w:rPr>
          <w:rStyle w:val="StyleUnderline"/>
        </w:rPr>
        <w:t xml:space="preserve"> to each other because they are </w:t>
      </w:r>
      <w:r w:rsidRPr="006E54E9">
        <w:rPr>
          <w:rStyle w:val="Emphasis"/>
        </w:rPr>
        <w:t>democratic</w:t>
      </w:r>
      <w:r w:rsidRPr="006E54E9">
        <w:rPr>
          <w:rStyle w:val="StyleUnderline"/>
        </w:rPr>
        <w:t xml:space="preserve">, but rather because they are </w:t>
      </w:r>
      <w:r w:rsidRPr="006E54E9">
        <w:rPr>
          <w:rStyle w:val="Emphasis"/>
        </w:rPr>
        <w:t>similar</w:t>
      </w:r>
      <w:r w:rsidRPr="006E54E9">
        <w:rPr>
          <w:sz w:val="16"/>
        </w:rPr>
        <w:t xml:space="preserve">. </w:t>
      </w:r>
      <w:proofErr w:type="gramStart"/>
      <w:r w:rsidRPr="006E54E9">
        <w:rPr>
          <w:sz w:val="16"/>
        </w:rPr>
        <w:t>So</w:t>
      </w:r>
      <w:proofErr w:type="gramEnd"/>
      <w:r w:rsidRPr="006E54E9">
        <w:rPr>
          <w:sz w:val="16"/>
        </w:rPr>
        <w:t xml:space="preserve"> the difference of the scores of both countries also contributes to the conflict proneness of the </w:t>
      </w:r>
      <w:proofErr w:type="gramStart"/>
      <w:r w:rsidRPr="006E54E9">
        <w:rPr>
          <w:sz w:val="16"/>
        </w:rPr>
        <w:t>dyad</w:t>
      </w:r>
      <w:proofErr w:type="gramEnd"/>
      <w:r w:rsidRPr="006E54E9">
        <w:rPr>
          <w:sz w:val="16"/>
        </w:rPr>
        <w:t>. If the difference in levels of democracy is big, then the chance of conflict is higher (cf. Oneal and Russett 1997: 281–282).</w:t>
      </w:r>
    </w:p>
    <w:p w14:paraId="31D1CC5A" w14:textId="77777777" w:rsidR="006F221F" w:rsidRPr="006E54E9" w:rsidRDefault="006F221F" w:rsidP="006F221F">
      <w:pPr>
        <w:rPr>
          <w:sz w:val="16"/>
        </w:rPr>
      </w:pPr>
      <w:r w:rsidRPr="006E54E9">
        <w:rPr>
          <w:sz w:val="16"/>
        </w:rPr>
        <w:t xml:space="preserve">Many researchers have conflated both the conflict-dampening impact of joined democracy and the </w:t>
      </w:r>
      <w:proofErr w:type="spellStart"/>
      <w:r w:rsidRPr="006E54E9">
        <w:rPr>
          <w:sz w:val="16"/>
        </w:rPr>
        <w:t>confict</w:t>
      </w:r>
      <w:proofErr w:type="spellEnd"/>
      <w:r w:rsidRPr="006E54E9">
        <w:rPr>
          <w:sz w:val="16"/>
        </w:rPr>
        <w:t xml:space="preserve">-exacerbating impact of political distance in the variables focusing on political systems, but as Errol A. Henderson (2002: 32) convincingly argued: ‘Fusing these two contrasting attributes in a single variable makes it difficult to distinguish between the competing </w:t>
      </w:r>
      <w:proofErr w:type="gramStart"/>
      <w:r w:rsidRPr="006E54E9">
        <w:rPr>
          <w:sz w:val="16"/>
        </w:rPr>
        <w:t>processes’</w:t>
      </w:r>
      <w:proofErr w:type="gramEnd"/>
      <w:r w:rsidRPr="006E54E9">
        <w:rPr>
          <w:sz w:val="16"/>
        </w:rPr>
        <w:t xml:space="preserve">.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w:t>
      </w:r>
      <w:proofErr w:type="gramStart"/>
      <w:r w:rsidRPr="006E54E9">
        <w:rPr>
          <w:sz w:val="16"/>
        </w:rPr>
        <w:t>taken into account</w:t>
      </w:r>
      <w:proofErr w:type="gramEnd"/>
      <w:r w:rsidRPr="006E54E9">
        <w:rPr>
          <w:sz w:val="16"/>
        </w:rPr>
        <w:t>. Political similarity clearly has a pacifying effect18 (see Werner 2000; Henderson 2002; Beck et al. 2004), and it is not democracy per se which is the decisive factor.19</w:t>
      </w:r>
    </w:p>
    <w:p w14:paraId="5899647C" w14:textId="77777777" w:rsidR="006F221F" w:rsidRPr="006E54E9" w:rsidRDefault="006F221F" w:rsidP="006F221F">
      <w:pPr>
        <w:rPr>
          <w:sz w:val="16"/>
        </w:rPr>
      </w:pPr>
      <w:r w:rsidRPr="006E54E9">
        <w:rPr>
          <w:sz w:val="16"/>
        </w:rPr>
        <w:t xml:space="preserve">Hence, the benefits of trade and trade interdependence are essential explanations, while democracy is spurious or at least subordinate (see also </w:t>
      </w:r>
      <w:proofErr w:type="spellStart"/>
      <w:r w:rsidRPr="006E54E9">
        <w:rPr>
          <w:sz w:val="16"/>
        </w:rPr>
        <w:t>Rosecrance</w:t>
      </w:r>
      <w:proofErr w:type="spellEnd"/>
      <w:r w:rsidRPr="006E54E9">
        <w:rPr>
          <w:sz w:val="16"/>
        </w:rPr>
        <w:t xml:space="preserve"> 1986; Weede 1984, 1996; Hegre 2000, 2014; Jervis 2002; Souva 2003; Rasler and Thompson 2005: 235; Mousseau 2000, 2002, 2003, 2005). Based on those studies, it is safe to conclude that democracy, on its own, is an unlikely cause of the democratic peace.</w:t>
      </w:r>
    </w:p>
    <w:p w14:paraId="0FB0CBB1" w14:textId="77777777" w:rsidR="006F221F" w:rsidRPr="006E54E9" w:rsidRDefault="006F221F" w:rsidP="006F221F">
      <w:pPr>
        <w:rPr>
          <w:sz w:val="16"/>
        </w:rPr>
      </w:pPr>
      <w:r w:rsidRPr="006E54E9">
        <w:rPr>
          <w:sz w:val="16"/>
        </w:rPr>
        <w:t>Third Result: There Is Correlation, but Other Explanations Are Much Stronger</w:t>
      </w:r>
    </w:p>
    <w:p w14:paraId="0C8310FB" w14:textId="77777777" w:rsidR="006F221F" w:rsidRPr="006E54E9" w:rsidRDefault="006F221F" w:rsidP="006F221F">
      <w:pPr>
        <w:rPr>
          <w:sz w:val="16"/>
        </w:rPr>
      </w:pPr>
      <w:r w:rsidRPr="006E54E9">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1B2F3232" w14:textId="77777777" w:rsidR="006F221F" w:rsidRPr="006E54E9" w:rsidRDefault="006F221F" w:rsidP="006F221F">
      <w:pPr>
        <w:rPr>
          <w:sz w:val="16"/>
        </w:rPr>
      </w:pPr>
      <w:r w:rsidRPr="006E54E9">
        <w:rPr>
          <w:sz w:val="16"/>
        </w:rPr>
        <w:t xml:space="preserve">Theoretical arguments and empirical evidence suggest that </w:t>
      </w:r>
      <w:r w:rsidRPr="006E54E9">
        <w:rPr>
          <w:rStyle w:val="StyleUnderline"/>
        </w:rPr>
        <w:t xml:space="preserve">democracy is </w:t>
      </w:r>
      <w:r w:rsidRPr="006E54E9">
        <w:rPr>
          <w:rStyle w:val="Emphasis"/>
        </w:rPr>
        <w:t>not the most important factor</w:t>
      </w:r>
      <w:r w:rsidRPr="006E54E9">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6E54E9">
        <w:rPr>
          <w:rStyle w:val="StyleUnderline"/>
        </w:rPr>
        <w:t>multivariate analyses revealed some differences</w:t>
      </w:r>
      <w:r w:rsidRPr="006E54E9">
        <w:rPr>
          <w:sz w:val="16"/>
        </w:rPr>
        <w:t xml:space="preserve">. Stuart Bremer (1992), for example, showed that some factors are far more important than others. </w:t>
      </w:r>
      <w:r w:rsidRPr="006E54E9">
        <w:rPr>
          <w:rStyle w:val="StyleUnderline"/>
        </w:rPr>
        <w:t xml:space="preserve">The existence of a </w:t>
      </w:r>
      <w:r w:rsidRPr="006E54E9">
        <w:rPr>
          <w:rStyle w:val="Emphasis"/>
        </w:rPr>
        <w:t xml:space="preserve">dangerous, </w:t>
      </w:r>
      <w:r w:rsidRPr="006E54E9">
        <w:rPr>
          <w:rStyle w:val="Emphasis"/>
          <w:highlight w:val="cyan"/>
        </w:rPr>
        <w:t>war</w:t>
      </w:r>
      <w:r w:rsidRPr="006E54E9">
        <w:rPr>
          <w:rStyle w:val="Emphasis"/>
        </w:rPr>
        <w:t>-prone dyad</w:t>
      </w:r>
      <w:r w:rsidRPr="006E54E9">
        <w:rPr>
          <w:rStyle w:val="StyleUnderline"/>
        </w:rPr>
        <w:t xml:space="preserve"> can be </w:t>
      </w:r>
      <w:r w:rsidRPr="006E54E9">
        <w:rPr>
          <w:rStyle w:val="Emphasis"/>
          <w:highlight w:val="cyan"/>
        </w:rPr>
        <w:t>best explained by</w:t>
      </w:r>
      <w:r w:rsidRPr="006E54E9">
        <w:rPr>
          <w:rStyle w:val="StyleUnderline"/>
        </w:rPr>
        <w:t xml:space="preserve"> the </w:t>
      </w:r>
      <w:r w:rsidRPr="006E54E9">
        <w:rPr>
          <w:rStyle w:val="Emphasis"/>
        </w:rPr>
        <w:t xml:space="preserve">presence of </w:t>
      </w:r>
      <w:r w:rsidRPr="006E54E9">
        <w:rPr>
          <w:rStyle w:val="Emphasis"/>
          <w:highlight w:val="cyan"/>
        </w:rPr>
        <w:t>contiguity</w:t>
      </w:r>
      <w:r w:rsidRPr="006E54E9">
        <w:rPr>
          <w:rStyle w:val="StyleUnderline"/>
        </w:rPr>
        <w:t xml:space="preserve">, the </w:t>
      </w:r>
      <w:r w:rsidRPr="006E54E9">
        <w:rPr>
          <w:rStyle w:val="Emphasis"/>
        </w:rPr>
        <w:t xml:space="preserve">absence of an </w:t>
      </w:r>
      <w:r w:rsidRPr="006E54E9">
        <w:rPr>
          <w:rStyle w:val="Emphasis"/>
          <w:highlight w:val="cyan"/>
        </w:rPr>
        <w:t>alliance</w:t>
      </w:r>
      <w:r w:rsidRPr="006E54E9">
        <w:rPr>
          <w:rStyle w:val="StyleUnderline"/>
        </w:rPr>
        <w:t xml:space="preserve"> and the </w:t>
      </w:r>
      <w:r w:rsidRPr="006E54E9">
        <w:rPr>
          <w:rStyle w:val="Emphasis"/>
        </w:rPr>
        <w:t xml:space="preserve">absence of more advanced </w:t>
      </w:r>
      <w:r w:rsidRPr="006E54E9">
        <w:rPr>
          <w:rStyle w:val="Emphasis"/>
          <w:highlight w:val="cyan"/>
        </w:rPr>
        <w:t>economy</w:t>
      </w:r>
      <w:r w:rsidRPr="006E54E9">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7CA566CD" w14:textId="77777777" w:rsidR="006F221F" w:rsidRPr="006E54E9" w:rsidRDefault="006F221F" w:rsidP="006F221F">
      <w:pPr>
        <w:rPr>
          <w:sz w:val="8"/>
          <w:szCs w:val="8"/>
        </w:rPr>
      </w:pPr>
      <w:r w:rsidRPr="006E54E9">
        <w:rPr>
          <w:sz w:val="8"/>
          <w:szCs w:val="8"/>
        </w:rPr>
        <w:t>Fourth Result: There Is Correlation, but Only Under Certain Specific Conditions</w:t>
      </w:r>
    </w:p>
    <w:p w14:paraId="7065C0FA" w14:textId="77777777" w:rsidR="006F221F" w:rsidRPr="006E54E9" w:rsidRDefault="006F221F" w:rsidP="006F221F">
      <w:pPr>
        <w:rPr>
          <w:sz w:val="8"/>
          <w:szCs w:val="8"/>
        </w:rPr>
      </w:pPr>
      <w:r w:rsidRPr="006E54E9">
        <w:rPr>
          <w:sz w:val="8"/>
          <w:szCs w:val="8"/>
        </w:rPr>
        <w:t xml:space="preserve">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w:t>
      </w:r>
      <w:proofErr w:type="spellStart"/>
      <w:r w:rsidRPr="006E54E9">
        <w:rPr>
          <w:sz w:val="8"/>
          <w:szCs w:val="8"/>
        </w:rPr>
        <w:t>neighbourhood</w:t>
      </w:r>
      <w:proofErr w:type="spellEnd"/>
      <w:r w:rsidRPr="006E54E9">
        <w:rPr>
          <w:sz w:val="8"/>
          <w:szCs w:val="8"/>
        </w:rPr>
        <w:t xml:space="preserve"> instability (extent of </w:t>
      </w:r>
      <w:proofErr w:type="spellStart"/>
      <w:r w:rsidRPr="006E54E9">
        <w:rPr>
          <w:sz w:val="8"/>
          <w:szCs w:val="8"/>
        </w:rPr>
        <w:t>confict</w:t>
      </w:r>
      <w:proofErr w:type="spellEnd"/>
      <w:r w:rsidRPr="006E54E9">
        <w:rPr>
          <w:sz w:val="8"/>
          <w:szCs w:val="8"/>
        </w:rPr>
        <w:t xml:space="preserve">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0AA9366D" w14:textId="77777777" w:rsidR="006F221F" w:rsidRPr="006E54E9" w:rsidRDefault="006F221F" w:rsidP="006F221F">
      <w:pPr>
        <w:rPr>
          <w:sz w:val="8"/>
          <w:szCs w:val="8"/>
        </w:rPr>
      </w:pPr>
      <w:r w:rsidRPr="006E54E9">
        <w:rPr>
          <w:sz w:val="8"/>
          <w:szCs w:val="8"/>
        </w:rPr>
        <w:t xml:space="preserve">Several scholars found strong evidence for the idea that democratic peace exists, but only during some specific historical periods. Based on this evidence, they concluded that democratic peace is simply a statistical artefact of the Cold War. For example, Henry Farber and Joanne </w:t>
      </w:r>
      <w:proofErr w:type="spellStart"/>
      <w:r w:rsidRPr="006E54E9">
        <w:rPr>
          <w:sz w:val="8"/>
          <w:szCs w:val="8"/>
        </w:rPr>
        <w:t>Gowa</w:t>
      </w:r>
      <w:proofErr w:type="spellEnd"/>
      <w:r w:rsidRPr="006E54E9">
        <w:rPr>
          <w:sz w:val="8"/>
          <w:szCs w:val="8"/>
        </w:rPr>
        <w:t xml:space="preserve">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1899B3F7" w14:textId="77777777" w:rsidR="006F221F" w:rsidRPr="006E54E9" w:rsidRDefault="006F221F" w:rsidP="006F221F">
      <w:pPr>
        <w:rPr>
          <w:sz w:val="8"/>
          <w:szCs w:val="8"/>
        </w:rPr>
      </w:pPr>
      <w:r w:rsidRPr="006E54E9">
        <w:rPr>
          <w:sz w:val="8"/>
          <w:szCs w:val="8"/>
        </w:rPr>
        <w:t xml:space="preserve">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w:t>
      </w:r>
      <w:proofErr w:type="gramStart"/>
      <w:r w:rsidRPr="006E54E9">
        <w:rPr>
          <w:sz w:val="8"/>
          <w:szCs w:val="8"/>
        </w:rPr>
        <w:t>as a consequence</w:t>
      </w:r>
      <w:proofErr w:type="gramEnd"/>
      <w:r w:rsidRPr="006E54E9">
        <w:rPr>
          <w:sz w:val="8"/>
          <w:szCs w:val="8"/>
        </w:rPr>
        <w:t>, the war/trade costs increased during the Cold War (</w:t>
      </w:r>
      <w:proofErr w:type="spellStart"/>
      <w:r w:rsidRPr="006E54E9">
        <w:rPr>
          <w:sz w:val="8"/>
          <w:szCs w:val="8"/>
        </w:rPr>
        <w:t>Rosecrance</w:t>
      </w:r>
      <w:proofErr w:type="spellEnd"/>
      <w:r w:rsidRPr="006E54E9">
        <w:rPr>
          <w:sz w:val="8"/>
          <w:szCs w:val="8"/>
        </w:rPr>
        <w:t xml:space="preserve"> 1986; see also Jervis 2002). In such a world, war and conflict have become less attractive, while trade and cooperation have become more appealing (Rasler and Thompson 2005: 219). Hence, more states decided to adopt trading strategies </w:t>
      </w:r>
      <w:proofErr w:type="gramStart"/>
      <w:r w:rsidRPr="006E54E9">
        <w:rPr>
          <w:sz w:val="8"/>
          <w:szCs w:val="8"/>
        </w:rPr>
        <w:t>in order to</w:t>
      </w:r>
      <w:proofErr w:type="gramEnd"/>
      <w:r w:rsidRPr="006E54E9">
        <w:rPr>
          <w:sz w:val="8"/>
          <w:szCs w:val="8"/>
        </w:rPr>
        <w:t xml:space="preserve"> prevent </w:t>
      </w:r>
      <w:proofErr w:type="spellStart"/>
      <w:proofErr w:type="gramStart"/>
      <w:r w:rsidRPr="006E54E9">
        <w:rPr>
          <w:sz w:val="8"/>
          <w:szCs w:val="8"/>
        </w:rPr>
        <w:t>confict</w:t>
      </w:r>
      <w:proofErr w:type="spellEnd"/>
      <w:proofErr w:type="gramEnd"/>
      <w:r w:rsidRPr="006E54E9">
        <w:rPr>
          <w:sz w:val="8"/>
          <w:szCs w:val="8"/>
        </w:rPr>
        <w:t xml:space="preserve"> and war as much as possible. In the end, democracy was part of the story, but only a very small part with a subordinated role next to the power dynamics during the Cold War, the costs of warfare and the benefits of trade.</w:t>
      </w:r>
    </w:p>
    <w:p w14:paraId="5B99BF54" w14:textId="77777777" w:rsidR="006F221F" w:rsidRPr="006E54E9" w:rsidRDefault="006F221F" w:rsidP="006F221F">
      <w:pPr>
        <w:rPr>
          <w:sz w:val="8"/>
          <w:szCs w:val="8"/>
        </w:rPr>
      </w:pPr>
      <w:r w:rsidRPr="006E54E9">
        <w:rPr>
          <w:sz w:val="8"/>
          <w:szCs w:val="8"/>
        </w:rPr>
        <w:t xml:space="preserve">Some scholars found evidence that the democratic peace still exists in the post-Cold War period (Park 2013) which weakens this argument. However, most analyses showed that dyadic dispute rates have converged after the Cold War (see, e.g., </w:t>
      </w:r>
      <w:proofErr w:type="spellStart"/>
      <w:r w:rsidRPr="006E54E9">
        <w:rPr>
          <w:sz w:val="8"/>
          <w:szCs w:val="8"/>
        </w:rPr>
        <w:t>Gowa</w:t>
      </w:r>
      <w:proofErr w:type="spellEnd"/>
      <w:r w:rsidRPr="006E54E9">
        <w:rPr>
          <w:sz w:val="8"/>
          <w:szCs w:val="8"/>
        </w:rPr>
        <w:t xml:space="preserve"> 2011). Moreover, jointly democratic dyads are likely to be allied only after 1945 (see Gibler and Sarkees 2004); during the 1816–1944 </w:t>
      </w:r>
      <w:proofErr w:type="gramStart"/>
      <w:r w:rsidRPr="006E54E9">
        <w:rPr>
          <w:sz w:val="8"/>
          <w:szCs w:val="8"/>
        </w:rPr>
        <w:t>time period</w:t>
      </w:r>
      <w:proofErr w:type="gramEnd"/>
      <w:r w:rsidRPr="006E54E9">
        <w:rPr>
          <w:sz w:val="8"/>
          <w:szCs w:val="8"/>
        </w:rPr>
        <w:t>, there is even a negative relationship between democratic dyads and alliance formation.20 These findings cast serious doubts on the idea of a general existence of democratic peace.</w:t>
      </w:r>
    </w:p>
    <w:p w14:paraId="344DE6FD" w14:textId="77777777" w:rsidR="006F221F" w:rsidRPr="006E54E9" w:rsidRDefault="006F221F" w:rsidP="006F221F">
      <w:pPr>
        <w:rPr>
          <w:sz w:val="16"/>
        </w:rPr>
      </w:pPr>
      <w:r w:rsidRPr="006E54E9">
        <w:rPr>
          <w:sz w:val="16"/>
        </w:rPr>
        <w:t xml:space="preserve">Not only the historical period, but also </w:t>
      </w:r>
      <w:r w:rsidRPr="006E54E9">
        <w:rPr>
          <w:rStyle w:val="StyleUnderline"/>
        </w:rPr>
        <w:t xml:space="preserve">the </w:t>
      </w:r>
      <w:r w:rsidRPr="006E54E9">
        <w:rPr>
          <w:rStyle w:val="Emphasis"/>
          <w:i/>
        </w:rPr>
        <w:t>stage</w:t>
      </w:r>
      <w:r w:rsidRPr="006E54E9">
        <w:rPr>
          <w:rStyle w:val="StyleUnderline"/>
        </w:rPr>
        <w:t xml:space="preserve"> of the conflict is crucial</w:t>
      </w:r>
      <w:r w:rsidRPr="006E54E9">
        <w:rPr>
          <w:sz w:val="16"/>
        </w:rPr>
        <w:t xml:space="preserve">. Some scholars in this group provided evidence that </w:t>
      </w:r>
      <w:r w:rsidRPr="006E54E9">
        <w:rPr>
          <w:rStyle w:val="StyleUnderline"/>
        </w:rPr>
        <w:t xml:space="preserve">democratic peace is </w:t>
      </w:r>
      <w:r w:rsidRPr="006E54E9">
        <w:rPr>
          <w:rStyle w:val="Emphasis"/>
        </w:rPr>
        <w:t>not universal</w:t>
      </w:r>
      <w:r w:rsidRPr="006E54E9">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w:t>
      </w:r>
      <w:proofErr w:type="spellStart"/>
      <w:r w:rsidRPr="006E54E9">
        <w:rPr>
          <w:sz w:val="16"/>
        </w:rPr>
        <w:t>neighbourhood</w:t>
      </w:r>
      <w:proofErr w:type="spellEnd"/>
      <w:r w:rsidRPr="006E54E9">
        <w:rPr>
          <w:sz w:val="16"/>
        </w:rPr>
        <w:t xml:space="preserve"> instability. Democracies often have few territorial issues over which to contend, as they tend to be part of a stable region. Democracies only seldom have territorial disputes </w:t>
      </w:r>
      <w:r w:rsidRPr="006E54E9">
        <w:rPr>
          <w:sz w:val="16"/>
        </w:rPr>
        <w:lastRenderedPageBreak/>
        <w:t xml:space="preserve">with their </w:t>
      </w:r>
      <w:proofErr w:type="spellStart"/>
      <w:r w:rsidRPr="006E54E9">
        <w:rPr>
          <w:sz w:val="16"/>
        </w:rPr>
        <w:t>neighbours</w:t>
      </w:r>
      <w:proofErr w:type="spellEnd"/>
      <w:r w:rsidRPr="006E54E9">
        <w:rPr>
          <w:sz w:val="16"/>
        </w:rPr>
        <w:t xml:space="preserve">, and therefore they can more easily choose </w:t>
      </w:r>
      <w:proofErr w:type="spellStart"/>
      <w:r w:rsidRPr="006E54E9">
        <w:rPr>
          <w:sz w:val="16"/>
        </w:rPr>
        <w:t>favourable</w:t>
      </w:r>
      <w:proofErr w:type="spellEnd"/>
      <w:r w:rsidRPr="006E54E9">
        <w:rPr>
          <w:sz w:val="16"/>
        </w:rPr>
        <w:t xml:space="preserv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6E54E9">
        <w:rPr>
          <w:rStyle w:val="Emphasis"/>
        </w:rPr>
        <w:t>Very democratic countries</w:t>
      </w:r>
      <w:r w:rsidRPr="006E54E9">
        <w:rPr>
          <w:rStyle w:val="StyleUnderline"/>
        </w:rPr>
        <w:t xml:space="preserve"> might</w:t>
      </w:r>
      <w:r w:rsidRPr="006E54E9">
        <w:rPr>
          <w:sz w:val="16"/>
        </w:rPr>
        <w:t xml:space="preserve"> even </w:t>
      </w:r>
      <w:r w:rsidRPr="006E54E9">
        <w:rPr>
          <w:rStyle w:val="StyleUnderline"/>
        </w:rPr>
        <w:t xml:space="preserve">become </w:t>
      </w:r>
      <w:r w:rsidRPr="006E54E9">
        <w:rPr>
          <w:rStyle w:val="Emphasis"/>
        </w:rPr>
        <w:t>more aggressive</w:t>
      </w:r>
      <w:r w:rsidRPr="006E54E9">
        <w:rPr>
          <w:rStyle w:val="StyleUnderline"/>
        </w:rPr>
        <w:t xml:space="preserve"> and </w:t>
      </w:r>
      <w:r w:rsidRPr="006E54E9">
        <w:rPr>
          <w:rStyle w:val="Emphasis"/>
        </w:rPr>
        <w:t>faster</w:t>
      </w:r>
      <w:r w:rsidRPr="006E54E9">
        <w:rPr>
          <w:rStyle w:val="StyleUnderline"/>
        </w:rPr>
        <w:t xml:space="preserve"> than other political systems, once the </w:t>
      </w:r>
      <w:r w:rsidRPr="006E54E9">
        <w:rPr>
          <w:rStyle w:val="Emphasis"/>
        </w:rPr>
        <w:t>region</w:t>
      </w:r>
      <w:r w:rsidRPr="006E54E9">
        <w:rPr>
          <w:rStyle w:val="StyleUnderline"/>
        </w:rPr>
        <w:t xml:space="preserve"> becomes more hostile</w:t>
      </w:r>
      <w:r w:rsidRPr="006E54E9">
        <w:rPr>
          <w:sz w:val="16"/>
        </w:rPr>
        <w:t xml:space="preserve"> (see, e.g., Baliga et al. 2011).</w:t>
      </w:r>
    </w:p>
    <w:p w14:paraId="2BA339D9" w14:textId="77777777" w:rsidR="006F221F" w:rsidRPr="006E54E9" w:rsidRDefault="006F221F" w:rsidP="006F221F">
      <w:pPr>
        <w:rPr>
          <w:sz w:val="16"/>
        </w:rPr>
      </w:pPr>
      <w:r w:rsidRPr="006E54E9">
        <w:rPr>
          <w:sz w:val="16"/>
        </w:rPr>
        <w:t>The General Lesson from the Results in a Nutshell (Caveat 1)</w:t>
      </w:r>
    </w:p>
    <w:p w14:paraId="2FEF0DAE" w14:textId="77777777" w:rsidR="006F221F" w:rsidRPr="006E54E9" w:rsidRDefault="006F221F" w:rsidP="006F221F">
      <w:pPr>
        <w:rPr>
          <w:sz w:val="16"/>
        </w:rPr>
      </w:pPr>
      <w:r w:rsidRPr="006E54E9">
        <w:rPr>
          <w:sz w:val="16"/>
        </w:rPr>
        <w:t xml:space="preserve">In short, regardless of the differences between the statistical studies on democratic peace, all findings have indicated that other explanations are important as well. </w:t>
      </w:r>
      <w:proofErr w:type="gramStart"/>
      <w:r w:rsidRPr="006E54E9">
        <w:rPr>
          <w:sz w:val="16"/>
        </w:rPr>
        <w:t>It is clear that democracy</w:t>
      </w:r>
      <w:proofErr w:type="gramEnd"/>
      <w:r w:rsidRPr="006E54E9">
        <w:rPr>
          <w:sz w:val="16"/>
        </w:rPr>
        <w:t xml:space="preserve"> is just one of the explanations, and certainly not the most important one,21 sometimes even spurious and often heavily dependent on other factors. It is not (just) democracy to be preoccupied with, when trying to prevent war between countries (Table 3.1).</w:t>
      </w:r>
    </w:p>
    <w:p w14:paraId="00EC8982" w14:textId="77777777" w:rsidR="006F221F" w:rsidRPr="006E54E9" w:rsidRDefault="006F221F" w:rsidP="006F221F">
      <w:pPr>
        <w:rPr>
          <w:sz w:val="16"/>
        </w:rPr>
      </w:pPr>
      <w:r w:rsidRPr="006E54E9">
        <w:rPr>
          <w:sz w:val="16"/>
        </w:rPr>
        <w:t>Caveat 2: What Are the Causal Mechanisms?</w:t>
      </w:r>
    </w:p>
    <w:p w14:paraId="0D63E3AC" w14:textId="77777777" w:rsidR="006F221F" w:rsidRPr="006E54E9" w:rsidRDefault="006F221F" w:rsidP="006F221F">
      <w:pPr>
        <w:rPr>
          <w:sz w:val="16"/>
        </w:rPr>
      </w:pPr>
      <w:r w:rsidRPr="006E54E9">
        <w:rPr>
          <w:sz w:val="16"/>
        </w:rPr>
        <w:t xml:space="preserve">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w:t>
      </w:r>
      <w:proofErr w:type="gramStart"/>
      <w:r w:rsidRPr="006E54E9">
        <w:rPr>
          <w:sz w:val="16"/>
        </w:rPr>
        <w:t>As a consequence</w:t>
      </w:r>
      <w:proofErr w:type="gramEnd"/>
      <w:r w:rsidRPr="006E54E9">
        <w:rPr>
          <w:sz w:val="16"/>
        </w:rPr>
        <w:t>,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4C21EDBD" w14:textId="77777777" w:rsidR="006F221F" w:rsidRPr="006E54E9" w:rsidRDefault="006F221F" w:rsidP="006F221F">
      <w:pPr>
        <w:rPr>
          <w:sz w:val="16"/>
        </w:rPr>
      </w:pPr>
      <w:r w:rsidRPr="006E54E9">
        <w:rPr>
          <w:sz w:val="16"/>
        </w:rPr>
        <w:t>Table 3.1 Statistical studies on democracy and interstate war (dyadic level)</w:t>
      </w:r>
    </w:p>
    <w:tbl>
      <w:tblPr>
        <w:tblStyle w:val="TableGrid"/>
        <w:tblW w:w="0" w:type="auto"/>
        <w:tblLook w:val="04A0" w:firstRow="1" w:lastRow="0" w:firstColumn="1" w:lastColumn="0" w:noHBand="0" w:noVBand="1"/>
      </w:tblPr>
      <w:tblGrid>
        <w:gridCol w:w="4675"/>
        <w:gridCol w:w="4675"/>
      </w:tblGrid>
      <w:tr w:rsidR="006F221F" w:rsidRPr="006E54E9" w14:paraId="0B4195D7" w14:textId="77777777" w:rsidTr="00067667">
        <w:tc>
          <w:tcPr>
            <w:tcW w:w="4675" w:type="dxa"/>
          </w:tcPr>
          <w:p w14:paraId="4CAA501A" w14:textId="77777777" w:rsidR="006F221F" w:rsidRPr="006E54E9" w:rsidRDefault="006F221F" w:rsidP="00067667">
            <w:r w:rsidRPr="006E54E9">
              <w:rPr>
                <w:sz w:val="16"/>
              </w:rPr>
              <w:t xml:space="preserve">Caveat 1: It’s Not (Just) Democracy </w:t>
            </w:r>
          </w:p>
        </w:tc>
        <w:tc>
          <w:tcPr>
            <w:tcW w:w="4675" w:type="dxa"/>
          </w:tcPr>
          <w:p w14:paraId="3CCFCEE9" w14:textId="77777777" w:rsidR="006F221F" w:rsidRPr="006E54E9" w:rsidRDefault="006F221F" w:rsidP="00067667">
            <w:r w:rsidRPr="006E54E9">
              <w:rPr>
                <w:sz w:val="16"/>
              </w:rPr>
              <w:t>Studies</w:t>
            </w:r>
          </w:p>
        </w:tc>
      </w:tr>
      <w:tr w:rsidR="006F221F" w:rsidRPr="006E54E9" w14:paraId="26DEB387" w14:textId="77777777" w:rsidTr="00067667">
        <w:tc>
          <w:tcPr>
            <w:tcW w:w="4675" w:type="dxa"/>
          </w:tcPr>
          <w:p w14:paraId="6E1E20BC" w14:textId="77777777" w:rsidR="006F221F" w:rsidRPr="006E54E9" w:rsidRDefault="006F221F" w:rsidP="00067667">
            <w:pPr>
              <w:rPr>
                <w:sz w:val="16"/>
              </w:rPr>
            </w:pPr>
            <w:r w:rsidRPr="006E54E9">
              <w:rPr>
                <w:sz w:val="16"/>
              </w:rPr>
              <w:t>‘</w:t>
            </w:r>
            <w:r w:rsidRPr="006E54E9">
              <w:rPr>
                <w:rStyle w:val="StyleUnderline"/>
              </w:rPr>
              <w:t xml:space="preserve">It’s </w:t>
            </w:r>
            <w:r w:rsidRPr="006E54E9">
              <w:rPr>
                <w:rStyle w:val="Emphasis"/>
                <w:highlight w:val="cyan"/>
              </w:rPr>
              <w:t>just democracy</w:t>
            </w:r>
            <w:r w:rsidRPr="006E54E9">
              <w:rPr>
                <w:sz w:val="16"/>
              </w:rPr>
              <w:t>; democracy is most important explanation for peace between countries’</w:t>
            </w:r>
          </w:p>
        </w:tc>
        <w:tc>
          <w:tcPr>
            <w:tcW w:w="4675" w:type="dxa"/>
          </w:tcPr>
          <w:p w14:paraId="14DABF04" w14:textId="77777777" w:rsidR="006F221F" w:rsidRPr="006E54E9" w:rsidRDefault="006F221F" w:rsidP="00067667">
            <w:pPr>
              <w:rPr>
                <w:rStyle w:val="StyleUnderline"/>
              </w:rPr>
            </w:pPr>
            <w:r w:rsidRPr="006E54E9">
              <w:rPr>
                <w:rStyle w:val="Emphasis"/>
                <w:highlight w:val="cyan"/>
              </w:rPr>
              <w:t>No</w:t>
            </w:r>
            <w:r w:rsidRPr="006E54E9">
              <w:rPr>
                <w:rStyle w:val="StyleUnderline"/>
                <w:highlight w:val="cyan"/>
              </w:rPr>
              <w:t xml:space="preserve"> studies</w:t>
            </w:r>
            <w:r w:rsidRPr="006E54E9">
              <w:rPr>
                <w:rStyle w:val="StyleUnderline"/>
              </w:rPr>
              <w:t xml:space="preserve"> found</w:t>
            </w:r>
          </w:p>
        </w:tc>
      </w:tr>
      <w:tr w:rsidR="006F221F" w:rsidRPr="006E54E9" w14:paraId="5971A4FB" w14:textId="77777777" w:rsidTr="00067667">
        <w:tc>
          <w:tcPr>
            <w:tcW w:w="4675" w:type="dxa"/>
          </w:tcPr>
          <w:p w14:paraId="489A08ED" w14:textId="77777777" w:rsidR="006F221F" w:rsidRPr="006E54E9" w:rsidRDefault="006F221F" w:rsidP="00067667">
            <w:r w:rsidRPr="006E54E9">
              <w:rPr>
                <w:sz w:val="16"/>
              </w:rPr>
              <w:t>‘There is correlation, but other explanations are significant too’</w:t>
            </w:r>
          </w:p>
        </w:tc>
        <w:tc>
          <w:tcPr>
            <w:tcW w:w="4675" w:type="dxa"/>
          </w:tcPr>
          <w:p w14:paraId="58553F7E" w14:textId="77777777" w:rsidR="006F221F" w:rsidRPr="006E54E9" w:rsidRDefault="006F221F" w:rsidP="00067667">
            <w:r w:rsidRPr="006E54E9">
              <w:rPr>
                <w:sz w:val="16"/>
              </w:rPr>
              <w:t>Beck et al. (1998), Gleditsch and Hegre (1997), Maoz and Russett (1993), Ray (2013), and Rousseau et al. (1996)</w:t>
            </w:r>
          </w:p>
        </w:tc>
      </w:tr>
      <w:tr w:rsidR="006F221F" w:rsidRPr="006E54E9" w14:paraId="090D9E0E" w14:textId="77777777" w:rsidTr="00067667">
        <w:tc>
          <w:tcPr>
            <w:tcW w:w="4675" w:type="dxa"/>
          </w:tcPr>
          <w:p w14:paraId="77D313B6" w14:textId="77777777" w:rsidR="006F221F" w:rsidRPr="006E54E9" w:rsidRDefault="006F221F" w:rsidP="00067667">
            <w:pPr>
              <w:rPr>
                <w:sz w:val="16"/>
              </w:rPr>
            </w:pPr>
            <w:r w:rsidRPr="006E54E9">
              <w:rPr>
                <w:sz w:val="16"/>
              </w:rPr>
              <w:t xml:space="preserve">‘Initially there is correlation, but </w:t>
            </w:r>
            <w:r w:rsidRPr="006E54E9">
              <w:rPr>
                <w:rStyle w:val="StyleUnderline"/>
              </w:rPr>
              <w:t xml:space="preserve">the impact of democracy is </w:t>
            </w:r>
            <w:r w:rsidRPr="006E54E9">
              <w:rPr>
                <w:rStyle w:val="Emphasis"/>
              </w:rPr>
              <w:t>spurious</w:t>
            </w:r>
            <w:r w:rsidRPr="006E54E9">
              <w:rPr>
                <w:rStyle w:val="StyleUnderline"/>
              </w:rPr>
              <w:t xml:space="preserve"> when </w:t>
            </w:r>
            <w:r w:rsidRPr="006E54E9">
              <w:rPr>
                <w:rStyle w:val="Emphasis"/>
              </w:rPr>
              <w:t>other explanatory factors</w:t>
            </w:r>
            <w:r w:rsidRPr="006E54E9">
              <w:rPr>
                <w:rStyle w:val="StyleUnderline"/>
              </w:rPr>
              <w:t xml:space="preserve"> are included in the models</w:t>
            </w:r>
            <w:r w:rsidRPr="006E54E9">
              <w:rPr>
                <w:sz w:val="16"/>
              </w:rPr>
              <w:t>’</w:t>
            </w:r>
          </w:p>
        </w:tc>
        <w:tc>
          <w:tcPr>
            <w:tcW w:w="4675" w:type="dxa"/>
          </w:tcPr>
          <w:p w14:paraId="77A827D9" w14:textId="77777777" w:rsidR="006F221F" w:rsidRPr="006E54E9" w:rsidRDefault="006F221F" w:rsidP="00067667">
            <w:pPr>
              <w:rPr>
                <w:rStyle w:val="StyleUnderline"/>
              </w:rPr>
            </w:pPr>
            <w:r w:rsidRPr="006E54E9">
              <w:rPr>
                <w:rStyle w:val="StyleUnderline"/>
              </w:rPr>
              <w:t xml:space="preserve">Barbieri (1996), Beck et al. (2004), Farber and </w:t>
            </w:r>
            <w:proofErr w:type="spellStart"/>
            <w:r w:rsidRPr="006E54E9">
              <w:rPr>
                <w:rStyle w:val="StyleUnderline"/>
              </w:rPr>
              <w:t>Gowa</w:t>
            </w:r>
            <w:proofErr w:type="spellEnd"/>
            <w:r w:rsidRPr="006E54E9">
              <w:rPr>
                <w:rStyle w:val="StyleUnderline"/>
              </w:rPr>
              <w:t xml:space="preserve"> (1997), Gartzke (2007), Gartzke and Weisiger (2014), </w:t>
            </w:r>
            <w:proofErr w:type="spellStart"/>
            <w:r w:rsidRPr="006E54E9">
              <w:rPr>
                <w:rStyle w:val="StyleUnderline"/>
              </w:rPr>
              <w:t>Gowa</w:t>
            </w:r>
            <w:proofErr w:type="spellEnd"/>
            <w:r w:rsidRPr="006E54E9">
              <w:rPr>
                <w:rStyle w:val="StyleUnderline"/>
              </w:rPr>
              <w:t xml:space="preserve"> (1999), Hegre (2000, 2003, 2014, Jervis (2002), Mousseau (2000, 2002, 2003, 2005, 2013), Oneal and Russett (1997), Rasler and Thompson (2005), </w:t>
            </w:r>
            <w:proofErr w:type="spellStart"/>
            <w:r w:rsidRPr="006E54E9">
              <w:rPr>
                <w:rStyle w:val="StyleUnderline"/>
              </w:rPr>
              <w:t>Rosecrance</w:t>
            </w:r>
            <w:proofErr w:type="spellEnd"/>
            <w:r w:rsidRPr="006E54E9">
              <w:rPr>
                <w:rStyle w:val="StyleUnderline"/>
              </w:rPr>
              <w:t xml:space="preserve"> (1986), Souva (2003), Weede (1984, 2004), and Werner (2000)</w:t>
            </w:r>
          </w:p>
        </w:tc>
      </w:tr>
      <w:tr w:rsidR="006F221F" w:rsidRPr="006E54E9" w14:paraId="0F1EED02" w14:textId="77777777" w:rsidTr="00067667">
        <w:tc>
          <w:tcPr>
            <w:tcW w:w="4675" w:type="dxa"/>
          </w:tcPr>
          <w:p w14:paraId="6A753A0D" w14:textId="77777777" w:rsidR="006F221F" w:rsidRPr="006E54E9" w:rsidRDefault="006F221F" w:rsidP="00067667">
            <w:pPr>
              <w:rPr>
                <w:sz w:val="16"/>
              </w:rPr>
            </w:pPr>
            <w:r w:rsidRPr="006E54E9">
              <w:rPr>
                <w:sz w:val="16"/>
              </w:rPr>
              <w:t>‘</w:t>
            </w:r>
            <w:r w:rsidRPr="006E54E9">
              <w:rPr>
                <w:rStyle w:val="StyleUnderline"/>
              </w:rPr>
              <w:t xml:space="preserve">There is correlation, but </w:t>
            </w:r>
            <w:r w:rsidRPr="006E54E9">
              <w:rPr>
                <w:rStyle w:val="Emphasis"/>
              </w:rPr>
              <w:t>other explanations</w:t>
            </w:r>
            <w:r w:rsidRPr="006E54E9">
              <w:rPr>
                <w:rStyle w:val="StyleUnderline"/>
              </w:rPr>
              <w:t xml:space="preserve"> are </w:t>
            </w:r>
            <w:r w:rsidRPr="006E54E9">
              <w:rPr>
                <w:rStyle w:val="Emphasis"/>
              </w:rPr>
              <w:t>much stronger</w:t>
            </w:r>
            <w:r w:rsidRPr="006E54E9">
              <w:rPr>
                <w:sz w:val="16"/>
              </w:rPr>
              <w:t>’</w:t>
            </w:r>
          </w:p>
        </w:tc>
        <w:tc>
          <w:tcPr>
            <w:tcW w:w="4675" w:type="dxa"/>
          </w:tcPr>
          <w:p w14:paraId="2E41030E" w14:textId="77777777" w:rsidR="006F221F" w:rsidRPr="006E54E9" w:rsidRDefault="006F221F" w:rsidP="00067667">
            <w:pPr>
              <w:rPr>
                <w:rStyle w:val="StyleUnderline"/>
              </w:rPr>
            </w:pPr>
            <w:r w:rsidRPr="006E54E9">
              <w:rPr>
                <w:rStyle w:val="StyleUnderline"/>
              </w:rPr>
              <w:t>Bremer (1992), Caselli et al. (2015), Gelpi (1997), Oneal and Russett (1999a, b), and Peterson (2013)</w:t>
            </w:r>
          </w:p>
        </w:tc>
      </w:tr>
      <w:tr w:rsidR="006F221F" w:rsidRPr="006E54E9" w14:paraId="32CFA6F6" w14:textId="77777777" w:rsidTr="00067667">
        <w:tc>
          <w:tcPr>
            <w:tcW w:w="4675" w:type="dxa"/>
          </w:tcPr>
          <w:p w14:paraId="30770CB1" w14:textId="77777777" w:rsidR="006F221F" w:rsidRPr="006E54E9" w:rsidRDefault="006F221F" w:rsidP="00067667">
            <w:r w:rsidRPr="006E54E9">
              <w:rPr>
                <w:sz w:val="16"/>
              </w:rPr>
              <w:t>‘There is correlation, but only under certain specific conditions’</w:t>
            </w:r>
          </w:p>
        </w:tc>
        <w:tc>
          <w:tcPr>
            <w:tcW w:w="4675" w:type="dxa"/>
          </w:tcPr>
          <w:p w14:paraId="622EA728" w14:textId="77777777" w:rsidR="006F221F" w:rsidRPr="006E54E9" w:rsidRDefault="006F221F" w:rsidP="00067667">
            <w:pPr>
              <w:rPr>
                <w:sz w:val="16"/>
              </w:rPr>
            </w:pPr>
            <w:r w:rsidRPr="006E54E9">
              <w:rPr>
                <w:sz w:val="16"/>
              </w:rPr>
              <w:t xml:space="preserve">Baliga et al. (2011), Bremer (1993), Bennett and Stam (1996), Farber and </w:t>
            </w:r>
            <w:proofErr w:type="spellStart"/>
            <w:r w:rsidRPr="006E54E9">
              <w:rPr>
                <w:sz w:val="16"/>
              </w:rPr>
              <w:t>Gowa</w:t>
            </w:r>
            <w:proofErr w:type="spellEnd"/>
            <w:r w:rsidRPr="006E54E9">
              <w:rPr>
                <w:sz w:val="16"/>
              </w:rPr>
              <w:t xml:space="preserve"> (1995), Gibler and Braithwaite (2013), Gibler and Miller (2013), Gibler and Sarkees (2004), </w:t>
            </w:r>
            <w:proofErr w:type="spellStart"/>
            <w:r w:rsidRPr="006E54E9">
              <w:rPr>
                <w:sz w:val="16"/>
              </w:rPr>
              <w:t>Gowa</w:t>
            </w:r>
            <w:proofErr w:type="spellEnd"/>
            <w:r w:rsidRPr="006E54E9">
              <w:rPr>
                <w:sz w:val="16"/>
              </w:rPr>
              <w:t xml:space="preserve"> (2011), Jervis (2002), Mearsheimer (1990), Park (2013), Park and James (2015), Rasler and Thompson (2005), Reed (2000), Rosato (2003), </w:t>
            </w:r>
            <w:proofErr w:type="spellStart"/>
            <w:r w:rsidRPr="006E54E9">
              <w:rPr>
                <w:sz w:val="16"/>
              </w:rPr>
              <w:t>Rosecrance</w:t>
            </w:r>
            <w:proofErr w:type="spellEnd"/>
            <w:r w:rsidRPr="006E54E9">
              <w:rPr>
                <w:sz w:val="16"/>
              </w:rPr>
              <w:t xml:space="preserve"> (1986), Gibler and Sarkees (2004), Siverson and Emmons (1991), and Weede (1984)</w:t>
            </w:r>
          </w:p>
        </w:tc>
      </w:tr>
    </w:tbl>
    <w:p w14:paraId="634507C0" w14:textId="77777777" w:rsidR="006F221F" w:rsidRPr="006E54E9" w:rsidRDefault="006F221F" w:rsidP="006F221F"/>
    <w:p w14:paraId="6A474F87" w14:textId="77777777" w:rsidR="006F221F" w:rsidRPr="006E54E9" w:rsidRDefault="006F221F" w:rsidP="006F221F">
      <w:pPr>
        <w:pStyle w:val="Heading4"/>
      </w:pPr>
      <w:r w:rsidRPr="006E54E9">
        <w:t>Monadic analysis is more uncertain.</w:t>
      </w:r>
    </w:p>
    <w:p w14:paraId="4CC2D4C5" w14:textId="77777777" w:rsidR="006F221F" w:rsidRPr="006E54E9" w:rsidRDefault="006F221F" w:rsidP="006F221F">
      <w:proofErr w:type="spellStart"/>
      <w:r w:rsidRPr="006E54E9">
        <w:rPr>
          <w:rStyle w:val="Style13ptBold"/>
        </w:rPr>
        <w:t>Doorenspleet</w:t>
      </w:r>
      <w:proofErr w:type="spellEnd"/>
      <w:r w:rsidRPr="006E54E9">
        <w:rPr>
          <w:rStyle w:val="Style13ptBold"/>
        </w:rPr>
        <w:t xml:space="preserve"> ’19</w:t>
      </w:r>
      <w:r>
        <w:t>---</w:t>
      </w:r>
      <w:r w:rsidRPr="006E54E9">
        <w:t xml:space="preserve">Renske; Politics Professor at the University of Warwick. 2019; “Rethinking the Value of Democracy: A Comparative Perspective”; </w:t>
      </w:r>
      <w:r w:rsidRPr="006E54E9">
        <w:rPr>
          <w:i/>
          <w:iCs/>
        </w:rPr>
        <w:t>Palgrave Macmillan</w:t>
      </w:r>
      <w:r w:rsidRPr="006E54E9">
        <w:t>; Accessed Online via University of Michigan Libraries</w:t>
      </w:r>
    </w:p>
    <w:p w14:paraId="69696487" w14:textId="77777777" w:rsidR="006F221F" w:rsidRPr="006E54E9" w:rsidRDefault="006F221F" w:rsidP="006F221F">
      <w:pPr>
        <w:rPr>
          <w:sz w:val="16"/>
        </w:rPr>
      </w:pPr>
      <w:r w:rsidRPr="006E54E9">
        <w:rPr>
          <w:sz w:val="16"/>
        </w:rPr>
        <w:lastRenderedPageBreak/>
        <w:t xml:space="preserve">Caveat 3: </w:t>
      </w:r>
      <w:proofErr w:type="gramStart"/>
      <w:r w:rsidRPr="006E54E9">
        <w:rPr>
          <w:rStyle w:val="StyleUnderline"/>
        </w:rPr>
        <w:t>And,</w:t>
      </w:r>
      <w:proofErr w:type="gramEnd"/>
      <w:r w:rsidRPr="006E54E9">
        <w:rPr>
          <w:rStyle w:val="StyleUnderline"/>
        </w:rPr>
        <w:t xml:space="preserve"> Are Democracies More Peaceful? </w:t>
      </w:r>
      <w:r w:rsidRPr="006E54E9">
        <w:rPr>
          <w:rStyle w:val="Emphasis"/>
        </w:rPr>
        <w:t>No</w:t>
      </w:r>
      <w:r w:rsidRPr="006E54E9">
        <w:rPr>
          <w:rStyle w:val="StyleUnderline"/>
        </w:rPr>
        <w:t xml:space="preserve">, </w:t>
      </w:r>
      <w:r w:rsidRPr="006E54E9">
        <w:rPr>
          <w:rStyle w:val="Emphasis"/>
        </w:rPr>
        <w:t>Probably Not</w:t>
      </w:r>
      <w:r w:rsidRPr="006E54E9">
        <w:rPr>
          <w:sz w:val="16"/>
        </w:rPr>
        <w:t xml:space="preserve"> …</w:t>
      </w:r>
    </w:p>
    <w:p w14:paraId="0B427C84" w14:textId="77777777" w:rsidR="006F221F" w:rsidRPr="006E54E9" w:rsidRDefault="006F221F" w:rsidP="006F221F">
      <w:pPr>
        <w:rPr>
          <w:sz w:val="16"/>
        </w:rPr>
      </w:pPr>
      <w:r w:rsidRPr="006E54E9">
        <w:rPr>
          <w:sz w:val="16"/>
        </w:rPr>
        <w:t xml:space="preserve">Almost all studies which try to explain war between countries have included the factor of democracy as one of the possible explanations. However, </w:t>
      </w:r>
      <w:r w:rsidRPr="006E54E9">
        <w:rPr>
          <w:rStyle w:val="StyleUnderline"/>
        </w:rPr>
        <w:t xml:space="preserve">those </w:t>
      </w:r>
      <w:r w:rsidRPr="006E54E9">
        <w:rPr>
          <w:rStyle w:val="StyleUnderline"/>
          <w:highlight w:val="cyan"/>
        </w:rPr>
        <w:t xml:space="preserve">studies </w:t>
      </w:r>
      <w:r w:rsidRPr="006E54E9">
        <w:rPr>
          <w:rStyle w:val="Emphasis"/>
          <w:highlight w:val="cyan"/>
        </w:rPr>
        <w:t>do not</w:t>
      </w:r>
      <w:r w:rsidRPr="006E54E9">
        <w:rPr>
          <w:rStyle w:val="Emphasis"/>
        </w:rPr>
        <w:t xml:space="preserve"> simply </w:t>
      </w:r>
      <w:r w:rsidRPr="006E54E9">
        <w:rPr>
          <w:rStyle w:val="Emphasis"/>
          <w:highlight w:val="cyan"/>
        </w:rPr>
        <w:t>include</w:t>
      </w:r>
      <w:r w:rsidRPr="006E54E9">
        <w:rPr>
          <w:rStyle w:val="StyleUnderline"/>
          <w:highlight w:val="cyan"/>
        </w:rPr>
        <w:t xml:space="preserve"> a country’s </w:t>
      </w:r>
      <w:r w:rsidRPr="006E54E9">
        <w:rPr>
          <w:rStyle w:val="Emphasis"/>
          <w:highlight w:val="cyan"/>
        </w:rPr>
        <w:t>level</w:t>
      </w:r>
      <w:r w:rsidRPr="006E54E9">
        <w:rPr>
          <w:rStyle w:val="StyleUnderline"/>
          <w:highlight w:val="cyan"/>
        </w:rPr>
        <w:t xml:space="preserve"> of democracy</w:t>
      </w:r>
      <w:r w:rsidRPr="006E54E9">
        <w:rPr>
          <w:rStyle w:val="StyleUnderline"/>
        </w:rPr>
        <w:t xml:space="preserve"> in their analyses, </w:t>
      </w:r>
      <w:r w:rsidRPr="006E54E9">
        <w:rPr>
          <w:rStyle w:val="StyleUnderline"/>
          <w:highlight w:val="cyan"/>
        </w:rPr>
        <w:t>but instead</w:t>
      </w:r>
      <w:r w:rsidRPr="006E54E9">
        <w:rPr>
          <w:sz w:val="16"/>
        </w:rPr>
        <w:t xml:space="preserve"> tend to </w:t>
      </w:r>
      <w:r w:rsidRPr="006E54E9">
        <w:rPr>
          <w:rStyle w:val="StyleUnderline"/>
          <w:highlight w:val="cyan"/>
        </w:rPr>
        <w:t>focus on</w:t>
      </w:r>
      <w:r w:rsidRPr="006E54E9">
        <w:rPr>
          <w:rStyle w:val="StyleUnderline"/>
        </w:rPr>
        <w:t xml:space="preserve"> ‘democratic </w:t>
      </w:r>
      <w:r w:rsidRPr="006E54E9">
        <w:rPr>
          <w:rStyle w:val="StyleUnderline"/>
          <w:highlight w:val="cyan"/>
        </w:rPr>
        <w:t>dyads</w:t>
      </w:r>
      <w:r w:rsidRPr="006E54E9">
        <w:rPr>
          <w:rStyle w:val="StyleUnderline"/>
        </w:rPr>
        <w:t>’</w:t>
      </w:r>
      <w:r w:rsidRPr="006E54E9">
        <w:rPr>
          <w:sz w:val="16"/>
        </w:rPr>
        <w:t xml:space="preserve">. Hence, they look at explaining peace among democracies. </w:t>
      </w:r>
      <w:r w:rsidRPr="006E54E9">
        <w:rPr>
          <w:rStyle w:val="StyleUnderline"/>
        </w:rPr>
        <w:t xml:space="preserve">They </w:t>
      </w:r>
      <w:r w:rsidRPr="006E54E9">
        <w:rPr>
          <w:rStyle w:val="Emphasis"/>
          <w:highlight w:val="cyan"/>
        </w:rPr>
        <w:t>do not study</w:t>
      </w:r>
      <w:r w:rsidRPr="006E54E9">
        <w:rPr>
          <w:rStyle w:val="StyleUnderline"/>
        </w:rPr>
        <w:t xml:space="preserve"> the involvement of </w:t>
      </w:r>
      <w:r w:rsidRPr="006E54E9">
        <w:rPr>
          <w:rStyle w:val="StyleUnderline"/>
          <w:highlight w:val="cyan"/>
        </w:rPr>
        <w:t>democracies</w:t>
      </w:r>
      <w:r w:rsidRPr="006E54E9">
        <w:rPr>
          <w:rStyle w:val="StyleUnderline"/>
        </w:rPr>
        <w:t xml:space="preserve"> in </w:t>
      </w:r>
      <w:r w:rsidRPr="006E54E9">
        <w:rPr>
          <w:rStyle w:val="StyleUnderline"/>
          <w:highlight w:val="cyan"/>
        </w:rPr>
        <w:t xml:space="preserve">war </w:t>
      </w:r>
      <w:r w:rsidRPr="006E54E9">
        <w:rPr>
          <w:rStyle w:val="Emphasis"/>
          <w:highlight w:val="cyan"/>
        </w:rPr>
        <w:t>in general</w:t>
      </w:r>
      <w:r w:rsidRPr="006E54E9">
        <w:rPr>
          <w:sz w:val="16"/>
        </w:rPr>
        <w:t>, or whether democracies are more peaceful in general. They study the ‘dyadic democratic peace hypothesis’, which states that it is less likely that democracies fight with each other, compared to other ‘</w:t>
      </w:r>
      <w:proofErr w:type="gramStart"/>
      <w:r w:rsidRPr="006E54E9">
        <w:rPr>
          <w:sz w:val="16"/>
        </w:rPr>
        <w:t>dyads’</w:t>
      </w:r>
      <w:proofErr w:type="gramEnd"/>
      <w:r w:rsidRPr="006E54E9">
        <w:rPr>
          <w:sz w:val="16"/>
        </w:rPr>
        <w:t xml:space="preserve"> or other pairs of different types of political systems. </w:t>
      </w:r>
      <w:r w:rsidRPr="006E54E9">
        <w:rPr>
          <w:rStyle w:val="StyleUnderline"/>
        </w:rPr>
        <w:t>The ‘</w:t>
      </w:r>
      <w:r w:rsidRPr="006E54E9">
        <w:rPr>
          <w:rStyle w:val="StyleUnderline"/>
          <w:highlight w:val="cyan"/>
        </w:rPr>
        <w:t>monadic</w:t>
      </w:r>
      <w:r w:rsidRPr="006E54E9">
        <w:rPr>
          <w:rStyle w:val="StyleUnderline"/>
        </w:rPr>
        <w:t xml:space="preserve"> democratic peace </w:t>
      </w:r>
      <w:proofErr w:type="gramStart"/>
      <w:r w:rsidRPr="006E54E9">
        <w:rPr>
          <w:rStyle w:val="StyleUnderline"/>
          <w:highlight w:val="cyan"/>
        </w:rPr>
        <w:t>hypothesis</w:t>
      </w:r>
      <w:r w:rsidRPr="006E54E9">
        <w:rPr>
          <w:rStyle w:val="StyleUnderline"/>
        </w:rPr>
        <w:t>’</w:t>
      </w:r>
      <w:proofErr w:type="gramEnd"/>
      <w:r w:rsidRPr="006E54E9">
        <w:rPr>
          <w:rStyle w:val="StyleUnderline"/>
        </w:rPr>
        <w:t xml:space="preserve"> has </w:t>
      </w:r>
      <w:r w:rsidRPr="006E54E9">
        <w:rPr>
          <w:rStyle w:val="Emphasis"/>
          <w:highlight w:val="cyan"/>
        </w:rPr>
        <w:t>hardly</w:t>
      </w:r>
      <w:r w:rsidRPr="006E54E9">
        <w:rPr>
          <w:rStyle w:val="Emphasis"/>
        </w:rPr>
        <w:t xml:space="preserve"> been </w:t>
      </w:r>
      <w:r w:rsidRPr="006E54E9">
        <w:rPr>
          <w:rStyle w:val="Emphasis"/>
          <w:highlight w:val="cyan"/>
        </w:rPr>
        <w:t>tested</w:t>
      </w:r>
      <w:r w:rsidRPr="006E54E9">
        <w:rPr>
          <w:rStyle w:val="StyleUnderline"/>
        </w:rPr>
        <w:t xml:space="preserve"> in research</w:t>
      </w:r>
      <w:r w:rsidRPr="006E54E9">
        <w:rPr>
          <w:sz w:val="16"/>
        </w:rPr>
        <w:t>.</w:t>
      </w:r>
    </w:p>
    <w:p w14:paraId="10AF95E5" w14:textId="77777777" w:rsidR="006F221F" w:rsidRPr="006E54E9" w:rsidRDefault="006F221F" w:rsidP="006F221F">
      <w:pPr>
        <w:rPr>
          <w:sz w:val="16"/>
        </w:rPr>
      </w:pPr>
      <w:r w:rsidRPr="006E54E9">
        <w:rPr>
          <w:sz w:val="16"/>
        </w:rPr>
        <w:t>Table 3.2 Statistical studies on mechanisms of democratic peace</w:t>
      </w:r>
    </w:p>
    <w:tbl>
      <w:tblPr>
        <w:tblStyle w:val="TableGrid"/>
        <w:tblW w:w="0" w:type="auto"/>
        <w:tblLook w:val="04A0" w:firstRow="1" w:lastRow="0" w:firstColumn="1" w:lastColumn="0" w:noHBand="0" w:noVBand="1"/>
      </w:tblPr>
      <w:tblGrid>
        <w:gridCol w:w="4675"/>
        <w:gridCol w:w="4675"/>
      </w:tblGrid>
      <w:tr w:rsidR="006F221F" w:rsidRPr="006E54E9" w14:paraId="0F9B47E3" w14:textId="77777777" w:rsidTr="00067667">
        <w:tc>
          <w:tcPr>
            <w:tcW w:w="4675" w:type="dxa"/>
          </w:tcPr>
          <w:p w14:paraId="3B161FAC" w14:textId="77777777" w:rsidR="006F221F" w:rsidRPr="006E54E9" w:rsidRDefault="006F221F" w:rsidP="00067667">
            <w:r w:rsidRPr="006E54E9">
              <w:rPr>
                <w:sz w:val="16"/>
              </w:rPr>
              <w:t>Caveat 2: What are the causal mechanisms?</w:t>
            </w:r>
          </w:p>
        </w:tc>
        <w:tc>
          <w:tcPr>
            <w:tcW w:w="4675" w:type="dxa"/>
          </w:tcPr>
          <w:p w14:paraId="5AC9ED23" w14:textId="77777777" w:rsidR="006F221F" w:rsidRPr="006E54E9" w:rsidRDefault="006F221F" w:rsidP="00067667">
            <w:r w:rsidRPr="006E54E9">
              <w:rPr>
                <w:sz w:val="16"/>
              </w:rPr>
              <w:t>Studies</w:t>
            </w:r>
          </w:p>
        </w:tc>
      </w:tr>
      <w:tr w:rsidR="006F221F" w:rsidRPr="006E54E9" w14:paraId="39CB7FCC" w14:textId="77777777" w:rsidTr="00067667">
        <w:tc>
          <w:tcPr>
            <w:tcW w:w="4675" w:type="dxa"/>
          </w:tcPr>
          <w:p w14:paraId="53217FB8" w14:textId="77777777" w:rsidR="006F221F" w:rsidRPr="006E54E9" w:rsidRDefault="006F221F" w:rsidP="00067667">
            <w:r w:rsidRPr="006E54E9">
              <w:rPr>
                <w:sz w:val="16"/>
              </w:rPr>
              <w:t>‘Democracies are less likely to fight with each other because they share specific norms with each other, but the measures of democratic norms are weak’</w:t>
            </w:r>
          </w:p>
        </w:tc>
        <w:tc>
          <w:tcPr>
            <w:tcW w:w="4675" w:type="dxa"/>
          </w:tcPr>
          <w:p w14:paraId="472D8EC9" w14:textId="77777777" w:rsidR="006F221F" w:rsidRPr="006E54E9" w:rsidRDefault="006F221F" w:rsidP="00067667">
            <w:r w:rsidRPr="006E54E9">
              <w:rPr>
                <w:sz w:val="16"/>
              </w:rPr>
              <w:t>Dixon (1993, 1994), Inman et al. (2014), and Maoz and Russett (1993)</w:t>
            </w:r>
          </w:p>
        </w:tc>
      </w:tr>
      <w:tr w:rsidR="006F221F" w:rsidRPr="006E54E9" w14:paraId="772BED23" w14:textId="77777777" w:rsidTr="00067667">
        <w:tc>
          <w:tcPr>
            <w:tcW w:w="4675" w:type="dxa"/>
          </w:tcPr>
          <w:p w14:paraId="4EF29996" w14:textId="77777777" w:rsidR="006F221F" w:rsidRPr="006E54E9" w:rsidRDefault="006F221F" w:rsidP="00067667">
            <w:r w:rsidRPr="006E54E9">
              <w:rPr>
                <w:sz w:val="16"/>
              </w:rPr>
              <w:t>‘It has regularly been argued that democracies are less likely to fight with each other because they share specific norms with each other, but there is no evidence for this idea’</w:t>
            </w:r>
          </w:p>
        </w:tc>
        <w:tc>
          <w:tcPr>
            <w:tcW w:w="4675" w:type="dxa"/>
          </w:tcPr>
          <w:p w14:paraId="4BFAFF96" w14:textId="77777777" w:rsidR="006F221F" w:rsidRPr="006E54E9" w:rsidRDefault="006F221F" w:rsidP="00067667">
            <w:proofErr w:type="spellStart"/>
            <w:r w:rsidRPr="006E54E9">
              <w:rPr>
                <w:sz w:val="16"/>
              </w:rPr>
              <w:t>Braumoeller</w:t>
            </w:r>
            <w:proofErr w:type="spellEnd"/>
            <w:r w:rsidRPr="006E54E9">
              <w:rPr>
                <w:sz w:val="16"/>
              </w:rPr>
              <w:t xml:space="preserve"> (1997), Fair et al. (2014), Gates et al. (1996), Inman et al. (2014), Mousseau (2000), and Stein (2015)</w:t>
            </w:r>
          </w:p>
        </w:tc>
      </w:tr>
      <w:tr w:rsidR="006F221F" w:rsidRPr="006E54E9" w14:paraId="19CD9C81" w14:textId="77777777" w:rsidTr="00067667">
        <w:tc>
          <w:tcPr>
            <w:tcW w:w="4675" w:type="dxa"/>
          </w:tcPr>
          <w:p w14:paraId="6B355B23" w14:textId="77777777" w:rsidR="006F221F" w:rsidRPr="006E54E9" w:rsidRDefault="006F221F" w:rsidP="00067667">
            <w:r w:rsidRPr="006E54E9">
              <w:rPr>
                <w:sz w:val="16"/>
              </w:rPr>
              <w:t>‘It has regularly been argued that democracies are less likely to fight with each other because they have specific institutional constraints, but the evidence is mixed and inconclusive’</w:t>
            </w:r>
          </w:p>
        </w:tc>
        <w:tc>
          <w:tcPr>
            <w:tcW w:w="4675" w:type="dxa"/>
          </w:tcPr>
          <w:p w14:paraId="78F63EA1" w14:textId="77777777" w:rsidR="006F221F" w:rsidRPr="006E54E9" w:rsidRDefault="006F221F" w:rsidP="00067667">
            <w:pPr>
              <w:rPr>
                <w:sz w:val="16"/>
              </w:rPr>
            </w:pPr>
            <w:r w:rsidRPr="006E54E9">
              <w:rPr>
                <w:sz w:val="16"/>
              </w:rPr>
              <w:t xml:space="preserve">Arena and Nicoletti (2014), Bueno de Mesquita and Lalman (1992), Bueno de Mesquita and Siverson (1995), Bueno de Mesquita et al. (1999), Chiozza and </w:t>
            </w:r>
            <w:proofErr w:type="spellStart"/>
            <w:r w:rsidRPr="006E54E9">
              <w:rPr>
                <w:sz w:val="16"/>
              </w:rPr>
              <w:t>Goemans</w:t>
            </w:r>
            <w:proofErr w:type="spellEnd"/>
            <w:r w:rsidRPr="006E54E9">
              <w:rPr>
                <w:sz w:val="16"/>
              </w:rPr>
              <w:t xml:space="preserve"> (2004), Conconi et al. (2014), Fearon (1994), </w:t>
            </w:r>
            <w:proofErr w:type="spellStart"/>
            <w:r w:rsidRPr="006E54E9">
              <w:rPr>
                <w:sz w:val="16"/>
              </w:rPr>
              <w:t>Finel</w:t>
            </w:r>
            <w:proofErr w:type="spellEnd"/>
            <w:r w:rsidRPr="006E54E9">
              <w:rPr>
                <w:sz w:val="16"/>
              </w:rPr>
              <w:t xml:space="preserve"> and Lord (2000), Gaubatz (1996), Gelpi and Grieco (2000), Gelpi and </w:t>
            </w:r>
            <w:proofErr w:type="spellStart"/>
            <w:r w:rsidRPr="006E54E9">
              <w:rPr>
                <w:sz w:val="16"/>
              </w:rPr>
              <w:t>Griesdorf</w:t>
            </w:r>
            <w:proofErr w:type="spellEnd"/>
            <w:r w:rsidRPr="006E54E9">
              <w:rPr>
                <w:sz w:val="16"/>
              </w:rPr>
              <w:t xml:space="preserve"> (2001), Gibler and Hutchison (2013), </w:t>
            </w:r>
            <w:proofErr w:type="spellStart"/>
            <w:r w:rsidRPr="006E54E9">
              <w:rPr>
                <w:sz w:val="16"/>
              </w:rPr>
              <w:t>Gowa</w:t>
            </w:r>
            <w:proofErr w:type="spellEnd"/>
            <w:r w:rsidRPr="006E54E9">
              <w:rPr>
                <w:sz w:val="16"/>
              </w:rPr>
              <w:t xml:space="preserve"> (1999), Kinne and Marinov (2012), Kydd (1997), Levy and Razin (2004), Mansfeld et al. (2002), Morgan and Schwebach (1992), Oneal and Russett (1997, 1999a, b), Ray (1998), Russett and Oneal (2001), Siverson and Emmons (1991), Smith (1996), Schultz (1999), Weeks (2008), and Zeigler et al. (2014)</w:t>
            </w:r>
          </w:p>
        </w:tc>
      </w:tr>
    </w:tbl>
    <w:p w14:paraId="7FF9B7A2" w14:textId="77777777" w:rsidR="006F221F" w:rsidRPr="006E54E9" w:rsidRDefault="006F221F" w:rsidP="006F221F">
      <w:pPr>
        <w:rPr>
          <w:sz w:val="16"/>
        </w:rPr>
      </w:pPr>
      <w:r w:rsidRPr="006E54E9">
        <w:rPr>
          <w:sz w:val="16"/>
        </w:rPr>
        <w:t xml:space="preserve">This lack of attention is not surprising, given the historical background of the democratic peace Feld (cf. Geis et al. 2006: 4). This field has evolved in the subfield of international relations and started as an alternative to the dominant realist assumptions about war as a regular feature of politics in an anarchical system. This alternative research </w:t>
      </w:r>
      <w:proofErr w:type="spellStart"/>
      <w:r w:rsidRPr="006E54E9">
        <w:rPr>
          <w:sz w:val="16"/>
        </w:rPr>
        <w:t>programme</w:t>
      </w:r>
      <w:proofErr w:type="spellEnd"/>
      <w:r w:rsidRPr="006E54E9">
        <w:rPr>
          <w:sz w:val="16"/>
        </w:rPr>
        <w:t xml:space="preserve"> was built around topics of international cooperation and regime building, and the </w:t>
      </w:r>
      <w:proofErr w:type="gramStart"/>
      <w:r w:rsidRPr="006E54E9">
        <w:rPr>
          <w:sz w:val="16"/>
        </w:rPr>
        <w:t>main focus</w:t>
      </w:r>
      <w:proofErr w:type="gramEnd"/>
      <w:r w:rsidRPr="006E54E9">
        <w:rPr>
          <w:sz w:val="16"/>
        </w:rPr>
        <w:t xml:space="preserve"> was on how to explain cooperation and peace at the international level. So, the emphasis was, for example, on the question whether democracies would fight less with each other. However, in this way, scholars have missed some other crucial questions. For example, how to explain war in general? Are some types of political systems less war-prone than others? Or, formulated slightly differently, are democracies more peaceful than other types of political systems? </w:t>
      </w:r>
      <w:proofErr w:type="gramStart"/>
      <w:r w:rsidRPr="006E54E9">
        <w:rPr>
          <w:sz w:val="16"/>
        </w:rPr>
        <w:t>As a consequence</w:t>
      </w:r>
      <w:proofErr w:type="gramEnd"/>
      <w:r w:rsidRPr="006E54E9">
        <w:rPr>
          <w:sz w:val="16"/>
        </w:rPr>
        <w:t xml:space="preserve">, </w:t>
      </w:r>
      <w:r w:rsidRPr="006E54E9">
        <w:rPr>
          <w:rStyle w:val="Emphasis"/>
        </w:rPr>
        <w:t>statistical studies</w:t>
      </w:r>
      <w:r w:rsidRPr="006E54E9">
        <w:rPr>
          <w:sz w:val="16"/>
        </w:rPr>
        <w:t xml:space="preserve"> focusing on such questions </w:t>
      </w:r>
      <w:r w:rsidRPr="006E54E9">
        <w:rPr>
          <w:rStyle w:val="StyleUnderline"/>
        </w:rPr>
        <w:t xml:space="preserve">are </w:t>
      </w:r>
      <w:r w:rsidRPr="006E54E9">
        <w:rPr>
          <w:rStyle w:val="Emphasis"/>
        </w:rPr>
        <w:t>rare</w:t>
      </w:r>
      <w:r w:rsidRPr="006E54E9">
        <w:rPr>
          <w:sz w:val="16"/>
        </w:rPr>
        <w:t xml:space="preserve">, and </w:t>
      </w:r>
      <w:r w:rsidRPr="006E54E9">
        <w:rPr>
          <w:rStyle w:val="StyleUnderline"/>
        </w:rPr>
        <w:t xml:space="preserve">the results are </w:t>
      </w:r>
      <w:r w:rsidRPr="006E54E9">
        <w:rPr>
          <w:rStyle w:val="Emphasis"/>
        </w:rPr>
        <w:t>confusing</w:t>
      </w:r>
      <w:r w:rsidRPr="006E54E9">
        <w:rPr>
          <w:sz w:val="16"/>
        </w:rPr>
        <w:t>.</w:t>
      </w:r>
    </w:p>
    <w:p w14:paraId="2A06B997" w14:textId="77777777" w:rsidR="006F221F" w:rsidRPr="006E54E9" w:rsidRDefault="006F221F" w:rsidP="006F221F">
      <w:pPr>
        <w:rPr>
          <w:sz w:val="16"/>
        </w:rPr>
      </w:pPr>
      <w:r w:rsidRPr="006E54E9">
        <w:rPr>
          <w:sz w:val="16"/>
        </w:rPr>
        <w:t xml:space="preserve">Some statistical studies have found that democracies are more peaceful overall (e.g. Haas 1965; Rummel 1983, 1995; East and Gregg 1967; Benoit 1996), but that this effect is very weak (see Müller and Wolff 2004). In 1965, for example, Michael Haas </w:t>
      </w:r>
      <w:proofErr w:type="spellStart"/>
      <w:r w:rsidRPr="006E54E9">
        <w:rPr>
          <w:sz w:val="16"/>
        </w:rPr>
        <w:t>analysed</w:t>
      </w:r>
      <w:proofErr w:type="spellEnd"/>
      <w:r w:rsidRPr="006E54E9">
        <w:rPr>
          <w:sz w:val="16"/>
        </w:rPr>
        <w:t xml:space="preserve"> conflict data from the end of the 1950s and found ‘a slight but consistent tendency for democratic countries to have less foreign conflict than undemocratic political systems’ (1965: 319). After this study, some other studies followed (Small and Singer 1976; Doyle 1983a, b) but only Rudolph Rummel’s studies (1983, 33 1995; </w:t>
      </w:r>
      <w:proofErr w:type="spellStart"/>
      <w:r w:rsidRPr="006E54E9">
        <w:rPr>
          <w:sz w:val="16"/>
        </w:rPr>
        <w:t>cf</w:t>
      </w:r>
      <w:proofErr w:type="spellEnd"/>
      <w:r w:rsidRPr="006E54E9">
        <w:rPr>
          <w:sz w:val="16"/>
        </w:rPr>
        <w:t xml:space="preserve"> Benoit 1996) found clear evidence that democracies participate in wars less frequently than other types of political systems.</w:t>
      </w:r>
    </w:p>
    <w:p w14:paraId="5F0A9385" w14:textId="77777777" w:rsidR="006F221F" w:rsidRPr="006E54E9" w:rsidRDefault="006F221F" w:rsidP="006F221F">
      <w:pPr>
        <w:rPr>
          <w:sz w:val="16"/>
        </w:rPr>
      </w:pPr>
      <w:r w:rsidRPr="006E54E9">
        <w:rPr>
          <w:sz w:val="16"/>
        </w:rPr>
        <w:t xml:space="preserve">Most of the </w:t>
      </w:r>
      <w:r w:rsidRPr="006E54E9">
        <w:rPr>
          <w:rStyle w:val="StyleUnderline"/>
        </w:rPr>
        <w:t xml:space="preserve">statistical </w:t>
      </w:r>
      <w:r w:rsidRPr="006E54E9">
        <w:rPr>
          <w:rStyle w:val="StyleUnderline"/>
          <w:highlight w:val="cyan"/>
        </w:rPr>
        <w:t xml:space="preserve">studies found </w:t>
      </w:r>
      <w:r w:rsidRPr="006E54E9">
        <w:rPr>
          <w:rStyle w:val="Emphasis"/>
          <w:highlight w:val="cyan"/>
        </w:rPr>
        <w:t>no</w:t>
      </w:r>
      <w:r w:rsidRPr="006E54E9">
        <w:rPr>
          <w:rStyle w:val="Emphasis"/>
        </w:rPr>
        <w:t xml:space="preserve"> real </w:t>
      </w:r>
      <w:r w:rsidRPr="006E54E9">
        <w:rPr>
          <w:rStyle w:val="Emphasis"/>
          <w:highlight w:val="cyan"/>
        </w:rPr>
        <w:t>difference</w:t>
      </w:r>
      <w:r w:rsidRPr="006E54E9">
        <w:rPr>
          <w:rStyle w:val="StyleUnderline"/>
          <w:highlight w:val="cyan"/>
        </w:rPr>
        <w:t xml:space="preserve"> in</w:t>
      </w:r>
      <w:r w:rsidRPr="006E54E9">
        <w:rPr>
          <w:rStyle w:val="StyleUnderline"/>
        </w:rPr>
        <w:t xml:space="preserve"> the </w:t>
      </w:r>
      <w:r w:rsidRPr="006E54E9">
        <w:rPr>
          <w:rStyle w:val="StyleUnderline"/>
          <w:highlight w:val="cyan"/>
        </w:rPr>
        <w:t>war proneness</w:t>
      </w:r>
      <w:r w:rsidRPr="006E54E9">
        <w:rPr>
          <w:rStyle w:val="StyleUnderline"/>
        </w:rPr>
        <w:t xml:space="preserve"> of </w:t>
      </w:r>
      <w:r w:rsidRPr="006E54E9">
        <w:rPr>
          <w:rStyle w:val="Emphasis"/>
        </w:rPr>
        <w:t>democracies relative to nondemocracies</w:t>
      </w:r>
      <w:r w:rsidRPr="006E54E9">
        <w:rPr>
          <w:sz w:val="16"/>
        </w:rPr>
        <w:t xml:space="preserve"> (e.g. Chan 1984; Weede 1984; Rousseau et al. 1996; see also Banks and Gregg 1965; Russett and Monsen 1975; Small and Singer 1976). Steve Chan (1984), for example, found that relatively </w:t>
      </w:r>
      <w:r w:rsidRPr="006E54E9">
        <w:rPr>
          <w:rStyle w:val="StyleUnderline"/>
          <w:highlight w:val="cyan"/>
        </w:rPr>
        <w:t>free countries</w:t>
      </w:r>
      <w:r w:rsidRPr="006E54E9">
        <w:rPr>
          <w:rStyle w:val="StyleUnderline"/>
        </w:rPr>
        <w:t xml:space="preserve"> participated </w:t>
      </w:r>
      <w:r w:rsidRPr="006E54E9">
        <w:rPr>
          <w:rStyle w:val="StyleUnderline"/>
          <w:highlight w:val="cyan"/>
        </w:rPr>
        <w:t>in war</w:t>
      </w:r>
      <w:r w:rsidRPr="006E54E9">
        <w:rPr>
          <w:rStyle w:val="StyleUnderline"/>
        </w:rPr>
        <w:t xml:space="preserve"> </w:t>
      </w:r>
      <w:r w:rsidRPr="006E54E9">
        <w:rPr>
          <w:rStyle w:val="Emphasis"/>
        </w:rPr>
        <w:t xml:space="preserve">just </w:t>
      </w:r>
      <w:r w:rsidRPr="006E54E9">
        <w:rPr>
          <w:rStyle w:val="Emphasis"/>
          <w:highlight w:val="cyan"/>
        </w:rPr>
        <w:t>as much</w:t>
      </w:r>
      <w:r w:rsidRPr="006E54E9">
        <w:rPr>
          <w:rStyle w:val="StyleUnderline"/>
          <w:highlight w:val="cyan"/>
        </w:rPr>
        <w:t xml:space="preserve"> as</w:t>
      </w:r>
      <w:r w:rsidRPr="006E54E9">
        <w:rPr>
          <w:rStyle w:val="StyleUnderline"/>
        </w:rPr>
        <w:t xml:space="preserve"> </w:t>
      </w:r>
      <w:r w:rsidRPr="006E54E9">
        <w:rPr>
          <w:rStyle w:val="Emphasis"/>
        </w:rPr>
        <w:t xml:space="preserve">the </w:t>
      </w:r>
      <w:r w:rsidRPr="006E54E9">
        <w:rPr>
          <w:rStyle w:val="Emphasis"/>
          <w:highlight w:val="cyan"/>
        </w:rPr>
        <w:t>less free countries</w:t>
      </w:r>
      <w:r w:rsidRPr="006E54E9">
        <w:rPr>
          <w:sz w:val="16"/>
        </w:rPr>
        <w:t xml:space="preserve"> (−6.7% versus 6.1%, respectively) of all country years between 1816 and 1980, and the frequency of participation in war or militarized interstate disputes (whether measured by incidence or onset) is not very different between democracies and nondemocracies. </w:t>
      </w:r>
      <w:r w:rsidRPr="006E54E9">
        <w:rPr>
          <w:rStyle w:val="Emphasis"/>
        </w:rPr>
        <w:t xml:space="preserve">Even fervent </w:t>
      </w:r>
      <w:r w:rsidRPr="006E54E9">
        <w:rPr>
          <w:rStyle w:val="Emphasis"/>
          <w:highlight w:val="cyan"/>
        </w:rPr>
        <w:t>followers</w:t>
      </w:r>
      <w:r w:rsidRPr="006E54E9">
        <w:rPr>
          <w:rStyle w:val="StyleUnderline"/>
          <w:highlight w:val="cyan"/>
        </w:rPr>
        <w:t xml:space="preserve"> of</w:t>
      </w:r>
      <w:r w:rsidRPr="006E54E9">
        <w:rPr>
          <w:rStyle w:val="StyleUnderline"/>
        </w:rPr>
        <w:t xml:space="preserve"> the </w:t>
      </w:r>
      <w:r w:rsidRPr="006E54E9">
        <w:rPr>
          <w:rStyle w:val="Emphasis"/>
          <w:highlight w:val="cyan"/>
        </w:rPr>
        <w:t>d</w:t>
      </w:r>
      <w:r w:rsidRPr="006E54E9">
        <w:rPr>
          <w:rStyle w:val="StyleUnderline"/>
        </w:rPr>
        <w:t xml:space="preserve">emocratic </w:t>
      </w:r>
      <w:r w:rsidRPr="006E54E9">
        <w:rPr>
          <w:rStyle w:val="Emphasis"/>
          <w:highlight w:val="cyan"/>
        </w:rPr>
        <w:t>p</w:t>
      </w:r>
      <w:r w:rsidRPr="006E54E9">
        <w:rPr>
          <w:rStyle w:val="StyleUnderline"/>
        </w:rPr>
        <w:t xml:space="preserve">eace </w:t>
      </w:r>
      <w:r w:rsidRPr="006E54E9">
        <w:rPr>
          <w:rStyle w:val="Emphasis"/>
          <w:highlight w:val="cyan"/>
        </w:rPr>
        <w:t>t</w:t>
      </w:r>
      <w:r w:rsidRPr="006E54E9">
        <w:rPr>
          <w:rStyle w:val="StyleUnderline"/>
        </w:rPr>
        <w:t xml:space="preserve">heory </w:t>
      </w:r>
      <w:r w:rsidRPr="006E54E9">
        <w:rPr>
          <w:rStyle w:val="StyleUnderline"/>
          <w:highlight w:val="cyan"/>
        </w:rPr>
        <w:t>found</w:t>
      </w:r>
      <w:r w:rsidRPr="006E54E9">
        <w:rPr>
          <w:rStyle w:val="StyleUnderline"/>
        </w:rPr>
        <w:t xml:space="preserve"> the </w:t>
      </w:r>
      <w:r w:rsidRPr="006E54E9">
        <w:rPr>
          <w:rStyle w:val="StyleUnderline"/>
          <w:highlight w:val="cyan"/>
        </w:rPr>
        <w:t>evidence for</w:t>
      </w:r>
      <w:r w:rsidRPr="006E54E9">
        <w:rPr>
          <w:rStyle w:val="StyleUnderline"/>
        </w:rPr>
        <w:t xml:space="preserve"> the democratic peace hypothesis at the </w:t>
      </w:r>
      <w:r w:rsidRPr="006E54E9">
        <w:rPr>
          <w:rStyle w:val="Emphasis"/>
        </w:rPr>
        <w:t xml:space="preserve">national </w:t>
      </w:r>
      <w:r w:rsidRPr="006E54E9">
        <w:rPr>
          <w:rStyle w:val="Emphasis"/>
          <w:highlight w:val="cyan"/>
        </w:rPr>
        <w:t>monadic</w:t>
      </w:r>
      <w:r w:rsidRPr="006E54E9">
        <w:rPr>
          <w:rStyle w:val="Emphasis"/>
        </w:rPr>
        <w:t xml:space="preserve"> level</w:t>
      </w:r>
      <w:r w:rsidRPr="006E54E9">
        <w:rPr>
          <w:rStyle w:val="StyleUnderline"/>
        </w:rPr>
        <w:t xml:space="preserve"> </w:t>
      </w:r>
      <w:r w:rsidRPr="006E54E9">
        <w:rPr>
          <w:rStyle w:val="StyleUnderline"/>
          <w:highlight w:val="cyan"/>
        </w:rPr>
        <w:t>to be</w:t>
      </w:r>
      <w:r w:rsidRPr="006E54E9">
        <w:rPr>
          <w:rStyle w:val="StyleUnderline"/>
        </w:rPr>
        <w:t xml:space="preserve"> ‘</w:t>
      </w:r>
      <w:r w:rsidRPr="006E54E9">
        <w:rPr>
          <w:rStyle w:val="Emphasis"/>
        </w:rPr>
        <w:t xml:space="preserve">actually quite </w:t>
      </w:r>
      <w:r w:rsidRPr="006E54E9">
        <w:rPr>
          <w:rStyle w:val="Emphasis"/>
          <w:highlight w:val="cyan"/>
        </w:rPr>
        <w:t>thin</w:t>
      </w:r>
      <w:r w:rsidRPr="006E54E9">
        <w:rPr>
          <w:rStyle w:val="StyleUnderline"/>
          <w:highlight w:val="cyan"/>
        </w:rPr>
        <w:t>’</w:t>
      </w:r>
      <w:r w:rsidRPr="006E54E9">
        <w:rPr>
          <w:rStyle w:val="StyleUnderline"/>
        </w:rPr>
        <w:t xml:space="preserve"> </w:t>
      </w:r>
      <w:r w:rsidRPr="006E54E9">
        <w:rPr>
          <w:sz w:val="16"/>
        </w:rPr>
        <w:t xml:space="preserve">(Rousseau et al. 1996: 526).34 Some studies showed that there is a link, but that the direction goes the other way around, so </w:t>
      </w:r>
      <w:r w:rsidRPr="006E54E9">
        <w:rPr>
          <w:rStyle w:val="StyleUnderline"/>
          <w:highlight w:val="cyan"/>
        </w:rPr>
        <w:t>democracies are</w:t>
      </w:r>
      <w:r w:rsidRPr="006E54E9">
        <w:rPr>
          <w:rStyle w:val="StyleUnderline"/>
        </w:rPr>
        <w:t xml:space="preserve"> </w:t>
      </w:r>
      <w:r w:rsidRPr="006E54E9">
        <w:rPr>
          <w:rStyle w:val="Emphasis"/>
        </w:rPr>
        <w:t xml:space="preserve">actually </w:t>
      </w:r>
      <w:r w:rsidRPr="006E54E9">
        <w:rPr>
          <w:rStyle w:val="Emphasis"/>
          <w:highlight w:val="cyan"/>
        </w:rPr>
        <w:t>less peaceful</w:t>
      </w:r>
      <w:r w:rsidRPr="006E54E9">
        <w:rPr>
          <w:sz w:val="16"/>
        </w:rPr>
        <w:t xml:space="preserve"> (see Henderson 2002: 69–70; see also Chan 1984; Weede 1984, during specific periods).</w:t>
      </w:r>
    </w:p>
    <w:p w14:paraId="33CA41F7" w14:textId="77777777" w:rsidR="006F221F" w:rsidRPr="006E54E9" w:rsidRDefault="006F221F" w:rsidP="006F221F">
      <w:pPr>
        <w:rPr>
          <w:sz w:val="16"/>
        </w:rPr>
      </w:pPr>
      <w:r w:rsidRPr="006E54E9">
        <w:rPr>
          <w:sz w:val="16"/>
        </w:rPr>
        <w:t xml:space="preserve">There seems to be statistical support for the idea that democracies initiate wars and militarized disputes less </w:t>
      </w:r>
      <w:proofErr w:type="gramStart"/>
      <w:r w:rsidRPr="006E54E9">
        <w:rPr>
          <w:sz w:val="16"/>
        </w:rPr>
        <w:t>frequently, and</w:t>
      </w:r>
      <w:proofErr w:type="gramEnd"/>
      <w:r w:rsidRPr="006E54E9">
        <w:rPr>
          <w:sz w:val="16"/>
        </w:rPr>
        <w:t xml:space="preserve"> tend to seek negotiated conflict resolution more frequently (cf. Benoit 1996; Rousseau et al. 1996: 512–513; Gleditsch and Hegre 1997: 295; Rioux 1998: 282; Schultz 2001; Russett and Oneal 2001: 95–96, 116, 122). In an analysis dividing the war data by time periods, scholars also found that during the Cold War, democracies participated significantly less frequently in war than nondemocracies, that democracies were less likely than </w:t>
      </w:r>
      <w:r w:rsidRPr="006E54E9">
        <w:rPr>
          <w:sz w:val="16"/>
        </w:rPr>
        <w:lastRenderedPageBreak/>
        <w:t xml:space="preserve">nondemocracies to initiate crises against all states, and they have fewer battle fatalities. However, those </w:t>
      </w:r>
      <w:r w:rsidRPr="006E54E9">
        <w:rPr>
          <w:rStyle w:val="StyleUnderline"/>
        </w:rPr>
        <w:t xml:space="preserve">findings are </w:t>
      </w:r>
      <w:r w:rsidRPr="006E54E9">
        <w:rPr>
          <w:rStyle w:val="Emphasis"/>
        </w:rPr>
        <w:t>difficult to interpret</w:t>
      </w:r>
      <w:r w:rsidRPr="006E54E9">
        <w:rPr>
          <w:sz w:val="16"/>
        </w:rPr>
        <w:t xml:space="preserve">, and as Nils Petter Gleditsch and Håvard Hegre (1997) already pointed out, </w:t>
      </w:r>
      <w:r w:rsidRPr="006E54E9">
        <w:rPr>
          <w:rStyle w:val="StyleUnderline"/>
        </w:rPr>
        <w:t xml:space="preserve">it is </w:t>
      </w:r>
      <w:r w:rsidRPr="006E54E9">
        <w:rPr>
          <w:rStyle w:val="Emphasis"/>
        </w:rPr>
        <w:t>not clear</w:t>
      </w:r>
      <w:r w:rsidRPr="006E54E9">
        <w:rPr>
          <w:rStyle w:val="StyleUnderline"/>
        </w:rPr>
        <w:t xml:space="preserve"> what this means for the </w:t>
      </w:r>
      <w:r w:rsidRPr="006E54E9">
        <w:rPr>
          <w:rStyle w:val="Emphasis"/>
        </w:rPr>
        <w:t>overall peacefulness of democracies</w:t>
      </w:r>
      <w:r w:rsidRPr="006E54E9">
        <w:rPr>
          <w:sz w:val="16"/>
        </w:rPr>
        <w:t>.</w:t>
      </w:r>
    </w:p>
    <w:p w14:paraId="715162BD" w14:textId="77777777" w:rsidR="006F221F" w:rsidRPr="006E54E9" w:rsidRDefault="006F221F" w:rsidP="006F221F">
      <w:pPr>
        <w:rPr>
          <w:sz w:val="16"/>
        </w:rPr>
      </w:pPr>
      <w:r w:rsidRPr="006E54E9">
        <w:rPr>
          <w:sz w:val="16"/>
        </w:rPr>
        <w:t>The General Lesson from the Results in a Nutshell (Caveat 3)</w:t>
      </w:r>
    </w:p>
    <w:p w14:paraId="5A45EDD6" w14:textId="77777777" w:rsidR="006F221F" w:rsidRPr="006E54E9" w:rsidRDefault="006F221F" w:rsidP="006F221F">
      <w:pPr>
        <w:rPr>
          <w:sz w:val="16"/>
        </w:rPr>
      </w:pPr>
      <w:r w:rsidRPr="006E54E9">
        <w:rPr>
          <w:sz w:val="16"/>
        </w:rPr>
        <w:t xml:space="preserve">It is remarkable that </w:t>
      </w:r>
      <w:proofErr w:type="gramStart"/>
      <w:r w:rsidRPr="006E54E9">
        <w:rPr>
          <w:sz w:val="16"/>
        </w:rPr>
        <w:t>the majority of</w:t>
      </w:r>
      <w:proofErr w:type="gramEnd"/>
      <w:r w:rsidRPr="006E54E9">
        <w:rPr>
          <w:sz w:val="16"/>
        </w:rPr>
        <w:t xml:space="preserve"> the articles on democratic peace have focused on ‘democratic dyads’ and hence investigate whether democracies do not fight with each other (see caveats 1 and 2 above). However, not many studies have paid attention to the question whether peace is more likely in democracies in general.35 Some studies do not explicitly test the monadic democratic peace hypothesis, but still argue that there is evidence; based on the results of the dyadic tests, they state that there is sufficient support for the monadic idea as well (Oneal and Russett 1997; see also Henderson 2002: 57).36</w:t>
      </w:r>
    </w:p>
    <w:p w14:paraId="47C20A47" w14:textId="77777777" w:rsidR="006F221F" w:rsidRPr="006E54E9" w:rsidRDefault="006F221F" w:rsidP="006F221F">
      <w:pPr>
        <w:rPr>
          <w:sz w:val="16"/>
        </w:rPr>
      </w:pPr>
      <w:r w:rsidRPr="006E54E9">
        <w:rPr>
          <w:sz w:val="16"/>
        </w:rPr>
        <w:t xml:space="preserve">The first problem is that </w:t>
      </w:r>
      <w:r w:rsidRPr="006E54E9">
        <w:rPr>
          <w:rStyle w:val="StyleUnderline"/>
        </w:rPr>
        <w:t xml:space="preserve">there is a </w:t>
      </w:r>
      <w:r w:rsidRPr="006E54E9">
        <w:rPr>
          <w:rStyle w:val="Emphasis"/>
        </w:rPr>
        <w:t>lack of studies</w:t>
      </w:r>
      <w:r w:rsidRPr="006E54E9">
        <w:rPr>
          <w:rStyle w:val="StyleUnderline"/>
        </w:rPr>
        <w:t xml:space="preserve"> which </w:t>
      </w:r>
      <w:r w:rsidRPr="006E54E9">
        <w:rPr>
          <w:rStyle w:val="Emphasis"/>
        </w:rPr>
        <w:t>explicitly focus</w:t>
      </w:r>
      <w:r w:rsidRPr="006E54E9">
        <w:rPr>
          <w:rStyle w:val="StyleUnderline"/>
        </w:rPr>
        <w:t xml:space="preserve"> on this monadic link, so it is </w:t>
      </w:r>
      <w:r w:rsidRPr="006E54E9">
        <w:rPr>
          <w:rStyle w:val="Emphasis"/>
        </w:rPr>
        <w:t>difficult</w:t>
      </w:r>
      <w:r w:rsidRPr="006E54E9">
        <w:rPr>
          <w:rStyle w:val="StyleUnderline"/>
        </w:rPr>
        <w:t xml:space="preserve"> to know whether democracies are more peaceful or not.</w:t>
      </w:r>
      <w:r w:rsidRPr="006E54E9">
        <w:rPr>
          <w:sz w:val="16"/>
        </w:rPr>
        <w:t xml:space="preserve"> The second problem is that </w:t>
      </w:r>
      <w:r w:rsidRPr="006E54E9">
        <w:rPr>
          <w:rStyle w:val="StyleUnderline"/>
        </w:rPr>
        <w:t xml:space="preserve">the </w:t>
      </w:r>
      <w:r w:rsidRPr="006E54E9">
        <w:rPr>
          <w:rStyle w:val="Emphasis"/>
          <w:highlight w:val="cyan"/>
        </w:rPr>
        <w:t>existing</w:t>
      </w:r>
      <w:r w:rsidRPr="006E54E9">
        <w:rPr>
          <w:rStyle w:val="Emphasis"/>
        </w:rPr>
        <w:t xml:space="preserve"> statistical </w:t>
      </w:r>
      <w:r w:rsidRPr="006E54E9">
        <w:rPr>
          <w:rStyle w:val="Emphasis"/>
          <w:highlight w:val="cyan"/>
        </w:rPr>
        <w:t>evidence</w:t>
      </w:r>
      <w:r w:rsidRPr="006E54E9">
        <w:rPr>
          <w:rStyle w:val="StyleUnderline"/>
        </w:rPr>
        <w:t xml:space="preserve"> for the monadic peace </w:t>
      </w:r>
      <w:r w:rsidRPr="006E54E9">
        <w:rPr>
          <w:rStyle w:val="StyleUnderline"/>
          <w:highlight w:val="cyan"/>
        </w:rPr>
        <w:t xml:space="preserve">has been </w:t>
      </w:r>
      <w:r w:rsidRPr="006E54E9">
        <w:rPr>
          <w:rStyle w:val="Emphasis"/>
          <w:highlight w:val="cyan"/>
        </w:rPr>
        <w:t>contradictory</w:t>
      </w:r>
      <w:r w:rsidRPr="006E54E9">
        <w:rPr>
          <w:rStyle w:val="Emphasis"/>
        </w:rPr>
        <w:t xml:space="preserve"> so far</w:t>
      </w:r>
      <w:r w:rsidRPr="006E54E9">
        <w:rPr>
          <w:rStyle w:val="StyleUnderline"/>
        </w:rPr>
        <w:t>, and</w:t>
      </w:r>
      <w:r w:rsidRPr="006E54E9">
        <w:rPr>
          <w:sz w:val="16"/>
        </w:rPr>
        <w:t xml:space="preserve"> therefore </w:t>
      </w:r>
      <w:r w:rsidRPr="006E54E9">
        <w:rPr>
          <w:rStyle w:val="StyleUnderline"/>
        </w:rPr>
        <w:t xml:space="preserve">we cannot draw </w:t>
      </w:r>
      <w:r w:rsidRPr="006E54E9">
        <w:rPr>
          <w:rStyle w:val="Emphasis"/>
        </w:rPr>
        <w:t>one clear conclusion</w:t>
      </w:r>
      <w:r w:rsidRPr="006E54E9">
        <w:rPr>
          <w:sz w:val="16"/>
        </w:rPr>
        <w:t xml:space="preserve">. The third problem is that we need more studies with </w:t>
      </w:r>
      <w:r w:rsidRPr="006E54E9">
        <w:rPr>
          <w:rStyle w:val="Emphasis"/>
          <w:highlight w:val="cyan"/>
        </w:rPr>
        <w:t>the monadic question</w:t>
      </w:r>
      <w:r w:rsidRPr="006E54E9">
        <w:rPr>
          <w:rStyle w:val="Emphasis"/>
        </w:rPr>
        <w:t xml:space="preserve"> at its core</w:t>
      </w:r>
      <w:r w:rsidRPr="006E54E9">
        <w:rPr>
          <w:sz w:val="16"/>
        </w:rPr>
        <w:t xml:space="preserve">, because answers to this question </w:t>
      </w:r>
      <w:r w:rsidRPr="006E54E9">
        <w:rPr>
          <w:rStyle w:val="StyleUnderline"/>
          <w:highlight w:val="cyan"/>
        </w:rPr>
        <w:t xml:space="preserve">are </w:t>
      </w:r>
      <w:r w:rsidRPr="006E54E9">
        <w:rPr>
          <w:rStyle w:val="Emphasis"/>
          <w:sz w:val="28"/>
          <w:szCs w:val="28"/>
          <w:highlight w:val="cyan"/>
        </w:rPr>
        <w:t>far more relevant</w:t>
      </w:r>
      <w:r w:rsidRPr="006E54E9">
        <w:rPr>
          <w:rStyle w:val="StyleUnderline"/>
        </w:rPr>
        <w:t xml:space="preserve"> for people than examining the dyadic question</w:t>
      </w:r>
      <w:r w:rsidRPr="006E54E9">
        <w:rPr>
          <w:sz w:val="16"/>
        </w:rPr>
        <w:t xml:space="preserve">. It is not surprising that scholars have been fascinated by the dyadic question, as the democratic peace scholars have predominantly been working in the </w:t>
      </w:r>
      <w:proofErr w:type="spellStart"/>
      <w:r w:rsidRPr="006E54E9">
        <w:rPr>
          <w:sz w:val="16"/>
        </w:rPr>
        <w:t>feld</w:t>
      </w:r>
      <w:proofErr w:type="spellEnd"/>
      <w:r w:rsidRPr="006E54E9">
        <w:rPr>
          <w:sz w:val="16"/>
        </w:rPr>
        <w:t xml:space="preserve"> of international relations; </w:t>
      </w:r>
      <w:proofErr w:type="gramStart"/>
      <w:r w:rsidRPr="006E54E9">
        <w:rPr>
          <w:sz w:val="16"/>
        </w:rPr>
        <w:t>as a consequence</w:t>
      </w:r>
      <w:proofErr w:type="gramEnd"/>
      <w:r w:rsidRPr="006E54E9">
        <w:rPr>
          <w:sz w:val="16"/>
        </w:rPr>
        <w:t xml:space="preserve">, they are first and foremost interested in relationships and cooperation between states. However, why would people be interested in such questions? </w:t>
      </w:r>
      <w:r w:rsidRPr="006E54E9">
        <w:rPr>
          <w:rStyle w:val="StyleUnderline"/>
        </w:rPr>
        <w:t>Why would people want to know whether democracies do not fight with each other?</w:t>
      </w:r>
      <w:r w:rsidRPr="006E54E9">
        <w:rPr>
          <w:sz w:val="16"/>
        </w:rPr>
        <w:t xml:space="preserve"> In the end, </w:t>
      </w:r>
      <w:r w:rsidRPr="006E54E9">
        <w:rPr>
          <w:rStyle w:val="StyleUnderline"/>
        </w:rPr>
        <w:t>people</w:t>
      </w:r>
      <w:r w:rsidRPr="006E54E9">
        <w:rPr>
          <w:sz w:val="16"/>
        </w:rPr>
        <w:t xml:space="preserve"> simply </w:t>
      </w:r>
      <w:r w:rsidRPr="006E54E9">
        <w:rPr>
          <w:rStyle w:val="StyleUnderline"/>
        </w:rPr>
        <w:t xml:space="preserve">want to know </w:t>
      </w:r>
      <w:r w:rsidRPr="006E54E9">
        <w:rPr>
          <w:sz w:val="16"/>
        </w:rPr>
        <w:t xml:space="preserve">whether it is safer for them to live in a democracy, or not. </w:t>
      </w:r>
      <w:r w:rsidRPr="006E54E9">
        <w:rPr>
          <w:rStyle w:val="StyleUnderline"/>
        </w:rPr>
        <w:t>Whether war is less likely in their country, or not</w:t>
      </w:r>
      <w:r w:rsidRPr="006E54E9">
        <w:rPr>
          <w:sz w:val="16"/>
        </w:rPr>
        <w:t xml:space="preserve">. Whether it matters that they live in a democracy, or not. Instead, scholars have stayed fixated on studying </w:t>
      </w:r>
      <w:r w:rsidRPr="006E54E9">
        <w:rPr>
          <w:rStyle w:val="StyleUnderline"/>
        </w:rPr>
        <w:t xml:space="preserve">the likelihood of war </w:t>
      </w:r>
      <w:r w:rsidRPr="006E54E9">
        <w:rPr>
          <w:rStyle w:val="Emphasis"/>
        </w:rPr>
        <w:t>between</w:t>
      </w:r>
      <w:r w:rsidRPr="006E54E9">
        <w:rPr>
          <w:rStyle w:val="StyleUnderline"/>
        </w:rPr>
        <w:t xml:space="preserve"> democracies</w:t>
      </w:r>
      <w:r w:rsidRPr="006E54E9">
        <w:rPr>
          <w:sz w:val="16"/>
        </w:rPr>
        <w:t xml:space="preserve">, which </w:t>
      </w:r>
      <w:r w:rsidRPr="006E54E9">
        <w:rPr>
          <w:rStyle w:val="StyleUnderline"/>
        </w:rPr>
        <w:t xml:space="preserve">is </w:t>
      </w:r>
      <w:r w:rsidRPr="006E54E9">
        <w:rPr>
          <w:rStyle w:val="Emphasis"/>
        </w:rPr>
        <w:t>quite a narrow question</w:t>
      </w:r>
      <w:r w:rsidRPr="006E54E9">
        <w:rPr>
          <w:sz w:val="16"/>
        </w:rPr>
        <w:t xml:space="preserve"> and less relevant to people. In other words, in my view, it would be more pertinent to investigate whether democracies are more peaceful in general or not, and more research is needed to test such hypotheses. So far, however, we cannot unequivocally state there is a significant link between democracy and peace in general (Table 3.3).</w:t>
      </w:r>
    </w:p>
    <w:p w14:paraId="7A110FF8" w14:textId="77777777" w:rsidR="006F221F" w:rsidRPr="006E54E9" w:rsidRDefault="006F221F" w:rsidP="006F221F">
      <w:pPr>
        <w:rPr>
          <w:sz w:val="16"/>
        </w:rPr>
      </w:pPr>
      <w:r w:rsidRPr="006E54E9">
        <w:rPr>
          <w:sz w:val="16"/>
        </w:rPr>
        <w:t>Table 3.3 Statistical studies on democracy and interstate war (monadic level)</w:t>
      </w:r>
    </w:p>
    <w:tbl>
      <w:tblPr>
        <w:tblStyle w:val="TableGrid"/>
        <w:tblW w:w="0" w:type="auto"/>
        <w:tblLook w:val="04A0" w:firstRow="1" w:lastRow="0" w:firstColumn="1" w:lastColumn="0" w:noHBand="0" w:noVBand="1"/>
      </w:tblPr>
      <w:tblGrid>
        <w:gridCol w:w="3116"/>
        <w:gridCol w:w="3117"/>
      </w:tblGrid>
      <w:tr w:rsidR="006F221F" w:rsidRPr="006E54E9" w14:paraId="1274CF56" w14:textId="77777777" w:rsidTr="00067667">
        <w:tc>
          <w:tcPr>
            <w:tcW w:w="3116" w:type="dxa"/>
          </w:tcPr>
          <w:p w14:paraId="7B9E968D" w14:textId="77777777" w:rsidR="006F221F" w:rsidRPr="006E54E9" w:rsidRDefault="006F221F" w:rsidP="00067667">
            <w:r w:rsidRPr="006E54E9">
              <w:rPr>
                <w:sz w:val="16"/>
              </w:rPr>
              <w:t>Caveat 3: Democracies do fight with other countries, just as much as dictatorships</w:t>
            </w:r>
          </w:p>
        </w:tc>
        <w:tc>
          <w:tcPr>
            <w:tcW w:w="3117" w:type="dxa"/>
          </w:tcPr>
          <w:p w14:paraId="0E028A00" w14:textId="77777777" w:rsidR="006F221F" w:rsidRPr="006E54E9" w:rsidRDefault="006F221F" w:rsidP="00067667">
            <w:r w:rsidRPr="006E54E9">
              <w:rPr>
                <w:sz w:val="16"/>
              </w:rPr>
              <w:t>Studies</w:t>
            </w:r>
          </w:p>
        </w:tc>
      </w:tr>
      <w:tr w:rsidR="006F221F" w:rsidRPr="006E54E9" w14:paraId="1659065C" w14:textId="77777777" w:rsidTr="00067667">
        <w:tc>
          <w:tcPr>
            <w:tcW w:w="3116" w:type="dxa"/>
          </w:tcPr>
          <w:p w14:paraId="2642C599" w14:textId="77777777" w:rsidR="006F221F" w:rsidRPr="006E54E9" w:rsidRDefault="006F221F" w:rsidP="00067667">
            <w:r w:rsidRPr="006E54E9">
              <w:rPr>
                <w:sz w:val="16"/>
              </w:rPr>
              <w:t>‘Democracies are more peaceful overall; there is less interstate war in democracies compared to less democratic political systems’</w:t>
            </w:r>
          </w:p>
        </w:tc>
        <w:tc>
          <w:tcPr>
            <w:tcW w:w="3117" w:type="dxa"/>
          </w:tcPr>
          <w:p w14:paraId="6AA350A0" w14:textId="77777777" w:rsidR="006F221F" w:rsidRPr="006E54E9" w:rsidRDefault="006F221F" w:rsidP="00067667">
            <w:r w:rsidRPr="006E54E9">
              <w:rPr>
                <w:sz w:val="16"/>
              </w:rPr>
              <w:t>Haas (1965), East and Gregg (1967), and Rummel (1983, 1995)</w:t>
            </w:r>
          </w:p>
        </w:tc>
      </w:tr>
      <w:tr w:rsidR="006F221F" w:rsidRPr="006E54E9" w14:paraId="1A6B747F" w14:textId="77777777" w:rsidTr="00067667">
        <w:tc>
          <w:tcPr>
            <w:tcW w:w="3116" w:type="dxa"/>
          </w:tcPr>
          <w:p w14:paraId="7055B10A" w14:textId="77777777" w:rsidR="006F221F" w:rsidRPr="006E54E9" w:rsidRDefault="006F221F" w:rsidP="00067667">
            <w:r w:rsidRPr="006E54E9">
              <w:rPr>
                <w:sz w:val="16"/>
              </w:rPr>
              <w:t>‘There is a negative link between democracy and interstate war at the monadic level, but it is very weak’</w:t>
            </w:r>
          </w:p>
        </w:tc>
        <w:tc>
          <w:tcPr>
            <w:tcW w:w="3117" w:type="dxa"/>
          </w:tcPr>
          <w:p w14:paraId="2275C0A0" w14:textId="77777777" w:rsidR="006F221F" w:rsidRPr="006E54E9" w:rsidRDefault="006F221F" w:rsidP="00067667">
            <w:r w:rsidRPr="006E54E9">
              <w:rPr>
                <w:sz w:val="16"/>
              </w:rPr>
              <w:t>Benoit (1996), Doyle (1983a, b), and Müller and Wolff (2004)</w:t>
            </w:r>
          </w:p>
        </w:tc>
      </w:tr>
      <w:tr w:rsidR="006F221F" w:rsidRPr="006E54E9" w14:paraId="05418244" w14:textId="77777777" w:rsidTr="00067667">
        <w:tc>
          <w:tcPr>
            <w:tcW w:w="3116" w:type="dxa"/>
          </w:tcPr>
          <w:p w14:paraId="2760F2B9" w14:textId="77777777" w:rsidR="006F221F" w:rsidRPr="006E54E9" w:rsidRDefault="006F221F" w:rsidP="00067667">
            <w:r w:rsidRPr="006E54E9">
              <w:rPr>
                <w:rStyle w:val="StyleUnderline"/>
              </w:rPr>
              <w:t xml:space="preserve">‘There is </w:t>
            </w:r>
            <w:r w:rsidRPr="006E54E9">
              <w:rPr>
                <w:rStyle w:val="Emphasis"/>
              </w:rPr>
              <w:t>no link</w:t>
            </w:r>
            <w:r w:rsidRPr="006E54E9">
              <w:rPr>
                <w:rStyle w:val="StyleUnderline"/>
              </w:rPr>
              <w:t xml:space="preserve"> between democracy and interstate war at the </w:t>
            </w:r>
            <w:r w:rsidRPr="006E54E9">
              <w:rPr>
                <w:rStyle w:val="Emphasis"/>
              </w:rPr>
              <w:t>monadic level</w:t>
            </w:r>
            <w:r w:rsidRPr="006E54E9">
              <w:rPr>
                <w:rStyle w:val="StyleUnderline"/>
              </w:rPr>
              <w:t>’</w:t>
            </w:r>
          </w:p>
        </w:tc>
        <w:tc>
          <w:tcPr>
            <w:tcW w:w="3117" w:type="dxa"/>
          </w:tcPr>
          <w:p w14:paraId="4D4C5ABA" w14:textId="77777777" w:rsidR="006F221F" w:rsidRPr="006E54E9" w:rsidRDefault="006F221F" w:rsidP="00067667">
            <w:r w:rsidRPr="006E54E9">
              <w:rPr>
                <w:sz w:val="16"/>
              </w:rPr>
              <w:t>Chan (1984), Greggs and Banks (1965), Rousseau et al. (1996), Russett and Monsen (1975), Small and Singer (1976), and Weede (1984)</w:t>
            </w:r>
          </w:p>
        </w:tc>
      </w:tr>
      <w:tr w:rsidR="006F221F" w:rsidRPr="006E54E9" w14:paraId="6DD4EA7E" w14:textId="77777777" w:rsidTr="00067667">
        <w:tc>
          <w:tcPr>
            <w:tcW w:w="3116" w:type="dxa"/>
          </w:tcPr>
          <w:p w14:paraId="3D2F255F" w14:textId="77777777" w:rsidR="006F221F" w:rsidRPr="006E54E9" w:rsidRDefault="006F221F" w:rsidP="00067667">
            <w:r w:rsidRPr="006E54E9">
              <w:rPr>
                <w:sz w:val="16"/>
              </w:rPr>
              <w:t>‘</w:t>
            </w:r>
            <w:r w:rsidRPr="006E54E9">
              <w:rPr>
                <w:rStyle w:val="StyleUnderline"/>
                <w:highlight w:val="cyan"/>
              </w:rPr>
              <w:t>There is a</w:t>
            </w:r>
            <w:r w:rsidRPr="006E54E9">
              <w:rPr>
                <w:rStyle w:val="StyleUnderline"/>
              </w:rPr>
              <w:t xml:space="preserve"> </w:t>
            </w:r>
            <w:r w:rsidRPr="006E54E9">
              <w:rPr>
                <w:rStyle w:val="Emphasis"/>
              </w:rPr>
              <w:t xml:space="preserve">positive </w:t>
            </w:r>
            <w:r w:rsidRPr="006E54E9">
              <w:rPr>
                <w:rStyle w:val="Emphasis"/>
                <w:highlight w:val="cyan"/>
              </w:rPr>
              <w:t>link</w:t>
            </w:r>
            <w:r w:rsidRPr="006E54E9">
              <w:rPr>
                <w:rStyle w:val="StyleUnderline"/>
                <w:highlight w:val="cyan"/>
              </w:rPr>
              <w:t xml:space="preserve"> between democracy and interstate war at </w:t>
            </w:r>
            <w:r w:rsidRPr="006E54E9">
              <w:rPr>
                <w:rStyle w:val="Emphasis"/>
                <w:highlight w:val="cyan"/>
              </w:rPr>
              <w:t>the monadic level</w:t>
            </w:r>
            <w:r w:rsidRPr="006E54E9">
              <w:rPr>
                <w:rStyle w:val="StyleUnderline"/>
              </w:rPr>
              <w:t xml:space="preserve">, which means that </w:t>
            </w:r>
            <w:r w:rsidRPr="006E54E9">
              <w:rPr>
                <w:rStyle w:val="StyleUnderline"/>
                <w:highlight w:val="cyan"/>
              </w:rPr>
              <w:t xml:space="preserve">interstate war is </w:t>
            </w:r>
            <w:r w:rsidRPr="006E54E9">
              <w:rPr>
                <w:rStyle w:val="Emphasis"/>
                <w:highlight w:val="cyan"/>
              </w:rPr>
              <w:t>more likely</w:t>
            </w:r>
            <w:r w:rsidRPr="006E54E9">
              <w:rPr>
                <w:rStyle w:val="StyleUnderline"/>
                <w:highlight w:val="cyan"/>
              </w:rPr>
              <w:t xml:space="preserve"> in democracies</w:t>
            </w:r>
            <w:r w:rsidRPr="006E54E9">
              <w:rPr>
                <w:rStyle w:val="StyleUnderline"/>
              </w:rPr>
              <w:t xml:space="preserve"> compared to less democratic political systems</w:t>
            </w:r>
            <w:r w:rsidRPr="006E54E9">
              <w:rPr>
                <w:sz w:val="16"/>
              </w:rPr>
              <w:t>’</w:t>
            </w:r>
          </w:p>
        </w:tc>
        <w:tc>
          <w:tcPr>
            <w:tcW w:w="3117" w:type="dxa"/>
          </w:tcPr>
          <w:p w14:paraId="54B98FF7" w14:textId="77777777" w:rsidR="006F221F" w:rsidRPr="006E54E9" w:rsidRDefault="006F221F" w:rsidP="00067667">
            <w:r w:rsidRPr="006E54E9">
              <w:rPr>
                <w:sz w:val="16"/>
              </w:rPr>
              <w:t>Henderson 2002</w:t>
            </w:r>
          </w:p>
        </w:tc>
      </w:tr>
      <w:tr w:rsidR="006F221F" w:rsidRPr="006E54E9" w14:paraId="73C1C49B" w14:textId="77777777" w:rsidTr="00067667">
        <w:tc>
          <w:tcPr>
            <w:tcW w:w="3116" w:type="dxa"/>
          </w:tcPr>
          <w:p w14:paraId="1C34D5F7" w14:textId="77777777" w:rsidR="006F221F" w:rsidRPr="006E54E9" w:rsidRDefault="006F221F" w:rsidP="00067667">
            <w:r w:rsidRPr="006E54E9">
              <w:rPr>
                <w:sz w:val="16"/>
              </w:rPr>
              <w:t xml:space="preserve">‘Democracies initiate wars and militarized disputes less frequently, and tend to seek negotiated </w:t>
            </w:r>
            <w:proofErr w:type="spellStart"/>
            <w:r w:rsidRPr="006E54E9">
              <w:rPr>
                <w:sz w:val="16"/>
              </w:rPr>
              <w:t>confict</w:t>
            </w:r>
            <w:proofErr w:type="spellEnd"/>
            <w:r w:rsidRPr="006E54E9">
              <w:rPr>
                <w:sz w:val="16"/>
              </w:rPr>
              <w:t xml:space="preserve"> resolution more frequently, but it is unclear what these </w:t>
            </w:r>
            <w:proofErr w:type="spellStart"/>
            <w:r w:rsidRPr="006E54E9">
              <w:rPr>
                <w:sz w:val="16"/>
              </w:rPr>
              <w:t>fndings</w:t>
            </w:r>
            <w:proofErr w:type="spellEnd"/>
            <w:r w:rsidRPr="006E54E9">
              <w:rPr>
                <w:sz w:val="16"/>
              </w:rPr>
              <w:t xml:space="preserve"> mean for the overall peacefulness of democracies’</w:t>
            </w:r>
          </w:p>
        </w:tc>
        <w:tc>
          <w:tcPr>
            <w:tcW w:w="3117" w:type="dxa"/>
          </w:tcPr>
          <w:p w14:paraId="320137AD" w14:textId="77777777" w:rsidR="006F221F" w:rsidRPr="006E54E9" w:rsidRDefault="006F221F" w:rsidP="00067667">
            <w:pPr>
              <w:rPr>
                <w:sz w:val="16"/>
              </w:rPr>
            </w:pPr>
            <w:r w:rsidRPr="006E54E9">
              <w:rPr>
                <w:sz w:val="16"/>
              </w:rPr>
              <w:t>Benoit (1996), Gleditsch and Hegre (1997), Rioux (1998), Rousseau et al. (1996), and Schultz (2001)</w:t>
            </w:r>
          </w:p>
        </w:tc>
      </w:tr>
    </w:tbl>
    <w:p w14:paraId="6BA06990" w14:textId="77777777" w:rsidR="006F221F" w:rsidRPr="006E54E9" w:rsidRDefault="006F221F" w:rsidP="006F221F"/>
    <w:p w14:paraId="03FEB1E0" w14:textId="77777777" w:rsidR="006F221F" w:rsidRPr="006E54E9" w:rsidRDefault="006F221F" w:rsidP="006F221F">
      <w:pPr>
        <w:pStyle w:val="Heading4"/>
      </w:pPr>
      <w:r w:rsidRPr="006E54E9">
        <w:lastRenderedPageBreak/>
        <w:t xml:space="preserve">Arguments are </w:t>
      </w:r>
      <w:r w:rsidRPr="006E54E9">
        <w:rPr>
          <w:u w:val="single"/>
        </w:rPr>
        <w:t>tautological</w:t>
      </w:r>
      <w:r w:rsidRPr="006E54E9">
        <w:t>.</w:t>
      </w:r>
    </w:p>
    <w:p w14:paraId="5CFA9BE4" w14:textId="77777777" w:rsidR="006F221F" w:rsidRPr="006E54E9" w:rsidRDefault="006F221F" w:rsidP="006F221F">
      <w:proofErr w:type="spellStart"/>
      <w:r w:rsidRPr="006E54E9">
        <w:rPr>
          <w:rStyle w:val="Style13ptBold"/>
        </w:rPr>
        <w:t>Doorenspleet</w:t>
      </w:r>
      <w:proofErr w:type="spellEnd"/>
      <w:r w:rsidRPr="006E54E9">
        <w:rPr>
          <w:rStyle w:val="Style13ptBold"/>
        </w:rPr>
        <w:t xml:space="preserve"> ’19</w:t>
      </w:r>
      <w:r>
        <w:t>---</w:t>
      </w:r>
      <w:r w:rsidRPr="006E54E9">
        <w:t xml:space="preserve">Renske; Politics Professor at the University of Warwick. 2019; “Rethinking the Value of Democracy: A Comparative Perspective”; </w:t>
      </w:r>
      <w:r w:rsidRPr="006E54E9">
        <w:rPr>
          <w:i/>
          <w:iCs/>
        </w:rPr>
        <w:t>Palgrave Macmillan</w:t>
      </w:r>
      <w:r w:rsidRPr="006E54E9">
        <w:t>; Accessed Online via University of Michigan Libraries</w:t>
      </w:r>
    </w:p>
    <w:p w14:paraId="153B588A" w14:textId="77777777" w:rsidR="006F221F" w:rsidRPr="006E54E9" w:rsidRDefault="006F221F" w:rsidP="006F221F">
      <w:pPr>
        <w:rPr>
          <w:sz w:val="16"/>
        </w:rPr>
      </w:pPr>
      <w:r w:rsidRPr="006E54E9">
        <w:rPr>
          <w:rStyle w:val="StyleUnderline"/>
        </w:rPr>
        <w:t>There is</w:t>
      </w:r>
      <w:r w:rsidRPr="006E54E9">
        <w:rPr>
          <w:sz w:val="16"/>
        </w:rPr>
        <w:t xml:space="preserve"> </w:t>
      </w:r>
      <w:proofErr w:type="gramStart"/>
      <w:r w:rsidRPr="006E54E9">
        <w:rPr>
          <w:sz w:val="16"/>
        </w:rPr>
        <w:t xml:space="preserve">actually </w:t>
      </w:r>
      <w:r w:rsidRPr="006E54E9">
        <w:rPr>
          <w:rStyle w:val="Emphasis"/>
        </w:rPr>
        <w:t>more</w:t>
      </w:r>
      <w:proofErr w:type="gramEnd"/>
      <w:r w:rsidRPr="006E54E9">
        <w:rPr>
          <w:rStyle w:val="Emphasis"/>
        </w:rPr>
        <w:t xml:space="preserve"> evidence</w:t>
      </w:r>
      <w:r w:rsidRPr="006E54E9">
        <w:rPr>
          <w:rStyle w:val="StyleUnderline"/>
        </w:rPr>
        <w:t xml:space="preserve"> for the idea</w:t>
      </w:r>
      <w:r w:rsidRPr="006E54E9">
        <w:rPr>
          <w:sz w:val="16"/>
        </w:rPr>
        <w:t xml:space="preserve"> that </w:t>
      </w:r>
      <w:proofErr w:type="gramStart"/>
      <w:r w:rsidRPr="006E54E9">
        <w:rPr>
          <w:sz w:val="16"/>
        </w:rPr>
        <w:t xml:space="preserve">the </w:t>
      </w:r>
      <w:r w:rsidRPr="006E54E9">
        <w:rPr>
          <w:rStyle w:val="StyleUnderline"/>
          <w:highlight w:val="cyan"/>
        </w:rPr>
        <w:t>liberal</w:t>
      </w:r>
      <w:proofErr w:type="gramEnd"/>
      <w:r w:rsidRPr="006E54E9">
        <w:rPr>
          <w:rStyle w:val="StyleUnderline"/>
          <w:highlight w:val="cyan"/>
        </w:rPr>
        <w:t xml:space="preserve"> norms lead to </w:t>
      </w:r>
      <w:r w:rsidRPr="006E54E9">
        <w:rPr>
          <w:rStyle w:val="Emphasis"/>
          <w:highlight w:val="cyan"/>
        </w:rPr>
        <w:t>more</w:t>
      </w:r>
      <w:r w:rsidRPr="006E54E9">
        <w:rPr>
          <w:rStyle w:val="Emphasis"/>
        </w:rPr>
        <w:t xml:space="preserve"> (not less!)</w:t>
      </w:r>
      <w:r w:rsidRPr="006E54E9">
        <w:rPr>
          <w:rStyle w:val="StyleUnderline"/>
        </w:rPr>
        <w:t xml:space="preserve"> </w:t>
      </w:r>
      <w:r w:rsidRPr="006E54E9">
        <w:rPr>
          <w:rStyle w:val="StyleUnderline"/>
          <w:highlight w:val="cyan"/>
        </w:rPr>
        <w:t>violence</w:t>
      </w:r>
      <w:r w:rsidRPr="006E54E9">
        <w:rPr>
          <w:sz w:val="16"/>
        </w:rPr>
        <w:t xml:space="preserve">. Bear </w:t>
      </w:r>
      <w:proofErr w:type="spellStart"/>
      <w:r w:rsidRPr="006E54E9">
        <w:rPr>
          <w:sz w:val="16"/>
        </w:rPr>
        <w:t>Braumoeller</w:t>
      </w:r>
      <w:proofErr w:type="spellEnd"/>
      <w:r w:rsidRPr="006E54E9">
        <w:rPr>
          <w:sz w:val="16"/>
        </w:rPr>
        <w:t xml:space="preserve"> (1997), for example, argued that liberal norms of conflict resolution vary because liberalism takes many forms. By examining survey results from the newly independent states of the former Soviet Union, he showed that </w:t>
      </w:r>
      <w:r w:rsidRPr="006E54E9">
        <w:rPr>
          <w:rStyle w:val="StyleUnderline"/>
          <w:highlight w:val="cyan"/>
        </w:rPr>
        <w:t>liberalism</w:t>
      </w:r>
      <w:r w:rsidRPr="006E54E9">
        <w:rPr>
          <w:sz w:val="16"/>
        </w:rPr>
        <w:t xml:space="preserve"> in that region </w:t>
      </w:r>
      <w:r w:rsidRPr="006E54E9">
        <w:rPr>
          <w:rStyle w:val="StyleUnderline"/>
          <w:highlight w:val="cyan"/>
        </w:rPr>
        <w:t>bears</w:t>
      </w:r>
      <w:r w:rsidRPr="006E54E9">
        <w:rPr>
          <w:rStyle w:val="StyleUnderline"/>
        </w:rPr>
        <w:t xml:space="preserve"> a </w:t>
      </w:r>
      <w:r w:rsidRPr="006E54E9">
        <w:rPr>
          <w:rStyle w:val="Emphasis"/>
        </w:rPr>
        <w:t xml:space="preserve">stronger </w:t>
      </w:r>
      <w:r w:rsidRPr="006E54E9">
        <w:rPr>
          <w:rStyle w:val="Emphasis"/>
          <w:highlight w:val="cyan"/>
        </w:rPr>
        <w:t>resemblance</w:t>
      </w:r>
      <w:r w:rsidRPr="006E54E9">
        <w:rPr>
          <w:rStyle w:val="StyleUnderline"/>
          <w:highlight w:val="cyan"/>
        </w:rPr>
        <w:t xml:space="preserve"> to</w:t>
      </w:r>
      <w:r w:rsidRPr="006E54E9">
        <w:rPr>
          <w:sz w:val="16"/>
        </w:rPr>
        <w:t xml:space="preserve"> nineteenth-century liberal </w:t>
      </w:r>
      <w:r w:rsidRPr="006E54E9">
        <w:rPr>
          <w:rStyle w:val="Emphasis"/>
          <w:highlight w:val="cyan"/>
        </w:rPr>
        <w:t>nationalism</w:t>
      </w:r>
      <w:r w:rsidRPr="006E54E9">
        <w:rPr>
          <w:rStyle w:val="StyleUnderline"/>
        </w:rPr>
        <w:t xml:space="preserve"> than</w:t>
      </w:r>
      <w:r w:rsidRPr="006E54E9">
        <w:rPr>
          <w:sz w:val="16"/>
        </w:rPr>
        <w:t xml:space="preserve"> to the sort of universalist, </w:t>
      </w:r>
      <w:r w:rsidRPr="006E54E9">
        <w:rPr>
          <w:rStyle w:val="StyleUnderline"/>
        </w:rPr>
        <w:t>Wilsonian liberalism described by democratic peace theorists</w:t>
      </w:r>
      <w:r w:rsidRPr="006E54E9">
        <w:rPr>
          <w:sz w:val="16"/>
        </w:rPr>
        <w:t xml:space="preserve">. As a result, </w:t>
      </w:r>
      <w:r w:rsidRPr="006E54E9">
        <w:rPr>
          <w:rStyle w:val="StyleUnderline"/>
          <w:highlight w:val="cyan"/>
        </w:rPr>
        <w:t>liberals</w:t>
      </w:r>
      <w:r w:rsidRPr="006E54E9">
        <w:rPr>
          <w:sz w:val="16"/>
        </w:rPr>
        <w:t xml:space="preserve"> in the region </w:t>
      </w:r>
      <w:r w:rsidRPr="006E54E9">
        <w:rPr>
          <w:rStyle w:val="StyleUnderline"/>
          <w:highlight w:val="cyan"/>
        </w:rPr>
        <w:t xml:space="preserve">are </w:t>
      </w:r>
      <w:r w:rsidRPr="006E54E9">
        <w:rPr>
          <w:rStyle w:val="Emphasis"/>
          <w:highlight w:val="cyan"/>
        </w:rPr>
        <w:t>more</w:t>
      </w:r>
      <w:r w:rsidRPr="006E54E9">
        <w:rPr>
          <w:rStyle w:val="Emphasis"/>
        </w:rPr>
        <w:t xml:space="preserve">, not less, </w:t>
      </w:r>
      <w:r w:rsidRPr="006E54E9">
        <w:rPr>
          <w:rStyle w:val="Emphasis"/>
          <w:highlight w:val="cyan"/>
        </w:rPr>
        <w:t>aggressive</w:t>
      </w:r>
      <w:r w:rsidRPr="006E54E9">
        <w:rPr>
          <w:rStyle w:val="StyleUnderline"/>
          <w:highlight w:val="cyan"/>
        </w:rPr>
        <w:t xml:space="preserve"> than non-liberals</w:t>
      </w:r>
      <w:r w:rsidRPr="006E54E9">
        <w:rPr>
          <w:sz w:val="16"/>
        </w:rPr>
        <w:t xml:space="preserve">. Carol Fair and her colleagues (Fair et al. 2014) came to similar conclusions. They conducted surveys in Pakistan (with 6000 respondents) and found that strong supporters of democratic values are </w:t>
      </w:r>
      <w:proofErr w:type="gramStart"/>
      <w:r w:rsidRPr="006E54E9">
        <w:rPr>
          <w:sz w:val="16"/>
        </w:rPr>
        <w:t>actually not</w:t>
      </w:r>
      <w:proofErr w:type="gramEnd"/>
      <w:r w:rsidRPr="006E54E9">
        <w:rPr>
          <w:sz w:val="16"/>
        </w:rPr>
        <w:t xml:space="preserve"> less but more supportive of militant groups. Moreover, it seems that </w:t>
      </w:r>
      <w:r w:rsidRPr="006E54E9">
        <w:rPr>
          <w:rStyle w:val="StyleUnderline"/>
        </w:rPr>
        <w:t xml:space="preserve">individuals’ </w:t>
      </w:r>
      <w:r w:rsidRPr="006E54E9">
        <w:rPr>
          <w:rStyle w:val="StyleUnderline"/>
          <w:highlight w:val="cyan"/>
        </w:rPr>
        <w:t>attitudes to</w:t>
      </w:r>
      <w:r w:rsidRPr="006E54E9">
        <w:rPr>
          <w:rStyle w:val="StyleUnderline"/>
        </w:rPr>
        <w:t xml:space="preserve">wards </w:t>
      </w:r>
      <w:r w:rsidRPr="006E54E9">
        <w:rPr>
          <w:rStyle w:val="StyleUnderline"/>
          <w:highlight w:val="cyan"/>
        </w:rPr>
        <w:t>war</w:t>
      </w:r>
      <w:r w:rsidRPr="006E54E9">
        <w:rPr>
          <w:rStyle w:val="StyleUnderline"/>
        </w:rPr>
        <w:t xml:space="preserve"> are </w:t>
      </w:r>
      <w:r w:rsidRPr="006E54E9">
        <w:rPr>
          <w:rStyle w:val="StyleUnderline"/>
          <w:highlight w:val="cyan"/>
        </w:rPr>
        <w:t>shaped by</w:t>
      </w:r>
      <w:r w:rsidRPr="006E54E9">
        <w:rPr>
          <w:rStyle w:val="StyleUnderline"/>
        </w:rPr>
        <w:t xml:space="preserve"> </w:t>
      </w:r>
      <w:r w:rsidRPr="006E54E9">
        <w:rPr>
          <w:rStyle w:val="Emphasis"/>
        </w:rPr>
        <w:t xml:space="preserve">core </w:t>
      </w:r>
      <w:r w:rsidRPr="006E54E9">
        <w:rPr>
          <w:rStyle w:val="Emphasis"/>
          <w:highlight w:val="cyan"/>
        </w:rPr>
        <w:t>beliefs</w:t>
      </w:r>
      <w:r w:rsidRPr="006E54E9">
        <w:rPr>
          <w:rStyle w:val="StyleUnderline"/>
          <w:highlight w:val="cyan"/>
        </w:rPr>
        <w:t xml:space="preserve"> about revenge, which </w:t>
      </w:r>
      <w:r w:rsidRPr="006E54E9">
        <w:rPr>
          <w:rStyle w:val="Emphasis"/>
          <w:highlight w:val="cyan"/>
        </w:rPr>
        <w:t>vary</w:t>
      </w:r>
      <w:r w:rsidRPr="006E54E9">
        <w:rPr>
          <w:rStyle w:val="Emphasis"/>
        </w:rPr>
        <w:t xml:space="preserve"> across countries</w:t>
      </w:r>
      <w:r w:rsidRPr="006E54E9">
        <w:rPr>
          <w:rStyle w:val="StyleUnderline"/>
        </w:rPr>
        <w:t xml:space="preserve">. </w:t>
      </w:r>
      <w:r w:rsidRPr="006E54E9">
        <w:rPr>
          <w:rStyle w:val="StyleUnderline"/>
          <w:highlight w:val="cyan"/>
        </w:rPr>
        <w:t>Democracies with</w:t>
      </w:r>
      <w:r w:rsidRPr="006E54E9">
        <w:rPr>
          <w:rStyle w:val="StyleUnderline"/>
        </w:rPr>
        <w:t xml:space="preserve"> a </w:t>
      </w:r>
      <w:r w:rsidRPr="006E54E9">
        <w:rPr>
          <w:rStyle w:val="Emphasis"/>
        </w:rPr>
        <w:t xml:space="preserve">strong </w:t>
      </w:r>
      <w:r w:rsidRPr="006E54E9">
        <w:rPr>
          <w:rStyle w:val="Emphasis"/>
          <w:highlight w:val="cyan"/>
        </w:rPr>
        <w:t>tradition</w:t>
      </w:r>
      <w:r w:rsidRPr="006E54E9">
        <w:rPr>
          <w:sz w:val="16"/>
        </w:rPr>
        <w:t xml:space="preserve"> to support ideas </w:t>
      </w:r>
      <w:r w:rsidRPr="006E54E9">
        <w:rPr>
          <w:rStyle w:val="StyleUnderline"/>
          <w:highlight w:val="cyan"/>
        </w:rPr>
        <w:t>of revenge</w:t>
      </w:r>
      <w:r w:rsidRPr="006E54E9">
        <w:rPr>
          <w:sz w:val="16"/>
        </w:rPr>
        <w:t xml:space="preserve">24 </w:t>
      </w:r>
      <w:r w:rsidRPr="006E54E9">
        <w:rPr>
          <w:rStyle w:val="StyleUnderline"/>
          <w:highlight w:val="cyan"/>
        </w:rPr>
        <w:t>are</w:t>
      </w:r>
      <w:r w:rsidRPr="006E54E9">
        <w:rPr>
          <w:rStyle w:val="StyleUnderline"/>
        </w:rPr>
        <w:t xml:space="preserve"> </w:t>
      </w:r>
      <w:r w:rsidRPr="006E54E9">
        <w:rPr>
          <w:rStyle w:val="Emphasis"/>
        </w:rPr>
        <w:t xml:space="preserve">significantly </w:t>
      </w:r>
      <w:r w:rsidRPr="006E54E9">
        <w:rPr>
          <w:rStyle w:val="Emphasis"/>
          <w:highlight w:val="cyan"/>
        </w:rPr>
        <w:t>more likely</w:t>
      </w:r>
      <w:r w:rsidRPr="006E54E9">
        <w:rPr>
          <w:rStyle w:val="StyleUnderline"/>
          <w:highlight w:val="cyan"/>
        </w:rPr>
        <w:t xml:space="preserve"> to initiate conflicts</w:t>
      </w:r>
      <w:r w:rsidRPr="006E54E9">
        <w:rPr>
          <w:sz w:val="16"/>
        </w:rPr>
        <w:t xml:space="preserve"> (Stein 2015). </w:t>
      </w:r>
      <w:r w:rsidRPr="006E54E9">
        <w:rPr>
          <w:rStyle w:val="StyleUnderline"/>
        </w:rPr>
        <w:t xml:space="preserve">We </w:t>
      </w:r>
      <w:r w:rsidRPr="006E54E9">
        <w:rPr>
          <w:rStyle w:val="Emphasis"/>
        </w:rPr>
        <w:t>cannot state</w:t>
      </w:r>
      <w:r w:rsidRPr="006E54E9">
        <w:rPr>
          <w:sz w:val="16"/>
        </w:rPr>
        <w:t xml:space="preserve"> that </w:t>
      </w:r>
      <w:r w:rsidRPr="006E54E9">
        <w:rPr>
          <w:rStyle w:val="StyleUnderline"/>
        </w:rPr>
        <w:t xml:space="preserve">people in democracies are </w:t>
      </w:r>
      <w:r w:rsidRPr="006E54E9">
        <w:rPr>
          <w:rStyle w:val="Emphasis"/>
        </w:rPr>
        <w:t>not belligerent</w:t>
      </w:r>
      <w:r w:rsidRPr="006E54E9">
        <w:rPr>
          <w:sz w:val="16"/>
        </w:rPr>
        <w:t>. These results challenge the conventional wisdom about the roots of militancy and the existence of universal democratic norms, which would encourage peace.</w:t>
      </w:r>
    </w:p>
    <w:p w14:paraId="20C07064" w14:textId="77777777" w:rsidR="006F221F" w:rsidRPr="006E54E9" w:rsidRDefault="006F221F" w:rsidP="006F221F">
      <w:pPr>
        <w:rPr>
          <w:sz w:val="16"/>
        </w:rPr>
      </w:pPr>
      <w:r w:rsidRPr="006E54E9">
        <w:rPr>
          <w:sz w:val="16"/>
        </w:rPr>
        <w:t xml:space="preserve">Some scholars have argued that </w:t>
      </w:r>
      <w:r w:rsidRPr="006E54E9">
        <w:rPr>
          <w:rStyle w:val="StyleUnderline"/>
        </w:rPr>
        <w:t xml:space="preserve">not the liberal democratic norms, but </w:t>
      </w:r>
      <w:r w:rsidRPr="006E54E9">
        <w:rPr>
          <w:rStyle w:val="Emphasis"/>
        </w:rPr>
        <w:t>market-oriented development</w:t>
      </w:r>
      <w:r w:rsidRPr="006E54E9">
        <w:rPr>
          <w:sz w:val="16"/>
        </w:rPr>
        <w:t xml:space="preserve"> creates the norms and values that </w:t>
      </w:r>
      <w:r w:rsidRPr="006E54E9">
        <w:rPr>
          <w:rStyle w:val="StyleUnderline"/>
        </w:rPr>
        <w:t>explain the democratic peace</w:t>
      </w:r>
      <w:r w:rsidRPr="006E54E9">
        <w:rPr>
          <w:sz w:val="16"/>
        </w:rPr>
        <w:t xml:space="preserve"> (see, e.g., Mousseau 2000). When opportunities to come to a deal in the market are widespread, as in market-oriented developed countries, a culture of contracting emerges that encourages shared respect for individualism, negotiations, compromise, respect for the law and equality before the law. Constrained by voters, democratically elected leaders in market-oriented developed countries abide by these norms. In contrast, voters in democracies without developed market economies, and the leaders in nondemocracies, have other norms and values that encourage conflict.</w:t>
      </w:r>
    </w:p>
    <w:p w14:paraId="3868F5AC" w14:textId="03F80E3B" w:rsidR="006F221F" w:rsidRPr="006F221F" w:rsidRDefault="006F221F" w:rsidP="006F221F">
      <w:pPr>
        <w:rPr>
          <w:sz w:val="16"/>
        </w:rPr>
      </w:pPr>
      <w:r w:rsidRPr="006E54E9">
        <w:rPr>
          <w:sz w:val="16"/>
        </w:rPr>
        <w:t xml:space="preserve">Hence, </w:t>
      </w:r>
      <w:r w:rsidRPr="006E54E9">
        <w:rPr>
          <w:rStyle w:val="StyleUnderline"/>
        </w:rPr>
        <w:t>there is</w:t>
      </w:r>
      <w:r w:rsidRPr="006E54E9">
        <w:rPr>
          <w:sz w:val="16"/>
        </w:rPr>
        <w:t xml:space="preserve"> not only </w:t>
      </w:r>
      <w:r w:rsidRPr="006E54E9">
        <w:rPr>
          <w:rStyle w:val="Emphasis"/>
        </w:rPr>
        <w:t>a lack of statistical studies</w:t>
      </w:r>
      <w:r w:rsidRPr="006E54E9">
        <w:rPr>
          <w:sz w:val="16"/>
        </w:rPr>
        <w:t xml:space="preserve">, but also </w:t>
      </w:r>
      <w:r w:rsidRPr="006E54E9">
        <w:rPr>
          <w:rStyle w:val="StyleUnderline"/>
        </w:rPr>
        <w:t xml:space="preserve">most findings </w:t>
      </w:r>
      <w:r w:rsidRPr="006E54E9">
        <w:rPr>
          <w:rStyle w:val="Emphasis"/>
        </w:rPr>
        <w:t>do not support</w:t>
      </w:r>
      <w:r w:rsidRPr="006E54E9">
        <w:rPr>
          <w:rStyle w:val="StyleUnderline"/>
        </w:rPr>
        <w:t xml:space="preserve"> the ideas of the </w:t>
      </w:r>
      <w:r w:rsidRPr="006E54E9">
        <w:rPr>
          <w:rStyle w:val="Emphasis"/>
        </w:rPr>
        <w:t>so-called democratic norms argument</w:t>
      </w:r>
      <w:r w:rsidRPr="006E54E9">
        <w:rPr>
          <w:sz w:val="16"/>
        </w:rPr>
        <w:t xml:space="preserve">. Moreover, </w:t>
      </w:r>
      <w:r w:rsidRPr="006E54E9">
        <w:rPr>
          <w:rStyle w:val="StyleUnderline"/>
        </w:rPr>
        <w:t xml:space="preserve">it is </w:t>
      </w:r>
      <w:r w:rsidRPr="006E54E9">
        <w:rPr>
          <w:rStyle w:val="Emphasis"/>
        </w:rPr>
        <w:t>not clear</w:t>
      </w:r>
      <w:r w:rsidRPr="006E54E9">
        <w:rPr>
          <w:rStyle w:val="StyleUnderline"/>
        </w:rPr>
        <w:t xml:space="preserve"> why the pacifist attitude of citizens is ‘</w:t>
      </w:r>
      <w:r w:rsidRPr="006E54E9">
        <w:rPr>
          <w:rStyle w:val="Emphasis"/>
        </w:rPr>
        <w:t>only evident</w:t>
      </w:r>
      <w:r w:rsidRPr="006E54E9">
        <w:rPr>
          <w:rStyle w:val="StyleUnderline"/>
        </w:rPr>
        <w:t xml:space="preserve"> in cases of democratic adversary’</w:t>
      </w:r>
      <w:r w:rsidRPr="006E54E9">
        <w:rPr>
          <w:sz w:val="16"/>
        </w:rPr>
        <w:t xml:space="preserve">, while this is not the case when there are conflicts with nondemocracies, colonial expansion or third-party interventions (Gates et al. 1996: 5–6). Finally, this kind of </w:t>
      </w:r>
      <w:r w:rsidRPr="006E54E9">
        <w:rPr>
          <w:rStyle w:val="StyleUnderline"/>
          <w:highlight w:val="cyan"/>
        </w:rPr>
        <w:t>argument</w:t>
      </w:r>
      <w:r w:rsidRPr="006E54E9">
        <w:rPr>
          <w:rStyle w:val="StyleUnderline"/>
        </w:rPr>
        <w:t xml:space="preserve"> tends to be </w:t>
      </w:r>
      <w:r w:rsidRPr="006E54E9">
        <w:rPr>
          <w:rStyle w:val="Emphasis"/>
          <w:highlight w:val="cyan"/>
        </w:rPr>
        <w:t>tautological</w:t>
      </w:r>
      <w:r w:rsidRPr="006E54E9">
        <w:rPr>
          <w:rStyle w:val="StyleUnderline"/>
          <w:highlight w:val="cyan"/>
        </w:rPr>
        <w:t>, stating</w:t>
      </w:r>
      <w:r w:rsidRPr="006E54E9">
        <w:rPr>
          <w:sz w:val="16"/>
        </w:rPr>
        <w:t xml:space="preserve"> that </w:t>
      </w:r>
      <w:r w:rsidRPr="006E54E9">
        <w:rPr>
          <w:rStyle w:val="StyleUnderline"/>
          <w:highlight w:val="cyan"/>
        </w:rPr>
        <w:t>‘relations</w:t>
      </w:r>
      <w:r w:rsidRPr="006E54E9">
        <w:rPr>
          <w:rStyle w:val="StyleUnderline"/>
        </w:rPr>
        <w:t xml:space="preserve"> between democratic states </w:t>
      </w:r>
      <w:r w:rsidRPr="006E54E9">
        <w:rPr>
          <w:rStyle w:val="StyleUnderline"/>
          <w:highlight w:val="cyan"/>
        </w:rPr>
        <w:t xml:space="preserve">are </w:t>
      </w:r>
      <w:r w:rsidRPr="006E54E9">
        <w:rPr>
          <w:rStyle w:val="Emphasis"/>
          <w:highlight w:val="cyan"/>
        </w:rPr>
        <w:t>peaceful because</w:t>
      </w:r>
      <w:r w:rsidRPr="006E54E9">
        <w:rPr>
          <w:rStyle w:val="StyleUnderline"/>
        </w:rPr>
        <w:t xml:space="preserve"> they are informed by a </w:t>
      </w:r>
      <w:r w:rsidRPr="006E54E9">
        <w:rPr>
          <w:rStyle w:val="Emphasis"/>
        </w:rPr>
        <w:t>common perception</w:t>
      </w:r>
      <w:r w:rsidRPr="006E54E9">
        <w:rPr>
          <w:rStyle w:val="StyleUnderline"/>
        </w:rPr>
        <w:t xml:space="preserve"> that </w:t>
      </w:r>
      <w:r w:rsidRPr="006E54E9">
        <w:rPr>
          <w:rStyle w:val="StyleUnderline"/>
          <w:highlight w:val="cyan"/>
        </w:rPr>
        <w:t xml:space="preserve">democracies </w:t>
      </w:r>
      <w:r w:rsidRPr="006E54E9">
        <w:rPr>
          <w:rStyle w:val="Emphasis"/>
          <w:highlight w:val="cyan"/>
        </w:rPr>
        <w:t>are</w:t>
      </w:r>
      <w:r w:rsidRPr="006E54E9">
        <w:rPr>
          <w:rStyle w:val="StyleUnderline"/>
          <w:highlight w:val="cyan"/>
        </w:rPr>
        <w:t xml:space="preserve"> peaceful’</w:t>
      </w:r>
      <w:r w:rsidRPr="006E54E9">
        <w:rPr>
          <w:sz w:val="16"/>
        </w:rPr>
        <w:t xml:space="preserve"> (Gates et al. 1996: 5–6).25</w:t>
      </w:r>
      <w:bookmarkEnd w:id="8"/>
    </w:p>
    <w:p w14:paraId="3EFBB4E9" w14:textId="2DAAC1EB" w:rsidR="006F221F" w:rsidRDefault="006F221F" w:rsidP="006F221F">
      <w:pPr>
        <w:pStyle w:val="Heading2"/>
      </w:pPr>
      <w:bookmarkStart w:id="9" w:name="Level_1_2411"/>
      <w:bookmarkEnd w:id="7"/>
      <w:r>
        <w:lastRenderedPageBreak/>
        <w:t>Disease</w:t>
      </w:r>
    </w:p>
    <w:p w14:paraId="0BBBA199" w14:textId="6249A995" w:rsidR="006F221F" w:rsidRPr="006E54E9" w:rsidRDefault="006F221F" w:rsidP="006F221F">
      <w:pPr>
        <w:pStyle w:val="Heading3"/>
      </w:pPr>
      <w:r w:rsidRPr="006E54E9">
        <w:lastRenderedPageBreak/>
        <w:t>1NC</w:t>
      </w:r>
      <w:r>
        <w:t>---</w:t>
      </w:r>
      <w:r w:rsidRPr="006E54E9">
        <w:t>Disease Defense</w:t>
      </w:r>
    </w:p>
    <w:p w14:paraId="38332D92" w14:textId="77777777" w:rsidR="006F221F" w:rsidRPr="006E54E9" w:rsidRDefault="006F221F" w:rsidP="006F221F">
      <w:pPr>
        <w:pStyle w:val="Heading4"/>
      </w:pPr>
      <w:r w:rsidRPr="006E54E9">
        <w:t>No disease impact.</w:t>
      </w:r>
    </w:p>
    <w:p w14:paraId="1E67FC5A" w14:textId="77777777" w:rsidR="006F221F" w:rsidRPr="006E54E9" w:rsidRDefault="006F221F" w:rsidP="006F221F">
      <w:r w:rsidRPr="006E54E9">
        <w:rPr>
          <w:rStyle w:val="Style13ptBold"/>
        </w:rPr>
        <w:t>Adalja ’16</w:t>
      </w:r>
      <w:r>
        <w:t>---</w:t>
      </w:r>
      <w:r w:rsidRPr="006E54E9">
        <w:t xml:space="preserve">Amesh; an infectious-disease physician at the University of Pittsburgh. He writes regularly at Tracking Zebra. June 17, 2016; “Why Hasn't Disease Wiped out the Human Race?”; </w:t>
      </w:r>
      <w:r w:rsidRPr="006E54E9">
        <w:rPr>
          <w:i/>
          <w:iCs/>
        </w:rPr>
        <w:t>The Atlantic</w:t>
      </w:r>
      <w:r w:rsidRPr="006E54E9">
        <w:t xml:space="preserve">; </w:t>
      </w:r>
      <w:r w:rsidRPr="0071281A">
        <w:t>https://www.theatlantic.com/health/archive/2016/06/infectious-diseases-extinction/487514/</w:t>
      </w:r>
      <w:r w:rsidRPr="006E54E9">
        <w:t>; //CYang</w:t>
      </w:r>
    </w:p>
    <w:p w14:paraId="1648D905" w14:textId="77777777" w:rsidR="006F221F" w:rsidRPr="006E54E9" w:rsidRDefault="006F221F" w:rsidP="006F221F">
      <w:pPr>
        <w:rPr>
          <w:sz w:val="16"/>
        </w:rPr>
      </w:pPr>
      <w:r w:rsidRPr="006E54E9">
        <w:rPr>
          <w:sz w:val="16"/>
        </w:rPr>
        <w:t xml:space="preserve">But when people ask me if I’m worried about infectious diseases, they’re often not asking about the threat to human lives; they’re asking about the threat to human life. With each outbreak of a </w:t>
      </w:r>
      <w:r w:rsidRPr="006E54E9">
        <w:rPr>
          <w:rStyle w:val="Emphasis"/>
          <w:highlight w:val="cyan"/>
        </w:rPr>
        <w:t>headline</w:t>
      </w:r>
      <w:r w:rsidRPr="006E54E9">
        <w:rPr>
          <w:rStyle w:val="Emphasis"/>
        </w:rPr>
        <w:t>-grabbing</w:t>
      </w:r>
      <w:r w:rsidRPr="006E54E9">
        <w:rPr>
          <w:rStyle w:val="StyleUnderline"/>
        </w:rPr>
        <w:t xml:space="preserve"> emerging infectious </w:t>
      </w:r>
      <w:r w:rsidRPr="006E54E9">
        <w:rPr>
          <w:rStyle w:val="StyleUnderline"/>
          <w:highlight w:val="cyan"/>
        </w:rPr>
        <w:t>disease</w:t>
      </w:r>
      <w:r w:rsidRPr="006E54E9">
        <w:rPr>
          <w:rStyle w:val="StyleUnderline"/>
        </w:rPr>
        <w:t xml:space="preserve"> comes</w:t>
      </w:r>
      <w:r w:rsidRPr="006E54E9">
        <w:rPr>
          <w:sz w:val="16"/>
        </w:rPr>
        <w:t xml:space="preserve"> a </w:t>
      </w:r>
      <w:r w:rsidRPr="006E54E9">
        <w:rPr>
          <w:rStyle w:val="Emphasis"/>
        </w:rPr>
        <w:t>fear of extinction</w:t>
      </w:r>
      <w:r w:rsidRPr="006E54E9">
        <w:rPr>
          <w:sz w:val="16"/>
        </w:rPr>
        <w:t xml:space="preserve"> itself. The fear envisions a large proportion of humans succumbing to infection, leaving no survivors or so few that the species can’t be sustained. I’m </w:t>
      </w:r>
      <w:r w:rsidRPr="006E54E9">
        <w:rPr>
          <w:rStyle w:val="StyleUnderline"/>
          <w:highlight w:val="cyan"/>
        </w:rPr>
        <w:t>not afraid</w:t>
      </w:r>
      <w:r w:rsidRPr="006E54E9">
        <w:rPr>
          <w:rStyle w:val="StyleUnderline"/>
        </w:rPr>
        <w:t xml:space="preserve"> of this </w:t>
      </w:r>
      <w:r w:rsidRPr="006E54E9">
        <w:rPr>
          <w:rStyle w:val="Emphasis"/>
        </w:rPr>
        <w:t>apocalyptic scenario</w:t>
      </w:r>
      <w:r w:rsidRPr="006E54E9">
        <w:rPr>
          <w:sz w:val="16"/>
        </w:rPr>
        <w:t xml:space="preserve">, but I do understand the impulse. </w:t>
      </w:r>
      <w:r w:rsidRPr="006E54E9">
        <w:rPr>
          <w:rStyle w:val="StyleUnderline"/>
        </w:rPr>
        <w:t xml:space="preserve">Worry about the end is a </w:t>
      </w:r>
      <w:r w:rsidRPr="006E54E9">
        <w:rPr>
          <w:rStyle w:val="Emphasis"/>
        </w:rPr>
        <w:t>quintessentially human</w:t>
      </w:r>
      <w:r w:rsidRPr="006E54E9">
        <w:rPr>
          <w:rStyle w:val="StyleUnderline"/>
        </w:rPr>
        <w:t xml:space="preserve"> trait</w:t>
      </w:r>
      <w:r w:rsidRPr="006E54E9">
        <w:rPr>
          <w:sz w:val="16"/>
        </w:rPr>
        <w:t xml:space="preserve">. Thankfully, </w:t>
      </w:r>
      <w:r w:rsidRPr="006E54E9">
        <w:rPr>
          <w:rStyle w:val="StyleUnderline"/>
        </w:rPr>
        <w:t>so is</w:t>
      </w:r>
      <w:r w:rsidRPr="006E54E9">
        <w:rPr>
          <w:sz w:val="16"/>
        </w:rPr>
        <w:t xml:space="preserve"> our </w:t>
      </w:r>
      <w:r w:rsidRPr="006E54E9">
        <w:rPr>
          <w:rStyle w:val="StyleUnderline"/>
        </w:rPr>
        <w:t>resilience</w:t>
      </w:r>
      <w:r w:rsidRPr="006E54E9">
        <w:rPr>
          <w:sz w:val="16"/>
        </w:rPr>
        <w:t>.</w:t>
      </w:r>
    </w:p>
    <w:p w14:paraId="03BA63DF" w14:textId="77777777" w:rsidR="006F221F" w:rsidRPr="006E54E9" w:rsidRDefault="006F221F" w:rsidP="006F221F">
      <w:pPr>
        <w:rPr>
          <w:sz w:val="16"/>
          <w:szCs w:val="16"/>
        </w:rPr>
      </w:pPr>
      <w:r w:rsidRPr="006E54E9">
        <w:rPr>
          <w:sz w:val="16"/>
          <w:szCs w:val="16"/>
        </w:rPr>
        <w:t>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20960754" w14:textId="77777777" w:rsidR="006F221F" w:rsidRPr="006E54E9" w:rsidRDefault="006F221F" w:rsidP="006F221F">
      <w:pPr>
        <w:rPr>
          <w:sz w:val="16"/>
        </w:rPr>
      </w:pPr>
      <w:r w:rsidRPr="006E54E9">
        <w:rPr>
          <w:sz w:val="16"/>
        </w:rPr>
        <w:t xml:space="preserve">Any yet, of course, </w:t>
      </w:r>
      <w:r w:rsidRPr="006E54E9">
        <w:rPr>
          <w:rStyle w:val="StyleUnderline"/>
          <w:highlight w:val="cyan"/>
        </w:rPr>
        <w:t>humanity</w:t>
      </w:r>
      <w:r w:rsidRPr="006E54E9">
        <w:rPr>
          <w:rStyle w:val="StyleUnderline"/>
        </w:rPr>
        <w:t xml:space="preserve"> continued to flourish</w:t>
      </w:r>
      <w:r w:rsidRPr="006E54E9">
        <w:rPr>
          <w:sz w:val="16"/>
        </w:rPr>
        <w:t xml:space="preserve">. Our </w:t>
      </w:r>
      <w:r w:rsidRPr="006E54E9">
        <w:rPr>
          <w:rStyle w:val="StyleUnderline"/>
        </w:rPr>
        <w:t>species’</w:t>
      </w:r>
      <w:r w:rsidRPr="006E54E9">
        <w:rPr>
          <w:sz w:val="16"/>
        </w:rPr>
        <w:t xml:space="preserve"> recent </w:t>
      </w:r>
      <w:r w:rsidRPr="006E54E9">
        <w:rPr>
          <w:rStyle w:val="StyleUnderline"/>
        </w:rPr>
        <w:t>explosion in lifespan is</w:t>
      </w:r>
      <w:r w:rsidRPr="006E54E9">
        <w:rPr>
          <w:sz w:val="16"/>
        </w:rPr>
        <w:t xml:space="preserve"> almost exclusively </w:t>
      </w:r>
      <w:r w:rsidRPr="006E54E9">
        <w:rPr>
          <w:rStyle w:val="StyleUnderline"/>
        </w:rPr>
        <w:t>the result of</w:t>
      </w:r>
      <w:r w:rsidRPr="006E54E9">
        <w:rPr>
          <w:sz w:val="16"/>
        </w:rPr>
        <w:t xml:space="preserve"> the </w:t>
      </w:r>
      <w:r w:rsidRPr="006E54E9">
        <w:rPr>
          <w:rStyle w:val="StyleUnderline"/>
          <w:highlight w:val="cyan"/>
        </w:rPr>
        <w:t>control</w:t>
      </w:r>
      <w:r w:rsidRPr="006E54E9">
        <w:rPr>
          <w:rStyle w:val="StyleUnderline"/>
        </w:rPr>
        <w:t xml:space="preserve"> of infectious </w:t>
      </w:r>
      <w:r w:rsidRPr="006E54E9">
        <w:rPr>
          <w:rStyle w:val="StyleUnderline"/>
          <w:highlight w:val="cyan"/>
        </w:rPr>
        <w:t xml:space="preserve">diseases through </w:t>
      </w:r>
      <w:r w:rsidRPr="006E54E9">
        <w:rPr>
          <w:rStyle w:val="Emphasis"/>
          <w:highlight w:val="cyan"/>
        </w:rPr>
        <w:t>sanitation</w:t>
      </w:r>
      <w:r w:rsidRPr="006E54E9">
        <w:rPr>
          <w:rStyle w:val="StyleUnderline"/>
          <w:highlight w:val="cyan"/>
        </w:rPr>
        <w:t xml:space="preserve">, </w:t>
      </w:r>
      <w:r w:rsidRPr="006E54E9">
        <w:rPr>
          <w:rStyle w:val="Emphasis"/>
          <w:highlight w:val="cyan"/>
        </w:rPr>
        <w:t>vaccination</w:t>
      </w:r>
      <w:r w:rsidRPr="006E54E9">
        <w:rPr>
          <w:rStyle w:val="StyleUnderline"/>
          <w:highlight w:val="cyan"/>
        </w:rPr>
        <w:t>, and</w:t>
      </w:r>
      <w:r w:rsidRPr="006E54E9">
        <w:rPr>
          <w:rStyle w:val="StyleUnderline"/>
        </w:rPr>
        <w:t xml:space="preserve"> </w:t>
      </w:r>
      <w:r w:rsidRPr="006E54E9">
        <w:rPr>
          <w:rStyle w:val="Emphasis"/>
        </w:rPr>
        <w:t xml:space="preserve">antimicrobial </w:t>
      </w:r>
      <w:r w:rsidRPr="006E54E9">
        <w:rPr>
          <w:rStyle w:val="Emphasis"/>
          <w:highlight w:val="cyan"/>
        </w:rPr>
        <w:t>therapies</w:t>
      </w:r>
      <w:r w:rsidRPr="006E54E9">
        <w:rPr>
          <w:sz w:val="16"/>
        </w:rPr>
        <w:t>.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14:paraId="36A3E687" w14:textId="77777777" w:rsidR="006F221F" w:rsidRPr="006E54E9" w:rsidRDefault="006F221F" w:rsidP="006F221F">
      <w:pPr>
        <w:rPr>
          <w:sz w:val="16"/>
          <w:szCs w:val="16"/>
        </w:rPr>
      </w:pPr>
      <w:proofErr w:type="gramStart"/>
      <w:r w:rsidRPr="006E54E9">
        <w:rPr>
          <w:sz w:val="16"/>
          <w:szCs w:val="16"/>
        </w:rPr>
        <w:t>So</w:t>
      </w:r>
      <w:proofErr w:type="gramEnd"/>
      <w:r w:rsidRPr="006E54E9">
        <w:rPr>
          <w:sz w:val="16"/>
          <w:szCs w:val="16"/>
        </w:rPr>
        <w:t xml:space="preserve"> what would it take for a disease to wipe out humanity now?</w:t>
      </w:r>
    </w:p>
    <w:p w14:paraId="48CF87AF" w14:textId="77777777" w:rsidR="006F221F" w:rsidRPr="006E54E9" w:rsidRDefault="006F221F" w:rsidP="006F221F">
      <w:pPr>
        <w:rPr>
          <w:sz w:val="16"/>
        </w:rPr>
      </w:pPr>
      <w:r w:rsidRPr="006E54E9">
        <w:rPr>
          <w:sz w:val="16"/>
        </w:rPr>
        <w:t xml:space="preserve">In Michael Crichton’s The Andromeda Strain, the canonical book in the disease-outbreak genre, an alien microbe threatens </w:t>
      </w:r>
      <w:proofErr w:type="gramStart"/>
      <w:r w:rsidRPr="006E54E9">
        <w:rPr>
          <w:sz w:val="16"/>
        </w:rPr>
        <w:t>the human race</w:t>
      </w:r>
      <w:proofErr w:type="gramEnd"/>
      <w:r w:rsidRPr="006E54E9">
        <w:rPr>
          <w:sz w:val="16"/>
        </w:rPr>
        <w:t xml:space="preserve"> with extinction, and humanity’s best minds are marshaled to combat the enemy organism. Fortunately, </w:t>
      </w:r>
      <w:r w:rsidRPr="006E54E9">
        <w:rPr>
          <w:rStyle w:val="StyleUnderline"/>
          <w:highlight w:val="cyan"/>
        </w:rPr>
        <w:t>outside of fiction</w:t>
      </w:r>
      <w:r w:rsidRPr="006E54E9">
        <w:rPr>
          <w:rStyle w:val="StyleUnderline"/>
        </w:rPr>
        <w:t xml:space="preserve">, there’s </w:t>
      </w:r>
      <w:r w:rsidRPr="006E54E9">
        <w:rPr>
          <w:rStyle w:val="StyleUnderline"/>
          <w:highlight w:val="cyan"/>
        </w:rPr>
        <w:t>no reason</w:t>
      </w:r>
      <w:r w:rsidRPr="006E54E9">
        <w:rPr>
          <w:rStyle w:val="StyleUnderline"/>
        </w:rPr>
        <w:t xml:space="preserve"> to expect </w:t>
      </w:r>
      <w:r w:rsidRPr="006E54E9">
        <w:rPr>
          <w:rStyle w:val="Emphasis"/>
        </w:rPr>
        <w:t xml:space="preserve">alien </w:t>
      </w:r>
      <w:r w:rsidRPr="006E54E9">
        <w:rPr>
          <w:rStyle w:val="Emphasis"/>
          <w:highlight w:val="cyan"/>
        </w:rPr>
        <w:t>pathogens</w:t>
      </w:r>
      <w:r w:rsidRPr="006E54E9">
        <w:rPr>
          <w:rStyle w:val="StyleUnderline"/>
        </w:rPr>
        <w:t xml:space="preserve"> to </w:t>
      </w:r>
      <w:r w:rsidRPr="006E54E9">
        <w:rPr>
          <w:rStyle w:val="StyleUnderline"/>
          <w:highlight w:val="cyan"/>
        </w:rPr>
        <w:t>wage war on</w:t>
      </w:r>
      <w:r w:rsidRPr="006E54E9">
        <w:rPr>
          <w:rStyle w:val="StyleUnderline"/>
        </w:rPr>
        <w:t xml:space="preserve"> </w:t>
      </w:r>
      <w:proofErr w:type="gramStart"/>
      <w:r w:rsidRPr="006E54E9">
        <w:rPr>
          <w:rStyle w:val="StyleUnderline"/>
        </w:rPr>
        <w:t xml:space="preserve">the </w:t>
      </w:r>
      <w:r w:rsidRPr="006E54E9">
        <w:rPr>
          <w:rStyle w:val="StyleUnderline"/>
          <w:highlight w:val="cyan"/>
        </w:rPr>
        <w:t>human race</w:t>
      </w:r>
      <w:proofErr w:type="gramEnd"/>
      <w:r w:rsidRPr="006E54E9">
        <w:rPr>
          <w:rStyle w:val="StyleUnderline"/>
        </w:rPr>
        <w:t xml:space="preserve"> any time soon</w:t>
      </w:r>
      <w:r w:rsidRPr="006E54E9">
        <w:rPr>
          <w:sz w:val="16"/>
        </w:rPr>
        <w:t xml:space="preserve">, and my </w:t>
      </w:r>
      <w:r w:rsidRPr="006E54E9">
        <w:rPr>
          <w:rStyle w:val="StyleUnderline"/>
          <w:highlight w:val="cyan"/>
        </w:rPr>
        <w:t>analysis suggests</w:t>
      </w:r>
      <w:r w:rsidRPr="006E54E9">
        <w:rPr>
          <w:sz w:val="16"/>
        </w:rPr>
        <w:t xml:space="preserve"> that </w:t>
      </w:r>
      <w:r w:rsidRPr="006E54E9">
        <w:rPr>
          <w:rStyle w:val="StyleUnderline"/>
          <w:highlight w:val="cyan"/>
        </w:rPr>
        <w:t>any</w:t>
      </w:r>
      <w:r w:rsidRPr="006E54E9">
        <w:rPr>
          <w:sz w:val="16"/>
        </w:rPr>
        <w:t xml:space="preserve"> real-life </w:t>
      </w:r>
      <w:r w:rsidRPr="006E54E9">
        <w:rPr>
          <w:rStyle w:val="StyleUnderline"/>
        </w:rPr>
        <w:t xml:space="preserve">domestic </w:t>
      </w:r>
      <w:r w:rsidRPr="006E54E9">
        <w:rPr>
          <w:rStyle w:val="StyleUnderline"/>
          <w:highlight w:val="cyan"/>
        </w:rPr>
        <w:t>microbe reaching</w:t>
      </w:r>
      <w:r w:rsidRPr="006E54E9">
        <w:rPr>
          <w:rStyle w:val="StyleUnderline"/>
        </w:rPr>
        <w:t xml:space="preserve"> an </w:t>
      </w:r>
      <w:r w:rsidRPr="006E54E9">
        <w:rPr>
          <w:rStyle w:val="Emphasis"/>
          <w:highlight w:val="cyan"/>
        </w:rPr>
        <w:t>extinction</w:t>
      </w:r>
      <w:r w:rsidRPr="006E54E9">
        <w:rPr>
          <w:rStyle w:val="Emphasis"/>
        </w:rPr>
        <w:t xml:space="preserve"> level</w:t>
      </w:r>
      <w:r w:rsidRPr="006E54E9">
        <w:rPr>
          <w:rStyle w:val="StyleUnderline"/>
        </w:rPr>
        <w:t xml:space="preserve"> of </w:t>
      </w:r>
      <w:r w:rsidRPr="006E54E9">
        <w:rPr>
          <w:rStyle w:val="StyleUnderline"/>
          <w:highlight w:val="cyan"/>
        </w:rPr>
        <w:t>threat</w:t>
      </w:r>
      <w:r w:rsidRPr="006E54E9">
        <w:rPr>
          <w:sz w:val="16"/>
        </w:rPr>
        <w:t xml:space="preserve"> probably </w:t>
      </w:r>
      <w:r w:rsidRPr="006E54E9">
        <w:rPr>
          <w:rStyle w:val="StyleUnderline"/>
        </w:rPr>
        <w:t xml:space="preserve">is just as </w:t>
      </w:r>
      <w:r w:rsidRPr="006E54E9">
        <w:rPr>
          <w:rStyle w:val="StyleUnderline"/>
          <w:highlight w:val="cyan"/>
        </w:rPr>
        <w:t>unlikely</w:t>
      </w:r>
      <w:r w:rsidRPr="006E54E9">
        <w:rPr>
          <w:sz w:val="16"/>
        </w:rPr>
        <w:t>.</w:t>
      </w:r>
    </w:p>
    <w:p w14:paraId="5C9518B8" w14:textId="77777777" w:rsidR="006F221F" w:rsidRPr="006E54E9" w:rsidRDefault="006F221F" w:rsidP="006F221F">
      <w:pPr>
        <w:rPr>
          <w:sz w:val="16"/>
          <w:szCs w:val="16"/>
        </w:rPr>
      </w:pPr>
      <w:r w:rsidRPr="006E54E9">
        <w:rPr>
          <w:sz w:val="16"/>
          <w:szCs w:val="16"/>
        </w:rPr>
        <w:t>When humans began to focus their minds on the problems posed by infectious disease, human life ceased being nasty, brutish, and short.</w:t>
      </w:r>
    </w:p>
    <w:p w14:paraId="5EE22402" w14:textId="77777777" w:rsidR="006F221F" w:rsidRPr="006E54E9" w:rsidRDefault="006F221F" w:rsidP="006F221F">
      <w:pPr>
        <w:rPr>
          <w:sz w:val="16"/>
        </w:rPr>
      </w:pPr>
      <w:r w:rsidRPr="006E54E9">
        <w:rPr>
          <w:sz w:val="16"/>
        </w:rPr>
        <w:t xml:space="preserve">Any </w:t>
      </w:r>
      <w:r w:rsidRPr="006E54E9">
        <w:rPr>
          <w:rStyle w:val="StyleUnderline"/>
        </w:rPr>
        <w:t xml:space="preserve">apocalyptic </w:t>
      </w:r>
      <w:r w:rsidRPr="006E54E9">
        <w:rPr>
          <w:rStyle w:val="StyleUnderline"/>
          <w:highlight w:val="cyan"/>
        </w:rPr>
        <w:t>pathogen</w:t>
      </w:r>
      <w:r w:rsidRPr="006E54E9">
        <w:rPr>
          <w:sz w:val="16"/>
        </w:rPr>
        <w:t xml:space="preserve"> would </w:t>
      </w:r>
      <w:r w:rsidRPr="006E54E9">
        <w:rPr>
          <w:rStyle w:val="StyleUnderline"/>
        </w:rPr>
        <w:t xml:space="preserve">need to possess a </w:t>
      </w:r>
      <w:r w:rsidRPr="006E54E9">
        <w:rPr>
          <w:rStyle w:val="Emphasis"/>
        </w:rPr>
        <w:t>very special combination</w:t>
      </w:r>
      <w:r w:rsidRPr="006E54E9">
        <w:rPr>
          <w:rStyle w:val="StyleUnderline"/>
        </w:rPr>
        <w:t xml:space="preserve"> of two attributes</w:t>
      </w:r>
      <w:r w:rsidRPr="006E54E9">
        <w:rPr>
          <w:sz w:val="16"/>
        </w:rPr>
        <w:t xml:space="preserve">. First, it would have to be </w:t>
      </w:r>
      <w:r w:rsidRPr="006E54E9">
        <w:rPr>
          <w:rStyle w:val="Emphasis"/>
          <w:highlight w:val="cyan"/>
        </w:rPr>
        <w:t>so unfamiliar</w:t>
      </w:r>
      <w:r w:rsidRPr="006E54E9">
        <w:rPr>
          <w:rStyle w:val="StyleUnderline"/>
          <w:highlight w:val="cyan"/>
        </w:rPr>
        <w:t xml:space="preserve"> that no</w:t>
      </w:r>
      <w:r w:rsidRPr="006E54E9">
        <w:rPr>
          <w:rStyle w:val="StyleUnderline"/>
        </w:rPr>
        <w:t xml:space="preserve"> existing </w:t>
      </w:r>
      <w:r w:rsidRPr="006E54E9">
        <w:rPr>
          <w:rStyle w:val="StyleUnderline"/>
          <w:highlight w:val="cyan"/>
        </w:rPr>
        <w:t xml:space="preserve">therapy </w:t>
      </w:r>
      <w:r w:rsidRPr="006E54E9">
        <w:rPr>
          <w:rStyle w:val="StyleUnderline"/>
        </w:rPr>
        <w:t xml:space="preserve">or vaccine could be </w:t>
      </w:r>
      <w:r w:rsidRPr="006E54E9">
        <w:rPr>
          <w:rStyle w:val="StyleUnderline"/>
          <w:highlight w:val="cyan"/>
        </w:rPr>
        <w:t>applied</w:t>
      </w:r>
      <w:r w:rsidRPr="006E54E9">
        <w:rPr>
          <w:sz w:val="16"/>
        </w:rPr>
        <w:t xml:space="preserve"> to it. Second, it would need to have a </w:t>
      </w:r>
      <w:r w:rsidRPr="006E54E9">
        <w:rPr>
          <w:rStyle w:val="StyleUnderline"/>
        </w:rPr>
        <w:t xml:space="preserve">high </w:t>
      </w:r>
      <w:r w:rsidRPr="006E54E9">
        <w:rPr>
          <w:rStyle w:val="StyleUnderline"/>
          <w:highlight w:val="cyan"/>
        </w:rPr>
        <w:t>and</w:t>
      </w:r>
      <w:r w:rsidRPr="006E54E9">
        <w:rPr>
          <w:rStyle w:val="StyleUnderline"/>
        </w:rPr>
        <w:t xml:space="preserve"> surreptitious </w:t>
      </w:r>
      <w:r w:rsidRPr="006E54E9">
        <w:rPr>
          <w:rStyle w:val="StyleUnderline"/>
          <w:highlight w:val="cyan"/>
        </w:rPr>
        <w:t xml:space="preserve">transmissibility </w:t>
      </w:r>
      <w:r w:rsidRPr="006E54E9">
        <w:rPr>
          <w:rStyle w:val="Emphasis"/>
          <w:highlight w:val="cyan"/>
        </w:rPr>
        <w:t>before symptoms</w:t>
      </w:r>
      <w:r w:rsidRPr="006E54E9">
        <w:rPr>
          <w:rStyle w:val="Emphasis"/>
        </w:rPr>
        <w:t xml:space="preserve"> occur</w:t>
      </w:r>
      <w:r w:rsidRPr="006E54E9">
        <w:rPr>
          <w:sz w:val="16"/>
        </w:rPr>
        <w:t>.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14:paraId="248C4069" w14:textId="77777777" w:rsidR="006F221F" w:rsidRPr="006E54E9" w:rsidRDefault="006F221F" w:rsidP="006F221F">
      <w:pPr>
        <w:rPr>
          <w:sz w:val="16"/>
        </w:rPr>
      </w:pPr>
      <w:r w:rsidRPr="006E54E9">
        <w:rPr>
          <w:sz w:val="16"/>
        </w:rPr>
        <w:t xml:space="preserve">The three </w:t>
      </w:r>
      <w:r w:rsidRPr="006E54E9">
        <w:rPr>
          <w:rStyle w:val="StyleUnderline"/>
        </w:rPr>
        <w:t xml:space="preserve">infectious </w:t>
      </w:r>
      <w:r w:rsidRPr="006E54E9">
        <w:rPr>
          <w:rStyle w:val="StyleUnderline"/>
          <w:highlight w:val="cyan"/>
        </w:rPr>
        <w:t>diseases</w:t>
      </w:r>
      <w:r w:rsidRPr="006E54E9">
        <w:rPr>
          <w:sz w:val="16"/>
        </w:rPr>
        <w:t xml:space="preserve"> most likely to be </w:t>
      </w:r>
      <w:r w:rsidRPr="006E54E9">
        <w:rPr>
          <w:rStyle w:val="StyleUnderline"/>
        </w:rPr>
        <w:t xml:space="preserve">considered </w:t>
      </w:r>
      <w:r w:rsidRPr="006E54E9">
        <w:rPr>
          <w:rStyle w:val="Emphasis"/>
        </w:rPr>
        <w:t>extinction-level threats</w:t>
      </w:r>
      <w:r w:rsidRPr="006E54E9">
        <w:rPr>
          <w:rStyle w:val="StyleUnderline"/>
        </w:rPr>
        <w:t xml:space="preserve"> in the world today</w:t>
      </w:r>
      <w:r>
        <w:rPr>
          <w:sz w:val="16"/>
        </w:rPr>
        <w:t>---</w:t>
      </w:r>
      <w:r w:rsidRPr="006E54E9">
        <w:rPr>
          <w:sz w:val="16"/>
        </w:rPr>
        <w:t>influenza, HIV, and Ebola</w:t>
      </w:r>
      <w:r>
        <w:rPr>
          <w:sz w:val="16"/>
        </w:rPr>
        <w:t>---</w:t>
      </w:r>
      <w:r w:rsidRPr="006E54E9">
        <w:rPr>
          <w:rStyle w:val="StyleUnderline"/>
          <w:highlight w:val="cyan"/>
        </w:rPr>
        <w:t>don’t meet these</w:t>
      </w:r>
      <w:r w:rsidRPr="006E54E9">
        <w:rPr>
          <w:sz w:val="16"/>
        </w:rPr>
        <w:t xml:space="preserve"> two </w:t>
      </w:r>
      <w:r w:rsidRPr="006E54E9">
        <w:rPr>
          <w:rStyle w:val="StyleUnderline"/>
        </w:rPr>
        <w:t>requirements</w:t>
      </w:r>
      <w:r w:rsidRPr="006E54E9">
        <w:rPr>
          <w:sz w:val="16"/>
        </w:rPr>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w:t>
      </w:r>
      <w:r w:rsidRPr="006E54E9">
        <w:rPr>
          <w:rStyle w:val="StyleUnderline"/>
        </w:rPr>
        <w:t>full-fledged industry of</w:t>
      </w:r>
      <w:r w:rsidRPr="006E54E9">
        <w:rPr>
          <w:sz w:val="16"/>
        </w:rPr>
        <w:t xml:space="preserve"> influenza </w:t>
      </w:r>
      <w:r w:rsidRPr="006E54E9">
        <w:rPr>
          <w:rStyle w:val="StyleUnderline"/>
        </w:rPr>
        <w:t xml:space="preserve">preparedness exists, with effective </w:t>
      </w:r>
      <w:r w:rsidRPr="006E54E9">
        <w:rPr>
          <w:rStyle w:val="Emphasis"/>
        </w:rPr>
        <w:t>vaccine strategies</w:t>
      </w:r>
      <w:r w:rsidRPr="006E54E9">
        <w:rPr>
          <w:rStyle w:val="StyleUnderline"/>
        </w:rPr>
        <w:t xml:space="preserve"> and </w:t>
      </w:r>
      <w:r w:rsidRPr="006E54E9">
        <w:rPr>
          <w:rStyle w:val="Emphasis"/>
        </w:rPr>
        <w:t>antiviral therapies</w:t>
      </w:r>
      <w:r w:rsidRPr="006E54E9">
        <w:rPr>
          <w:sz w:val="16"/>
        </w:rPr>
        <w:t>.</w:t>
      </w:r>
    </w:p>
    <w:p w14:paraId="338FD443" w14:textId="77777777" w:rsidR="006F221F" w:rsidRPr="006E54E9" w:rsidRDefault="006F221F" w:rsidP="006F221F">
      <w:pPr>
        <w:rPr>
          <w:sz w:val="16"/>
        </w:rPr>
      </w:pPr>
      <w:r w:rsidRPr="006E54E9">
        <w:rPr>
          <w:sz w:val="16"/>
        </w:rPr>
        <w:t xml:space="preserve">HIV, which has killed 39 million people over several decades, is similarly limited due to several factors. Most importantly, </w:t>
      </w:r>
      <w:r w:rsidRPr="006E54E9">
        <w:rPr>
          <w:rStyle w:val="StyleUnderline"/>
        </w:rPr>
        <w:t>HIV’s dependency on blood and body fluid for transmission</w:t>
      </w:r>
      <w:r w:rsidRPr="006E54E9">
        <w:rPr>
          <w:sz w:val="16"/>
        </w:rPr>
        <w:t xml:space="preserve"> (</w:t>
      </w:r>
      <w:proofErr w:type="gramStart"/>
      <w:r w:rsidRPr="006E54E9">
        <w:rPr>
          <w:sz w:val="16"/>
        </w:rPr>
        <w:t>similar to</w:t>
      </w:r>
      <w:proofErr w:type="gramEnd"/>
      <w:r w:rsidRPr="006E54E9">
        <w:rPr>
          <w:sz w:val="16"/>
        </w:rPr>
        <w:t xml:space="preserve"> Ebola) </w:t>
      </w:r>
      <w:r w:rsidRPr="006E54E9">
        <w:rPr>
          <w:rStyle w:val="StyleUnderline"/>
        </w:rPr>
        <w:t>requires</w:t>
      </w:r>
      <w:r w:rsidRPr="006E54E9">
        <w:rPr>
          <w:sz w:val="16"/>
        </w:rPr>
        <w:t xml:space="preserve"> </w:t>
      </w:r>
      <w:r w:rsidRPr="006E54E9">
        <w:rPr>
          <w:rStyle w:val="StyleUnderline"/>
        </w:rPr>
        <w:t>intimate</w:t>
      </w:r>
      <w:r w:rsidRPr="006E54E9">
        <w:rPr>
          <w:sz w:val="16"/>
        </w:rPr>
        <w:t xml:space="preserve"> human-to-human </w:t>
      </w:r>
      <w:r w:rsidRPr="006E54E9">
        <w:rPr>
          <w:rStyle w:val="StyleUnderline"/>
        </w:rPr>
        <w:t xml:space="preserve">contact, which limits contagion. </w:t>
      </w:r>
      <w:r w:rsidRPr="006E54E9">
        <w:rPr>
          <w:rStyle w:val="Emphasis"/>
        </w:rPr>
        <w:t>Highly potent</w:t>
      </w:r>
      <w:r w:rsidRPr="006E54E9">
        <w:rPr>
          <w:rStyle w:val="StyleUnderline"/>
        </w:rPr>
        <w:t xml:space="preserve"> antiviral therapy allows</w:t>
      </w:r>
      <w:r w:rsidRPr="006E54E9">
        <w:rPr>
          <w:sz w:val="16"/>
        </w:rPr>
        <w:t xml:space="preserve"> most </w:t>
      </w:r>
      <w:r w:rsidRPr="006E54E9">
        <w:rPr>
          <w:rStyle w:val="StyleUnderline"/>
        </w:rPr>
        <w:t>people to live normally</w:t>
      </w:r>
      <w:r w:rsidRPr="006E54E9">
        <w:rPr>
          <w:sz w:val="16"/>
        </w:rPr>
        <w:t xml:space="preserve"> with the disease, </w:t>
      </w:r>
      <w:r w:rsidRPr="006E54E9">
        <w:rPr>
          <w:rStyle w:val="StyleUnderline"/>
        </w:rPr>
        <w:t>and</w:t>
      </w:r>
      <w:r w:rsidRPr="006E54E9">
        <w:rPr>
          <w:sz w:val="16"/>
        </w:rPr>
        <w:t xml:space="preserve"> a substantial group of </w:t>
      </w:r>
      <w:r w:rsidRPr="006E54E9">
        <w:rPr>
          <w:rStyle w:val="StyleUnderline"/>
        </w:rPr>
        <w:t xml:space="preserve">the population has </w:t>
      </w:r>
      <w:r w:rsidRPr="006E54E9">
        <w:rPr>
          <w:rStyle w:val="Emphasis"/>
        </w:rPr>
        <w:t>genetic mutations</w:t>
      </w:r>
      <w:r w:rsidRPr="006E54E9">
        <w:rPr>
          <w:rStyle w:val="StyleUnderline"/>
        </w:rPr>
        <w:t xml:space="preserve"> that render them impervious to infection</w:t>
      </w:r>
      <w:r w:rsidRPr="006E54E9">
        <w:rPr>
          <w:sz w:val="16"/>
        </w:rPr>
        <w:t xml:space="preserve"> in the first place. Lastly, simple prevention strategies such as needle exchange for injection drug users and barrier contraceptives</w:t>
      </w:r>
      <w:r>
        <w:rPr>
          <w:sz w:val="16"/>
        </w:rPr>
        <w:t>---</w:t>
      </w:r>
      <w:r w:rsidRPr="006E54E9">
        <w:rPr>
          <w:sz w:val="16"/>
        </w:rPr>
        <w:t>when available</w:t>
      </w:r>
      <w:r>
        <w:rPr>
          <w:sz w:val="16"/>
        </w:rPr>
        <w:t>---</w:t>
      </w:r>
      <w:r w:rsidRPr="006E54E9">
        <w:rPr>
          <w:sz w:val="16"/>
        </w:rPr>
        <w:t>can curtail transmission risk.</w:t>
      </w:r>
    </w:p>
    <w:p w14:paraId="2FCED932" w14:textId="77777777" w:rsidR="006F221F" w:rsidRPr="006E54E9" w:rsidRDefault="006F221F" w:rsidP="006F221F">
      <w:pPr>
        <w:rPr>
          <w:sz w:val="16"/>
        </w:rPr>
      </w:pPr>
      <w:r w:rsidRPr="006E54E9">
        <w:rPr>
          <w:rStyle w:val="StyleUnderline"/>
        </w:rPr>
        <w:lastRenderedPageBreak/>
        <w:t>Ebola</w:t>
      </w:r>
      <w:r w:rsidRPr="006E54E9">
        <w:rPr>
          <w:sz w:val="16"/>
        </w:rPr>
        <w:t xml:space="preserve">, for many of the same reasons as HIV as well as several others, also falls short of the mark. This is especially </w:t>
      </w:r>
      <w:proofErr w:type="gramStart"/>
      <w:r w:rsidRPr="006E54E9">
        <w:rPr>
          <w:sz w:val="16"/>
        </w:rPr>
        <w:t>due to the fact that</w:t>
      </w:r>
      <w:proofErr w:type="gramEnd"/>
      <w:r w:rsidRPr="006E54E9">
        <w:rPr>
          <w:sz w:val="16"/>
        </w:rPr>
        <w:t xml:space="preserve"> it </w:t>
      </w:r>
      <w:r w:rsidRPr="006E54E9">
        <w:rPr>
          <w:rStyle w:val="StyleUnderline"/>
        </w:rPr>
        <w:t>spreads</w:t>
      </w:r>
      <w:r w:rsidRPr="006E54E9">
        <w:rPr>
          <w:sz w:val="16"/>
        </w:rPr>
        <w:t xml:space="preserve"> almost </w:t>
      </w:r>
      <w:r w:rsidRPr="006E54E9">
        <w:rPr>
          <w:rStyle w:val="StyleUnderline"/>
        </w:rPr>
        <w:t xml:space="preserve">exclusively through people with </w:t>
      </w:r>
      <w:r w:rsidRPr="006E54E9">
        <w:rPr>
          <w:rStyle w:val="Emphasis"/>
        </w:rPr>
        <w:t>easily recognizable symptoms</w:t>
      </w:r>
      <w:r w:rsidRPr="006E54E9">
        <w:rPr>
          <w:sz w:val="16"/>
        </w:rPr>
        <w:t>, plus the taming of its once unfathomable 90 percent mortality rate by simple supportive care.</w:t>
      </w:r>
    </w:p>
    <w:p w14:paraId="2D6F1840" w14:textId="77777777" w:rsidR="006F221F" w:rsidRPr="006E54E9" w:rsidRDefault="006F221F" w:rsidP="006F221F">
      <w:pPr>
        <w:rPr>
          <w:sz w:val="16"/>
        </w:rPr>
      </w:pPr>
      <w:r w:rsidRPr="006E54E9">
        <w:rPr>
          <w:sz w:val="16"/>
        </w:rPr>
        <w:t xml:space="preserve">Beyond those three, </w:t>
      </w:r>
      <w:r w:rsidRPr="006E54E9">
        <w:rPr>
          <w:rStyle w:val="StyleUnderline"/>
        </w:rPr>
        <w:t>every</w:t>
      </w:r>
      <w:r w:rsidRPr="006E54E9">
        <w:rPr>
          <w:sz w:val="16"/>
        </w:rPr>
        <w:t xml:space="preserve"> other known </w:t>
      </w:r>
      <w:r w:rsidRPr="006E54E9">
        <w:rPr>
          <w:rStyle w:val="StyleUnderline"/>
        </w:rPr>
        <w:t>disease falls short of</w:t>
      </w:r>
      <w:r w:rsidRPr="006E54E9">
        <w:rPr>
          <w:sz w:val="16"/>
        </w:rPr>
        <w:t xml:space="preserve"> what seems </w:t>
      </w:r>
      <w:r w:rsidRPr="006E54E9">
        <w:rPr>
          <w:rStyle w:val="StyleUnderline"/>
        </w:rPr>
        <w:t>required to wipe out humans</w:t>
      </w:r>
      <w:r>
        <w:rPr>
          <w:sz w:val="16"/>
        </w:rPr>
        <w:t>---</w:t>
      </w:r>
      <w:r w:rsidRPr="006E54E9">
        <w:rPr>
          <w:sz w:val="16"/>
        </w:rPr>
        <w:t xml:space="preserve">which is, of course, why we’re still here. And it’s not that diseases are ineffective. On the contrary, </w:t>
      </w:r>
      <w:r w:rsidRPr="006E54E9">
        <w:rPr>
          <w:rStyle w:val="StyleUnderline"/>
        </w:rPr>
        <w:t>diseases’ failure</w:t>
      </w:r>
      <w:r w:rsidRPr="006E54E9">
        <w:rPr>
          <w:sz w:val="16"/>
        </w:rPr>
        <w:t xml:space="preserve"> to knock us out </w:t>
      </w:r>
      <w:r w:rsidRPr="006E54E9">
        <w:rPr>
          <w:rStyle w:val="StyleUnderline"/>
        </w:rPr>
        <w:t>is a testament to</w:t>
      </w:r>
      <w:r w:rsidRPr="006E54E9">
        <w:rPr>
          <w:sz w:val="16"/>
        </w:rPr>
        <w:t xml:space="preserve"> just </w:t>
      </w:r>
      <w:r w:rsidRPr="006E54E9">
        <w:rPr>
          <w:rStyle w:val="StyleUnderline"/>
        </w:rPr>
        <w:t>how resilient humans are</w:t>
      </w:r>
      <w:r w:rsidRPr="006E54E9">
        <w:rPr>
          <w:sz w:val="16"/>
        </w:rPr>
        <w:t xml:space="preserve">. Part of our </w:t>
      </w:r>
      <w:r w:rsidRPr="006E54E9">
        <w:rPr>
          <w:rStyle w:val="Emphasis"/>
        </w:rPr>
        <w:t>evolutionary heritage</w:t>
      </w:r>
      <w:r w:rsidRPr="006E54E9">
        <w:rPr>
          <w:rStyle w:val="StyleUnderline"/>
        </w:rPr>
        <w:t xml:space="preserve"> is </w:t>
      </w:r>
      <w:r w:rsidRPr="006E54E9">
        <w:rPr>
          <w:rStyle w:val="StyleUnderline"/>
          <w:highlight w:val="cyan"/>
        </w:rPr>
        <w:t>our immune system</w:t>
      </w:r>
      <w:r w:rsidRPr="006E54E9">
        <w:rPr>
          <w:sz w:val="16"/>
        </w:rPr>
        <w:t xml:space="preserve">, one of the </w:t>
      </w:r>
      <w:r w:rsidRPr="006E54E9">
        <w:rPr>
          <w:rStyle w:val="StyleUnderline"/>
          <w:highlight w:val="cyan"/>
        </w:rPr>
        <w:t>most complex on the planet</w:t>
      </w:r>
      <w:r w:rsidRPr="006E54E9">
        <w:rPr>
          <w:sz w:val="16"/>
        </w:rPr>
        <w:t xml:space="preserve">, even without the benefit of vaccines or the helping hand of antimicrobial drugs. This </w:t>
      </w:r>
      <w:r w:rsidRPr="006E54E9">
        <w:rPr>
          <w:rStyle w:val="StyleUnderline"/>
        </w:rPr>
        <w:t>system</w:t>
      </w:r>
      <w:r w:rsidRPr="006E54E9">
        <w:rPr>
          <w:sz w:val="16"/>
        </w:rPr>
        <w:t xml:space="preserve">, when viewed at a species level, </w:t>
      </w:r>
      <w:r w:rsidRPr="006E54E9">
        <w:rPr>
          <w:rStyle w:val="StyleUnderline"/>
        </w:rPr>
        <w:t>can adapt to</w:t>
      </w:r>
      <w:r w:rsidRPr="006E54E9">
        <w:rPr>
          <w:sz w:val="16"/>
        </w:rPr>
        <w:t xml:space="preserve"> almost </w:t>
      </w:r>
      <w:r w:rsidRPr="006E54E9">
        <w:rPr>
          <w:rStyle w:val="StyleUnderline"/>
        </w:rPr>
        <w:t xml:space="preserve">any enemy imaginable. </w:t>
      </w:r>
      <w:r w:rsidRPr="006E54E9">
        <w:rPr>
          <w:rStyle w:val="StyleUnderline"/>
          <w:highlight w:val="cyan"/>
        </w:rPr>
        <w:t xml:space="preserve">Coupled to </w:t>
      </w:r>
      <w:r w:rsidRPr="006E54E9">
        <w:rPr>
          <w:rStyle w:val="Emphasis"/>
          <w:highlight w:val="cyan"/>
        </w:rPr>
        <w:t>genetic variations</w:t>
      </w:r>
      <w:r w:rsidRPr="006E54E9">
        <w:rPr>
          <w:sz w:val="16"/>
        </w:rPr>
        <w:t xml:space="preserve"> amongst humans—which </w:t>
      </w:r>
      <w:proofErr w:type="gramStart"/>
      <w:r w:rsidRPr="006E54E9">
        <w:rPr>
          <w:rStyle w:val="StyleUnderline"/>
        </w:rPr>
        <w:t>open up</w:t>
      </w:r>
      <w:proofErr w:type="gramEnd"/>
      <w:r w:rsidRPr="006E54E9">
        <w:rPr>
          <w:rStyle w:val="StyleUnderline"/>
        </w:rPr>
        <w:t xml:space="preserve"> the possibility for a range of advantages, from </w:t>
      </w:r>
      <w:r w:rsidRPr="006E54E9">
        <w:rPr>
          <w:rStyle w:val="Emphasis"/>
        </w:rPr>
        <w:t>imperviousness</w:t>
      </w:r>
      <w:r w:rsidRPr="006E54E9">
        <w:rPr>
          <w:sz w:val="16"/>
        </w:rPr>
        <w:t xml:space="preserve"> to infection </w:t>
      </w:r>
      <w:r w:rsidRPr="006E54E9">
        <w:rPr>
          <w:rStyle w:val="StyleUnderline"/>
        </w:rPr>
        <w:t>to a tendency for mild symptoms</w:t>
      </w:r>
      <w:r>
        <w:rPr>
          <w:sz w:val="16"/>
        </w:rPr>
        <w:t>---</w:t>
      </w:r>
      <w:r w:rsidRPr="006E54E9">
        <w:rPr>
          <w:sz w:val="16"/>
        </w:rPr>
        <w:t xml:space="preserve">this </w:t>
      </w:r>
      <w:r w:rsidRPr="006E54E9">
        <w:rPr>
          <w:rStyle w:val="Emphasis"/>
        </w:rPr>
        <w:t>adaptability</w:t>
      </w:r>
      <w:r w:rsidRPr="006E54E9">
        <w:rPr>
          <w:rStyle w:val="StyleUnderline"/>
        </w:rPr>
        <w:t xml:space="preserve"> ensures</w:t>
      </w:r>
      <w:r w:rsidRPr="006E54E9">
        <w:rPr>
          <w:sz w:val="16"/>
        </w:rPr>
        <w:t xml:space="preserve"> that almost </w:t>
      </w:r>
      <w:r w:rsidRPr="006E54E9">
        <w:rPr>
          <w:rStyle w:val="StyleUnderline"/>
          <w:highlight w:val="cyan"/>
        </w:rPr>
        <w:t>any</w:t>
      </w:r>
      <w:r w:rsidRPr="006E54E9">
        <w:rPr>
          <w:rStyle w:val="StyleUnderline"/>
        </w:rPr>
        <w:t xml:space="preserve"> infectious </w:t>
      </w:r>
      <w:r w:rsidRPr="006E54E9">
        <w:rPr>
          <w:rStyle w:val="StyleUnderline"/>
          <w:highlight w:val="cyan"/>
        </w:rPr>
        <w:t>disease</w:t>
      </w:r>
      <w:r w:rsidRPr="006E54E9">
        <w:rPr>
          <w:rStyle w:val="StyleUnderline"/>
        </w:rPr>
        <w:t xml:space="preserve"> onslaught will </w:t>
      </w:r>
      <w:r w:rsidRPr="006E54E9">
        <w:rPr>
          <w:rStyle w:val="StyleUnderline"/>
          <w:highlight w:val="cyan"/>
        </w:rPr>
        <w:t>leave</w:t>
      </w:r>
      <w:r w:rsidRPr="006E54E9">
        <w:rPr>
          <w:rStyle w:val="StyleUnderline"/>
        </w:rPr>
        <w:t xml:space="preserve"> a </w:t>
      </w:r>
      <w:r w:rsidRPr="006E54E9">
        <w:rPr>
          <w:rStyle w:val="Emphasis"/>
          <w:highlight w:val="cyan"/>
        </w:rPr>
        <w:t>large</w:t>
      </w:r>
      <w:r w:rsidRPr="006E54E9">
        <w:rPr>
          <w:rStyle w:val="Emphasis"/>
        </w:rPr>
        <w:t xml:space="preserve"> proportion</w:t>
      </w:r>
      <w:r w:rsidRPr="006E54E9">
        <w:rPr>
          <w:rStyle w:val="StyleUnderline"/>
        </w:rPr>
        <w:t xml:space="preserve"> of the </w:t>
      </w:r>
      <w:r w:rsidRPr="006E54E9">
        <w:rPr>
          <w:rStyle w:val="StyleUnderline"/>
          <w:highlight w:val="cyan"/>
        </w:rPr>
        <w:t>population alive</w:t>
      </w:r>
      <w:r w:rsidRPr="006E54E9">
        <w:rPr>
          <w:sz w:val="16"/>
        </w:rPr>
        <w:t xml:space="preserve"> to rebuild, </w:t>
      </w:r>
      <w:r w:rsidRPr="006E54E9">
        <w:rPr>
          <w:rStyle w:val="StyleUnderline"/>
        </w:rPr>
        <w:t xml:space="preserve">in contrast to </w:t>
      </w:r>
      <w:r w:rsidRPr="006E54E9">
        <w:rPr>
          <w:sz w:val="16"/>
        </w:rPr>
        <w:t xml:space="preserve">the </w:t>
      </w:r>
      <w:r w:rsidRPr="006E54E9">
        <w:rPr>
          <w:rStyle w:val="StyleUnderline"/>
        </w:rPr>
        <w:t>fictional Hollywood versions</w:t>
      </w:r>
      <w:r w:rsidRPr="006E54E9">
        <w:rPr>
          <w:sz w:val="16"/>
        </w:rPr>
        <w:t>.</w:t>
      </w:r>
    </w:p>
    <w:p w14:paraId="1A0214DC" w14:textId="77777777" w:rsidR="006F221F" w:rsidRPr="006E54E9" w:rsidRDefault="006F221F" w:rsidP="006F221F">
      <w:pPr>
        <w:rPr>
          <w:sz w:val="16"/>
        </w:rPr>
      </w:pPr>
      <w:r w:rsidRPr="006E54E9">
        <w:rPr>
          <w:sz w:val="16"/>
        </w:rPr>
        <w:t xml:space="preserve">While the immune system’s role can never be understated, an </w:t>
      </w:r>
      <w:r w:rsidRPr="006E54E9">
        <w:rPr>
          <w:rStyle w:val="Emphasis"/>
        </w:rPr>
        <w:t>even more powerful</w:t>
      </w:r>
      <w:r w:rsidRPr="006E54E9">
        <w:rPr>
          <w:rStyle w:val="StyleUnderline"/>
        </w:rPr>
        <w:t xml:space="preserve"> protector is</w:t>
      </w:r>
      <w:r w:rsidRPr="006E54E9">
        <w:rPr>
          <w:sz w:val="16"/>
        </w:rPr>
        <w:t xml:space="preserve"> the faculty of </w:t>
      </w:r>
      <w:r w:rsidRPr="006E54E9">
        <w:rPr>
          <w:rStyle w:val="StyleUnderline"/>
          <w:highlight w:val="cyan"/>
        </w:rPr>
        <w:t>consciousness</w:t>
      </w:r>
      <w:r w:rsidRPr="006E54E9">
        <w:rPr>
          <w:sz w:val="16"/>
        </w:rPr>
        <w:t xml:space="preserve">. Humans are not the most prolific, quickly evolving, or strongest organisms on the planet, but as Aristotle identified, </w:t>
      </w:r>
      <w:r w:rsidRPr="006E54E9">
        <w:rPr>
          <w:rStyle w:val="StyleUnderline"/>
        </w:rPr>
        <w:t>humans are</w:t>
      </w:r>
      <w:r w:rsidRPr="006E54E9">
        <w:rPr>
          <w:sz w:val="16"/>
        </w:rPr>
        <w:t xml:space="preserve"> the </w:t>
      </w:r>
      <w:r w:rsidRPr="006E54E9">
        <w:rPr>
          <w:rStyle w:val="StyleUnderline"/>
        </w:rPr>
        <w:t>rational</w:t>
      </w:r>
      <w:r w:rsidRPr="006E54E9">
        <w:rPr>
          <w:sz w:val="16"/>
        </w:rPr>
        <w:t xml:space="preserve"> animals—</w:t>
      </w:r>
      <w:r w:rsidRPr="006E54E9">
        <w:rPr>
          <w:rStyle w:val="StyleUnderline"/>
        </w:rPr>
        <w:t>and</w:t>
      </w:r>
      <w:r w:rsidRPr="006E54E9">
        <w:rPr>
          <w:sz w:val="16"/>
        </w:rPr>
        <w:t xml:space="preserve"> it is this fundamental </w:t>
      </w:r>
      <w:r w:rsidRPr="006E54E9">
        <w:rPr>
          <w:rStyle w:val="StyleUnderline"/>
        </w:rPr>
        <w:t>distinguishing characteristic that allows humans to form abstractions</w:t>
      </w:r>
      <w:r w:rsidRPr="006E54E9">
        <w:rPr>
          <w:sz w:val="16"/>
        </w:rPr>
        <w:t xml:space="preserve">, think in principles, and plan long-range. These capacities, in turn, </w:t>
      </w:r>
      <w:r w:rsidRPr="006E54E9">
        <w:rPr>
          <w:rStyle w:val="StyleUnderline"/>
        </w:rPr>
        <w:t xml:space="preserve">allow </w:t>
      </w:r>
      <w:r w:rsidRPr="006E54E9">
        <w:rPr>
          <w:rStyle w:val="StyleUnderline"/>
          <w:highlight w:val="cyan"/>
        </w:rPr>
        <w:t>humans</w:t>
      </w:r>
      <w:r w:rsidRPr="006E54E9">
        <w:rPr>
          <w:rStyle w:val="StyleUnderline"/>
        </w:rPr>
        <w:t xml:space="preserve"> to </w:t>
      </w:r>
      <w:r w:rsidRPr="006E54E9">
        <w:rPr>
          <w:rStyle w:val="StyleUnderline"/>
          <w:highlight w:val="cyan"/>
        </w:rPr>
        <w:t>modify</w:t>
      </w:r>
      <w:r w:rsidRPr="006E54E9">
        <w:rPr>
          <w:rStyle w:val="StyleUnderline"/>
        </w:rPr>
        <w:t xml:space="preserve">, </w:t>
      </w:r>
      <w:r w:rsidRPr="006E54E9">
        <w:rPr>
          <w:rStyle w:val="StyleUnderline"/>
          <w:highlight w:val="cyan"/>
        </w:rPr>
        <w:t>alter</w:t>
      </w:r>
      <w:r w:rsidRPr="006E54E9">
        <w:rPr>
          <w:rStyle w:val="StyleUnderline"/>
        </w:rPr>
        <w:t xml:space="preserve">, </w:t>
      </w:r>
      <w:r w:rsidRPr="006E54E9">
        <w:rPr>
          <w:rStyle w:val="StyleUnderline"/>
          <w:highlight w:val="cyan"/>
        </w:rPr>
        <w:t>and improve</w:t>
      </w:r>
      <w:r w:rsidRPr="006E54E9">
        <w:rPr>
          <w:rStyle w:val="StyleUnderline"/>
        </w:rPr>
        <w:t xml:space="preserve"> themselves and </w:t>
      </w:r>
      <w:r w:rsidRPr="006E54E9">
        <w:rPr>
          <w:sz w:val="16"/>
        </w:rPr>
        <w:t xml:space="preserve">their </w:t>
      </w:r>
      <w:r w:rsidRPr="006E54E9">
        <w:rPr>
          <w:rStyle w:val="StyleUnderline"/>
        </w:rPr>
        <w:t>environments. Consciousness</w:t>
      </w:r>
      <w:r w:rsidRPr="006E54E9">
        <w:rPr>
          <w:sz w:val="16"/>
        </w:rPr>
        <w:t xml:space="preserve"> equips us, at an individual and a species level, to </w:t>
      </w:r>
      <w:r w:rsidRPr="006E54E9">
        <w:rPr>
          <w:rStyle w:val="StyleUnderline"/>
        </w:rPr>
        <w:t>make nature safe for the species through</w:t>
      </w:r>
      <w:r w:rsidRPr="006E54E9">
        <w:rPr>
          <w:sz w:val="16"/>
        </w:rPr>
        <w:t xml:space="preserve"> such </w:t>
      </w:r>
      <w:r w:rsidRPr="006E54E9">
        <w:rPr>
          <w:rStyle w:val="Emphasis"/>
          <w:highlight w:val="cyan"/>
        </w:rPr>
        <w:t>technological</w:t>
      </w:r>
      <w:r w:rsidRPr="006E54E9">
        <w:rPr>
          <w:rStyle w:val="Emphasis"/>
        </w:rPr>
        <w:t xml:space="preserve"> marvels</w:t>
      </w:r>
      <w:r w:rsidRPr="006E54E9">
        <w:rPr>
          <w:rStyle w:val="StyleUnderline"/>
        </w:rPr>
        <w:t xml:space="preserve"> as antibiotics, antivirals, vaccines, and sanitation</w:t>
      </w:r>
      <w:r w:rsidRPr="006E54E9">
        <w:rPr>
          <w:sz w:val="16"/>
        </w:rPr>
        <w:t xml:space="preserve">. When humans began to focus their minds on the problems posed by infectious disease, human life ceased being nasty, brutish, and short. In many ways, </w:t>
      </w:r>
      <w:r w:rsidRPr="006E54E9">
        <w:rPr>
          <w:rStyle w:val="StyleUnderline"/>
        </w:rPr>
        <w:t>human consciousness</w:t>
      </w:r>
      <w:r w:rsidRPr="006E54E9">
        <w:rPr>
          <w:sz w:val="16"/>
        </w:rPr>
        <w:t xml:space="preserve"> became </w:t>
      </w:r>
      <w:r w:rsidRPr="006E54E9">
        <w:rPr>
          <w:rStyle w:val="StyleUnderline"/>
        </w:rPr>
        <w:t xml:space="preserve">infectious </w:t>
      </w:r>
      <w:r w:rsidRPr="006E54E9">
        <w:rPr>
          <w:rStyle w:val="StyleUnderline"/>
          <w:highlight w:val="cyan"/>
        </w:rPr>
        <w:t xml:space="preserve">diseases’ </w:t>
      </w:r>
      <w:r w:rsidRPr="006E54E9">
        <w:rPr>
          <w:rStyle w:val="Emphasis"/>
          <w:highlight w:val="cyan"/>
        </w:rPr>
        <w:t>worthiest adversary</w:t>
      </w:r>
      <w:r w:rsidRPr="006E54E9">
        <w:rPr>
          <w:sz w:val="16"/>
        </w:rPr>
        <w:t>.</w:t>
      </w:r>
    </w:p>
    <w:p w14:paraId="56F06BAD" w14:textId="77777777" w:rsidR="006F221F" w:rsidRPr="006E54E9" w:rsidRDefault="006F221F" w:rsidP="006F221F">
      <w:pPr>
        <w:pStyle w:val="Heading3"/>
      </w:pPr>
      <w:bookmarkStart w:id="10" w:name="Level_1_2457"/>
      <w:r w:rsidRPr="006E54E9">
        <w:lastRenderedPageBreak/>
        <w:t>2NC</w:t>
      </w:r>
      <w:r>
        <w:t>---</w:t>
      </w:r>
      <w:r w:rsidRPr="006E54E9">
        <w:t>Disease Defense</w:t>
      </w:r>
      <w:r>
        <w:t>---</w:t>
      </w:r>
      <w:r w:rsidRPr="006E54E9">
        <w:t>Cards</w:t>
      </w:r>
    </w:p>
    <w:p w14:paraId="605FC17C" w14:textId="77777777" w:rsidR="006F221F" w:rsidRPr="006E54E9" w:rsidRDefault="006F221F" w:rsidP="006F221F">
      <w:pPr>
        <w:pStyle w:val="Heading4"/>
      </w:pPr>
      <w:r w:rsidRPr="006E54E9">
        <w:t xml:space="preserve">No disease impact. </w:t>
      </w:r>
    </w:p>
    <w:p w14:paraId="548E92A1" w14:textId="77777777" w:rsidR="006F221F" w:rsidRPr="006E54E9" w:rsidRDefault="006F221F" w:rsidP="006F221F">
      <w:r w:rsidRPr="006E54E9">
        <w:rPr>
          <w:rStyle w:val="Style13ptBold"/>
        </w:rPr>
        <w:t>Halstead ’19</w:t>
      </w:r>
      <w:r>
        <w:t>---</w:t>
      </w:r>
      <w:r w:rsidRPr="006E54E9">
        <w:t>John; doctorate in political philosophy. 2019; “Cause Area Report: Existential Risk”; Founders Pledge; https://founderspledge.com/research/Cause%20Area%20Report%20-%20Existential%20Risk.pdf</w:t>
      </w:r>
    </w:p>
    <w:p w14:paraId="7C9C097E" w14:textId="77777777" w:rsidR="006F221F" w:rsidRPr="006E54E9" w:rsidRDefault="006F221F" w:rsidP="006F221F">
      <w:pPr>
        <w:rPr>
          <w:rFonts w:cstheme="minorHAnsi"/>
        </w:rPr>
      </w:pPr>
      <w:r w:rsidRPr="006E54E9">
        <w:rPr>
          <w:rFonts w:cstheme="minorHAnsi"/>
          <w:sz w:val="16"/>
        </w:rPr>
        <w:t xml:space="preserve">However, there are some reasons to think that naturally occurring </w:t>
      </w:r>
      <w:r w:rsidRPr="006E54E9">
        <w:rPr>
          <w:rStyle w:val="StyleUnderline"/>
          <w:rFonts w:cstheme="minorHAnsi"/>
          <w:highlight w:val="cyan"/>
        </w:rPr>
        <w:t xml:space="preserve">pathogens are </w:t>
      </w:r>
      <w:r w:rsidRPr="006E54E9">
        <w:rPr>
          <w:rStyle w:val="Emphasis"/>
          <w:rFonts w:cstheme="minorHAnsi"/>
          <w:highlight w:val="cyan"/>
        </w:rPr>
        <w:t>unlikely</w:t>
      </w:r>
      <w:r w:rsidRPr="006E54E9">
        <w:rPr>
          <w:rStyle w:val="StyleUnderline"/>
          <w:rFonts w:cstheme="minorHAnsi"/>
          <w:highlight w:val="cyan"/>
        </w:rPr>
        <w:t xml:space="preserve"> to cause</w:t>
      </w:r>
      <w:r w:rsidRPr="006E54E9">
        <w:rPr>
          <w:rStyle w:val="StyleUnderline"/>
          <w:rFonts w:cstheme="minorHAnsi"/>
        </w:rPr>
        <w:t xml:space="preserve"> human </w:t>
      </w:r>
      <w:r w:rsidRPr="006E54E9">
        <w:rPr>
          <w:rStyle w:val="StyleUnderline"/>
          <w:rFonts w:cstheme="minorHAnsi"/>
          <w:highlight w:val="cyan"/>
        </w:rPr>
        <w:t>extinction</w:t>
      </w:r>
      <w:r w:rsidRPr="006E54E9">
        <w:rPr>
          <w:rFonts w:cstheme="minorHAnsi"/>
          <w:sz w:val="16"/>
        </w:rPr>
        <w:t xml:space="preserve">. Firstly, </w:t>
      </w:r>
      <w:r w:rsidRPr="006E54E9">
        <w:rPr>
          <w:rStyle w:val="StyleUnderline"/>
          <w:rFonts w:cstheme="minorHAnsi"/>
        </w:rPr>
        <w:t xml:space="preserve">Homo sapiens have been around for </w:t>
      </w:r>
      <w:r w:rsidRPr="006E54E9">
        <w:rPr>
          <w:rStyle w:val="Emphasis"/>
          <w:rFonts w:cstheme="minorHAnsi"/>
          <w:highlight w:val="cyan"/>
        </w:rPr>
        <w:t>200,000 years</w:t>
      </w:r>
      <w:r w:rsidRPr="006E54E9">
        <w:rPr>
          <w:rFonts w:cstheme="minorHAnsi"/>
          <w:sz w:val="16"/>
        </w:rPr>
        <w:t xml:space="preserve"> and the Homo genus for around six million years </w:t>
      </w:r>
      <w:r w:rsidRPr="006E54E9">
        <w:rPr>
          <w:rStyle w:val="StyleUnderline"/>
          <w:rFonts w:cstheme="minorHAnsi"/>
          <w:highlight w:val="cyan"/>
        </w:rPr>
        <w:t>without</w:t>
      </w:r>
      <w:r w:rsidRPr="006E54E9">
        <w:rPr>
          <w:rStyle w:val="StyleUnderline"/>
          <w:rFonts w:cstheme="minorHAnsi"/>
        </w:rPr>
        <w:t xml:space="preserve"> being </w:t>
      </w:r>
      <w:r w:rsidRPr="006E54E9">
        <w:rPr>
          <w:rStyle w:val="StyleUnderline"/>
          <w:rFonts w:cstheme="minorHAnsi"/>
          <w:highlight w:val="cyan"/>
        </w:rPr>
        <w:t>exterminated</w:t>
      </w:r>
      <w:r w:rsidRPr="006E54E9">
        <w:rPr>
          <w:rStyle w:val="StyleUnderline"/>
          <w:rFonts w:cstheme="minorHAnsi"/>
        </w:rPr>
        <w:t xml:space="preserve"> by an infectious disease, which </w:t>
      </w:r>
      <w:r w:rsidRPr="006E54E9">
        <w:rPr>
          <w:rStyle w:val="StyleUnderline"/>
          <w:rFonts w:cstheme="minorHAnsi"/>
          <w:highlight w:val="cyan"/>
        </w:rPr>
        <w:t>is evidence</w:t>
      </w:r>
      <w:r w:rsidRPr="006E54E9">
        <w:rPr>
          <w:rFonts w:cstheme="minorHAnsi"/>
          <w:sz w:val="16"/>
        </w:rPr>
        <w:t xml:space="preserve"> that </w:t>
      </w:r>
      <w:r w:rsidRPr="006E54E9">
        <w:rPr>
          <w:rStyle w:val="Emphasis"/>
          <w:rFonts w:cstheme="minorHAnsi"/>
          <w:highlight w:val="cyan"/>
        </w:rPr>
        <w:t>the</w:t>
      </w:r>
      <w:r w:rsidRPr="006E54E9">
        <w:rPr>
          <w:rStyle w:val="Emphasis"/>
          <w:rFonts w:cstheme="minorHAnsi"/>
        </w:rPr>
        <w:t xml:space="preserve"> base </w:t>
      </w:r>
      <w:r w:rsidRPr="006E54E9">
        <w:rPr>
          <w:rStyle w:val="Emphasis"/>
          <w:rFonts w:cstheme="minorHAnsi"/>
          <w:highlight w:val="cyan"/>
        </w:rPr>
        <w:t>rate</w:t>
      </w:r>
      <w:r w:rsidRPr="006E54E9">
        <w:rPr>
          <w:rStyle w:val="Emphasis"/>
          <w:rFonts w:cstheme="minorHAnsi"/>
        </w:rPr>
        <w:t xml:space="preserve"> of extinction-risk natural pathogens </w:t>
      </w:r>
      <w:r w:rsidRPr="006E54E9">
        <w:rPr>
          <w:rStyle w:val="Emphasis"/>
          <w:rFonts w:cstheme="minorHAnsi"/>
          <w:highlight w:val="cyan"/>
        </w:rPr>
        <w:t>is low</w:t>
      </w:r>
      <w:r w:rsidRPr="006E54E9">
        <w:rPr>
          <w:rFonts w:cstheme="minorHAnsi"/>
          <w:sz w:val="16"/>
        </w:rPr>
        <w:t xml:space="preserve">.82 Indeed, past disease </w:t>
      </w:r>
      <w:r w:rsidRPr="006E54E9">
        <w:rPr>
          <w:rStyle w:val="StyleUnderline"/>
          <w:rFonts w:cstheme="minorHAnsi"/>
          <w:highlight w:val="cyan"/>
        </w:rPr>
        <w:t xml:space="preserve">outbreaks have not </w:t>
      </w:r>
      <w:r w:rsidRPr="006E54E9">
        <w:rPr>
          <w:rStyle w:val="Emphasis"/>
          <w:rFonts w:cstheme="minorHAnsi"/>
          <w:highlight w:val="cyan"/>
        </w:rPr>
        <w:t>come close</w:t>
      </w:r>
      <w:r w:rsidRPr="006E54E9">
        <w:rPr>
          <w:rFonts w:cstheme="minorHAnsi"/>
          <w:sz w:val="16"/>
        </w:rPr>
        <w:t xml:space="preserve"> </w:t>
      </w:r>
      <w:r w:rsidRPr="006E54E9">
        <w:rPr>
          <w:rStyle w:val="StyleUnderline"/>
          <w:rFonts w:cstheme="minorHAnsi"/>
        </w:rPr>
        <w:t>to rendering humans extinct</w:t>
      </w:r>
      <w:r w:rsidRPr="006E54E9">
        <w:rPr>
          <w:rFonts w:cstheme="minorHAnsi"/>
          <w:sz w:val="16"/>
        </w:rPr>
        <w:t xml:space="preserve">. Although bodies were piled high in the streets across Europe during the Black Death,83 human extinction was never a serious possibility, and some </w:t>
      </w:r>
      <w:r w:rsidRPr="006E54E9">
        <w:rPr>
          <w:rStyle w:val="StyleUnderline"/>
          <w:rFonts w:cstheme="minorHAnsi"/>
        </w:rPr>
        <w:t>economists even argue</w:t>
      </w:r>
      <w:r w:rsidRPr="006E54E9">
        <w:rPr>
          <w:rFonts w:cstheme="minorHAnsi"/>
          <w:sz w:val="16"/>
        </w:rPr>
        <w:t xml:space="preserve"> that it was </w:t>
      </w:r>
      <w:r w:rsidRPr="006E54E9">
        <w:rPr>
          <w:rStyle w:val="StyleUnderline"/>
          <w:rFonts w:cstheme="minorHAnsi"/>
        </w:rPr>
        <w:t>a boon for the</w:t>
      </w:r>
      <w:r w:rsidRPr="006E54E9">
        <w:rPr>
          <w:rFonts w:cstheme="minorHAnsi"/>
          <w:sz w:val="16"/>
        </w:rPr>
        <w:t xml:space="preserve"> European </w:t>
      </w:r>
      <w:r w:rsidRPr="006E54E9">
        <w:rPr>
          <w:rStyle w:val="StyleUnderline"/>
          <w:rFonts w:cstheme="minorHAnsi"/>
        </w:rPr>
        <w:t>economy</w:t>
      </w:r>
      <w:r w:rsidRPr="006E54E9">
        <w:rPr>
          <w:rFonts w:cstheme="minorHAnsi"/>
          <w:sz w:val="16"/>
        </w:rPr>
        <w:t xml:space="preserve">.84 Secondly, </w:t>
      </w:r>
      <w:r w:rsidRPr="006E54E9">
        <w:rPr>
          <w:rStyle w:val="StyleUnderline"/>
          <w:rFonts w:cstheme="minorHAnsi"/>
        </w:rPr>
        <w:t>infectious disease</w:t>
      </w:r>
      <w:r w:rsidRPr="006E54E9">
        <w:rPr>
          <w:rFonts w:cstheme="minorHAnsi"/>
          <w:sz w:val="16"/>
        </w:rPr>
        <w:t xml:space="preserve"> has </w:t>
      </w:r>
      <w:r w:rsidRPr="006E54E9">
        <w:rPr>
          <w:rStyle w:val="StyleUnderline"/>
          <w:rFonts w:cstheme="minorHAnsi"/>
        </w:rPr>
        <w:t xml:space="preserve">only contributed to the extinction of a </w:t>
      </w:r>
      <w:r w:rsidRPr="006E54E9">
        <w:rPr>
          <w:rStyle w:val="Emphasis"/>
          <w:rFonts w:cstheme="minorHAnsi"/>
        </w:rPr>
        <w:t>small minority of animal species</w:t>
      </w:r>
      <w:r w:rsidRPr="006E54E9">
        <w:rPr>
          <w:rFonts w:cstheme="minorHAnsi"/>
          <w:sz w:val="16"/>
        </w:rPr>
        <w:t xml:space="preserve">.85 </w:t>
      </w:r>
      <w:r w:rsidRPr="006E54E9">
        <w:rPr>
          <w:rStyle w:val="StyleUnderline"/>
          <w:rFonts w:cstheme="minorHAnsi"/>
          <w:highlight w:val="cyan"/>
        </w:rPr>
        <w:t>The only</w:t>
      </w:r>
      <w:r w:rsidRPr="006E54E9">
        <w:rPr>
          <w:rStyle w:val="StyleUnderline"/>
          <w:rFonts w:cstheme="minorHAnsi"/>
        </w:rPr>
        <w:t xml:space="preserve"> confirmed </w:t>
      </w:r>
      <w:r w:rsidRPr="006E54E9">
        <w:rPr>
          <w:rStyle w:val="StyleUnderline"/>
        </w:rPr>
        <w:t xml:space="preserve">case of a mammalian species </w:t>
      </w:r>
      <w:r w:rsidRPr="006E54E9">
        <w:rPr>
          <w:rStyle w:val="StyleUnderline"/>
          <w:highlight w:val="cyan"/>
        </w:rPr>
        <w:t>extinction</w:t>
      </w:r>
      <w:r w:rsidRPr="006E54E9">
        <w:rPr>
          <w:rFonts w:cstheme="minorHAnsi"/>
          <w:sz w:val="16"/>
        </w:rPr>
        <w:t xml:space="preserve"> being caused by an infectious disease </w:t>
      </w:r>
      <w:r w:rsidRPr="006E54E9">
        <w:rPr>
          <w:rStyle w:val="StyleUnderline"/>
          <w:rFonts w:cstheme="minorHAnsi"/>
          <w:highlight w:val="cyan"/>
        </w:rPr>
        <w:t xml:space="preserve">is </w:t>
      </w:r>
      <w:r w:rsidRPr="006E54E9">
        <w:rPr>
          <w:rStyle w:val="Emphasis"/>
          <w:rFonts w:cstheme="minorHAnsi"/>
          <w:highlight w:val="cyan"/>
        </w:rPr>
        <w:t>a</w:t>
      </w:r>
      <w:r w:rsidRPr="006E54E9">
        <w:rPr>
          <w:rStyle w:val="Emphasis"/>
          <w:rFonts w:cstheme="minorHAnsi"/>
        </w:rPr>
        <w:t xml:space="preserve"> type </w:t>
      </w:r>
      <w:r w:rsidRPr="006E54E9">
        <w:rPr>
          <w:rStyle w:val="Emphasis"/>
          <w:rFonts w:cstheme="minorHAnsi"/>
          <w:highlight w:val="cyan"/>
        </w:rPr>
        <w:t>of rat</w:t>
      </w:r>
      <w:r w:rsidRPr="006E54E9">
        <w:rPr>
          <w:rStyle w:val="StyleUnderline"/>
          <w:rFonts w:cstheme="minorHAnsi"/>
          <w:highlight w:val="cyan"/>
        </w:rPr>
        <w:t xml:space="preserve"> native</w:t>
      </w:r>
      <w:r w:rsidRPr="006E54E9">
        <w:rPr>
          <w:rStyle w:val="StyleUnderline"/>
          <w:rFonts w:cstheme="minorHAnsi"/>
        </w:rPr>
        <w:t xml:space="preserve"> </w:t>
      </w:r>
      <w:r w:rsidRPr="006E54E9">
        <w:rPr>
          <w:rStyle w:val="Emphasis"/>
          <w:rFonts w:cstheme="minorHAnsi"/>
        </w:rPr>
        <w:t xml:space="preserve">only </w:t>
      </w:r>
      <w:r w:rsidRPr="006E54E9">
        <w:rPr>
          <w:rStyle w:val="Emphasis"/>
          <w:rFonts w:cstheme="minorHAnsi"/>
          <w:highlight w:val="cyan"/>
        </w:rPr>
        <w:t>to Christmas Island</w:t>
      </w:r>
      <w:r w:rsidRPr="006E54E9">
        <w:rPr>
          <w:rFonts w:cstheme="minorHAnsi"/>
          <w:sz w:val="16"/>
          <w:highlight w:val="cyan"/>
        </w:rPr>
        <w:t>.</w:t>
      </w:r>
      <w:r w:rsidRPr="006E54E9">
        <w:rPr>
          <w:rFonts w:cstheme="minorHAnsi"/>
          <w:sz w:val="16"/>
        </w:rPr>
        <w:t xml:space="preserve"> Having said that, the context may be importantly different for modern day humans, so it is unclear whether the risk is increasing or decreasing. On the one hand, due to </w:t>
      </w:r>
      <w:proofErr w:type="spellStart"/>
      <w:r w:rsidRPr="006E54E9">
        <w:rPr>
          <w:rFonts w:cstheme="minorHAnsi"/>
          <w:sz w:val="16"/>
        </w:rPr>
        <w:t>globalisation</w:t>
      </w:r>
      <w:proofErr w:type="spellEnd"/>
      <w:r w:rsidRPr="006E54E9">
        <w:rPr>
          <w:rFonts w:cstheme="minorHAnsi"/>
          <w:sz w:val="16"/>
        </w:rPr>
        <w:t xml:space="preserve">, the world is more interconnected making it easier for pathogens to spread. On the other hand, </w:t>
      </w:r>
      <w:r w:rsidRPr="006E54E9">
        <w:rPr>
          <w:rStyle w:val="StyleUnderline"/>
          <w:rFonts w:cstheme="minorHAnsi"/>
          <w:highlight w:val="cyan"/>
        </w:rPr>
        <w:t>interconnectedness</w:t>
      </w:r>
      <w:r w:rsidRPr="006E54E9">
        <w:rPr>
          <w:rStyle w:val="StyleUnderline"/>
          <w:rFonts w:cstheme="minorHAnsi"/>
        </w:rPr>
        <w:t xml:space="preserve"> could</w:t>
      </w:r>
      <w:r w:rsidRPr="006E54E9">
        <w:rPr>
          <w:rFonts w:cstheme="minorHAnsi"/>
          <w:sz w:val="16"/>
        </w:rPr>
        <w:t xml:space="preserve"> also </w:t>
      </w:r>
      <w:r w:rsidRPr="006E54E9">
        <w:rPr>
          <w:rStyle w:val="Emphasis"/>
          <w:rFonts w:cstheme="minorHAnsi"/>
          <w:highlight w:val="cyan"/>
        </w:rPr>
        <w:t>increase immunity</w:t>
      </w:r>
      <w:r w:rsidRPr="006E54E9">
        <w:rPr>
          <w:rStyle w:val="StyleUnderline"/>
          <w:rFonts w:cstheme="minorHAnsi"/>
        </w:rPr>
        <w:t xml:space="preserve"> by </w:t>
      </w:r>
      <w:r w:rsidRPr="006E54E9">
        <w:rPr>
          <w:rStyle w:val="Emphasis"/>
          <w:highlight w:val="cyan"/>
        </w:rPr>
        <w:t>increasing exposure</w:t>
      </w:r>
      <w:r w:rsidRPr="006E54E9">
        <w:rPr>
          <w:rStyle w:val="StyleUnderline"/>
          <w:rFonts w:cstheme="minorHAnsi"/>
          <w:highlight w:val="cyan"/>
        </w:rPr>
        <w:t xml:space="preserve"> to </w:t>
      </w:r>
      <w:r w:rsidRPr="006E54E9">
        <w:rPr>
          <w:rStyle w:val="Emphasis"/>
          <w:rFonts w:cstheme="minorHAnsi"/>
          <w:highlight w:val="cyan"/>
        </w:rPr>
        <w:t>low</w:t>
      </w:r>
      <w:r w:rsidRPr="006E54E9">
        <w:rPr>
          <w:rStyle w:val="Emphasis"/>
          <w:rFonts w:cstheme="minorHAnsi"/>
        </w:rPr>
        <w:t xml:space="preserve">er </w:t>
      </w:r>
      <w:r w:rsidRPr="006E54E9">
        <w:rPr>
          <w:rStyle w:val="Emphasis"/>
          <w:rFonts w:cstheme="minorHAnsi"/>
          <w:highlight w:val="cyan"/>
        </w:rPr>
        <w:t>virulence strains</w:t>
      </w:r>
      <w:r w:rsidRPr="006E54E9">
        <w:rPr>
          <w:rStyle w:val="Emphasis"/>
          <w:rFonts w:cstheme="minorHAnsi"/>
        </w:rPr>
        <w:t xml:space="preserve"> between subpopulations</w:t>
      </w:r>
      <w:r w:rsidRPr="006E54E9">
        <w:rPr>
          <w:rFonts w:cstheme="minorHAnsi"/>
          <w:sz w:val="16"/>
        </w:rPr>
        <w:t xml:space="preserve">.87 Moreover, </w:t>
      </w:r>
      <w:r w:rsidRPr="006E54E9">
        <w:rPr>
          <w:rStyle w:val="StyleUnderline"/>
          <w:rFonts w:cstheme="minorHAnsi"/>
          <w:highlight w:val="cyan"/>
        </w:rPr>
        <w:t xml:space="preserve">advancements in </w:t>
      </w:r>
      <w:r w:rsidRPr="006E54E9">
        <w:rPr>
          <w:rStyle w:val="Emphasis"/>
          <w:rFonts w:cstheme="minorHAnsi"/>
          <w:highlight w:val="cyan"/>
        </w:rPr>
        <w:t>medicine</w:t>
      </w:r>
      <w:r w:rsidRPr="006E54E9">
        <w:rPr>
          <w:rStyle w:val="StyleUnderline"/>
          <w:rFonts w:cstheme="minorHAnsi"/>
          <w:highlight w:val="cyan"/>
        </w:rPr>
        <w:t xml:space="preserve"> and </w:t>
      </w:r>
      <w:r w:rsidRPr="006E54E9">
        <w:rPr>
          <w:rStyle w:val="Emphasis"/>
          <w:rFonts w:cstheme="minorHAnsi"/>
          <w:highlight w:val="cyan"/>
        </w:rPr>
        <w:t>sanitation</w:t>
      </w:r>
      <w:r w:rsidRPr="006E54E9">
        <w:rPr>
          <w:rStyle w:val="StyleUnderline"/>
          <w:rFonts w:cstheme="minorHAnsi"/>
          <w:highlight w:val="cyan"/>
        </w:rPr>
        <w:t xml:space="preserve"> limit the</w:t>
      </w:r>
      <w:r w:rsidRPr="006E54E9">
        <w:rPr>
          <w:rFonts w:cstheme="minorHAnsi"/>
          <w:sz w:val="16"/>
        </w:rPr>
        <w:t xml:space="preserve"> potential </w:t>
      </w:r>
      <w:r w:rsidRPr="006E54E9">
        <w:rPr>
          <w:rStyle w:val="StyleUnderline"/>
          <w:rFonts w:cstheme="minorHAnsi"/>
          <w:highlight w:val="cyan"/>
        </w:rPr>
        <w:t>damage</w:t>
      </w:r>
      <w:r w:rsidRPr="006E54E9">
        <w:rPr>
          <w:rFonts w:cstheme="minorHAnsi"/>
          <w:sz w:val="16"/>
        </w:rPr>
        <w:t xml:space="preserve"> an outbreak might do.</w:t>
      </w:r>
    </w:p>
    <w:p w14:paraId="09253345" w14:textId="77777777" w:rsidR="006F221F" w:rsidRPr="006E54E9" w:rsidRDefault="006F221F" w:rsidP="006F221F"/>
    <w:p w14:paraId="732C815B" w14:textId="77777777" w:rsidR="006F221F" w:rsidRPr="006E54E9" w:rsidRDefault="006F221F" w:rsidP="006F221F">
      <w:pPr>
        <w:pStyle w:val="Heading4"/>
        <w:rPr>
          <w:rFonts w:cs="Times New Roman"/>
        </w:rPr>
      </w:pPr>
      <w:r w:rsidRPr="006E54E9">
        <w:rPr>
          <w:rFonts w:cs="Times New Roman"/>
        </w:rPr>
        <w:t xml:space="preserve">Every empiric AND basic theories of evolution disprove </w:t>
      </w:r>
      <w:r w:rsidRPr="006E54E9">
        <w:rPr>
          <w:rFonts w:cs="Times New Roman"/>
          <w:u w:val="single"/>
        </w:rPr>
        <w:t>any</w:t>
      </w:r>
      <w:r w:rsidRPr="006E54E9">
        <w:rPr>
          <w:rFonts w:cs="Times New Roman"/>
        </w:rPr>
        <w:t xml:space="preserve"> risk of extinction from disease</w:t>
      </w:r>
    </w:p>
    <w:p w14:paraId="0D6B6F1B" w14:textId="77777777" w:rsidR="006F221F" w:rsidRPr="006E54E9" w:rsidRDefault="006F221F" w:rsidP="006F221F">
      <w:r w:rsidRPr="006E54E9">
        <w:rPr>
          <w:rStyle w:val="Style13ptBold"/>
        </w:rPr>
        <w:t>Walsh ’20</w:t>
      </w:r>
      <w:r>
        <w:t>---</w:t>
      </w:r>
      <w:r w:rsidRPr="006E54E9">
        <w:t xml:space="preserve">Bryan; Future Correspondent for Axios, Editor of the Science and Technology Publication </w:t>
      </w:r>
      <w:proofErr w:type="spellStart"/>
      <w:r w:rsidRPr="006E54E9">
        <w:t>OneZero</w:t>
      </w:r>
      <w:proofErr w:type="spellEnd"/>
      <w:r w:rsidRPr="006E54E9">
        <w:t xml:space="preserve">, Former Senior and International Editor at Time Magazine, BA from Princeton University. “End Times: A Brief Guide to the End of the World”; </w:t>
      </w:r>
      <w:r w:rsidRPr="006E54E9">
        <w:rPr>
          <w:i/>
          <w:iCs/>
        </w:rPr>
        <w:t>Orion Publishing Group</w:t>
      </w:r>
      <w:r w:rsidRPr="006E54E9">
        <w:t>, Limited Edition</w:t>
      </w:r>
    </w:p>
    <w:p w14:paraId="6D9219C6" w14:textId="77777777" w:rsidR="006F221F" w:rsidRPr="006E54E9" w:rsidRDefault="006F221F" w:rsidP="006F221F">
      <w:pPr>
        <w:rPr>
          <w:sz w:val="16"/>
        </w:rPr>
      </w:pPr>
      <w:r w:rsidRPr="006E54E9">
        <w:rPr>
          <w:sz w:val="16"/>
        </w:rPr>
        <w:t xml:space="preserve">Yet </w:t>
      </w:r>
      <w:r w:rsidRPr="006E54E9">
        <w:rPr>
          <w:rStyle w:val="StyleUnderline"/>
          <w:highlight w:val="cyan"/>
        </w:rPr>
        <w:t xml:space="preserve">despite </w:t>
      </w:r>
      <w:r w:rsidRPr="006E54E9">
        <w:rPr>
          <w:rStyle w:val="Emphasis"/>
          <w:highlight w:val="cyan"/>
        </w:rPr>
        <w:t>epidemic after epidemic</w:t>
      </w:r>
      <w:r w:rsidRPr="006E54E9">
        <w:rPr>
          <w:sz w:val="16"/>
        </w:rPr>
        <w:t xml:space="preserve">, despite mass killers </w:t>
      </w:r>
      <w:r w:rsidRPr="006E54E9">
        <w:rPr>
          <w:rStyle w:val="StyleUnderline"/>
        </w:rPr>
        <w:t xml:space="preserve">like </w:t>
      </w:r>
      <w:r w:rsidRPr="006E54E9">
        <w:rPr>
          <w:rStyle w:val="Emphasis"/>
        </w:rPr>
        <w:t>smallpox</w:t>
      </w:r>
      <w:r w:rsidRPr="006E54E9">
        <w:rPr>
          <w:rStyle w:val="StyleUnderline"/>
        </w:rPr>
        <w:t xml:space="preserve"> and the </w:t>
      </w:r>
      <w:r w:rsidRPr="006E54E9">
        <w:rPr>
          <w:rStyle w:val="Emphasis"/>
        </w:rPr>
        <w:t>1918 flu</w:t>
      </w:r>
      <w:r w:rsidRPr="006E54E9">
        <w:rPr>
          <w:rStyle w:val="StyleUnderline"/>
        </w:rPr>
        <w:t xml:space="preserve">, </w:t>
      </w:r>
      <w:r w:rsidRPr="006E54E9">
        <w:rPr>
          <w:rStyle w:val="StyleUnderline"/>
          <w:highlight w:val="cyan"/>
        </w:rPr>
        <w:t xml:space="preserve">at </w:t>
      </w:r>
      <w:r w:rsidRPr="006E54E9">
        <w:rPr>
          <w:rStyle w:val="Emphasis"/>
          <w:highlight w:val="cyan"/>
        </w:rPr>
        <w:t>no point</w:t>
      </w:r>
      <w:r w:rsidRPr="006E54E9">
        <w:rPr>
          <w:rStyle w:val="StyleUnderline"/>
          <w:highlight w:val="cyan"/>
        </w:rPr>
        <w:t xml:space="preserve"> has disease threatened</w:t>
      </w:r>
      <w:r w:rsidRPr="006E54E9">
        <w:rPr>
          <w:rStyle w:val="StyleUnderline"/>
        </w:rPr>
        <w:t xml:space="preserve"> humans with </w:t>
      </w:r>
      <w:r w:rsidRPr="006E54E9">
        <w:rPr>
          <w:rStyle w:val="Emphasis"/>
          <w:highlight w:val="cyan"/>
        </w:rPr>
        <w:t>extinction</w:t>
      </w:r>
      <w:r w:rsidRPr="006E54E9">
        <w:rPr>
          <w:rStyle w:val="StyleUnderline"/>
        </w:rPr>
        <w:t xml:space="preserve">. Even the </w:t>
      </w:r>
      <w:r w:rsidRPr="006E54E9">
        <w:rPr>
          <w:rStyle w:val="Emphasis"/>
        </w:rPr>
        <w:t>Black Death</w:t>
      </w:r>
      <w:r w:rsidRPr="006E54E9">
        <w:rPr>
          <w:sz w:val="16"/>
        </w:rPr>
        <w:t xml:space="preserve">, likely the most concentrated epidemic of all time, </w:t>
      </w:r>
      <w:r w:rsidRPr="006E54E9">
        <w:rPr>
          <w:rStyle w:val="StyleUnderline"/>
        </w:rPr>
        <w:t xml:space="preserve">now appears as </w:t>
      </w:r>
      <w:r w:rsidRPr="006E54E9">
        <w:rPr>
          <w:rStyle w:val="Emphasis"/>
        </w:rPr>
        <w:t>little more than a minor downturn</w:t>
      </w:r>
      <w:r w:rsidRPr="006E54E9">
        <w:rPr>
          <w:rStyle w:val="StyleUnderline"/>
        </w:rPr>
        <w:t xml:space="preserve"> in what has otherwise been a bull market for long-term human population growth</w:t>
      </w:r>
      <w:r w:rsidRPr="006E54E9">
        <w:rPr>
          <w:sz w:val="16"/>
        </w:rPr>
        <w:t xml:space="preserve">. That’s true for animals as well. The International Union for Conservation of Nature reports that </w:t>
      </w:r>
      <w:r w:rsidRPr="006E54E9">
        <w:rPr>
          <w:rStyle w:val="StyleUnderline"/>
          <w:highlight w:val="cyan"/>
        </w:rPr>
        <w:t>of</w:t>
      </w:r>
      <w:r w:rsidRPr="006E54E9">
        <w:rPr>
          <w:rStyle w:val="StyleUnderline"/>
        </w:rPr>
        <w:t xml:space="preserve"> the </w:t>
      </w:r>
      <w:r w:rsidRPr="006E54E9">
        <w:rPr>
          <w:rStyle w:val="StyleUnderline"/>
          <w:highlight w:val="cyan"/>
        </w:rPr>
        <w:t>833</w:t>
      </w:r>
      <w:r w:rsidRPr="006E54E9">
        <w:rPr>
          <w:rStyle w:val="StyleUnderline"/>
        </w:rPr>
        <w:t xml:space="preserve"> plant and animal </w:t>
      </w:r>
      <w:r w:rsidRPr="006E54E9">
        <w:rPr>
          <w:rStyle w:val="StyleUnderline"/>
          <w:highlight w:val="cyan"/>
        </w:rPr>
        <w:t>extinctions</w:t>
      </w:r>
      <w:r w:rsidRPr="006E54E9">
        <w:rPr>
          <w:sz w:val="16"/>
        </w:rPr>
        <w:t xml:space="preserve"> that have been </w:t>
      </w:r>
      <w:r w:rsidRPr="006E54E9">
        <w:rPr>
          <w:rStyle w:val="StyleUnderline"/>
        </w:rPr>
        <w:t>documented</w:t>
      </w:r>
      <w:r w:rsidRPr="006E54E9">
        <w:rPr>
          <w:sz w:val="16"/>
        </w:rPr>
        <w:t xml:space="preserve"> since 1500, </w:t>
      </w:r>
      <w:r w:rsidRPr="006E54E9">
        <w:rPr>
          <w:rStyle w:val="Emphasis"/>
          <w:highlight w:val="cyan"/>
        </w:rPr>
        <w:t>less than 4 percent</w:t>
      </w:r>
      <w:r w:rsidRPr="006E54E9">
        <w:rPr>
          <w:rStyle w:val="StyleUnderline"/>
        </w:rPr>
        <w:t xml:space="preserve"> can be </w:t>
      </w:r>
      <w:r w:rsidRPr="006E54E9">
        <w:rPr>
          <w:rStyle w:val="Emphasis"/>
          <w:highlight w:val="cyan"/>
        </w:rPr>
        <w:t>attribute</w:t>
      </w:r>
      <w:r w:rsidRPr="006E54E9">
        <w:rPr>
          <w:rStyle w:val="StyleUnderline"/>
        </w:rPr>
        <w:t xml:space="preserve">d </w:t>
      </w:r>
      <w:r w:rsidRPr="006E54E9">
        <w:rPr>
          <w:rStyle w:val="StyleUnderline"/>
          <w:highlight w:val="cyan"/>
        </w:rPr>
        <w:t>to</w:t>
      </w:r>
      <w:r w:rsidRPr="006E54E9">
        <w:rPr>
          <w:rStyle w:val="StyleUnderline"/>
        </w:rPr>
        <w:t xml:space="preserve"> infectious </w:t>
      </w:r>
      <w:r w:rsidRPr="006E54E9">
        <w:rPr>
          <w:rStyle w:val="StyleUnderline"/>
          <w:highlight w:val="cyan"/>
        </w:rPr>
        <w:t>disease</w:t>
      </w:r>
      <w:r w:rsidRPr="006E54E9">
        <w:rPr>
          <w:rStyle w:val="StyleUnderline"/>
        </w:rPr>
        <w:t>. Those</w:t>
      </w:r>
      <w:r w:rsidRPr="006E54E9">
        <w:rPr>
          <w:sz w:val="16"/>
        </w:rPr>
        <w:t xml:space="preserve"> species that were </w:t>
      </w:r>
      <w:r w:rsidRPr="006E54E9">
        <w:rPr>
          <w:rStyle w:val="StyleUnderline"/>
        </w:rPr>
        <w:t>eradicated</w:t>
      </w:r>
      <w:r w:rsidRPr="006E54E9">
        <w:rPr>
          <w:sz w:val="16"/>
        </w:rPr>
        <w:t xml:space="preserve"> by disease </w:t>
      </w:r>
      <w:r w:rsidRPr="006E54E9">
        <w:rPr>
          <w:rStyle w:val="StyleUnderline"/>
        </w:rPr>
        <w:t xml:space="preserve">tended to be </w:t>
      </w:r>
      <w:proofErr w:type="gramStart"/>
      <w:r w:rsidRPr="006E54E9">
        <w:rPr>
          <w:rStyle w:val="Emphasis"/>
          <w:highlight w:val="cyan"/>
        </w:rPr>
        <w:t>small in number</w:t>
      </w:r>
      <w:proofErr w:type="gramEnd"/>
      <w:r w:rsidRPr="006E54E9">
        <w:rPr>
          <w:rStyle w:val="StyleUnderline"/>
          <w:highlight w:val="cyan"/>
        </w:rPr>
        <w:t xml:space="preserve"> and</w:t>
      </w:r>
      <w:r w:rsidRPr="006E54E9">
        <w:rPr>
          <w:rStyle w:val="StyleUnderline"/>
        </w:rPr>
        <w:t xml:space="preserve"> </w:t>
      </w:r>
      <w:r w:rsidRPr="006E54E9">
        <w:rPr>
          <w:rStyle w:val="Emphasis"/>
        </w:rPr>
        <w:t xml:space="preserve">geographically </w:t>
      </w:r>
      <w:r w:rsidRPr="006E54E9">
        <w:rPr>
          <w:rStyle w:val="Emphasis"/>
          <w:highlight w:val="cyan"/>
        </w:rPr>
        <w:t>isolated</w:t>
      </w:r>
      <w:r w:rsidRPr="006E54E9">
        <w:rPr>
          <w:rStyle w:val="StyleUnderline"/>
        </w:rPr>
        <w:t xml:space="preserve">—very much </w:t>
      </w:r>
      <w:r w:rsidRPr="006E54E9">
        <w:rPr>
          <w:rStyle w:val="Emphasis"/>
          <w:highlight w:val="cyan"/>
        </w:rPr>
        <w:t>unlike</w:t>
      </w:r>
      <w:r w:rsidRPr="006E54E9">
        <w:rPr>
          <w:rStyle w:val="StyleUnderline"/>
          <w:highlight w:val="cyan"/>
        </w:rPr>
        <w:t xml:space="preserve"> human beings</w:t>
      </w:r>
      <w:r w:rsidRPr="006E54E9">
        <w:rPr>
          <w:rStyle w:val="StyleUnderline"/>
        </w:rPr>
        <w:t xml:space="preserve">, who are both </w:t>
      </w:r>
      <w:r w:rsidRPr="006E54E9">
        <w:rPr>
          <w:rStyle w:val="Emphasis"/>
          <w:highlight w:val="cyan"/>
        </w:rPr>
        <w:t>numerous</w:t>
      </w:r>
      <w:r w:rsidRPr="006E54E9">
        <w:rPr>
          <w:rStyle w:val="StyleUnderline"/>
          <w:highlight w:val="cyan"/>
        </w:rPr>
        <w:t xml:space="preserve"> and</w:t>
      </w:r>
      <w:r w:rsidRPr="006E54E9">
        <w:rPr>
          <w:rStyle w:val="StyleUnderline"/>
        </w:rPr>
        <w:t xml:space="preserve"> have </w:t>
      </w:r>
      <w:r w:rsidRPr="006E54E9">
        <w:rPr>
          <w:rStyle w:val="Emphasis"/>
          <w:highlight w:val="cyan"/>
        </w:rPr>
        <w:t>spread</w:t>
      </w:r>
      <w:r w:rsidRPr="006E54E9">
        <w:rPr>
          <w:rStyle w:val="Emphasis"/>
        </w:rPr>
        <w:t xml:space="preserve"> to every corner</w:t>
      </w:r>
      <w:r w:rsidRPr="006E54E9">
        <w:rPr>
          <w:rStyle w:val="StyleUnderline"/>
        </w:rPr>
        <w:t xml:space="preserve"> of the world</w:t>
      </w:r>
      <w:r w:rsidRPr="006E54E9">
        <w:rPr>
          <w:sz w:val="16"/>
        </w:rPr>
        <w:t xml:space="preserve">.38 </w:t>
      </w:r>
    </w:p>
    <w:p w14:paraId="18F3BF43" w14:textId="77777777" w:rsidR="006F221F" w:rsidRPr="006E54E9" w:rsidRDefault="006F221F" w:rsidP="006F221F">
      <w:pPr>
        <w:rPr>
          <w:sz w:val="16"/>
        </w:rPr>
      </w:pPr>
      <w:proofErr w:type="gramStart"/>
      <w:r w:rsidRPr="006E54E9">
        <w:rPr>
          <w:sz w:val="16"/>
        </w:rPr>
        <w:t>With the exception of</w:t>
      </w:r>
      <w:proofErr w:type="gramEnd"/>
      <w:r w:rsidRPr="006E54E9">
        <w:rPr>
          <w:sz w:val="16"/>
        </w:rPr>
        <w:t xml:space="preserve"> HIV—which can now be managed as a chronic condition with antiviral drugs—</w:t>
      </w:r>
      <w:r w:rsidRPr="006E54E9">
        <w:rPr>
          <w:rStyle w:val="StyleUnderline"/>
          <w:highlight w:val="cyan"/>
        </w:rPr>
        <w:t>every</w:t>
      </w:r>
      <w:r w:rsidRPr="006E54E9">
        <w:rPr>
          <w:rStyle w:val="StyleUnderline"/>
        </w:rPr>
        <w:t xml:space="preserve"> major </w:t>
      </w:r>
      <w:r w:rsidRPr="006E54E9">
        <w:rPr>
          <w:rStyle w:val="StyleUnderline"/>
          <w:highlight w:val="cyan"/>
        </w:rPr>
        <w:t>epidemic</w:t>
      </w:r>
      <w:r w:rsidRPr="006E54E9">
        <w:rPr>
          <w:sz w:val="16"/>
        </w:rPr>
        <w:t xml:space="preserve"> mentioned above </w:t>
      </w:r>
      <w:r w:rsidRPr="006E54E9">
        <w:rPr>
          <w:rStyle w:val="StyleUnderline"/>
          <w:highlight w:val="cyan"/>
        </w:rPr>
        <w:t>took place before</w:t>
      </w:r>
      <w:r w:rsidRPr="006E54E9">
        <w:rPr>
          <w:rStyle w:val="StyleUnderline"/>
        </w:rPr>
        <w:t xml:space="preserve"> the dawn of </w:t>
      </w:r>
      <w:r w:rsidRPr="006E54E9">
        <w:rPr>
          <w:rStyle w:val="Emphasis"/>
          <w:highlight w:val="cyan"/>
        </w:rPr>
        <w:t>modern medicine</w:t>
      </w:r>
      <w:r w:rsidRPr="006E54E9">
        <w:rPr>
          <w:rStyle w:val="StyleUnderline"/>
        </w:rPr>
        <w:t>, before</w:t>
      </w:r>
      <w:r w:rsidRPr="006E54E9">
        <w:rPr>
          <w:sz w:val="16"/>
        </w:rPr>
        <w:t xml:space="preserve"> the development of </w:t>
      </w:r>
      <w:r w:rsidRPr="006E54E9">
        <w:rPr>
          <w:rStyle w:val="Emphasis"/>
        </w:rPr>
        <w:t>antibiotics</w:t>
      </w:r>
      <w:r w:rsidRPr="006E54E9">
        <w:rPr>
          <w:rStyle w:val="StyleUnderline"/>
        </w:rPr>
        <w:t xml:space="preserve"> and</w:t>
      </w:r>
      <w:r w:rsidRPr="006E54E9">
        <w:rPr>
          <w:sz w:val="16"/>
        </w:rPr>
        <w:t xml:space="preserve"> widespread </w:t>
      </w:r>
      <w:r w:rsidRPr="006E54E9">
        <w:rPr>
          <w:rStyle w:val="Emphasis"/>
        </w:rPr>
        <w:t>vaccines</w:t>
      </w:r>
      <w:r w:rsidRPr="006E54E9">
        <w:rPr>
          <w:sz w:val="16"/>
        </w:rPr>
        <w:t xml:space="preserve">. Smallpox was even fully eradicated from the wild in 198039—the only known samples of the virus are kept at highly secure government facilities in Atlanta and </w:t>
      </w:r>
      <w:proofErr w:type="spellStart"/>
      <w:r w:rsidRPr="006E54E9">
        <w:rPr>
          <w:sz w:val="16"/>
        </w:rPr>
        <w:t>Koltsovo</w:t>
      </w:r>
      <w:proofErr w:type="spellEnd"/>
      <w:r w:rsidRPr="006E54E9">
        <w:rPr>
          <w:sz w:val="16"/>
        </w:rPr>
        <w:t xml:space="preserve">, Russia.40 Plague is now so rare that when it breaks out in countries like Madagascar, it makes global news—yet fewer than 600 deaths from the disease were reported between 2010 and 2015. Studies have shown that most of the fatalities from the 1918 flu were </w:t>
      </w:r>
      <w:proofErr w:type="gramStart"/>
      <w:r w:rsidRPr="006E54E9">
        <w:rPr>
          <w:sz w:val="16"/>
        </w:rPr>
        <w:t>actually due</w:t>
      </w:r>
      <w:proofErr w:type="gramEnd"/>
      <w:r w:rsidRPr="006E54E9">
        <w:rPr>
          <w:sz w:val="16"/>
        </w:rPr>
        <w:t xml:space="preserve"> to secondary bacterial infections that today could be controlled by antibiotics,</w:t>
      </w:r>
      <w:proofErr w:type="gramStart"/>
      <w:r w:rsidRPr="006E54E9">
        <w:rPr>
          <w:sz w:val="16"/>
        </w:rPr>
        <w:t>41</w:t>
      </w:r>
      <w:proofErr w:type="gramEnd"/>
      <w:r w:rsidRPr="006E54E9">
        <w:rPr>
          <w:sz w:val="16"/>
        </w:rPr>
        <w:t xml:space="preserve"> which were introduced less than a century ago. Influenza pandemics remain the great fear of infectious disease experts, but the most recent one in 2009 killed only about 284,000 people worldwide.42 That was fewer than the number of people who die from seasonal flu in an ordinary year.43 </w:t>
      </w:r>
    </w:p>
    <w:p w14:paraId="59FD2A68" w14:textId="77777777" w:rsidR="006F221F" w:rsidRPr="006E54E9" w:rsidRDefault="006F221F" w:rsidP="006F221F">
      <w:pPr>
        <w:rPr>
          <w:sz w:val="16"/>
        </w:rPr>
      </w:pPr>
      <w:r w:rsidRPr="006E54E9">
        <w:rPr>
          <w:rStyle w:val="StyleUnderline"/>
        </w:rPr>
        <w:t xml:space="preserve">Modern </w:t>
      </w:r>
      <w:r w:rsidRPr="006E54E9">
        <w:rPr>
          <w:rStyle w:val="StyleUnderline"/>
          <w:highlight w:val="cyan"/>
        </w:rPr>
        <w:t>science</w:t>
      </w:r>
      <w:r w:rsidRPr="006E54E9">
        <w:rPr>
          <w:rStyle w:val="StyleUnderline"/>
        </w:rPr>
        <w:t xml:space="preserve"> has </w:t>
      </w:r>
      <w:r w:rsidRPr="006E54E9">
        <w:rPr>
          <w:rStyle w:val="Emphasis"/>
          <w:highlight w:val="cyan"/>
        </w:rPr>
        <w:t>defanged</w:t>
      </w:r>
      <w:r w:rsidRPr="006E54E9">
        <w:rPr>
          <w:rStyle w:val="StyleUnderline"/>
          <w:highlight w:val="cyan"/>
        </w:rPr>
        <w:t xml:space="preserve"> most</w:t>
      </w:r>
      <w:r w:rsidRPr="006E54E9">
        <w:rPr>
          <w:rStyle w:val="StyleUnderline"/>
        </w:rPr>
        <w:t xml:space="preserve"> infectious diseases</w:t>
      </w:r>
      <w:r w:rsidRPr="006E54E9">
        <w:rPr>
          <w:sz w:val="16"/>
        </w:rPr>
        <w:t xml:space="preserve">, at least outside the developing world—and great progress has been made there in recent years—but </w:t>
      </w:r>
      <w:r w:rsidRPr="006E54E9">
        <w:rPr>
          <w:rStyle w:val="Emphasis"/>
        </w:rPr>
        <w:t xml:space="preserve">basic </w:t>
      </w:r>
      <w:r w:rsidRPr="006E54E9">
        <w:rPr>
          <w:rStyle w:val="Emphasis"/>
          <w:highlight w:val="cyan"/>
        </w:rPr>
        <w:t>evolution</w:t>
      </w:r>
      <w:r w:rsidRPr="006E54E9">
        <w:rPr>
          <w:rStyle w:val="StyleUnderline"/>
        </w:rPr>
        <w:t xml:space="preserve"> also plays a role in </w:t>
      </w:r>
      <w:r w:rsidRPr="006E54E9">
        <w:rPr>
          <w:rStyle w:val="Emphasis"/>
          <w:highlight w:val="cyan"/>
        </w:rPr>
        <w:t>limit</w:t>
      </w:r>
      <w:r w:rsidRPr="006E54E9">
        <w:rPr>
          <w:rStyle w:val="StyleUnderline"/>
        </w:rPr>
        <w:t xml:space="preserve">ing the </w:t>
      </w:r>
      <w:r w:rsidRPr="006E54E9">
        <w:rPr>
          <w:rStyle w:val="StyleUnderline"/>
          <w:highlight w:val="cyan"/>
        </w:rPr>
        <w:t>catastrophic potential</w:t>
      </w:r>
      <w:r w:rsidRPr="006E54E9">
        <w:rPr>
          <w:rStyle w:val="StyleUnderline"/>
        </w:rPr>
        <w:t xml:space="preserve"> of </w:t>
      </w:r>
      <w:r w:rsidRPr="006E54E9">
        <w:rPr>
          <w:rStyle w:val="StyleUnderline"/>
        </w:rPr>
        <w:lastRenderedPageBreak/>
        <w:t xml:space="preserve">natural disease. Every pathogen faces a </w:t>
      </w:r>
      <w:r w:rsidRPr="006E54E9">
        <w:rPr>
          <w:rStyle w:val="Emphasis"/>
        </w:rPr>
        <w:t>trade-off</w:t>
      </w:r>
      <w:r w:rsidRPr="006E54E9">
        <w:rPr>
          <w:rStyle w:val="StyleUnderline"/>
        </w:rPr>
        <w:t xml:space="preserve">. In general, the more rapidly it kills, the harder it is to spread widely, because an extremely virulent disease would run out of victims and hit an epidemiological dead end. </w:t>
      </w:r>
      <w:r w:rsidRPr="006E54E9">
        <w:rPr>
          <w:rStyle w:val="StyleUnderline"/>
          <w:highlight w:val="cyan"/>
        </w:rPr>
        <w:t>Pathogens</w:t>
      </w:r>
      <w:r w:rsidRPr="006E54E9">
        <w:rPr>
          <w:rStyle w:val="StyleUnderline"/>
        </w:rPr>
        <w:t xml:space="preserve"> that are </w:t>
      </w:r>
      <w:r w:rsidRPr="006E54E9">
        <w:rPr>
          <w:rStyle w:val="Emphasis"/>
          <w:highlight w:val="cyan"/>
        </w:rPr>
        <w:t>highly transmissible</w:t>
      </w:r>
      <w:r w:rsidRPr="006E54E9">
        <w:rPr>
          <w:rStyle w:val="StyleUnderline"/>
        </w:rPr>
        <w:t xml:space="preserve">, like influenza, </w:t>
      </w:r>
      <w:r w:rsidRPr="006E54E9">
        <w:rPr>
          <w:rStyle w:val="Emphasis"/>
          <w:highlight w:val="cyan"/>
        </w:rPr>
        <w:t>rarely kill</w:t>
      </w:r>
      <w:r w:rsidRPr="006E54E9">
        <w:rPr>
          <w:rStyle w:val="StyleUnderline"/>
          <w:highlight w:val="cyan"/>
        </w:rPr>
        <w:t xml:space="preserve">, </w:t>
      </w:r>
      <w:r w:rsidRPr="006E54E9">
        <w:rPr>
          <w:rStyle w:val="Emphasis"/>
          <w:highlight w:val="cyan"/>
        </w:rPr>
        <w:t>even absent</w:t>
      </w:r>
      <w:r w:rsidRPr="006E54E9">
        <w:rPr>
          <w:rStyle w:val="Emphasis"/>
        </w:rPr>
        <w:t xml:space="preserve"> the </w:t>
      </w:r>
      <w:r w:rsidRPr="006E54E9">
        <w:rPr>
          <w:rStyle w:val="Emphasis"/>
          <w:highlight w:val="cyan"/>
        </w:rPr>
        <w:t>countermeasures</w:t>
      </w:r>
      <w:r w:rsidRPr="006E54E9">
        <w:rPr>
          <w:rStyle w:val="StyleUnderline"/>
        </w:rPr>
        <w:t xml:space="preserve"> of modern medicine</w:t>
      </w:r>
      <w:r w:rsidRPr="006E54E9">
        <w:rPr>
          <w:sz w:val="16"/>
        </w:rPr>
        <w:t>. The 1918 flu had a fatality rate of about 2.5 percent.44 That’s tremendously high by the standards of the flu, but it still meant that more than 97 out of every 100 patients survived. Even a virus like HIV—which kills slowly and shows no symptoms for years, permitting the infected plenty of time to spread the disease—is hindered because transmission requires direct contact with blood or with bodily fluids. The self-replication that makes infectious disease such an effective weapon also prevents it from becoming a true existential threat. What viruses and bacteria want—if packets of genes and single-celled organisms can be said to want anything—is to survive and to replicate. They can’t do that if they kill all humans.</w:t>
      </w:r>
    </w:p>
    <w:p w14:paraId="6050B30B" w14:textId="77777777" w:rsidR="006F221F" w:rsidRPr="006E54E9" w:rsidRDefault="006F221F" w:rsidP="006F221F"/>
    <w:p w14:paraId="12F18FFB" w14:textId="77777777" w:rsidR="006F221F" w:rsidRPr="006E54E9" w:rsidRDefault="006F221F" w:rsidP="006F221F">
      <w:pPr>
        <w:pStyle w:val="Heading4"/>
      </w:pPr>
      <w:r w:rsidRPr="006E54E9">
        <w:t xml:space="preserve">The </w:t>
      </w:r>
      <w:r w:rsidRPr="006E54E9">
        <w:rPr>
          <w:rFonts w:cstheme="minorHAnsi"/>
          <w:u w:val="single"/>
        </w:rPr>
        <w:t>most generous</w:t>
      </w:r>
      <w:r w:rsidRPr="006E54E9">
        <w:t xml:space="preserve"> probability estimate is…0.02% in the </w:t>
      </w:r>
      <w:r w:rsidRPr="006E54E9">
        <w:rPr>
          <w:rFonts w:cstheme="minorHAnsi"/>
          <w:u w:val="single"/>
        </w:rPr>
        <w:t>next century</w:t>
      </w:r>
      <w:r w:rsidRPr="006E54E9">
        <w:t>! Inserting chart below:</w:t>
      </w:r>
    </w:p>
    <w:p w14:paraId="582D41A3" w14:textId="77777777" w:rsidR="006F221F" w:rsidRPr="006E54E9" w:rsidRDefault="006F221F" w:rsidP="006F221F">
      <w:pPr>
        <w:rPr>
          <w:rFonts w:cstheme="minorHAnsi"/>
        </w:rPr>
      </w:pPr>
      <w:r w:rsidRPr="006E54E9">
        <w:rPr>
          <w:rStyle w:val="Style13ptBold"/>
          <w:rFonts w:cstheme="minorHAnsi"/>
        </w:rPr>
        <w:t>Millett &amp; Snyder-Beattie ’17</w:t>
      </w:r>
      <w:r>
        <w:rPr>
          <w:rFonts w:cstheme="minorHAnsi"/>
        </w:rPr>
        <w:t>---</w:t>
      </w:r>
      <w:r w:rsidRPr="006E54E9">
        <w:rPr>
          <w:rFonts w:cstheme="minorHAnsi"/>
        </w:rPr>
        <w:t xml:space="preserve">Piers Millett; PhD, is a Senior Research Fellow. Andrew Snyder-Beattie, MS, is Director of Research; both at the University of Oxford, Future of Humanity Institute, Oxford. 2017; “Existential Risk and Cost-Effective Biosecurity”; Health Security, Volume 15, Issue </w:t>
      </w:r>
      <w:proofErr w:type="gramStart"/>
      <w:r w:rsidRPr="006E54E9">
        <w:rPr>
          <w:rFonts w:cstheme="minorHAnsi"/>
        </w:rPr>
        <w:t>4;,</w:t>
      </w:r>
      <w:proofErr w:type="gramEnd"/>
      <w:r w:rsidRPr="006E54E9">
        <w:rPr>
          <w:rFonts w:cstheme="minorHAnsi"/>
        </w:rPr>
        <w:t xml:space="preserve"> </w:t>
      </w:r>
      <w:r w:rsidRPr="0071281A">
        <w:rPr>
          <w:rFonts w:cstheme="minorHAnsi"/>
        </w:rPr>
        <w:t>https://www.ncbi.nlm.nih.gov/pmc/articles/PMC5576214/</w:t>
      </w:r>
    </w:p>
    <w:p w14:paraId="5B3BDF8F" w14:textId="77777777" w:rsidR="006F221F" w:rsidRPr="006E54E9" w:rsidRDefault="006F221F" w:rsidP="006F221F">
      <w:pPr>
        <w:rPr>
          <w:rFonts w:cstheme="minorHAnsi"/>
        </w:rPr>
      </w:pPr>
      <w:r w:rsidRPr="006E54E9">
        <w:rPr>
          <w:rFonts w:cstheme="minorHAnsi"/>
          <w:noProof/>
        </w:rPr>
        <w:drawing>
          <wp:inline distT="0" distB="0" distL="0" distR="0" wp14:anchorId="432A206D" wp14:editId="422AD3B5">
            <wp:extent cx="6309360" cy="4953240"/>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6643" cy="4958957"/>
                    </a:xfrm>
                    <a:prstGeom prst="rect">
                      <a:avLst/>
                    </a:prstGeom>
                    <a:noFill/>
                    <a:ln>
                      <a:noFill/>
                    </a:ln>
                  </pic:spPr>
                </pic:pic>
              </a:graphicData>
            </a:graphic>
          </wp:inline>
        </w:drawing>
      </w:r>
    </w:p>
    <w:p w14:paraId="22FC4685" w14:textId="581F6147" w:rsidR="006F221F" w:rsidRDefault="006F221F" w:rsidP="006F221F">
      <w:pPr>
        <w:pStyle w:val="Heading2"/>
      </w:pPr>
      <w:r>
        <w:lastRenderedPageBreak/>
        <w:t>Economy</w:t>
      </w:r>
    </w:p>
    <w:p w14:paraId="2B981236" w14:textId="77777777" w:rsidR="006F221F" w:rsidRPr="006E54E9" w:rsidRDefault="006F221F" w:rsidP="006F221F">
      <w:pPr>
        <w:pStyle w:val="Heading3"/>
      </w:pPr>
      <w:bookmarkStart w:id="11" w:name="Level_1_2638"/>
      <w:r w:rsidRPr="006E54E9">
        <w:lastRenderedPageBreak/>
        <w:t>1NC</w:t>
      </w:r>
      <w:r>
        <w:t>---</w:t>
      </w:r>
      <w:r w:rsidRPr="006E54E9">
        <w:t>Econ Defense</w:t>
      </w:r>
    </w:p>
    <w:p w14:paraId="03FF7385" w14:textId="77777777" w:rsidR="006F221F" w:rsidRPr="006E54E9" w:rsidRDefault="006F221F" w:rsidP="006F221F">
      <w:pPr>
        <w:pStyle w:val="Heading4"/>
      </w:pPr>
      <w:r w:rsidRPr="006E54E9">
        <w:t>Decline doesn’t cause war.</w:t>
      </w:r>
    </w:p>
    <w:p w14:paraId="79FF56E2" w14:textId="77777777" w:rsidR="006F221F" w:rsidRPr="006E54E9" w:rsidRDefault="006F221F" w:rsidP="006F221F">
      <w:r w:rsidRPr="006E54E9">
        <w:rPr>
          <w:rStyle w:val="Style13ptBold"/>
        </w:rPr>
        <w:t>Walt ’20</w:t>
      </w:r>
      <w:r>
        <w:t>---</w:t>
      </w:r>
      <w:r w:rsidRPr="006E54E9">
        <w:t xml:space="preserve">Stephen; Robert and Renée Belfer professor of international relations at Harvard University and a columnist for Foreign Policy. May 13, 2020; "Will a Global Depression Trigger Another World War?"; </w:t>
      </w:r>
      <w:r w:rsidRPr="006E54E9">
        <w:rPr>
          <w:i/>
          <w:iCs/>
        </w:rPr>
        <w:t>Foreign Policy</w:t>
      </w:r>
      <w:r w:rsidRPr="006E54E9">
        <w:t xml:space="preserve">; </w:t>
      </w:r>
      <w:r w:rsidRPr="0071281A">
        <w:t>https://foreignpolicy.com/2020/05/13/coronavirus-pandemic-depression-economy-world-war/</w:t>
      </w:r>
      <w:r w:rsidRPr="006E54E9">
        <w:t>; //CYang</w:t>
      </w:r>
    </w:p>
    <w:p w14:paraId="53B50453" w14:textId="77777777" w:rsidR="006F221F" w:rsidRPr="006E54E9" w:rsidRDefault="006F221F" w:rsidP="006F221F">
      <w:pPr>
        <w:rPr>
          <w:sz w:val="16"/>
        </w:rPr>
      </w:pPr>
      <w:r w:rsidRPr="006E54E9">
        <w:rPr>
          <w:sz w:val="16"/>
        </w:rPr>
        <w:t xml:space="preserve">On balance, however, </w:t>
      </w:r>
      <w:r w:rsidRPr="006E54E9">
        <w:rPr>
          <w:rStyle w:val="StyleUnderline"/>
        </w:rPr>
        <w:t xml:space="preserve">I do </w:t>
      </w:r>
      <w:r w:rsidRPr="006E54E9">
        <w:rPr>
          <w:rStyle w:val="StyleUnderline"/>
          <w:highlight w:val="cyan"/>
        </w:rPr>
        <w:t>no</w:t>
      </w:r>
      <w:r w:rsidRPr="006E54E9">
        <w:rPr>
          <w:rStyle w:val="StyleUnderline"/>
        </w:rPr>
        <w:t>t think</w:t>
      </w:r>
      <w:r w:rsidRPr="006E54E9">
        <w:rPr>
          <w:sz w:val="16"/>
        </w:rPr>
        <w:t xml:space="preserve"> that </w:t>
      </w:r>
      <w:r w:rsidRPr="006E54E9">
        <w:rPr>
          <w:rStyle w:val="StyleUnderline"/>
        </w:rPr>
        <w:t>even</w:t>
      </w:r>
      <w:r w:rsidRPr="006E54E9">
        <w:rPr>
          <w:sz w:val="16"/>
        </w:rPr>
        <w:t xml:space="preserve"> the </w:t>
      </w:r>
      <w:r w:rsidRPr="006E54E9">
        <w:rPr>
          <w:rStyle w:val="Emphasis"/>
        </w:rPr>
        <w:t xml:space="preserve">extraordinary </w:t>
      </w:r>
      <w:r w:rsidRPr="006E54E9">
        <w:rPr>
          <w:rStyle w:val="Emphasis"/>
          <w:highlight w:val="cyan"/>
        </w:rPr>
        <w:t>economic conditions</w:t>
      </w:r>
      <w:r w:rsidRPr="006E54E9">
        <w:rPr>
          <w:rStyle w:val="StyleUnderline"/>
        </w:rPr>
        <w:t xml:space="preserve"> we are witnessing today are </w:t>
      </w:r>
      <w:r w:rsidRPr="006E54E9">
        <w:rPr>
          <w:rStyle w:val="StyleUnderline"/>
          <w:highlight w:val="cyan"/>
        </w:rPr>
        <w:t>going to</w:t>
      </w:r>
      <w:r w:rsidRPr="006E54E9">
        <w:rPr>
          <w:sz w:val="16"/>
        </w:rPr>
        <w:t xml:space="preserve"> have much </w:t>
      </w:r>
      <w:r w:rsidRPr="006E54E9">
        <w:rPr>
          <w:rStyle w:val="StyleUnderline"/>
          <w:highlight w:val="cyan"/>
        </w:rPr>
        <w:t>impact</w:t>
      </w:r>
      <w:r w:rsidRPr="006E54E9">
        <w:rPr>
          <w:sz w:val="16"/>
        </w:rPr>
        <w:t xml:space="preserve"> on </w:t>
      </w:r>
      <w:r w:rsidRPr="006E54E9">
        <w:rPr>
          <w:rStyle w:val="StyleUnderline"/>
        </w:rPr>
        <w:t xml:space="preserve">the likelihood of </w:t>
      </w:r>
      <w:r w:rsidRPr="006E54E9">
        <w:rPr>
          <w:rStyle w:val="StyleUnderline"/>
          <w:highlight w:val="cyan"/>
        </w:rPr>
        <w:t>war</w:t>
      </w:r>
      <w:r w:rsidRPr="006E54E9">
        <w:rPr>
          <w:sz w:val="16"/>
        </w:rPr>
        <w:t xml:space="preserve">. Why? </w:t>
      </w:r>
      <w:proofErr w:type="gramStart"/>
      <w:r w:rsidRPr="006E54E9">
        <w:rPr>
          <w:sz w:val="16"/>
        </w:rPr>
        <w:t>First of all</w:t>
      </w:r>
      <w:proofErr w:type="gramEnd"/>
      <w:r w:rsidRPr="006E54E9">
        <w:rPr>
          <w:sz w:val="16"/>
        </w:rPr>
        <w:t xml:space="preserve">, </w:t>
      </w:r>
      <w:r w:rsidRPr="006E54E9">
        <w:rPr>
          <w:rStyle w:val="StyleUnderline"/>
        </w:rPr>
        <w:t xml:space="preserve">if </w:t>
      </w:r>
      <w:proofErr w:type="gramStart"/>
      <w:r w:rsidRPr="006E54E9">
        <w:rPr>
          <w:rStyle w:val="StyleUnderline"/>
        </w:rPr>
        <w:t>depressions</w:t>
      </w:r>
      <w:proofErr w:type="gramEnd"/>
      <w:r w:rsidRPr="006E54E9">
        <w:rPr>
          <w:rStyle w:val="StyleUnderline"/>
        </w:rPr>
        <w:t xml:space="preserve"> were a</w:t>
      </w:r>
      <w:r w:rsidRPr="006E54E9">
        <w:rPr>
          <w:sz w:val="16"/>
        </w:rPr>
        <w:t xml:space="preserve"> powerful </w:t>
      </w:r>
      <w:r w:rsidRPr="006E54E9">
        <w:rPr>
          <w:rStyle w:val="StyleUnderline"/>
        </w:rPr>
        <w:t>cause</w:t>
      </w:r>
      <w:r w:rsidRPr="006E54E9">
        <w:rPr>
          <w:sz w:val="16"/>
        </w:rPr>
        <w:t xml:space="preserve"> of war, </w:t>
      </w:r>
      <w:r w:rsidRPr="006E54E9">
        <w:rPr>
          <w:rStyle w:val="StyleUnderline"/>
        </w:rPr>
        <w:t>there would be a lot more of the latter.</w:t>
      </w:r>
      <w:r w:rsidRPr="006E54E9">
        <w:rPr>
          <w:sz w:val="16"/>
        </w:rPr>
        <w:t xml:space="preserve"> To take one example, </w:t>
      </w:r>
      <w:r w:rsidRPr="006E54E9">
        <w:rPr>
          <w:rStyle w:val="StyleUnderline"/>
        </w:rPr>
        <w:t xml:space="preserve">the </w:t>
      </w:r>
      <w:r w:rsidRPr="006E54E9">
        <w:rPr>
          <w:rStyle w:val="StyleUnderline"/>
          <w:highlight w:val="cyan"/>
        </w:rPr>
        <w:t>U</w:t>
      </w:r>
      <w:r w:rsidRPr="006E54E9">
        <w:rPr>
          <w:rStyle w:val="StyleUnderline"/>
        </w:rPr>
        <w:t xml:space="preserve">nited </w:t>
      </w:r>
      <w:r w:rsidRPr="006E54E9">
        <w:rPr>
          <w:rStyle w:val="StyleUnderline"/>
          <w:highlight w:val="cyan"/>
        </w:rPr>
        <w:t>S</w:t>
      </w:r>
      <w:r w:rsidRPr="006E54E9">
        <w:rPr>
          <w:rStyle w:val="StyleUnderline"/>
        </w:rPr>
        <w:t xml:space="preserve">tates has </w:t>
      </w:r>
      <w:r w:rsidRPr="006E54E9">
        <w:rPr>
          <w:rStyle w:val="StyleUnderline"/>
          <w:highlight w:val="cyan"/>
        </w:rPr>
        <w:t>suffered 40</w:t>
      </w:r>
      <w:r w:rsidRPr="006E54E9">
        <w:rPr>
          <w:sz w:val="16"/>
        </w:rPr>
        <w:t xml:space="preserve"> or more </w:t>
      </w:r>
      <w:r w:rsidRPr="006E54E9">
        <w:rPr>
          <w:rStyle w:val="StyleUnderline"/>
        </w:rPr>
        <w:t>recessions</w:t>
      </w:r>
      <w:r w:rsidRPr="006E54E9">
        <w:rPr>
          <w:sz w:val="16"/>
        </w:rPr>
        <w:t xml:space="preserve"> since the country was founded, </w:t>
      </w:r>
      <w:r w:rsidRPr="006E54E9">
        <w:rPr>
          <w:rStyle w:val="StyleUnderline"/>
          <w:highlight w:val="cyan"/>
        </w:rPr>
        <w:t>yet</w:t>
      </w:r>
      <w:r w:rsidRPr="006E54E9">
        <w:rPr>
          <w:sz w:val="16"/>
        </w:rPr>
        <w:t xml:space="preserve"> it has </w:t>
      </w:r>
      <w:r w:rsidRPr="006E54E9">
        <w:rPr>
          <w:rStyle w:val="StyleUnderline"/>
          <w:highlight w:val="cyan"/>
        </w:rPr>
        <w:t>fought</w:t>
      </w:r>
      <w:r w:rsidRPr="006E54E9">
        <w:rPr>
          <w:sz w:val="16"/>
        </w:rPr>
        <w:t xml:space="preserve"> perhaps </w:t>
      </w:r>
      <w:r w:rsidRPr="006E54E9">
        <w:rPr>
          <w:rStyle w:val="StyleUnderline"/>
          <w:highlight w:val="cyan"/>
        </w:rPr>
        <w:t>20</w:t>
      </w:r>
      <w:r w:rsidRPr="006E54E9">
        <w:rPr>
          <w:rStyle w:val="StyleUnderline"/>
        </w:rPr>
        <w:t xml:space="preserve"> interstate </w:t>
      </w:r>
      <w:r w:rsidRPr="006E54E9">
        <w:rPr>
          <w:rStyle w:val="StyleUnderline"/>
          <w:highlight w:val="cyan"/>
        </w:rPr>
        <w:t>wars</w:t>
      </w:r>
      <w:r w:rsidRPr="006E54E9">
        <w:rPr>
          <w:sz w:val="16"/>
        </w:rPr>
        <w:t xml:space="preserve">, most of them </w:t>
      </w:r>
      <w:r w:rsidRPr="006E54E9">
        <w:rPr>
          <w:rStyle w:val="Emphasis"/>
          <w:highlight w:val="cyan"/>
        </w:rPr>
        <w:t>unrelated</w:t>
      </w:r>
      <w:r w:rsidRPr="006E54E9">
        <w:rPr>
          <w:rStyle w:val="StyleUnderline"/>
          <w:highlight w:val="cyan"/>
        </w:rPr>
        <w:t xml:space="preserve"> to the</w:t>
      </w:r>
      <w:r w:rsidRPr="006E54E9">
        <w:rPr>
          <w:sz w:val="16"/>
        </w:rPr>
        <w:t xml:space="preserve"> state of the </w:t>
      </w:r>
      <w:r w:rsidRPr="006E54E9">
        <w:rPr>
          <w:rStyle w:val="StyleUnderline"/>
          <w:highlight w:val="cyan"/>
        </w:rPr>
        <w:t>economy</w:t>
      </w:r>
      <w:r w:rsidRPr="006E54E9">
        <w:rPr>
          <w:sz w:val="16"/>
        </w:rPr>
        <w:t>. To paraphrase the economist Paul Samuelson’s famous quip about the stock market, if recessions were a powerful cause of war, they would have predicted “nine out of the last five (or fewer).”</w:t>
      </w:r>
    </w:p>
    <w:p w14:paraId="6273D777" w14:textId="77777777" w:rsidR="006F221F" w:rsidRPr="006E54E9" w:rsidRDefault="006F221F" w:rsidP="006F221F">
      <w:pPr>
        <w:rPr>
          <w:sz w:val="16"/>
        </w:rPr>
      </w:pPr>
      <w:r w:rsidRPr="006E54E9">
        <w:rPr>
          <w:sz w:val="16"/>
        </w:rPr>
        <w:t xml:space="preserve">Second, </w:t>
      </w:r>
      <w:r w:rsidRPr="006E54E9">
        <w:rPr>
          <w:rStyle w:val="StyleUnderline"/>
        </w:rPr>
        <w:t>states do not start wars unless they believe they will win</w:t>
      </w:r>
      <w:r w:rsidRPr="006E54E9">
        <w:rPr>
          <w:sz w:val="16"/>
        </w:rPr>
        <w:t xml:space="preserve"> a quick and relatively cheap victory. As John Mearsheimer showed in his classic book Conventional Deterrence, national </w:t>
      </w:r>
      <w:r w:rsidRPr="006E54E9">
        <w:rPr>
          <w:rStyle w:val="StyleUnderline"/>
          <w:highlight w:val="cyan"/>
        </w:rPr>
        <w:t>leaders avoid war when they are convinced it will</w:t>
      </w:r>
      <w:r w:rsidRPr="006E54E9">
        <w:rPr>
          <w:sz w:val="16"/>
        </w:rPr>
        <w:t xml:space="preserve"> be </w:t>
      </w:r>
      <w:r w:rsidRPr="006E54E9">
        <w:rPr>
          <w:rStyle w:val="Emphasis"/>
          <w:highlight w:val="cyan"/>
        </w:rPr>
        <w:t>long</w:t>
      </w:r>
      <w:r w:rsidRPr="006E54E9">
        <w:rPr>
          <w:rStyle w:val="StyleUnderline"/>
        </w:rPr>
        <w:t xml:space="preserve">, </w:t>
      </w:r>
      <w:r w:rsidRPr="006E54E9">
        <w:rPr>
          <w:rStyle w:val="Emphasis"/>
          <w:highlight w:val="cyan"/>
        </w:rPr>
        <w:t>bloody</w:t>
      </w:r>
      <w:r w:rsidRPr="006E54E9">
        <w:rPr>
          <w:rStyle w:val="StyleUnderline"/>
        </w:rPr>
        <w:t xml:space="preserve">, </w:t>
      </w:r>
      <w:r w:rsidRPr="006E54E9">
        <w:rPr>
          <w:rStyle w:val="Emphasis"/>
          <w:highlight w:val="cyan"/>
        </w:rPr>
        <w:t>costly</w:t>
      </w:r>
      <w:r w:rsidRPr="006E54E9">
        <w:rPr>
          <w:rStyle w:val="StyleUnderline"/>
        </w:rPr>
        <w:t xml:space="preserve">, and </w:t>
      </w:r>
      <w:r w:rsidRPr="006E54E9">
        <w:rPr>
          <w:rStyle w:val="Emphasis"/>
          <w:highlight w:val="cyan"/>
        </w:rPr>
        <w:t>uncertain</w:t>
      </w:r>
      <w:r w:rsidRPr="006E54E9">
        <w:rPr>
          <w:sz w:val="16"/>
        </w:rPr>
        <w:t xml:space="preserve">. To choose war, political leaders </w:t>
      </w:r>
      <w:proofErr w:type="gramStart"/>
      <w:r w:rsidRPr="006E54E9">
        <w:rPr>
          <w:sz w:val="16"/>
        </w:rPr>
        <w:t>have to</w:t>
      </w:r>
      <w:proofErr w:type="gramEnd"/>
      <w:r w:rsidRPr="006E54E9">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6E54E9">
        <w:rPr>
          <w:sz w:val="16"/>
        </w:rPr>
        <w:t>in order to</w:t>
      </w:r>
      <w:proofErr w:type="gramEnd"/>
      <w:r w:rsidRPr="006E54E9">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11DDEFA" w14:textId="77777777" w:rsidR="006F221F" w:rsidRPr="006E54E9" w:rsidRDefault="006F221F" w:rsidP="006F221F">
      <w:pPr>
        <w:rPr>
          <w:sz w:val="16"/>
        </w:rPr>
      </w:pPr>
      <w:r w:rsidRPr="006E54E9">
        <w:rPr>
          <w:sz w:val="16"/>
        </w:rPr>
        <w:t xml:space="preserve">The fact that each of these leaders miscalculated badly does not alter the main point: </w:t>
      </w:r>
      <w:r w:rsidRPr="006E54E9">
        <w:rPr>
          <w:rStyle w:val="Emphasis"/>
        </w:rPr>
        <w:t>No matter</w:t>
      </w:r>
      <w:r w:rsidRPr="006E54E9">
        <w:rPr>
          <w:sz w:val="16"/>
        </w:rPr>
        <w:t xml:space="preserve"> what </w:t>
      </w:r>
      <w:r w:rsidRPr="006E54E9">
        <w:rPr>
          <w:rStyle w:val="StyleUnderline"/>
        </w:rPr>
        <w:t>a country’s economic condition</w:t>
      </w:r>
      <w:r w:rsidRPr="006E54E9">
        <w:rPr>
          <w:sz w:val="16"/>
        </w:rPr>
        <w:t xml:space="preserve"> might be, its </w:t>
      </w:r>
      <w:r w:rsidRPr="006E54E9">
        <w:rPr>
          <w:rStyle w:val="StyleUnderline"/>
        </w:rPr>
        <w:t>leaders will not go to war unless they think they can do so quickly, cheaply, and with</w:t>
      </w:r>
      <w:r w:rsidRPr="006E54E9">
        <w:rPr>
          <w:sz w:val="16"/>
        </w:rPr>
        <w:t xml:space="preserve"> a </w:t>
      </w:r>
      <w:r w:rsidRPr="006E54E9">
        <w:rPr>
          <w:rStyle w:val="StyleUnderline"/>
        </w:rPr>
        <w:t>reasonable probability of success.</w:t>
      </w:r>
    </w:p>
    <w:p w14:paraId="41FFE221" w14:textId="77777777" w:rsidR="006F221F" w:rsidRPr="006E54E9" w:rsidRDefault="006F221F" w:rsidP="006F221F">
      <w:pPr>
        <w:rPr>
          <w:sz w:val="16"/>
        </w:rPr>
      </w:pPr>
      <w:r w:rsidRPr="006E54E9">
        <w:rPr>
          <w:sz w:val="16"/>
        </w:rPr>
        <w:t xml:space="preserve">Third, and most important, the </w:t>
      </w:r>
      <w:r w:rsidRPr="006E54E9">
        <w:rPr>
          <w:rStyle w:val="Emphasis"/>
        </w:rPr>
        <w:t xml:space="preserve">primary </w:t>
      </w:r>
      <w:r w:rsidRPr="006E54E9">
        <w:rPr>
          <w:rStyle w:val="Emphasis"/>
          <w:highlight w:val="cyan"/>
        </w:rPr>
        <w:t>motivation</w:t>
      </w:r>
      <w:r w:rsidRPr="006E54E9">
        <w:rPr>
          <w:rStyle w:val="StyleUnderline"/>
          <w:highlight w:val="cyan"/>
        </w:rPr>
        <w:t xml:space="preserve"> for</w:t>
      </w:r>
      <w:r w:rsidRPr="006E54E9">
        <w:rPr>
          <w:sz w:val="16"/>
        </w:rPr>
        <w:t xml:space="preserve"> most </w:t>
      </w:r>
      <w:r w:rsidRPr="006E54E9">
        <w:rPr>
          <w:rStyle w:val="StyleUnderline"/>
          <w:highlight w:val="cyan"/>
        </w:rPr>
        <w:t>wars is</w:t>
      </w:r>
      <w:r w:rsidRPr="006E54E9">
        <w:rPr>
          <w:sz w:val="16"/>
        </w:rPr>
        <w:t xml:space="preserve"> the desire for </w:t>
      </w:r>
      <w:r w:rsidRPr="006E54E9">
        <w:rPr>
          <w:rStyle w:val="StyleUnderline"/>
        </w:rPr>
        <w:t xml:space="preserve">security, </w:t>
      </w:r>
      <w:r w:rsidRPr="006E54E9">
        <w:rPr>
          <w:rStyle w:val="StyleUnderline"/>
          <w:highlight w:val="cyan"/>
        </w:rPr>
        <w:t>not econ</w:t>
      </w:r>
      <w:r w:rsidRPr="006E54E9">
        <w:rPr>
          <w:rStyle w:val="StyleUnderline"/>
        </w:rPr>
        <w:t>omic gain.</w:t>
      </w:r>
      <w:r w:rsidRPr="006E54E9">
        <w:rPr>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6E54E9">
        <w:rPr>
          <w:rStyle w:val="StyleUnderline"/>
          <w:highlight w:val="cyan"/>
        </w:rPr>
        <w:t>every war</w:t>
      </w:r>
      <w:r w:rsidRPr="006E54E9">
        <w:rPr>
          <w:rStyle w:val="StyleUnderline"/>
        </w:rPr>
        <w:t xml:space="preserve"> between Great Powers</w:t>
      </w:r>
      <w:r w:rsidRPr="006E54E9">
        <w:rPr>
          <w:sz w:val="16"/>
        </w:rPr>
        <w:t xml:space="preserve"> [between 1848 and 1918] … </w:t>
      </w:r>
      <w:r w:rsidRPr="006E54E9">
        <w:rPr>
          <w:rStyle w:val="StyleUnderline"/>
          <w:highlight w:val="cyan"/>
        </w:rPr>
        <w:t>started as</w:t>
      </w:r>
      <w:r w:rsidRPr="006E54E9">
        <w:rPr>
          <w:sz w:val="16"/>
        </w:rPr>
        <w:t xml:space="preserve"> a </w:t>
      </w:r>
      <w:r w:rsidRPr="006E54E9">
        <w:rPr>
          <w:rStyle w:val="Emphasis"/>
          <w:highlight w:val="cyan"/>
        </w:rPr>
        <w:t>preventive</w:t>
      </w:r>
      <w:r w:rsidRPr="006E54E9">
        <w:rPr>
          <w:rStyle w:val="Emphasis"/>
        </w:rPr>
        <w:t xml:space="preserve"> war</w:t>
      </w:r>
      <w:r w:rsidRPr="006E54E9">
        <w:rPr>
          <w:sz w:val="16"/>
        </w:rPr>
        <w:t xml:space="preserve">, </w:t>
      </w:r>
      <w:r w:rsidRPr="006E54E9">
        <w:rPr>
          <w:rStyle w:val="StyleUnderline"/>
          <w:highlight w:val="cyan"/>
        </w:rPr>
        <w:t>not</w:t>
      </w:r>
      <w:r w:rsidRPr="006E54E9">
        <w:rPr>
          <w:sz w:val="16"/>
        </w:rPr>
        <w:t xml:space="preserve"> as </w:t>
      </w:r>
      <w:r w:rsidRPr="006E54E9">
        <w:rPr>
          <w:rStyle w:val="StyleUnderline"/>
        </w:rPr>
        <w:t xml:space="preserve">a </w:t>
      </w:r>
      <w:r w:rsidRPr="006E54E9">
        <w:rPr>
          <w:rStyle w:val="Emphasis"/>
        </w:rPr>
        <w:t xml:space="preserve">war of </w:t>
      </w:r>
      <w:r w:rsidRPr="006E54E9">
        <w:rPr>
          <w:rStyle w:val="Emphasis"/>
          <w:highlight w:val="cyan"/>
        </w:rPr>
        <w:t>conquest</w:t>
      </w:r>
      <w:r w:rsidRPr="006E54E9">
        <w:rPr>
          <w:sz w:val="16"/>
        </w:rPr>
        <w:t xml:space="preserve">,” </w:t>
      </w:r>
      <w:r w:rsidRPr="006E54E9">
        <w:rPr>
          <w:rStyle w:val="StyleUnderline"/>
        </w:rPr>
        <w:t xml:space="preserve">and that remains true of </w:t>
      </w:r>
      <w:r w:rsidRPr="006E54E9">
        <w:rPr>
          <w:rStyle w:val="Emphasis"/>
        </w:rPr>
        <w:t>most wars</w:t>
      </w:r>
      <w:r w:rsidRPr="006E54E9">
        <w:rPr>
          <w:rStyle w:val="StyleUnderline"/>
        </w:rPr>
        <w:t xml:space="preserve"> fought since then</w:t>
      </w:r>
      <w:r w:rsidRPr="006E54E9">
        <w:rPr>
          <w:sz w:val="16"/>
        </w:rPr>
        <w:t>.</w:t>
      </w:r>
    </w:p>
    <w:p w14:paraId="1092E681" w14:textId="77777777" w:rsidR="006F221F" w:rsidRPr="006E54E9" w:rsidRDefault="006F221F" w:rsidP="006F221F">
      <w:pPr>
        <w:rPr>
          <w:sz w:val="16"/>
        </w:rPr>
      </w:pPr>
      <w:r w:rsidRPr="006E54E9">
        <w:rPr>
          <w:sz w:val="16"/>
        </w:rPr>
        <w:t xml:space="preserve">The bottom line: </w:t>
      </w:r>
      <w:r w:rsidRPr="006E54E9">
        <w:rPr>
          <w:rStyle w:val="StyleUnderline"/>
          <w:highlight w:val="cyan"/>
        </w:rPr>
        <w:t>Economic conditions</w:t>
      </w:r>
      <w:r w:rsidRPr="006E54E9">
        <w:rPr>
          <w:sz w:val="16"/>
        </w:rPr>
        <w:t xml:space="preserve"> (i.e., a depression) may affect the broader political environment in which decisions for war or peace are made, but they </w:t>
      </w:r>
      <w:r w:rsidRPr="006E54E9">
        <w:rPr>
          <w:rStyle w:val="StyleUnderline"/>
        </w:rPr>
        <w:t xml:space="preserve">are </w:t>
      </w:r>
      <w:r w:rsidRPr="006E54E9">
        <w:rPr>
          <w:rStyle w:val="Emphasis"/>
          <w:highlight w:val="cyan"/>
        </w:rPr>
        <w:t>only one</w:t>
      </w:r>
      <w:r w:rsidRPr="006E54E9">
        <w:rPr>
          <w:rStyle w:val="StyleUnderline"/>
          <w:highlight w:val="cyan"/>
        </w:rPr>
        <w:t xml:space="preserve"> factor</w:t>
      </w:r>
      <w:r w:rsidRPr="006E54E9">
        <w:rPr>
          <w:rStyle w:val="StyleUnderline"/>
        </w:rPr>
        <w:t xml:space="preserve"> among many </w:t>
      </w:r>
      <w:r w:rsidRPr="006E54E9">
        <w:rPr>
          <w:rStyle w:val="StyleUnderline"/>
          <w:highlight w:val="cyan"/>
        </w:rPr>
        <w:t>and rarely</w:t>
      </w:r>
      <w:r w:rsidRPr="006E54E9">
        <w:rPr>
          <w:sz w:val="16"/>
        </w:rPr>
        <w:t xml:space="preserve"> the most </w:t>
      </w:r>
      <w:r w:rsidRPr="006E54E9">
        <w:rPr>
          <w:rStyle w:val="Emphasis"/>
          <w:highlight w:val="cyan"/>
        </w:rPr>
        <w:t>significant</w:t>
      </w:r>
      <w:r w:rsidRPr="006E54E9">
        <w:rPr>
          <w:sz w:val="16"/>
        </w:rPr>
        <w:t>. Even if the COVID-19 pandemic has large, lasting, and negative effects on the world economy</w:t>
      </w:r>
      <w:r>
        <w:rPr>
          <w:sz w:val="16"/>
        </w:rPr>
        <w:t>---</w:t>
      </w:r>
      <w:r w:rsidRPr="006E54E9">
        <w:rPr>
          <w:sz w:val="16"/>
        </w:rPr>
        <w:t>as seems quite likely</w:t>
      </w:r>
      <w:r>
        <w:rPr>
          <w:sz w:val="16"/>
        </w:rPr>
        <w:t>---</w:t>
      </w:r>
      <w:r w:rsidRPr="006E54E9">
        <w:rPr>
          <w:sz w:val="16"/>
        </w:rPr>
        <w:t xml:space="preserve">it is </w:t>
      </w:r>
      <w:r w:rsidRPr="006E54E9">
        <w:rPr>
          <w:rStyle w:val="Emphasis"/>
        </w:rPr>
        <w:t>not likely</w:t>
      </w:r>
      <w:r w:rsidRPr="006E54E9">
        <w:rPr>
          <w:rStyle w:val="StyleUnderline"/>
        </w:rPr>
        <w:t xml:space="preserve"> to affect the probability of war</w:t>
      </w:r>
      <w:r w:rsidRPr="006E54E9">
        <w:rPr>
          <w:sz w:val="16"/>
        </w:rPr>
        <w:t xml:space="preserve"> very much, especially in the short term.</w:t>
      </w:r>
    </w:p>
    <w:p w14:paraId="59190634" w14:textId="77777777" w:rsidR="006F221F" w:rsidRPr="006E54E9" w:rsidRDefault="006F221F" w:rsidP="006F221F">
      <w:pPr>
        <w:pStyle w:val="Heading3"/>
      </w:pPr>
      <w:bookmarkStart w:id="12" w:name="Level_1_2670"/>
      <w:r w:rsidRPr="006E54E9">
        <w:lastRenderedPageBreak/>
        <w:t>2NC</w:t>
      </w:r>
      <w:r>
        <w:t>---</w:t>
      </w:r>
      <w:r w:rsidRPr="006E54E9">
        <w:t>Econ Defense</w:t>
      </w:r>
      <w:r>
        <w:t>---</w:t>
      </w:r>
      <w:r w:rsidRPr="006E54E9">
        <w:t>Cards</w:t>
      </w:r>
    </w:p>
    <w:p w14:paraId="300FF0B4" w14:textId="77777777" w:rsidR="006F221F" w:rsidRPr="006E54E9" w:rsidRDefault="006F221F" w:rsidP="006F221F">
      <w:pPr>
        <w:pStyle w:val="Heading4"/>
      </w:pPr>
      <w:r w:rsidRPr="006E54E9">
        <w:t xml:space="preserve">Predictions fail. </w:t>
      </w:r>
    </w:p>
    <w:p w14:paraId="6E91EDDF" w14:textId="77777777" w:rsidR="006F221F" w:rsidRPr="006E54E9" w:rsidRDefault="006F221F" w:rsidP="006F221F">
      <w:r w:rsidRPr="006E54E9">
        <w:rPr>
          <w:rStyle w:val="Style13ptBold"/>
        </w:rPr>
        <w:t>Samuelson ’17</w:t>
      </w:r>
      <w:r>
        <w:t>---</w:t>
      </w:r>
      <w:r w:rsidRPr="006E54E9">
        <w:t xml:space="preserve">Robert J.; staff at Washington Post. March 8, 2017; "Why economists can’t forecast"; </w:t>
      </w:r>
      <w:r w:rsidRPr="006E54E9">
        <w:rPr>
          <w:i/>
          <w:iCs/>
        </w:rPr>
        <w:t>Washington Post</w:t>
      </w:r>
      <w:r w:rsidRPr="006E54E9">
        <w:t>; https://www.washingtonpost.com/opinions/why-economists-cant-forecast/2017/03/08/4cad0644-041f-11e7-b1e9-a05d3c21f7cf_story.html</w:t>
      </w:r>
    </w:p>
    <w:p w14:paraId="6F5F84F6" w14:textId="77777777" w:rsidR="006F221F" w:rsidRPr="006E54E9" w:rsidRDefault="006F221F" w:rsidP="006F221F">
      <w:pPr>
        <w:rPr>
          <w:sz w:val="16"/>
        </w:rPr>
      </w:pPr>
      <w:r w:rsidRPr="006E54E9">
        <w:rPr>
          <w:sz w:val="16"/>
        </w:rPr>
        <w:t xml:space="preserve">You knew it all along: </w:t>
      </w:r>
      <w:r w:rsidRPr="006E54E9">
        <w:rPr>
          <w:rStyle w:val="Emphasis"/>
          <w:highlight w:val="cyan"/>
        </w:rPr>
        <w:t>Economists can’t forecast</w:t>
      </w:r>
      <w:r w:rsidRPr="006E54E9">
        <w:rPr>
          <w:rStyle w:val="StyleUnderline"/>
        </w:rPr>
        <w:t xml:space="preserve"> the economy worth a hoot</w:t>
      </w:r>
      <w:r w:rsidRPr="006E54E9">
        <w:rPr>
          <w:sz w:val="16"/>
        </w:rPr>
        <w:t xml:space="preserve">. </w:t>
      </w:r>
      <w:r w:rsidRPr="006E54E9">
        <w:rPr>
          <w:rStyle w:val="StyleUnderline"/>
        </w:rPr>
        <w:t xml:space="preserve">And now we have a </w:t>
      </w:r>
      <w:r w:rsidRPr="006E54E9">
        <w:rPr>
          <w:rStyle w:val="Emphasis"/>
        </w:rPr>
        <w:t xml:space="preserve">scholarly </w:t>
      </w:r>
      <w:r w:rsidRPr="006E54E9">
        <w:rPr>
          <w:rStyle w:val="Emphasis"/>
          <w:highlight w:val="cyan"/>
        </w:rPr>
        <w:t>study</w:t>
      </w:r>
      <w:r w:rsidRPr="006E54E9">
        <w:rPr>
          <w:rStyle w:val="StyleUnderline"/>
          <w:highlight w:val="cyan"/>
        </w:rPr>
        <w:t xml:space="preserve"> that confirms it</w:t>
      </w:r>
      <w:r w:rsidRPr="006E54E9">
        <w:rPr>
          <w:sz w:val="16"/>
        </w:rPr>
        <w:t xml:space="preserve">. Better yet, </w:t>
      </w:r>
      <w:r w:rsidRPr="006E54E9">
        <w:rPr>
          <w:rStyle w:val="StyleUnderline"/>
        </w:rPr>
        <w:t xml:space="preserve">the corroboration comes </w:t>
      </w:r>
      <w:r w:rsidRPr="006E54E9">
        <w:rPr>
          <w:rStyle w:val="StyleUnderline"/>
          <w:highlight w:val="cyan"/>
        </w:rPr>
        <w:t>from</w:t>
      </w:r>
      <w:r w:rsidRPr="006E54E9">
        <w:rPr>
          <w:sz w:val="16"/>
        </w:rPr>
        <w:t xml:space="preserve"> an impeccable source: </w:t>
      </w:r>
      <w:r w:rsidRPr="006E54E9">
        <w:rPr>
          <w:rStyle w:val="Emphasis"/>
          <w:highlight w:val="cyan"/>
        </w:rPr>
        <w:t>the Fed</w:t>
      </w:r>
      <w:r w:rsidRPr="006E54E9">
        <w:rPr>
          <w:rStyle w:val="StyleUnderline"/>
        </w:rPr>
        <w:t>eral Reserve</w:t>
      </w:r>
      <w:r w:rsidRPr="006E54E9">
        <w:rPr>
          <w:sz w:val="16"/>
        </w:rPr>
        <w:t>.</w:t>
      </w:r>
    </w:p>
    <w:p w14:paraId="3E7CC26F" w14:textId="77777777" w:rsidR="006F221F" w:rsidRPr="006E54E9" w:rsidRDefault="006F221F" w:rsidP="006F221F">
      <w:pPr>
        <w:rPr>
          <w:sz w:val="16"/>
        </w:rPr>
      </w:pPr>
      <w:r w:rsidRPr="006E54E9">
        <w:rPr>
          <w:rStyle w:val="StyleUnderline"/>
          <w:highlight w:val="cyan"/>
        </w:rPr>
        <w:t xml:space="preserve">The study </w:t>
      </w:r>
      <w:r w:rsidRPr="006E54E9">
        <w:rPr>
          <w:rStyle w:val="Emphasis"/>
          <w:highlight w:val="cyan"/>
        </w:rPr>
        <w:t>compared</w:t>
      </w:r>
      <w:r w:rsidRPr="006E54E9">
        <w:rPr>
          <w:rStyle w:val="Emphasis"/>
        </w:rPr>
        <w:t xml:space="preserve"> predictions</w:t>
      </w:r>
      <w:r w:rsidRPr="006E54E9">
        <w:rPr>
          <w:rStyle w:val="StyleUnderline"/>
        </w:rPr>
        <w:t xml:space="preserve"> of </w:t>
      </w:r>
      <w:r w:rsidRPr="006E54E9">
        <w:rPr>
          <w:rStyle w:val="Emphasis"/>
        </w:rPr>
        <w:t xml:space="preserve">important economic </w:t>
      </w:r>
      <w:r w:rsidRPr="006E54E9">
        <w:rPr>
          <w:rStyle w:val="Emphasis"/>
          <w:highlight w:val="cyan"/>
        </w:rPr>
        <w:t>indicators</w:t>
      </w:r>
      <w:r>
        <w:rPr>
          <w:sz w:val="16"/>
        </w:rPr>
        <w:t>---</w:t>
      </w:r>
      <w:r w:rsidRPr="006E54E9">
        <w:rPr>
          <w:rStyle w:val="StyleUnderline"/>
        </w:rPr>
        <w:t>unemployment, inflation, interest rates, gross domestic product</w:t>
      </w:r>
      <w:r>
        <w:rPr>
          <w:sz w:val="16"/>
        </w:rPr>
        <w:t>---</w:t>
      </w:r>
      <w:r w:rsidRPr="006E54E9">
        <w:rPr>
          <w:rStyle w:val="StyleUnderline"/>
          <w:highlight w:val="cyan"/>
        </w:rPr>
        <w:t>with the actual</w:t>
      </w:r>
      <w:r w:rsidRPr="006E54E9">
        <w:rPr>
          <w:rStyle w:val="StyleUnderline"/>
        </w:rPr>
        <w:t xml:space="preserve"> </w:t>
      </w:r>
      <w:r w:rsidRPr="006E54E9">
        <w:rPr>
          <w:rStyle w:val="StyleUnderline"/>
          <w:highlight w:val="cyan"/>
        </w:rPr>
        <w:t>outcomes</w:t>
      </w:r>
      <w:r w:rsidRPr="006E54E9">
        <w:rPr>
          <w:sz w:val="16"/>
        </w:rPr>
        <w:t xml:space="preserve">. </w:t>
      </w:r>
      <w:r w:rsidRPr="006E54E9">
        <w:rPr>
          <w:rStyle w:val="StyleUnderline"/>
          <w:highlight w:val="cyan"/>
        </w:rPr>
        <w:t xml:space="preserve">There were </w:t>
      </w:r>
      <w:r w:rsidRPr="006E54E9">
        <w:rPr>
          <w:rStyle w:val="Emphasis"/>
          <w:highlight w:val="cyan"/>
        </w:rPr>
        <w:t>widespread errors</w:t>
      </w:r>
      <w:r w:rsidRPr="006E54E9">
        <w:rPr>
          <w:rStyle w:val="StyleUnderline"/>
        </w:rPr>
        <w:t>.</w:t>
      </w:r>
      <w:r w:rsidRPr="006E54E9">
        <w:rPr>
          <w:sz w:val="16"/>
        </w:rPr>
        <w:t xml:space="preserve"> The study concluded that “considerable uncertainty surrounds all macroeconomic projections.”</w:t>
      </w:r>
    </w:p>
    <w:p w14:paraId="533BF9E9" w14:textId="77777777" w:rsidR="006F221F" w:rsidRPr="006E54E9" w:rsidRDefault="006F221F" w:rsidP="006F221F">
      <w:pPr>
        <w:rPr>
          <w:sz w:val="16"/>
        </w:rPr>
      </w:pPr>
      <w:r w:rsidRPr="006E54E9">
        <w:rPr>
          <w:sz w:val="16"/>
        </w:rPr>
        <w:t>Just how large were the mistakes? The report, though written mostly in technical jargon, gives a straightforward example:</w:t>
      </w:r>
    </w:p>
    <w:p w14:paraId="3EEF3477" w14:textId="77777777" w:rsidR="006F221F" w:rsidRPr="006E54E9" w:rsidRDefault="006F221F" w:rsidP="006F221F">
      <w:pPr>
        <w:rPr>
          <w:sz w:val="16"/>
        </w:rPr>
      </w:pPr>
      <w:r w:rsidRPr="006E54E9">
        <w:rPr>
          <w:sz w:val="16"/>
        </w:rPr>
        <w:t>“</w:t>
      </w:r>
      <w:proofErr w:type="gramStart"/>
      <w:r w:rsidRPr="006E54E9">
        <w:rPr>
          <w:sz w:val="16"/>
        </w:rPr>
        <w:t>Suppose .</w:t>
      </w:r>
      <w:proofErr w:type="gramEnd"/>
      <w:r w:rsidRPr="006E54E9">
        <w:rPr>
          <w:rFonts w:cs="Times New Roman"/>
          <w:sz w:val="16"/>
        </w:rPr>
        <w:t> </w:t>
      </w:r>
      <w:r w:rsidRPr="006E54E9">
        <w:rPr>
          <w:sz w:val="16"/>
        </w:rPr>
        <w:t>.</w:t>
      </w:r>
      <w:r w:rsidRPr="006E54E9">
        <w:rPr>
          <w:rFonts w:cs="Times New Roman"/>
          <w:sz w:val="16"/>
        </w:rPr>
        <w:t> </w:t>
      </w:r>
      <w:r w:rsidRPr="006E54E9">
        <w:rPr>
          <w:sz w:val="16"/>
        </w:rPr>
        <w:t>. the unemployment rate was projected to remain near 5 percent over the next few years, accompanied by 2 percent inflation. Given the size of past errors, we should not be surprised to see the unemployment rate climb to 7 percent or fall to 3 percent</w:t>
      </w:r>
      <w:proofErr w:type="gramStart"/>
      <w:r w:rsidRPr="006E54E9">
        <w:rPr>
          <w:sz w:val="16"/>
        </w:rPr>
        <w:t>. .</w:t>
      </w:r>
      <w:proofErr w:type="gramEnd"/>
      <w:r w:rsidRPr="006E54E9">
        <w:rPr>
          <w:rFonts w:cs="Times New Roman"/>
          <w:sz w:val="16"/>
        </w:rPr>
        <w:t> </w:t>
      </w:r>
      <w:r w:rsidRPr="006E54E9">
        <w:rPr>
          <w:sz w:val="16"/>
        </w:rPr>
        <w:t>.</w:t>
      </w:r>
      <w:r w:rsidRPr="006E54E9">
        <w:rPr>
          <w:rFonts w:cs="Times New Roman"/>
          <w:sz w:val="16"/>
        </w:rPr>
        <w:t> </w:t>
      </w:r>
      <w:r w:rsidRPr="006E54E9">
        <w:rPr>
          <w:sz w:val="16"/>
        </w:rPr>
        <w:t>. Similarly, it would not be at all surprising to see inflation as high as 3 percent or as low as 1 percent.”</w:t>
      </w:r>
    </w:p>
    <w:p w14:paraId="79BC8461" w14:textId="77777777" w:rsidR="006F221F" w:rsidRPr="006E54E9" w:rsidRDefault="006F221F" w:rsidP="006F221F">
      <w:pPr>
        <w:rPr>
          <w:rStyle w:val="Emphasis"/>
        </w:rPr>
      </w:pPr>
      <w:r w:rsidRPr="006E54E9">
        <w:rPr>
          <w:rStyle w:val="StyleUnderline"/>
          <w:highlight w:val="cyan"/>
        </w:rPr>
        <w:t xml:space="preserve">These are </w:t>
      </w:r>
      <w:r w:rsidRPr="006E54E9">
        <w:rPr>
          <w:rStyle w:val="Emphasis"/>
          <w:highlight w:val="cyan"/>
        </w:rPr>
        <w:t>huge margins</w:t>
      </w:r>
      <w:r w:rsidRPr="006E54E9">
        <w:rPr>
          <w:rStyle w:val="StyleUnderline"/>
        </w:rPr>
        <w:t xml:space="preserve"> of error</w:t>
      </w:r>
      <w:r w:rsidRPr="006E54E9">
        <w:rPr>
          <w:sz w:val="16"/>
        </w:rPr>
        <w:t xml:space="preserve">. Clearly, </w:t>
      </w:r>
      <w:r w:rsidRPr="006E54E9">
        <w:rPr>
          <w:rStyle w:val="StyleUnderline"/>
          <w:highlight w:val="cyan"/>
        </w:rPr>
        <w:t>much</w:t>
      </w:r>
      <w:r w:rsidRPr="006E54E9">
        <w:rPr>
          <w:rStyle w:val="StyleUnderline"/>
        </w:rPr>
        <w:t xml:space="preserve"> economic </w:t>
      </w:r>
      <w:r w:rsidRPr="006E54E9">
        <w:rPr>
          <w:rStyle w:val="StyleUnderline"/>
          <w:highlight w:val="cyan"/>
        </w:rPr>
        <w:t xml:space="preserve">forecasting is </w:t>
      </w:r>
      <w:r w:rsidRPr="006E54E9">
        <w:rPr>
          <w:rStyle w:val="Emphasis"/>
          <w:highlight w:val="cyan"/>
        </w:rPr>
        <w:t>guesswork</w:t>
      </w:r>
      <w:r w:rsidRPr="006E54E9">
        <w:rPr>
          <w:sz w:val="16"/>
        </w:rPr>
        <w:t xml:space="preserve">. Worse, </w:t>
      </w:r>
      <w:r w:rsidRPr="006E54E9">
        <w:rPr>
          <w:rStyle w:val="StyleUnderline"/>
          <w:highlight w:val="cyan"/>
        </w:rPr>
        <w:t>the gap</w:t>
      </w:r>
      <w:r w:rsidRPr="006E54E9">
        <w:rPr>
          <w:rStyle w:val="StyleUnderline"/>
        </w:rPr>
        <w:t xml:space="preserve"> between prediction and reality </w:t>
      </w:r>
      <w:r w:rsidRPr="006E54E9">
        <w:rPr>
          <w:rStyle w:val="StyleUnderline"/>
          <w:highlight w:val="cyan"/>
        </w:rPr>
        <w:t xml:space="preserve">may be </w:t>
      </w:r>
      <w:r w:rsidRPr="006E54E9">
        <w:rPr>
          <w:rStyle w:val="Emphasis"/>
          <w:highlight w:val="cyan"/>
        </w:rPr>
        <w:t>widening</w:t>
      </w:r>
      <w:r w:rsidRPr="006E54E9">
        <w:rPr>
          <w:sz w:val="16"/>
        </w:rPr>
        <w:t xml:space="preserve">. </w:t>
      </w:r>
      <w:r w:rsidRPr="006E54E9">
        <w:rPr>
          <w:rStyle w:val="StyleUnderline"/>
        </w:rPr>
        <w:t>The study</w:t>
      </w:r>
      <w:r>
        <w:rPr>
          <w:sz w:val="16"/>
        </w:rPr>
        <w:t>---</w:t>
      </w:r>
      <w:r w:rsidRPr="006E54E9">
        <w:rPr>
          <w:sz w:val="16"/>
        </w:rPr>
        <w:t>done by David Reifschneider of the Federal Reserve and Peter Tulip of the Reserve Bank of Australia</w:t>
      </w:r>
      <w:r>
        <w:rPr>
          <w:sz w:val="16"/>
        </w:rPr>
        <w:t>---</w:t>
      </w:r>
      <w:r w:rsidRPr="006E54E9">
        <w:rPr>
          <w:rStyle w:val="StyleUnderline"/>
        </w:rPr>
        <w:t xml:space="preserve">found that forecasting mistakes had worsened </w:t>
      </w:r>
      <w:r w:rsidRPr="006E54E9">
        <w:rPr>
          <w:rStyle w:val="Emphasis"/>
          <w:highlight w:val="cyan"/>
        </w:rPr>
        <w:t>since</w:t>
      </w:r>
      <w:r w:rsidRPr="006E54E9">
        <w:rPr>
          <w:rStyle w:val="StyleUnderline"/>
          <w:highlight w:val="cyan"/>
        </w:rPr>
        <w:t xml:space="preserve"> </w:t>
      </w:r>
      <w:r w:rsidRPr="006E54E9">
        <w:rPr>
          <w:rStyle w:val="StyleUnderline"/>
        </w:rPr>
        <w:t xml:space="preserve">the </w:t>
      </w:r>
      <w:r w:rsidRPr="006E54E9">
        <w:rPr>
          <w:rStyle w:val="Emphasis"/>
          <w:highlight w:val="cyan"/>
        </w:rPr>
        <w:t>2008-</w:t>
      </w:r>
      <w:r w:rsidRPr="006E54E9">
        <w:rPr>
          <w:rStyle w:val="Emphasis"/>
        </w:rPr>
        <w:t>09 financial crisis.</w:t>
      </w:r>
    </w:p>
    <w:p w14:paraId="502F848F" w14:textId="77777777" w:rsidR="006F221F" w:rsidRPr="006E54E9" w:rsidRDefault="006F221F" w:rsidP="006F221F">
      <w:pPr>
        <w:rPr>
          <w:sz w:val="16"/>
        </w:rPr>
      </w:pPr>
      <w:r w:rsidRPr="006E54E9">
        <w:rPr>
          <w:sz w:val="16"/>
        </w:rPr>
        <w:t xml:space="preserve">An interesting question (which the study did not ask) is whether economic forecasting has improved in the past century. </w:t>
      </w:r>
      <w:r w:rsidRPr="006E54E9">
        <w:rPr>
          <w:rStyle w:val="StyleUnderline"/>
        </w:rPr>
        <w:t>In the 1920s</w:t>
      </w:r>
      <w:r w:rsidRPr="006E54E9">
        <w:rPr>
          <w:sz w:val="16"/>
        </w:rPr>
        <w:t xml:space="preserve">, with no computers, </w:t>
      </w:r>
      <w:r w:rsidRPr="006E54E9">
        <w:rPr>
          <w:rStyle w:val="StyleUnderline"/>
        </w:rPr>
        <w:t>forecasters relied on</w:t>
      </w:r>
      <w:r w:rsidRPr="006E54E9">
        <w:rPr>
          <w:sz w:val="16"/>
        </w:rPr>
        <w:t xml:space="preserve"> </w:t>
      </w:r>
      <w:r w:rsidRPr="006E54E9">
        <w:rPr>
          <w:rStyle w:val="StyleUnderline"/>
        </w:rPr>
        <w:t>random statistics</w:t>
      </w:r>
      <w:r w:rsidRPr="006E54E9">
        <w:rPr>
          <w:sz w:val="16"/>
        </w:rPr>
        <w:t xml:space="preserve">: freight car loadings; grain harvests and prices; bank deposits. </w:t>
      </w:r>
      <w:r w:rsidRPr="006E54E9">
        <w:rPr>
          <w:rStyle w:val="StyleUnderline"/>
        </w:rPr>
        <w:t>Today</w:t>
      </w:r>
      <w:r w:rsidRPr="006E54E9">
        <w:rPr>
          <w:sz w:val="16"/>
        </w:rPr>
        <w:t xml:space="preserve">, </w:t>
      </w:r>
      <w:r w:rsidRPr="006E54E9">
        <w:rPr>
          <w:rStyle w:val="StyleUnderline"/>
        </w:rPr>
        <w:t>forecasters employ elaborate computer models</w:t>
      </w:r>
      <w:r w:rsidRPr="006E54E9">
        <w:rPr>
          <w:sz w:val="16"/>
        </w:rPr>
        <w:t xml:space="preserve"> that scan dozens of statistical series describing the economy. </w:t>
      </w:r>
      <w:r w:rsidRPr="006E54E9">
        <w:rPr>
          <w:rStyle w:val="StyleUnderline"/>
        </w:rPr>
        <w:t>Yet the predictions seem no better</w:t>
      </w:r>
      <w:r w:rsidRPr="006E54E9">
        <w:rPr>
          <w:sz w:val="16"/>
        </w:rPr>
        <w:t>.</w:t>
      </w:r>
    </w:p>
    <w:p w14:paraId="49FD3D96" w14:textId="77777777" w:rsidR="006F221F" w:rsidRPr="006E54E9" w:rsidRDefault="006F221F" w:rsidP="006F221F">
      <w:pPr>
        <w:rPr>
          <w:sz w:val="16"/>
        </w:rPr>
      </w:pPr>
      <w:r w:rsidRPr="006E54E9">
        <w:rPr>
          <w:sz w:val="16"/>
        </w:rPr>
        <w:t xml:space="preserve">The implications are profound. </w:t>
      </w:r>
      <w:r w:rsidRPr="006E54E9">
        <w:rPr>
          <w:rStyle w:val="StyleUnderline"/>
        </w:rPr>
        <w:t>If forecasts are inevitably flawed</w:t>
      </w:r>
      <w:r w:rsidRPr="006E54E9">
        <w:rPr>
          <w:sz w:val="16"/>
        </w:rPr>
        <w:t xml:space="preserve">, </w:t>
      </w:r>
      <w:r w:rsidRPr="006E54E9">
        <w:rPr>
          <w:rStyle w:val="StyleUnderline"/>
        </w:rPr>
        <w:t>there are bound to be recessions.</w:t>
      </w:r>
      <w:r w:rsidRPr="006E54E9">
        <w:rPr>
          <w:sz w:val="16"/>
        </w:rPr>
        <w:t xml:space="preserve"> Government officials</w:t>
      </w:r>
      <w:r>
        <w:rPr>
          <w:sz w:val="16"/>
        </w:rPr>
        <w:t>---</w:t>
      </w:r>
      <w:r w:rsidRPr="006E54E9">
        <w:rPr>
          <w:sz w:val="16"/>
        </w:rPr>
        <w:t>not only at the Federal Reserve but also in Congress and the White House</w:t>
      </w:r>
      <w:r>
        <w:rPr>
          <w:sz w:val="16"/>
        </w:rPr>
        <w:t>---</w:t>
      </w:r>
      <w:r w:rsidRPr="006E54E9">
        <w:rPr>
          <w:sz w:val="16"/>
        </w:rPr>
        <w:t>are condemned to make mistakes. Their vision of the future is blurred; therefore, their policies may blunder. The same is true of the private sector: Consumers and companies, misreading the future, may act to bring the economy down. They may borrow too much or spend too little.</w:t>
      </w:r>
    </w:p>
    <w:p w14:paraId="133082F4" w14:textId="77777777" w:rsidR="006F221F" w:rsidRPr="006E54E9" w:rsidRDefault="006F221F" w:rsidP="006F221F">
      <w:pPr>
        <w:rPr>
          <w:sz w:val="16"/>
        </w:rPr>
      </w:pPr>
      <w:r w:rsidRPr="006E54E9">
        <w:rPr>
          <w:rStyle w:val="StyleUnderline"/>
        </w:rPr>
        <w:t>The study compared forecasts</w:t>
      </w:r>
      <w:r w:rsidRPr="006E54E9">
        <w:rPr>
          <w:sz w:val="16"/>
        </w:rPr>
        <w:t xml:space="preserve"> from 1996 to 2015 </w:t>
      </w:r>
      <w:r w:rsidRPr="006E54E9">
        <w:rPr>
          <w:rStyle w:val="StyleUnderline"/>
        </w:rPr>
        <w:t>not only from the Fed but also from the</w:t>
      </w:r>
      <w:r w:rsidRPr="006E54E9">
        <w:rPr>
          <w:sz w:val="16"/>
        </w:rPr>
        <w:t xml:space="preserve"> </w:t>
      </w:r>
      <w:r w:rsidRPr="006E54E9">
        <w:rPr>
          <w:rStyle w:val="StyleUnderline"/>
        </w:rPr>
        <w:t xml:space="preserve">Congressional Budget Office, the </w:t>
      </w:r>
      <w:proofErr w:type="gramStart"/>
      <w:r w:rsidRPr="006E54E9">
        <w:rPr>
          <w:rStyle w:val="StyleUnderline"/>
        </w:rPr>
        <w:t>Blue Chip</w:t>
      </w:r>
      <w:proofErr w:type="gramEnd"/>
      <w:r w:rsidRPr="006E54E9">
        <w:rPr>
          <w:rStyle w:val="StyleUnderline"/>
        </w:rPr>
        <w:t xml:space="preserve"> Economic Indicators and the Survey of Professional Forecasters</w:t>
      </w:r>
      <w:r>
        <w:rPr>
          <w:sz w:val="16"/>
        </w:rPr>
        <w:t>---</w:t>
      </w:r>
      <w:r w:rsidRPr="006E54E9">
        <w:rPr>
          <w:sz w:val="16"/>
        </w:rPr>
        <w:t>these last two representing mainly private economists. Crowd behavior dominated; forecasts bunched together. “Differences in accuracy across forecasters are small,” write Reifschneider and Tulip. Naturally, the further forecasts probed the future, the worse their reliability.</w:t>
      </w:r>
    </w:p>
    <w:p w14:paraId="471C8DDA" w14:textId="77777777" w:rsidR="006F221F" w:rsidRPr="006E54E9" w:rsidRDefault="006F221F" w:rsidP="006F221F">
      <w:pPr>
        <w:rPr>
          <w:sz w:val="16"/>
        </w:rPr>
      </w:pPr>
      <w:r w:rsidRPr="006E54E9">
        <w:rPr>
          <w:sz w:val="16"/>
        </w:rPr>
        <w:t xml:space="preserve">The bedrock lesson here is as old as time: </w:t>
      </w:r>
      <w:r w:rsidRPr="006E54E9">
        <w:rPr>
          <w:rStyle w:val="StyleUnderline"/>
        </w:rPr>
        <w:t>The future</w:t>
      </w:r>
      <w:r>
        <w:rPr>
          <w:sz w:val="16"/>
        </w:rPr>
        <w:t>---</w:t>
      </w:r>
      <w:r w:rsidRPr="006E54E9">
        <w:rPr>
          <w:sz w:val="16"/>
        </w:rPr>
        <w:t>not all of it, but much of it</w:t>
      </w:r>
      <w:r>
        <w:rPr>
          <w:sz w:val="16"/>
        </w:rPr>
        <w:t>---</w:t>
      </w:r>
      <w:r w:rsidRPr="006E54E9">
        <w:rPr>
          <w:rStyle w:val="StyleUnderline"/>
        </w:rPr>
        <w:t>is too complex to be predicted</w:t>
      </w:r>
      <w:r w:rsidRPr="006E54E9">
        <w:rPr>
          <w:sz w:val="16"/>
        </w:rPr>
        <w:t>. There are too many moving parts; too much is unknown; people wrongly think the future will resemble the past; they don’t foresee political, economic and technological change.</w:t>
      </w:r>
    </w:p>
    <w:p w14:paraId="2D7ABB6A" w14:textId="77777777" w:rsidR="006F221F" w:rsidRPr="006E54E9" w:rsidRDefault="006F221F" w:rsidP="006F221F">
      <w:pPr>
        <w:rPr>
          <w:rStyle w:val="Emphasis"/>
        </w:rPr>
      </w:pPr>
      <w:r w:rsidRPr="006E54E9">
        <w:rPr>
          <w:rStyle w:val="Emphasis"/>
          <w:highlight w:val="cyan"/>
        </w:rPr>
        <w:t>Recent upsets</w:t>
      </w:r>
      <w:r w:rsidRPr="006E54E9">
        <w:rPr>
          <w:rStyle w:val="StyleUnderline"/>
        </w:rPr>
        <w:t xml:space="preserve"> to the economy </w:t>
      </w:r>
      <w:r w:rsidRPr="006E54E9">
        <w:rPr>
          <w:rStyle w:val="StyleUnderline"/>
          <w:highlight w:val="cyan"/>
        </w:rPr>
        <w:t>confirm this ignorance</w:t>
      </w:r>
      <w:r w:rsidRPr="006E54E9">
        <w:rPr>
          <w:sz w:val="16"/>
        </w:rPr>
        <w:t xml:space="preserve">. The biggest was the financial crisis and the Great Recession. But there were others: </w:t>
      </w:r>
      <w:r w:rsidRPr="006E54E9">
        <w:rPr>
          <w:rStyle w:val="StyleUnderline"/>
        </w:rPr>
        <w:t xml:space="preserve">the fall of </w:t>
      </w:r>
      <w:r w:rsidRPr="006E54E9">
        <w:rPr>
          <w:rStyle w:val="Emphasis"/>
          <w:highlight w:val="cyan"/>
        </w:rPr>
        <w:t>long-term</w:t>
      </w:r>
      <w:r w:rsidRPr="006E54E9">
        <w:rPr>
          <w:rStyle w:val="Emphasis"/>
        </w:rPr>
        <w:t xml:space="preserve"> interest </w:t>
      </w:r>
      <w:r w:rsidRPr="006E54E9">
        <w:rPr>
          <w:rStyle w:val="Emphasis"/>
          <w:highlight w:val="cyan"/>
        </w:rPr>
        <w:t>rates</w:t>
      </w:r>
      <w:r w:rsidRPr="006E54E9">
        <w:rPr>
          <w:sz w:val="16"/>
        </w:rPr>
        <w:t xml:space="preserve"> </w:t>
      </w:r>
      <w:r w:rsidRPr="006E54E9">
        <w:rPr>
          <w:rStyle w:val="StyleUnderline"/>
        </w:rPr>
        <w:t>on bonds and mortgages</w:t>
      </w:r>
      <w:r w:rsidRPr="006E54E9">
        <w:rPr>
          <w:sz w:val="16"/>
        </w:rPr>
        <w:t xml:space="preserve">; </w:t>
      </w:r>
      <w:r w:rsidRPr="006E54E9">
        <w:rPr>
          <w:rStyle w:val="StyleUnderline"/>
          <w:highlight w:val="cyan"/>
        </w:rPr>
        <w:t>the</w:t>
      </w:r>
      <w:r w:rsidRPr="006E54E9">
        <w:rPr>
          <w:rStyle w:val="StyleUnderline"/>
        </w:rPr>
        <w:t xml:space="preserve"> unexpectedly </w:t>
      </w:r>
      <w:r w:rsidRPr="006E54E9">
        <w:rPr>
          <w:rStyle w:val="StyleUnderline"/>
          <w:highlight w:val="cyan"/>
        </w:rPr>
        <w:t>slow growth of the</w:t>
      </w:r>
      <w:r w:rsidRPr="006E54E9">
        <w:rPr>
          <w:rStyle w:val="StyleUnderline"/>
        </w:rPr>
        <w:t xml:space="preserve"> </w:t>
      </w:r>
      <w:r w:rsidRPr="006E54E9">
        <w:rPr>
          <w:rStyle w:val="Emphasis"/>
        </w:rPr>
        <w:t xml:space="preserve">economic </w:t>
      </w:r>
      <w:r w:rsidRPr="006E54E9">
        <w:rPr>
          <w:rStyle w:val="Emphasis"/>
          <w:highlight w:val="cyan"/>
        </w:rPr>
        <w:t>recovery</w:t>
      </w:r>
      <w:r w:rsidRPr="006E54E9">
        <w:rPr>
          <w:sz w:val="16"/>
        </w:rPr>
        <w:t xml:space="preserve"> </w:t>
      </w:r>
      <w:r w:rsidRPr="006E54E9">
        <w:rPr>
          <w:rStyle w:val="StyleUnderline"/>
          <w:highlight w:val="cyan"/>
        </w:rPr>
        <w:t>accompanied b</w:t>
      </w:r>
      <w:r w:rsidRPr="006E54E9">
        <w:rPr>
          <w:sz w:val="16"/>
        </w:rPr>
        <w:t xml:space="preserve">y an unexpectedly </w:t>
      </w:r>
      <w:r w:rsidRPr="006E54E9">
        <w:rPr>
          <w:rStyle w:val="StyleUnderline"/>
          <w:highlight w:val="cyan"/>
        </w:rPr>
        <w:t>rapid</w:t>
      </w:r>
      <w:r w:rsidRPr="006E54E9">
        <w:rPr>
          <w:sz w:val="16"/>
        </w:rPr>
        <w:t xml:space="preserve"> (and inconsistent) </w:t>
      </w:r>
      <w:r w:rsidRPr="006E54E9">
        <w:rPr>
          <w:rStyle w:val="StyleUnderline"/>
          <w:highlight w:val="cyan"/>
        </w:rPr>
        <w:t>decline in</w:t>
      </w:r>
      <w:r w:rsidRPr="006E54E9">
        <w:rPr>
          <w:sz w:val="16"/>
          <w:highlight w:val="cyan"/>
        </w:rPr>
        <w:t xml:space="preserve"> </w:t>
      </w:r>
      <w:r w:rsidRPr="006E54E9">
        <w:rPr>
          <w:rStyle w:val="StyleUnderline"/>
          <w:highlight w:val="cyan"/>
        </w:rPr>
        <w:t>unemployment</w:t>
      </w:r>
      <w:r w:rsidRPr="006E54E9">
        <w:rPr>
          <w:sz w:val="16"/>
        </w:rPr>
        <w:t xml:space="preserve">; </w:t>
      </w:r>
      <w:r w:rsidRPr="006E54E9">
        <w:rPr>
          <w:rStyle w:val="StyleUnderline"/>
          <w:highlight w:val="cyan"/>
        </w:rPr>
        <w:t xml:space="preserve">and the </w:t>
      </w:r>
      <w:r w:rsidRPr="006E54E9">
        <w:rPr>
          <w:rStyle w:val="Emphasis"/>
          <w:highlight w:val="cyan"/>
        </w:rPr>
        <w:t>collapse of productivity.</w:t>
      </w:r>
    </w:p>
    <w:p w14:paraId="58749577" w14:textId="77777777" w:rsidR="006F221F" w:rsidRPr="006E54E9" w:rsidRDefault="006F221F" w:rsidP="006F221F">
      <w:pPr>
        <w:rPr>
          <w:sz w:val="16"/>
        </w:rPr>
      </w:pPr>
      <w:r w:rsidRPr="006E54E9">
        <w:rPr>
          <w:rStyle w:val="StyleUnderline"/>
        </w:rPr>
        <w:t xml:space="preserve">Almost </w:t>
      </w:r>
      <w:r w:rsidRPr="006E54E9">
        <w:rPr>
          <w:rStyle w:val="Emphasis"/>
          <w:highlight w:val="cyan"/>
        </w:rPr>
        <w:t>none of this was anticipated</w:t>
      </w:r>
      <w:r w:rsidRPr="006E54E9">
        <w:rPr>
          <w:sz w:val="16"/>
        </w:rPr>
        <w:t>. It has been said that the past is a foreign country. So is the future.</w:t>
      </w:r>
    </w:p>
    <w:p w14:paraId="0B96ECC5" w14:textId="2BC7F592" w:rsidR="006F221F" w:rsidRPr="006E54E9" w:rsidRDefault="006F221F" w:rsidP="006F221F">
      <w:pPr>
        <w:pStyle w:val="Heading4"/>
        <w:tabs>
          <w:tab w:val="num" w:pos="1080"/>
        </w:tabs>
      </w:pPr>
      <w:r w:rsidRPr="006E54E9">
        <w:lastRenderedPageBreak/>
        <w:t>Recessions don’t uniquely cause wars</w:t>
      </w:r>
      <w:r>
        <w:t>.</w:t>
      </w:r>
    </w:p>
    <w:p w14:paraId="380602AE" w14:textId="77777777" w:rsidR="006F221F" w:rsidRPr="006E54E9" w:rsidRDefault="006F221F" w:rsidP="006F221F">
      <w:r w:rsidRPr="006E54E9">
        <w:rPr>
          <w:rStyle w:val="Style13ptBold"/>
        </w:rPr>
        <w:t>Liao ’19</w:t>
      </w:r>
      <w:r>
        <w:t>---</w:t>
      </w:r>
      <w:proofErr w:type="spellStart"/>
      <w:r w:rsidRPr="006E54E9">
        <w:t>Jianan</w:t>
      </w:r>
      <w:proofErr w:type="spellEnd"/>
      <w:r w:rsidRPr="006E54E9">
        <w:t xml:space="preserve">; Shenzhen Nanshan Foreign Language School, China. “Business Cycle and War: A Literature Review and Evaluation”; </w:t>
      </w:r>
      <w:r w:rsidRPr="006E54E9">
        <w:rPr>
          <w:i/>
          <w:iCs/>
        </w:rPr>
        <w:t>Advances in Economics</w:t>
      </w:r>
      <w:r w:rsidRPr="006E54E9">
        <w:t>, Business and Management Research, Volume 68</w:t>
      </w:r>
    </w:p>
    <w:p w14:paraId="59A1A121" w14:textId="77777777" w:rsidR="006F221F" w:rsidRPr="006E54E9" w:rsidRDefault="006F221F" w:rsidP="006F221F">
      <w:pPr>
        <w:rPr>
          <w:sz w:val="16"/>
        </w:rPr>
      </w:pPr>
      <w:r w:rsidRPr="006E54E9">
        <w:rPr>
          <w:sz w:val="16"/>
        </w:rPr>
        <w:t xml:space="preserve">First, </w:t>
      </w:r>
      <w:r w:rsidRPr="006E54E9">
        <w:rPr>
          <w:rStyle w:val="Emphasis"/>
          <w:highlight w:val="cyan"/>
        </w:rPr>
        <w:t>war can occur</w:t>
      </w:r>
      <w:r w:rsidRPr="006E54E9">
        <w:rPr>
          <w:highlight w:val="cyan"/>
          <w:u w:val="single"/>
        </w:rPr>
        <w:t xml:space="preserve"> at </w:t>
      </w:r>
      <w:r w:rsidRPr="006E54E9">
        <w:rPr>
          <w:rStyle w:val="Emphasis"/>
          <w:highlight w:val="cyan"/>
        </w:rPr>
        <w:t>any stage</w:t>
      </w:r>
      <w:r w:rsidRPr="006E54E9">
        <w:rPr>
          <w:highlight w:val="cyan"/>
          <w:u w:val="single"/>
        </w:rPr>
        <w:t xml:space="preserve"> of </w:t>
      </w:r>
      <w:r w:rsidRPr="006E54E9">
        <w:rPr>
          <w:rStyle w:val="Emphasis"/>
          <w:highlight w:val="cyan"/>
        </w:rPr>
        <w:t>expansion</w:t>
      </w:r>
      <w:r w:rsidRPr="006E54E9">
        <w:rPr>
          <w:u w:val="single"/>
        </w:rPr>
        <w:t xml:space="preserve">, </w:t>
      </w:r>
      <w:r w:rsidRPr="006E54E9">
        <w:rPr>
          <w:rStyle w:val="Emphasis"/>
          <w:highlight w:val="cyan"/>
        </w:rPr>
        <w:t>crisis</w:t>
      </w:r>
      <w:r w:rsidRPr="006E54E9">
        <w:rPr>
          <w:u w:val="single"/>
        </w:rPr>
        <w:t xml:space="preserve">, </w:t>
      </w:r>
      <w:r w:rsidRPr="006E54E9">
        <w:rPr>
          <w:rStyle w:val="Emphasis"/>
          <w:highlight w:val="cyan"/>
        </w:rPr>
        <w:t>recession</w:t>
      </w:r>
      <w:r w:rsidRPr="006E54E9">
        <w:rPr>
          <w:u w:val="single"/>
        </w:rPr>
        <w:t xml:space="preserve">, </w:t>
      </w:r>
      <w:r w:rsidRPr="006E54E9">
        <w:rPr>
          <w:rStyle w:val="Emphasis"/>
          <w:highlight w:val="cyan"/>
        </w:rPr>
        <w:t>recovery</w:t>
      </w:r>
      <w:r w:rsidRPr="006E54E9">
        <w:rPr>
          <w:sz w:val="16"/>
        </w:rPr>
        <w:t xml:space="preserve">, so </w:t>
      </w:r>
      <w:r w:rsidRPr="006E54E9">
        <w:rPr>
          <w:highlight w:val="cyan"/>
          <w:u w:val="single"/>
        </w:rPr>
        <w:t xml:space="preserve">it is </w:t>
      </w:r>
      <w:r w:rsidRPr="006E54E9">
        <w:rPr>
          <w:rStyle w:val="Emphasis"/>
          <w:highlight w:val="cyan"/>
        </w:rPr>
        <w:t>unrealistic to assume</w:t>
      </w:r>
      <w:r w:rsidRPr="006E54E9">
        <w:rPr>
          <w:u w:val="single"/>
        </w:rPr>
        <w:t xml:space="preserve"> that </w:t>
      </w:r>
      <w:r w:rsidRPr="006E54E9">
        <w:rPr>
          <w:rStyle w:val="Emphasis"/>
          <w:highlight w:val="cyan"/>
        </w:rPr>
        <w:t>wars occur</w:t>
      </w:r>
      <w:r w:rsidRPr="006E54E9">
        <w:rPr>
          <w:highlight w:val="cyan"/>
          <w:u w:val="single"/>
        </w:rPr>
        <w:t xml:space="preserve"> at </w:t>
      </w:r>
      <w:r w:rsidRPr="006E54E9">
        <w:rPr>
          <w:rStyle w:val="Emphasis"/>
          <w:highlight w:val="cyan"/>
        </w:rPr>
        <w:t xml:space="preserve">any </w:t>
      </w:r>
      <w:proofErr w:type="gramStart"/>
      <w:r w:rsidRPr="006E54E9">
        <w:rPr>
          <w:rStyle w:val="Emphasis"/>
          <w:highlight w:val="cyan"/>
        </w:rPr>
        <w:t>particular stage</w:t>
      </w:r>
      <w:proofErr w:type="gramEnd"/>
      <w:r w:rsidRPr="006E54E9">
        <w:rPr>
          <w:highlight w:val="cyan"/>
          <w:u w:val="single"/>
        </w:rPr>
        <w:t xml:space="preserve"> of the</w:t>
      </w:r>
      <w:r w:rsidRPr="006E54E9">
        <w:rPr>
          <w:u w:val="single"/>
        </w:rPr>
        <w:t xml:space="preserve"> business </w:t>
      </w:r>
      <w:r w:rsidRPr="006E54E9">
        <w:rPr>
          <w:highlight w:val="cyan"/>
          <w:u w:val="single"/>
        </w:rPr>
        <w:t>cycle</w:t>
      </w:r>
      <w:r w:rsidRPr="006E54E9">
        <w:rPr>
          <w:sz w:val="16"/>
        </w:rPr>
        <w:t xml:space="preserve">. On the one hand, </w:t>
      </w:r>
      <w:r w:rsidRPr="006E54E9">
        <w:rPr>
          <w:rStyle w:val="Emphasis"/>
          <w:highlight w:val="cyan"/>
        </w:rPr>
        <w:t>although</w:t>
      </w:r>
      <w:r w:rsidRPr="006E54E9">
        <w:rPr>
          <w:u w:val="single"/>
        </w:rPr>
        <w:t xml:space="preserve"> the domestic economic </w:t>
      </w:r>
      <w:r w:rsidRPr="006E54E9">
        <w:rPr>
          <w:highlight w:val="cyan"/>
          <w:u w:val="single"/>
        </w:rPr>
        <w:t>problems in</w:t>
      </w:r>
      <w:r w:rsidRPr="006E54E9">
        <w:rPr>
          <w:u w:val="single"/>
        </w:rPr>
        <w:t xml:space="preserve"> the crisis/</w:t>
      </w:r>
      <w:r w:rsidRPr="006E54E9">
        <w:rPr>
          <w:highlight w:val="cyan"/>
          <w:u w:val="single"/>
        </w:rPr>
        <w:t>recession</w:t>
      </w:r>
      <w:r w:rsidRPr="006E54E9">
        <w:rPr>
          <w:u w:val="single"/>
        </w:rPr>
        <w:t xml:space="preserve">/depression period </w:t>
      </w:r>
      <w:r w:rsidRPr="006E54E9">
        <w:rPr>
          <w:highlight w:val="cyan"/>
          <w:u w:val="single"/>
        </w:rPr>
        <w:t>break out</w:t>
      </w:r>
      <w:r w:rsidRPr="006E54E9">
        <w:rPr>
          <w:u w:val="single"/>
        </w:rPr>
        <w:t xml:space="preserve"> and become prominent </w:t>
      </w:r>
      <w:r w:rsidRPr="006E54E9">
        <w:rPr>
          <w:highlight w:val="cyan"/>
          <w:u w:val="single"/>
        </w:rPr>
        <w:t>in</w:t>
      </w:r>
      <w:r w:rsidRPr="006E54E9">
        <w:rPr>
          <w:u w:val="single"/>
        </w:rPr>
        <w:t xml:space="preserve"> a </w:t>
      </w:r>
      <w:r w:rsidRPr="006E54E9">
        <w:rPr>
          <w:rStyle w:val="Emphasis"/>
          <w:highlight w:val="cyan"/>
        </w:rPr>
        <w:t>short time</w:t>
      </w:r>
      <w:r w:rsidRPr="006E54E9">
        <w:rPr>
          <w:sz w:val="16"/>
        </w:rPr>
        <w:t xml:space="preserve">, in fact, </w:t>
      </w:r>
      <w:r w:rsidRPr="006E54E9">
        <w:rPr>
          <w:rStyle w:val="Emphasis"/>
          <w:highlight w:val="cyan"/>
        </w:rPr>
        <w:t>such challenge exists</w:t>
      </w:r>
      <w:r w:rsidRPr="006E54E9">
        <w:rPr>
          <w:highlight w:val="cyan"/>
          <w:u w:val="single"/>
        </w:rPr>
        <w:t xml:space="preserve"> at </w:t>
      </w:r>
      <w:r w:rsidRPr="006E54E9">
        <w:rPr>
          <w:rStyle w:val="Emphasis"/>
          <w:highlight w:val="cyan"/>
        </w:rPr>
        <w:t>all stages</w:t>
      </w:r>
      <w:r w:rsidRPr="006E54E9">
        <w:rPr>
          <w:highlight w:val="cyan"/>
          <w:u w:val="single"/>
        </w:rPr>
        <w:t xml:space="preserve"> of the</w:t>
      </w:r>
      <w:r w:rsidRPr="006E54E9">
        <w:rPr>
          <w:u w:val="single"/>
        </w:rPr>
        <w:t xml:space="preserve"> business </w:t>
      </w:r>
      <w:r w:rsidRPr="006E54E9">
        <w:rPr>
          <w:rStyle w:val="Emphasis"/>
          <w:highlight w:val="cyan"/>
        </w:rPr>
        <w:t>cycle</w:t>
      </w:r>
      <w:r w:rsidRPr="006E54E9">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6E54E9">
        <w:rPr>
          <w:rStyle w:val="Emphasis"/>
          <w:highlight w:val="cyan"/>
        </w:rPr>
        <w:t>decision to wage wars</w:t>
      </w:r>
      <w:r w:rsidRPr="006E54E9">
        <w:rPr>
          <w:highlight w:val="cyan"/>
          <w:u w:val="single"/>
        </w:rPr>
        <w:t xml:space="preserve"> </w:t>
      </w:r>
      <w:r w:rsidRPr="006E54E9">
        <w:rPr>
          <w:rStyle w:val="Emphasis"/>
          <w:highlight w:val="cyan"/>
        </w:rPr>
        <w:t>depends</w:t>
      </w:r>
      <w:r w:rsidRPr="006E54E9">
        <w:rPr>
          <w:highlight w:val="cyan"/>
          <w:u w:val="single"/>
        </w:rPr>
        <w:t xml:space="preserve"> largely on</w:t>
      </w:r>
      <w:r w:rsidRPr="006E54E9">
        <w:rPr>
          <w:u w:val="single"/>
        </w:rPr>
        <w:t xml:space="preserve"> the </w:t>
      </w:r>
      <w:r w:rsidRPr="006E54E9">
        <w:rPr>
          <w:rStyle w:val="Emphasis"/>
          <w:highlight w:val="cyan"/>
        </w:rPr>
        <w:t>consideration</w:t>
      </w:r>
      <w:r w:rsidRPr="006E54E9">
        <w:rPr>
          <w:highlight w:val="cyan"/>
          <w:u w:val="single"/>
        </w:rPr>
        <w:t xml:space="preserve"> of</w:t>
      </w:r>
      <w:r w:rsidRPr="006E54E9">
        <w:rPr>
          <w:u w:val="single"/>
        </w:rPr>
        <w:t xml:space="preserve"> the </w:t>
      </w:r>
      <w:r w:rsidRPr="006E54E9">
        <w:rPr>
          <w:rStyle w:val="Emphasis"/>
          <w:highlight w:val="cyan"/>
        </w:rPr>
        <w:t>gain and loss of wars</w:t>
      </w:r>
      <w:r w:rsidRPr="006E54E9">
        <w:t>.</w:t>
      </w:r>
      <w:r w:rsidRPr="006E54E9">
        <w:rPr>
          <w:sz w:val="16"/>
        </w:rPr>
        <w:t xml:space="preserve"> Even during depression, governments can raise funding for war by issuing bonds. Argentina, for example, was mired in economic stagflation before the war on the Malvinas islands (also known as the </w:t>
      </w:r>
      <w:proofErr w:type="gramStart"/>
      <w:r w:rsidRPr="006E54E9">
        <w:rPr>
          <w:sz w:val="16"/>
        </w:rPr>
        <w:t>Falkland islands</w:t>
      </w:r>
      <w:proofErr w:type="gramEnd"/>
      <w:r w:rsidRPr="006E54E9">
        <w:rPr>
          <w:sz w:val="16"/>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6E54E9">
        <w:rPr>
          <w:highlight w:val="cyan"/>
          <w:u w:val="single"/>
        </w:rPr>
        <w:t>war</w:t>
      </w:r>
      <w:r w:rsidRPr="006E54E9">
        <w:rPr>
          <w:u w:val="single"/>
        </w:rPr>
        <w:t xml:space="preserve"> has </w:t>
      </w:r>
      <w:r w:rsidRPr="006E54E9">
        <w:rPr>
          <w:highlight w:val="cyan"/>
          <w:u w:val="single"/>
        </w:rPr>
        <w:t>the conditions and reasons for</w:t>
      </w:r>
      <w:r w:rsidRPr="006E54E9">
        <w:rPr>
          <w:u w:val="single"/>
        </w:rPr>
        <w:t xml:space="preserve"> its </w:t>
      </w:r>
      <w:r w:rsidRPr="006E54E9">
        <w:rPr>
          <w:highlight w:val="cyan"/>
          <w:u w:val="single"/>
        </w:rPr>
        <w:t>outbreak in all stages of the</w:t>
      </w:r>
      <w:r w:rsidRPr="006E54E9">
        <w:rPr>
          <w:u w:val="single"/>
        </w:rPr>
        <w:t xml:space="preserve"> business </w:t>
      </w:r>
      <w:r w:rsidRPr="006E54E9">
        <w:rPr>
          <w:highlight w:val="cyan"/>
          <w:u w:val="single"/>
        </w:rPr>
        <w:t>cycle</w:t>
      </w:r>
      <w:r w:rsidRPr="006E54E9">
        <w:rPr>
          <w:sz w:val="16"/>
        </w:rPr>
        <w:t>.</w:t>
      </w:r>
    </w:p>
    <w:p w14:paraId="28AF599D" w14:textId="77777777" w:rsidR="006F221F" w:rsidRPr="006E54E9" w:rsidRDefault="006F221F" w:rsidP="006F221F">
      <w:pPr>
        <w:rPr>
          <w:sz w:val="16"/>
        </w:rPr>
      </w:pPr>
      <w:r w:rsidRPr="006E54E9">
        <w:rPr>
          <w:sz w:val="16"/>
        </w:rPr>
        <w:t xml:space="preserve">Second, </w:t>
      </w:r>
      <w:r w:rsidRPr="006E54E9">
        <w:rPr>
          <w:highlight w:val="cyan"/>
          <w:u w:val="single"/>
        </w:rPr>
        <w:t>the economic origin for</w:t>
      </w:r>
      <w:r w:rsidRPr="006E54E9">
        <w:rPr>
          <w:u w:val="single"/>
        </w:rPr>
        <w:t xml:space="preserve"> the outbreak of </w:t>
      </w:r>
      <w:r w:rsidRPr="006E54E9">
        <w:rPr>
          <w:highlight w:val="cyan"/>
          <w:u w:val="single"/>
        </w:rPr>
        <w:t xml:space="preserve">war is </w:t>
      </w:r>
      <w:r w:rsidRPr="006E54E9">
        <w:rPr>
          <w:rStyle w:val="Emphasis"/>
          <w:highlight w:val="cyan"/>
        </w:rPr>
        <w:t>downward pressure</w:t>
      </w:r>
      <w:r w:rsidRPr="006E54E9">
        <w:rPr>
          <w:sz w:val="16"/>
        </w:rPr>
        <w:t xml:space="preserve"> on the economy rather than optimism or competition for monopoly capital, </w:t>
      </w:r>
      <w:r w:rsidRPr="006E54E9">
        <w:rPr>
          <w:highlight w:val="cyan"/>
          <w:u w:val="single"/>
        </w:rPr>
        <w:t xml:space="preserve">which </w:t>
      </w:r>
      <w:r w:rsidRPr="006E54E9">
        <w:rPr>
          <w:rStyle w:val="Emphasis"/>
          <w:highlight w:val="cyan"/>
        </w:rPr>
        <w:t>may exist during</w:t>
      </w:r>
      <w:r w:rsidRPr="006E54E9">
        <w:rPr>
          <w:sz w:val="16"/>
        </w:rPr>
        <w:t xml:space="preserve"> economic recession or economic </w:t>
      </w:r>
      <w:r w:rsidRPr="006E54E9">
        <w:rPr>
          <w:rStyle w:val="Emphasis"/>
          <w:highlight w:val="cyan"/>
        </w:rPr>
        <w:t>prosperity</w:t>
      </w:r>
      <w:r w:rsidRPr="006E54E9">
        <w:rPr>
          <w:sz w:val="16"/>
        </w:rPr>
        <w:t xml:space="preserve">. This is due to a fact that </w:t>
      </w:r>
      <w:r w:rsidRPr="006E54E9">
        <w:rPr>
          <w:rStyle w:val="Emphasis"/>
          <w:highlight w:val="cyan"/>
        </w:rPr>
        <w:t>during</w:t>
      </w:r>
      <w:r w:rsidRPr="006E54E9">
        <w:rPr>
          <w:u w:val="single"/>
        </w:rPr>
        <w:t xml:space="preserve"> economic </w:t>
      </w:r>
      <w:r w:rsidRPr="006E54E9">
        <w:rPr>
          <w:rStyle w:val="Emphasis"/>
          <w:highlight w:val="cyan"/>
        </w:rPr>
        <w:t>prosperity</w:t>
      </w:r>
      <w:r w:rsidRPr="006E54E9">
        <w:rPr>
          <w:sz w:val="16"/>
        </w:rPr>
        <w:t xml:space="preserve">, </w:t>
      </w:r>
      <w:r w:rsidRPr="006E54E9">
        <w:rPr>
          <w:highlight w:val="cyan"/>
          <w:u w:val="single"/>
        </w:rPr>
        <w:t xml:space="preserve">people are also </w:t>
      </w:r>
      <w:r w:rsidRPr="006E54E9">
        <w:rPr>
          <w:rStyle w:val="Emphasis"/>
          <w:highlight w:val="cyan"/>
        </w:rPr>
        <w:t>worried</w:t>
      </w:r>
      <w:r w:rsidRPr="006E54E9">
        <w:rPr>
          <w:highlight w:val="cyan"/>
          <w:u w:val="single"/>
        </w:rPr>
        <w:t xml:space="preserve"> about</w:t>
      </w:r>
      <w:r w:rsidRPr="006E54E9">
        <w:rPr>
          <w:sz w:val="16"/>
        </w:rPr>
        <w:t xml:space="preserve"> a </w:t>
      </w:r>
      <w:r w:rsidRPr="006E54E9">
        <w:rPr>
          <w:rStyle w:val="Emphasis"/>
          <w:highlight w:val="cyan"/>
        </w:rPr>
        <w:t>potential</w:t>
      </w:r>
      <w:r w:rsidRPr="006E54E9">
        <w:rPr>
          <w:sz w:val="16"/>
        </w:rPr>
        <w:t xml:space="preserve"> economic </w:t>
      </w:r>
      <w:r w:rsidRPr="006E54E9">
        <w:rPr>
          <w:rStyle w:val="Emphasis"/>
          <w:highlight w:val="cyan"/>
        </w:rPr>
        <w:t>recession</w:t>
      </w:r>
      <w:r w:rsidRPr="006E54E9">
        <w:rPr>
          <w:sz w:val="16"/>
        </w:rPr>
        <w:t xml:space="preserve">.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t>
      </w:r>
      <w:proofErr w:type="gramStart"/>
      <w:r w:rsidRPr="006E54E9">
        <w:rPr>
          <w:sz w:val="16"/>
        </w:rPr>
        <w:t>war, but</w:t>
      </w:r>
      <w:proofErr w:type="gramEnd"/>
      <w:r w:rsidRPr="006E54E9">
        <w:rPr>
          <w:sz w:val="16"/>
        </w:rPr>
        <w:t xml:space="preserve">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w:t>
      </w:r>
      <w:proofErr w:type="gramStart"/>
      <w:r w:rsidRPr="006E54E9">
        <w:rPr>
          <w:sz w:val="16"/>
        </w:rPr>
        <w:t>but in reality, many</w:t>
      </w:r>
      <w:proofErr w:type="gramEnd"/>
      <w:r w:rsidRPr="006E54E9">
        <w:rPr>
          <w:sz w:val="16"/>
        </w:rPr>
        <w:t xml:space="preserve">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w:t>
      </w:r>
      <w:r>
        <w:rPr>
          <w:sz w:val="16"/>
        </w:rPr>
        <w:t>---</w:t>
      </w:r>
      <w:r w:rsidRPr="006E54E9">
        <w:rPr>
          <w:sz w:val="16"/>
        </w:rPr>
        <w:t xml:space="preserve">a potential deficiency of market demand. </w:t>
      </w:r>
      <w:proofErr w:type="gramStart"/>
      <w:r w:rsidRPr="006E54E9">
        <w:rPr>
          <w:sz w:val="16"/>
        </w:rPr>
        <w:t>So</w:t>
      </w:r>
      <w:proofErr w:type="gramEnd"/>
      <w:r w:rsidRPr="006E54E9">
        <w:rPr>
          <w:sz w:val="16"/>
        </w:rPr>
        <w:t xml:space="preserve"> the downward pressure on the economy is the cause of war.</w:t>
      </w:r>
    </w:p>
    <w:p w14:paraId="6A0DA1B7" w14:textId="3E69AA3D" w:rsidR="006F221F" w:rsidRDefault="006F221F" w:rsidP="006F221F">
      <w:pPr>
        <w:pStyle w:val="Heading2"/>
      </w:pPr>
      <w:r>
        <w:lastRenderedPageBreak/>
        <w:t>Emerging Tech</w:t>
      </w:r>
    </w:p>
    <w:p w14:paraId="0D53A767" w14:textId="77777777" w:rsidR="006F221F" w:rsidRPr="006E54E9" w:rsidRDefault="006F221F" w:rsidP="006F221F">
      <w:pPr>
        <w:pStyle w:val="Heading3"/>
      </w:pPr>
      <w:bookmarkStart w:id="13" w:name="Level_1_2730"/>
      <w:r w:rsidRPr="006E54E9">
        <w:lastRenderedPageBreak/>
        <w:t>1NC</w:t>
      </w:r>
      <w:r>
        <w:t>---</w:t>
      </w:r>
      <w:r w:rsidRPr="006E54E9">
        <w:t>Emerging Tech Defense</w:t>
      </w:r>
    </w:p>
    <w:p w14:paraId="5D49CF64" w14:textId="77777777" w:rsidR="006F221F" w:rsidRPr="006E54E9" w:rsidRDefault="006F221F" w:rsidP="006F221F">
      <w:pPr>
        <w:pStyle w:val="Heading4"/>
      </w:pPr>
      <w:r w:rsidRPr="006E54E9">
        <w:t>Emerging tech is not existential.</w:t>
      </w:r>
    </w:p>
    <w:p w14:paraId="73A61946" w14:textId="77777777" w:rsidR="006F221F" w:rsidRPr="006E54E9" w:rsidRDefault="006F221F" w:rsidP="006F221F">
      <w:r w:rsidRPr="006E54E9">
        <w:rPr>
          <w:rStyle w:val="Style13ptBold"/>
        </w:rPr>
        <w:t>Allenby ’15</w:t>
      </w:r>
      <w:r>
        <w:t>---</w:t>
      </w:r>
      <w:r w:rsidRPr="006E54E9">
        <w:t xml:space="preserve">Brad; Lincoln Professor of Engineering and Ethics; President’s Professor of Civil, Environmental, and Sustainable Engineering, and of Law; founding chair of the Consortium for Emerging Technologies, Military Operations and National Security at Arizona State University. 2015; “Emerging technologies and the future of humanity”; </w:t>
      </w:r>
      <w:r w:rsidRPr="006E54E9">
        <w:rPr>
          <w:i/>
          <w:iCs/>
        </w:rPr>
        <w:t>Bulletin of the Atomic Scientists</w:t>
      </w:r>
      <w:r w:rsidRPr="006E54E9">
        <w:t>; Accessed Online via University of Michigan Libraries; //CYang</w:t>
      </w:r>
    </w:p>
    <w:p w14:paraId="46248C7D" w14:textId="77777777" w:rsidR="006F221F" w:rsidRPr="006E54E9" w:rsidRDefault="006F221F" w:rsidP="006F221F">
      <w:pPr>
        <w:rPr>
          <w:sz w:val="16"/>
        </w:rPr>
      </w:pPr>
      <w:r w:rsidRPr="006E54E9">
        <w:rPr>
          <w:sz w:val="16"/>
        </w:rPr>
        <w:t xml:space="preserve">This </w:t>
      </w:r>
      <w:r w:rsidRPr="006E54E9">
        <w:rPr>
          <w:rStyle w:val="StyleUnderline"/>
        </w:rPr>
        <w:t>distinction among Level I, Level II, and Level III</w:t>
      </w:r>
      <w:r w:rsidRPr="006E54E9">
        <w:rPr>
          <w:sz w:val="16"/>
        </w:rPr>
        <w:t xml:space="preserve"> is </w:t>
      </w:r>
      <w:r w:rsidRPr="006E54E9">
        <w:rPr>
          <w:rStyle w:val="StyleUnderline"/>
        </w:rPr>
        <w:t>useful because much of</w:t>
      </w:r>
      <w:r w:rsidRPr="006E54E9">
        <w:rPr>
          <w:sz w:val="16"/>
        </w:rPr>
        <w:t xml:space="preserve"> the </w:t>
      </w:r>
      <w:r w:rsidRPr="006E54E9">
        <w:rPr>
          <w:rStyle w:val="StyleUnderline"/>
          <w:highlight w:val="cyan"/>
        </w:rPr>
        <w:t>confusion regarding</w:t>
      </w:r>
      <w:r w:rsidRPr="006E54E9">
        <w:rPr>
          <w:rStyle w:val="StyleUnderline"/>
        </w:rPr>
        <w:t xml:space="preserve"> </w:t>
      </w:r>
      <w:r w:rsidRPr="006E54E9">
        <w:rPr>
          <w:rStyle w:val="StyleUnderline"/>
          <w:highlight w:val="cyan"/>
        </w:rPr>
        <w:t>emerging tech</w:t>
      </w:r>
      <w:r w:rsidRPr="006E54E9">
        <w:rPr>
          <w:rStyle w:val="StyleUnderline"/>
        </w:rPr>
        <w:t xml:space="preserve">nologies comes from </w:t>
      </w:r>
      <w:r w:rsidRPr="006E54E9">
        <w:rPr>
          <w:rStyle w:val="StyleUnderline"/>
          <w:highlight w:val="cyan"/>
        </w:rPr>
        <w:t>conflat</w:t>
      </w:r>
      <w:r w:rsidRPr="006E54E9">
        <w:rPr>
          <w:rStyle w:val="StyleUnderline"/>
        </w:rPr>
        <w:t xml:space="preserve">ing </w:t>
      </w:r>
      <w:r w:rsidRPr="006E54E9">
        <w:rPr>
          <w:rStyle w:val="Emphasis"/>
        </w:rPr>
        <w:t xml:space="preserve">relatively </w:t>
      </w:r>
      <w:r w:rsidRPr="006E54E9">
        <w:rPr>
          <w:rStyle w:val="Emphasis"/>
          <w:highlight w:val="cyan"/>
        </w:rPr>
        <w:t>predictable</w:t>
      </w:r>
      <w:r w:rsidRPr="006E54E9">
        <w:rPr>
          <w:rStyle w:val="StyleUnderline"/>
          <w:highlight w:val="cyan"/>
        </w:rPr>
        <w:t xml:space="preserve"> Level I aspects</w:t>
      </w:r>
      <w:r w:rsidRPr="006E54E9">
        <w:rPr>
          <w:rStyle w:val="StyleUnderline"/>
        </w:rPr>
        <w:t xml:space="preserve"> of</w:t>
      </w:r>
      <w:r w:rsidRPr="006E54E9">
        <w:rPr>
          <w:sz w:val="16"/>
        </w:rPr>
        <w:t xml:space="preserve"> an </w:t>
      </w:r>
      <w:r w:rsidRPr="006E54E9">
        <w:rPr>
          <w:rStyle w:val="StyleUnderline"/>
        </w:rPr>
        <w:t xml:space="preserve">emerging technology </w:t>
      </w:r>
      <w:r w:rsidRPr="006E54E9">
        <w:rPr>
          <w:rStyle w:val="StyleUnderline"/>
          <w:highlight w:val="cyan"/>
        </w:rPr>
        <w:t>with</w:t>
      </w:r>
      <w:r w:rsidRPr="006E54E9">
        <w:rPr>
          <w:rStyle w:val="StyleUnderline"/>
        </w:rPr>
        <w:t xml:space="preserve"> </w:t>
      </w:r>
      <w:r w:rsidRPr="006E54E9">
        <w:rPr>
          <w:rStyle w:val="Emphasis"/>
        </w:rPr>
        <w:t xml:space="preserve">highly </w:t>
      </w:r>
      <w:r w:rsidRPr="006E54E9">
        <w:rPr>
          <w:rStyle w:val="Emphasis"/>
          <w:highlight w:val="cyan"/>
        </w:rPr>
        <w:t>unpredictable</w:t>
      </w:r>
      <w:r w:rsidRPr="006E54E9">
        <w:rPr>
          <w:rStyle w:val="StyleUnderline"/>
          <w:highlight w:val="cyan"/>
        </w:rPr>
        <w:t xml:space="preserve"> Level III </w:t>
      </w:r>
      <w:proofErr w:type="gramStart"/>
      <w:r w:rsidRPr="006E54E9">
        <w:rPr>
          <w:rStyle w:val="StyleUnderline"/>
          <w:highlight w:val="cyan"/>
        </w:rPr>
        <w:t>hypotheticals</w:t>
      </w:r>
      <w:r w:rsidRPr="006E54E9">
        <w:rPr>
          <w:sz w:val="16"/>
        </w:rPr>
        <w:t>, and</w:t>
      </w:r>
      <w:proofErr w:type="gramEnd"/>
      <w:r w:rsidRPr="006E54E9">
        <w:rPr>
          <w:sz w:val="16"/>
        </w:rPr>
        <w:t xml:space="preserve"> treating them as equally valid insights into future technological trajectories. Not so. A concern about the use of drones to attack human targets in countries that are not participants in a conflict is qualitatively different than polemics against “killer robots,” and while </w:t>
      </w:r>
      <w:r w:rsidRPr="006E54E9">
        <w:rPr>
          <w:rStyle w:val="StyleUnderline"/>
        </w:rPr>
        <w:t xml:space="preserve">conflating the two </w:t>
      </w:r>
      <w:r w:rsidRPr="006E54E9">
        <w:rPr>
          <w:rStyle w:val="StyleUnderline"/>
          <w:highlight w:val="cyan"/>
        </w:rPr>
        <w:t>for</w:t>
      </w:r>
      <w:r w:rsidRPr="006E54E9">
        <w:rPr>
          <w:rStyle w:val="StyleUnderline"/>
        </w:rPr>
        <w:t xml:space="preserve"> purposes of </w:t>
      </w:r>
      <w:r w:rsidRPr="006E54E9">
        <w:rPr>
          <w:rStyle w:val="StyleUnderline"/>
          <w:highlight w:val="cyan"/>
        </w:rPr>
        <w:t>argumentation</w:t>
      </w:r>
      <w:r w:rsidRPr="006E54E9">
        <w:rPr>
          <w:sz w:val="16"/>
        </w:rPr>
        <w:t xml:space="preserve"> may be effective, it </w:t>
      </w:r>
      <w:r w:rsidRPr="006E54E9">
        <w:rPr>
          <w:rStyle w:val="StyleUnderline"/>
          <w:highlight w:val="cyan"/>
        </w:rPr>
        <w:t>is</w:t>
      </w:r>
      <w:r w:rsidRPr="006E54E9">
        <w:rPr>
          <w:rStyle w:val="StyleUnderline"/>
        </w:rPr>
        <w:t xml:space="preserve"> </w:t>
      </w:r>
      <w:r w:rsidRPr="006E54E9">
        <w:rPr>
          <w:rStyle w:val="Emphasis"/>
        </w:rPr>
        <w:t xml:space="preserve">profoundly </w:t>
      </w:r>
      <w:r w:rsidRPr="006E54E9">
        <w:rPr>
          <w:rStyle w:val="Emphasis"/>
          <w:highlight w:val="cyan"/>
        </w:rPr>
        <w:t>misleading</w:t>
      </w:r>
      <w:r w:rsidRPr="006E54E9">
        <w:rPr>
          <w:sz w:val="16"/>
        </w:rPr>
        <w:t xml:space="preserve">.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w:t>
      </w:r>
      <w:proofErr w:type="gramStart"/>
      <w:r w:rsidRPr="006E54E9">
        <w:rPr>
          <w:sz w:val="16"/>
        </w:rPr>
        <w:t>in the near future</w:t>
      </w:r>
      <w:proofErr w:type="gramEnd"/>
      <w:r w:rsidRPr="006E54E9">
        <w:rPr>
          <w:sz w:val="16"/>
        </w:rPr>
        <w:t xml:space="preserve"> to directly connect a soldier to a remote weapons system. Any effort to ban “military AI” will fail because “military AI” is not a relevant technology category; rather, it is the advance of the underlying technology </w:t>
      </w:r>
      <w:proofErr w:type="gramStart"/>
      <w:r w:rsidRPr="006E54E9">
        <w:rPr>
          <w:sz w:val="16"/>
        </w:rPr>
        <w:t>as a whole that</w:t>
      </w:r>
      <w:proofErr w:type="gramEnd"/>
      <w:r w:rsidRPr="006E54E9">
        <w:rPr>
          <w:sz w:val="16"/>
        </w:rPr>
        <w:t xml:space="preserve">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 </w:t>
      </w:r>
    </w:p>
    <w:p w14:paraId="032E6D35" w14:textId="77777777" w:rsidR="006F221F" w:rsidRPr="006E54E9" w:rsidRDefault="006F221F" w:rsidP="006F221F">
      <w:pPr>
        <w:rPr>
          <w:sz w:val="16"/>
        </w:rPr>
      </w:pPr>
      <w:r w:rsidRPr="006E54E9">
        <w:rPr>
          <w:sz w:val="16"/>
        </w:rPr>
        <w:t xml:space="preserve">It is </w:t>
      </w:r>
      <w:r w:rsidRPr="006E54E9">
        <w:rPr>
          <w:rStyle w:val="StyleUnderline"/>
        </w:rPr>
        <w:t>precisely this confusion</w:t>
      </w:r>
      <w:r w:rsidRPr="006E54E9">
        <w:rPr>
          <w:sz w:val="16"/>
        </w:rPr>
        <w:t xml:space="preserve"> that one notes </w:t>
      </w:r>
      <w:r w:rsidRPr="006E54E9">
        <w:rPr>
          <w:rStyle w:val="StyleUnderline"/>
        </w:rPr>
        <w:t>in the language used in many</w:t>
      </w:r>
      <w:r w:rsidRPr="006E54E9">
        <w:rPr>
          <w:sz w:val="16"/>
        </w:rPr>
        <w:t xml:space="preserve"> of the comments on and </w:t>
      </w:r>
      <w:r w:rsidRPr="006E54E9">
        <w:rPr>
          <w:rStyle w:val="StyleUnderline"/>
        </w:rPr>
        <w:t>critiques of emerging technologies</w:t>
      </w:r>
      <w:r w:rsidRPr="006E54E9">
        <w:rPr>
          <w:sz w:val="16"/>
        </w:rPr>
        <w:t xml:space="preserve">, including some of the examples given above. It is not so much a </w:t>
      </w:r>
      <w:r w:rsidRPr="006E54E9">
        <w:rPr>
          <w:rStyle w:val="StyleUnderline"/>
        </w:rPr>
        <w:t xml:space="preserve">question of whether these popular dystopian visions are </w:t>
      </w:r>
      <w:r w:rsidRPr="006E54E9">
        <w:rPr>
          <w:rStyle w:val="Emphasis"/>
        </w:rPr>
        <w:t>accurate predictions</w:t>
      </w:r>
      <w:r w:rsidRPr="006E54E9">
        <w:rPr>
          <w:rStyle w:val="StyleUnderline"/>
        </w:rPr>
        <w:t>: They</w:t>
      </w:r>
      <w:r w:rsidRPr="006E54E9">
        <w:rPr>
          <w:sz w:val="16"/>
        </w:rPr>
        <w:t xml:space="preserve"> almost </w:t>
      </w:r>
      <w:r w:rsidRPr="006E54E9">
        <w:rPr>
          <w:rStyle w:val="StyleUnderline"/>
        </w:rPr>
        <w:t>certainly are not, because</w:t>
      </w:r>
      <w:r w:rsidRPr="006E54E9">
        <w:rPr>
          <w:sz w:val="16"/>
        </w:rPr>
        <w:t xml:space="preserve"> the </w:t>
      </w:r>
      <w:r w:rsidRPr="006E54E9">
        <w:rPr>
          <w:rStyle w:val="StyleUnderline"/>
          <w:highlight w:val="cyan"/>
        </w:rPr>
        <w:t>ability to predict</w:t>
      </w:r>
      <w:r w:rsidRPr="006E54E9">
        <w:rPr>
          <w:sz w:val="16"/>
        </w:rPr>
        <w:t xml:space="preserve"> the future paths and implications of </w:t>
      </w:r>
      <w:r w:rsidRPr="006E54E9">
        <w:rPr>
          <w:rStyle w:val="StyleUnderline"/>
        </w:rPr>
        <w:t xml:space="preserve">complex and powerful </w:t>
      </w:r>
      <w:r w:rsidRPr="006E54E9">
        <w:rPr>
          <w:rStyle w:val="StyleUnderline"/>
          <w:highlight w:val="cyan"/>
        </w:rPr>
        <w:t>tech</w:t>
      </w:r>
      <w:r w:rsidRPr="006E54E9">
        <w:rPr>
          <w:rStyle w:val="StyleUnderline"/>
        </w:rPr>
        <w:t xml:space="preserve">nology systems </w:t>
      </w:r>
      <w:r w:rsidRPr="006E54E9">
        <w:rPr>
          <w:rStyle w:val="StyleUnderline"/>
          <w:highlight w:val="cyan"/>
        </w:rPr>
        <w:t>is</w:t>
      </w:r>
      <w:r w:rsidRPr="006E54E9">
        <w:rPr>
          <w:rStyle w:val="StyleUnderline"/>
        </w:rPr>
        <w:t xml:space="preserve"> </w:t>
      </w:r>
      <w:r w:rsidRPr="006E54E9">
        <w:rPr>
          <w:rStyle w:val="Emphasis"/>
        </w:rPr>
        <w:t xml:space="preserve">simply </w:t>
      </w:r>
      <w:r w:rsidRPr="006E54E9">
        <w:rPr>
          <w:rStyle w:val="Emphasis"/>
          <w:highlight w:val="cyan"/>
        </w:rPr>
        <w:t>nonexistent</w:t>
      </w:r>
      <w:r w:rsidRPr="006E54E9">
        <w:rPr>
          <w:sz w:val="16"/>
        </w:rPr>
        <w:t xml:space="preserve">. Level I assertions of knowledge are being extended to inherently unpredictable Level III systems without understanding that an </w:t>
      </w:r>
      <w:r w:rsidRPr="006E54E9">
        <w:rPr>
          <w:rStyle w:val="StyleUnderline"/>
        </w:rPr>
        <w:t xml:space="preserve">important </w:t>
      </w:r>
      <w:r w:rsidRPr="006E54E9">
        <w:rPr>
          <w:rStyle w:val="Emphasis"/>
          <w:highlight w:val="cyan"/>
        </w:rPr>
        <w:t>conceptual shark</w:t>
      </w:r>
      <w:r w:rsidRPr="006E54E9">
        <w:rPr>
          <w:rStyle w:val="StyleUnderline"/>
          <w:highlight w:val="cyan"/>
        </w:rPr>
        <w:t xml:space="preserve"> has been jumped</w:t>
      </w:r>
      <w:r w:rsidRPr="006E54E9">
        <w:rPr>
          <w:sz w:val="16"/>
        </w:rPr>
        <w:t xml:space="preserve">. But it is useful to explore the assumptions underneath the current rage for dystopian visions of emerging technologies, which are not as implausible as some have suggested. </w:t>
      </w:r>
    </w:p>
    <w:p w14:paraId="27203CE8" w14:textId="77777777" w:rsidR="006F221F" w:rsidRPr="006E54E9" w:rsidRDefault="006F221F" w:rsidP="006F221F">
      <w:pPr>
        <w:rPr>
          <w:sz w:val="16"/>
          <w:szCs w:val="16"/>
        </w:rPr>
      </w:pPr>
      <w:r w:rsidRPr="006E54E9">
        <w:rPr>
          <w:sz w:val="16"/>
          <w:szCs w:val="16"/>
        </w:rPr>
        <w:t xml:space="preserve">To reduce such confusion, let me be clear from the beginning. Because much recent commentary regarding emerging technologies is generic and apocalyptic, that is what this essay will focus on. In other words, I will not concern myself with whether a particular weapon system, or smart phone app, or cyber worm, or AI tool is good or bad or competitively successful, a Level I question. Nor will I address the foreseeable Level II effects, an analysis which, as in the case of Level I, would focus on </w:t>
      </w:r>
      <w:proofErr w:type="gramStart"/>
      <w:r w:rsidRPr="006E54E9">
        <w:rPr>
          <w:sz w:val="16"/>
          <w:szCs w:val="16"/>
        </w:rPr>
        <w:t>particular technological</w:t>
      </w:r>
      <w:proofErr w:type="gramEnd"/>
      <w:r w:rsidRPr="006E54E9">
        <w:rPr>
          <w:sz w:val="16"/>
          <w:szCs w:val="16"/>
        </w:rPr>
        <w:t xml:space="preserve"> artifacts or applications and their systemic effects. Rather, since apocalyptic tends to be Level III stuff, that’s where we’ll go. </w:t>
      </w:r>
    </w:p>
    <w:p w14:paraId="1ACD6208" w14:textId="77777777" w:rsidR="006F221F" w:rsidRPr="006E54E9" w:rsidRDefault="006F221F" w:rsidP="006F221F">
      <w:pPr>
        <w:rPr>
          <w:sz w:val="16"/>
          <w:szCs w:val="16"/>
        </w:rPr>
      </w:pPr>
      <w:r w:rsidRPr="006E54E9">
        <w:rPr>
          <w:sz w:val="16"/>
          <w:szCs w:val="16"/>
        </w:rPr>
        <w:t xml:space="preserve">Emerging technologies as an Earth system </w:t>
      </w:r>
    </w:p>
    <w:p w14:paraId="54369DE7" w14:textId="77777777" w:rsidR="006F221F" w:rsidRPr="006E54E9" w:rsidRDefault="006F221F" w:rsidP="006F221F">
      <w:pPr>
        <w:rPr>
          <w:sz w:val="16"/>
        </w:rPr>
      </w:pPr>
      <w:r w:rsidRPr="006E54E9">
        <w:rPr>
          <w:sz w:val="16"/>
        </w:rPr>
        <w:t xml:space="preserve">The first question to ask about emerging technologies is deceptively simple: Is today really that different? Is there something about today’s emerging technologies—which for purposes of this analysis include nanotechnology, biotechnology, information and communication technology (ICT), robotics, applied cognitive science, </w:t>
      </w:r>
      <w:proofErr w:type="spellStart"/>
      <w:r w:rsidRPr="006E54E9">
        <w:rPr>
          <w:sz w:val="16"/>
        </w:rPr>
        <w:t>humtech</w:t>
      </w:r>
      <w:proofErr w:type="spellEnd"/>
      <w:r w:rsidRPr="006E54E9">
        <w:rPr>
          <w:sz w:val="16"/>
        </w:rPr>
        <w:t xml:space="preserve"> (design and engineering of the human as a foundational emerging technology), and their various combinations and permutations</w:t>
      </w:r>
      <w:r>
        <w:rPr>
          <w:sz w:val="16"/>
        </w:rPr>
        <w:t>---</w:t>
      </w:r>
      <w:r w:rsidRPr="006E54E9">
        <w:rPr>
          <w:sz w:val="16"/>
        </w:rPr>
        <w:t xml:space="preserve">that is qualitatively different from those that characterized other eras of technological change? If there isn’t, much of today’s dramatic language can be understood as simply a reflection of the emphasis that all humans give to the </w:t>
      </w:r>
      <w:proofErr w:type="gramStart"/>
      <w:r w:rsidRPr="006E54E9">
        <w:rPr>
          <w:sz w:val="16"/>
        </w:rPr>
        <w:t>particular era</w:t>
      </w:r>
      <w:proofErr w:type="gramEnd"/>
      <w:r w:rsidRPr="006E54E9">
        <w:rPr>
          <w:sz w:val="16"/>
        </w:rPr>
        <w:t xml:space="preserve"> and landscape and culture within which they exist. Each generation tends to overemphasize the degree of change that it experiences, partly because of the immediacy of the stresses to which it is exposed, and partly because it is easy to underestimate how difficult and unpredictable life was in the past, since when one looks back at history it seems to flow logically and necessarily. Indeed, </w:t>
      </w:r>
      <w:r w:rsidRPr="006E54E9">
        <w:rPr>
          <w:rStyle w:val="StyleUnderline"/>
          <w:highlight w:val="cyan"/>
        </w:rPr>
        <w:t>apocalyptic fears</w:t>
      </w:r>
      <w:r w:rsidRPr="006E54E9">
        <w:rPr>
          <w:sz w:val="16"/>
        </w:rPr>
        <w:t xml:space="preserve"> have </w:t>
      </w:r>
      <w:r w:rsidRPr="006E54E9">
        <w:rPr>
          <w:rStyle w:val="StyleUnderline"/>
        </w:rPr>
        <w:t xml:space="preserve">been </w:t>
      </w:r>
      <w:r w:rsidRPr="006E54E9">
        <w:rPr>
          <w:rStyle w:val="StyleUnderline"/>
          <w:highlight w:val="cyan"/>
        </w:rPr>
        <w:t>common when many</w:t>
      </w:r>
      <w:r w:rsidRPr="006E54E9">
        <w:rPr>
          <w:rStyle w:val="StyleUnderline"/>
        </w:rPr>
        <w:t xml:space="preserve"> major </w:t>
      </w:r>
      <w:r w:rsidRPr="006E54E9">
        <w:rPr>
          <w:rStyle w:val="StyleUnderline"/>
          <w:highlight w:val="cyan"/>
        </w:rPr>
        <w:t>tech</w:t>
      </w:r>
      <w:r w:rsidRPr="006E54E9">
        <w:rPr>
          <w:rStyle w:val="StyleUnderline"/>
        </w:rPr>
        <w:t xml:space="preserve">nology systems </w:t>
      </w:r>
      <w:r w:rsidRPr="006E54E9">
        <w:rPr>
          <w:rStyle w:val="Emphasis"/>
        </w:rPr>
        <w:t xml:space="preserve">first </w:t>
      </w:r>
      <w:r w:rsidRPr="006E54E9">
        <w:rPr>
          <w:rStyle w:val="Emphasis"/>
          <w:highlight w:val="cyan"/>
        </w:rPr>
        <w:t>emerged</w:t>
      </w:r>
      <w:r w:rsidRPr="006E54E9">
        <w:rPr>
          <w:rStyle w:val="StyleUnderline"/>
        </w:rPr>
        <w:t xml:space="preserve"> because of</w:t>
      </w:r>
      <w:r w:rsidRPr="006E54E9">
        <w:rPr>
          <w:sz w:val="16"/>
        </w:rPr>
        <w:t xml:space="preserve"> this </w:t>
      </w:r>
      <w:r w:rsidRPr="006E54E9">
        <w:rPr>
          <w:rStyle w:val="StyleUnderline"/>
        </w:rPr>
        <w:t>immediacy</w:t>
      </w:r>
      <w:r w:rsidRPr="006E54E9">
        <w:rPr>
          <w:sz w:val="16"/>
        </w:rPr>
        <w:t xml:space="preserve">, even as subsequent generations grew to view the technology as banal, even boring. </w:t>
      </w:r>
      <w:r w:rsidRPr="006E54E9">
        <w:rPr>
          <w:rStyle w:val="StyleUnderline"/>
        </w:rPr>
        <w:t>In</w:t>
      </w:r>
      <w:r w:rsidRPr="006E54E9">
        <w:rPr>
          <w:sz w:val="16"/>
        </w:rPr>
        <w:t xml:space="preserve"> the </w:t>
      </w:r>
      <w:r w:rsidRPr="006E54E9">
        <w:rPr>
          <w:rStyle w:val="StyleUnderline"/>
        </w:rPr>
        <w:t xml:space="preserve">early days of </w:t>
      </w:r>
      <w:r w:rsidRPr="006E54E9">
        <w:rPr>
          <w:rStyle w:val="StyleUnderline"/>
          <w:highlight w:val="cyan"/>
        </w:rPr>
        <w:t>railroads</w:t>
      </w:r>
      <w:r w:rsidRPr="006E54E9">
        <w:rPr>
          <w:sz w:val="16"/>
        </w:rPr>
        <w:t xml:space="preserve">, for example, </w:t>
      </w:r>
      <w:r w:rsidRPr="006E54E9">
        <w:rPr>
          <w:rStyle w:val="StyleUnderline"/>
        </w:rPr>
        <w:t xml:space="preserve">there was a </w:t>
      </w:r>
      <w:r w:rsidRPr="006E54E9">
        <w:rPr>
          <w:rStyle w:val="Emphasis"/>
        </w:rPr>
        <w:t xml:space="preserve">widespread </w:t>
      </w:r>
      <w:r w:rsidRPr="006E54E9">
        <w:rPr>
          <w:rStyle w:val="Emphasis"/>
          <w:highlight w:val="cyan"/>
        </w:rPr>
        <w:t>belief</w:t>
      </w:r>
      <w:r w:rsidRPr="006E54E9">
        <w:rPr>
          <w:sz w:val="16"/>
        </w:rPr>
        <w:t xml:space="preserve"> that </w:t>
      </w:r>
      <w:r w:rsidRPr="006E54E9">
        <w:rPr>
          <w:rStyle w:val="StyleUnderline"/>
          <w:highlight w:val="cyan"/>
        </w:rPr>
        <w:t>traveling at</w:t>
      </w:r>
      <w:r w:rsidRPr="006E54E9">
        <w:rPr>
          <w:rStyle w:val="StyleUnderline"/>
        </w:rPr>
        <w:t xml:space="preserve"> the</w:t>
      </w:r>
      <w:r w:rsidRPr="006E54E9">
        <w:rPr>
          <w:sz w:val="16"/>
        </w:rPr>
        <w:t xml:space="preserve"> heretofore </w:t>
      </w:r>
      <w:r w:rsidRPr="006E54E9">
        <w:rPr>
          <w:rStyle w:val="Emphasis"/>
        </w:rPr>
        <w:t>unimaginable speed</w:t>
      </w:r>
      <w:r w:rsidRPr="006E54E9">
        <w:rPr>
          <w:rStyle w:val="StyleUnderline"/>
        </w:rPr>
        <w:t xml:space="preserve"> of </w:t>
      </w:r>
      <w:r w:rsidRPr="006E54E9">
        <w:rPr>
          <w:rStyle w:val="StyleUnderline"/>
          <w:highlight w:val="cyan"/>
        </w:rPr>
        <w:t xml:space="preserve">25 </w:t>
      </w:r>
      <w:r w:rsidRPr="006E54E9">
        <w:rPr>
          <w:rStyle w:val="Emphasis"/>
          <w:highlight w:val="cyan"/>
        </w:rPr>
        <w:t>m</w:t>
      </w:r>
      <w:r w:rsidRPr="006E54E9">
        <w:rPr>
          <w:rStyle w:val="StyleUnderline"/>
        </w:rPr>
        <w:t xml:space="preserve">iles </w:t>
      </w:r>
      <w:r w:rsidRPr="006E54E9">
        <w:rPr>
          <w:rStyle w:val="Emphasis"/>
          <w:highlight w:val="cyan"/>
        </w:rPr>
        <w:t>p</w:t>
      </w:r>
      <w:r w:rsidRPr="006E54E9">
        <w:rPr>
          <w:rStyle w:val="StyleUnderline"/>
        </w:rPr>
        <w:t xml:space="preserve">er </w:t>
      </w:r>
      <w:r w:rsidRPr="006E54E9">
        <w:rPr>
          <w:rStyle w:val="Emphasis"/>
          <w:highlight w:val="cyan"/>
        </w:rPr>
        <w:t>h</w:t>
      </w:r>
      <w:r w:rsidRPr="006E54E9">
        <w:rPr>
          <w:rStyle w:val="StyleUnderline"/>
        </w:rPr>
        <w:t xml:space="preserve">our </w:t>
      </w:r>
      <w:r w:rsidRPr="006E54E9">
        <w:rPr>
          <w:rStyle w:val="StyleUnderline"/>
          <w:highlight w:val="cyan"/>
        </w:rPr>
        <w:t>would kill the passengers</w:t>
      </w:r>
      <w:r w:rsidRPr="006E54E9">
        <w:rPr>
          <w:sz w:val="16"/>
        </w:rPr>
        <w:t xml:space="preserve">, in part because such technology was against the obvious will of God. As an Ohio school board put it, </w:t>
      </w:r>
    </w:p>
    <w:p w14:paraId="4E548E52" w14:textId="77777777" w:rsidR="006F221F" w:rsidRPr="006E54E9" w:rsidRDefault="006F221F" w:rsidP="006F221F">
      <w:pPr>
        <w:rPr>
          <w:sz w:val="16"/>
          <w:szCs w:val="16"/>
        </w:rPr>
      </w:pPr>
      <w:r w:rsidRPr="006E54E9">
        <w:rPr>
          <w:sz w:val="16"/>
          <w:szCs w:val="16"/>
        </w:rPr>
        <w:lastRenderedPageBreak/>
        <w:t xml:space="preserve">If God had designed that </w:t>
      </w:r>
      <w:proofErr w:type="gramStart"/>
      <w:r w:rsidRPr="006E54E9">
        <w:rPr>
          <w:sz w:val="16"/>
          <w:szCs w:val="16"/>
        </w:rPr>
        <w:t>His</w:t>
      </w:r>
      <w:proofErr w:type="gramEnd"/>
      <w:r w:rsidRPr="006E54E9">
        <w:rPr>
          <w:sz w:val="16"/>
          <w:szCs w:val="16"/>
        </w:rPr>
        <w:t xml:space="preserve"> intelligent creatures should travel at the frightful speed of 15 miles an hour by steam, He would have foretold it through His holy prophets. It is a device of Satan to lead immortal souls down to Hell. (Nye, 1994: 57)3 </w:t>
      </w:r>
    </w:p>
    <w:p w14:paraId="1CE4ACBE" w14:textId="77777777" w:rsidR="006F221F" w:rsidRPr="006E54E9" w:rsidRDefault="006F221F" w:rsidP="006F221F">
      <w:pPr>
        <w:rPr>
          <w:sz w:val="16"/>
          <w:szCs w:val="16"/>
        </w:rPr>
      </w:pPr>
      <w:r w:rsidRPr="006E54E9">
        <w:rPr>
          <w:sz w:val="16"/>
          <w:szCs w:val="16"/>
        </w:rPr>
        <w:t xml:space="preserve">In this case, however, a strong argument can be made that emerging technologies today are different not just in degree, but in kind, from those of the past. To begin with, the scope, scale, and speed of technological change are unprecedented. Where previous waves of technological change have involved a few core technologies, such as railroads or electrification, today technological evolution is occurring across the entire technological frontier. Partially </w:t>
      </w:r>
      <w:proofErr w:type="gramStart"/>
      <w:r w:rsidRPr="006E54E9">
        <w:rPr>
          <w:sz w:val="16"/>
          <w:szCs w:val="16"/>
        </w:rPr>
        <w:t>as a result of</w:t>
      </w:r>
      <w:proofErr w:type="gramEnd"/>
      <w:r w:rsidRPr="006E54E9">
        <w:rPr>
          <w:sz w:val="16"/>
          <w:szCs w:val="16"/>
        </w:rPr>
        <w:t xml:space="preserve"> such technologies rippling across a population of seven billion people, we now live on a terraformed planet, the first world we know of anywhere that has been shaped by the deliberate activities of a single species. That is not a discontinuous process, but it is qualitatively new. </w:t>
      </w:r>
    </w:p>
    <w:p w14:paraId="0BC3BD68" w14:textId="77777777" w:rsidR="006F221F" w:rsidRPr="006E54E9" w:rsidRDefault="006F221F" w:rsidP="006F221F">
      <w:pPr>
        <w:rPr>
          <w:sz w:val="16"/>
          <w:szCs w:val="16"/>
        </w:rPr>
      </w:pPr>
      <w:r w:rsidRPr="006E54E9">
        <w:rPr>
          <w:sz w:val="16"/>
          <w:szCs w:val="16"/>
        </w:rPr>
        <w:t xml:space="preserve">Moreover, as the discussion of the engineered warrior of 2050 suggests, the human itself has become a design space. It is certainly true that people have always changed themselves in many ways, from consuming intoxicants of all kinds, to medicine, to education, but there is little question that the direct interventions that are now possible, combined with accelerating advances in fields such as neuroscience, genetics and molecular biology, and prosthetics, make virtually all aspects of the human, including cognitive and psychological domains, potentially subject to design. That the designer is not just engineering external systems, but him- or herself, adds a degree of reflexivity, nonlinearity, and complexity that makes simple predictions about </w:t>
      </w:r>
      <w:proofErr w:type="gramStart"/>
      <w:r w:rsidRPr="006E54E9">
        <w:rPr>
          <w:sz w:val="16"/>
          <w:szCs w:val="16"/>
        </w:rPr>
        <w:t>particular technologies</w:t>
      </w:r>
      <w:proofErr w:type="gramEnd"/>
      <w:r w:rsidRPr="006E54E9">
        <w:rPr>
          <w:sz w:val="16"/>
          <w:szCs w:val="16"/>
        </w:rPr>
        <w:t xml:space="preserve"> tangential and irrelevant at best. </w:t>
      </w:r>
    </w:p>
    <w:p w14:paraId="6F460416" w14:textId="77777777" w:rsidR="006F221F" w:rsidRPr="006E54E9" w:rsidRDefault="006F221F" w:rsidP="006F221F">
      <w:pPr>
        <w:rPr>
          <w:sz w:val="16"/>
        </w:rPr>
      </w:pPr>
      <w:r w:rsidRPr="006E54E9">
        <w:rPr>
          <w:sz w:val="16"/>
        </w:rPr>
        <w:t xml:space="preserve">It is worth emphasizing in passing that </w:t>
      </w:r>
      <w:r w:rsidRPr="006E54E9">
        <w:rPr>
          <w:rStyle w:val="StyleUnderline"/>
        </w:rPr>
        <w:t xml:space="preserve">the </w:t>
      </w:r>
      <w:r w:rsidRPr="006E54E9">
        <w:rPr>
          <w:rStyle w:val="StyleUnderline"/>
          <w:highlight w:val="cyan"/>
        </w:rPr>
        <w:t>argument</w:t>
      </w:r>
      <w:r w:rsidRPr="006E54E9">
        <w:rPr>
          <w:sz w:val="16"/>
        </w:rPr>
        <w:t xml:space="preserve"> that </w:t>
      </w:r>
      <w:r w:rsidRPr="006E54E9">
        <w:rPr>
          <w:rStyle w:val="StyleUnderline"/>
        </w:rPr>
        <w:t xml:space="preserve">humans are at risk from emerging technologies </w:t>
      </w:r>
      <w:r w:rsidRPr="006E54E9">
        <w:rPr>
          <w:rStyle w:val="StyleUnderline"/>
          <w:highlight w:val="cyan"/>
        </w:rPr>
        <w:t>is</w:t>
      </w:r>
      <w:r w:rsidRPr="006E54E9">
        <w:rPr>
          <w:sz w:val="16"/>
        </w:rPr>
        <w:t xml:space="preserve"> in an important sense </w:t>
      </w:r>
      <w:r w:rsidRPr="006E54E9">
        <w:rPr>
          <w:rStyle w:val="StyleUnderline"/>
          <w:highlight w:val="cyan"/>
        </w:rPr>
        <w:t>circular</w:t>
      </w:r>
      <w:r w:rsidRPr="006E54E9">
        <w:rPr>
          <w:sz w:val="16"/>
        </w:rPr>
        <w:t xml:space="preserve">. Humans are increasingly both designer and </w:t>
      </w:r>
      <w:proofErr w:type="gramStart"/>
      <w:r w:rsidRPr="006E54E9">
        <w:rPr>
          <w:sz w:val="16"/>
        </w:rPr>
        <w:t>designed</w:t>
      </w:r>
      <w:proofErr w:type="gramEnd"/>
      <w:r w:rsidRPr="006E54E9">
        <w:rPr>
          <w:sz w:val="16"/>
        </w:rPr>
        <w:t xml:space="preserve">; they are, in other words, increasingly an emerging </w:t>
      </w:r>
      <w:proofErr w:type="gramStart"/>
      <w:r w:rsidRPr="006E54E9">
        <w:rPr>
          <w:sz w:val="16"/>
        </w:rPr>
        <w:t>technology in their own right</w:t>
      </w:r>
      <w:proofErr w:type="gramEnd"/>
      <w:r w:rsidRPr="006E54E9">
        <w:rPr>
          <w:sz w:val="16"/>
        </w:rPr>
        <w:t xml:space="preserve">. People are many things, but they are now, and certainly will be in the future, a design project. Thus, in a meaningful way the argument that people are at risk from emerging technologies becomes the argument that emerging technologies are at risk from emerging technologies, which makes little sense, </w:t>
      </w:r>
      <w:r w:rsidRPr="006E54E9">
        <w:rPr>
          <w:rStyle w:val="StyleUnderline"/>
          <w:highlight w:val="cyan"/>
        </w:rPr>
        <w:t>and isn’t</w:t>
      </w:r>
      <w:r w:rsidRPr="006E54E9">
        <w:rPr>
          <w:rStyle w:val="StyleUnderline"/>
        </w:rPr>
        <w:t xml:space="preserve"> </w:t>
      </w:r>
      <w:r w:rsidRPr="006E54E9">
        <w:rPr>
          <w:rStyle w:val="Emphasis"/>
        </w:rPr>
        <w:t xml:space="preserve">very </w:t>
      </w:r>
      <w:r w:rsidRPr="006E54E9">
        <w:rPr>
          <w:rStyle w:val="Emphasis"/>
          <w:highlight w:val="cyan"/>
        </w:rPr>
        <w:t>helpful</w:t>
      </w:r>
      <w:r w:rsidRPr="006E54E9">
        <w:rPr>
          <w:sz w:val="16"/>
        </w:rPr>
        <w:t xml:space="preserve"> analytically, or </w:t>
      </w:r>
      <w:r w:rsidRPr="006E54E9">
        <w:rPr>
          <w:rStyle w:val="StyleUnderline"/>
          <w:highlight w:val="cyan"/>
        </w:rPr>
        <w:t>in guiding policy</w:t>
      </w:r>
      <w:r w:rsidRPr="006E54E9">
        <w:rPr>
          <w:sz w:val="16"/>
        </w:rPr>
        <w:t xml:space="preserve"> or practice. Additionally, technological evolution is accelerating, which has significant implications. Past rates of technological change were slow enough that psychological, social, and institutional adjustments were possible, but today technology changes so rapidly that technology systems decouple from governance mechanisms of all kinds. All these factors, operating together, synergistically increase the impact, speed, and depth of change. </w:t>
      </w:r>
    </w:p>
    <w:p w14:paraId="6C17C0DE" w14:textId="77777777" w:rsidR="006F221F" w:rsidRPr="006E54E9" w:rsidRDefault="006F221F" w:rsidP="006F221F">
      <w:pPr>
        <w:rPr>
          <w:sz w:val="8"/>
          <w:szCs w:val="8"/>
        </w:rPr>
      </w:pPr>
      <w:r w:rsidRPr="006E54E9">
        <w:rPr>
          <w:sz w:val="8"/>
          <w:szCs w:val="8"/>
        </w:rPr>
        <w:t xml:space="preserve">Any technology potent enough to be interesting will inevitably destabilize existing institutions, power relationships, social structures, reigning economic and technological systems, and cultural assumptions. Previous waves of technological change—from steam and coal, to electricity, to rail and automotive technologies—have destabilized and restructured human and natural systems at all scales, interacting unpredictably with contemporary natural, human, and built systems. Railroads, for example, </w:t>
      </w:r>
      <w:proofErr w:type="gramStart"/>
      <w:r w:rsidRPr="006E54E9">
        <w:rPr>
          <w:sz w:val="8"/>
          <w:szCs w:val="8"/>
        </w:rPr>
        <w:t>opened up</w:t>
      </w:r>
      <w:proofErr w:type="gramEnd"/>
      <w:r w:rsidRPr="006E54E9">
        <w:rPr>
          <w:sz w:val="8"/>
          <w:szCs w:val="8"/>
        </w:rPr>
        <w:t xml:space="preserve"> continental interiors, creating the underlying transportation infrastructure necessary to support industrialized agriculture, which, coupled to advances in production of artificial fertilizers and innovation in farm machinery, created the potential for dramatic increases in global human population. It also dramatically changed ecologies and landscapes; the American Midwest is an agricultural breadbasket, not a large swamp, because railroads provided the link between that farming region and the demand of the East Coast and, via steamship, Europe. The Earth’s atmosphere has been in part restructured by development of internal combustion engine technology coupled to a psychologically potent automotive technology, which is in turn based on a massive fossil fuel infrastructure. Proposals to address climate change through so-called “geoengineering technologies,” from designing the atmosphere to reflect incoming sunlight to deploying devices that capture carbon dioxide in the atmosphere, are explicitly intended to engineer major natural systems and cycles. In short, major new technologies are not just about artifacts; rather, they represent an unpredictable, sometimes apparently discontinuous, shift in the structure of integrated Earth systems. Moreover, these shifts are not predictable a priori; railroads, for example, required new systems of time, of communication, and, more subtly, of finance and of corporate management. Development of a mass consumption economy, with washing machines from new merchandising giants and cars from Detroit, required innovation in the development of consumer credit, and massive coupled innovation in everything from road systems to supply-chain management. Widespread consumer credit, in turn, generated an ability to consume, and a concomitant quality of life, that was beyond imagining for those generations of humans that lived prior to the 20th century. It is thus highly likely that the first implicit assumption of the dystopian perspective is correct: Things are indeed different today, and the difference is fundamental and qualitative, not simply one of degree. Emerging technologies are making everything </w:t>
      </w:r>
      <w:proofErr w:type="gramStart"/>
      <w:r w:rsidRPr="006E54E9">
        <w:rPr>
          <w:sz w:val="8"/>
          <w:szCs w:val="8"/>
        </w:rPr>
        <w:t>from individual molecules,</w:t>
      </w:r>
      <w:proofErr w:type="gramEnd"/>
      <w:r w:rsidRPr="006E54E9">
        <w:rPr>
          <w:sz w:val="8"/>
          <w:szCs w:val="8"/>
        </w:rPr>
        <w:t xml:space="preserve"> </w:t>
      </w:r>
      <w:proofErr w:type="gramStart"/>
      <w:r w:rsidRPr="006E54E9">
        <w:rPr>
          <w:sz w:val="8"/>
          <w:szCs w:val="8"/>
        </w:rPr>
        <w:t>to the human</w:t>
      </w:r>
      <w:proofErr w:type="gramEnd"/>
      <w:r w:rsidRPr="006E54E9">
        <w:rPr>
          <w:sz w:val="8"/>
          <w:szCs w:val="8"/>
        </w:rPr>
        <w:t xml:space="preserve">, to the planet itself, design spaces. Moreover, it is also likely that technological evolution, and all the concomitant changes in coupled institutional, social, economic, and cultural systems, will be more challenging and complex than anything humans have yet experienced. The remaining two issues, then, are: First, what can we do about it; and second, is this the end of humanity? What can we do about it? Precisely because new technologies are disruptive, they inevitably call forth opposition, both by conservative social forces and by threatened economic interests. Historical examples abound. With railroad technology, for example, conservative states such as the Austro-Hungarian Empire and Russia resisted rapid deployment, in part because it was feared that railroads might create social unrest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thousands of people sued by the Recording Industry Association of America in its </w:t>
      </w:r>
      <w:proofErr w:type="gramStart"/>
      <w:r w:rsidRPr="006E54E9">
        <w:rPr>
          <w:sz w:val="8"/>
          <w:szCs w:val="8"/>
        </w:rPr>
        <w:t>vain</w:t>
      </w:r>
      <w:proofErr w:type="gramEnd"/>
      <w:r w:rsidRPr="006E54E9">
        <w:rPr>
          <w:sz w:val="8"/>
          <w:szCs w:val="8"/>
        </w:rPr>
        <w:t xml:space="preserve"> effort to defend a technologically obsolete business model for the distribution of music. There are plenty of reasons, in other words, why emerging technologies might be regarded as dangerous and disruptive, and thus worth stifling. 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w:t>
      </w:r>
      <w:proofErr w:type="spellStart"/>
      <w:r w:rsidRPr="006E54E9">
        <w:rPr>
          <w:sz w:val="8"/>
          <w:szCs w:val="8"/>
        </w:rPr>
        <w:t>uninvented</w:t>
      </w:r>
      <w:proofErr w:type="spellEnd"/>
      <w:r w:rsidRPr="006E54E9">
        <w:rPr>
          <w:sz w:val="8"/>
          <w:szCs w:val="8"/>
        </w:rPr>
        <w:t xml:space="preserve">. Especially given today’s globalized culture, and the strategic and military advantages that emerging technologies can provide, it is highly unlikely that meaningful constraints on technological evolution, whether derived from cultural, competitive, or religious foundations, will be successful. That is particularly true as all players in the global Great Game understand that leadership in science and technology domains is a necessary,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w:t>
      </w:r>
      <w:proofErr w:type="gramStart"/>
      <w:r w:rsidRPr="006E54E9">
        <w:rPr>
          <w:sz w:val="8"/>
          <w:szCs w:val="8"/>
        </w:rPr>
        <w:t>actually adopted</w:t>
      </w:r>
      <w:proofErr w:type="gramEnd"/>
      <w:r w:rsidRPr="006E54E9">
        <w:rPr>
          <w:sz w:val="8"/>
          <w:szCs w:val="8"/>
        </w:rPr>
        <w:t xml:space="preserve"> and become embedded in their social and cultural context is not just hard, but for all practical purposes impossible. One can, and should, generate scenarios. But exhortations that purport to elevate hypotheticals to predictions and implications of certainty about future states are misplaced. 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 Beyond simplistic </w:t>
      </w:r>
      <w:proofErr w:type="spellStart"/>
      <w:r w:rsidRPr="006E54E9">
        <w:rPr>
          <w:sz w:val="8"/>
          <w:szCs w:val="8"/>
        </w:rPr>
        <w:t>dystopianism</w:t>
      </w:r>
      <w:proofErr w:type="spellEnd"/>
      <w:r w:rsidRPr="006E54E9">
        <w:rPr>
          <w:sz w:val="8"/>
          <w:szCs w:val="8"/>
        </w:rPr>
        <w:t xml:space="preserve"> </w:t>
      </w:r>
    </w:p>
    <w:p w14:paraId="664EEEAC" w14:textId="77777777" w:rsidR="006F221F" w:rsidRPr="006E54E9" w:rsidRDefault="006F221F" w:rsidP="006F221F">
      <w:pPr>
        <w:rPr>
          <w:sz w:val="16"/>
        </w:rPr>
      </w:pPr>
      <w:r w:rsidRPr="006E54E9">
        <w:rPr>
          <w:sz w:val="16"/>
        </w:rPr>
        <w:t xml:space="preserve">This analysis suggests that, as </w:t>
      </w:r>
      <w:proofErr w:type="spellStart"/>
      <w:r w:rsidRPr="006E54E9">
        <w:rPr>
          <w:sz w:val="16"/>
        </w:rPr>
        <w:t>dystopians</w:t>
      </w:r>
      <w:proofErr w:type="spellEnd"/>
      <w:r w:rsidRPr="006E54E9">
        <w:rPr>
          <w:sz w:val="16"/>
        </w:rPr>
        <w:t xml:space="preserve"> might argue, emerging technologies are indeed potent, and that, especially as the human is becoming an active design space, </w:t>
      </w:r>
      <w:r w:rsidRPr="006E54E9">
        <w:rPr>
          <w:rStyle w:val="StyleUnderline"/>
          <w:highlight w:val="cyan"/>
        </w:rPr>
        <w:t>if AI doesn’t destroy humanity, something will</w:t>
      </w:r>
      <w:r w:rsidRPr="006E54E9">
        <w:rPr>
          <w:sz w:val="16"/>
        </w:rPr>
        <w:t xml:space="preserve">. But this </w:t>
      </w:r>
      <w:r w:rsidRPr="006E54E9">
        <w:rPr>
          <w:rStyle w:val="StyleUnderline"/>
          <w:highlight w:val="cyan"/>
        </w:rPr>
        <w:t>is</w:t>
      </w:r>
      <w:r w:rsidRPr="006E54E9">
        <w:rPr>
          <w:rStyle w:val="StyleUnderline"/>
        </w:rPr>
        <w:t xml:space="preserve"> a </w:t>
      </w:r>
      <w:r w:rsidRPr="006E54E9">
        <w:rPr>
          <w:rStyle w:val="Emphasis"/>
          <w:highlight w:val="cyan"/>
        </w:rPr>
        <w:t>grossly incomplete</w:t>
      </w:r>
      <w:r w:rsidRPr="006E54E9">
        <w:rPr>
          <w:rStyle w:val="Emphasis"/>
        </w:rPr>
        <w:t xml:space="preserve"> perspective</w:t>
      </w:r>
      <w:r w:rsidRPr="006E54E9">
        <w:rPr>
          <w:sz w:val="16"/>
        </w:rPr>
        <w:t>.</w:t>
      </w:r>
    </w:p>
    <w:p w14:paraId="7D271738" w14:textId="77777777" w:rsidR="006F221F" w:rsidRPr="006E54E9" w:rsidRDefault="006F221F" w:rsidP="006F221F">
      <w:pPr>
        <w:rPr>
          <w:sz w:val="16"/>
        </w:rPr>
      </w:pPr>
      <w:r w:rsidRPr="006E54E9">
        <w:rPr>
          <w:rStyle w:val="StyleUnderline"/>
          <w:highlight w:val="cyan"/>
        </w:rPr>
        <w:t>Humanity</w:t>
      </w:r>
      <w:r w:rsidRPr="006E54E9">
        <w:rPr>
          <w:sz w:val="16"/>
        </w:rPr>
        <w:t xml:space="preserve">, as it appears </w:t>
      </w:r>
      <w:r w:rsidRPr="006E54E9">
        <w:rPr>
          <w:rStyle w:val="StyleUnderline"/>
        </w:rPr>
        <w:t xml:space="preserve">at any </w:t>
      </w:r>
      <w:proofErr w:type="gramStart"/>
      <w:r w:rsidRPr="006E54E9">
        <w:rPr>
          <w:rStyle w:val="StyleUnderline"/>
        </w:rPr>
        <w:t>particular time</w:t>
      </w:r>
      <w:proofErr w:type="gramEnd"/>
      <w:r w:rsidRPr="006E54E9">
        <w:rPr>
          <w:rStyle w:val="StyleUnderline"/>
        </w:rPr>
        <w:t>,</w:t>
      </w:r>
      <w:r w:rsidRPr="006E54E9">
        <w:rPr>
          <w:sz w:val="16"/>
        </w:rPr>
        <w:t xml:space="preserve"> </w:t>
      </w:r>
      <w:r w:rsidRPr="006E54E9">
        <w:rPr>
          <w:rStyle w:val="StyleUnderline"/>
          <w:highlight w:val="cyan"/>
        </w:rPr>
        <w:t xml:space="preserve">is </w:t>
      </w:r>
      <w:r w:rsidRPr="006E54E9">
        <w:rPr>
          <w:rStyle w:val="Emphasis"/>
          <w:highlight w:val="cyan"/>
        </w:rPr>
        <w:t>always doomed</w:t>
      </w:r>
      <w:r w:rsidRPr="006E54E9">
        <w:rPr>
          <w:sz w:val="16"/>
        </w:rPr>
        <w:t xml:space="preserve">. Foragers and hunter-gatherers were doomed, as were the serfs of medieval Europe with their small plots and lives lived within a radius of a few miles of where they were born. And so, in our turn, are we. </w:t>
      </w:r>
      <w:r w:rsidRPr="006E54E9">
        <w:rPr>
          <w:rStyle w:val="StyleUnderline"/>
        </w:rPr>
        <w:t>Doom is</w:t>
      </w:r>
      <w:r w:rsidRPr="006E54E9">
        <w:rPr>
          <w:sz w:val="16"/>
        </w:rPr>
        <w:t xml:space="preserve">, in other words, </w:t>
      </w:r>
      <w:r w:rsidRPr="006E54E9">
        <w:rPr>
          <w:rStyle w:val="StyleUnderline"/>
        </w:rPr>
        <w:t>evolution, and it is unlikely</w:t>
      </w:r>
      <w:r w:rsidRPr="006E54E9">
        <w:rPr>
          <w:sz w:val="16"/>
        </w:rPr>
        <w:t xml:space="preserve"> that </w:t>
      </w:r>
      <w:r w:rsidRPr="006E54E9">
        <w:rPr>
          <w:rStyle w:val="StyleUnderline"/>
        </w:rPr>
        <w:t>we will stop it—or</w:t>
      </w:r>
      <w:r w:rsidRPr="006E54E9">
        <w:rPr>
          <w:sz w:val="16"/>
        </w:rPr>
        <w:t xml:space="preserve">, really, </w:t>
      </w:r>
      <w:r w:rsidRPr="006E54E9">
        <w:rPr>
          <w:rStyle w:val="StyleUnderline"/>
        </w:rPr>
        <w:t>that we should want to</w:t>
      </w:r>
      <w:r w:rsidRPr="006E54E9">
        <w:rPr>
          <w:sz w:val="16"/>
        </w:rPr>
        <w:t xml:space="preserve">. In fact, the images that we cling to, personally and institutionally and culturally, are already obsolete. The ethics and values that we insist we will impose on the future are not only historically and culturally contingent, but already obsolete as well. We want the physical and cultural landscape we live in now to propagate into tomorrow, because </w:t>
      </w:r>
      <w:r w:rsidRPr="006E54E9">
        <w:rPr>
          <w:rStyle w:val="StyleUnderline"/>
        </w:rPr>
        <w:t xml:space="preserve">we all </w:t>
      </w:r>
      <w:r w:rsidRPr="006E54E9">
        <w:rPr>
          <w:rStyle w:val="Emphasis"/>
        </w:rPr>
        <w:t>unconsciously privilege</w:t>
      </w:r>
      <w:r w:rsidRPr="006E54E9">
        <w:rPr>
          <w:rStyle w:val="StyleUnderline"/>
        </w:rPr>
        <w:t xml:space="preserve"> the present, but that is not how </w:t>
      </w:r>
      <w:r w:rsidRPr="006E54E9">
        <w:rPr>
          <w:rStyle w:val="Emphasis"/>
        </w:rPr>
        <w:t>complex systems</w:t>
      </w:r>
      <w:r w:rsidRPr="006E54E9">
        <w:rPr>
          <w:rStyle w:val="StyleUnderline"/>
        </w:rPr>
        <w:t xml:space="preserve"> work</w:t>
      </w:r>
      <w:r w:rsidRPr="006E54E9">
        <w:rPr>
          <w:sz w:val="16"/>
        </w:rPr>
        <w:t>. They evolve, and indeed our world is evolving at a remarkable and accelerating clip.</w:t>
      </w:r>
    </w:p>
    <w:p w14:paraId="5FB2BE45" w14:textId="77777777" w:rsidR="006F221F" w:rsidRPr="006E54E9" w:rsidRDefault="006F221F" w:rsidP="006F221F">
      <w:pPr>
        <w:rPr>
          <w:sz w:val="16"/>
        </w:rPr>
      </w:pPr>
      <w:r w:rsidRPr="006E54E9">
        <w:rPr>
          <w:sz w:val="16"/>
        </w:rPr>
        <w:t xml:space="preserve">The </w:t>
      </w:r>
      <w:r w:rsidRPr="006E54E9">
        <w:rPr>
          <w:rStyle w:val="StyleUnderline"/>
          <w:highlight w:val="cyan"/>
        </w:rPr>
        <w:t>fallacy</w:t>
      </w:r>
      <w:r w:rsidRPr="006E54E9">
        <w:rPr>
          <w:rStyle w:val="StyleUnderline"/>
        </w:rPr>
        <w:t xml:space="preserve"> of the </w:t>
      </w:r>
      <w:proofErr w:type="spellStart"/>
      <w:r w:rsidRPr="006E54E9">
        <w:rPr>
          <w:rStyle w:val="StyleUnderline"/>
        </w:rPr>
        <w:t>dystopians</w:t>
      </w:r>
      <w:proofErr w:type="spellEnd"/>
      <w:r w:rsidRPr="006E54E9">
        <w:rPr>
          <w:sz w:val="16"/>
        </w:rPr>
        <w:t xml:space="preserve">, then, is not in their analysis of the power of technology, or the accelerating and destabilizing rates of change. The fallacy </w:t>
      </w:r>
      <w:r w:rsidRPr="006E54E9">
        <w:rPr>
          <w:rStyle w:val="StyleUnderline"/>
          <w:highlight w:val="cyan"/>
        </w:rPr>
        <w:t>is</w:t>
      </w:r>
      <w:r w:rsidRPr="006E54E9">
        <w:rPr>
          <w:rStyle w:val="StyleUnderline"/>
        </w:rPr>
        <w:t xml:space="preserve"> in </w:t>
      </w:r>
      <w:r w:rsidRPr="006E54E9">
        <w:rPr>
          <w:rStyle w:val="Emphasis"/>
          <w:highlight w:val="cyan"/>
        </w:rPr>
        <w:t>equating evolution</w:t>
      </w:r>
      <w:r w:rsidRPr="006E54E9">
        <w:rPr>
          <w:rStyle w:val="StyleUnderline"/>
          <w:highlight w:val="cyan"/>
        </w:rPr>
        <w:t xml:space="preserve"> with dystopia, and</w:t>
      </w:r>
      <w:r w:rsidRPr="006E54E9">
        <w:rPr>
          <w:sz w:val="16"/>
        </w:rPr>
        <w:t xml:space="preserve">, without admitting it, </w:t>
      </w:r>
      <w:r w:rsidRPr="006E54E9">
        <w:rPr>
          <w:rStyle w:val="StyleUnderline"/>
          <w:highlight w:val="cyan"/>
        </w:rPr>
        <w:t>privileging the present</w:t>
      </w:r>
      <w:r w:rsidRPr="006E54E9">
        <w:rPr>
          <w:rStyle w:val="StyleUnderline"/>
        </w:rPr>
        <w:t xml:space="preserve"> over</w:t>
      </w:r>
      <w:r w:rsidRPr="006E54E9">
        <w:rPr>
          <w:sz w:val="16"/>
        </w:rPr>
        <w:t xml:space="preserve"> the </w:t>
      </w:r>
      <w:r w:rsidRPr="006E54E9">
        <w:rPr>
          <w:rStyle w:val="StyleUnderline"/>
        </w:rPr>
        <w:t>promise and inevitability of the future</w:t>
      </w:r>
      <w:r w:rsidRPr="006E54E9">
        <w:rPr>
          <w:sz w:val="16"/>
        </w:rPr>
        <w:t xml:space="preserve">. What is at risk is the limited mental model of “human” that all of us carry with us, not “humans” as an ongoing process. This is </w:t>
      </w:r>
      <w:proofErr w:type="gramStart"/>
      <w:r w:rsidRPr="006E54E9">
        <w:rPr>
          <w:sz w:val="16"/>
        </w:rPr>
        <w:t>actually a</w:t>
      </w:r>
      <w:proofErr w:type="gramEnd"/>
      <w:r w:rsidRPr="006E54E9">
        <w:rPr>
          <w:sz w:val="16"/>
        </w:rPr>
        <w:t xml:space="preserve">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of course there are. But, as in the case of the emerging </w:t>
      </w:r>
      <w:r w:rsidRPr="006E54E9">
        <w:rPr>
          <w:sz w:val="16"/>
        </w:rPr>
        <w:lastRenderedPageBreak/>
        <w:t xml:space="preserve">technology discourse, it does mean that </w:t>
      </w:r>
      <w:r w:rsidRPr="006E54E9">
        <w:rPr>
          <w:rStyle w:val="Emphasis"/>
          <w:highlight w:val="cyan"/>
        </w:rPr>
        <w:t>existential</w:t>
      </w:r>
      <w:r w:rsidRPr="006E54E9">
        <w:rPr>
          <w:rStyle w:val="Emphasis"/>
        </w:rPr>
        <w:t xml:space="preserve"> catastrophe</w:t>
      </w:r>
      <w:r w:rsidRPr="006E54E9">
        <w:rPr>
          <w:rStyle w:val="StyleUnderline"/>
        </w:rPr>
        <w:t xml:space="preserve"> </w:t>
      </w:r>
      <w:r w:rsidRPr="006E54E9">
        <w:rPr>
          <w:rStyle w:val="StyleUnderline"/>
          <w:highlight w:val="cyan"/>
        </w:rPr>
        <w:t>language is</w:t>
      </w:r>
      <w:r w:rsidRPr="006E54E9">
        <w:rPr>
          <w:rStyle w:val="StyleUnderline"/>
        </w:rPr>
        <w:t xml:space="preserve"> not only </w:t>
      </w:r>
      <w:proofErr w:type="gramStart"/>
      <w:r w:rsidRPr="006E54E9">
        <w:rPr>
          <w:rStyle w:val="StyleUnderline"/>
          <w:highlight w:val="cyan"/>
        </w:rPr>
        <w:t>invalid, but</w:t>
      </w:r>
      <w:proofErr w:type="gramEnd"/>
      <w:r w:rsidRPr="006E54E9">
        <w:rPr>
          <w:sz w:val="16"/>
        </w:rPr>
        <w:t xml:space="preserve"> can </w:t>
      </w:r>
      <w:r w:rsidRPr="006E54E9">
        <w:rPr>
          <w:rStyle w:val="Emphasis"/>
        </w:rPr>
        <w:t xml:space="preserve">actually </w:t>
      </w:r>
      <w:r w:rsidRPr="006E54E9">
        <w:rPr>
          <w:rStyle w:val="Emphasis"/>
          <w:highlight w:val="cyan"/>
        </w:rPr>
        <w:t>prevent</w:t>
      </w:r>
      <w:r w:rsidRPr="006E54E9">
        <w:rPr>
          <w:rStyle w:val="StyleUnderline"/>
        </w:rPr>
        <w:t xml:space="preserve"> seeking </w:t>
      </w:r>
      <w:r w:rsidRPr="006E54E9">
        <w:rPr>
          <w:rStyle w:val="Emphasis"/>
          <w:highlight w:val="cyan"/>
        </w:rPr>
        <w:t>constructive adaptations</w:t>
      </w:r>
      <w:r w:rsidRPr="006E54E9">
        <w:rPr>
          <w:rStyle w:val="StyleUnderline"/>
          <w:highlight w:val="cyan"/>
        </w:rPr>
        <w:t xml:space="preserve"> to accelerating change</w:t>
      </w:r>
      <w:r w:rsidRPr="006E54E9">
        <w:rPr>
          <w:sz w:val="16"/>
        </w:rPr>
        <w:t>.</w:t>
      </w:r>
    </w:p>
    <w:p w14:paraId="673A51E1" w14:textId="77777777" w:rsidR="006F221F" w:rsidRPr="006E54E9" w:rsidRDefault="006F221F" w:rsidP="006F221F">
      <w:pPr>
        <w:rPr>
          <w:sz w:val="16"/>
          <w:szCs w:val="16"/>
        </w:rPr>
      </w:pPr>
      <w:r w:rsidRPr="006E54E9">
        <w:rPr>
          <w:sz w:val="16"/>
          <w:szCs w:val="16"/>
        </w:rPr>
        <w:t xml:space="preserve">Our only recourse is neither technological fatalism nor ethical relativism.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think more in terms of “conditions” that will require long-term, adaptive management. Challenges such as ISIS and climate change will not be solved, but they can and must be managed </w:t>
      </w:r>
      <w:proofErr w:type="gramStart"/>
      <w:r w:rsidRPr="006E54E9">
        <w:rPr>
          <w:sz w:val="16"/>
          <w:szCs w:val="16"/>
        </w:rPr>
        <w:t>in light of</w:t>
      </w:r>
      <w:proofErr w:type="gramEnd"/>
      <w:r w:rsidRPr="006E54E9">
        <w:rPr>
          <w:sz w:val="16"/>
          <w:szCs w:val="16"/>
        </w:rPr>
        <w:t xml:space="preserve"> other relevant goals. In this, the experience with nuclear weapons is instructive: They are not a problem that can be unmade, but they are a condition that can be, and has so far been, relatively successfully managed.</w:t>
      </w:r>
    </w:p>
    <w:p w14:paraId="43640565" w14:textId="77777777" w:rsidR="006F221F" w:rsidRPr="006E54E9" w:rsidRDefault="006F221F" w:rsidP="006F221F">
      <w:pPr>
        <w:rPr>
          <w:sz w:val="16"/>
          <w:szCs w:val="16"/>
        </w:rPr>
      </w:pPr>
      <w:r w:rsidRPr="006E54E9">
        <w:rPr>
          <w:sz w:val="16"/>
          <w:szCs w:val="16"/>
        </w:rPr>
        <w:t>We also need to focus on creating option spaces—portfolios of social, institutional, and technological choices that can be adaptively and flexibly deployed in complex environments. Similarly, we need to play with scenarios: If dystopian pronouncements are instead taken as scenarios</w:t>
      </w:r>
      <w:proofErr w:type="gramStart"/>
      <w:r w:rsidRPr="006E54E9">
        <w:rPr>
          <w:sz w:val="16"/>
          <w:szCs w:val="16"/>
        </w:rPr>
        <w:t>—“</w:t>
      </w:r>
      <w:proofErr w:type="gramEnd"/>
      <w:r w:rsidRPr="006E54E9">
        <w:rPr>
          <w:sz w:val="16"/>
          <w:szCs w:val="16"/>
        </w:rPr>
        <w:t>What would you do if…?”—they are far more useful and informative than suggestions of doom.</w:t>
      </w:r>
    </w:p>
    <w:p w14:paraId="6F2FD9AB" w14:textId="77777777" w:rsidR="006F221F" w:rsidRPr="006E54E9" w:rsidRDefault="006F221F" w:rsidP="006F221F">
      <w:pPr>
        <w:rPr>
          <w:sz w:val="16"/>
          <w:szCs w:val="16"/>
        </w:rPr>
      </w:pPr>
      <w:r w:rsidRPr="006E54E9">
        <w:rPr>
          <w:sz w:val="16"/>
          <w:szCs w:val="16"/>
        </w:rPr>
        <w:t xml:space="preserve">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to a large extent from traditional governance mechanisms. </w:t>
      </w:r>
      <w:proofErr w:type="gramStart"/>
      <w:r w:rsidRPr="006E54E9">
        <w:rPr>
          <w:sz w:val="16"/>
          <w:szCs w:val="16"/>
        </w:rPr>
        <w:t>So</w:t>
      </w:r>
      <w:proofErr w:type="gramEnd"/>
      <w:r w:rsidRPr="006E54E9">
        <w:rPr>
          <w:sz w:val="16"/>
          <w:szCs w:val="16"/>
        </w:rPr>
        <w:t xml:space="preserve"> we need to develop new ones.</w:t>
      </w:r>
    </w:p>
    <w:p w14:paraId="19BE5721" w14:textId="77777777" w:rsidR="006F221F" w:rsidRPr="006E54E9" w:rsidRDefault="006F221F" w:rsidP="006F221F">
      <w:pPr>
        <w:rPr>
          <w:sz w:val="16"/>
        </w:rPr>
      </w:pPr>
      <w:r w:rsidRPr="006E54E9">
        <w:rPr>
          <w:sz w:val="16"/>
        </w:rPr>
        <w:t xml:space="preserve">Individually, we need to become far </w:t>
      </w:r>
      <w:proofErr w:type="gramStart"/>
      <w:r w:rsidRPr="006E54E9">
        <w:rPr>
          <w:sz w:val="16"/>
        </w:rPr>
        <w:t>more humble</w:t>
      </w:r>
      <w:proofErr w:type="gramEnd"/>
      <w:r w:rsidRPr="006E54E9">
        <w:rPr>
          <w:sz w:val="16"/>
        </w:rPr>
        <w:t xml:space="preserve"> about our ability to visualize and </w:t>
      </w:r>
      <w:proofErr w:type="gramStart"/>
      <w:r w:rsidRPr="006E54E9">
        <w:rPr>
          <w:sz w:val="16"/>
        </w:rPr>
        <w:t>prognosticate on</w:t>
      </w:r>
      <w:proofErr w:type="gramEnd"/>
      <w:r w:rsidRPr="006E54E9">
        <w:rPr>
          <w:sz w:val="16"/>
        </w:rPr>
        <w:t xml:space="preserve"> a complex and dynamic future. </w:t>
      </w:r>
      <w:r w:rsidRPr="006E54E9">
        <w:rPr>
          <w:rStyle w:val="Emphasis"/>
          <w:highlight w:val="cyan"/>
        </w:rPr>
        <w:t>Cautionary</w:t>
      </w:r>
      <w:r w:rsidRPr="006E54E9">
        <w:rPr>
          <w:rStyle w:val="Emphasis"/>
        </w:rPr>
        <w:t xml:space="preserve"> scenarios</w:t>
      </w:r>
      <w:r w:rsidRPr="006E54E9">
        <w:rPr>
          <w:rStyle w:val="StyleUnderline"/>
        </w:rPr>
        <w:t xml:space="preserve"> and hypotheticals</w:t>
      </w:r>
      <w:r w:rsidRPr="006E54E9">
        <w:rPr>
          <w:sz w:val="16"/>
        </w:rPr>
        <w:t xml:space="preserve"> are welcome exercises in practicing to adjust to the unknowable that lies in front of us, but they </w:t>
      </w:r>
      <w:r w:rsidRPr="006E54E9">
        <w:rPr>
          <w:rStyle w:val="StyleUnderline"/>
        </w:rPr>
        <w:t xml:space="preserve">are not </w:t>
      </w:r>
      <w:r w:rsidRPr="006E54E9">
        <w:rPr>
          <w:rStyle w:val="Emphasis"/>
        </w:rPr>
        <w:t>appropriate foundations</w:t>
      </w:r>
      <w:r w:rsidRPr="006E54E9">
        <w:rPr>
          <w:rStyle w:val="StyleUnderline"/>
        </w:rPr>
        <w:t xml:space="preserve"> for policy or legal action in the present. </w:t>
      </w:r>
      <w:r w:rsidRPr="006E54E9">
        <w:rPr>
          <w:rStyle w:val="StyleUnderline"/>
          <w:highlight w:val="cyan"/>
        </w:rPr>
        <w:t>Nightmares are seldom reality</w:t>
      </w:r>
      <w:r w:rsidRPr="006E54E9">
        <w:rPr>
          <w:sz w:val="16"/>
        </w:rPr>
        <w:t xml:space="preserve">, and when bad things do </w:t>
      </w:r>
      <w:proofErr w:type="gramStart"/>
      <w:r w:rsidRPr="006E54E9">
        <w:rPr>
          <w:sz w:val="16"/>
        </w:rPr>
        <w:t>happen</w:t>
      </w:r>
      <w:proofErr w:type="gramEnd"/>
      <w:r w:rsidRPr="006E54E9">
        <w:rPr>
          <w:sz w:val="16"/>
        </w:rPr>
        <w:t xml:space="preserve"> they are seldom the ones we thought about. </w:t>
      </w:r>
      <w:r w:rsidRPr="006E54E9">
        <w:rPr>
          <w:rStyle w:val="StyleUnderline"/>
          <w:highlight w:val="cyan"/>
        </w:rPr>
        <w:t>Fear</w:t>
      </w:r>
      <w:r w:rsidRPr="006E54E9">
        <w:rPr>
          <w:sz w:val="16"/>
        </w:rPr>
        <w:t xml:space="preserve"> and anger </w:t>
      </w:r>
      <w:r w:rsidRPr="006E54E9">
        <w:rPr>
          <w:rStyle w:val="StyleUnderline"/>
        </w:rPr>
        <w:t xml:space="preserve">in the face of change </w:t>
      </w:r>
      <w:r w:rsidRPr="006E54E9">
        <w:rPr>
          <w:rStyle w:val="StyleUnderline"/>
          <w:highlight w:val="cyan"/>
        </w:rPr>
        <w:t>are popular responses</w:t>
      </w:r>
      <w:r w:rsidRPr="006E54E9">
        <w:rPr>
          <w:sz w:val="16"/>
        </w:rPr>
        <w:t xml:space="preserve">—witness </w:t>
      </w:r>
      <w:r w:rsidRPr="006E54E9">
        <w:rPr>
          <w:rStyle w:val="StyleUnderline"/>
        </w:rPr>
        <w:t xml:space="preserve">the </w:t>
      </w:r>
      <w:r w:rsidRPr="006E54E9">
        <w:rPr>
          <w:rStyle w:val="StyleUnderline"/>
          <w:highlight w:val="cyan"/>
        </w:rPr>
        <w:t xml:space="preserve">rise of </w:t>
      </w:r>
      <w:r w:rsidRPr="006E54E9">
        <w:rPr>
          <w:rStyle w:val="Emphasis"/>
          <w:highlight w:val="cyan"/>
        </w:rPr>
        <w:t>far right</w:t>
      </w:r>
      <w:r w:rsidRPr="006E54E9">
        <w:rPr>
          <w:sz w:val="16"/>
        </w:rPr>
        <w:t xml:space="preserve"> and far left </w:t>
      </w:r>
      <w:r w:rsidRPr="006E54E9">
        <w:rPr>
          <w:rStyle w:val="StyleUnderline"/>
          <w:highlight w:val="cyan"/>
        </w:rPr>
        <w:t>factions</w:t>
      </w:r>
      <w:r w:rsidRPr="006E54E9">
        <w:rPr>
          <w:sz w:val="16"/>
        </w:rPr>
        <w:t>, and fundamentalisms of all stripes, around the world</w:t>
      </w:r>
      <w:r>
        <w:rPr>
          <w:sz w:val="16"/>
        </w:rPr>
        <w:t>---</w:t>
      </w:r>
      <w:r w:rsidRPr="006E54E9">
        <w:rPr>
          <w:rStyle w:val="StyleUnderline"/>
          <w:highlight w:val="cyan"/>
        </w:rPr>
        <w:t>but</w:t>
      </w:r>
      <w:r w:rsidRPr="006E54E9">
        <w:rPr>
          <w:sz w:val="16"/>
        </w:rPr>
        <w:t xml:space="preserve"> they </w:t>
      </w:r>
      <w:r w:rsidRPr="006E54E9">
        <w:rPr>
          <w:rStyle w:val="StyleUnderline"/>
          <w:highlight w:val="cyan"/>
        </w:rPr>
        <w:t xml:space="preserve">are </w:t>
      </w:r>
      <w:r w:rsidRPr="006E54E9">
        <w:rPr>
          <w:rStyle w:val="Emphasis"/>
          <w:highlight w:val="cyan"/>
        </w:rPr>
        <w:t>maladaptive</w:t>
      </w:r>
      <w:r w:rsidRPr="006E54E9">
        <w:rPr>
          <w:sz w:val="16"/>
        </w:rPr>
        <w:t>, and those in responsible positions at least cannot afford such luxuries.</w:t>
      </w:r>
    </w:p>
    <w:p w14:paraId="20DA2B12" w14:textId="77777777" w:rsidR="006F221F" w:rsidRPr="006E54E9" w:rsidRDefault="006F221F" w:rsidP="006F221F">
      <w:pPr>
        <w:pStyle w:val="Heading3"/>
      </w:pPr>
      <w:bookmarkStart w:id="14" w:name="Level_1_2801"/>
      <w:bookmarkStart w:id="15" w:name="Level_1_2786"/>
      <w:r w:rsidRPr="006E54E9">
        <w:lastRenderedPageBreak/>
        <w:t>1NC</w:t>
      </w:r>
      <w:r>
        <w:t>---</w:t>
      </w:r>
      <w:r w:rsidRPr="006E54E9">
        <w:t>Emerging Tech Defense</w:t>
      </w:r>
      <w:r>
        <w:t>---</w:t>
      </w:r>
      <w:r w:rsidRPr="006E54E9">
        <w:t>AT: War</w:t>
      </w:r>
    </w:p>
    <w:p w14:paraId="6CB32322" w14:textId="77777777" w:rsidR="006F221F" w:rsidRPr="006E54E9" w:rsidRDefault="006F221F" w:rsidP="006F221F">
      <w:pPr>
        <w:pStyle w:val="Heading4"/>
      </w:pPr>
      <w:r w:rsidRPr="006E54E9">
        <w:t xml:space="preserve">Doesn’t cause war. </w:t>
      </w:r>
    </w:p>
    <w:p w14:paraId="2F57C823" w14:textId="77777777" w:rsidR="006F221F" w:rsidRPr="006E54E9" w:rsidRDefault="006F221F" w:rsidP="006F221F">
      <w:proofErr w:type="spellStart"/>
      <w:r w:rsidRPr="006E54E9">
        <w:rPr>
          <w:rStyle w:val="Style13ptBold"/>
        </w:rPr>
        <w:t>Kroenig</w:t>
      </w:r>
      <w:proofErr w:type="spellEnd"/>
      <w:r w:rsidRPr="006E54E9">
        <w:rPr>
          <w:rStyle w:val="Style13ptBold"/>
        </w:rPr>
        <w:t xml:space="preserve"> ’21</w:t>
      </w:r>
      <w:r>
        <w:t>---</w:t>
      </w:r>
      <w:r w:rsidRPr="006E54E9">
        <w:t>Matthew; professor of government and foreign service at Georgetown University and the director of the Scowcroft Strategy Initiative at the Atlantic Council. Winter 2021; “</w:t>
      </w:r>
      <w:r w:rsidRPr="006E54E9">
        <w:rPr>
          <w:rStyle w:val="StyleUnderline"/>
          <w:highlight w:val="cyan"/>
        </w:rPr>
        <w:t xml:space="preserve">Will </w:t>
      </w:r>
      <w:r w:rsidRPr="006E54E9">
        <w:rPr>
          <w:rStyle w:val="Emphasis"/>
          <w:highlight w:val="cyan"/>
        </w:rPr>
        <w:t>Emerging Technology</w:t>
      </w:r>
      <w:r w:rsidRPr="006E54E9">
        <w:rPr>
          <w:rStyle w:val="StyleUnderline"/>
          <w:highlight w:val="cyan"/>
        </w:rPr>
        <w:t xml:space="preserve"> Cause </w:t>
      </w:r>
      <w:r w:rsidRPr="006E54E9">
        <w:rPr>
          <w:rStyle w:val="Emphasis"/>
          <w:highlight w:val="cyan"/>
        </w:rPr>
        <w:t xml:space="preserve">Nuclear </w:t>
      </w:r>
      <w:proofErr w:type="gramStart"/>
      <w:r w:rsidRPr="006E54E9">
        <w:rPr>
          <w:rStyle w:val="Emphasis"/>
          <w:highlight w:val="cyan"/>
        </w:rPr>
        <w:t>War?</w:t>
      </w:r>
      <w:r w:rsidRPr="006E54E9">
        <w:t>:</w:t>
      </w:r>
      <w:proofErr w:type="gramEnd"/>
      <w:r w:rsidRPr="006E54E9">
        <w:t xml:space="preserve"> Bringing Geopolitics Back In”; </w:t>
      </w:r>
      <w:r w:rsidRPr="006E54E9">
        <w:rPr>
          <w:i/>
          <w:iCs/>
        </w:rPr>
        <w:t>Strategic Studies Quarterly</w:t>
      </w:r>
      <w:r w:rsidRPr="006E54E9">
        <w:t>, Volume 15, Issue 4; Accessed Online via University of Michigan Libraries; //CYang</w:t>
      </w:r>
    </w:p>
    <w:p w14:paraId="55A5B90F" w14:textId="77777777" w:rsidR="006F221F" w:rsidRPr="006E54E9" w:rsidRDefault="006F221F" w:rsidP="006F221F">
      <w:pPr>
        <w:rPr>
          <w:sz w:val="16"/>
        </w:rPr>
      </w:pPr>
      <w:r w:rsidRPr="006E54E9">
        <w:rPr>
          <w:sz w:val="16"/>
        </w:rPr>
        <w:t xml:space="preserve">There are </w:t>
      </w:r>
      <w:r w:rsidRPr="006E54E9">
        <w:rPr>
          <w:rStyle w:val="Emphasis"/>
        </w:rPr>
        <w:t xml:space="preserve">several </w:t>
      </w:r>
      <w:r w:rsidRPr="006E54E9">
        <w:rPr>
          <w:rStyle w:val="Emphasis"/>
          <w:highlight w:val="cyan"/>
        </w:rPr>
        <w:t>limitations</w:t>
      </w:r>
      <w:r w:rsidRPr="006E54E9">
        <w:rPr>
          <w:sz w:val="16"/>
        </w:rPr>
        <w:t xml:space="preserve">, however, to the existing analysis. First, the </w:t>
      </w:r>
      <w:r w:rsidRPr="006E54E9">
        <w:rPr>
          <w:rStyle w:val="StyleUnderline"/>
        </w:rPr>
        <w:t xml:space="preserve">underlying theory of </w:t>
      </w:r>
      <w:r w:rsidRPr="006E54E9">
        <w:rPr>
          <w:rStyle w:val="Emphasis"/>
        </w:rPr>
        <w:t>nuclear conflict</w:t>
      </w:r>
      <w:r w:rsidRPr="006E54E9">
        <w:rPr>
          <w:sz w:val="16"/>
        </w:rPr>
        <w:t xml:space="preserve"> this body of thought advances is debatable. It </w:t>
      </w:r>
      <w:r w:rsidRPr="006E54E9">
        <w:rPr>
          <w:rStyle w:val="Emphasis"/>
          <w:highlight w:val="cyan"/>
        </w:rPr>
        <w:t>rests</w:t>
      </w:r>
      <w:r w:rsidRPr="006E54E9">
        <w:rPr>
          <w:rStyle w:val="Emphasis"/>
        </w:rPr>
        <w:t xml:space="preserve"> heavily</w:t>
      </w:r>
      <w:r w:rsidRPr="006E54E9">
        <w:rPr>
          <w:rStyle w:val="StyleUnderline"/>
        </w:rPr>
        <w:t xml:space="preserve"> on</w:t>
      </w:r>
      <w:r w:rsidRPr="006E54E9">
        <w:rPr>
          <w:sz w:val="16"/>
        </w:rPr>
        <w:t xml:space="preserve"> the “</w:t>
      </w:r>
      <w:r w:rsidRPr="006E54E9">
        <w:rPr>
          <w:rStyle w:val="StyleUnderline"/>
          <w:highlight w:val="cyan"/>
        </w:rPr>
        <w:t>use it or lose it</w:t>
      </w:r>
      <w:r w:rsidRPr="006E54E9">
        <w:rPr>
          <w:sz w:val="16"/>
        </w:rPr>
        <w:t xml:space="preserve">” cause of nuclear </w:t>
      </w:r>
      <w:proofErr w:type="gramStart"/>
      <w:r w:rsidRPr="006E54E9">
        <w:rPr>
          <w:sz w:val="16"/>
        </w:rPr>
        <w:t xml:space="preserve">war, </w:t>
      </w:r>
      <w:r w:rsidRPr="006E54E9">
        <w:rPr>
          <w:rStyle w:val="StyleUnderline"/>
        </w:rPr>
        <w:t>but</w:t>
      </w:r>
      <w:proofErr w:type="gramEnd"/>
      <w:r w:rsidRPr="006E54E9">
        <w:rPr>
          <w:sz w:val="16"/>
        </w:rPr>
        <w:t xml:space="preserve"> use it or lose it is </w:t>
      </w:r>
      <w:r w:rsidRPr="006E54E9">
        <w:rPr>
          <w:rStyle w:val="StyleUnderline"/>
        </w:rPr>
        <w:t>rooted in</w:t>
      </w:r>
      <w:r w:rsidRPr="006E54E9">
        <w:rPr>
          <w:sz w:val="16"/>
        </w:rPr>
        <w:t xml:space="preserve"> the </w:t>
      </w:r>
      <w:r w:rsidRPr="006E54E9">
        <w:rPr>
          <w:rStyle w:val="Emphasis"/>
        </w:rPr>
        <w:t xml:space="preserve">logical </w:t>
      </w:r>
      <w:r w:rsidRPr="006E54E9">
        <w:rPr>
          <w:rStyle w:val="Emphasis"/>
          <w:highlight w:val="cyan"/>
        </w:rPr>
        <w:t>fallacy</w:t>
      </w:r>
      <w:r w:rsidRPr="006E54E9">
        <w:rPr>
          <w:rStyle w:val="StyleUnderline"/>
        </w:rPr>
        <w:t xml:space="preserve"> of the </w:t>
      </w:r>
      <w:r w:rsidRPr="006E54E9">
        <w:rPr>
          <w:rStyle w:val="Emphasis"/>
        </w:rPr>
        <w:t>false dilemma</w:t>
      </w:r>
      <w:r w:rsidRPr="006E54E9">
        <w:rPr>
          <w:sz w:val="16"/>
        </w:rPr>
        <w:t xml:space="preserve">.12 </w:t>
      </w:r>
      <w:r w:rsidRPr="006E54E9">
        <w:rPr>
          <w:rStyle w:val="StyleUnderline"/>
          <w:highlight w:val="cyan"/>
        </w:rPr>
        <w:t>States have</w:t>
      </w:r>
      <w:r w:rsidRPr="006E54E9">
        <w:rPr>
          <w:rStyle w:val="StyleUnderline"/>
        </w:rPr>
        <w:t xml:space="preserve"> </w:t>
      </w:r>
      <w:r w:rsidRPr="006E54E9">
        <w:rPr>
          <w:rStyle w:val="Emphasis"/>
        </w:rPr>
        <w:t xml:space="preserve">many </w:t>
      </w:r>
      <w:r w:rsidRPr="006E54E9">
        <w:rPr>
          <w:rStyle w:val="Emphasis"/>
          <w:highlight w:val="cyan"/>
        </w:rPr>
        <w:t>options</w:t>
      </w:r>
      <w:r w:rsidRPr="006E54E9">
        <w:rPr>
          <w:rStyle w:val="StyleUnderline"/>
        </w:rPr>
        <w:t xml:space="preserve"> in</w:t>
      </w:r>
      <w:r w:rsidRPr="006E54E9">
        <w:rPr>
          <w:sz w:val="16"/>
        </w:rPr>
        <w:t xml:space="preserve"> a </w:t>
      </w:r>
      <w:r w:rsidRPr="006E54E9">
        <w:rPr>
          <w:rStyle w:val="StyleUnderline"/>
        </w:rPr>
        <w:t>crisis other than suffering</w:t>
      </w:r>
      <w:r w:rsidRPr="006E54E9">
        <w:rPr>
          <w:sz w:val="16"/>
        </w:rPr>
        <w:t xml:space="preserve"> a </w:t>
      </w:r>
      <w:r w:rsidRPr="006E54E9">
        <w:rPr>
          <w:rStyle w:val="Emphasis"/>
        </w:rPr>
        <w:t>disarming nuclear attack</w:t>
      </w:r>
      <w:r w:rsidRPr="006E54E9">
        <w:rPr>
          <w:rStyle w:val="StyleUnderline"/>
        </w:rPr>
        <w:t xml:space="preserve"> or launching one</w:t>
      </w:r>
      <w:r w:rsidRPr="006E54E9">
        <w:rPr>
          <w:sz w:val="16"/>
        </w:rPr>
        <w:t xml:space="preserve">. Moreover, faced with a range of choices, the use-it or-lose-it logic </w:t>
      </w:r>
      <w:r w:rsidRPr="006E54E9">
        <w:rPr>
          <w:rStyle w:val="StyleUnderline"/>
          <w:highlight w:val="cyan"/>
        </w:rPr>
        <w:t>assumes</w:t>
      </w:r>
      <w:r w:rsidRPr="006E54E9">
        <w:rPr>
          <w:sz w:val="16"/>
        </w:rPr>
        <w:t xml:space="preserve"> a </w:t>
      </w:r>
      <w:r w:rsidRPr="006E54E9">
        <w:rPr>
          <w:rStyle w:val="StyleUnderline"/>
          <w:highlight w:val="cyan"/>
        </w:rPr>
        <w:t>state</w:t>
      </w:r>
      <w:r w:rsidRPr="006E54E9">
        <w:rPr>
          <w:sz w:val="16"/>
        </w:rPr>
        <w:t xml:space="preserve"> will </w:t>
      </w:r>
      <w:r w:rsidRPr="006E54E9">
        <w:rPr>
          <w:rStyle w:val="Emphasis"/>
          <w:highlight w:val="cyan"/>
        </w:rPr>
        <w:t>intentionally choose</w:t>
      </w:r>
      <w:r w:rsidRPr="006E54E9">
        <w:rPr>
          <w:rStyle w:val="StyleUnderline"/>
          <w:highlight w:val="cyan"/>
        </w:rPr>
        <w:t xml:space="preserve"> to initiate</w:t>
      </w:r>
      <w:r w:rsidRPr="006E54E9">
        <w:rPr>
          <w:rStyle w:val="StyleUnderline"/>
        </w:rPr>
        <w:t xml:space="preserve"> a </w:t>
      </w:r>
      <w:r w:rsidRPr="006E54E9">
        <w:rPr>
          <w:rStyle w:val="StyleUnderline"/>
          <w:highlight w:val="cyan"/>
        </w:rPr>
        <w:t>nuclear war</w:t>
      </w:r>
      <w:r>
        <w:rPr>
          <w:sz w:val="16"/>
        </w:rPr>
        <w:t>---</w:t>
      </w:r>
      <w:r w:rsidRPr="006E54E9">
        <w:rPr>
          <w:sz w:val="16"/>
        </w:rPr>
        <w:t xml:space="preserve">the </w:t>
      </w:r>
      <w:r w:rsidRPr="006E54E9">
        <w:rPr>
          <w:rStyle w:val="Emphasis"/>
          <w:highlight w:val="cyan"/>
        </w:rPr>
        <w:t>most risky and costly</w:t>
      </w:r>
      <w:r w:rsidRPr="006E54E9">
        <w:rPr>
          <w:rStyle w:val="Emphasis"/>
        </w:rPr>
        <w:t xml:space="preserve"> available </w:t>
      </w:r>
      <w:r w:rsidRPr="006E54E9">
        <w:rPr>
          <w:rStyle w:val="Emphasis"/>
          <w:highlight w:val="cyan"/>
        </w:rPr>
        <w:t>option</w:t>
      </w:r>
      <w:r w:rsidRPr="006E54E9">
        <w:rPr>
          <w:sz w:val="16"/>
        </w:rPr>
        <w:t>. The use-it-or-lose-it pathway to nuclear war, therefore, is in tension with mainstream nuclear deterrence theory that maintains states will be reluctant to conduct a deliberate attack on another nuclear-armed state.13</w:t>
      </w:r>
    </w:p>
    <w:p w14:paraId="51B96631" w14:textId="77777777" w:rsidR="006F221F" w:rsidRPr="006E54E9" w:rsidRDefault="006F221F" w:rsidP="006F221F">
      <w:pPr>
        <w:rPr>
          <w:sz w:val="16"/>
        </w:rPr>
      </w:pPr>
      <w:r w:rsidRPr="006E54E9">
        <w:rPr>
          <w:sz w:val="16"/>
        </w:rPr>
        <w:t xml:space="preserve">A second limitation of this approach is that </w:t>
      </w:r>
      <w:r w:rsidRPr="006E54E9">
        <w:rPr>
          <w:rStyle w:val="Emphasis"/>
          <w:highlight w:val="cyan"/>
        </w:rPr>
        <w:t>theories</w:t>
      </w:r>
      <w:r w:rsidRPr="006E54E9">
        <w:rPr>
          <w:rStyle w:val="Emphasis"/>
        </w:rPr>
        <w:t xml:space="preserve"> of nuclear instability</w:t>
      </w:r>
      <w:r w:rsidRPr="006E54E9">
        <w:rPr>
          <w:rStyle w:val="StyleUnderline"/>
        </w:rPr>
        <w:t xml:space="preserve"> developed </w:t>
      </w:r>
      <w:r w:rsidRPr="006E54E9">
        <w:rPr>
          <w:rStyle w:val="StyleUnderline"/>
          <w:highlight w:val="cyan"/>
        </w:rPr>
        <w:t>in the</w:t>
      </w:r>
      <w:r w:rsidRPr="006E54E9">
        <w:rPr>
          <w:rStyle w:val="StyleUnderline"/>
        </w:rPr>
        <w:t xml:space="preserve"> </w:t>
      </w:r>
      <w:r w:rsidRPr="006E54E9">
        <w:rPr>
          <w:rStyle w:val="Emphasis"/>
        </w:rPr>
        <w:t xml:space="preserve">early days of the </w:t>
      </w:r>
      <w:r w:rsidRPr="006E54E9">
        <w:rPr>
          <w:rStyle w:val="Emphasis"/>
          <w:highlight w:val="cyan"/>
        </w:rPr>
        <w:t>Cold War</w:t>
      </w:r>
      <w:r w:rsidRPr="006E54E9">
        <w:rPr>
          <w:sz w:val="16"/>
        </w:rPr>
        <w:t xml:space="preserve"> are </w:t>
      </w:r>
      <w:r w:rsidRPr="006E54E9">
        <w:rPr>
          <w:rStyle w:val="StyleUnderline"/>
          <w:highlight w:val="cyan"/>
        </w:rPr>
        <w:t xml:space="preserve">in tension with </w:t>
      </w:r>
      <w:r w:rsidRPr="006E54E9">
        <w:rPr>
          <w:rStyle w:val="Emphasis"/>
          <w:highlight w:val="cyan"/>
        </w:rPr>
        <w:t>current</w:t>
      </w:r>
      <w:r w:rsidRPr="006E54E9">
        <w:rPr>
          <w:rStyle w:val="Emphasis"/>
        </w:rPr>
        <w:t xml:space="preserve"> understandings</w:t>
      </w:r>
      <w:r w:rsidRPr="006E54E9">
        <w:rPr>
          <w:sz w:val="16"/>
        </w:rPr>
        <w:t xml:space="preserve"> of the </w:t>
      </w:r>
      <w:r w:rsidRPr="006E54E9">
        <w:rPr>
          <w:rStyle w:val="StyleUnderline"/>
        </w:rPr>
        <w:t xml:space="preserve">causes of war in contemporary </w:t>
      </w:r>
      <w:r w:rsidRPr="006E54E9">
        <w:rPr>
          <w:rStyle w:val="Emphasis"/>
          <w:highlight w:val="cyan"/>
        </w:rPr>
        <w:t>i</w:t>
      </w:r>
      <w:r w:rsidRPr="006E54E9">
        <w:rPr>
          <w:rStyle w:val="StyleUnderline"/>
        </w:rPr>
        <w:t xml:space="preserve">nternational </w:t>
      </w:r>
      <w:r w:rsidRPr="006E54E9">
        <w:rPr>
          <w:rStyle w:val="Emphasis"/>
          <w:highlight w:val="cyan"/>
        </w:rPr>
        <w:t>r</w:t>
      </w:r>
      <w:r w:rsidRPr="006E54E9">
        <w:rPr>
          <w:rStyle w:val="StyleUnderline"/>
        </w:rPr>
        <w:t>elations theory</w:t>
      </w:r>
      <w:r w:rsidRPr="006E54E9">
        <w:rPr>
          <w:sz w:val="16"/>
        </w:rPr>
        <w:t xml:space="preserve">. The nuclear stability framework rests on the notion that parity in the balance of power is associated with peace. The prevailing bargaining model of war, however, maintains that parity contributes to uncertainty about the balances of power and resolve, which hinders efforts to reach negotiated settlements short of armed conflict.14 The </w:t>
      </w:r>
      <w:r w:rsidRPr="006E54E9">
        <w:rPr>
          <w:rStyle w:val="Emphasis"/>
        </w:rPr>
        <w:t>empirical record</w:t>
      </w:r>
      <w:r w:rsidRPr="006E54E9">
        <w:rPr>
          <w:rStyle w:val="StyleUnderline"/>
        </w:rPr>
        <w:t xml:space="preserve"> supports this theory</w:t>
      </w:r>
      <w:r w:rsidRPr="006E54E9">
        <w:rPr>
          <w:sz w:val="16"/>
        </w:rPr>
        <w:t xml:space="preserve"> </w:t>
      </w:r>
      <w:r w:rsidRPr="006E54E9">
        <w:rPr>
          <w:sz w:val="16"/>
          <w:szCs w:val="16"/>
        </w:rPr>
        <w:t>and demonstrates</w:t>
      </w:r>
      <w:r w:rsidRPr="006E54E9">
        <w:rPr>
          <w:sz w:val="16"/>
        </w:rPr>
        <w:t xml:space="preserve"> parity in the balance of power is associated with conflict, and uneven balances of power are associated with peace.15 Situations of obvious strategic nuclear superiority, therefore, may be more stable than situations of strategic parity.</w:t>
      </w:r>
    </w:p>
    <w:p w14:paraId="5092354D" w14:textId="77777777" w:rsidR="006F221F" w:rsidRPr="006E54E9" w:rsidRDefault="006F221F" w:rsidP="006F221F">
      <w:pPr>
        <w:rPr>
          <w:sz w:val="16"/>
        </w:rPr>
      </w:pPr>
      <w:r w:rsidRPr="006E54E9">
        <w:rPr>
          <w:sz w:val="16"/>
        </w:rPr>
        <w:t xml:space="preserve">Perhaps the </w:t>
      </w:r>
      <w:r w:rsidRPr="006E54E9">
        <w:rPr>
          <w:rStyle w:val="Emphasis"/>
        </w:rPr>
        <w:t>most important limitation</w:t>
      </w:r>
      <w:r w:rsidRPr="006E54E9">
        <w:rPr>
          <w:rStyle w:val="StyleUnderline"/>
        </w:rPr>
        <w:t xml:space="preserve"> of the </w:t>
      </w:r>
      <w:r w:rsidRPr="006E54E9">
        <w:rPr>
          <w:rStyle w:val="Emphasis"/>
        </w:rPr>
        <w:t>existing debate</w:t>
      </w:r>
      <w:r w:rsidRPr="006E54E9">
        <w:rPr>
          <w:rStyle w:val="StyleUnderline"/>
        </w:rPr>
        <w:t xml:space="preserve"> is</w:t>
      </w:r>
      <w:r w:rsidRPr="006E54E9">
        <w:rPr>
          <w:sz w:val="16"/>
        </w:rPr>
        <w:t xml:space="preserve"> its </w:t>
      </w:r>
      <w:r w:rsidRPr="006E54E9">
        <w:rPr>
          <w:rStyle w:val="StyleUnderline"/>
        </w:rPr>
        <w:t xml:space="preserve">tendency to theorize </w:t>
      </w:r>
      <w:r w:rsidRPr="006E54E9">
        <w:rPr>
          <w:rStyle w:val="StyleUnderline"/>
          <w:highlight w:val="cyan"/>
        </w:rPr>
        <w:t>in</w:t>
      </w:r>
      <w:r w:rsidRPr="006E54E9">
        <w:rPr>
          <w:sz w:val="16"/>
        </w:rPr>
        <w:t xml:space="preserve"> the </w:t>
      </w:r>
      <w:r w:rsidRPr="006E54E9">
        <w:rPr>
          <w:rStyle w:val="Emphasis"/>
          <w:highlight w:val="cyan"/>
        </w:rPr>
        <w:t>abstract</w:t>
      </w:r>
      <w:r w:rsidRPr="006E54E9">
        <w:rPr>
          <w:sz w:val="16"/>
        </w:rPr>
        <w:t xml:space="preserve">, </w:t>
      </w:r>
      <w:r w:rsidRPr="006E54E9">
        <w:rPr>
          <w:rStyle w:val="StyleUnderline"/>
          <w:highlight w:val="cyan"/>
        </w:rPr>
        <w:t xml:space="preserve">divorced from </w:t>
      </w:r>
      <w:r w:rsidRPr="006E54E9">
        <w:rPr>
          <w:rStyle w:val="Emphasis"/>
          <w:highlight w:val="cyan"/>
        </w:rPr>
        <w:t>real-world</w:t>
      </w:r>
      <w:r w:rsidRPr="006E54E9">
        <w:rPr>
          <w:rStyle w:val="Emphasis"/>
        </w:rPr>
        <w:t xml:space="preserve"> geopolitical </w:t>
      </w:r>
      <w:r w:rsidRPr="006E54E9">
        <w:rPr>
          <w:rStyle w:val="Emphasis"/>
          <w:highlight w:val="cyan"/>
        </w:rPr>
        <w:t>conditions</w:t>
      </w:r>
      <w:r w:rsidRPr="006E54E9">
        <w:rPr>
          <w:sz w:val="16"/>
        </w:rPr>
        <w:t xml:space="preserve">. Proper nouns are rarely used. </w:t>
      </w:r>
      <w:r w:rsidRPr="006E54E9">
        <w:rPr>
          <w:rStyle w:val="StyleUnderline"/>
          <w:highlight w:val="cyan"/>
        </w:rPr>
        <w:t>States</w:t>
      </w:r>
      <w:r w:rsidRPr="006E54E9">
        <w:rPr>
          <w:sz w:val="16"/>
        </w:rPr>
        <w:t xml:space="preserve">, in these analyses, are </w:t>
      </w:r>
      <w:r w:rsidRPr="006E54E9">
        <w:rPr>
          <w:rStyle w:val="StyleUnderline"/>
          <w:highlight w:val="cyan"/>
        </w:rPr>
        <w:t xml:space="preserve">treated as </w:t>
      </w:r>
      <w:r w:rsidRPr="006E54E9">
        <w:rPr>
          <w:rStyle w:val="Emphasis"/>
          <w:highlight w:val="cyan"/>
        </w:rPr>
        <w:t>black boxes</w:t>
      </w:r>
      <w:r w:rsidRPr="006E54E9">
        <w:rPr>
          <w:rStyle w:val="StyleUnderline"/>
          <w:highlight w:val="cyan"/>
        </w:rPr>
        <w:t xml:space="preserve"> endowed with</w:t>
      </w:r>
      <w:r w:rsidRPr="006E54E9">
        <w:rPr>
          <w:sz w:val="16"/>
        </w:rPr>
        <w:t xml:space="preserve"> nuclear weapons and </w:t>
      </w:r>
      <w:r w:rsidRPr="006E54E9">
        <w:rPr>
          <w:rStyle w:val="Emphasis"/>
        </w:rPr>
        <w:t xml:space="preserve">new </w:t>
      </w:r>
      <w:r w:rsidRPr="006E54E9">
        <w:rPr>
          <w:rStyle w:val="Emphasis"/>
          <w:highlight w:val="cyan"/>
        </w:rPr>
        <w:t>tech</w:t>
      </w:r>
      <w:r w:rsidRPr="006E54E9">
        <w:rPr>
          <w:rStyle w:val="Emphasis"/>
        </w:rPr>
        <w:t>nology</w:t>
      </w:r>
      <w:r w:rsidRPr="006E54E9">
        <w:rPr>
          <w:sz w:val="16"/>
        </w:rPr>
        <w:t xml:space="preserve">, </w:t>
      </w:r>
      <w:r w:rsidRPr="006E54E9">
        <w:rPr>
          <w:rStyle w:val="StyleUnderline"/>
        </w:rPr>
        <w:t>facing off against</w:t>
      </w:r>
      <w:r w:rsidRPr="006E54E9">
        <w:rPr>
          <w:sz w:val="16"/>
        </w:rPr>
        <w:t xml:space="preserve"> a </w:t>
      </w:r>
      <w:r w:rsidRPr="006E54E9">
        <w:rPr>
          <w:rStyle w:val="Emphasis"/>
        </w:rPr>
        <w:t>mirror-image</w:t>
      </w:r>
      <w:r w:rsidRPr="006E54E9">
        <w:rPr>
          <w:rStyle w:val="StyleUnderline"/>
        </w:rPr>
        <w:t xml:space="preserve"> rival</w:t>
      </w:r>
      <w:r w:rsidRPr="006E54E9">
        <w:rPr>
          <w:sz w:val="16"/>
        </w:rPr>
        <w:t xml:space="preserve">. The question of interest to scholars is whether the new technology could incentivize a generic nuclear-armed state to launch a nuclear first strike. The </w:t>
      </w:r>
      <w:r w:rsidRPr="006E54E9">
        <w:rPr>
          <w:rStyle w:val="StyleUnderline"/>
        </w:rPr>
        <w:t>varying geopolitical positions</w:t>
      </w:r>
      <w:r w:rsidRPr="006E54E9">
        <w:rPr>
          <w:sz w:val="16"/>
        </w:rPr>
        <w:t xml:space="preserve">, foreign policy ambitions, or ongoing political conflicts of interests </w:t>
      </w:r>
      <w:r w:rsidRPr="006E54E9">
        <w:rPr>
          <w:rStyle w:val="StyleUnderline"/>
        </w:rPr>
        <w:t>among</w:t>
      </w:r>
      <w:r w:rsidRPr="006E54E9">
        <w:rPr>
          <w:sz w:val="16"/>
        </w:rPr>
        <w:t xml:space="preserve"> the </w:t>
      </w:r>
      <w:r w:rsidRPr="006E54E9">
        <w:rPr>
          <w:rStyle w:val="StyleUnderline"/>
        </w:rPr>
        <w:t>major</w:t>
      </w:r>
      <w:r w:rsidRPr="006E54E9">
        <w:rPr>
          <w:sz w:val="16"/>
        </w:rPr>
        <w:t xml:space="preserve"> nuclear </w:t>
      </w:r>
      <w:r w:rsidRPr="006E54E9">
        <w:rPr>
          <w:rStyle w:val="StyleUnderline"/>
        </w:rPr>
        <w:t>powers</w:t>
      </w:r>
      <w:r w:rsidRPr="006E54E9">
        <w:rPr>
          <w:sz w:val="16"/>
        </w:rPr>
        <w:t xml:space="preserve"> in the world </w:t>
      </w:r>
      <w:r w:rsidRPr="006E54E9">
        <w:rPr>
          <w:rStyle w:val="StyleUnderline"/>
        </w:rPr>
        <w:t>today</w:t>
      </w:r>
      <w:r>
        <w:rPr>
          <w:sz w:val="16"/>
        </w:rPr>
        <w:t>---</w:t>
      </w:r>
      <w:r w:rsidRPr="006E54E9">
        <w:rPr>
          <w:sz w:val="16"/>
        </w:rPr>
        <w:t xml:space="preserve">the </w:t>
      </w:r>
      <w:r w:rsidRPr="006E54E9">
        <w:rPr>
          <w:rStyle w:val="Emphasis"/>
        </w:rPr>
        <w:t>U</w:t>
      </w:r>
      <w:r w:rsidRPr="006E54E9">
        <w:rPr>
          <w:rStyle w:val="StyleUnderline"/>
        </w:rPr>
        <w:t xml:space="preserve">nited </w:t>
      </w:r>
      <w:r w:rsidRPr="006E54E9">
        <w:rPr>
          <w:rStyle w:val="Emphasis"/>
        </w:rPr>
        <w:t>S</w:t>
      </w:r>
      <w:r w:rsidRPr="006E54E9">
        <w:rPr>
          <w:rStyle w:val="StyleUnderline"/>
        </w:rPr>
        <w:t>tates</w:t>
      </w:r>
      <w:r w:rsidRPr="006E54E9">
        <w:rPr>
          <w:sz w:val="16"/>
        </w:rPr>
        <w:t xml:space="preserve">, </w:t>
      </w:r>
      <w:r w:rsidRPr="006E54E9">
        <w:rPr>
          <w:rStyle w:val="StyleUnderline"/>
        </w:rPr>
        <w:t>China</w:t>
      </w:r>
      <w:r w:rsidRPr="006E54E9">
        <w:rPr>
          <w:sz w:val="16"/>
        </w:rPr>
        <w:t xml:space="preserve">, </w:t>
      </w:r>
      <w:r w:rsidRPr="006E54E9">
        <w:rPr>
          <w:rStyle w:val="StyleUnderline"/>
        </w:rPr>
        <w:t>and Russia</w:t>
      </w:r>
      <w:r>
        <w:rPr>
          <w:sz w:val="16"/>
        </w:rPr>
        <w:t>---</w:t>
      </w:r>
      <w:r w:rsidRPr="006E54E9">
        <w:rPr>
          <w:sz w:val="16"/>
        </w:rPr>
        <w:t xml:space="preserve">are </w:t>
      </w:r>
      <w:r w:rsidRPr="006E54E9">
        <w:rPr>
          <w:rStyle w:val="StyleUnderline"/>
        </w:rPr>
        <w:t xml:space="preserve">not of </w:t>
      </w:r>
      <w:r w:rsidRPr="006E54E9">
        <w:rPr>
          <w:rStyle w:val="Emphasis"/>
        </w:rPr>
        <w:t>immediate interest</w:t>
      </w:r>
      <w:r w:rsidRPr="006E54E9">
        <w:rPr>
          <w:sz w:val="16"/>
        </w:rPr>
        <w:t>.</w:t>
      </w:r>
    </w:p>
    <w:p w14:paraId="14139A1A" w14:textId="77777777" w:rsidR="006F221F" w:rsidRPr="006E54E9" w:rsidRDefault="006F221F" w:rsidP="006F221F"/>
    <w:bookmarkEnd w:id="14"/>
    <w:p w14:paraId="5F404B55" w14:textId="5C11BB6A" w:rsidR="006F221F" w:rsidRPr="006E54E9" w:rsidRDefault="006F221F" w:rsidP="006F221F">
      <w:pPr>
        <w:pStyle w:val="Heading3"/>
      </w:pPr>
      <w:r w:rsidRPr="006E54E9">
        <w:lastRenderedPageBreak/>
        <w:t>2NC</w:t>
      </w:r>
      <w:r>
        <w:t>---</w:t>
      </w:r>
      <w:r w:rsidRPr="006E54E9">
        <w:t>Emerging Tech Defense</w:t>
      </w:r>
      <w:r>
        <w:t>---</w:t>
      </w:r>
      <w:r w:rsidRPr="006E54E9">
        <w:t>Cards</w:t>
      </w:r>
    </w:p>
    <w:p w14:paraId="4096E2E8" w14:textId="77777777" w:rsidR="006F221F" w:rsidRPr="006E54E9" w:rsidRDefault="006F221F" w:rsidP="006F221F">
      <w:pPr>
        <w:pStyle w:val="Heading4"/>
        <w:rPr>
          <w:rFonts w:cstheme="minorHAnsi"/>
        </w:rPr>
      </w:pPr>
      <w:r w:rsidRPr="006E54E9">
        <w:rPr>
          <w:rFonts w:cstheme="minorHAnsi"/>
        </w:rPr>
        <w:t xml:space="preserve">No emerging tech impact. </w:t>
      </w:r>
    </w:p>
    <w:p w14:paraId="778BAEC0" w14:textId="77777777" w:rsidR="006F221F" w:rsidRPr="006E54E9" w:rsidRDefault="006F221F" w:rsidP="006F221F">
      <w:pPr>
        <w:rPr>
          <w:rFonts w:cstheme="minorHAnsi"/>
        </w:rPr>
      </w:pPr>
      <w:r w:rsidRPr="006E54E9">
        <w:rPr>
          <w:rStyle w:val="Style13ptBold"/>
          <w:rFonts w:cstheme="minorHAnsi"/>
        </w:rPr>
        <w:t>Sechser ’19</w:t>
      </w:r>
      <w:r>
        <w:rPr>
          <w:rStyle w:val="Style13ptBold"/>
          <w:rFonts w:cstheme="minorHAnsi"/>
        </w:rPr>
        <w:t>---</w:t>
      </w:r>
      <w:r w:rsidRPr="006E54E9">
        <w:rPr>
          <w:rFonts w:cstheme="minorHAnsi"/>
        </w:rPr>
        <w:t xml:space="preserve">Todd;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w:t>
      </w:r>
      <w:r w:rsidRPr="006E54E9">
        <w:rPr>
          <w:rFonts w:cstheme="minorHAnsi"/>
          <w:i/>
          <w:iCs/>
        </w:rPr>
        <w:t>Journal of Strategic Studies</w:t>
      </w:r>
      <w:r w:rsidRPr="006E54E9">
        <w:rPr>
          <w:rFonts w:cstheme="minorHAnsi"/>
        </w:rPr>
        <w:t>, Volume 42, Issue 6</w:t>
      </w:r>
    </w:p>
    <w:p w14:paraId="44BBFF19" w14:textId="77777777" w:rsidR="006F221F" w:rsidRPr="006E54E9" w:rsidRDefault="006F221F" w:rsidP="006F221F">
      <w:pPr>
        <w:rPr>
          <w:rFonts w:cstheme="minorHAnsi"/>
          <w:sz w:val="16"/>
        </w:rPr>
      </w:pPr>
      <w:r w:rsidRPr="006E54E9">
        <w:rPr>
          <w:rFonts w:cstheme="minorHAnsi"/>
          <w:sz w:val="16"/>
        </w:rPr>
        <w:t xml:space="preserve">Yet </w:t>
      </w:r>
      <w:r w:rsidRPr="006E54E9">
        <w:rPr>
          <w:rStyle w:val="Emphasis"/>
          <w:rFonts w:cstheme="minorHAnsi"/>
        </w:rPr>
        <w:t xml:space="preserve">the </w:t>
      </w:r>
      <w:r w:rsidRPr="006E54E9">
        <w:rPr>
          <w:rStyle w:val="Emphasis"/>
          <w:rFonts w:cstheme="minorHAnsi"/>
          <w:highlight w:val="cyan"/>
        </w:rPr>
        <w:t>history</w:t>
      </w:r>
      <w:r w:rsidRPr="006E54E9">
        <w:rPr>
          <w:rStyle w:val="StyleUnderline"/>
          <w:rFonts w:cstheme="minorHAnsi"/>
          <w:highlight w:val="cyan"/>
        </w:rPr>
        <w:t xml:space="preserve"> of </w:t>
      </w:r>
      <w:r w:rsidRPr="006E54E9">
        <w:rPr>
          <w:rStyle w:val="Emphasis"/>
          <w:rFonts w:cstheme="minorHAnsi"/>
          <w:highlight w:val="cyan"/>
        </w:rPr>
        <w:t>tech</w:t>
      </w:r>
      <w:r w:rsidRPr="006E54E9">
        <w:rPr>
          <w:rStyle w:val="Emphasis"/>
          <w:rFonts w:cstheme="minorHAnsi"/>
        </w:rPr>
        <w:t>nological revolutions</w:t>
      </w:r>
      <w:r w:rsidRPr="006E54E9">
        <w:rPr>
          <w:rStyle w:val="StyleUnderline"/>
          <w:rFonts w:cstheme="minorHAnsi"/>
        </w:rPr>
        <w:t xml:space="preserve"> </w:t>
      </w:r>
      <w:r w:rsidRPr="006E54E9">
        <w:rPr>
          <w:rStyle w:val="StyleUnderline"/>
          <w:rFonts w:cstheme="minorHAnsi"/>
          <w:highlight w:val="cyan"/>
        </w:rPr>
        <w:t>counsels against alarmism</w:t>
      </w:r>
      <w:r w:rsidRPr="006E54E9">
        <w:rPr>
          <w:rFonts w:cstheme="minorHAnsi"/>
          <w:sz w:val="16"/>
        </w:rPr>
        <w:t xml:space="preserve">. Extrapolating from current technological trends is problematic, both because </w:t>
      </w:r>
      <w:r w:rsidRPr="006E54E9">
        <w:rPr>
          <w:rStyle w:val="StyleUnderline"/>
          <w:rFonts w:cstheme="minorHAnsi"/>
          <w:highlight w:val="cyan"/>
        </w:rPr>
        <w:t>tech</w:t>
      </w:r>
      <w:r w:rsidRPr="006E54E9">
        <w:rPr>
          <w:rStyle w:val="StyleUnderline"/>
          <w:rFonts w:cstheme="minorHAnsi"/>
        </w:rPr>
        <w:t>nologies</w:t>
      </w:r>
      <w:r w:rsidRPr="006E54E9">
        <w:rPr>
          <w:rFonts w:cstheme="minorHAnsi"/>
          <w:sz w:val="16"/>
        </w:rPr>
        <w:t xml:space="preserve"> often </w:t>
      </w:r>
      <w:r w:rsidRPr="006E54E9">
        <w:rPr>
          <w:rStyle w:val="StyleUnderline"/>
          <w:rFonts w:cstheme="minorHAnsi"/>
          <w:highlight w:val="cyan"/>
        </w:rPr>
        <w:t>do not live up to</w:t>
      </w:r>
      <w:r w:rsidRPr="006E54E9">
        <w:rPr>
          <w:rStyle w:val="StyleUnderline"/>
          <w:rFonts w:cstheme="minorHAnsi"/>
        </w:rPr>
        <w:t xml:space="preserve"> </w:t>
      </w:r>
      <w:r w:rsidRPr="006E54E9">
        <w:rPr>
          <w:rStyle w:val="Emphasis"/>
          <w:rFonts w:cstheme="minorHAnsi"/>
        </w:rPr>
        <w:t xml:space="preserve">their </w:t>
      </w:r>
      <w:r w:rsidRPr="006E54E9">
        <w:rPr>
          <w:rStyle w:val="Emphasis"/>
          <w:rFonts w:cstheme="minorHAnsi"/>
          <w:highlight w:val="cyan"/>
        </w:rPr>
        <w:t>promise</w:t>
      </w:r>
      <w:r w:rsidRPr="006E54E9">
        <w:rPr>
          <w:rStyle w:val="StyleUnderline"/>
          <w:rFonts w:cstheme="minorHAnsi"/>
          <w:highlight w:val="cyan"/>
        </w:rPr>
        <w:t>, and</w:t>
      </w:r>
      <w:r w:rsidRPr="006E54E9">
        <w:rPr>
          <w:rFonts w:cstheme="minorHAnsi"/>
          <w:sz w:val="16"/>
        </w:rPr>
        <w:t xml:space="preserve"> because technologies often </w:t>
      </w:r>
      <w:r w:rsidRPr="006E54E9">
        <w:rPr>
          <w:rStyle w:val="StyleUnderline"/>
          <w:rFonts w:cstheme="minorHAnsi"/>
          <w:highlight w:val="cyan"/>
        </w:rPr>
        <w:t xml:space="preserve">have </w:t>
      </w:r>
      <w:r w:rsidRPr="006E54E9">
        <w:rPr>
          <w:rStyle w:val="Emphasis"/>
          <w:rFonts w:cstheme="minorHAnsi"/>
          <w:highlight w:val="cyan"/>
        </w:rPr>
        <w:t>countervailing</w:t>
      </w:r>
      <w:r w:rsidRPr="006E54E9">
        <w:rPr>
          <w:rStyle w:val="Emphasis"/>
          <w:rFonts w:cstheme="minorHAnsi"/>
        </w:rPr>
        <w:t xml:space="preserve"> or conditional </w:t>
      </w:r>
      <w:r w:rsidRPr="006E54E9">
        <w:rPr>
          <w:rStyle w:val="Emphasis"/>
          <w:rFonts w:cstheme="minorHAnsi"/>
          <w:highlight w:val="cyan"/>
        </w:rPr>
        <w:t>effects</w:t>
      </w:r>
      <w:r w:rsidRPr="006E54E9">
        <w:rPr>
          <w:rStyle w:val="StyleUnderline"/>
          <w:rFonts w:cstheme="minorHAnsi"/>
          <w:highlight w:val="cyan"/>
        </w:rPr>
        <w:t xml:space="preserve"> that</w:t>
      </w:r>
      <w:r w:rsidRPr="006E54E9">
        <w:rPr>
          <w:rFonts w:cstheme="minorHAnsi"/>
          <w:sz w:val="16"/>
        </w:rPr>
        <w:t xml:space="preserve"> can </w:t>
      </w:r>
      <w:r w:rsidRPr="006E54E9">
        <w:rPr>
          <w:rStyle w:val="StyleUnderline"/>
          <w:rFonts w:cstheme="minorHAnsi"/>
          <w:highlight w:val="cyan"/>
        </w:rPr>
        <w:t>temper</w:t>
      </w:r>
      <w:r w:rsidRPr="006E54E9">
        <w:rPr>
          <w:rStyle w:val="StyleUnderline"/>
          <w:rFonts w:cstheme="minorHAnsi"/>
        </w:rPr>
        <w:t xml:space="preserve"> </w:t>
      </w:r>
      <w:r w:rsidRPr="006E54E9">
        <w:rPr>
          <w:rStyle w:val="Emphasis"/>
          <w:rFonts w:cstheme="minorHAnsi"/>
        </w:rPr>
        <w:t xml:space="preserve">their negative </w:t>
      </w:r>
      <w:r w:rsidRPr="006E54E9">
        <w:rPr>
          <w:rStyle w:val="Emphasis"/>
          <w:rFonts w:cstheme="minorHAnsi"/>
          <w:highlight w:val="cyan"/>
        </w:rPr>
        <w:t>consequences</w:t>
      </w:r>
      <w:r w:rsidRPr="006E54E9">
        <w:rPr>
          <w:rFonts w:cstheme="minorHAnsi"/>
          <w:sz w:val="16"/>
        </w:rPr>
        <w:t xml:space="preserve">. Thus, </w:t>
      </w:r>
      <w:r w:rsidRPr="006E54E9">
        <w:rPr>
          <w:rStyle w:val="StyleUnderline"/>
          <w:rFonts w:cstheme="minorHAnsi"/>
          <w:highlight w:val="cyan"/>
        </w:rPr>
        <w:t>the fear</w:t>
      </w:r>
      <w:r w:rsidRPr="006E54E9">
        <w:rPr>
          <w:rFonts w:cstheme="minorHAnsi"/>
          <w:sz w:val="16"/>
        </w:rPr>
        <w:t xml:space="preserve"> that </w:t>
      </w:r>
      <w:r w:rsidRPr="006E54E9">
        <w:rPr>
          <w:rStyle w:val="Emphasis"/>
          <w:rFonts w:cstheme="minorHAnsi"/>
          <w:highlight w:val="cyan"/>
        </w:rPr>
        <w:t>emerging tech</w:t>
      </w:r>
      <w:r w:rsidRPr="006E54E9">
        <w:rPr>
          <w:rStyle w:val="Emphasis"/>
          <w:rFonts w:cstheme="minorHAnsi"/>
        </w:rPr>
        <w:t>nologies</w:t>
      </w:r>
      <w:r w:rsidRPr="006E54E9">
        <w:rPr>
          <w:rStyle w:val="StyleUnderline"/>
          <w:rFonts w:cstheme="minorHAnsi"/>
        </w:rPr>
        <w:t xml:space="preserve"> </w:t>
      </w:r>
      <w:r w:rsidRPr="006E54E9">
        <w:rPr>
          <w:rStyle w:val="StyleUnderline"/>
          <w:rFonts w:cstheme="minorHAnsi"/>
          <w:highlight w:val="cyan"/>
        </w:rPr>
        <w:t>will</w:t>
      </w:r>
      <w:r w:rsidRPr="006E54E9">
        <w:rPr>
          <w:rFonts w:cstheme="minorHAnsi"/>
          <w:sz w:val="16"/>
        </w:rPr>
        <w:t xml:space="preserve"> necessarily </w:t>
      </w:r>
      <w:r w:rsidRPr="006E54E9">
        <w:rPr>
          <w:rStyle w:val="StyleUnderline"/>
          <w:rFonts w:cstheme="minorHAnsi"/>
          <w:highlight w:val="cyan"/>
        </w:rPr>
        <w:t xml:space="preserve">cause </w:t>
      </w:r>
      <w:r w:rsidRPr="006E54E9">
        <w:rPr>
          <w:rStyle w:val="Emphasis"/>
          <w:rFonts w:cstheme="minorHAnsi"/>
          <w:highlight w:val="cyan"/>
        </w:rPr>
        <w:t>sudden</w:t>
      </w:r>
      <w:r w:rsidRPr="006E54E9">
        <w:rPr>
          <w:rStyle w:val="Emphasis"/>
          <w:rFonts w:cstheme="minorHAnsi"/>
        </w:rPr>
        <w:t xml:space="preserve"> and spectacular </w:t>
      </w:r>
      <w:r w:rsidRPr="006E54E9">
        <w:rPr>
          <w:rStyle w:val="Emphasis"/>
          <w:rFonts w:cstheme="minorHAnsi"/>
          <w:highlight w:val="cyan"/>
        </w:rPr>
        <w:t>changes</w:t>
      </w:r>
      <w:r w:rsidRPr="006E54E9">
        <w:rPr>
          <w:rStyle w:val="StyleUnderline"/>
          <w:rFonts w:cstheme="minorHAnsi"/>
        </w:rPr>
        <w:t xml:space="preserve"> to international </w:t>
      </w:r>
      <w:r w:rsidRPr="006E54E9">
        <w:rPr>
          <w:rStyle w:val="StyleUnderline"/>
          <w:rFonts w:cstheme="minorHAnsi"/>
          <w:highlight w:val="cyan"/>
        </w:rPr>
        <w:t xml:space="preserve">politics should be treated with </w:t>
      </w:r>
      <w:r w:rsidRPr="006E54E9">
        <w:rPr>
          <w:rStyle w:val="Emphasis"/>
          <w:rFonts w:cstheme="minorHAnsi"/>
          <w:highlight w:val="cyan"/>
        </w:rPr>
        <w:t>caution</w:t>
      </w:r>
      <w:r w:rsidRPr="006E54E9">
        <w:rPr>
          <w:rFonts w:cstheme="minorHAnsi"/>
          <w:sz w:val="16"/>
        </w:rPr>
        <w:t>. There are at least two reasons to be circumspect.</w:t>
      </w:r>
    </w:p>
    <w:p w14:paraId="7B364BF4" w14:textId="77777777" w:rsidR="006F221F" w:rsidRPr="006E54E9" w:rsidRDefault="006F221F" w:rsidP="006F221F">
      <w:pPr>
        <w:rPr>
          <w:rFonts w:cstheme="minorHAnsi"/>
          <w:sz w:val="16"/>
        </w:rPr>
      </w:pPr>
      <w:r w:rsidRPr="006E54E9">
        <w:rPr>
          <w:rFonts w:cstheme="minorHAnsi"/>
          <w:sz w:val="16"/>
        </w:rPr>
        <w:t xml:space="preserve">First, </w:t>
      </w:r>
      <w:r w:rsidRPr="006E54E9">
        <w:rPr>
          <w:rStyle w:val="StyleUnderline"/>
          <w:rFonts w:cstheme="minorHAnsi"/>
          <w:highlight w:val="cyan"/>
        </w:rPr>
        <w:t>very</w:t>
      </w:r>
      <w:r w:rsidRPr="006E54E9">
        <w:rPr>
          <w:rStyle w:val="StyleUnderline"/>
          <w:rFonts w:cstheme="minorHAnsi"/>
        </w:rPr>
        <w:t xml:space="preserve"> </w:t>
      </w:r>
      <w:r w:rsidRPr="006E54E9">
        <w:rPr>
          <w:rStyle w:val="StyleUnderline"/>
          <w:rFonts w:cstheme="minorHAnsi"/>
          <w:highlight w:val="cyan"/>
        </w:rPr>
        <w:t>few</w:t>
      </w:r>
      <w:r w:rsidRPr="006E54E9">
        <w:rPr>
          <w:rStyle w:val="StyleUnderline"/>
          <w:rFonts w:cstheme="minorHAnsi"/>
        </w:rPr>
        <w:t xml:space="preserve"> technologies </w:t>
      </w:r>
      <w:r w:rsidRPr="006E54E9">
        <w:rPr>
          <w:rStyle w:val="Emphasis"/>
          <w:rFonts w:cstheme="minorHAnsi"/>
        </w:rPr>
        <w:t xml:space="preserve">fundamentally </w:t>
      </w:r>
      <w:r w:rsidRPr="006E54E9">
        <w:rPr>
          <w:rStyle w:val="Emphasis"/>
          <w:rFonts w:cstheme="minorHAnsi"/>
          <w:highlight w:val="cyan"/>
        </w:rPr>
        <w:t>reshape</w:t>
      </w:r>
      <w:r w:rsidRPr="006E54E9">
        <w:rPr>
          <w:rStyle w:val="StyleUnderline"/>
          <w:rFonts w:cstheme="minorHAnsi"/>
        </w:rPr>
        <w:t xml:space="preserve"> the dynamics of international </w:t>
      </w:r>
      <w:r w:rsidRPr="006E54E9">
        <w:rPr>
          <w:rStyle w:val="StyleUnderline"/>
          <w:rFonts w:cstheme="minorHAnsi"/>
          <w:highlight w:val="cyan"/>
        </w:rPr>
        <w:t>conflict</w:t>
      </w:r>
      <w:r w:rsidRPr="006E54E9">
        <w:rPr>
          <w:rFonts w:cstheme="minorHAnsi"/>
          <w:sz w:val="16"/>
        </w:rPr>
        <w:t xml:space="preserve">. Historically, </w:t>
      </w:r>
      <w:r w:rsidRPr="006E54E9">
        <w:rPr>
          <w:rStyle w:val="Emphasis"/>
          <w:rFonts w:cstheme="minorHAnsi"/>
          <w:highlight w:val="cyan"/>
        </w:rPr>
        <w:t>most</w:t>
      </w:r>
      <w:r w:rsidRPr="006E54E9">
        <w:rPr>
          <w:rStyle w:val="Emphasis"/>
          <w:rFonts w:cstheme="minorHAnsi"/>
        </w:rPr>
        <w:t xml:space="preserve"> technological </w:t>
      </w:r>
      <w:r w:rsidRPr="006E54E9">
        <w:rPr>
          <w:rStyle w:val="Emphasis"/>
          <w:rFonts w:cstheme="minorHAnsi"/>
          <w:highlight w:val="cyan"/>
        </w:rPr>
        <w:t>innovations</w:t>
      </w:r>
      <w:r w:rsidRPr="006E54E9">
        <w:rPr>
          <w:rFonts w:cstheme="minorHAnsi"/>
          <w:sz w:val="16"/>
        </w:rPr>
        <w:t xml:space="preserve"> have </w:t>
      </w:r>
      <w:r w:rsidRPr="006E54E9">
        <w:rPr>
          <w:rStyle w:val="StyleUnderline"/>
          <w:rFonts w:cstheme="minorHAnsi"/>
          <w:highlight w:val="cyan"/>
        </w:rPr>
        <w:t>amounted to increment</w:t>
      </w:r>
      <w:r w:rsidRPr="006E54E9">
        <w:rPr>
          <w:rStyle w:val="StyleUnderline"/>
          <w:rFonts w:cstheme="minorHAnsi"/>
        </w:rPr>
        <w:t>al advancements</w:t>
      </w:r>
      <w:r w:rsidRPr="006E54E9">
        <w:rPr>
          <w:rFonts w:cstheme="minorHAnsi"/>
          <w:sz w:val="16"/>
        </w:rPr>
        <w:t xml:space="preserve">, and </w:t>
      </w:r>
      <w:r w:rsidRPr="006E54E9">
        <w:rPr>
          <w:rStyle w:val="StyleUnderline"/>
          <w:rFonts w:cstheme="minorHAnsi"/>
          <w:highlight w:val="cyan"/>
        </w:rPr>
        <w:t>some</w:t>
      </w:r>
      <w:r w:rsidRPr="006E54E9">
        <w:rPr>
          <w:rFonts w:cstheme="minorHAnsi"/>
          <w:sz w:val="16"/>
        </w:rPr>
        <w:t xml:space="preserve"> have </w:t>
      </w:r>
      <w:r w:rsidRPr="006E54E9">
        <w:rPr>
          <w:rStyle w:val="Emphasis"/>
          <w:rFonts w:cstheme="minorHAnsi"/>
          <w:highlight w:val="cyan"/>
        </w:rPr>
        <w:t>disappeared</w:t>
      </w:r>
      <w:r w:rsidRPr="006E54E9">
        <w:rPr>
          <w:rStyle w:val="Emphasis"/>
          <w:rFonts w:cstheme="minorHAnsi"/>
        </w:rPr>
        <w:t xml:space="preserve"> into irrelevance</w:t>
      </w:r>
      <w:r w:rsidRPr="006E54E9">
        <w:rPr>
          <w:rStyle w:val="StyleUnderline"/>
          <w:rFonts w:cstheme="minorHAnsi"/>
        </w:rPr>
        <w:t xml:space="preserve"> </w:t>
      </w:r>
      <w:r w:rsidRPr="006E54E9">
        <w:rPr>
          <w:rStyle w:val="StyleUnderline"/>
          <w:rFonts w:cstheme="minorHAnsi"/>
          <w:highlight w:val="cyan"/>
        </w:rPr>
        <w:t>despite</w:t>
      </w:r>
      <w:r w:rsidRPr="006E54E9">
        <w:rPr>
          <w:rStyle w:val="StyleUnderline"/>
          <w:rFonts w:cstheme="minorHAnsi"/>
        </w:rPr>
        <w:t xml:space="preserve"> </w:t>
      </w:r>
      <w:r w:rsidRPr="006E54E9">
        <w:rPr>
          <w:rStyle w:val="Emphasis"/>
          <w:rFonts w:cstheme="minorHAnsi"/>
        </w:rPr>
        <w:t xml:space="preserve">widespread </w:t>
      </w:r>
      <w:r w:rsidRPr="006E54E9">
        <w:rPr>
          <w:rStyle w:val="Emphasis"/>
          <w:rFonts w:cstheme="minorHAnsi"/>
          <w:highlight w:val="cyan"/>
        </w:rPr>
        <w:t>hype</w:t>
      </w:r>
      <w:r w:rsidRPr="006E54E9">
        <w:rPr>
          <w:rStyle w:val="Emphasis"/>
          <w:rFonts w:cstheme="minorHAnsi"/>
        </w:rPr>
        <w:t xml:space="preserve"> about their promise</w:t>
      </w:r>
      <w:r w:rsidRPr="006E54E9">
        <w:rPr>
          <w:rFonts w:cstheme="minorHAnsi"/>
          <w:sz w:val="16"/>
        </w:rPr>
        <w:t xml:space="preserve">. For example, the introduction of </w:t>
      </w:r>
      <w:r w:rsidRPr="006E54E9">
        <w:rPr>
          <w:rStyle w:val="Emphasis"/>
          <w:rFonts w:cstheme="minorHAnsi"/>
        </w:rPr>
        <w:t>chemical weapons</w:t>
      </w:r>
      <w:r w:rsidRPr="006E54E9">
        <w:rPr>
          <w:rStyle w:val="StyleUnderline"/>
          <w:rFonts w:cstheme="minorHAnsi"/>
        </w:rPr>
        <w:t xml:space="preserve"> was </w:t>
      </w:r>
      <w:r w:rsidRPr="006E54E9">
        <w:rPr>
          <w:rStyle w:val="Emphasis"/>
          <w:rFonts w:cstheme="minorHAnsi"/>
        </w:rPr>
        <w:t>widely expected</w:t>
      </w:r>
      <w:r w:rsidRPr="006E54E9">
        <w:rPr>
          <w:rStyle w:val="StyleUnderline"/>
          <w:rFonts w:cstheme="minorHAnsi"/>
        </w:rPr>
        <w:t xml:space="preserve"> to </w:t>
      </w:r>
      <w:r w:rsidRPr="006E54E9">
        <w:rPr>
          <w:rStyle w:val="Emphasis"/>
          <w:rFonts w:cstheme="minorHAnsi"/>
        </w:rPr>
        <w:t>immediately change</w:t>
      </w:r>
      <w:r w:rsidRPr="006E54E9">
        <w:rPr>
          <w:rFonts w:cstheme="minorHAnsi"/>
          <w:sz w:val="16"/>
        </w:rPr>
        <w:t xml:space="preserve"> the nature of </w:t>
      </w:r>
      <w:r w:rsidRPr="006E54E9">
        <w:rPr>
          <w:rStyle w:val="StyleUnderline"/>
          <w:rFonts w:cstheme="minorHAnsi"/>
        </w:rPr>
        <w:t>war</w:t>
      </w:r>
      <w:r w:rsidRPr="006E54E9">
        <w:rPr>
          <w:rFonts w:cstheme="minorHAnsi"/>
          <w:sz w:val="16"/>
        </w:rPr>
        <w:t xml:space="preserve">fare and deterrence after the British army first used poison gas on the battlefield during World War I. </w:t>
      </w:r>
      <w:r w:rsidRPr="006E54E9">
        <w:rPr>
          <w:rStyle w:val="StyleUnderline"/>
          <w:rFonts w:cstheme="minorHAnsi"/>
        </w:rPr>
        <w:t>Yet</w:t>
      </w:r>
      <w:r w:rsidRPr="006E54E9">
        <w:rPr>
          <w:rFonts w:cstheme="minorHAnsi"/>
          <w:sz w:val="16"/>
        </w:rPr>
        <w:t xml:space="preserve"> chemical weapons quickly </w:t>
      </w:r>
      <w:r w:rsidRPr="006E54E9">
        <w:rPr>
          <w:rStyle w:val="StyleUnderline"/>
          <w:rFonts w:cstheme="minorHAnsi"/>
        </w:rPr>
        <w:t xml:space="preserve">turned out to be </w:t>
      </w:r>
      <w:r w:rsidRPr="006E54E9">
        <w:rPr>
          <w:rStyle w:val="Emphasis"/>
          <w:rFonts w:cstheme="minorHAnsi"/>
        </w:rPr>
        <w:t>less practical</w:t>
      </w:r>
      <w:r w:rsidRPr="006E54E9">
        <w:rPr>
          <w:rStyle w:val="StyleUnderline"/>
          <w:rFonts w:cstheme="minorHAnsi"/>
        </w:rPr>
        <w:t xml:space="preserve">, </w:t>
      </w:r>
      <w:r w:rsidRPr="006E54E9">
        <w:rPr>
          <w:rStyle w:val="Emphasis"/>
          <w:rFonts w:cstheme="minorHAnsi"/>
        </w:rPr>
        <w:t>easier to counter</w:t>
      </w:r>
      <w:r w:rsidRPr="006E54E9">
        <w:rPr>
          <w:rStyle w:val="StyleUnderline"/>
          <w:rFonts w:cstheme="minorHAnsi"/>
        </w:rPr>
        <w:t xml:space="preserve">, and </w:t>
      </w:r>
      <w:r w:rsidRPr="006E54E9">
        <w:rPr>
          <w:rStyle w:val="Emphasis"/>
          <w:rFonts w:cstheme="minorHAnsi"/>
        </w:rPr>
        <w:t>less effective</w:t>
      </w:r>
      <w:r w:rsidRPr="006E54E9">
        <w:rPr>
          <w:rFonts w:cstheme="minorHAnsi"/>
          <w:sz w:val="16"/>
        </w:rPr>
        <w:t xml:space="preserve"> than conventional </w:t>
      </w:r>
      <w:proofErr w:type="gramStart"/>
      <w:r w:rsidRPr="006E54E9">
        <w:rPr>
          <w:rFonts w:cstheme="minorHAnsi"/>
          <w:sz w:val="16"/>
        </w:rPr>
        <w:t>high-explosives</w:t>
      </w:r>
      <w:proofErr w:type="gramEnd"/>
      <w:r w:rsidRPr="006E54E9">
        <w:rPr>
          <w:rFonts w:cstheme="minorHAnsi"/>
          <w:sz w:val="16"/>
        </w:rPr>
        <w:t xml:space="preserve">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6E54E9">
        <w:rPr>
          <w:rStyle w:val="Emphasis"/>
          <w:rFonts w:cstheme="minorHAnsi"/>
        </w:rPr>
        <w:t>even when</w:t>
      </w:r>
      <w:r w:rsidRPr="006E54E9">
        <w:rPr>
          <w:rStyle w:val="StyleUnderline"/>
          <w:rFonts w:cstheme="minorHAnsi"/>
        </w:rPr>
        <w:t xml:space="preserve"> </w:t>
      </w:r>
      <w:r w:rsidRPr="006E54E9">
        <w:rPr>
          <w:rStyle w:val="StyleUnderline"/>
          <w:rFonts w:cstheme="minorHAnsi"/>
          <w:highlight w:val="cyan"/>
        </w:rPr>
        <w:t>techn</w:t>
      </w:r>
      <w:r w:rsidRPr="006E54E9">
        <w:rPr>
          <w:rStyle w:val="StyleUnderline"/>
          <w:rFonts w:cstheme="minorHAnsi"/>
        </w:rPr>
        <w:t xml:space="preserve">ologies do have </w:t>
      </w:r>
      <w:r w:rsidRPr="006E54E9">
        <w:rPr>
          <w:rStyle w:val="Emphasis"/>
          <w:rFonts w:cstheme="minorHAnsi"/>
        </w:rPr>
        <w:t>significant strategic consequences</w:t>
      </w:r>
      <w:r w:rsidRPr="006E54E9">
        <w:rPr>
          <w:rStyle w:val="StyleUnderline"/>
          <w:rFonts w:cstheme="minorHAnsi"/>
        </w:rPr>
        <w:t>, they</w:t>
      </w:r>
      <w:r w:rsidRPr="006E54E9">
        <w:rPr>
          <w:rFonts w:cstheme="minorHAnsi"/>
          <w:sz w:val="16"/>
        </w:rPr>
        <w:t xml:space="preserve"> often </w:t>
      </w:r>
      <w:r w:rsidRPr="006E54E9">
        <w:rPr>
          <w:rStyle w:val="StyleUnderline"/>
          <w:rFonts w:cstheme="minorHAnsi"/>
          <w:highlight w:val="cyan"/>
        </w:rPr>
        <w:t xml:space="preserve">take </w:t>
      </w:r>
      <w:r w:rsidRPr="006E54E9">
        <w:rPr>
          <w:rStyle w:val="Emphasis"/>
          <w:rFonts w:cstheme="minorHAnsi"/>
          <w:highlight w:val="cyan"/>
        </w:rPr>
        <w:t>decades</w:t>
      </w:r>
      <w:r w:rsidRPr="006E54E9">
        <w:rPr>
          <w:rStyle w:val="Emphasis"/>
          <w:rFonts w:cstheme="minorHAnsi"/>
        </w:rPr>
        <w:t xml:space="preserve"> to emerge</w:t>
      </w:r>
      <w:r w:rsidRPr="006E54E9">
        <w:rPr>
          <w:rStyle w:val="StyleUnderline"/>
          <w:rFonts w:cstheme="minorHAnsi"/>
        </w:rPr>
        <w:t xml:space="preserve">, </w:t>
      </w:r>
      <w:r w:rsidRPr="006E54E9">
        <w:rPr>
          <w:rStyle w:val="StyleUnderline"/>
          <w:rFonts w:cstheme="minorHAnsi"/>
          <w:highlight w:val="cyan"/>
        </w:rPr>
        <w:t>as</w:t>
      </w:r>
      <w:r w:rsidRPr="006E54E9">
        <w:rPr>
          <w:rFonts w:cstheme="minorHAnsi"/>
          <w:sz w:val="16"/>
        </w:rPr>
        <w:t xml:space="preserve"> the invention of </w:t>
      </w:r>
      <w:r w:rsidRPr="006E54E9">
        <w:rPr>
          <w:rStyle w:val="StyleUnderline"/>
          <w:rFonts w:cstheme="minorHAnsi"/>
        </w:rPr>
        <w:t>air</w:t>
      </w:r>
      <w:r w:rsidRPr="006E54E9">
        <w:rPr>
          <w:rStyle w:val="StyleUnderline"/>
          <w:rFonts w:cstheme="minorHAnsi"/>
          <w:highlight w:val="cyan"/>
        </w:rPr>
        <w:t>planes and tanks illustrate</w:t>
      </w:r>
      <w:r w:rsidRPr="006E54E9">
        <w:rPr>
          <w:rFonts w:cstheme="minorHAnsi"/>
          <w:sz w:val="16"/>
        </w:rPr>
        <w:t xml:space="preserve">s. In short, </w:t>
      </w:r>
      <w:r w:rsidRPr="006E54E9">
        <w:rPr>
          <w:rStyle w:val="StyleUnderline"/>
          <w:rFonts w:cstheme="minorHAnsi"/>
        </w:rPr>
        <w:t xml:space="preserve">it is </w:t>
      </w:r>
      <w:r w:rsidRPr="006E54E9">
        <w:rPr>
          <w:rStyle w:val="StyleUnderline"/>
          <w:rFonts w:cstheme="minorHAnsi"/>
          <w:highlight w:val="cyan"/>
        </w:rPr>
        <w:t xml:space="preserve">easy to </w:t>
      </w:r>
      <w:r w:rsidRPr="006E54E9">
        <w:rPr>
          <w:rStyle w:val="Emphasis"/>
          <w:rFonts w:cstheme="minorHAnsi"/>
          <w:highlight w:val="cyan"/>
        </w:rPr>
        <w:t>exaggerate</w:t>
      </w:r>
      <w:r w:rsidRPr="006E54E9">
        <w:rPr>
          <w:rStyle w:val="StyleUnderline"/>
          <w:rFonts w:cstheme="minorHAnsi"/>
        </w:rPr>
        <w:t xml:space="preserve"> the </w:t>
      </w:r>
      <w:r w:rsidRPr="006E54E9">
        <w:rPr>
          <w:rStyle w:val="Emphasis"/>
          <w:rFonts w:cstheme="minorHAnsi"/>
        </w:rPr>
        <w:t xml:space="preserve">strategic </w:t>
      </w:r>
      <w:r w:rsidRPr="006E54E9">
        <w:rPr>
          <w:rStyle w:val="Emphasis"/>
          <w:rFonts w:cstheme="minorHAnsi"/>
          <w:highlight w:val="cyan"/>
        </w:rPr>
        <w:t>effects</w:t>
      </w:r>
      <w:r w:rsidRPr="006E54E9">
        <w:rPr>
          <w:rStyle w:val="StyleUnderline"/>
          <w:rFonts w:cstheme="minorHAnsi"/>
          <w:highlight w:val="cyan"/>
        </w:rPr>
        <w:t xml:space="preserve"> of</w:t>
      </w:r>
      <w:r w:rsidRPr="006E54E9">
        <w:rPr>
          <w:rStyle w:val="StyleUnderline"/>
          <w:rFonts w:cstheme="minorHAnsi"/>
        </w:rPr>
        <w:t xml:space="preserve"> </w:t>
      </w:r>
      <w:r w:rsidRPr="006E54E9">
        <w:rPr>
          <w:rStyle w:val="Emphasis"/>
          <w:rFonts w:cstheme="minorHAnsi"/>
        </w:rPr>
        <w:t xml:space="preserve">nascent </w:t>
      </w:r>
      <w:r w:rsidRPr="006E54E9">
        <w:rPr>
          <w:rStyle w:val="Emphasis"/>
          <w:rFonts w:cstheme="minorHAnsi"/>
          <w:highlight w:val="cyan"/>
        </w:rPr>
        <w:t>tech</w:t>
      </w:r>
      <w:r w:rsidRPr="006E54E9">
        <w:rPr>
          <w:rStyle w:val="Emphasis"/>
          <w:rFonts w:cstheme="minorHAnsi"/>
        </w:rPr>
        <w:t>nologies</w:t>
      </w:r>
      <w:r w:rsidRPr="006E54E9">
        <w:rPr>
          <w:rFonts w:cstheme="minorHAnsi"/>
          <w:sz w:val="16"/>
        </w:rPr>
        <w:t>.7</w:t>
      </w:r>
    </w:p>
    <w:p w14:paraId="6D0CC2BA" w14:textId="77777777" w:rsidR="006F221F" w:rsidRPr="006E54E9" w:rsidRDefault="006F221F" w:rsidP="006F221F">
      <w:pPr>
        <w:rPr>
          <w:rFonts w:cstheme="minorHAnsi"/>
          <w:sz w:val="16"/>
        </w:rPr>
      </w:pPr>
      <w:r w:rsidRPr="006E54E9">
        <w:rPr>
          <w:rFonts w:cstheme="minorHAnsi"/>
          <w:sz w:val="16"/>
        </w:rPr>
        <w:t xml:space="preserve">Second, </w:t>
      </w:r>
      <w:r w:rsidRPr="006E54E9">
        <w:rPr>
          <w:rStyle w:val="Emphasis"/>
          <w:rFonts w:cstheme="minorHAnsi"/>
        </w:rPr>
        <w:t>even if</w:t>
      </w:r>
      <w:r w:rsidRPr="006E54E9">
        <w:rPr>
          <w:rStyle w:val="StyleUnderline"/>
          <w:rFonts w:cstheme="minorHAnsi"/>
        </w:rPr>
        <w:t xml:space="preserve"> </w:t>
      </w:r>
      <w:r w:rsidRPr="006E54E9">
        <w:rPr>
          <w:rStyle w:val="StyleUnderline"/>
          <w:rFonts w:cstheme="minorHAnsi"/>
          <w:highlight w:val="cyan"/>
        </w:rPr>
        <w:t>today’s</w:t>
      </w:r>
      <w:r w:rsidRPr="006E54E9">
        <w:rPr>
          <w:rStyle w:val="StyleUnderline"/>
          <w:rFonts w:cstheme="minorHAnsi"/>
        </w:rPr>
        <w:t xml:space="preserve"> emerging </w:t>
      </w:r>
      <w:r w:rsidRPr="006E54E9">
        <w:rPr>
          <w:rStyle w:val="StyleUnderline"/>
          <w:rFonts w:cstheme="minorHAnsi"/>
          <w:highlight w:val="cyan"/>
        </w:rPr>
        <w:t>techn</w:t>
      </w:r>
      <w:r w:rsidRPr="006E54E9">
        <w:rPr>
          <w:rStyle w:val="StyleUnderline"/>
          <w:rFonts w:cstheme="minorHAnsi"/>
        </w:rPr>
        <w:t>ologies</w:t>
      </w:r>
      <w:r w:rsidRPr="006E54E9">
        <w:rPr>
          <w:rFonts w:cstheme="minorHAnsi"/>
          <w:sz w:val="16"/>
        </w:rPr>
        <w:t xml:space="preserve"> are poised to </w:t>
      </w:r>
      <w:r w:rsidRPr="006E54E9">
        <w:rPr>
          <w:rStyle w:val="StyleUnderline"/>
          <w:rFonts w:cstheme="minorHAnsi"/>
        </w:rPr>
        <w:t xml:space="preserve">drive </w:t>
      </w:r>
      <w:r w:rsidRPr="006E54E9">
        <w:rPr>
          <w:rStyle w:val="Emphasis"/>
          <w:rFonts w:cstheme="minorHAnsi"/>
        </w:rPr>
        <w:t>important changes</w:t>
      </w:r>
      <w:r w:rsidRPr="006E54E9">
        <w:rPr>
          <w:rStyle w:val="StyleUnderline"/>
          <w:rFonts w:cstheme="minorHAnsi"/>
        </w:rPr>
        <w:t xml:space="preserve"> in the international system, they</w:t>
      </w:r>
      <w:r w:rsidRPr="006E54E9">
        <w:rPr>
          <w:rFonts w:cstheme="minorHAnsi"/>
          <w:sz w:val="16"/>
        </w:rPr>
        <w:t xml:space="preserve"> are likely to </w:t>
      </w:r>
      <w:r w:rsidRPr="006E54E9">
        <w:rPr>
          <w:rStyle w:val="StyleUnderline"/>
          <w:rFonts w:cstheme="minorHAnsi"/>
          <w:highlight w:val="cyan"/>
        </w:rPr>
        <w:t>have</w:t>
      </w:r>
      <w:r w:rsidRPr="006E54E9">
        <w:rPr>
          <w:rStyle w:val="StyleUnderline"/>
          <w:rFonts w:cstheme="minorHAnsi"/>
        </w:rPr>
        <w:t xml:space="preserve"> </w:t>
      </w:r>
      <w:r w:rsidRPr="006E54E9">
        <w:rPr>
          <w:rStyle w:val="Emphasis"/>
          <w:rFonts w:cstheme="minorHAnsi"/>
        </w:rPr>
        <w:t>variegated</w:t>
      </w:r>
      <w:r w:rsidRPr="006E54E9">
        <w:rPr>
          <w:rStyle w:val="StyleUnderline"/>
          <w:rFonts w:cstheme="minorHAnsi"/>
        </w:rPr>
        <w:t xml:space="preserve"> and </w:t>
      </w:r>
      <w:r w:rsidRPr="006E54E9">
        <w:rPr>
          <w:rStyle w:val="Emphasis"/>
          <w:rFonts w:cstheme="minorHAnsi"/>
        </w:rPr>
        <w:t xml:space="preserve">even </w:t>
      </w:r>
      <w:r w:rsidRPr="006E54E9">
        <w:rPr>
          <w:rStyle w:val="Emphasis"/>
          <w:rFonts w:cstheme="minorHAnsi"/>
          <w:highlight w:val="cyan"/>
        </w:rPr>
        <w:t>contradictory effects</w:t>
      </w:r>
      <w:r w:rsidRPr="006E54E9">
        <w:rPr>
          <w:rStyle w:val="StyleUnderline"/>
          <w:rFonts w:cstheme="minorHAnsi"/>
        </w:rPr>
        <w:t xml:space="preserve">. Technologies may be </w:t>
      </w:r>
      <w:proofErr w:type="spellStart"/>
      <w:r w:rsidRPr="006E54E9">
        <w:rPr>
          <w:rStyle w:val="Emphasis"/>
          <w:rFonts w:cstheme="minorHAnsi"/>
          <w:highlight w:val="cyan"/>
        </w:rPr>
        <w:t>destabilising</w:t>
      </w:r>
      <w:proofErr w:type="spellEnd"/>
      <w:r w:rsidRPr="006E54E9">
        <w:rPr>
          <w:rStyle w:val="StyleUnderline"/>
          <w:rFonts w:cstheme="minorHAnsi"/>
          <w:highlight w:val="cyan"/>
        </w:rPr>
        <w:t xml:space="preserve"> under </w:t>
      </w:r>
      <w:r w:rsidRPr="006E54E9">
        <w:rPr>
          <w:rStyle w:val="Emphasis"/>
          <w:rFonts w:cstheme="minorHAnsi"/>
          <w:highlight w:val="cyan"/>
        </w:rPr>
        <w:t xml:space="preserve">some </w:t>
      </w:r>
      <w:proofErr w:type="gramStart"/>
      <w:r w:rsidRPr="006E54E9">
        <w:rPr>
          <w:rStyle w:val="Emphasis"/>
          <w:rFonts w:cstheme="minorHAnsi"/>
          <w:highlight w:val="cyan"/>
        </w:rPr>
        <w:t>conditions</w:t>
      </w:r>
      <w:r w:rsidRPr="006E54E9">
        <w:rPr>
          <w:rStyle w:val="StyleUnderline"/>
          <w:rFonts w:cstheme="minorHAnsi"/>
        </w:rPr>
        <w:t>, but</w:t>
      </w:r>
      <w:proofErr w:type="gramEnd"/>
      <w:r w:rsidRPr="006E54E9">
        <w:rPr>
          <w:rStyle w:val="StyleUnderline"/>
          <w:rFonts w:cstheme="minorHAnsi"/>
        </w:rPr>
        <w:t xml:space="preserve"> </w:t>
      </w:r>
      <w:proofErr w:type="spellStart"/>
      <w:r w:rsidRPr="006E54E9">
        <w:rPr>
          <w:rStyle w:val="Emphasis"/>
          <w:rFonts w:cstheme="minorHAnsi"/>
          <w:highlight w:val="cyan"/>
        </w:rPr>
        <w:t>stabilising</w:t>
      </w:r>
      <w:proofErr w:type="spellEnd"/>
      <w:r w:rsidRPr="006E54E9">
        <w:rPr>
          <w:rStyle w:val="Emphasis"/>
          <w:rFonts w:cstheme="minorHAnsi"/>
          <w:highlight w:val="cyan"/>
        </w:rPr>
        <w:t xml:space="preserve"> in others</w:t>
      </w:r>
      <w:r w:rsidRPr="006E54E9">
        <w:rPr>
          <w:rFonts w:cstheme="minorHAnsi"/>
          <w:sz w:val="16"/>
        </w:rPr>
        <w:t xml:space="preserve">. Furthermore, </w:t>
      </w:r>
      <w:r w:rsidRPr="006E54E9">
        <w:rPr>
          <w:rStyle w:val="Emphasis"/>
          <w:rFonts w:cstheme="minorHAnsi"/>
        </w:rPr>
        <w:t xml:space="preserve">other </w:t>
      </w:r>
      <w:r w:rsidRPr="006E54E9">
        <w:rPr>
          <w:rStyle w:val="Emphasis"/>
          <w:rFonts w:cstheme="minorHAnsi"/>
          <w:highlight w:val="cyan"/>
        </w:rPr>
        <w:t>factors</w:t>
      </w:r>
      <w:r w:rsidRPr="006E54E9">
        <w:rPr>
          <w:rFonts w:cstheme="minorHAnsi"/>
          <w:sz w:val="16"/>
        </w:rPr>
        <w:t xml:space="preserve"> are likely to </w:t>
      </w:r>
      <w:r w:rsidRPr="006E54E9">
        <w:rPr>
          <w:rStyle w:val="StyleUnderline"/>
          <w:rFonts w:cstheme="minorHAnsi"/>
          <w:highlight w:val="cyan"/>
        </w:rPr>
        <w:t>mediate</w:t>
      </w:r>
      <w:r w:rsidRPr="006E54E9">
        <w:rPr>
          <w:rStyle w:val="StyleUnderline"/>
          <w:rFonts w:cstheme="minorHAnsi"/>
        </w:rPr>
        <w:t xml:space="preserve"> </w:t>
      </w:r>
      <w:r w:rsidRPr="006E54E9">
        <w:rPr>
          <w:rStyle w:val="Emphasis"/>
          <w:rFonts w:cstheme="minorHAnsi"/>
        </w:rPr>
        <w:t xml:space="preserve">the </w:t>
      </w:r>
      <w:r w:rsidRPr="006E54E9">
        <w:rPr>
          <w:rStyle w:val="Emphasis"/>
          <w:rFonts w:cstheme="minorHAnsi"/>
          <w:highlight w:val="cyan"/>
        </w:rPr>
        <w:t>effects</w:t>
      </w:r>
      <w:r w:rsidRPr="006E54E9">
        <w:rPr>
          <w:rStyle w:val="Emphasis"/>
          <w:rFonts w:cstheme="minorHAnsi"/>
        </w:rPr>
        <w:t xml:space="preserve"> of new technologies</w:t>
      </w:r>
      <w:r w:rsidRPr="006E54E9">
        <w:rPr>
          <w:rStyle w:val="StyleUnderline"/>
          <w:rFonts w:cstheme="minorHAnsi"/>
        </w:rPr>
        <w:t xml:space="preserve"> on the international system, including </w:t>
      </w:r>
      <w:r w:rsidRPr="006E54E9">
        <w:rPr>
          <w:rStyle w:val="Emphasis"/>
          <w:rFonts w:cstheme="minorHAnsi"/>
          <w:highlight w:val="cyan"/>
        </w:rPr>
        <w:t>geography</w:t>
      </w:r>
      <w:r w:rsidRPr="006E54E9">
        <w:rPr>
          <w:rFonts w:cstheme="minorHAnsi"/>
          <w:sz w:val="16"/>
        </w:rPr>
        <w:t xml:space="preserve">, the distribution of </w:t>
      </w:r>
      <w:r w:rsidRPr="006E54E9">
        <w:rPr>
          <w:rStyle w:val="Emphasis"/>
          <w:rFonts w:cstheme="minorHAnsi"/>
          <w:highlight w:val="cyan"/>
        </w:rPr>
        <w:t>material power</w:t>
      </w:r>
      <w:r w:rsidRPr="006E54E9">
        <w:rPr>
          <w:rStyle w:val="StyleUnderline"/>
          <w:rFonts w:cstheme="minorHAnsi"/>
        </w:rPr>
        <w:t xml:space="preserve">, </w:t>
      </w:r>
      <w:r w:rsidRPr="006E54E9">
        <w:rPr>
          <w:rStyle w:val="Emphasis"/>
          <w:rFonts w:cstheme="minorHAnsi"/>
        </w:rPr>
        <w:t xml:space="preserve">military </w:t>
      </w:r>
      <w:r w:rsidRPr="006E54E9">
        <w:rPr>
          <w:rStyle w:val="Emphasis"/>
          <w:rFonts w:cstheme="minorHAnsi"/>
          <w:highlight w:val="cyan"/>
        </w:rPr>
        <w:t>strategy</w:t>
      </w:r>
      <w:r w:rsidRPr="006E54E9">
        <w:rPr>
          <w:rStyle w:val="StyleUnderline"/>
          <w:rFonts w:cstheme="minorHAnsi"/>
        </w:rPr>
        <w:t xml:space="preserve">, </w:t>
      </w:r>
      <w:r w:rsidRPr="006E54E9">
        <w:rPr>
          <w:rStyle w:val="Emphasis"/>
          <w:rFonts w:cstheme="minorHAnsi"/>
          <w:highlight w:val="cyan"/>
        </w:rPr>
        <w:t>domestic</w:t>
      </w:r>
      <w:r w:rsidRPr="006E54E9">
        <w:rPr>
          <w:rStyle w:val="Emphasis"/>
          <w:rFonts w:cstheme="minorHAnsi"/>
        </w:rPr>
        <w:t xml:space="preserve"> and </w:t>
      </w:r>
      <w:proofErr w:type="spellStart"/>
      <w:r w:rsidRPr="006E54E9">
        <w:rPr>
          <w:rStyle w:val="Emphasis"/>
          <w:rFonts w:cstheme="minorHAnsi"/>
        </w:rPr>
        <w:t>organisational</w:t>
      </w:r>
      <w:proofErr w:type="spellEnd"/>
      <w:r w:rsidRPr="006E54E9">
        <w:rPr>
          <w:rStyle w:val="Emphasis"/>
          <w:rFonts w:cstheme="minorHAnsi"/>
        </w:rPr>
        <w:t xml:space="preserve"> </w:t>
      </w:r>
      <w:r w:rsidRPr="006E54E9">
        <w:rPr>
          <w:rStyle w:val="Emphasis"/>
          <w:rFonts w:cstheme="minorHAnsi"/>
          <w:highlight w:val="cyan"/>
        </w:rPr>
        <w:t>politics</w:t>
      </w:r>
      <w:r w:rsidRPr="006E54E9">
        <w:rPr>
          <w:rStyle w:val="StyleUnderline"/>
          <w:rFonts w:cstheme="minorHAnsi"/>
        </w:rPr>
        <w:t xml:space="preserve">, and </w:t>
      </w:r>
      <w:r w:rsidRPr="006E54E9">
        <w:rPr>
          <w:rStyle w:val="Emphasis"/>
          <w:rFonts w:cstheme="minorHAnsi"/>
        </w:rPr>
        <w:t xml:space="preserve">social and </w:t>
      </w:r>
      <w:r w:rsidRPr="006E54E9">
        <w:rPr>
          <w:rStyle w:val="Emphasis"/>
          <w:rFonts w:cstheme="minorHAnsi"/>
          <w:highlight w:val="cyan"/>
        </w:rPr>
        <w:t>cultur</w:t>
      </w:r>
      <w:r w:rsidRPr="006E54E9">
        <w:rPr>
          <w:rStyle w:val="Emphasis"/>
          <w:rFonts w:cstheme="minorHAnsi"/>
        </w:rPr>
        <w:t>al variables</w:t>
      </w:r>
      <w:r w:rsidRPr="006E54E9">
        <w:rPr>
          <w:rFonts w:cstheme="minorHAnsi"/>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1D9759C6" w14:textId="3A257242" w:rsidR="006F221F" w:rsidRDefault="006F221F" w:rsidP="006F221F">
      <w:pPr>
        <w:pStyle w:val="Heading2"/>
      </w:pPr>
      <w:r>
        <w:lastRenderedPageBreak/>
        <w:t>Food Wars</w:t>
      </w:r>
    </w:p>
    <w:p w14:paraId="2D2FCD0C" w14:textId="77777777" w:rsidR="006F221F" w:rsidRPr="006E54E9" w:rsidRDefault="006F221F" w:rsidP="006F221F">
      <w:pPr>
        <w:pStyle w:val="Heading3"/>
      </w:pPr>
      <w:bookmarkStart w:id="16" w:name="Level_1_2982"/>
      <w:r w:rsidRPr="006E54E9">
        <w:lastRenderedPageBreak/>
        <w:t>1NC</w:t>
      </w:r>
      <w:r>
        <w:t>---</w:t>
      </w:r>
      <w:r w:rsidRPr="006E54E9">
        <w:t>Food Defense</w:t>
      </w:r>
    </w:p>
    <w:p w14:paraId="1DDA13A9" w14:textId="77777777" w:rsidR="006F221F" w:rsidRPr="006E54E9" w:rsidRDefault="006F221F" w:rsidP="006F221F">
      <w:pPr>
        <w:pStyle w:val="Heading4"/>
        <w:rPr>
          <w:rFonts w:cs="Calibri"/>
        </w:rPr>
      </w:pPr>
      <w:r w:rsidRPr="006E54E9">
        <w:rPr>
          <w:rFonts w:cs="Calibri"/>
        </w:rPr>
        <w:t>No food wars.</w:t>
      </w:r>
    </w:p>
    <w:p w14:paraId="52310D1D" w14:textId="77777777" w:rsidR="006F221F" w:rsidRPr="006E54E9" w:rsidRDefault="006F221F" w:rsidP="006F221F">
      <w:r w:rsidRPr="006E54E9">
        <w:rPr>
          <w:rStyle w:val="Style13ptBold"/>
        </w:rPr>
        <w:t>Vestby et al. ’18</w:t>
      </w:r>
      <w:r>
        <w:t>---</w:t>
      </w:r>
      <w:r w:rsidRPr="006E54E9">
        <w:t xml:space="preserve">Jonas; Doctoral Researcher at the Peace Research Institute Oslo; Ida Rudolfsen, doctoral researcher at the Department of Peace and Conflict Research at Uppsala University and PRIO; and Halvard </w:t>
      </w:r>
      <w:proofErr w:type="spellStart"/>
      <w:r w:rsidRPr="006E54E9">
        <w:t>Buhaug</w:t>
      </w:r>
      <w:proofErr w:type="spellEnd"/>
      <w:r w:rsidRPr="006E54E9">
        <w:t xml:space="preserve">, Research Professor at the Peace Research Institute Oslo (PRIO), Professor of Political Science at the Norwegian University of Science and Technology (NTNU), and Associate Editor of the Journal of Peace Research and Political Geography. May 18, 2018; “Does hunger cause conflict?”; </w:t>
      </w:r>
      <w:r w:rsidRPr="006E54E9">
        <w:rPr>
          <w:i/>
          <w:iCs/>
        </w:rPr>
        <w:t>Peace Research Institute Oslo</w:t>
      </w:r>
      <w:r w:rsidRPr="006E54E9">
        <w:t>; https://blogs.prio.org/ClimateAndConflict/2018/05/does-hunger-cause-conflict/</w:t>
      </w:r>
    </w:p>
    <w:p w14:paraId="3ED0FFC1" w14:textId="77777777" w:rsidR="006F221F" w:rsidRPr="006E54E9" w:rsidRDefault="006F221F" w:rsidP="006F221F">
      <w:pPr>
        <w:rPr>
          <w:sz w:val="14"/>
        </w:rPr>
      </w:pPr>
      <w:r w:rsidRPr="006E54E9">
        <w:rPr>
          <w:sz w:val="14"/>
        </w:rPr>
        <w:t xml:space="preserve">It is perhaps surprising, then, that there is </w:t>
      </w:r>
      <w:r w:rsidRPr="006E54E9">
        <w:rPr>
          <w:rStyle w:val="Emphasis"/>
          <w:highlight w:val="cyan"/>
        </w:rPr>
        <w:t>little</w:t>
      </w:r>
      <w:r w:rsidRPr="006E54E9">
        <w:rPr>
          <w:rStyle w:val="Emphasis"/>
        </w:rPr>
        <w:t xml:space="preserve"> scholarly </w:t>
      </w:r>
      <w:r w:rsidRPr="006E54E9">
        <w:rPr>
          <w:rStyle w:val="Emphasis"/>
          <w:highlight w:val="cyan"/>
        </w:rPr>
        <w:t>merit</w:t>
      </w:r>
      <w:r w:rsidRPr="006E54E9">
        <w:rPr>
          <w:rStyle w:val="StyleUnderline"/>
        </w:rPr>
        <w:t xml:space="preserve"> in the notion </w:t>
      </w:r>
      <w:r w:rsidRPr="006E54E9">
        <w:rPr>
          <w:rStyle w:val="StyleUnderline"/>
          <w:highlight w:val="cyan"/>
        </w:rPr>
        <w:t>that</w:t>
      </w:r>
      <w:r w:rsidRPr="006E54E9">
        <w:rPr>
          <w:sz w:val="14"/>
        </w:rPr>
        <w:t xml:space="preserve"> a short-term reduction in access to </w:t>
      </w:r>
      <w:r w:rsidRPr="006E54E9">
        <w:rPr>
          <w:rStyle w:val="Emphasis"/>
          <w:highlight w:val="cyan"/>
        </w:rPr>
        <w:t>food</w:t>
      </w:r>
      <w:r w:rsidRPr="006E54E9">
        <w:rPr>
          <w:rStyle w:val="StyleUnderline"/>
          <w:highlight w:val="cyan"/>
        </w:rPr>
        <w:t xml:space="preserve"> increases</w:t>
      </w:r>
      <w:r w:rsidRPr="006E54E9">
        <w:rPr>
          <w:rStyle w:val="StyleUnderline"/>
        </w:rPr>
        <w:t xml:space="preserve"> the probability that </w:t>
      </w:r>
      <w:r w:rsidRPr="006E54E9">
        <w:rPr>
          <w:rStyle w:val="StyleUnderline"/>
          <w:highlight w:val="cyan"/>
        </w:rPr>
        <w:t>conflict</w:t>
      </w:r>
      <w:r w:rsidRPr="006E54E9">
        <w:rPr>
          <w:rStyle w:val="StyleUnderline"/>
        </w:rPr>
        <w:t xml:space="preserve"> will break out</w:t>
      </w:r>
      <w:r w:rsidRPr="006E54E9">
        <w:rPr>
          <w:sz w:val="14"/>
        </w:rPr>
        <w:t xml:space="preserve">. This is because to start or participate in </w:t>
      </w:r>
      <w:r w:rsidRPr="006E54E9">
        <w:rPr>
          <w:rStyle w:val="Emphasis"/>
        </w:rPr>
        <w:t xml:space="preserve">violent </w:t>
      </w:r>
      <w:r w:rsidRPr="006E54E9">
        <w:rPr>
          <w:rStyle w:val="Emphasis"/>
          <w:highlight w:val="cyan"/>
        </w:rPr>
        <w:t>conflict</w:t>
      </w:r>
      <w:r w:rsidRPr="006E54E9">
        <w:rPr>
          <w:rStyle w:val="StyleUnderline"/>
          <w:highlight w:val="cyan"/>
        </w:rPr>
        <w:t xml:space="preserve"> requires people</w:t>
      </w:r>
      <w:r w:rsidRPr="006E54E9">
        <w:rPr>
          <w:rStyle w:val="StyleUnderline"/>
        </w:rPr>
        <w:t xml:space="preserve"> to </w:t>
      </w:r>
      <w:r w:rsidRPr="006E54E9">
        <w:rPr>
          <w:rStyle w:val="StyleUnderline"/>
          <w:highlight w:val="cyan"/>
        </w:rPr>
        <w:t>have</w:t>
      </w:r>
      <w:r w:rsidRPr="006E54E9">
        <w:rPr>
          <w:rStyle w:val="StyleUnderline"/>
        </w:rPr>
        <w:t xml:space="preserve"> </w:t>
      </w:r>
      <w:r w:rsidRPr="006E54E9">
        <w:rPr>
          <w:rStyle w:val="Emphasis"/>
        </w:rPr>
        <w:t xml:space="preserve">both the </w:t>
      </w:r>
      <w:r w:rsidRPr="006E54E9">
        <w:rPr>
          <w:rStyle w:val="Emphasis"/>
          <w:highlight w:val="cyan"/>
        </w:rPr>
        <w:t xml:space="preserve">means </w:t>
      </w:r>
      <w:proofErr w:type="gramStart"/>
      <w:r w:rsidRPr="006E54E9">
        <w:rPr>
          <w:rStyle w:val="Emphasis"/>
          <w:highlight w:val="cyan"/>
        </w:rPr>
        <w:t>and</w:t>
      </w:r>
      <w:r w:rsidRPr="006E54E9">
        <w:rPr>
          <w:rStyle w:val="Emphasis"/>
        </w:rPr>
        <w:t xml:space="preserve">  the</w:t>
      </w:r>
      <w:proofErr w:type="gramEnd"/>
      <w:r w:rsidRPr="006E54E9">
        <w:rPr>
          <w:rStyle w:val="Emphasis"/>
        </w:rPr>
        <w:t xml:space="preserve"> </w:t>
      </w:r>
      <w:r w:rsidRPr="006E54E9">
        <w:rPr>
          <w:rStyle w:val="Emphasis"/>
          <w:highlight w:val="cyan"/>
        </w:rPr>
        <w:t>will</w:t>
      </w:r>
      <w:r w:rsidRPr="006E54E9">
        <w:rPr>
          <w:rStyle w:val="StyleUnderline"/>
          <w:highlight w:val="cyan"/>
        </w:rPr>
        <w:t>. Most</w:t>
      </w:r>
      <w:r w:rsidRPr="006E54E9">
        <w:rPr>
          <w:rStyle w:val="StyleUnderline"/>
        </w:rPr>
        <w:t xml:space="preserve"> people </w:t>
      </w:r>
      <w:r w:rsidRPr="006E54E9">
        <w:rPr>
          <w:rStyle w:val="StyleUnderline"/>
          <w:highlight w:val="cyan"/>
        </w:rPr>
        <w:t>on</w:t>
      </w:r>
      <w:r w:rsidRPr="006E54E9">
        <w:rPr>
          <w:rStyle w:val="StyleUnderline"/>
        </w:rPr>
        <w:t xml:space="preserve"> the brink of </w:t>
      </w:r>
      <w:r w:rsidRPr="006E54E9">
        <w:rPr>
          <w:rStyle w:val="StyleUnderline"/>
          <w:highlight w:val="cyan"/>
        </w:rPr>
        <w:t>starvation are not in</w:t>
      </w:r>
      <w:r w:rsidRPr="006E54E9">
        <w:rPr>
          <w:rStyle w:val="StyleUnderline"/>
        </w:rPr>
        <w:t xml:space="preserve"> the </w:t>
      </w:r>
      <w:r w:rsidRPr="006E54E9">
        <w:rPr>
          <w:rStyle w:val="StyleUnderline"/>
          <w:highlight w:val="cyan"/>
        </w:rPr>
        <w:t>position to resort to violence</w:t>
      </w:r>
      <w:r w:rsidRPr="006E54E9">
        <w:rPr>
          <w:sz w:val="14"/>
        </w:rPr>
        <w:t xml:space="preserve">, whether against the government or other social groups. In fact, the urban middle classes tend to be the most likely to </w:t>
      </w:r>
      <w:proofErr w:type="gramStart"/>
      <w:r w:rsidRPr="006E54E9">
        <w:rPr>
          <w:sz w:val="14"/>
        </w:rPr>
        <w:t>protest against</w:t>
      </w:r>
      <w:proofErr w:type="gramEnd"/>
      <w:r w:rsidRPr="006E54E9">
        <w:rPr>
          <w:sz w:val="14"/>
        </w:rPr>
        <w:t xml:space="preserve"> rises in food prices, since they often have the best opportunities, the most energy, and the best skills to coordinate and participate in protests.</w:t>
      </w:r>
    </w:p>
    <w:p w14:paraId="72F0705E" w14:textId="77777777" w:rsidR="006F221F" w:rsidRPr="006E54E9" w:rsidRDefault="006F221F" w:rsidP="006F221F">
      <w:pPr>
        <w:rPr>
          <w:sz w:val="14"/>
        </w:rPr>
      </w:pPr>
      <w:r w:rsidRPr="006E54E9">
        <w:rPr>
          <w:sz w:val="14"/>
        </w:rPr>
        <w:t xml:space="preserve">Accordingly, there is a widespread misapprehension that social unrest in periods of high food prices relates primarily to food shortages. </w:t>
      </w:r>
      <w:proofErr w:type="gramStart"/>
      <w:r w:rsidRPr="006E54E9">
        <w:rPr>
          <w:rStyle w:val="Emphasis"/>
        </w:rPr>
        <w:t>In reality</w:t>
      </w:r>
      <w:r w:rsidRPr="006E54E9">
        <w:rPr>
          <w:rStyle w:val="StyleUnderline"/>
        </w:rPr>
        <w:t xml:space="preserve">, </w:t>
      </w:r>
      <w:r w:rsidRPr="006E54E9">
        <w:rPr>
          <w:rStyle w:val="Emphasis"/>
        </w:rPr>
        <w:t>the</w:t>
      </w:r>
      <w:proofErr w:type="gramEnd"/>
      <w:r w:rsidRPr="006E54E9">
        <w:rPr>
          <w:rStyle w:val="Emphasis"/>
        </w:rPr>
        <w:t xml:space="preserve"> sources of </w:t>
      </w:r>
      <w:r w:rsidRPr="006E54E9">
        <w:rPr>
          <w:rStyle w:val="Emphasis"/>
          <w:highlight w:val="cyan"/>
        </w:rPr>
        <w:t>discontent</w:t>
      </w:r>
      <w:r w:rsidRPr="006E54E9">
        <w:rPr>
          <w:rStyle w:val="StyleUnderline"/>
        </w:rPr>
        <w:t xml:space="preserve"> are </w:t>
      </w:r>
      <w:r w:rsidRPr="006E54E9">
        <w:rPr>
          <w:rStyle w:val="Emphasis"/>
        </w:rPr>
        <w:t xml:space="preserve">considerably </w:t>
      </w:r>
      <w:r w:rsidRPr="006E54E9">
        <w:rPr>
          <w:rStyle w:val="Emphasis"/>
          <w:highlight w:val="cyan"/>
        </w:rPr>
        <w:t>more complex</w:t>
      </w:r>
      <w:r>
        <w:rPr>
          <w:rStyle w:val="StyleUnderline"/>
        </w:rPr>
        <w:t>---</w:t>
      </w:r>
      <w:r w:rsidRPr="006E54E9">
        <w:rPr>
          <w:rStyle w:val="StyleUnderline"/>
          <w:highlight w:val="cyan"/>
        </w:rPr>
        <w:t>linked to</w:t>
      </w:r>
      <w:r w:rsidRPr="006E54E9">
        <w:rPr>
          <w:rStyle w:val="StyleUnderline"/>
        </w:rPr>
        <w:t xml:space="preserve"> </w:t>
      </w:r>
      <w:r w:rsidRPr="006E54E9">
        <w:rPr>
          <w:rStyle w:val="Emphasis"/>
        </w:rPr>
        <w:t>political structures</w:t>
      </w:r>
      <w:r w:rsidRPr="006E54E9">
        <w:rPr>
          <w:rStyle w:val="StyleUnderline"/>
        </w:rPr>
        <w:t xml:space="preserve">, </w:t>
      </w:r>
      <w:r w:rsidRPr="006E54E9">
        <w:rPr>
          <w:rStyle w:val="Emphasis"/>
          <w:highlight w:val="cyan"/>
        </w:rPr>
        <w:t>land</w:t>
      </w:r>
      <w:r w:rsidRPr="006E54E9">
        <w:rPr>
          <w:rStyle w:val="Emphasis"/>
        </w:rPr>
        <w:t xml:space="preserve"> ownership</w:t>
      </w:r>
      <w:r w:rsidRPr="006E54E9">
        <w:rPr>
          <w:rStyle w:val="StyleUnderline"/>
        </w:rPr>
        <w:t xml:space="preserve">, </w:t>
      </w:r>
      <w:r w:rsidRPr="006E54E9">
        <w:rPr>
          <w:rStyle w:val="Emphasis"/>
          <w:highlight w:val="cyan"/>
        </w:rPr>
        <w:t>corruption</w:t>
      </w:r>
      <w:r w:rsidRPr="006E54E9">
        <w:rPr>
          <w:rStyle w:val="StyleUnderline"/>
        </w:rPr>
        <w:t xml:space="preserve">, the desire for </w:t>
      </w:r>
      <w:r w:rsidRPr="006E54E9">
        <w:rPr>
          <w:rStyle w:val="Emphasis"/>
          <w:highlight w:val="cyan"/>
        </w:rPr>
        <w:t>democratic reforms</w:t>
      </w:r>
      <w:r w:rsidRPr="006E54E9">
        <w:rPr>
          <w:rStyle w:val="StyleUnderline"/>
          <w:highlight w:val="cyan"/>
        </w:rPr>
        <w:t xml:space="preserve"> and</w:t>
      </w:r>
      <w:r w:rsidRPr="006E54E9">
        <w:rPr>
          <w:rStyle w:val="StyleUnderline"/>
        </w:rPr>
        <w:t xml:space="preserve"> </w:t>
      </w:r>
      <w:r w:rsidRPr="006E54E9">
        <w:rPr>
          <w:rStyle w:val="Emphasis"/>
        </w:rPr>
        <w:t xml:space="preserve">general </w:t>
      </w:r>
      <w:r w:rsidRPr="006E54E9">
        <w:rPr>
          <w:rStyle w:val="Emphasis"/>
          <w:highlight w:val="cyan"/>
        </w:rPr>
        <w:t>econ</w:t>
      </w:r>
      <w:r w:rsidRPr="006E54E9">
        <w:rPr>
          <w:rStyle w:val="Emphasis"/>
        </w:rPr>
        <w:t>omic problems</w:t>
      </w:r>
      <w:r>
        <w:rPr>
          <w:sz w:val="14"/>
        </w:rPr>
        <w:t>---</w:t>
      </w:r>
      <w:r w:rsidRPr="006E54E9">
        <w:rPr>
          <w:sz w:val="14"/>
        </w:rPr>
        <w:t xml:space="preserve">where the price of food is seen in the context of general increases in the cost of living. </w:t>
      </w:r>
      <w:r w:rsidRPr="006E54E9">
        <w:rPr>
          <w:rStyle w:val="StyleUnderline"/>
          <w:highlight w:val="cyan"/>
        </w:rPr>
        <w:t>Research</w:t>
      </w:r>
      <w:r w:rsidRPr="006E54E9">
        <w:rPr>
          <w:rStyle w:val="StyleUnderline"/>
        </w:rPr>
        <w:t xml:space="preserve"> has </w:t>
      </w:r>
      <w:r w:rsidRPr="006E54E9">
        <w:rPr>
          <w:rStyle w:val="StyleUnderline"/>
          <w:highlight w:val="cyan"/>
        </w:rPr>
        <w:t>show</w:t>
      </w:r>
      <w:r w:rsidRPr="006E54E9">
        <w:rPr>
          <w:rStyle w:val="StyleUnderline"/>
        </w:rPr>
        <w:t>n</w:t>
      </w:r>
      <w:r w:rsidRPr="006E54E9">
        <w:rPr>
          <w:sz w:val="14"/>
        </w:rPr>
        <w:t xml:space="preserve"> that </w:t>
      </w:r>
      <w:r w:rsidRPr="006E54E9">
        <w:rPr>
          <w:rStyle w:val="StyleUnderline"/>
          <w:highlight w:val="cyan"/>
        </w:rPr>
        <w:t xml:space="preserve">while </w:t>
      </w:r>
      <w:r w:rsidRPr="006E54E9">
        <w:rPr>
          <w:rStyle w:val="Emphasis"/>
          <w:highlight w:val="cyan"/>
        </w:rPr>
        <w:t>the</w:t>
      </w:r>
      <w:r w:rsidRPr="006E54E9">
        <w:rPr>
          <w:rStyle w:val="Emphasis"/>
        </w:rPr>
        <w:t xml:space="preserve"> international </w:t>
      </w:r>
      <w:r w:rsidRPr="006E54E9">
        <w:rPr>
          <w:rStyle w:val="Emphasis"/>
          <w:highlight w:val="cyan"/>
        </w:rPr>
        <w:t>media</w:t>
      </w:r>
      <w:r w:rsidRPr="006E54E9">
        <w:rPr>
          <w:sz w:val="14"/>
        </w:rPr>
        <w:t xml:space="preserve"> </w:t>
      </w:r>
      <w:proofErr w:type="gramStart"/>
      <w:r w:rsidRPr="006E54E9">
        <w:rPr>
          <w:sz w:val="14"/>
        </w:rPr>
        <w:t xml:space="preserve">have a </w:t>
      </w:r>
      <w:r w:rsidRPr="006E54E9">
        <w:rPr>
          <w:rStyle w:val="StyleUnderline"/>
          <w:highlight w:val="cyan"/>
        </w:rPr>
        <w:t>tend</w:t>
      </w:r>
      <w:r w:rsidRPr="006E54E9">
        <w:rPr>
          <w:sz w:val="14"/>
        </w:rPr>
        <w:t xml:space="preserve">ency </w:t>
      </w:r>
      <w:r w:rsidRPr="006E54E9">
        <w:rPr>
          <w:rStyle w:val="StyleUnderline"/>
          <w:highlight w:val="cyan"/>
        </w:rPr>
        <w:t>to</w:t>
      </w:r>
      <w:proofErr w:type="gramEnd"/>
      <w:r w:rsidRPr="006E54E9">
        <w:rPr>
          <w:rStyle w:val="StyleUnderline"/>
          <w:highlight w:val="cyan"/>
        </w:rPr>
        <w:t xml:space="preserve"> seek</w:t>
      </w:r>
      <w:r w:rsidRPr="006E54E9">
        <w:rPr>
          <w:sz w:val="14"/>
        </w:rPr>
        <w:t xml:space="preserve"> </w:t>
      </w:r>
      <w:r w:rsidRPr="006E54E9">
        <w:rPr>
          <w:rStyle w:val="Emphasis"/>
        </w:rPr>
        <w:t xml:space="preserve">simple </w:t>
      </w:r>
      <w:r w:rsidRPr="006E54E9">
        <w:rPr>
          <w:rStyle w:val="Emphasis"/>
          <w:highlight w:val="cyan"/>
        </w:rPr>
        <w:t>resource</w:t>
      </w:r>
      <w:r w:rsidRPr="006E54E9">
        <w:rPr>
          <w:rStyle w:val="Emphasis"/>
        </w:rPr>
        <w:t xml:space="preserve">-related </w:t>
      </w:r>
      <w:r w:rsidRPr="006E54E9">
        <w:rPr>
          <w:rStyle w:val="Emphasis"/>
          <w:highlight w:val="cyan"/>
        </w:rPr>
        <w:t>explanations</w:t>
      </w:r>
      <w:r>
        <w:rPr>
          <w:sz w:val="14"/>
        </w:rPr>
        <w:t>---</w:t>
      </w:r>
      <w:r w:rsidRPr="006E54E9">
        <w:rPr>
          <w:sz w:val="14"/>
        </w:rPr>
        <w:t>such as drought or famine</w:t>
      </w:r>
      <w:r>
        <w:rPr>
          <w:sz w:val="14"/>
        </w:rPr>
        <w:t>---</w:t>
      </w:r>
      <w:r w:rsidRPr="006E54E9">
        <w:rPr>
          <w:sz w:val="14"/>
        </w:rPr>
        <w:t xml:space="preserve">for conflicts in the Global South, </w:t>
      </w:r>
      <w:r w:rsidRPr="006E54E9">
        <w:rPr>
          <w:rStyle w:val="StyleUnderline"/>
          <w:highlight w:val="cyan"/>
        </w:rPr>
        <w:t>debates</w:t>
      </w:r>
      <w:r w:rsidRPr="006E54E9">
        <w:rPr>
          <w:sz w:val="14"/>
        </w:rPr>
        <w:t xml:space="preserve"> in the local media </w:t>
      </w:r>
      <w:r w:rsidRPr="006E54E9">
        <w:rPr>
          <w:rStyle w:val="StyleUnderline"/>
          <w:highlight w:val="cyan"/>
        </w:rPr>
        <w:t>are</w:t>
      </w:r>
      <w:r w:rsidRPr="006E54E9">
        <w:rPr>
          <w:sz w:val="14"/>
        </w:rPr>
        <w:t xml:space="preserve"> permeated by </w:t>
      </w:r>
      <w:r w:rsidRPr="006E54E9">
        <w:rPr>
          <w:rStyle w:val="Emphasis"/>
        </w:rPr>
        <w:t xml:space="preserve">more </w:t>
      </w:r>
      <w:r w:rsidRPr="006E54E9">
        <w:rPr>
          <w:rStyle w:val="Emphasis"/>
          <w:highlight w:val="cyan"/>
        </w:rPr>
        <w:t>complex</w:t>
      </w:r>
      <w:r w:rsidRPr="006E54E9">
        <w:rPr>
          <w:sz w:val="14"/>
        </w:rPr>
        <w:t xml:space="preserve"> political relationships.</w:t>
      </w:r>
    </w:p>
    <w:p w14:paraId="7591C870" w14:textId="77777777" w:rsidR="006F221F" w:rsidRPr="006E54E9" w:rsidRDefault="006F221F" w:rsidP="006F221F">
      <w:pPr>
        <w:pStyle w:val="Heading3"/>
      </w:pPr>
      <w:bookmarkStart w:id="17" w:name="Level_1_3006"/>
      <w:r w:rsidRPr="006E54E9">
        <w:lastRenderedPageBreak/>
        <w:t>2NC</w:t>
      </w:r>
      <w:r>
        <w:t>---</w:t>
      </w:r>
      <w:r w:rsidRPr="006E54E9">
        <w:t>Food Defense</w:t>
      </w:r>
      <w:r>
        <w:t>---</w:t>
      </w:r>
      <w:r w:rsidRPr="006E54E9">
        <w:t>Cards</w:t>
      </w:r>
    </w:p>
    <w:p w14:paraId="74C35863" w14:textId="77777777" w:rsidR="006F221F" w:rsidRPr="006E54E9" w:rsidRDefault="006F221F" w:rsidP="006F221F">
      <w:pPr>
        <w:pStyle w:val="Heading4"/>
      </w:pPr>
      <w:r w:rsidRPr="006E54E9">
        <w:t>Ukraine thumps food.</w:t>
      </w:r>
    </w:p>
    <w:p w14:paraId="0522B6CB" w14:textId="77777777" w:rsidR="006F221F" w:rsidRPr="006E54E9" w:rsidRDefault="006F221F" w:rsidP="006F221F">
      <w:r w:rsidRPr="006E54E9">
        <w:rPr>
          <w:rStyle w:val="Style13ptBold"/>
        </w:rPr>
        <w:t>Breuninger &amp; Franck ’22</w:t>
      </w:r>
      <w:r>
        <w:rPr>
          <w:rStyle w:val="Style13ptBold"/>
          <w:sz w:val="22"/>
          <w:szCs w:val="18"/>
        </w:rPr>
        <w:t>---</w:t>
      </w:r>
      <w:r w:rsidRPr="006E54E9">
        <w:t xml:space="preserve">Kevin Breuninger is a journalist for CNBC. Thomas Franck is Economic Policy Reporter for CNBC. April 13, 2022; “Russia’s war in Ukraine threatens to hurt billions, UN warns, as food and energy prices soar”; </w:t>
      </w:r>
      <w:r w:rsidRPr="006E54E9">
        <w:rPr>
          <w:i/>
          <w:iCs/>
        </w:rPr>
        <w:t>CNBC</w:t>
      </w:r>
      <w:r w:rsidRPr="006E54E9">
        <w:t xml:space="preserve">; </w:t>
      </w:r>
      <w:r w:rsidRPr="0071281A">
        <w:t>https://www.cnbc.com/2022/04/13/russia-ukraine-war-threatens-billions-un-warns-as-food-energy-prices-soar.html; //CYang</w:t>
      </w:r>
    </w:p>
    <w:p w14:paraId="1FCB41B8" w14:textId="77777777" w:rsidR="006F221F" w:rsidRPr="006E54E9" w:rsidRDefault="006F221F" w:rsidP="006F221F">
      <w:pPr>
        <w:rPr>
          <w:sz w:val="16"/>
        </w:rPr>
      </w:pPr>
      <w:r w:rsidRPr="006E54E9">
        <w:rPr>
          <w:sz w:val="16"/>
        </w:rPr>
        <w:t xml:space="preserve">The </w:t>
      </w:r>
      <w:r w:rsidRPr="006E54E9">
        <w:rPr>
          <w:rStyle w:val="StyleUnderline"/>
          <w:highlight w:val="cyan"/>
        </w:rPr>
        <w:t>crisis</w:t>
      </w:r>
      <w:r w:rsidRPr="006E54E9">
        <w:rPr>
          <w:sz w:val="16"/>
        </w:rPr>
        <w:t xml:space="preserve"> has </w:t>
      </w:r>
      <w:r w:rsidRPr="006E54E9">
        <w:rPr>
          <w:rStyle w:val="StyleUnderline"/>
          <w:highlight w:val="cyan"/>
        </w:rPr>
        <w:t>caused</w:t>
      </w:r>
      <w:r w:rsidRPr="006E54E9">
        <w:rPr>
          <w:rStyle w:val="StyleUnderline"/>
        </w:rPr>
        <w:t xml:space="preserve"> a</w:t>
      </w:r>
      <w:r w:rsidRPr="006E54E9">
        <w:rPr>
          <w:sz w:val="16"/>
        </w:rPr>
        <w:t xml:space="preserve"> “</w:t>
      </w:r>
      <w:r w:rsidRPr="006E54E9">
        <w:rPr>
          <w:rStyle w:val="Emphasis"/>
        </w:rPr>
        <w:t xml:space="preserve">perfect </w:t>
      </w:r>
      <w:r w:rsidRPr="006E54E9">
        <w:rPr>
          <w:rStyle w:val="Emphasis"/>
          <w:highlight w:val="cyan"/>
        </w:rPr>
        <w:t>storm</w:t>
      </w:r>
      <w:r w:rsidRPr="006E54E9">
        <w:rPr>
          <w:sz w:val="16"/>
        </w:rPr>
        <w:t xml:space="preserve">” </w:t>
      </w:r>
      <w:r w:rsidRPr="006E54E9">
        <w:rPr>
          <w:rStyle w:val="StyleUnderline"/>
          <w:highlight w:val="cyan"/>
        </w:rPr>
        <w:t xml:space="preserve">of disruptions to </w:t>
      </w:r>
      <w:r w:rsidRPr="006E54E9">
        <w:rPr>
          <w:rStyle w:val="Emphasis"/>
          <w:highlight w:val="cyan"/>
        </w:rPr>
        <w:t>global food</w:t>
      </w:r>
      <w:r w:rsidRPr="006E54E9">
        <w:rPr>
          <w:sz w:val="16"/>
        </w:rPr>
        <w:t xml:space="preserve">, </w:t>
      </w:r>
      <w:r w:rsidRPr="006E54E9">
        <w:rPr>
          <w:rStyle w:val="StyleUnderline"/>
        </w:rPr>
        <w:t>energy</w:t>
      </w:r>
      <w:r w:rsidRPr="006E54E9">
        <w:rPr>
          <w:sz w:val="16"/>
        </w:rPr>
        <w:t xml:space="preserve"> </w:t>
      </w:r>
      <w:r w:rsidRPr="006E54E9">
        <w:rPr>
          <w:rStyle w:val="StyleUnderline"/>
        </w:rPr>
        <w:t>and financial markets</w:t>
      </w:r>
      <w:r w:rsidRPr="006E54E9">
        <w:rPr>
          <w:sz w:val="16"/>
        </w:rPr>
        <w:t xml:space="preserve"> that “threatens to negatively affect the lives of billions of people around the world,” the UN said in a new report.</w:t>
      </w:r>
    </w:p>
    <w:p w14:paraId="53A4FD9E" w14:textId="77777777" w:rsidR="006F221F" w:rsidRPr="006E54E9" w:rsidRDefault="006F221F" w:rsidP="006F221F">
      <w:pPr>
        <w:rPr>
          <w:sz w:val="16"/>
        </w:rPr>
      </w:pPr>
      <w:r w:rsidRPr="006E54E9">
        <w:rPr>
          <w:sz w:val="16"/>
        </w:rPr>
        <w:t xml:space="preserve">Those </w:t>
      </w:r>
      <w:r w:rsidRPr="006E54E9">
        <w:rPr>
          <w:rStyle w:val="StyleUnderline"/>
        </w:rPr>
        <w:t>systems</w:t>
      </w:r>
      <w:r w:rsidRPr="006E54E9">
        <w:rPr>
          <w:sz w:val="16"/>
        </w:rPr>
        <w:t xml:space="preserve"> were </w:t>
      </w:r>
      <w:r w:rsidRPr="006E54E9">
        <w:rPr>
          <w:rStyle w:val="StyleUnderline"/>
          <w:highlight w:val="cyan"/>
        </w:rPr>
        <w:t>already under</w:t>
      </w:r>
      <w:r w:rsidRPr="006E54E9">
        <w:rPr>
          <w:rStyle w:val="StyleUnderline"/>
        </w:rPr>
        <w:t xml:space="preserve"> </w:t>
      </w:r>
      <w:r w:rsidRPr="006E54E9">
        <w:rPr>
          <w:rStyle w:val="Emphasis"/>
        </w:rPr>
        <w:t xml:space="preserve">immense </w:t>
      </w:r>
      <w:r w:rsidRPr="006E54E9">
        <w:rPr>
          <w:rStyle w:val="Emphasis"/>
          <w:highlight w:val="cyan"/>
        </w:rPr>
        <w:t>strain</w:t>
      </w:r>
      <w:r w:rsidRPr="006E54E9">
        <w:rPr>
          <w:rStyle w:val="StyleUnderline"/>
          <w:highlight w:val="cyan"/>
        </w:rPr>
        <w:t xml:space="preserve"> due to</w:t>
      </w:r>
      <w:r w:rsidRPr="006E54E9">
        <w:rPr>
          <w:sz w:val="16"/>
        </w:rPr>
        <w:t xml:space="preserve"> the ongoing </w:t>
      </w:r>
      <w:r w:rsidRPr="006E54E9">
        <w:rPr>
          <w:rStyle w:val="StyleUnderline"/>
          <w:highlight w:val="cyan"/>
        </w:rPr>
        <w:t>coronavirus</w:t>
      </w:r>
      <w:r w:rsidRPr="006E54E9">
        <w:rPr>
          <w:rStyle w:val="StyleUnderline"/>
        </w:rPr>
        <w:t xml:space="preserve"> pandemic</w:t>
      </w:r>
      <w:r w:rsidRPr="006E54E9">
        <w:rPr>
          <w:sz w:val="16"/>
        </w:rPr>
        <w:t xml:space="preserve">, as well as </w:t>
      </w:r>
      <w:r w:rsidRPr="006E54E9">
        <w:rPr>
          <w:rStyle w:val="StyleUnderline"/>
          <w:highlight w:val="cyan"/>
        </w:rPr>
        <w:t>climate</w:t>
      </w:r>
      <w:r w:rsidRPr="006E54E9">
        <w:rPr>
          <w:rStyle w:val="StyleUnderline"/>
        </w:rPr>
        <w:t xml:space="preserve"> change </w:t>
      </w:r>
      <w:r w:rsidRPr="006E54E9">
        <w:rPr>
          <w:rStyle w:val="StyleUnderline"/>
          <w:highlight w:val="cyan"/>
        </w:rPr>
        <w:t>and</w:t>
      </w:r>
      <w:r w:rsidRPr="006E54E9">
        <w:rPr>
          <w:sz w:val="16"/>
        </w:rPr>
        <w:t xml:space="preserve"> other </w:t>
      </w:r>
      <w:r w:rsidRPr="006E54E9">
        <w:rPr>
          <w:rStyle w:val="StyleUnderline"/>
          <w:highlight w:val="cyan"/>
        </w:rPr>
        <w:t>historic challenges</w:t>
      </w:r>
      <w:r w:rsidRPr="006E54E9">
        <w:rPr>
          <w:sz w:val="16"/>
        </w:rPr>
        <w:t>, the report said.</w:t>
      </w:r>
    </w:p>
    <w:p w14:paraId="7BA28510" w14:textId="77777777" w:rsidR="006F221F" w:rsidRPr="006E54E9" w:rsidRDefault="006F221F" w:rsidP="006F221F">
      <w:pPr>
        <w:rPr>
          <w:sz w:val="16"/>
        </w:rPr>
      </w:pPr>
      <w:r w:rsidRPr="006E54E9">
        <w:rPr>
          <w:sz w:val="16"/>
        </w:rPr>
        <w:t xml:space="preserve">But they have been </w:t>
      </w:r>
      <w:r w:rsidRPr="006E54E9">
        <w:rPr>
          <w:rStyle w:val="Emphasis"/>
        </w:rPr>
        <w:t>greatly exacerbated</w:t>
      </w:r>
      <w:r w:rsidRPr="006E54E9">
        <w:rPr>
          <w:rStyle w:val="StyleUnderline"/>
        </w:rPr>
        <w:t xml:space="preserve"> by Russia’s invasion of Ukraine</w:t>
      </w:r>
      <w:r w:rsidRPr="006E54E9">
        <w:rPr>
          <w:sz w:val="16"/>
        </w:rPr>
        <w:t xml:space="preserve"> due to the region’s importance as a major commodities exporter, </w:t>
      </w:r>
      <w:r w:rsidRPr="006E54E9">
        <w:rPr>
          <w:rStyle w:val="StyleUnderline"/>
        </w:rPr>
        <w:t>and</w:t>
      </w:r>
      <w:r w:rsidRPr="006E54E9">
        <w:rPr>
          <w:sz w:val="16"/>
        </w:rPr>
        <w:t xml:space="preserve"> the </w:t>
      </w:r>
      <w:r w:rsidRPr="006E54E9">
        <w:rPr>
          <w:rStyle w:val="StyleUnderline"/>
        </w:rPr>
        <w:t>impact of unprecedented sanctions on Moscow</w:t>
      </w:r>
      <w:r w:rsidRPr="006E54E9">
        <w:rPr>
          <w:sz w:val="16"/>
        </w:rPr>
        <w:t xml:space="preserve"> that have </w:t>
      </w:r>
      <w:r w:rsidRPr="006E54E9">
        <w:rPr>
          <w:rStyle w:val="StyleUnderline"/>
        </w:rPr>
        <w:t xml:space="preserve">thrown </w:t>
      </w:r>
      <w:r w:rsidRPr="006E54E9">
        <w:rPr>
          <w:rStyle w:val="Emphasis"/>
        </w:rPr>
        <w:t>global markets</w:t>
      </w:r>
      <w:r w:rsidRPr="006E54E9">
        <w:rPr>
          <w:rStyle w:val="StyleUnderline"/>
        </w:rPr>
        <w:t xml:space="preserve"> off balance</w:t>
      </w:r>
      <w:r w:rsidRPr="006E54E9">
        <w:rPr>
          <w:sz w:val="16"/>
        </w:rPr>
        <w:t>.</w:t>
      </w:r>
    </w:p>
    <w:p w14:paraId="24D7C1E2" w14:textId="77777777" w:rsidR="006F221F" w:rsidRPr="006E54E9" w:rsidRDefault="006F221F" w:rsidP="006F221F">
      <w:pPr>
        <w:rPr>
          <w:sz w:val="16"/>
        </w:rPr>
      </w:pPr>
      <w:r w:rsidRPr="006E54E9">
        <w:rPr>
          <w:sz w:val="16"/>
        </w:rPr>
        <w:t xml:space="preserve">For instance, </w:t>
      </w:r>
      <w:r w:rsidRPr="006E54E9">
        <w:rPr>
          <w:rStyle w:val="StyleUnderline"/>
          <w:highlight w:val="cyan"/>
        </w:rPr>
        <w:t>Russia and Ukraine produce</w:t>
      </w:r>
      <w:r w:rsidRPr="006E54E9">
        <w:rPr>
          <w:sz w:val="16"/>
        </w:rPr>
        <w:t xml:space="preserve"> about </w:t>
      </w:r>
      <w:r w:rsidRPr="006E54E9">
        <w:rPr>
          <w:rStyle w:val="StyleUnderline"/>
          <w:highlight w:val="cyan"/>
        </w:rPr>
        <w:t xml:space="preserve">30% of the Earth’s </w:t>
      </w:r>
      <w:r w:rsidRPr="006E54E9">
        <w:rPr>
          <w:rStyle w:val="Emphasis"/>
          <w:highlight w:val="cyan"/>
        </w:rPr>
        <w:t>wheat</w:t>
      </w:r>
      <w:r w:rsidRPr="006E54E9">
        <w:rPr>
          <w:rStyle w:val="StyleUnderline"/>
          <w:highlight w:val="cyan"/>
        </w:rPr>
        <w:t xml:space="preserve"> and </w:t>
      </w:r>
      <w:r w:rsidRPr="006E54E9">
        <w:rPr>
          <w:rStyle w:val="Emphasis"/>
          <w:highlight w:val="cyan"/>
        </w:rPr>
        <w:t>barley</w:t>
      </w:r>
      <w:r w:rsidRPr="006E54E9">
        <w:rPr>
          <w:sz w:val="16"/>
        </w:rPr>
        <w:t xml:space="preserve"> and provide </w:t>
      </w:r>
      <w:proofErr w:type="gramStart"/>
      <w:r w:rsidRPr="006E54E9">
        <w:rPr>
          <w:sz w:val="16"/>
        </w:rPr>
        <w:t>the majority of</w:t>
      </w:r>
      <w:proofErr w:type="gramEnd"/>
      <w:r w:rsidRPr="006E54E9">
        <w:rPr>
          <w:sz w:val="16"/>
        </w:rPr>
        <w:t xml:space="preserve"> the wheat bought by 36 countries</w:t>
      </w:r>
      <w:r>
        <w:rPr>
          <w:sz w:val="16"/>
        </w:rPr>
        <w:t>---</w:t>
      </w:r>
      <w:r w:rsidRPr="006E54E9">
        <w:rPr>
          <w:sz w:val="16"/>
        </w:rPr>
        <w:t>a list that includes some of the poorest nations on Earth, the report said.</w:t>
      </w:r>
    </w:p>
    <w:p w14:paraId="0435B360" w14:textId="77777777" w:rsidR="006F221F" w:rsidRPr="006E54E9" w:rsidRDefault="006F221F" w:rsidP="006F221F">
      <w:pPr>
        <w:rPr>
          <w:sz w:val="16"/>
        </w:rPr>
      </w:pPr>
      <w:r w:rsidRPr="006E54E9">
        <w:rPr>
          <w:rStyle w:val="StyleUnderline"/>
        </w:rPr>
        <w:t>Russia</w:t>
      </w:r>
      <w:r w:rsidRPr="006E54E9">
        <w:rPr>
          <w:sz w:val="16"/>
        </w:rPr>
        <w:t xml:space="preserve"> was </w:t>
      </w:r>
      <w:r w:rsidRPr="006E54E9">
        <w:rPr>
          <w:rStyle w:val="StyleUnderline"/>
        </w:rPr>
        <w:t xml:space="preserve">also the world’s </w:t>
      </w:r>
      <w:r w:rsidRPr="006E54E9">
        <w:rPr>
          <w:rStyle w:val="Emphasis"/>
        </w:rPr>
        <w:t>top exporter</w:t>
      </w:r>
      <w:r w:rsidRPr="006E54E9">
        <w:rPr>
          <w:rStyle w:val="StyleUnderline"/>
        </w:rPr>
        <w:t xml:space="preserve"> of natural gas and</w:t>
      </w:r>
      <w:r w:rsidRPr="006E54E9">
        <w:rPr>
          <w:sz w:val="16"/>
        </w:rPr>
        <w:t xml:space="preserve"> its second-largest </w:t>
      </w:r>
      <w:r w:rsidRPr="006E54E9">
        <w:rPr>
          <w:rStyle w:val="StyleUnderline"/>
        </w:rPr>
        <w:t>oil exporter</w:t>
      </w:r>
      <w:r w:rsidRPr="006E54E9">
        <w:rPr>
          <w:sz w:val="16"/>
        </w:rPr>
        <w:t xml:space="preserve"> before it invaded Ukraine. </w:t>
      </w:r>
      <w:r w:rsidRPr="006E54E9">
        <w:rPr>
          <w:rStyle w:val="StyleUnderline"/>
        </w:rPr>
        <w:t>Russia and Belarus</w:t>
      </w:r>
      <w:r w:rsidRPr="006E54E9">
        <w:rPr>
          <w:sz w:val="16"/>
        </w:rPr>
        <w:t xml:space="preserve"> also </w:t>
      </w:r>
      <w:r w:rsidRPr="006E54E9">
        <w:rPr>
          <w:rStyle w:val="StyleUnderline"/>
        </w:rPr>
        <w:t>export</w:t>
      </w:r>
      <w:r w:rsidRPr="006E54E9">
        <w:rPr>
          <w:sz w:val="16"/>
        </w:rPr>
        <w:t xml:space="preserve"> roughly </w:t>
      </w:r>
      <w:r w:rsidRPr="006E54E9">
        <w:rPr>
          <w:rStyle w:val="StyleUnderline"/>
          <w:highlight w:val="cyan"/>
        </w:rPr>
        <w:t>one-fifth of</w:t>
      </w:r>
      <w:r w:rsidRPr="006E54E9">
        <w:rPr>
          <w:rStyle w:val="StyleUnderline"/>
        </w:rPr>
        <w:t xml:space="preserve"> the world’s </w:t>
      </w:r>
      <w:r w:rsidRPr="006E54E9">
        <w:rPr>
          <w:rStyle w:val="StyleUnderline"/>
          <w:highlight w:val="cyan"/>
        </w:rPr>
        <w:t>fertilizers</w:t>
      </w:r>
      <w:r w:rsidRPr="006E54E9">
        <w:rPr>
          <w:sz w:val="16"/>
        </w:rPr>
        <w:t>.</w:t>
      </w:r>
    </w:p>
    <w:p w14:paraId="1B2F2D2A" w14:textId="77777777" w:rsidR="006F221F" w:rsidRPr="006E54E9" w:rsidRDefault="006F221F" w:rsidP="006F221F">
      <w:pPr>
        <w:rPr>
          <w:sz w:val="16"/>
        </w:rPr>
      </w:pPr>
      <w:r w:rsidRPr="006E54E9">
        <w:rPr>
          <w:sz w:val="16"/>
        </w:rPr>
        <w:t xml:space="preserve">As a result of the war, </w:t>
      </w:r>
      <w:r w:rsidRPr="006E54E9">
        <w:rPr>
          <w:rStyle w:val="StyleUnderline"/>
          <w:highlight w:val="cyan"/>
        </w:rPr>
        <w:t xml:space="preserve">food prices are at the </w:t>
      </w:r>
      <w:r w:rsidRPr="006E54E9">
        <w:rPr>
          <w:rStyle w:val="Emphasis"/>
          <w:highlight w:val="cyan"/>
        </w:rPr>
        <w:t>highest</w:t>
      </w:r>
      <w:r w:rsidRPr="006E54E9">
        <w:rPr>
          <w:rStyle w:val="Emphasis"/>
        </w:rPr>
        <w:t xml:space="preserve"> levels </w:t>
      </w:r>
      <w:r w:rsidRPr="006E54E9">
        <w:rPr>
          <w:rStyle w:val="Emphasis"/>
          <w:highlight w:val="cyan"/>
        </w:rPr>
        <w:t>ever recorded</w:t>
      </w:r>
      <w:r w:rsidRPr="006E54E9">
        <w:rPr>
          <w:rStyle w:val="StyleUnderline"/>
        </w:rPr>
        <w:t xml:space="preserve"> by the </w:t>
      </w:r>
      <w:r w:rsidRPr="006E54E9">
        <w:rPr>
          <w:sz w:val="16"/>
        </w:rPr>
        <w:t xml:space="preserve">United Nations </w:t>
      </w:r>
      <w:r w:rsidRPr="006E54E9">
        <w:rPr>
          <w:rStyle w:val="StyleUnderline"/>
        </w:rPr>
        <w:t>Food and Agriculture Organization</w:t>
      </w:r>
      <w:r w:rsidRPr="006E54E9">
        <w:rPr>
          <w:sz w:val="16"/>
        </w:rPr>
        <w:t xml:space="preserve">, </w:t>
      </w:r>
      <w:r w:rsidRPr="006E54E9">
        <w:rPr>
          <w:rStyle w:val="StyleUnderline"/>
        </w:rPr>
        <w:t>up 34% from</w:t>
      </w:r>
      <w:r w:rsidRPr="006E54E9">
        <w:rPr>
          <w:sz w:val="16"/>
        </w:rPr>
        <w:t xml:space="preserve"> this time </w:t>
      </w:r>
      <w:r w:rsidRPr="006E54E9">
        <w:rPr>
          <w:rStyle w:val="StyleUnderline"/>
        </w:rPr>
        <w:t>last year</w:t>
      </w:r>
      <w:r w:rsidRPr="006E54E9">
        <w:rPr>
          <w:sz w:val="16"/>
        </w:rPr>
        <w:t>, according to the report.</w:t>
      </w:r>
    </w:p>
    <w:p w14:paraId="7BE45C13" w14:textId="77777777" w:rsidR="006F221F" w:rsidRPr="006E54E9" w:rsidRDefault="006F221F" w:rsidP="006F221F">
      <w:pPr>
        <w:rPr>
          <w:sz w:val="16"/>
        </w:rPr>
      </w:pPr>
      <w:r w:rsidRPr="006E54E9">
        <w:rPr>
          <w:rStyle w:val="StyleUnderline"/>
        </w:rPr>
        <w:t>Crude oil prices</w:t>
      </w:r>
      <w:r w:rsidRPr="006E54E9">
        <w:rPr>
          <w:sz w:val="16"/>
        </w:rPr>
        <w:t xml:space="preserve">, meanwhile, </w:t>
      </w:r>
      <w:r w:rsidRPr="006E54E9">
        <w:rPr>
          <w:rStyle w:val="StyleUnderline"/>
        </w:rPr>
        <w:t>rose 60%</w:t>
      </w:r>
      <w:r w:rsidRPr="006E54E9">
        <w:rPr>
          <w:sz w:val="16"/>
        </w:rPr>
        <w:t xml:space="preserve"> year-over-year, </w:t>
      </w:r>
      <w:r w:rsidRPr="006E54E9">
        <w:rPr>
          <w:rStyle w:val="StyleUnderline"/>
        </w:rPr>
        <w:t>and fertilizer prices</w:t>
      </w:r>
      <w:r w:rsidRPr="006E54E9">
        <w:rPr>
          <w:sz w:val="16"/>
        </w:rPr>
        <w:t xml:space="preserve"> have </w:t>
      </w:r>
      <w:r w:rsidRPr="006E54E9">
        <w:rPr>
          <w:rStyle w:val="Emphasis"/>
        </w:rPr>
        <w:t>more than doubled</w:t>
      </w:r>
      <w:r w:rsidRPr="006E54E9">
        <w:rPr>
          <w:sz w:val="16"/>
        </w:rPr>
        <w:t>.</w:t>
      </w:r>
    </w:p>
    <w:p w14:paraId="02AD5179" w14:textId="77777777" w:rsidR="006F221F" w:rsidRPr="006E54E9" w:rsidRDefault="006F221F" w:rsidP="006F221F">
      <w:pPr>
        <w:rPr>
          <w:sz w:val="16"/>
        </w:rPr>
      </w:pPr>
      <w:r w:rsidRPr="006E54E9">
        <w:rPr>
          <w:sz w:val="16"/>
        </w:rPr>
        <w:t xml:space="preserve">“The </w:t>
      </w:r>
      <w:r w:rsidRPr="006E54E9">
        <w:rPr>
          <w:rStyle w:val="StyleUnderline"/>
          <w:highlight w:val="cyan"/>
        </w:rPr>
        <w:t>impact</w:t>
      </w:r>
      <w:r w:rsidRPr="006E54E9">
        <w:rPr>
          <w:rStyle w:val="StyleUnderline"/>
        </w:rPr>
        <w:t xml:space="preserve"> of the war </w:t>
      </w:r>
      <w:r w:rsidRPr="006E54E9">
        <w:rPr>
          <w:rStyle w:val="StyleUnderline"/>
          <w:highlight w:val="cyan"/>
        </w:rPr>
        <w:t xml:space="preserve">is </w:t>
      </w:r>
      <w:r w:rsidRPr="006E54E9">
        <w:rPr>
          <w:rStyle w:val="Emphasis"/>
          <w:highlight w:val="cyan"/>
        </w:rPr>
        <w:t>global</w:t>
      </w:r>
      <w:r w:rsidRPr="006E54E9">
        <w:rPr>
          <w:rStyle w:val="StyleUnderline"/>
          <w:highlight w:val="cyan"/>
        </w:rPr>
        <w:t xml:space="preserve"> and </w:t>
      </w:r>
      <w:r w:rsidRPr="006E54E9">
        <w:rPr>
          <w:rStyle w:val="Emphasis"/>
          <w:highlight w:val="cyan"/>
        </w:rPr>
        <w:t>systemic</w:t>
      </w:r>
      <w:r w:rsidRPr="006E54E9">
        <w:rPr>
          <w:sz w:val="16"/>
        </w:rPr>
        <w:t>,” U.N. Secretary-General Antonio Guterres said at a briefing on the report.</w:t>
      </w:r>
    </w:p>
    <w:p w14:paraId="4E1B3924" w14:textId="77777777" w:rsidR="006F221F" w:rsidRPr="006E54E9" w:rsidRDefault="006F221F" w:rsidP="006F221F"/>
    <w:p w14:paraId="056BFE0A" w14:textId="77777777" w:rsidR="006F221F" w:rsidRPr="006E54E9" w:rsidRDefault="006F221F" w:rsidP="006F221F">
      <w:pPr>
        <w:pStyle w:val="Heading4"/>
        <w:rPr>
          <w:rFonts w:cstheme="minorHAnsi"/>
        </w:rPr>
      </w:pPr>
      <w:r w:rsidRPr="006E54E9">
        <w:rPr>
          <w:rFonts w:cstheme="minorHAnsi"/>
        </w:rPr>
        <w:t xml:space="preserve">The countries </w:t>
      </w:r>
      <w:r w:rsidRPr="006E54E9">
        <w:rPr>
          <w:rFonts w:cstheme="minorHAnsi"/>
          <w:u w:val="single"/>
        </w:rPr>
        <w:t>most likely</w:t>
      </w:r>
      <w:r w:rsidRPr="006E54E9">
        <w:rPr>
          <w:rFonts w:cstheme="minorHAnsi"/>
        </w:rPr>
        <w:t xml:space="preserve"> to draw in great powers have the </w:t>
      </w:r>
      <w:r w:rsidRPr="006E54E9">
        <w:rPr>
          <w:rFonts w:cstheme="minorHAnsi"/>
          <w:u w:val="single"/>
        </w:rPr>
        <w:t>best resilience</w:t>
      </w:r>
      <w:r w:rsidRPr="006E54E9">
        <w:rPr>
          <w:rFonts w:cstheme="minorHAnsi"/>
        </w:rPr>
        <w:t>.</w:t>
      </w:r>
    </w:p>
    <w:p w14:paraId="1AFD7597" w14:textId="77777777" w:rsidR="006F221F" w:rsidRPr="006E54E9" w:rsidRDefault="006F221F" w:rsidP="006F221F">
      <w:pPr>
        <w:rPr>
          <w:rFonts w:cstheme="minorHAnsi"/>
        </w:rPr>
      </w:pPr>
      <w:r w:rsidRPr="006E54E9">
        <w:rPr>
          <w:rStyle w:val="Style13ptBold"/>
          <w:rFonts w:cstheme="minorHAnsi"/>
        </w:rPr>
        <w:t>Cliffe ’16</w:t>
      </w:r>
      <w:r>
        <w:rPr>
          <w:rFonts w:cstheme="minorHAnsi"/>
        </w:rPr>
        <w:t>---</w:t>
      </w:r>
      <w:r w:rsidRPr="006E54E9">
        <w:rPr>
          <w:rFonts w:cstheme="minorHAnsi"/>
        </w:rPr>
        <w:t xml:space="preserve">Sarah; Director of the Center on International Cooperation at New York University. March 29, 2016; “Food Security, Nutrition, and Peace”; </w:t>
      </w:r>
      <w:r w:rsidRPr="006E54E9">
        <w:rPr>
          <w:rFonts w:cstheme="minorHAnsi"/>
          <w:i/>
          <w:iCs/>
        </w:rPr>
        <w:t>Center on International Cooperation at New York University</w:t>
      </w:r>
      <w:r w:rsidRPr="006E54E9">
        <w:rPr>
          <w:rFonts w:cstheme="minorHAnsi"/>
        </w:rPr>
        <w:t>; http://cic.nyu.edu/news_commentary/food-security-nutrition-and-peace</w:t>
      </w:r>
    </w:p>
    <w:p w14:paraId="0894DEED" w14:textId="77777777" w:rsidR="006F221F" w:rsidRPr="006E54E9" w:rsidRDefault="006F221F" w:rsidP="006F221F">
      <w:pPr>
        <w:rPr>
          <w:rFonts w:cstheme="minorHAnsi"/>
          <w:sz w:val="16"/>
        </w:rPr>
      </w:pPr>
      <w:r w:rsidRPr="006E54E9">
        <w:rPr>
          <w:rFonts w:cstheme="minorHAnsi"/>
          <w:sz w:val="16"/>
        </w:rPr>
        <w:t xml:space="preserve">However, </w:t>
      </w:r>
      <w:r w:rsidRPr="006E54E9">
        <w:rPr>
          <w:rStyle w:val="Emphasis"/>
          <w:rFonts w:cstheme="minorHAnsi"/>
        </w:rPr>
        <w:t xml:space="preserve">current </w:t>
      </w:r>
      <w:r w:rsidRPr="006E54E9">
        <w:rPr>
          <w:rStyle w:val="Emphasis"/>
          <w:rFonts w:cstheme="minorHAnsi"/>
          <w:highlight w:val="cyan"/>
        </w:rPr>
        <w:t>research</w:t>
      </w:r>
      <w:r w:rsidRPr="006E54E9">
        <w:rPr>
          <w:rStyle w:val="StyleUnderline"/>
          <w:rFonts w:cstheme="minorHAnsi"/>
          <w:highlight w:val="cyan"/>
        </w:rPr>
        <w:t xml:space="preserve"> does not</w:t>
      </w:r>
      <w:r w:rsidRPr="006E54E9">
        <w:rPr>
          <w:rFonts w:cstheme="minorHAnsi"/>
          <w:sz w:val="16"/>
        </w:rPr>
        <w:t xml:space="preserve"> yet </w:t>
      </w:r>
      <w:r w:rsidRPr="006E54E9">
        <w:rPr>
          <w:rStyle w:val="StyleUnderline"/>
          <w:rFonts w:cstheme="minorHAnsi"/>
          <w:highlight w:val="cyan"/>
        </w:rPr>
        <w:t>indicate</w:t>
      </w:r>
      <w:r w:rsidRPr="006E54E9">
        <w:rPr>
          <w:rFonts w:cstheme="minorHAnsi"/>
          <w:sz w:val="16"/>
          <w:highlight w:val="cyan"/>
        </w:rPr>
        <w:t xml:space="preserve"> </w:t>
      </w:r>
      <w:r w:rsidRPr="006E54E9">
        <w:rPr>
          <w:rStyle w:val="Emphasis"/>
          <w:rFonts w:cstheme="minorHAnsi"/>
          <w:highlight w:val="cyan"/>
        </w:rPr>
        <w:t>a</w:t>
      </w:r>
      <w:r w:rsidRPr="006E54E9">
        <w:rPr>
          <w:rStyle w:val="Emphasis"/>
          <w:rFonts w:cstheme="minorHAnsi"/>
        </w:rPr>
        <w:t xml:space="preserve"> clear </w:t>
      </w:r>
      <w:r w:rsidRPr="006E54E9">
        <w:rPr>
          <w:rStyle w:val="Emphasis"/>
          <w:rFonts w:cstheme="minorHAnsi"/>
          <w:highlight w:val="cyan"/>
        </w:rPr>
        <w:t>link</w:t>
      </w:r>
      <w:r w:rsidRPr="006E54E9">
        <w:rPr>
          <w:rStyle w:val="StyleUnderline"/>
          <w:rFonts w:cstheme="minorHAnsi"/>
          <w:highlight w:val="cyan"/>
        </w:rPr>
        <w:t xml:space="preserve"> between</w:t>
      </w:r>
      <w:r w:rsidRPr="006E54E9">
        <w:rPr>
          <w:rFonts w:cstheme="minorHAnsi"/>
          <w:sz w:val="16"/>
        </w:rPr>
        <w:t xml:space="preserve"> climate change, </w:t>
      </w:r>
      <w:r w:rsidRPr="006E54E9">
        <w:rPr>
          <w:rStyle w:val="Emphasis"/>
          <w:rFonts w:cstheme="minorHAnsi"/>
          <w:highlight w:val="cyan"/>
        </w:rPr>
        <w:t>food</w:t>
      </w:r>
      <w:r w:rsidRPr="006E54E9">
        <w:rPr>
          <w:rFonts w:cstheme="minorHAnsi"/>
          <w:sz w:val="16"/>
        </w:rPr>
        <w:t xml:space="preserve"> insecurity </w:t>
      </w:r>
      <w:r w:rsidRPr="006E54E9">
        <w:rPr>
          <w:rStyle w:val="StyleUnderline"/>
          <w:rFonts w:cstheme="minorHAnsi"/>
          <w:highlight w:val="cyan"/>
        </w:rPr>
        <w:t xml:space="preserve">and </w:t>
      </w:r>
      <w:r w:rsidRPr="006E54E9">
        <w:rPr>
          <w:rStyle w:val="Emphasis"/>
          <w:rFonts w:cstheme="minorHAnsi"/>
          <w:highlight w:val="cyan"/>
        </w:rPr>
        <w:t>conflict</w:t>
      </w:r>
      <w:r w:rsidRPr="006E54E9">
        <w:rPr>
          <w:rFonts w:cstheme="minorHAnsi"/>
          <w:sz w:val="16"/>
        </w:rPr>
        <w:t xml:space="preserve">, except perhaps </w:t>
      </w:r>
      <w:proofErr w:type="gramStart"/>
      <w:r w:rsidRPr="006E54E9">
        <w:rPr>
          <w:rFonts w:cstheme="minorHAnsi"/>
          <w:sz w:val="16"/>
        </w:rPr>
        <w:t>where</w:t>
      </w:r>
      <w:proofErr w:type="gramEnd"/>
      <w:r w:rsidRPr="006E54E9">
        <w:rPr>
          <w:rFonts w:cstheme="minorHAnsi"/>
          <w:sz w:val="16"/>
        </w:rPr>
        <w:t xml:space="preserve"> rapidly deteriorating water availability cuts across existing tensions and weak institutions. But a series of interlinked problems</w:t>
      </w:r>
      <w:r>
        <w:rPr>
          <w:rFonts w:cstheme="minorHAnsi"/>
          <w:sz w:val="16"/>
        </w:rPr>
        <w:t>---</w:t>
      </w:r>
      <w:r w:rsidRPr="006E54E9">
        <w:rPr>
          <w:rFonts w:cstheme="minorHAnsi"/>
          <w:sz w:val="16"/>
        </w:rPr>
        <w:t>changing global patterns of consumption of energy and scarce resources, increasing demands for food imports (which draw on land, water, and energy inputs) can create pressure on fragile situations.</w:t>
      </w:r>
    </w:p>
    <w:p w14:paraId="5238DEFF" w14:textId="77777777" w:rsidR="006F221F" w:rsidRPr="006E54E9" w:rsidRDefault="006F221F" w:rsidP="006F221F">
      <w:pPr>
        <w:rPr>
          <w:rFonts w:cstheme="minorHAnsi"/>
          <w:sz w:val="16"/>
          <w:szCs w:val="16"/>
        </w:rPr>
      </w:pPr>
      <w:r w:rsidRPr="006E54E9">
        <w:rPr>
          <w:rFonts w:cstheme="minorHAnsi"/>
          <w:sz w:val="16"/>
          <w:szCs w:val="16"/>
        </w:rPr>
        <w:t>Food security</w:t>
      </w:r>
      <w:r>
        <w:rPr>
          <w:rFonts w:cstheme="minorHAnsi"/>
          <w:sz w:val="16"/>
          <w:szCs w:val="16"/>
        </w:rPr>
        <w:t>---</w:t>
      </w:r>
      <w:r w:rsidRPr="006E54E9">
        <w:rPr>
          <w:rFonts w:cstheme="minorHAnsi"/>
          <w:sz w:val="16"/>
          <w:szCs w:val="16"/>
        </w:rPr>
        <w:t>and food prices</w:t>
      </w:r>
      <w:r>
        <w:rPr>
          <w:rFonts w:cstheme="minorHAnsi"/>
          <w:sz w:val="16"/>
          <w:szCs w:val="16"/>
        </w:rPr>
        <w:t>---</w:t>
      </w:r>
      <w:r w:rsidRPr="006E54E9">
        <w:rPr>
          <w:rFonts w:cstheme="minorHAnsi"/>
          <w:sz w:val="16"/>
          <w:szCs w:val="16"/>
        </w:rPr>
        <w:t>are a highly political issue, being a very immediate and visible source of popular welfare or popular uncertainty. But their link to conflict (and the wider links between climate change and conflict) is indirect rather than direct.</w:t>
      </w:r>
    </w:p>
    <w:p w14:paraId="6ACFBF9D" w14:textId="77777777" w:rsidR="006F221F" w:rsidRPr="006E54E9" w:rsidRDefault="006F221F" w:rsidP="006F221F">
      <w:pPr>
        <w:rPr>
          <w:rFonts w:cstheme="minorHAnsi"/>
          <w:sz w:val="16"/>
        </w:rPr>
      </w:pPr>
      <w:r w:rsidRPr="006E54E9">
        <w:rPr>
          <w:rFonts w:cstheme="minorHAnsi"/>
          <w:sz w:val="16"/>
        </w:rPr>
        <w:t>What makes some countries more resilient than others?</w:t>
      </w:r>
    </w:p>
    <w:p w14:paraId="3EF6E837" w14:textId="77777777" w:rsidR="006F221F" w:rsidRPr="006E54E9" w:rsidRDefault="006F221F" w:rsidP="006F221F">
      <w:pPr>
        <w:rPr>
          <w:rFonts w:cstheme="minorHAnsi"/>
          <w:sz w:val="16"/>
        </w:rPr>
      </w:pPr>
      <w:r w:rsidRPr="006E54E9">
        <w:rPr>
          <w:rStyle w:val="Emphasis"/>
          <w:rFonts w:cstheme="minorHAnsi"/>
          <w:highlight w:val="cyan"/>
        </w:rPr>
        <w:t>Many countries</w:t>
      </w:r>
      <w:r w:rsidRPr="006E54E9">
        <w:rPr>
          <w:rStyle w:val="StyleUnderline"/>
          <w:rFonts w:cstheme="minorHAnsi"/>
          <w:highlight w:val="cyan"/>
        </w:rPr>
        <w:t xml:space="preserve"> face </w:t>
      </w:r>
      <w:r w:rsidRPr="006E54E9">
        <w:rPr>
          <w:rStyle w:val="Emphasis"/>
          <w:rFonts w:cstheme="minorHAnsi"/>
          <w:highlight w:val="cyan"/>
        </w:rPr>
        <w:t>food</w:t>
      </w:r>
      <w:r w:rsidRPr="006E54E9">
        <w:rPr>
          <w:rStyle w:val="Emphasis"/>
          <w:rFonts w:cstheme="minorHAnsi"/>
        </w:rPr>
        <w:t xml:space="preserve"> price</w:t>
      </w:r>
      <w:r w:rsidRPr="006E54E9">
        <w:rPr>
          <w:rStyle w:val="StyleUnderline"/>
          <w:rFonts w:cstheme="minorHAnsi"/>
        </w:rPr>
        <w:t xml:space="preserve"> or </w:t>
      </w:r>
      <w:r w:rsidRPr="006E54E9">
        <w:rPr>
          <w:rStyle w:val="Emphasis"/>
          <w:rFonts w:cstheme="minorHAnsi"/>
        </w:rPr>
        <w:t xml:space="preserve">natural resource </w:t>
      </w:r>
      <w:r w:rsidRPr="006E54E9">
        <w:rPr>
          <w:rStyle w:val="Emphasis"/>
          <w:rFonts w:cstheme="minorHAnsi"/>
          <w:highlight w:val="cyan"/>
        </w:rPr>
        <w:t>shocks</w:t>
      </w:r>
      <w:r w:rsidRPr="006E54E9">
        <w:rPr>
          <w:rStyle w:val="StyleUnderline"/>
          <w:rFonts w:cstheme="minorHAnsi"/>
          <w:highlight w:val="cyan"/>
        </w:rPr>
        <w:t xml:space="preserve"> without</w:t>
      </w:r>
      <w:r w:rsidRPr="006E54E9">
        <w:rPr>
          <w:rStyle w:val="StyleUnderline"/>
          <w:rFonts w:cstheme="minorHAnsi"/>
        </w:rPr>
        <w:t xml:space="preserve"> falling into </w:t>
      </w:r>
      <w:r w:rsidRPr="006E54E9">
        <w:rPr>
          <w:rStyle w:val="StyleUnderline"/>
          <w:rFonts w:cstheme="minorHAnsi"/>
          <w:highlight w:val="cyan"/>
        </w:rPr>
        <w:t>conflict</w:t>
      </w:r>
      <w:r w:rsidRPr="006E54E9">
        <w:rPr>
          <w:rFonts w:cstheme="minorHAnsi"/>
          <w:sz w:val="16"/>
        </w:rPr>
        <w:t>. Essentially, the two important factors in determining their resilience are:</w:t>
      </w:r>
    </w:p>
    <w:p w14:paraId="21375B53" w14:textId="77777777" w:rsidR="006F221F" w:rsidRPr="006E54E9" w:rsidRDefault="006F221F" w:rsidP="006F221F">
      <w:pPr>
        <w:rPr>
          <w:rFonts w:cstheme="minorHAnsi"/>
          <w:sz w:val="16"/>
        </w:rPr>
      </w:pPr>
      <w:r w:rsidRPr="006E54E9">
        <w:rPr>
          <w:rFonts w:cstheme="minorHAnsi"/>
          <w:sz w:val="16"/>
        </w:rPr>
        <w:t>First, whether food insecurity is combined with other stresses</w:t>
      </w:r>
      <w:r>
        <w:rPr>
          <w:rFonts w:cstheme="minorHAnsi"/>
          <w:sz w:val="16"/>
        </w:rPr>
        <w:t>---</w:t>
      </w:r>
      <w:r w:rsidRPr="006E54E9">
        <w:rPr>
          <w:rFonts w:cstheme="minorHAnsi"/>
          <w:sz w:val="16"/>
        </w:rPr>
        <w:t xml:space="preserve">issues such as unemployment, but most fundamentally issues such as political exclusion or human rights abuses. We sometimes read nowadays that the 2006-2009 drought was a factor in the Syrian conflict, by driving </w:t>
      </w:r>
      <w:r w:rsidRPr="006E54E9">
        <w:rPr>
          <w:rFonts w:cstheme="minorHAnsi"/>
          <w:sz w:val="16"/>
        </w:rPr>
        <w:lastRenderedPageBreak/>
        <w:t xml:space="preserve">rural-urban migration that caused societal stresses. It may of course have been one factor amongst </w:t>
      </w:r>
      <w:proofErr w:type="gramStart"/>
      <w:r w:rsidRPr="006E54E9">
        <w:rPr>
          <w:rFonts w:cstheme="minorHAnsi"/>
          <w:sz w:val="16"/>
        </w:rPr>
        <w:t>many</w:t>
      </w:r>
      <w:proofErr w:type="gramEnd"/>
      <w:r w:rsidRPr="006E54E9">
        <w:rPr>
          <w:rFonts w:cstheme="minorHAnsi"/>
          <w:sz w:val="16"/>
        </w:rPr>
        <w:t xml:space="preserve"> but </w:t>
      </w:r>
      <w:r w:rsidRPr="006E54E9">
        <w:rPr>
          <w:rStyle w:val="StyleUnderline"/>
          <w:rFonts w:cstheme="minorHAnsi"/>
          <w:highlight w:val="cyan"/>
        </w:rPr>
        <w:t xml:space="preserve">it would be </w:t>
      </w:r>
      <w:r w:rsidRPr="006E54E9">
        <w:rPr>
          <w:rStyle w:val="Emphasis"/>
          <w:rFonts w:cstheme="minorHAnsi"/>
          <w:highlight w:val="cyan"/>
        </w:rPr>
        <w:t>too simplistic</w:t>
      </w:r>
      <w:r w:rsidRPr="006E54E9">
        <w:rPr>
          <w:rStyle w:val="StyleUnderline"/>
          <w:rFonts w:cstheme="minorHAnsi"/>
          <w:highlight w:val="cyan"/>
        </w:rPr>
        <w:t xml:space="preserve"> to suggest</w:t>
      </w:r>
      <w:r w:rsidRPr="006E54E9">
        <w:rPr>
          <w:rFonts w:cstheme="minorHAnsi"/>
          <w:sz w:val="16"/>
        </w:rPr>
        <w:t xml:space="preserve"> that </w:t>
      </w:r>
      <w:r w:rsidRPr="006E54E9">
        <w:rPr>
          <w:rStyle w:val="StyleUnderline"/>
          <w:rFonts w:cstheme="minorHAnsi"/>
          <w:highlight w:val="cyan"/>
        </w:rPr>
        <w:t xml:space="preserve">it was </w:t>
      </w:r>
      <w:r w:rsidRPr="006E54E9">
        <w:rPr>
          <w:rStyle w:val="Emphasis"/>
          <w:rFonts w:cstheme="minorHAnsi"/>
          <w:highlight w:val="cyan"/>
        </w:rPr>
        <w:t>the primary driver</w:t>
      </w:r>
      <w:r w:rsidRPr="006E54E9">
        <w:rPr>
          <w:rFonts w:cstheme="minorHAnsi"/>
          <w:sz w:val="16"/>
        </w:rPr>
        <w:t xml:space="preserve"> of the Syrian conflict.</w:t>
      </w:r>
    </w:p>
    <w:p w14:paraId="63B754B8" w14:textId="77777777" w:rsidR="006F221F" w:rsidRPr="006E54E9" w:rsidRDefault="006F221F" w:rsidP="006F221F">
      <w:pPr>
        <w:rPr>
          <w:rFonts w:cstheme="minorHAnsi"/>
          <w:sz w:val="16"/>
        </w:rPr>
      </w:pPr>
      <w:r w:rsidRPr="006E54E9">
        <w:rPr>
          <w:rFonts w:cstheme="minorHAnsi"/>
          <w:sz w:val="16"/>
        </w:rPr>
        <w:t xml:space="preserve">Second, </w:t>
      </w:r>
      <w:r w:rsidRPr="006E54E9">
        <w:rPr>
          <w:rStyle w:val="StyleUnderline"/>
          <w:rFonts w:cstheme="minorHAnsi"/>
          <w:highlight w:val="cyan"/>
        </w:rPr>
        <w:t>whether countries have</w:t>
      </w:r>
      <w:r w:rsidRPr="006E54E9">
        <w:rPr>
          <w:rStyle w:val="StyleUnderline"/>
          <w:rFonts w:cstheme="minorHAnsi"/>
        </w:rPr>
        <w:t xml:space="preserve"> </w:t>
      </w:r>
      <w:r w:rsidRPr="006E54E9">
        <w:rPr>
          <w:rStyle w:val="Emphasis"/>
          <w:rFonts w:cstheme="minorHAnsi"/>
        </w:rPr>
        <w:t xml:space="preserve">strong enough </w:t>
      </w:r>
      <w:r w:rsidRPr="006E54E9">
        <w:rPr>
          <w:rStyle w:val="Emphasis"/>
          <w:rFonts w:cstheme="minorHAnsi"/>
          <w:highlight w:val="cyan"/>
        </w:rPr>
        <w:t>institutions</w:t>
      </w:r>
      <w:r w:rsidRPr="006E54E9">
        <w:rPr>
          <w:rFonts w:cstheme="minorHAnsi"/>
          <w:sz w:val="16"/>
        </w:rPr>
        <w:t xml:space="preserve"> to fulfill a social compact with their citizens, </w:t>
      </w:r>
      <w:r w:rsidRPr="006E54E9">
        <w:rPr>
          <w:rStyle w:val="StyleUnderline"/>
          <w:rFonts w:cstheme="minorHAnsi"/>
          <w:highlight w:val="cyan"/>
        </w:rPr>
        <w:t xml:space="preserve">providing </w:t>
      </w:r>
      <w:r w:rsidRPr="006E54E9">
        <w:rPr>
          <w:rStyle w:val="Emphasis"/>
          <w:rFonts w:cstheme="minorHAnsi"/>
          <w:highlight w:val="cyan"/>
        </w:rPr>
        <w:t>help</w:t>
      </w:r>
      <w:r w:rsidRPr="006E54E9">
        <w:rPr>
          <w:rStyle w:val="Emphasis"/>
          <w:rFonts w:cstheme="minorHAnsi"/>
        </w:rPr>
        <w:t xml:space="preserve"> quickly</w:t>
      </w:r>
      <w:r w:rsidRPr="006E54E9">
        <w:rPr>
          <w:rStyle w:val="StyleUnderline"/>
          <w:rFonts w:cstheme="minorHAnsi"/>
        </w:rPr>
        <w:t xml:space="preserve"> </w:t>
      </w:r>
      <w:r w:rsidRPr="006E54E9">
        <w:rPr>
          <w:rStyle w:val="StyleUnderline"/>
          <w:rFonts w:cstheme="minorHAnsi"/>
          <w:highlight w:val="cyan"/>
        </w:rPr>
        <w:t>to citizens affected</w:t>
      </w:r>
      <w:r w:rsidRPr="006E54E9">
        <w:rPr>
          <w:rStyle w:val="StyleUnderline"/>
          <w:rFonts w:cstheme="minorHAnsi"/>
        </w:rPr>
        <w:t xml:space="preserve"> by food insecurity</w:t>
      </w:r>
      <w:r w:rsidRPr="006E54E9">
        <w:rPr>
          <w:rFonts w:cstheme="minorHAnsi"/>
          <w:sz w:val="16"/>
        </w:rPr>
        <w:t xml:space="preserve">, with or without international assistance. During the 2007-2008 food crisis, developing countries with low institutional strength experienced more food price protests than those with higher institutional strengths, and more than half these protests turned violent. </w:t>
      </w:r>
      <w:r w:rsidRPr="006E54E9">
        <w:rPr>
          <w:rStyle w:val="StyleUnderline"/>
          <w:rFonts w:cstheme="minorHAnsi"/>
          <w:highlight w:val="cyan"/>
        </w:rPr>
        <w:t>This</w:t>
      </w:r>
      <w:r w:rsidRPr="006E54E9">
        <w:rPr>
          <w:rFonts w:cstheme="minorHAnsi"/>
          <w:sz w:val="16"/>
        </w:rPr>
        <w:t xml:space="preserve"> for example, </w:t>
      </w:r>
      <w:r w:rsidRPr="006E54E9">
        <w:rPr>
          <w:rStyle w:val="StyleUnderline"/>
          <w:rFonts w:cstheme="minorHAnsi"/>
          <w:highlight w:val="cyan"/>
        </w:rPr>
        <w:t xml:space="preserve">is </w:t>
      </w:r>
      <w:r w:rsidRPr="006E54E9">
        <w:rPr>
          <w:rStyle w:val="Emphasis"/>
          <w:rFonts w:cstheme="minorHAnsi"/>
          <w:highlight w:val="cyan"/>
        </w:rPr>
        <w:t>the difference</w:t>
      </w:r>
      <w:r w:rsidRPr="006E54E9">
        <w:rPr>
          <w:rFonts w:cstheme="minorHAnsi"/>
          <w:sz w:val="16"/>
        </w:rPr>
        <w:t xml:space="preserve"> in the events </w:t>
      </w:r>
      <w:r w:rsidRPr="006E54E9">
        <w:rPr>
          <w:rStyle w:val="StyleUnderline"/>
          <w:rFonts w:cstheme="minorHAnsi"/>
          <w:highlight w:val="cyan"/>
        </w:rPr>
        <w:t>in Haiti versus</w:t>
      </w:r>
      <w:r w:rsidRPr="006E54E9">
        <w:rPr>
          <w:rFonts w:cstheme="minorHAnsi"/>
          <w:sz w:val="16"/>
        </w:rPr>
        <w:t xml:space="preserve"> those in </w:t>
      </w:r>
      <w:r w:rsidRPr="006E54E9">
        <w:rPr>
          <w:rStyle w:val="StyleUnderline"/>
          <w:rFonts w:cstheme="minorHAnsi"/>
          <w:highlight w:val="cyan"/>
        </w:rPr>
        <w:t>Mexico or the Philippines</w:t>
      </w:r>
      <w:r w:rsidRPr="006E54E9">
        <w:rPr>
          <w:rStyle w:val="StyleUnderline"/>
          <w:rFonts w:cstheme="minorHAnsi"/>
        </w:rPr>
        <w:t xml:space="preserve"> where</w:t>
      </w:r>
      <w:r w:rsidRPr="006E54E9">
        <w:rPr>
          <w:rFonts w:cstheme="minorHAnsi"/>
          <w:sz w:val="16"/>
        </w:rPr>
        <w:t xml:space="preserve"> far greater </w:t>
      </w:r>
      <w:r w:rsidRPr="006E54E9">
        <w:rPr>
          <w:rStyle w:val="Emphasis"/>
          <w:rFonts w:cstheme="minorHAnsi"/>
          <w:highlight w:val="cyan"/>
        </w:rPr>
        <w:t>institutional strength existed</w:t>
      </w:r>
      <w:r w:rsidRPr="006E54E9">
        <w:rPr>
          <w:rFonts w:cstheme="minorHAnsi"/>
          <w:sz w:val="16"/>
        </w:rPr>
        <w:t xml:space="preserve"> to deal with the </w:t>
      </w:r>
      <w:r w:rsidRPr="006E54E9">
        <w:rPr>
          <w:rStyle w:val="StyleUnderline"/>
          <w:rFonts w:cstheme="minorHAnsi"/>
          <w:highlight w:val="cyan"/>
        </w:rPr>
        <w:t>food</w:t>
      </w:r>
      <w:r w:rsidRPr="006E54E9">
        <w:rPr>
          <w:rFonts w:cstheme="minorHAnsi"/>
          <w:sz w:val="16"/>
        </w:rPr>
        <w:t xml:space="preserve"> price </w:t>
      </w:r>
      <w:r w:rsidRPr="006E54E9">
        <w:rPr>
          <w:rStyle w:val="StyleUnderline"/>
          <w:rFonts w:cstheme="minorHAnsi"/>
          <w:highlight w:val="cyan"/>
        </w:rPr>
        <w:t>shocks</w:t>
      </w:r>
      <w:r w:rsidRPr="006E54E9">
        <w:rPr>
          <w:rFonts w:cstheme="minorHAnsi"/>
          <w:sz w:val="16"/>
        </w:rPr>
        <w:t xml:space="preserve"> and protests </w:t>
      </w:r>
      <w:r w:rsidRPr="006E54E9">
        <w:rPr>
          <w:rStyle w:val="StyleUnderline"/>
          <w:rFonts w:cstheme="minorHAnsi"/>
          <w:highlight w:val="cyan"/>
        </w:rPr>
        <w:t xml:space="preserve">did not spur </w:t>
      </w:r>
      <w:r w:rsidRPr="006E54E9">
        <w:rPr>
          <w:rStyle w:val="Emphasis"/>
          <w:rFonts w:cstheme="minorHAnsi"/>
          <w:highlight w:val="cyan"/>
        </w:rPr>
        <w:t>deteriorating national security</w:t>
      </w:r>
      <w:r w:rsidRPr="006E54E9">
        <w:rPr>
          <w:rFonts w:cstheme="minorHAnsi"/>
          <w:sz w:val="16"/>
        </w:rPr>
        <w:t xml:space="preserve"> or widespread violence.</w:t>
      </w:r>
    </w:p>
    <w:p w14:paraId="0B3A0152" w14:textId="77777777" w:rsidR="006F221F" w:rsidRPr="006E54E9" w:rsidRDefault="006F221F" w:rsidP="006F221F"/>
    <w:p w14:paraId="4B515E89" w14:textId="77777777" w:rsidR="006F221F" w:rsidRPr="006E54E9" w:rsidRDefault="006F221F" w:rsidP="006F221F">
      <w:pPr>
        <w:pStyle w:val="Heading4"/>
      </w:pPr>
      <w:r w:rsidRPr="006E54E9">
        <w:t xml:space="preserve">Scarcity is </w:t>
      </w:r>
      <w:r w:rsidRPr="006E54E9">
        <w:rPr>
          <w:u w:val="single"/>
        </w:rPr>
        <w:t>pacifying</w:t>
      </w:r>
      <w:r w:rsidRPr="006E54E9">
        <w:t xml:space="preserve">. </w:t>
      </w:r>
    </w:p>
    <w:p w14:paraId="0BA48D02" w14:textId="77777777" w:rsidR="006F221F" w:rsidRPr="006E54E9" w:rsidRDefault="006F221F" w:rsidP="006F221F">
      <w:r w:rsidRPr="006E54E9">
        <w:rPr>
          <w:rStyle w:val="Style13ptBold"/>
        </w:rPr>
        <w:t>Koren ’18</w:t>
      </w:r>
      <w:r>
        <w:t>---</w:t>
      </w:r>
      <w:r w:rsidRPr="006E54E9">
        <w:t xml:space="preserve">Ore; a U.S. foreign policy and international security fellow at Dartmouth College and Ph.D. candidate in political science at the University of Minnesota. March 1, 2018; "Food abundance driving conflict in Africa, not food scarcity"; </w:t>
      </w:r>
      <w:r w:rsidRPr="006E54E9">
        <w:rPr>
          <w:i/>
          <w:iCs/>
        </w:rPr>
        <w:t>ScienceDaily</w:t>
      </w:r>
      <w:r w:rsidRPr="006E54E9">
        <w:t>; https://www.sciencedaily.com/releases/2018/03/180301115450.htm</w:t>
      </w:r>
    </w:p>
    <w:p w14:paraId="42C23408" w14:textId="77777777" w:rsidR="006F221F" w:rsidRPr="006E54E9" w:rsidRDefault="006F221F" w:rsidP="006F221F">
      <w:pPr>
        <w:rPr>
          <w:sz w:val="16"/>
        </w:rPr>
      </w:pPr>
      <w:r w:rsidRPr="006E54E9">
        <w:rPr>
          <w:sz w:val="16"/>
        </w:rPr>
        <w:t xml:space="preserve">In Africa, </w:t>
      </w:r>
      <w:r w:rsidRPr="006E54E9">
        <w:rPr>
          <w:rStyle w:val="Emphasis"/>
        </w:rPr>
        <w:t xml:space="preserve">food </w:t>
      </w:r>
      <w:r w:rsidRPr="006E54E9">
        <w:rPr>
          <w:rStyle w:val="Emphasis"/>
          <w:highlight w:val="cyan"/>
        </w:rPr>
        <w:t>abundance</w:t>
      </w:r>
      <w:r w:rsidRPr="006E54E9">
        <w:rPr>
          <w:rStyle w:val="StyleUnderline"/>
        </w:rPr>
        <w:t xml:space="preserve"> may be </w:t>
      </w:r>
      <w:r w:rsidRPr="006E54E9">
        <w:rPr>
          <w:rStyle w:val="Emphasis"/>
          <w:highlight w:val="cyan"/>
        </w:rPr>
        <w:t xml:space="preserve">driving </w:t>
      </w:r>
      <w:r w:rsidRPr="006E54E9">
        <w:rPr>
          <w:rStyle w:val="Emphasis"/>
        </w:rPr>
        <w:t xml:space="preserve">violent </w:t>
      </w:r>
      <w:r w:rsidRPr="006E54E9">
        <w:rPr>
          <w:rStyle w:val="Emphasis"/>
          <w:highlight w:val="cyan"/>
        </w:rPr>
        <w:t>conflict</w:t>
      </w:r>
      <w:r w:rsidRPr="006E54E9">
        <w:rPr>
          <w:rStyle w:val="StyleUnderline"/>
        </w:rPr>
        <w:t xml:space="preserve"> </w:t>
      </w:r>
      <w:r w:rsidRPr="006E54E9">
        <w:rPr>
          <w:rStyle w:val="StyleUnderline"/>
          <w:highlight w:val="cyan"/>
        </w:rPr>
        <w:t xml:space="preserve">rather than </w:t>
      </w:r>
      <w:r w:rsidRPr="006E54E9">
        <w:rPr>
          <w:rStyle w:val="Emphasis"/>
        </w:rPr>
        <w:t xml:space="preserve">food </w:t>
      </w:r>
      <w:r w:rsidRPr="006E54E9">
        <w:rPr>
          <w:rStyle w:val="Emphasis"/>
          <w:highlight w:val="cyan"/>
        </w:rPr>
        <w:t>scarcity</w:t>
      </w:r>
      <w:r w:rsidRPr="006E54E9">
        <w:rPr>
          <w:sz w:val="16"/>
        </w:rPr>
        <w:t>, according to a study published in the American Journal of Agricultural Economics, a publication of the Agricultural &amp; Applied Economics Association.</w:t>
      </w:r>
    </w:p>
    <w:p w14:paraId="2F52FA7D" w14:textId="77777777" w:rsidR="006F221F" w:rsidRPr="006E54E9" w:rsidRDefault="006F221F" w:rsidP="006F221F">
      <w:pPr>
        <w:rPr>
          <w:sz w:val="16"/>
        </w:rPr>
      </w:pPr>
      <w:r w:rsidRPr="006E54E9">
        <w:rPr>
          <w:rStyle w:val="StyleUnderline"/>
          <w:highlight w:val="cyan"/>
        </w:rPr>
        <w:t>The study refutes</w:t>
      </w:r>
      <w:r w:rsidRPr="006E54E9">
        <w:rPr>
          <w:sz w:val="16"/>
        </w:rPr>
        <w:t xml:space="preserve"> the notion </w:t>
      </w:r>
      <w:r w:rsidRPr="006E54E9">
        <w:rPr>
          <w:rStyle w:val="StyleUnderline"/>
        </w:rPr>
        <w:t xml:space="preserve">that climate change will increase </w:t>
      </w:r>
      <w:r w:rsidRPr="006E54E9">
        <w:rPr>
          <w:rStyle w:val="StyleUnderline"/>
          <w:highlight w:val="cyan"/>
        </w:rPr>
        <w:t xml:space="preserve">the </w:t>
      </w:r>
      <w:r w:rsidRPr="006E54E9">
        <w:rPr>
          <w:rStyle w:val="Emphasis"/>
          <w:highlight w:val="cyan"/>
        </w:rPr>
        <w:t>frequency of civil</w:t>
      </w:r>
      <w:r w:rsidRPr="006E54E9">
        <w:rPr>
          <w:rStyle w:val="Emphasis"/>
        </w:rPr>
        <w:t xml:space="preserve"> </w:t>
      </w:r>
      <w:r w:rsidRPr="006E54E9">
        <w:rPr>
          <w:rStyle w:val="Emphasis"/>
          <w:highlight w:val="cyan"/>
        </w:rPr>
        <w:t>war</w:t>
      </w:r>
      <w:r w:rsidRPr="006E54E9">
        <w:rPr>
          <w:sz w:val="16"/>
          <w:highlight w:val="cyan"/>
        </w:rPr>
        <w:t xml:space="preserve"> </w:t>
      </w:r>
      <w:r w:rsidRPr="006E54E9">
        <w:rPr>
          <w:rStyle w:val="StyleUnderline"/>
          <w:highlight w:val="cyan"/>
        </w:rPr>
        <w:t>in Africa</w:t>
      </w:r>
      <w:r w:rsidRPr="006E54E9">
        <w:rPr>
          <w:rStyle w:val="StyleUnderline"/>
        </w:rPr>
        <w:t xml:space="preserve"> </w:t>
      </w:r>
      <w:proofErr w:type="gramStart"/>
      <w:r w:rsidRPr="006E54E9">
        <w:rPr>
          <w:rStyle w:val="StyleUnderline"/>
        </w:rPr>
        <w:t>as a result of</w:t>
      </w:r>
      <w:proofErr w:type="gramEnd"/>
      <w:r w:rsidRPr="006E54E9">
        <w:rPr>
          <w:rStyle w:val="StyleUnderline"/>
        </w:rPr>
        <w:t xml:space="preserve"> </w:t>
      </w:r>
      <w:r w:rsidRPr="006E54E9">
        <w:rPr>
          <w:rStyle w:val="Emphasis"/>
        </w:rPr>
        <w:t>food scarcity</w:t>
      </w:r>
      <w:r w:rsidRPr="006E54E9">
        <w:rPr>
          <w:sz w:val="16"/>
        </w:rPr>
        <w:t xml:space="preserve"> triggered by rising temperatures and drought. </w:t>
      </w:r>
      <w:r w:rsidRPr="006E54E9">
        <w:rPr>
          <w:rStyle w:val="StyleUnderline"/>
        </w:rPr>
        <w:t xml:space="preserve">Most </w:t>
      </w:r>
      <w:r w:rsidRPr="006E54E9">
        <w:rPr>
          <w:rStyle w:val="StyleUnderline"/>
          <w:highlight w:val="cyan"/>
        </w:rPr>
        <w:t>troops</w:t>
      </w:r>
      <w:r w:rsidRPr="006E54E9">
        <w:rPr>
          <w:sz w:val="16"/>
        </w:rPr>
        <w:t xml:space="preserve"> in Africa </w:t>
      </w:r>
      <w:r w:rsidRPr="006E54E9">
        <w:rPr>
          <w:rStyle w:val="StyleUnderline"/>
          <w:highlight w:val="cyan"/>
        </w:rPr>
        <w:t>are unable to sustain</w:t>
      </w:r>
      <w:r w:rsidRPr="006E54E9">
        <w:rPr>
          <w:rStyle w:val="StyleUnderline"/>
        </w:rPr>
        <w:t xml:space="preserve"> themselves </w:t>
      </w:r>
      <w:r w:rsidRPr="006E54E9">
        <w:rPr>
          <w:rStyle w:val="StyleUnderline"/>
          <w:highlight w:val="cyan"/>
        </w:rPr>
        <w:t xml:space="preserve">due to </w:t>
      </w:r>
      <w:r w:rsidRPr="006E54E9">
        <w:rPr>
          <w:rStyle w:val="Emphasis"/>
          <w:highlight w:val="cyan"/>
        </w:rPr>
        <w:t>limited access</w:t>
      </w:r>
      <w:r w:rsidRPr="006E54E9">
        <w:rPr>
          <w:rStyle w:val="StyleUnderline"/>
          <w:highlight w:val="cyan"/>
        </w:rPr>
        <w:t xml:space="preserve"> to</w:t>
      </w:r>
      <w:r w:rsidRPr="006E54E9">
        <w:rPr>
          <w:rStyle w:val="StyleUnderline"/>
        </w:rPr>
        <w:t xml:space="preserve"> </w:t>
      </w:r>
      <w:r w:rsidRPr="006E54E9">
        <w:rPr>
          <w:rStyle w:val="Emphasis"/>
          <w:highlight w:val="cyan"/>
        </w:rPr>
        <w:t xml:space="preserve">logistics </w:t>
      </w:r>
      <w:r w:rsidRPr="006E54E9">
        <w:rPr>
          <w:rStyle w:val="Emphasis"/>
        </w:rPr>
        <w:t>and state</w:t>
      </w:r>
      <w:r w:rsidRPr="006E54E9">
        <w:rPr>
          <w:rStyle w:val="StyleUnderline"/>
        </w:rPr>
        <w:t xml:space="preserve"> </w:t>
      </w:r>
      <w:proofErr w:type="gramStart"/>
      <w:r w:rsidRPr="006E54E9">
        <w:rPr>
          <w:rStyle w:val="StyleUnderline"/>
        </w:rPr>
        <w:t>support</w:t>
      </w:r>
      <w:r w:rsidRPr="006E54E9">
        <w:rPr>
          <w:sz w:val="16"/>
        </w:rPr>
        <w:t>, and</w:t>
      </w:r>
      <w:proofErr w:type="gramEnd"/>
      <w:r w:rsidRPr="006E54E9">
        <w:rPr>
          <w:sz w:val="16"/>
        </w:rPr>
        <w:t xml:space="preserve"> must live off locally sourced food. The findings reveal that the actors are often drawn to areas with abundant food resources, whereby, they aim to exert control over such resources.</w:t>
      </w:r>
    </w:p>
    <w:p w14:paraId="1D605040" w14:textId="77777777" w:rsidR="006F221F" w:rsidRPr="006E54E9" w:rsidRDefault="006F221F" w:rsidP="006F221F">
      <w:pPr>
        <w:rPr>
          <w:sz w:val="16"/>
        </w:rPr>
      </w:pPr>
      <w:r w:rsidRPr="006E54E9">
        <w:rPr>
          <w:sz w:val="16"/>
        </w:rPr>
        <w:t xml:space="preserve">To examine how the availability of food may have affected armed conflict in Africa, the </w:t>
      </w:r>
      <w:r w:rsidRPr="006E54E9">
        <w:rPr>
          <w:rStyle w:val="StyleUnderline"/>
        </w:rPr>
        <w:t xml:space="preserve">study relies on </w:t>
      </w:r>
      <w:r w:rsidRPr="006E54E9">
        <w:rPr>
          <w:rStyle w:val="Emphasis"/>
        </w:rPr>
        <w:t xml:space="preserve">PRIO-Grid </w:t>
      </w:r>
      <w:r w:rsidRPr="006E54E9">
        <w:rPr>
          <w:rStyle w:val="Emphasis"/>
          <w:highlight w:val="cyan"/>
        </w:rPr>
        <w:t>data</w:t>
      </w:r>
      <w:r w:rsidRPr="006E54E9">
        <w:rPr>
          <w:rStyle w:val="StyleUnderline"/>
          <w:highlight w:val="cyan"/>
        </w:rPr>
        <w:t xml:space="preserve"> from over </w:t>
      </w:r>
      <w:r w:rsidRPr="006E54E9">
        <w:rPr>
          <w:rStyle w:val="Emphasis"/>
          <w:highlight w:val="cyan"/>
        </w:rPr>
        <w:t>10,600</w:t>
      </w:r>
      <w:r w:rsidRPr="006E54E9">
        <w:rPr>
          <w:rStyle w:val="StyleUnderline"/>
        </w:rPr>
        <w:t xml:space="preserve"> grid cells in Africa from 1998 to 2008</w:t>
      </w:r>
      <w:r w:rsidRPr="006E54E9">
        <w:rPr>
          <w:sz w:val="16"/>
        </w:rPr>
        <w:t xml:space="preserve">, </w:t>
      </w:r>
      <w:r w:rsidRPr="006E54E9">
        <w:rPr>
          <w:rStyle w:val="StyleUnderline"/>
        </w:rPr>
        <w:t xml:space="preserve">new </w:t>
      </w:r>
      <w:r w:rsidRPr="006E54E9">
        <w:rPr>
          <w:rStyle w:val="Emphasis"/>
          <w:highlight w:val="cyan"/>
        </w:rPr>
        <w:t>ag</w:t>
      </w:r>
      <w:r w:rsidRPr="006E54E9">
        <w:rPr>
          <w:rStyle w:val="StyleUnderline"/>
        </w:rPr>
        <w:t xml:space="preserve">ricultural </w:t>
      </w:r>
      <w:r w:rsidRPr="006E54E9">
        <w:rPr>
          <w:rStyle w:val="Emphasis"/>
          <w:highlight w:val="cyan"/>
        </w:rPr>
        <w:t>yields</w:t>
      </w:r>
      <w:r w:rsidRPr="006E54E9">
        <w:rPr>
          <w:sz w:val="16"/>
        </w:rPr>
        <w:t xml:space="preserve"> data </w:t>
      </w:r>
      <w:r w:rsidRPr="006E54E9">
        <w:rPr>
          <w:rStyle w:val="StyleUnderline"/>
        </w:rPr>
        <w:t xml:space="preserve">from </w:t>
      </w:r>
      <w:proofErr w:type="spellStart"/>
      <w:r w:rsidRPr="006E54E9">
        <w:rPr>
          <w:rStyle w:val="StyleUnderline"/>
        </w:rPr>
        <w:t>EarthStat</w:t>
      </w:r>
      <w:proofErr w:type="spellEnd"/>
      <w:r w:rsidRPr="006E54E9">
        <w:rPr>
          <w:rStyle w:val="StyleUnderline"/>
        </w:rPr>
        <w:t xml:space="preserve"> </w:t>
      </w:r>
      <w:r w:rsidRPr="006E54E9">
        <w:rPr>
          <w:rStyle w:val="StyleUnderline"/>
          <w:highlight w:val="cyan"/>
        </w:rPr>
        <w:t xml:space="preserve">and </w:t>
      </w:r>
      <w:r w:rsidRPr="006E54E9">
        <w:rPr>
          <w:rStyle w:val="Emphasis"/>
          <w:highlight w:val="cyan"/>
        </w:rPr>
        <w:t>A</w:t>
      </w:r>
      <w:r w:rsidRPr="006E54E9">
        <w:rPr>
          <w:rStyle w:val="StyleUnderline"/>
        </w:rPr>
        <w:t xml:space="preserve">rmed </w:t>
      </w:r>
      <w:r w:rsidRPr="006E54E9">
        <w:rPr>
          <w:rStyle w:val="Emphasis"/>
          <w:highlight w:val="cyan"/>
        </w:rPr>
        <w:t>C</w:t>
      </w:r>
      <w:r w:rsidRPr="006E54E9">
        <w:rPr>
          <w:rStyle w:val="StyleUnderline"/>
        </w:rPr>
        <w:t xml:space="preserve">onflict </w:t>
      </w:r>
      <w:r w:rsidRPr="006E54E9">
        <w:rPr>
          <w:rStyle w:val="Emphasis"/>
          <w:highlight w:val="cyan"/>
        </w:rPr>
        <w:t>L</w:t>
      </w:r>
      <w:r w:rsidRPr="006E54E9">
        <w:rPr>
          <w:rStyle w:val="StyleUnderline"/>
        </w:rPr>
        <w:t xml:space="preserve">ocation and </w:t>
      </w:r>
      <w:r w:rsidRPr="006E54E9">
        <w:rPr>
          <w:rStyle w:val="Emphasis"/>
          <w:highlight w:val="cyan"/>
        </w:rPr>
        <w:t>E</w:t>
      </w:r>
      <w:r w:rsidRPr="006E54E9">
        <w:rPr>
          <w:rStyle w:val="StyleUnderline"/>
        </w:rPr>
        <w:t>vent Dataset</w:t>
      </w:r>
      <w:r w:rsidRPr="006E54E9">
        <w:rPr>
          <w:sz w:val="16"/>
        </w:rPr>
        <w:t xml:space="preserve">, which documents incidents of political violence, including those with and without casualties. </w:t>
      </w:r>
      <w:r w:rsidRPr="006E54E9">
        <w:rPr>
          <w:rStyle w:val="StyleUnderline"/>
        </w:rPr>
        <w:t>The data was used to estimate how annual local wheat and maize yields</w:t>
      </w:r>
      <w:r w:rsidRPr="006E54E9">
        <w:rPr>
          <w:sz w:val="16"/>
        </w:rPr>
        <w:t xml:space="preserve"> (two staple crops) at a local village/town level </w:t>
      </w:r>
      <w:r w:rsidRPr="006E54E9">
        <w:rPr>
          <w:rStyle w:val="StyleUnderline"/>
        </w:rPr>
        <w:t>may have affected the frequency of conflict</w:t>
      </w:r>
      <w:r w:rsidRPr="006E54E9">
        <w:rPr>
          <w:sz w:val="16"/>
        </w:rPr>
        <w:t>. To capture only the effects of agricultural productivity on conflict rather than the opposite, the analysis incorporates the role of droughts using the Standardized Precipitation Index, which aggregates monthly precipitation by cell year.</w:t>
      </w:r>
    </w:p>
    <w:p w14:paraId="12F35BA1" w14:textId="77777777" w:rsidR="006F221F" w:rsidRPr="006E54E9" w:rsidRDefault="006F221F" w:rsidP="006F221F">
      <w:pPr>
        <w:rPr>
          <w:sz w:val="16"/>
          <w:szCs w:val="16"/>
        </w:rPr>
      </w:pPr>
      <w:r w:rsidRPr="006E54E9">
        <w:rPr>
          <w:sz w:val="16"/>
          <w:szCs w:val="16"/>
        </w:rPr>
        <w:t>The study identifies four categories in which conflicts may arise over food resources in Africa, which reflect the interests and motivations of the respective group:</w:t>
      </w:r>
    </w:p>
    <w:p w14:paraId="1D0EE1B1" w14:textId="77777777" w:rsidR="006F221F" w:rsidRPr="006E54E9" w:rsidRDefault="006F221F">
      <w:pPr>
        <w:pStyle w:val="ListParagraph"/>
        <w:numPr>
          <w:ilvl w:val="0"/>
          <w:numId w:val="1"/>
        </w:numPr>
        <w:rPr>
          <w:sz w:val="16"/>
        </w:rPr>
      </w:pPr>
      <w:r w:rsidRPr="006E54E9">
        <w:rPr>
          <w:rStyle w:val="StyleUnderline"/>
        </w:rPr>
        <w:t xml:space="preserve">State and military </w:t>
      </w:r>
      <w:r w:rsidRPr="006E54E9">
        <w:rPr>
          <w:rStyle w:val="StyleUnderline"/>
          <w:highlight w:val="cyan"/>
        </w:rPr>
        <w:t>forces</w:t>
      </w:r>
      <w:r w:rsidRPr="006E54E9">
        <w:rPr>
          <w:rStyle w:val="StyleUnderline"/>
        </w:rPr>
        <w:t xml:space="preserve"> that do not receive regular support</w:t>
      </w:r>
      <w:r w:rsidRPr="006E54E9">
        <w:rPr>
          <w:sz w:val="16"/>
        </w:rPr>
        <w:t xml:space="preserve"> from the state are </w:t>
      </w:r>
      <w:r w:rsidRPr="006E54E9">
        <w:rPr>
          <w:rStyle w:val="StyleUnderline"/>
          <w:highlight w:val="cyan"/>
        </w:rPr>
        <w:t xml:space="preserve">likely to </w:t>
      </w:r>
      <w:r w:rsidRPr="006E54E9">
        <w:rPr>
          <w:rStyle w:val="Emphasis"/>
          <w:highlight w:val="cyan"/>
        </w:rPr>
        <w:t>gravitate towards</w:t>
      </w:r>
      <w:r w:rsidRPr="006E54E9">
        <w:rPr>
          <w:rStyle w:val="StyleUnderline"/>
        </w:rPr>
        <w:t xml:space="preserve"> areas</w:t>
      </w:r>
      <w:r w:rsidRPr="006E54E9">
        <w:rPr>
          <w:sz w:val="16"/>
        </w:rPr>
        <w:t xml:space="preserve">, </w:t>
      </w:r>
      <w:r w:rsidRPr="006E54E9">
        <w:rPr>
          <w:rStyle w:val="StyleUnderline"/>
        </w:rPr>
        <w:t xml:space="preserve">where </w:t>
      </w:r>
      <w:r w:rsidRPr="006E54E9">
        <w:rPr>
          <w:rStyle w:val="StyleUnderline"/>
          <w:highlight w:val="cyan"/>
        </w:rPr>
        <w:t>food</w:t>
      </w:r>
      <w:r w:rsidRPr="006E54E9">
        <w:rPr>
          <w:rStyle w:val="StyleUnderline"/>
        </w:rPr>
        <w:t xml:space="preserve"> resources are abundant</w:t>
      </w:r>
      <w:r w:rsidRPr="006E54E9">
        <w:rPr>
          <w:sz w:val="16"/>
        </w:rPr>
        <w:t xml:space="preserve"> </w:t>
      </w:r>
      <w:proofErr w:type="gramStart"/>
      <w:r w:rsidRPr="006E54E9">
        <w:rPr>
          <w:sz w:val="16"/>
        </w:rPr>
        <w:t>in order to</w:t>
      </w:r>
      <w:proofErr w:type="gramEnd"/>
      <w:r w:rsidRPr="006E54E9">
        <w:rPr>
          <w:sz w:val="16"/>
        </w:rPr>
        <w:t xml:space="preserve"> feed themselves.</w:t>
      </w:r>
    </w:p>
    <w:p w14:paraId="5EF51199" w14:textId="77777777" w:rsidR="006F221F" w:rsidRPr="006E54E9" w:rsidRDefault="006F221F">
      <w:pPr>
        <w:pStyle w:val="ListParagraph"/>
        <w:numPr>
          <w:ilvl w:val="0"/>
          <w:numId w:val="1"/>
        </w:numPr>
        <w:rPr>
          <w:sz w:val="16"/>
        </w:rPr>
      </w:pPr>
      <w:r w:rsidRPr="006E54E9">
        <w:rPr>
          <w:rStyle w:val="StyleUnderline"/>
        </w:rPr>
        <w:t>Rebel groups</w:t>
      </w:r>
      <w:r w:rsidRPr="006E54E9">
        <w:rPr>
          <w:sz w:val="16"/>
        </w:rPr>
        <w:t xml:space="preserve"> and non-state actors opposing the government </w:t>
      </w:r>
      <w:r w:rsidRPr="006E54E9">
        <w:rPr>
          <w:rStyle w:val="StyleUnderline"/>
        </w:rPr>
        <w:t>may be drawn to food</w:t>
      </w:r>
      <w:r w:rsidRPr="006E54E9">
        <w:rPr>
          <w:sz w:val="16"/>
        </w:rPr>
        <w:t xml:space="preserve"> </w:t>
      </w:r>
      <w:r w:rsidRPr="006E54E9">
        <w:rPr>
          <w:rStyle w:val="StyleUnderline"/>
        </w:rPr>
        <w:t>rich areas</w:t>
      </w:r>
      <w:r w:rsidRPr="006E54E9">
        <w:rPr>
          <w:sz w:val="16"/>
        </w:rPr>
        <w:t xml:space="preserve">, </w:t>
      </w:r>
      <w:r w:rsidRPr="006E54E9">
        <w:rPr>
          <w:rStyle w:val="StyleUnderline"/>
          <w:highlight w:val="cyan"/>
        </w:rPr>
        <w:t xml:space="preserve">where they can </w:t>
      </w:r>
      <w:r w:rsidRPr="006E54E9">
        <w:rPr>
          <w:rStyle w:val="Emphasis"/>
          <w:highlight w:val="cyan"/>
        </w:rPr>
        <w:t>exploit the resources</w:t>
      </w:r>
      <w:r w:rsidRPr="006E54E9">
        <w:rPr>
          <w:rStyle w:val="StyleUnderline"/>
        </w:rPr>
        <w:t xml:space="preserve"> for profit</w:t>
      </w:r>
      <w:r w:rsidRPr="006E54E9">
        <w:rPr>
          <w:sz w:val="16"/>
        </w:rPr>
        <w:t>.</w:t>
      </w:r>
    </w:p>
    <w:p w14:paraId="7AB113AA" w14:textId="77777777" w:rsidR="006F221F" w:rsidRPr="006E54E9" w:rsidRDefault="006F221F">
      <w:pPr>
        <w:pStyle w:val="ListParagraph"/>
        <w:numPr>
          <w:ilvl w:val="0"/>
          <w:numId w:val="1"/>
        </w:numPr>
        <w:rPr>
          <w:sz w:val="16"/>
        </w:rPr>
      </w:pPr>
      <w:r w:rsidRPr="006E54E9">
        <w:rPr>
          <w:rStyle w:val="StyleUnderline"/>
        </w:rPr>
        <w:t>Self-defense militias</w:t>
      </w:r>
      <w:r w:rsidRPr="006E54E9">
        <w:rPr>
          <w:sz w:val="16"/>
        </w:rPr>
        <w:t xml:space="preserve"> and civil defense forces </w:t>
      </w:r>
      <w:r w:rsidRPr="006E54E9">
        <w:rPr>
          <w:rStyle w:val="StyleUnderline"/>
        </w:rPr>
        <w:t>representing agricultural</w:t>
      </w:r>
      <w:r w:rsidRPr="006E54E9">
        <w:rPr>
          <w:sz w:val="16"/>
        </w:rPr>
        <w:t xml:space="preserve"> </w:t>
      </w:r>
      <w:r w:rsidRPr="006E54E9">
        <w:rPr>
          <w:rStyle w:val="StyleUnderline"/>
        </w:rPr>
        <w:t>communities</w:t>
      </w:r>
      <w:r w:rsidRPr="006E54E9">
        <w:rPr>
          <w:sz w:val="16"/>
        </w:rPr>
        <w:t xml:space="preserve"> in rural regions,</w:t>
      </w:r>
      <w:r w:rsidRPr="006E54E9">
        <w:rPr>
          <w:rStyle w:val="StyleUnderline"/>
        </w:rPr>
        <w:t xml:space="preserve"> may protect their communities against raiders and</w:t>
      </w:r>
      <w:r w:rsidRPr="006E54E9">
        <w:rPr>
          <w:sz w:val="16"/>
        </w:rPr>
        <w:t xml:space="preserve"> </w:t>
      </w:r>
      <w:r w:rsidRPr="006E54E9">
        <w:rPr>
          <w:rStyle w:val="StyleUnderline"/>
        </w:rPr>
        <w:t>expand</w:t>
      </w:r>
      <w:r w:rsidRPr="006E54E9">
        <w:rPr>
          <w:sz w:val="16"/>
        </w:rPr>
        <w:t xml:space="preserve"> their </w:t>
      </w:r>
      <w:r w:rsidRPr="006E54E9">
        <w:rPr>
          <w:rStyle w:val="StyleUnderline"/>
        </w:rPr>
        <w:t>control into other areas</w:t>
      </w:r>
      <w:r w:rsidRPr="006E54E9">
        <w:rPr>
          <w:sz w:val="16"/>
        </w:rPr>
        <w:t xml:space="preserve"> with arable land and food resources.</w:t>
      </w:r>
    </w:p>
    <w:p w14:paraId="764C4EF9" w14:textId="77777777" w:rsidR="006F221F" w:rsidRPr="006E54E9" w:rsidRDefault="006F221F">
      <w:pPr>
        <w:pStyle w:val="ListParagraph"/>
        <w:numPr>
          <w:ilvl w:val="0"/>
          <w:numId w:val="1"/>
        </w:numPr>
        <w:rPr>
          <w:rStyle w:val="StyleUnderline"/>
        </w:rPr>
      </w:pPr>
      <w:r w:rsidRPr="006E54E9">
        <w:rPr>
          <w:sz w:val="16"/>
        </w:rPr>
        <w:t xml:space="preserve">Militias representing </w:t>
      </w:r>
      <w:r w:rsidRPr="006E54E9">
        <w:rPr>
          <w:rStyle w:val="StyleUnderline"/>
        </w:rPr>
        <w:t>pastoralists</w:t>
      </w:r>
      <w:r w:rsidRPr="006E54E9">
        <w:rPr>
          <w:sz w:val="16"/>
        </w:rPr>
        <w:t xml:space="preserve"> communities </w:t>
      </w:r>
      <w:r w:rsidRPr="006E54E9">
        <w:rPr>
          <w:rStyle w:val="StyleUnderline"/>
        </w:rPr>
        <w:t>live in mainly arid regions</w:t>
      </w:r>
      <w:r w:rsidRPr="006E54E9">
        <w:rPr>
          <w:sz w:val="16"/>
        </w:rPr>
        <w:t xml:space="preserve"> and are highly mobile, following their cattle or other livestock, rather than relying on crops. To replenish herds or obtain food crops, </w:t>
      </w:r>
      <w:r w:rsidRPr="006E54E9">
        <w:rPr>
          <w:rStyle w:val="StyleUnderline"/>
        </w:rPr>
        <w:t>they may raid other agriculturalist communities.</w:t>
      </w:r>
    </w:p>
    <w:p w14:paraId="687EAE26" w14:textId="77777777" w:rsidR="006F221F" w:rsidRPr="006E54E9" w:rsidRDefault="006F221F">
      <w:pPr>
        <w:pStyle w:val="ListParagraph"/>
        <w:numPr>
          <w:ilvl w:val="0"/>
          <w:numId w:val="1"/>
        </w:numPr>
        <w:rPr>
          <w:sz w:val="16"/>
        </w:rPr>
      </w:pPr>
      <w:r w:rsidRPr="006E54E9">
        <w:rPr>
          <w:rStyle w:val="StyleUnderline"/>
        </w:rPr>
        <w:t>These actors</w:t>
      </w:r>
      <w:r w:rsidRPr="006E54E9">
        <w:rPr>
          <w:sz w:val="16"/>
        </w:rPr>
        <w:t xml:space="preserve"> may </w:t>
      </w:r>
      <w:r w:rsidRPr="006E54E9">
        <w:rPr>
          <w:rStyle w:val="StyleUnderline"/>
        </w:rPr>
        <w:t>resort to violence to seek access to food</w:t>
      </w:r>
      <w:r w:rsidRPr="006E54E9">
        <w:rPr>
          <w:sz w:val="16"/>
        </w:rPr>
        <w:t xml:space="preserve">, as the communities that they represent may not have enough food resources or the economic means to purchase livestock or drought-resistant seeds. Although droughts can lead to violence, such as in urban areas; </w:t>
      </w:r>
      <w:r w:rsidRPr="006E54E9">
        <w:rPr>
          <w:rStyle w:val="StyleUnderline"/>
        </w:rPr>
        <w:t>this was found not to be the case for rural areas</w:t>
      </w:r>
      <w:r w:rsidRPr="006E54E9">
        <w:rPr>
          <w:sz w:val="16"/>
        </w:rPr>
        <w:t xml:space="preserve">, </w:t>
      </w:r>
      <w:r w:rsidRPr="006E54E9">
        <w:rPr>
          <w:rStyle w:val="StyleUnderline"/>
        </w:rPr>
        <w:t xml:space="preserve">where </w:t>
      </w:r>
      <w:proofErr w:type="gramStart"/>
      <w:r w:rsidRPr="006E54E9">
        <w:rPr>
          <w:rStyle w:val="StyleUnderline"/>
        </w:rPr>
        <w:t xml:space="preserve">the </w:t>
      </w:r>
      <w:r w:rsidRPr="006E54E9">
        <w:rPr>
          <w:rStyle w:val="Emphasis"/>
          <w:highlight w:val="cyan"/>
        </w:rPr>
        <w:t>majority of</w:t>
      </w:r>
      <w:proofErr w:type="gramEnd"/>
      <w:r w:rsidRPr="006E54E9">
        <w:rPr>
          <w:rStyle w:val="Emphasis"/>
        </w:rPr>
        <w:t xml:space="preserve"> </w:t>
      </w:r>
      <w:r w:rsidRPr="006E54E9">
        <w:rPr>
          <w:rStyle w:val="Emphasis"/>
        </w:rPr>
        <w:lastRenderedPageBreak/>
        <w:t xml:space="preserve">armed </w:t>
      </w:r>
      <w:r w:rsidRPr="006E54E9">
        <w:rPr>
          <w:rStyle w:val="Emphasis"/>
          <w:highlight w:val="cyan"/>
        </w:rPr>
        <w:t>conflicts</w:t>
      </w:r>
      <w:r w:rsidRPr="006E54E9">
        <w:rPr>
          <w:rStyle w:val="StyleUnderline"/>
          <w:highlight w:val="cyan"/>
        </w:rPr>
        <w:t xml:space="preserve"> occurred where</w:t>
      </w:r>
      <w:r w:rsidRPr="006E54E9">
        <w:rPr>
          <w:rStyle w:val="StyleUnderline"/>
        </w:rPr>
        <w:t xml:space="preserve"> </w:t>
      </w:r>
      <w:r w:rsidRPr="006E54E9">
        <w:rPr>
          <w:rStyle w:val="Emphasis"/>
        </w:rPr>
        <w:t xml:space="preserve">food </w:t>
      </w:r>
      <w:r w:rsidRPr="006E54E9">
        <w:rPr>
          <w:rStyle w:val="Emphasis"/>
          <w:highlight w:val="cyan"/>
        </w:rPr>
        <w:t>crops were</w:t>
      </w:r>
      <w:r w:rsidRPr="006E54E9">
        <w:rPr>
          <w:rStyle w:val="Emphasis"/>
        </w:rPr>
        <w:t xml:space="preserve"> </w:t>
      </w:r>
      <w:r w:rsidRPr="006E54E9">
        <w:rPr>
          <w:rStyle w:val="Emphasis"/>
          <w:highlight w:val="cyan"/>
        </w:rPr>
        <w:t>abundant</w:t>
      </w:r>
      <w:r w:rsidRPr="006E54E9">
        <w:rPr>
          <w:rStyle w:val="Emphasis"/>
        </w:rPr>
        <w:t>.</w:t>
      </w:r>
      <w:r w:rsidRPr="006E54E9">
        <w:rPr>
          <w:sz w:val="16"/>
        </w:rPr>
        <w:t xml:space="preserve"> </w:t>
      </w:r>
      <w:r w:rsidRPr="006E54E9">
        <w:rPr>
          <w:rStyle w:val="StyleUnderline"/>
        </w:rPr>
        <w:t xml:space="preserve">Food </w:t>
      </w:r>
      <w:r w:rsidRPr="006E54E9">
        <w:rPr>
          <w:rStyle w:val="StyleUnderline"/>
          <w:highlight w:val="cyan"/>
        </w:rPr>
        <w:t>scarcity can</w:t>
      </w:r>
      <w:r w:rsidRPr="006E54E9">
        <w:rPr>
          <w:rStyle w:val="StyleUnderline"/>
        </w:rPr>
        <w:t xml:space="preserve"> </w:t>
      </w:r>
      <w:proofErr w:type="gramStart"/>
      <w:r w:rsidRPr="006E54E9">
        <w:rPr>
          <w:rStyle w:val="StyleUnderline"/>
        </w:rPr>
        <w:t xml:space="preserve">actually </w:t>
      </w:r>
      <w:r w:rsidRPr="006E54E9">
        <w:rPr>
          <w:rStyle w:val="StyleUnderline"/>
          <w:highlight w:val="cyan"/>
        </w:rPr>
        <w:t>have</w:t>
      </w:r>
      <w:proofErr w:type="gramEnd"/>
      <w:r w:rsidRPr="006E54E9">
        <w:rPr>
          <w:rStyle w:val="StyleUnderline"/>
          <w:highlight w:val="cyan"/>
        </w:rPr>
        <w:t xml:space="preserve"> a </w:t>
      </w:r>
      <w:r w:rsidRPr="006E54E9">
        <w:rPr>
          <w:rStyle w:val="Emphasis"/>
          <w:highlight w:val="cyan"/>
        </w:rPr>
        <w:t>pacifying effect</w:t>
      </w:r>
      <w:r w:rsidRPr="006E54E9">
        <w:rPr>
          <w:sz w:val="16"/>
          <w:highlight w:val="cyan"/>
        </w:rPr>
        <w:t>.</w:t>
      </w:r>
    </w:p>
    <w:p w14:paraId="5EEBE635" w14:textId="77777777" w:rsidR="006F221F" w:rsidRPr="006E54E9" w:rsidRDefault="006F221F" w:rsidP="006F221F">
      <w:pPr>
        <w:rPr>
          <w:sz w:val="16"/>
        </w:rPr>
      </w:pPr>
      <w:r w:rsidRPr="006E54E9">
        <w:rPr>
          <w:sz w:val="16"/>
        </w:rPr>
        <w:t xml:space="preserve">"Examining food availability and the competition over such resources, especially where food is abundant, is essential to understanding the frequency of civil war in Africa," says Ore Koren, a U.S. foreign policy and international security fellow at Dartmouth College and Ph.D. candidate in political science at the University of Minnesota. "Understanding how climate change will affect food productivity and access is vital; </w:t>
      </w:r>
      <w:proofErr w:type="gramStart"/>
      <w:r w:rsidRPr="006E54E9">
        <w:rPr>
          <w:sz w:val="16"/>
        </w:rPr>
        <w:t>yet,</w:t>
      </w:r>
      <w:proofErr w:type="gramEnd"/>
      <w:r w:rsidRPr="006E54E9">
        <w:rPr>
          <w:sz w:val="16"/>
        </w:rPr>
        <w:t xml:space="preserve"> </w:t>
      </w:r>
      <w:r w:rsidRPr="006E54E9">
        <w:rPr>
          <w:rStyle w:val="StyleUnderline"/>
          <w:highlight w:val="cyan"/>
        </w:rPr>
        <w:t>predictions of</w:t>
      </w:r>
      <w:r w:rsidRPr="006E54E9">
        <w:rPr>
          <w:rStyle w:val="StyleUnderline"/>
        </w:rPr>
        <w:t xml:space="preserve"> how</w:t>
      </w:r>
      <w:r w:rsidRPr="006E54E9">
        <w:rPr>
          <w:sz w:val="16"/>
        </w:rPr>
        <w:t xml:space="preserve"> drought </w:t>
      </w:r>
      <w:r w:rsidRPr="006E54E9">
        <w:rPr>
          <w:rStyle w:val="StyleUnderline"/>
        </w:rPr>
        <w:t xml:space="preserve">may </w:t>
      </w:r>
      <w:r w:rsidRPr="006E54E9">
        <w:rPr>
          <w:rStyle w:val="Emphasis"/>
        </w:rPr>
        <w:t xml:space="preserve">affect </w:t>
      </w:r>
      <w:r w:rsidRPr="006E54E9">
        <w:rPr>
          <w:rStyle w:val="Emphasis"/>
          <w:highlight w:val="cyan"/>
        </w:rPr>
        <w:t>conflict</w:t>
      </w:r>
      <w:r w:rsidRPr="006E54E9">
        <w:rPr>
          <w:rStyle w:val="StyleUnderline"/>
        </w:rPr>
        <w:t xml:space="preserve"> </w:t>
      </w:r>
      <w:r w:rsidRPr="006E54E9">
        <w:rPr>
          <w:rStyle w:val="StyleUnderline"/>
          <w:highlight w:val="cyan"/>
        </w:rPr>
        <w:t xml:space="preserve">may be </w:t>
      </w:r>
      <w:r w:rsidRPr="006E54E9">
        <w:rPr>
          <w:rStyle w:val="Emphasis"/>
          <w:highlight w:val="cyan"/>
        </w:rPr>
        <w:t>overstated</w:t>
      </w:r>
      <w:r w:rsidRPr="006E54E9">
        <w:rPr>
          <w:rStyle w:val="Emphasis"/>
        </w:rPr>
        <w:t xml:space="preserve"> in Africa</w:t>
      </w:r>
      <w:r w:rsidRPr="006E54E9">
        <w:rPr>
          <w:rStyle w:val="StyleUnderline"/>
        </w:rPr>
        <w:t xml:space="preserve"> and do not get to the root of the</w:t>
      </w:r>
      <w:r w:rsidRPr="006E54E9">
        <w:rPr>
          <w:sz w:val="16"/>
        </w:rPr>
        <w:t xml:space="preserve"> </w:t>
      </w:r>
      <w:r w:rsidRPr="006E54E9">
        <w:rPr>
          <w:rStyle w:val="StyleUnderline"/>
        </w:rPr>
        <w:t>problem</w:t>
      </w:r>
      <w:r w:rsidRPr="006E54E9">
        <w:rPr>
          <w:sz w:val="16"/>
        </w:rPr>
        <w:t>. Instead, we should focus on reducing inequality and improving local infrastructure, alongside traditional conflict resolution and peace building initiatives," explains Koren.</w:t>
      </w:r>
    </w:p>
    <w:p w14:paraId="1AEB6981" w14:textId="3277D6FA" w:rsidR="006F221F" w:rsidRDefault="006F221F" w:rsidP="006F221F">
      <w:pPr>
        <w:pStyle w:val="Heading2"/>
      </w:pPr>
      <w:r>
        <w:lastRenderedPageBreak/>
        <w:t>Hegemony</w:t>
      </w:r>
    </w:p>
    <w:p w14:paraId="39AAF4A7" w14:textId="040C2E85" w:rsidR="006F221F" w:rsidRPr="006E54E9" w:rsidRDefault="006F221F" w:rsidP="006F221F">
      <w:pPr>
        <w:pStyle w:val="Heading3"/>
      </w:pPr>
      <w:bookmarkStart w:id="18" w:name="Level_1_3116"/>
      <w:r w:rsidRPr="006E54E9">
        <w:lastRenderedPageBreak/>
        <w:t>1NC</w:t>
      </w:r>
      <w:r>
        <w:t>---</w:t>
      </w:r>
      <w:proofErr w:type="spellStart"/>
      <w:r w:rsidRPr="006E54E9">
        <w:t>Heg</w:t>
      </w:r>
      <w:proofErr w:type="spellEnd"/>
      <w:r w:rsidRPr="006E54E9">
        <w:t xml:space="preserve"> Defense</w:t>
      </w:r>
    </w:p>
    <w:p w14:paraId="6E787D76" w14:textId="77777777" w:rsidR="006F221F" w:rsidRPr="006E54E9" w:rsidRDefault="006F221F" w:rsidP="006F221F">
      <w:pPr>
        <w:pStyle w:val="Heading4"/>
        <w:rPr>
          <w:rFonts w:cstheme="minorHAnsi"/>
        </w:rPr>
      </w:pPr>
      <w:bookmarkStart w:id="19" w:name="_Hlk66989501"/>
      <w:r w:rsidRPr="006E54E9">
        <w:rPr>
          <w:rFonts w:cstheme="minorHAnsi"/>
        </w:rPr>
        <w:t xml:space="preserve">No leadership impact. </w:t>
      </w:r>
    </w:p>
    <w:p w14:paraId="1F720D0F" w14:textId="77777777" w:rsidR="006F221F" w:rsidRPr="006E54E9" w:rsidRDefault="006F221F" w:rsidP="006F221F">
      <w:pPr>
        <w:rPr>
          <w:rFonts w:cstheme="minorHAnsi"/>
        </w:rPr>
      </w:pPr>
      <w:proofErr w:type="spellStart"/>
      <w:r w:rsidRPr="006E54E9">
        <w:rPr>
          <w:rStyle w:val="Style13ptBold"/>
          <w:rFonts w:cstheme="minorHAnsi"/>
        </w:rPr>
        <w:t>Fettweis</w:t>
      </w:r>
      <w:proofErr w:type="spellEnd"/>
      <w:r w:rsidRPr="006E54E9">
        <w:rPr>
          <w:rStyle w:val="Style13ptBold"/>
          <w:rFonts w:cstheme="minorHAnsi"/>
        </w:rPr>
        <w:t xml:space="preserve"> ’20</w:t>
      </w:r>
      <w:r>
        <w:rPr>
          <w:rFonts w:cstheme="minorHAnsi"/>
        </w:rPr>
        <w:t>---</w:t>
      </w:r>
      <w:r w:rsidRPr="006E54E9">
        <w:rPr>
          <w:rFonts w:cstheme="minorHAnsi"/>
        </w:rPr>
        <w:t xml:space="preserve">Christopher; Associate Professor of Political Science at Tulane University. June 3, 2020; "Delusions of Danger: Geopolitical Fear and Indispensability in U.S. Foreign Policy"; </w:t>
      </w:r>
      <w:r w:rsidRPr="006E54E9">
        <w:rPr>
          <w:rFonts w:cstheme="minorHAnsi"/>
          <w:i/>
          <w:iCs/>
        </w:rPr>
        <w:t>A Dangerous World? Threat Perception and U.S. National Security</w:t>
      </w:r>
      <w:r w:rsidRPr="006E54E9">
        <w:rPr>
          <w:rFonts w:cstheme="minorHAnsi"/>
        </w:rPr>
        <w:t xml:space="preserve">; </w:t>
      </w:r>
      <w:r w:rsidRPr="006E54E9">
        <w:t>Accessed Online via University of Michigan Libraries; //CYang</w:t>
      </w:r>
    </w:p>
    <w:p w14:paraId="756BAF38" w14:textId="77777777" w:rsidR="006F221F" w:rsidRPr="006E54E9" w:rsidRDefault="006F221F" w:rsidP="006F221F">
      <w:pPr>
        <w:rPr>
          <w:sz w:val="16"/>
        </w:rPr>
      </w:pPr>
      <w:r w:rsidRPr="006E54E9">
        <w:rPr>
          <w:sz w:val="16"/>
        </w:rPr>
        <w:t xml:space="preserve">Like many believers, proponents of </w:t>
      </w:r>
      <w:r w:rsidRPr="006E54E9">
        <w:rPr>
          <w:rStyle w:val="Emphasis"/>
          <w:highlight w:val="cyan"/>
        </w:rPr>
        <w:t>hegemonic stability</w:t>
      </w:r>
      <w:r w:rsidRPr="006E54E9">
        <w:rPr>
          <w:rStyle w:val="Emphasis"/>
        </w:rPr>
        <w:t xml:space="preserve"> theory</w:t>
      </w:r>
      <w:r w:rsidRPr="006E54E9">
        <w:rPr>
          <w:rStyle w:val="StyleUnderline"/>
        </w:rPr>
        <w:t xml:space="preserve"> base</w:t>
      </w:r>
      <w:r w:rsidRPr="006E54E9">
        <w:rPr>
          <w:sz w:val="16"/>
        </w:rPr>
        <w:t xml:space="preserve"> their </w:t>
      </w:r>
      <w:r w:rsidRPr="006E54E9">
        <w:rPr>
          <w:rStyle w:val="StyleUnderline"/>
        </w:rPr>
        <w:t xml:space="preserve">view on </w:t>
      </w:r>
      <w:r w:rsidRPr="006E54E9">
        <w:rPr>
          <w:rStyle w:val="Emphasis"/>
          <w:highlight w:val="cyan"/>
        </w:rPr>
        <w:t>faith alone</w:t>
      </w:r>
      <w:r w:rsidRPr="006E54E9">
        <w:rPr>
          <w:sz w:val="16"/>
        </w:rPr>
        <w:t xml:space="preserve">.41 There is </w:t>
      </w:r>
      <w:r w:rsidRPr="006E54E9">
        <w:rPr>
          <w:rStyle w:val="Emphasis"/>
        </w:rPr>
        <w:t xml:space="preserve">precious </w:t>
      </w:r>
      <w:r w:rsidRPr="006E54E9">
        <w:rPr>
          <w:rStyle w:val="Emphasis"/>
          <w:highlight w:val="cyan"/>
        </w:rPr>
        <w:t>little evidence</w:t>
      </w:r>
      <w:r w:rsidRPr="006E54E9">
        <w:rPr>
          <w:sz w:val="16"/>
        </w:rPr>
        <w:t xml:space="preserve"> to </w:t>
      </w:r>
      <w:r w:rsidRPr="006E54E9">
        <w:rPr>
          <w:rStyle w:val="StyleUnderline"/>
          <w:highlight w:val="cyan"/>
        </w:rPr>
        <w:t>suggest</w:t>
      </w:r>
      <w:r w:rsidRPr="006E54E9">
        <w:rPr>
          <w:sz w:val="16"/>
        </w:rPr>
        <w:t xml:space="preserve"> that </w:t>
      </w:r>
      <w:r w:rsidRPr="006E54E9">
        <w:rPr>
          <w:rStyle w:val="StyleUnderline"/>
        </w:rPr>
        <w:t xml:space="preserve">the </w:t>
      </w:r>
      <w:r w:rsidRPr="006E54E9">
        <w:rPr>
          <w:rStyle w:val="Emphasis"/>
          <w:highlight w:val="cyan"/>
        </w:rPr>
        <w:t>U</w:t>
      </w:r>
      <w:r w:rsidRPr="006E54E9">
        <w:rPr>
          <w:rStyle w:val="StyleUnderline"/>
        </w:rPr>
        <w:t xml:space="preserve">nited </w:t>
      </w:r>
      <w:r w:rsidRPr="006E54E9">
        <w:rPr>
          <w:rStyle w:val="Emphasis"/>
          <w:highlight w:val="cyan"/>
        </w:rPr>
        <w:t>S</w:t>
      </w:r>
      <w:r w:rsidRPr="006E54E9">
        <w:rPr>
          <w:rStyle w:val="StyleUnderline"/>
        </w:rPr>
        <w:t>tates</w:t>
      </w:r>
      <w:r w:rsidRPr="006E54E9">
        <w:rPr>
          <w:sz w:val="16"/>
        </w:rPr>
        <w:t xml:space="preserve"> is </w:t>
      </w:r>
      <w:r w:rsidRPr="006E54E9">
        <w:rPr>
          <w:rStyle w:val="StyleUnderline"/>
          <w:highlight w:val="cyan"/>
        </w:rPr>
        <w:t>responsible for</w:t>
      </w:r>
      <w:r w:rsidRPr="006E54E9">
        <w:rPr>
          <w:sz w:val="16"/>
        </w:rPr>
        <w:t xml:space="preserve"> the pacific </w:t>
      </w:r>
      <w:r w:rsidRPr="006E54E9">
        <w:rPr>
          <w:rStyle w:val="StyleUnderline"/>
          <w:highlight w:val="cyan"/>
        </w:rPr>
        <w:t>trends</w:t>
      </w:r>
      <w:r w:rsidRPr="006E54E9">
        <w:rPr>
          <w:sz w:val="16"/>
        </w:rPr>
        <w:t xml:space="preserve"> that have swept across the system. In fact, the </w:t>
      </w:r>
      <w:r w:rsidRPr="006E54E9">
        <w:rPr>
          <w:rStyle w:val="StyleUnderline"/>
          <w:highlight w:val="cyan"/>
        </w:rPr>
        <w:t>world remained</w:t>
      </w:r>
      <w:r w:rsidRPr="006E54E9">
        <w:rPr>
          <w:rStyle w:val="StyleUnderline"/>
        </w:rPr>
        <w:t xml:space="preserve"> </w:t>
      </w:r>
      <w:r w:rsidRPr="006E54E9">
        <w:rPr>
          <w:rStyle w:val="Emphasis"/>
        </w:rPr>
        <w:t xml:space="preserve">equally </w:t>
      </w:r>
      <w:r w:rsidRPr="006E54E9">
        <w:rPr>
          <w:rStyle w:val="Emphasis"/>
          <w:highlight w:val="cyan"/>
        </w:rPr>
        <w:t>peaceful</w:t>
      </w:r>
      <w:r w:rsidRPr="006E54E9">
        <w:rPr>
          <w:sz w:val="16"/>
        </w:rPr>
        <w:t xml:space="preserve">, relatively speaking, </w:t>
      </w:r>
      <w:r w:rsidRPr="006E54E9">
        <w:rPr>
          <w:rStyle w:val="StyleUnderline"/>
          <w:highlight w:val="cyan"/>
        </w:rPr>
        <w:t>while</w:t>
      </w:r>
      <w:r w:rsidRPr="006E54E9">
        <w:rPr>
          <w:rStyle w:val="StyleUnderline"/>
        </w:rPr>
        <w:t xml:space="preserve"> the </w:t>
      </w:r>
      <w:r w:rsidRPr="006E54E9">
        <w:rPr>
          <w:rStyle w:val="Emphasis"/>
          <w:highlight w:val="cyan"/>
        </w:rPr>
        <w:t>U</w:t>
      </w:r>
      <w:r w:rsidRPr="006E54E9">
        <w:rPr>
          <w:rStyle w:val="StyleUnderline"/>
        </w:rPr>
        <w:t xml:space="preserve">nited </w:t>
      </w:r>
      <w:r w:rsidRPr="006E54E9">
        <w:rPr>
          <w:rStyle w:val="Emphasis"/>
          <w:highlight w:val="cyan"/>
        </w:rPr>
        <w:t>S</w:t>
      </w:r>
      <w:r w:rsidRPr="006E54E9">
        <w:rPr>
          <w:rStyle w:val="StyleUnderline"/>
        </w:rPr>
        <w:t xml:space="preserve">tates </w:t>
      </w:r>
      <w:r w:rsidRPr="006E54E9">
        <w:rPr>
          <w:rStyle w:val="StyleUnderline"/>
          <w:highlight w:val="cyan"/>
        </w:rPr>
        <w:t>cut</w:t>
      </w:r>
      <w:r w:rsidRPr="006E54E9">
        <w:rPr>
          <w:sz w:val="16"/>
        </w:rPr>
        <w:t xml:space="preserve"> its </w:t>
      </w:r>
      <w:r w:rsidRPr="006E54E9">
        <w:rPr>
          <w:rStyle w:val="StyleUnderline"/>
          <w:highlight w:val="cyan"/>
        </w:rPr>
        <w:t>forces through</w:t>
      </w:r>
      <w:r w:rsidRPr="006E54E9">
        <w:rPr>
          <w:rStyle w:val="StyleUnderline"/>
        </w:rPr>
        <w:t xml:space="preserve">out </w:t>
      </w:r>
      <w:r w:rsidRPr="006E54E9">
        <w:rPr>
          <w:rStyle w:val="StyleUnderline"/>
          <w:highlight w:val="cyan"/>
        </w:rPr>
        <w:t>the 1990s</w:t>
      </w:r>
      <w:r w:rsidRPr="006E54E9">
        <w:rPr>
          <w:sz w:val="16"/>
        </w:rPr>
        <w:t xml:space="preserve">, </w:t>
      </w:r>
      <w:r w:rsidRPr="006E54E9">
        <w:rPr>
          <w:rStyle w:val="StyleUnderline"/>
          <w:highlight w:val="cyan"/>
        </w:rPr>
        <w:t>as well as</w:t>
      </w:r>
      <w:r w:rsidRPr="006E54E9">
        <w:rPr>
          <w:sz w:val="16"/>
        </w:rPr>
        <w:t xml:space="preserve"> while it </w:t>
      </w:r>
      <w:r w:rsidRPr="006E54E9">
        <w:rPr>
          <w:rStyle w:val="Emphasis"/>
          <w:highlight w:val="cyan"/>
        </w:rPr>
        <w:t>doubled</w:t>
      </w:r>
      <w:r w:rsidRPr="006E54E9">
        <w:rPr>
          <w:rStyle w:val="StyleUnderline"/>
        </w:rPr>
        <w:t xml:space="preserve"> its military </w:t>
      </w:r>
      <w:r w:rsidRPr="006E54E9">
        <w:rPr>
          <w:rStyle w:val="StyleUnderline"/>
          <w:highlight w:val="cyan"/>
        </w:rPr>
        <w:t>spending in the first decade</w:t>
      </w:r>
      <w:r w:rsidRPr="006E54E9">
        <w:rPr>
          <w:rStyle w:val="StyleUnderline"/>
        </w:rPr>
        <w:t xml:space="preserve"> of the new century</w:t>
      </w:r>
      <w:r w:rsidRPr="006E54E9">
        <w:rPr>
          <w:sz w:val="16"/>
        </w:rPr>
        <w:t>.42 Complex statistical methods should not be needed to demonstrate that levels of U.S. military spending have been essentially unrelated to global stability.</w:t>
      </w:r>
    </w:p>
    <w:p w14:paraId="3F2DEF14" w14:textId="77777777" w:rsidR="006F221F" w:rsidRPr="006E54E9" w:rsidRDefault="006F221F" w:rsidP="006F221F">
      <w:pPr>
        <w:rPr>
          <w:sz w:val="16"/>
        </w:rPr>
      </w:pPr>
      <w:r w:rsidRPr="006E54E9">
        <w:rPr>
          <w:rStyle w:val="StyleUnderline"/>
        </w:rPr>
        <w:t xml:space="preserve">Hegemonic stability theory’s </w:t>
      </w:r>
      <w:r w:rsidRPr="006E54E9">
        <w:rPr>
          <w:rStyle w:val="StyleUnderline"/>
          <w:highlight w:val="cyan"/>
        </w:rPr>
        <w:t>flaws go</w:t>
      </w:r>
      <w:r w:rsidRPr="006E54E9">
        <w:rPr>
          <w:rStyle w:val="StyleUnderline"/>
        </w:rPr>
        <w:t xml:space="preserve"> </w:t>
      </w:r>
      <w:r w:rsidRPr="006E54E9">
        <w:rPr>
          <w:rStyle w:val="Emphasis"/>
        </w:rPr>
        <w:t xml:space="preserve">way </w:t>
      </w:r>
      <w:r w:rsidRPr="006E54E9">
        <w:rPr>
          <w:rStyle w:val="Emphasis"/>
          <w:highlight w:val="cyan"/>
        </w:rPr>
        <w:t>beyond</w:t>
      </w:r>
      <w:r w:rsidRPr="006E54E9">
        <w:rPr>
          <w:sz w:val="16"/>
        </w:rPr>
        <w:t xml:space="preserve"> the </w:t>
      </w:r>
      <w:r w:rsidRPr="006E54E9">
        <w:rPr>
          <w:rStyle w:val="StyleUnderline"/>
          <w:highlight w:val="cyan"/>
        </w:rPr>
        <w:t>absence of</w:t>
      </w:r>
      <w:r w:rsidRPr="006E54E9">
        <w:rPr>
          <w:sz w:val="16"/>
        </w:rPr>
        <w:t xml:space="preserve"> simple </w:t>
      </w:r>
      <w:r w:rsidRPr="006E54E9">
        <w:rPr>
          <w:rStyle w:val="StyleUnderline"/>
          <w:highlight w:val="cyan"/>
        </w:rPr>
        <w:t>correlations</w:t>
      </w:r>
      <w:r w:rsidRPr="006E54E9">
        <w:rPr>
          <w:sz w:val="16"/>
        </w:rPr>
        <w:t xml:space="preserve"> to support them, however. The </w:t>
      </w:r>
      <w:r w:rsidRPr="006E54E9">
        <w:rPr>
          <w:rStyle w:val="StyleUnderline"/>
        </w:rPr>
        <w:t>theory’s supporters</w:t>
      </w:r>
      <w:r w:rsidRPr="006E54E9">
        <w:rPr>
          <w:sz w:val="16"/>
        </w:rPr>
        <w:t xml:space="preserve"> have </w:t>
      </w:r>
      <w:r w:rsidRPr="006E54E9">
        <w:rPr>
          <w:rStyle w:val="StyleUnderline"/>
        </w:rPr>
        <w:t>never</w:t>
      </w:r>
      <w:r w:rsidRPr="006E54E9">
        <w:rPr>
          <w:sz w:val="16"/>
        </w:rPr>
        <w:t xml:space="preserve"> been able to </w:t>
      </w:r>
      <w:r w:rsidRPr="006E54E9">
        <w:rPr>
          <w:rStyle w:val="StyleUnderline"/>
        </w:rPr>
        <w:t>explain adequately how</w:t>
      </w:r>
      <w:r w:rsidRPr="006E54E9">
        <w:rPr>
          <w:sz w:val="16"/>
        </w:rPr>
        <w:t xml:space="preserve"> precisely </w:t>
      </w:r>
      <w:r w:rsidRPr="006E54E9">
        <w:rPr>
          <w:rStyle w:val="StyleUnderline"/>
        </w:rPr>
        <w:t>5 percent of the world’s population</w:t>
      </w:r>
      <w:r w:rsidRPr="006E54E9">
        <w:rPr>
          <w:sz w:val="16"/>
        </w:rPr>
        <w:t xml:space="preserve"> could </w:t>
      </w:r>
      <w:r w:rsidRPr="006E54E9">
        <w:rPr>
          <w:rStyle w:val="StyleUnderline"/>
        </w:rPr>
        <w:t>force peace</w:t>
      </w:r>
      <w:r w:rsidRPr="006E54E9">
        <w:rPr>
          <w:sz w:val="16"/>
        </w:rPr>
        <w:t xml:space="preserve"> on the other 95 percent, unless, of course, the rest of the world was simply not intent on fighting. Most </w:t>
      </w:r>
      <w:r w:rsidRPr="006E54E9">
        <w:rPr>
          <w:rStyle w:val="StyleUnderline"/>
          <w:highlight w:val="cyan"/>
        </w:rPr>
        <w:t>states</w:t>
      </w:r>
      <w:r w:rsidRPr="006E54E9">
        <w:rPr>
          <w:rStyle w:val="StyleUnderline"/>
        </w:rPr>
        <w:t xml:space="preserve"> are </w:t>
      </w:r>
      <w:r w:rsidRPr="006E54E9">
        <w:rPr>
          <w:rStyle w:val="Emphasis"/>
        </w:rPr>
        <w:t xml:space="preserve">quite </w:t>
      </w:r>
      <w:r w:rsidRPr="006E54E9">
        <w:rPr>
          <w:rStyle w:val="Emphasis"/>
          <w:highlight w:val="cyan"/>
        </w:rPr>
        <w:t>free</w:t>
      </w:r>
      <w:r w:rsidRPr="006E54E9">
        <w:rPr>
          <w:rStyle w:val="StyleUnderline"/>
          <w:highlight w:val="cyan"/>
        </w:rPr>
        <w:t xml:space="preserve"> to go to war without U.S. involvement</w:t>
      </w:r>
      <w:r w:rsidRPr="006E54E9">
        <w:rPr>
          <w:sz w:val="16"/>
        </w:rPr>
        <w:t xml:space="preserve"> but choose not to. The </w:t>
      </w:r>
      <w:r w:rsidRPr="006E54E9">
        <w:rPr>
          <w:rStyle w:val="StyleUnderline"/>
        </w:rPr>
        <w:t>United States</w:t>
      </w:r>
      <w:r w:rsidRPr="006E54E9">
        <w:rPr>
          <w:sz w:val="16"/>
        </w:rPr>
        <w:t xml:space="preserve"> can be </w:t>
      </w:r>
      <w:r w:rsidRPr="006E54E9">
        <w:rPr>
          <w:rStyle w:val="StyleUnderline"/>
        </w:rPr>
        <w:t>counted on</w:t>
      </w:r>
      <w:r w:rsidRPr="006E54E9">
        <w:rPr>
          <w:sz w:val="16"/>
        </w:rPr>
        <w:t xml:space="preserve">, especially after Iraq, </w:t>
      </w:r>
      <w:r w:rsidRPr="006E54E9">
        <w:rPr>
          <w:rStyle w:val="StyleUnderline"/>
        </w:rPr>
        <w:t xml:space="preserve">to steer </w:t>
      </w:r>
      <w:r w:rsidRPr="006E54E9">
        <w:rPr>
          <w:rStyle w:val="Emphasis"/>
        </w:rPr>
        <w:t>well clear</w:t>
      </w:r>
      <w:r w:rsidRPr="006E54E9">
        <w:rPr>
          <w:rStyle w:val="StyleUnderline"/>
        </w:rPr>
        <w:t xml:space="preserve"> of most</w:t>
      </w:r>
      <w:r w:rsidRPr="006E54E9">
        <w:rPr>
          <w:sz w:val="16"/>
        </w:rPr>
        <w:t xml:space="preserve"> civil </w:t>
      </w:r>
      <w:r w:rsidRPr="006E54E9">
        <w:rPr>
          <w:rStyle w:val="StyleUnderline"/>
        </w:rPr>
        <w:t>wars</w:t>
      </w:r>
      <w:r w:rsidRPr="006E54E9">
        <w:rPr>
          <w:sz w:val="16"/>
        </w:rPr>
        <w:t xml:space="preserve"> and ethnic conflicts. It took years, hundreds of thousands of casualties, and the use of chemical weapons to spur even limited interest in the events in Syria, for </w:t>
      </w:r>
      <w:proofErr w:type="gramStart"/>
      <w:r w:rsidRPr="006E54E9">
        <w:rPr>
          <w:sz w:val="16"/>
        </w:rPr>
        <w:t>example;</w:t>
      </w:r>
      <w:proofErr w:type="gramEnd"/>
      <w:r w:rsidRPr="006E54E9">
        <w:rPr>
          <w:sz w:val="16"/>
        </w:rPr>
        <w:t xml:space="preserve"> surely internal violence in, say, most of </w:t>
      </w:r>
      <w:r w:rsidRPr="006E54E9">
        <w:rPr>
          <w:rStyle w:val="StyleUnderline"/>
          <w:highlight w:val="cyan"/>
        </w:rPr>
        <w:t>Africa</w:t>
      </w:r>
      <w:r w:rsidRPr="006E54E9">
        <w:rPr>
          <w:sz w:val="16"/>
        </w:rPr>
        <w:t xml:space="preserve"> would be unlikely to attract serious attention of the world’s policeman, much less intervention. The continent is, nevertheless, </w:t>
      </w:r>
      <w:r w:rsidRPr="006E54E9">
        <w:rPr>
          <w:rStyle w:val="StyleUnderline"/>
          <w:highlight w:val="cyan"/>
        </w:rPr>
        <w:t>more peaceful</w:t>
      </w:r>
      <w:r w:rsidRPr="006E54E9">
        <w:rPr>
          <w:rStyle w:val="StyleUnderline"/>
        </w:rPr>
        <w:t xml:space="preserve"> today </w:t>
      </w:r>
      <w:r w:rsidRPr="006E54E9">
        <w:rPr>
          <w:rStyle w:val="StyleUnderline"/>
          <w:highlight w:val="cyan"/>
        </w:rPr>
        <w:t>than</w:t>
      </w:r>
      <w:r w:rsidRPr="006E54E9">
        <w:rPr>
          <w:rStyle w:val="StyleUnderline"/>
        </w:rPr>
        <w:t xml:space="preserve"> at </w:t>
      </w:r>
      <w:r w:rsidRPr="006E54E9">
        <w:rPr>
          <w:rStyle w:val="Emphasis"/>
          <w:highlight w:val="cyan"/>
        </w:rPr>
        <w:t>any</w:t>
      </w:r>
      <w:r w:rsidRPr="006E54E9">
        <w:rPr>
          <w:rStyle w:val="Emphasis"/>
        </w:rPr>
        <w:t xml:space="preserve"> other </w:t>
      </w:r>
      <w:r w:rsidRPr="006E54E9">
        <w:rPr>
          <w:rStyle w:val="Emphasis"/>
          <w:highlight w:val="cyan"/>
        </w:rPr>
        <w:t>time</w:t>
      </w:r>
      <w:r w:rsidRPr="006E54E9">
        <w:rPr>
          <w:sz w:val="16"/>
        </w:rPr>
        <w:t xml:space="preserve"> in its history, </w:t>
      </w:r>
      <w:r w:rsidRPr="006E54E9">
        <w:rPr>
          <w:rStyle w:val="StyleUnderline"/>
        </w:rPr>
        <w:t xml:space="preserve">something for which U.S. hegemony </w:t>
      </w:r>
      <w:r w:rsidRPr="006E54E9">
        <w:rPr>
          <w:rStyle w:val="Emphasis"/>
        </w:rPr>
        <w:t>cannot take credit</w:t>
      </w:r>
      <w:r w:rsidRPr="006E54E9">
        <w:rPr>
          <w:sz w:val="16"/>
        </w:rPr>
        <w:t xml:space="preserve">.43 </w:t>
      </w:r>
      <w:r w:rsidRPr="006E54E9">
        <w:rPr>
          <w:rStyle w:val="StyleUnderline"/>
          <w:highlight w:val="cyan"/>
        </w:rPr>
        <w:t>Stability exists</w:t>
      </w:r>
      <w:r w:rsidRPr="006E54E9">
        <w:rPr>
          <w:sz w:val="16"/>
        </w:rPr>
        <w:t xml:space="preserve"> today </w:t>
      </w:r>
      <w:r w:rsidRPr="006E54E9">
        <w:rPr>
          <w:rStyle w:val="StyleUnderline"/>
          <w:highlight w:val="cyan"/>
        </w:rPr>
        <w:t xml:space="preserve">in </w:t>
      </w:r>
      <w:r w:rsidRPr="006E54E9">
        <w:rPr>
          <w:rStyle w:val="Emphasis"/>
          <w:highlight w:val="cyan"/>
        </w:rPr>
        <w:t>many</w:t>
      </w:r>
      <w:r w:rsidRPr="006E54E9">
        <w:rPr>
          <w:rStyle w:val="Emphasis"/>
        </w:rPr>
        <w:t xml:space="preserve"> such </w:t>
      </w:r>
      <w:r w:rsidRPr="006E54E9">
        <w:rPr>
          <w:rStyle w:val="Emphasis"/>
          <w:highlight w:val="cyan"/>
        </w:rPr>
        <w:t>places</w:t>
      </w:r>
      <w:r w:rsidRPr="006E54E9">
        <w:rPr>
          <w:rStyle w:val="StyleUnderline"/>
        </w:rPr>
        <w:t xml:space="preserve"> to which U.S. </w:t>
      </w:r>
      <w:r w:rsidRPr="006E54E9">
        <w:rPr>
          <w:rStyle w:val="StyleUnderline"/>
          <w:highlight w:val="cyan"/>
        </w:rPr>
        <w:t>heg</w:t>
      </w:r>
      <w:r w:rsidRPr="006E54E9">
        <w:rPr>
          <w:rStyle w:val="StyleUnderline"/>
        </w:rPr>
        <w:t>emony</w:t>
      </w:r>
      <w:r w:rsidRPr="006E54E9">
        <w:rPr>
          <w:sz w:val="16"/>
        </w:rPr>
        <w:t xml:space="preserve"> simply </w:t>
      </w:r>
      <w:r w:rsidRPr="006E54E9">
        <w:rPr>
          <w:rStyle w:val="StyleUnderline"/>
          <w:highlight w:val="cyan"/>
        </w:rPr>
        <w:t>does not extend</w:t>
      </w:r>
      <w:r w:rsidRPr="006E54E9">
        <w:rPr>
          <w:sz w:val="16"/>
        </w:rPr>
        <w:t>.</w:t>
      </w:r>
    </w:p>
    <w:p w14:paraId="6039B64B" w14:textId="77777777" w:rsidR="006F221F" w:rsidRPr="006E54E9" w:rsidRDefault="006F221F" w:rsidP="006F221F">
      <w:pPr>
        <w:rPr>
          <w:sz w:val="16"/>
        </w:rPr>
      </w:pPr>
      <w:r w:rsidRPr="006E54E9">
        <w:rPr>
          <w:sz w:val="16"/>
        </w:rPr>
        <w:t xml:space="preserve">Overall, proponents of the stabilizing power of U.S. hegemony should keep in mind one of the most basic observations from </w:t>
      </w:r>
      <w:r w:rsidRPr="006E54E9">
        <w:rPr>
          <w:rStyle w:val="Emphasis"/>
          <w:highlight w:val="cyan"/>
        </w:rPr>
        <w:t>cognitive psychology</w:t>
      </w:r>
      <w:r w:rsidRPr="006E54E9">
        <w:rPr>
          <w:sz w:val="16"/>
        </w:rPr>
        <w:t xml:space="preserve">: rarely are our actions as important to others’ calculations as we perceive them to be.44 The so‐​called </w:t>
      </w:r>
      <w:r w:rsidRPr="006E54E9">
        <w:rPr>
          <w:rStyle w:val="StyleUnderline"/>
          <w:highlight w:val="cyan"/>
        </w:rPr>
        <w:t>egocentric bias</w:t>
      </w:r>
      <w:r w:rsidRPr="006E54E9">
        <w:rPr>
          <w:sz w:val="16"/>
        </w:rPr>
        <w:t xml:space="preserve">, which is essentially ubiquitous in human interaction, suggests that although it may be natural for </w:t>
      </w:r>
      <w:r w:rsidRPr="006E54E9">
        <w:rPr>
          <w:rStyle w:val="StyleUnderline"/>
          <w:highlight w:val="cyan"/>
        </w:rPr>
        <w:t>U.S.</w:t>
      </w:r>
      <w:r w:rsidRPr="006E54E9">
        <w:rPr>
          <w:rStyle w:val="StyleUnderline"/>
        </w:rPr>
        <w:t xml:space="preserve"> policymakers</w:t>
      </w:r>
      <w:r w:rsidRPr="006E54E9">
        <w:rPr>
          <w:sz w:val="16"/>
        </w:rPr>
        <w:t xml:space="preserve"> to interpret their role as crucial in the maintenance of world peace, they </w:t>
      </w:r>
      <w:r w:rsidRPr="006E54E9">
        <w:rPr>
          <w:rStyle w:val="StyleUnderline"/>
        </w:rPr>
        <w:t>are</w:t>
      </w:r>
      <w:r w:rsidRPr="006E54E9">
        <w:rPr>
          <w:sz w:val="16"/>
        </w:rPr>
        <w:t xml:space="preserve"> almost </w:t>
      </w:r>
      <w:r w:rsidRPr="006E54E9">
        <w:rPr>
          <w:rStyle w:val="Emphasis"/>
        </w:rPr>
        <w:t xml:space="preserve">certainly </w:t>
      </w:r>
      <w:r w:rsidRPr="006E54E9">
        <w:rPr>
          <w:rStyle w:val="Emphasis"/>
          <w:highlight w:val="cyan"/>
        </w:rPr>
        <w:t>overestimating</w:t>
      </w:r>
      <w:r w:rsidRPr="006E54E9">
        <w:rPr>
          <w:rStyle w:val="StyleUnderline"/>
        </w:rPr>
        <w:t xml:space="preserve"> their own </w:t>
      </w:r>
      <w:r w:rsidRPr="006E54E9">
        <w:rPr>
          <w:rStyle w:val="StyleUnderline"/>
          <w:highlight w:val="cyan"/>
        </w:rPr>
        <w:t>importance</w:t>
      </w:r>
      <w:r w:rsidRPr="006E54E9">
        <w:rPr>
          <w:sz w:val="16"/>
        </w:rPr>
        <w:t xml:space="preserve">. </w:t>
      </w:r>
      <w:r w:rsidRPr="006E54E9">
        <w:rPr>
          <w:rStyle w:val="StyleUnderline"/>
        </w:rPr>
        <w:t>Washington is</w:t>
      </w:r>
      <w:r w:rsidRPr="006E54E9">
        <w:rPr>
          <w:sz w:val="16"/>
        </w:rPr>
        <w:t xml:space="preserve"> probably </w:t>
      </w:r>
      <w:r w:rsidRPr="006E54E9">
        <w:rPr>
          <w:rStyle w:val="StyleUnderline"/>
        </w:rPr>
        <w:t>not</w:t>
      </w:r>
      <w:r w:rsidRPr="006E54E9">
        <w:rPr>
          <w:sz w:val="16"/>
        </w:rPr>
        <w:t xml:space="preserve"> as </w:t>
      </w:r>
      <w:r w:rsidRPr="006E54E9">
        <w:rPr>
          <w:rStyle w:val="Emphasis"/>
        </w:rPr>
        <w:t>central</w:t>
      </w:r>
      <w:r w:rsidRPr="006E54E9">
        <w:rPr>
          <w:rStyle w:val="StyleUnderline"/>
        </w:rPr>
        <w:t xml:space="preserve"> to</w:t>
      </w:r>
      <w:r w:rsidRPr="006E54E9">
        <w:rPr>
          <w:sz w:val="16"/>
        </w:rPr>
        <w:t xml:space="preserve"> the myriad </w:t>
      </w:r>
      <w:r w:rsidRPr="006E54E9">
        <w:rPr>
          <w:rStyle w:val="StyleUnderline"/>
        </w:rPr>
        <w:t>decisions in foreign capitals that</w:t>
      </w:r>
      <w:r w:rsidRPr="006E54E9">
        <w:rPr>
          <w:sz w:val="16"/>
        </w:rPr>
        <w:t xml:space="preserve"> help </w:t>
      </w:r>
      <w:r w:rsidRPr="006E54E9">
        <w:rPr>
          <w:rStyle w:val="StyleUnderline"/>
        </w:rPr>
        <w:t>maintain international stability</w:t>
      </w:r>
      <w:r w:rsidRPr="006E54E9">
        <w:rPr>
          <w:sz w:val="16"/>
        </w:rPr>
        <w:t xml:space="preserve"> as it thinks it is.</w:t>
      </w:r>
    </w:p>
    <w:p w14:paraId="211347E5" w14:textId="77777777" w:rsidR="006F221F" w:rsidRPr="006E54E9" w:rsidRDefault="006F221F" w:rsidP="006F221F">
      <w:pPr>
        <w:rPr>
          <w:sz w:val="16"/>
          <w:szCs w:val="16"/>
        </w:rPr>
      </w:pPr>
      <w:r w:rsidRPr="006E54E9">
        <w:rPr>
          <w:sz w:val="16"/>
          <w:szCs w:val="16"/>
        </w:rPr>
        <w:t>The indispensability fallacy owes its existence to a couple of factors. First, although all people like to bask in the reflected glory of their country’s (or culture’s) unique, nonpareil stature, Americans have long been exceptional in their exceptionalism.45 The short history of the United States, which can easily be read as an almost uninterrupted and certainly unlikely story of success, has led to a (perhaps natural) belief that it is morally, culturally, and politically superior to other, lesser countries. It is no coincidence that the exceptional state would be called on by fate to maintain peace and justice in the world.</w:t>
      </w:r>
    </w:p>
    <w:p w14:paraId="7BB9DE33" w14:textId="77777777" w:rsidR="006F221F" w:rsidRPr="006E54E9" w:rsidRDefault="006F221F" w:rsidP="006F221F">
      <w:pPr>
        <w:rPr>
          <w:sz w:val="16"/>
          <w:szCs w:val="16"/>
        </w:rPr>
      </w:pPr>
      <w:r w:rsidRPr="006E54E9">
        <w:rPr>
          <w:sz w:val="16"/>
          <w:szCs w:val="16"/>
        </w:rPr>
        <w:t xml:space="preserve">Americans have always combined that feeling of divine providence with a sense of mission to spread their ideals around the world and battle evil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t>
      </w:r>
      <w:proofErr w:type="gramStart"/>
      <w:r w:rsidRPr="006E54E9">
        <w:rPr>
          <w:sz w:val="16"/>
          <w:szCs w:val="16"/>
        </w:rPr>
        <w:t>world.“</w:t>
      </w:r>
      <w:proofErr w:type="gramEnd"/>
      <w:r w:rsidRPr="006E54E9">
        <w:rPr>
          <w:sz w:val="16"/>
          <w:szCs w:val="16"/>
        </w:rPr>
        <w:t>46</w:t>
      </w:r>
    </w:p>
    <w:p w14:paraId="248E4BB5" w14:textId="77777777" w:rsidR="006F221F" w:rsidRPr="006E54E9" w:rsidRDefault="006F221F" w:rsidP="006F221F">
      <w:pPr>
        <w:rPr>
          <w:sz w:val="16"/>
          <w:szCs w:val="16"/>
        </w:rPr>
      </w:pPr>
      <w:r w:rsidRPr="006E54E9">
        <w:rPr>
          <w:sz w:val="16"/>
          <w:szCs w:val="16"/>
        </w:rPr>
        <w:t xml:space="preserve">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w:t>
      </w:r>
      <w:proofErr w:type="gramStart"/>
      <w:r w:rsidRPr="006E54E9">
        <w:rPr>
          <w:sz w:val="16"/>
          <w:szCs w:val="16"/>
        </w:rPr>
        <w:t>policy.“</w:t>
      </w:r>
      <w:proofErr w:type="gramEnd"/>
      <w:r w:rsidRPr="006E54E9">
        <w:rPr>
          <w:sz w:val="16"/>
          <w:szCs w:val="16"/>
        </w:rPr>
        <w:t>47 When Madeleine Albright called the United States the “indispensable nation,” she was reflecting a traditional, deeply held belief of the American people.48 Exceptional nations, like exceptional people, have an obligation to assist the merely average.</w:t>
      </w:r>
    </w:p>
    <w:p w14:paraId="01FB17EE" w14:textId="77777777" w:rsidR="006F221F" w:rsidRPr="006E54E9" w:rsidRDefault="006F221F" w:rsidP="006F221F">
      <w:pPr>
        <w:rPr>
          <w:sz w:val="16"/>
        </w:rPr>
      </w:pPr>
      <w:r w:rsidRPr="006E54E9">
        <w:rPr>
          <w:sz w:val="16"/>
        </w:rPr>
        <w:t>Many of the factors that contribute to geopolitical fear</w:t>
      </w:r>
      <w:r>
        <w:rPr>
          <w:sz w:val="16"/>
        </w:rPr>
        <w:t>---</w:t>
      </w:r>
      <w:r w:rsidRPr="006E54E9">
        <w:rPr>
          <w:sz w:val="16"/>
        </w:rPr>
        <w:t>Manichaeism, religiosity, various vested interests, and neoconservatism</w:t>
      </w:r>
      <w:r>
        <w:rPr>
          <w:sz w:val="16"/>
        </w:rPr>
        <w:t>---</w:t>
      </w:r>
      <w:r w:rsidRPr="006E54E9">
        <w:rPr>
          <w:sz w:val="16"/>
        </w:rPr>
        <w:t xml:space="preserve">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w:t>
      </w:r>
      <w:proofErr w:type="spellStart"/>
      <w:r w:rsidRPr="006E54E9">
        <w:rPr>
          <w:sz w:val="16"/>
        </w:rPr>
        <w:t>Leebaert</w:t>
      </w:r>
      <w:proofErr w:type="spellEnd"/>
      <w:r w:rsidRPr="006E54E9">
        <w:rPr>
          <w:sz w:val="16"/>
        </w:rPr>
        <w:t xml:space="preserve">. “It brings with it the </w:t>
      </w:r>
      <w:r w:rsidRPr="006E54E9">
        <w:rPr>
          <w:sz w:val="16"/>
        </w:rPr>
        <w:lastRenderedPageBreak/>
        <w:t xml:space="preserve">freedom to make wide‐​ranging choices well beyond common </w:t>
      </w:r>
      <w:proofErr w:type="gramStart"/>
      <w:r w:rsidRPr="006E54E9">
        <w:rPr>
          <w:sz w:val="16"/>
        </w:rPr>
        <w:t>sense.“</w:t>
      </w:r>
      <w:proofErr w:type="gramEnd"/>
      <w:r w:rsidRPr="006E54E9">
        <w:rPr>
          <w:sz w:val="16"/>
        </w:rPr>
        <w:t xml:space="preserve">49 It is quite likely that the world does not need the United States to enforce peace. In fact, if virtually any of the overlapping and mutually reinforcing explanations for the current stability are correct, the trends in international security may well prove difficult to reverse. </w:t>
      </w:r>
      <w:r w:rsidRPr="006E54E9">
        <w:rPr>
          <w:rStyle w:val="StyleUnderline"/>
        </w:rPr>
        <w:t xml:space="preserve">None of the </w:t>
      </w:r>
      <w:r w:rsidRPr="006E54E9">
        <w:rPr>
          <w:rStyle w:val="Emphasis"/>
        </w:rPr>
        <w:t xml:space="preserve">contributing </w:t>
      </w:r>
      <w:r w:rsidRPr="006E54E9">
        <w:rPr>
          <w:rStyle w:val="Emphasis"/>
          <w:highlight w:val="cyan"/>
        </w:rPr>
        <w:t>factors</w:t>
      </w:r>
      <w:r w:rsidRPr="006E54E9">
        <w:rPr>
          <w:sz w:val="16"/>
        </w:rPr>
        <w:t xml:space="preserve"> that are </w:t>
      </w:r>
      <w:r w:rsidRPr="006E54E9">
        <w:rPr>
          <w:rStyle w:val="StyleUnderline"/>
        </w:rPr>
        <w:t xml:space="preserve">commonly </w:t>
      </w:r>
      <w:r w:rsidRPr="006E54E9">
        <w:rPr>
          <w:rStyle w:val="StyleUnderline"/>
          <w:highlight w:val="cyan"/>
        </w:rPr>
        <w:t>suggested</w:t>
      </w:r>
      <w:r w:rsidRPr="006E54E9">
        <w:rPr>
          <w:sz w:val="16"/>
        </w:rPr>
        <w:t xml:space="preserve"> (</w:t>
      </w:r>
      <w:r w:rsidRPr="006E54E9">
        <w:rPr>
          <w:rStyle w:val="StyleUnderline"/>
        </w:rPr>
        <w:t xml:space="preserve">economic </w:t>
      </w:r>
      <w:r w:rsidRPr="006E54E9">
        <w:rPr>
          <w:rStyle w:val="StyleUnderline"/>
          <w:highlight w:val="cyan"/>
        </w:rPr>
        <w:t>development</w:t>
      </w:r>
      <w:r w:rsidRPr="006E54E9">
        <w:rPr>
          <w:sz w:val="16"/>
        </w:rPr>
        <w:t xml:space="preserve">, </w:t>
      </w:r>
      <w:r w:rsidRPr="006E54E9">
        <w:rPr>
          <w:rStyle w:val="StyleUnderline"/>
        </w:rPr>
        <w:t xml:space="preserve">complex </w:t>
      </w:r>
      <w:r w:rsidRPr="006E54E9">
        <w:rPr>
          <w:rStyle w:val="StyleUnderline"/>
          <w:highlight w:val="cyan"/>
        </w:rPr>
        <w:t>interdependence</w:t>
      </w:r>
      <w:r w:rsidRPr="006E54E9">
        <w:rPr>
          <w:sz w:val="16"/>
        </w:rPr>
        <w:t xml:space="preserve">, </w:t>
      </w:r>
      <w:r w:rsidRPr="006E54E9">
        <w:rPr>
          <w:rStyle w:val="StyleUnderline"/>
        </w:rPr>
        <w:t>nuclear weapons</w:t>
      </w:r>
      <w:r w:rsidRPr="006E54E9">
        <w:rPr>
          <w:sz w:val="16"/>
        </w:rPr>
        <w:t xml:space="preserve">, </w:t>
      </w:r>
      <w:r w:rsidRPr="006E54E9">
        <w:rPr>
          <w:rStyle w:val="StyleUnderline"/>
        </w:rPr>
        <w:t xml:space="preserve">international </w:t>
      </w:r>
      <w:r w:rsidRPr="006E54E9">
        <w:rPr>
          <w:rStyle w:val="StyleUnderline"/>
          <w:highlight w:val="cyan"/>
        </w:rPr>
        <w:t>institutions</w:t>
      </w:r>
      <w:r w:rsidRPr="006E54E9">
        <w:rPr>
          <w:sz w:val="16"/>
        </w:rPr>
        <w:t xml:space="preserve">, </w:t>
      </w:r>
      <w:r w:rsidRPr="006E54E9">
        <w:rPr>
          <w:rStyle w:val="StyleUnderline"/>
          <w:highlight w:val="cyan"/>
        </w:rPr>
        <w:t>democracy</w:t>
      </w:r>
      <w:r w:rsidRPr="006E54E9">
        <w:rPr>
          <w:sz w:val="16"/>
        </w:rPr>
        <w:t xml:space="preserve">, </w:t>
      </w:r>
      <w:r w:rsidRPr="006E54E9">
        <w:rPr>
          <w:rStyle w:val="StyleUnderline"/>
        </w:rPr>
        <w:t xml:space="preserve">shifting </w:t>
      </w:r>
      <w:r w:rsidRPr="006E54E9">
        <w:rPr>
          <w:rStyle w:val="StyleUnderline"/>
          <w:highlight w:val="cyan"/>
        </w:rPr>
        <w:t>global norms</w:t>
      </w:r>
      <w:r w:rsidRPr="006E54E9">
        <w:rPr>
          <w:sz w:val="16"/>
        </w:rPr>
        <w:t xml:space="preserve"> on war) </w:t>
      </w:r>
      <w:r w:rsidRPr="006E54E9">
        <w:rPr>
          <w:rStyle w:val="StyleUnderline"/>
        </w:rPr>
        <w:t xml:space="preserve">seem </w:t>
      </w:r>
      <w:r w:rsidRPr="006E54E9">
        <w:rPr>
          <w:rStyle w:val="Emphasis"/>
        </w:rPr>
        <w:t xml:space="preserve">poised to </w:t>
      </w:r>
      <w:r w:rsidRPr="006E54E9">
        <w:rPr>
          <w:rStyle w:val="Emphasis"/>
          <w:highlight w:val="cyan"/>
        </w:rPr>
        <w:t>disappear</w:t>
      </w:r>
      <w:r w:rsidRPr="006E54E9">
        <w:rPr>
          <w:sz w:val="16"/>
        </w:rPr>
        <w:t xml:space="preserve"> any time soon.50 The </w:t>
      </w:r>
      <w:r w:rsidRPr="006E54E9">
        <w:rPr>
          <w:rStyle w:val="StyleUnderline"/>
          <w:highlight w:val="cyan"/>
        </w:rPr>
        <w:t>world will</w:t>
      </w:r>
      <w:r w:rsidRPr="006E54E9">
        <w:rPr>
          <w:sz w:val="16"/>
        </w:rPr>
        <w:t xml:space="preserve"> probably </w:t>
      </w:r>
      <w:r w:rsidRPr="006E54E9">
        <w:rPr>
          <w:rStyle w:val="StyleUnderline"/>
          <w:highlight w:val="cyan"/>
        </w:rPr>
        <w:t>continue</w:t>
      </w:r>
      <w:r w:rsidRPr="006E54E9">
        <w:rPr>
          <w:sz w:val="16"/>
        </w:rPr>
        <w:t xml:space="preserve"> its peaceful ways for the near future, at the very least, </w:t>
      </w:r>
      <w:r w:rsidRPr="006E54E9">
        <w:rPr>
          <w:rStyle w:val="Emphasis"/>
          <w:highlight w:val="cyan"/>
        </w:rPr>
        <w:t>no matter what</w:t>
      </w:r>
      <w:r w:rsidRPr="006E54E9">
        <w:rPr>
          <w:rStyle w:val="StyleUnderline"/>
          <w:highlight w:val="cyan"/>
        </w:rPr>
        <w:t xml:space="preserve"> the </w:t>
      </w:r>
      <w:r w:rsidRPr="006E54E9">
        <w:rPr>
          <w:rStyle w:val="Emphasis"/>
          <w:highlight w:val="cyan"/>
        </w:rPr>
        <w:t>U</w:t>
      </w:r>
      <w:r w:rsidRPr="006E54E9">
        <w:rPr>
          <w:rStyle w:val="StyleUnderline"/>
        </w:rPr>
        <w:t xml:space="preserve">nited </w:t>
      </w:r>
      <w:r w:rsidRPr="006E54E9">
        <w:rPr>
          <w:rStyle w:val="Emphasis"/>
          <w:highlight w:val="cyan"/>
        </w:rPr>
        <w:t>S</w:t>
      </w:r>
      <w:r w:rsidRPr="006E54E9">
        <w:rPr>
          <w:rStyle w:val="StyleUnderline"/>
        </w:rPr>
        <w:t xml:space="preserve">tates chooses to </w:t>
      </w:r>
      <w:r w:rsidRPr="006E54E9">
        <w:rPr>
          <w:rStyle w:val="StyleUnderline"/>
          <w:highlight w:val="cyan"/>
        </w:rPr>
        <w:t>do</w:t>
      </w:r>
      <w:r w:rsidRPr="006E54E9">
        <w:rPr>
          <w:sz w:val="16"/>
        </w:rPr>
        <w:t xml:space="preserve"> or not do. As Robert Jervis concluded while pondering the likely effects of U.S. restraint on decisions made in foreign capitals, “</w:t>
      </w:r>
      <w:r w:rsidRPr="006E54E9">
        <w:rPr>
          <w:rStyle w:val="StyleUnderline"/>
        </w:rPr>
        <w:t xml:space="preserve">It is </w:t>
      </w:r>
      <w:r w:rsidRPr="006E54E9">
        <w:rPr>
          <w:rStyle w:val="Emphasis"/>
        </w:rPr>
        <w:t xml:space="preserve">very </w:t>
      </w:r>
      <w:r w:rsidRPr="006E54E9">
        <w:rPr>
          <w:rStyle w:val="Emphasis"/>
          <w:highlight w:val="cyan"/>
        </w:rPr>
        <w:t>unlikely</w:t>
      </w:r>
      <w:r w:rsidRPr="006E54E9">
        <w:rPr>
          <w:sz w:val="16"/>
        </w:rPr>
        <w:t xml:space="preserve"> that </w:t>
      </w:r>
      <w:r w:rsidRPr="006E54E9">
        <w:rPr>
          <w:rStyle w:val="StyleUnderline"/>
          <w:highlight w:val="cyan"/>
        </w:rPr>
        <w:t>pulling</w:t>
      </w:r>
      <w:r w:rsidRPr="006E54E9">
        <w:rPr>
          <w:rStyle w:val="StyleUnderline"/>
        </w:rPr>
        <w:t xml:space="preserve"> off the </w:t>
      </w:r>
      <w:r w:rsidRPr="006E54E9">
        <w:rPr>
          <w:rStyle w:val="StyleUnderline"/>
          <w:highlight w:val="cyan"/>
        </w:rPr>
        <w:t>America</w:t>
      </w:r>
      <w:r w:rsidRPr="006E54E9">
        <w:rPr>
          <w:rStyle w:val="StyleUnderline"/>
        </w:rPr>
        <w:t xml:space="preserve">n security blanket would </w:t>
      </w:r>
      <w:r w:rsidRPr="006E54E9">
        <w:rPr>
          <w:rStyle w:val="StyleUnderline"/>
          <w:highlight w:val="cyan"/>
        </w:rPr>
        <w:t>lead to</w:t>
      </w:r>
      <w:r w:rsidRPr="006E54E9">
        <w:rPr>
          <w:rStyle w:val="StyleUnderline"/>
        </w:rPr>
        <w:t xml:space="preserve"> </w:t>
      </w:r>
      <w:r w:rsidRPr="006E54E9">
        <w:rPr>
          <w:rStyle w:val="Emphasis"/>
        </w:rPr>
        <w:t xml:space="preserve">thoughts of </w:t>
      </w:r>
      <w:proofErr w:type="gramStart"/>
      <w:r w:rsidRPr="006E54E9">
        <w:rPr>
          <w:rStyle w:val="Emphasis"/>
          <w:highlight w:val="cyan"/>
        </w:rPr>
        <w:t>war</w:t>
      </w:r>
      <w:r w:rsidRPr="006E54E9">
        <w:rPr>
          <w:sz w:val="16"/>
        </w:rPr>
        <w:t>.“</w:t>
      </w:r>
      <w:proofErr w:type="gramEnd"/>
      <w:r w:rsidRPr="006E54E9">
        <w:rPr>
          <w:sz w:val="16"/>
        </w:rPr>
        <w:t>51 The United States will remain fundamentally safe no matter what it does</w:t>
      </w:r>
      <w:r>
        <w:rPr>
          <w:sz w:val="16"/>
        </w:rPr>
        <w:t>---</w:t>
      </w:r>
      <w:r w:rsidRPr="006E54E9">
        <w:rPr>
          <w:sz w:val="16"/>
        </w:rPr>
        <w:t>in other words, despite widespread beliefs in its inherent indispensability to the contrary.</w:t>
      </w:r>
    </w:p>
    <w:p w14:paraId="62615611" w14:textId="77777777" w:rsidR="006F221F" w:rsidRPr="006E54E9" w:rsidRDefault="006F221F" w:rsidP="006F221F">
      <w:pPr>
        <w:pStyle w:val="Heading3"/>
      </w:pPr>
      <w:bookmarkStart w:id="20" w:name="Level_1_3152"/>
      <w:bookmarkEnd w:id="19"/>
      <w:r w:rsidRPr="006E54E9">
        <w:lastRenderedPageBreak/>
        <w:t>2NC</w:t>
      </w:r>
      <w:r>
        <w:t>---</w:t>
      </w:r>
      <w:proofErr w:type="spellStart"/>
      <w:r w:rsidRPr="006E54E9">
        <w:t>Heg</w:t>
      </w:r>
      <w:proofErr w:type="spellEnd"/>
      <w:r w:rsidRPr="006E54E9">
        <w:t xml:space="preserve"> Defense</w:t>
      </w:r>
      <w:r>
        <w:t>---</w:t>
      </w:r>
      <w:r w:rsidRPr="006E54E9">
        <w:t>Cards</w:t>
      </w:r>
    </w:p>
    <w:p w14:paraId="4B2FBB64" w14:textId="77777777" w:rsidR="006F221F" w:rsidRPr="006E54E9" w:rsidRDefault="006F221F" w:rsidP="006F221F">
      <w:pPr>
        <w:pStyle w:val="Heading4"/>
      </w:pPr>
      <w:r w:rsidRPr="006E54E9">
        <w:t xml:space="preserve">Readiness impact cards are </w:t>
      </w:r>
      <w:r w:rsidRPr="006E54E9">
        <w:rPr>
          <w:rFonts w:cstheme="minorHAnsi"/>
          <w:u w:val="single"/>
        </w:rPr>
        <w:t>lobbying tactics</w:t>
      </w:r>
      <w:r w:rsidRPr="006E54E9">
        <w:t>.</w:t>
      </w:r>
    </w:p>
    <w:p w14:paraId="0134D6C8" w14:textId="77777777" w:rsidR="006F221F" w:rsidRPr="006E54E9" w:rsidRDefault="006F221F" w:rsidP="006F221F">
      <w:pPr>
        <w:rPr>
          <w:rFonts w:cstheme="minorHAnsi"/>
        </w:rPr>
      </w:pPr>
      <w:r w:rsidRPr="006E54E9">
        <w:rPr>
          <w:rStyle w:val="Style13ptBold"/>
          <w:rFonts w:cstheme="minorHAnsi"/>
        </w:rPr>
        <w:t>Adams ’18</w:t>
      </w:r>
      <w:r>
        <w:rPr>
          <w:rFonts w:cstheme="minorHAnsi"/>
        </w:rPr>
        <w:t>---</w:t>
      </w:r>
      <w:r w:rsidRPr="006E54E9">
        <w:rPr>
          <w:rFonts w:cstheme="minorHAnsi"/>
        </w:rPr>
        <w:t xml:space="preserve">Gordon; professor of international relations at American University's School of International Service and is a distinguished fellow at the Stimson Center. February 14, 2018; “The Military’s 'Readiness' Scam Worked Again”; </w:t>
      </w:r>
      <w:r w:rsidRPr="006E54E9">
        <w:rPr>
          <w:rFonts w:cstheme="minorHAnsi"/>
          <w:i/>
          <w:iCs/>
        </w:rPr>
        <w:t>Foreign Policy</w:t>
      </w:r>
      <w:r w:rsidRPr="006E54E9">
        <w:rPr>
          <w:rFonts w:cstheme="minorHAnsi"/>
        </w:rPr>
        <w:t>; https://foreignpolicy.com/2018/02/15/the-militarys-readiness-scam-worked-again/</w:t>
      </w:r>
    </w:p>
    <w:p w14:paraId="632055E6" w14:textId="77777777" w:rsidR="006F221F" w:rsidRPr="006E54E9" w:rsidRDefault="006F221F" w:rsidP="006F221F">
      <w:pPr>
        <w:rPr>
          <w:rFonts w:cstheme="minorHAnsi"/>
          <w:sz w:val="16"/>
        </w:rPr>
      </w:pPr>
      <w:r w:rsidRPr="006E54E9">
        <w:rPr>
          <w:rFonts w:cstheme="minorHAnsi"/>
          <w:sz w:val="16"/>
        </w:rPr>
        <w:t xml:space="preserve">For the next two years, at least, </w:t>
      </w:r>
      <w:r w:rsidRPr="006E54E9">
        <w:rPr>
          <w:rStyle w:val="StyleUnderline"/>
          <w:rFonts w:cstheme="minorHAnsi"/>
        </w:rPr>
        <w:t>the American public should be spared</w:t>
      </w:r>
      <w:r w:rsidRPr="006E54E9">
        <w:rPr>
          <w:rFonts w:cstheme="minorHAnsi"/>
          <w:sz w:val="16"/>
        </w:rPr>
        <w:t xml:space="preserve"> the U.S. </w:t>
      </w:r>
      <w:r w:rsidRPr="006E54E9">
        <w:rPr>
          <w:rStyle w:val="StyleUnderline"/>
          <w:rFonts w:cstheme="minorHAnsi"/>
        </w:rPr>
        <w:t>Defense</w:t>
      </w:r>
      <w:r w:rsidRPr="006E54E9">
        <w:rPr>
          <w:rFonts w:cstheme="minorHAnsi"/>
          <w:sz w:val="16"/>
        </w:rPr>
        <w:t xml:space="preserve"> Department</w:t>
      </w:r>
      <w:r w:rsidRPr="006E54E9">
        <w:rPr>
          <w:rStyle w:val="StyleUnderline"/>
          <w:rFonts w:cstheme="minorHAnsi"/>
        </w:rPr>
        <w:t xml:space="preserve">’s </w:t>
      </w:r>
      <w:r w:rsidRPr="006E54E9">
        <w:rPr>
          <w:rStyle w:val="Emphasis"/>
          <w:rFonts w:cstheme="minorHAnsi"/>
        </w:rPr>
        <w:t>wailing about “readiness.”</w:t>
      </w:r>
      <w:r w:rsidRPr="006E54E9">
        <w:rPr>
          <w:rFonts w:cstheme="minorHAnsi"/>
          <w:sz w:val="16"/>
        </w:rPr>
        <w:t xml:space="preserve"> After seven years of teeth-gnashing and garment-rending, the </w:t>
      </w:r>
      <w:r w:rsidRPr="006E54E9">
        <w:rPr>
          <w:rStyle w:val="StyleUnderline"/>
          <w:rFonts w:cstheme="minorHAnsi"/>
        </w:rPr>
        <w:t>military is</w:t>
      </w:r>
      <w:r w:rsidRPr="006E54E9">
        <w:rPr>
          <w:rFonts w:cstheme="minorHAnsi"/>
          <w:sz w:val="16"/>
        </w:rPr>
        <w:t xml:space="preserve"> finally </w:t>
      </w:r>
      <w:r w:rsidRPr="006E54E9">
        <w:rPr>
          <w:rStyle w:val="StyleUnderline"/>
          <w:rFonts w:cstheme="minorHAnsi"/>
        </w:rPr>
        <w:t>getting</w:t>
      </w:r>
      <w:r w:rsidRPr="006E54E9">
        <w:rPr>
          <w:rFonts w:cstheme="minorHAnsi"/>
          <w:sz w:val="16"/>
        </w:rPr>
        <w:t xml:space="preserve"> what it wants: </w:t>
      </w:r>
      <w:r w:rsidRPr="006E54E9">
        <w:rPr>
          <w:rStyle w:val="StyleUnderline"/>
          <w:rFonts w:cstheme="minorHAnsi"/>
        </w:rPr>
        <w:t>more money than ever</w:t>
      </w:r>
      <w:r w:rsidRPr="006E54E9">
        <w:rPr>
          <w:rFonts w:cstheme="minorHAnsi"/>
          <w:sz w:val="16"/>
        </w:rPr>
        <w:t>. The Donald Trump administration’s defense budget request for fiscal year 2019 is out, less than a week after Congress cut an overall deal on spending levels for 2018 and 2019. Unlike the domestic spending part of the administration’s budget request, the defense numbers aren’t dead on arrival</w:t>
      </w:r>
      <w:r>
        <w:rPr>
          <w:rFonts w:cstheme="minorHAnsi"/>
          <w:sz w:val="16"/>
        </w:rPr>
        <w:t>---</w:t>
      </w:r>
      <w:r w:rsidRPr="006E54E9">
        <w:rPr>
          <w:rFonts w:cstheme="minorHAnsi"/>
          <w:sz w:val="16"/>
        </w:rPr>
        <w:t xml:space="preserve">in fact, the military can count on getting every cent. The </w:t>
      </w:r>
      <w:r w:rsidRPr="006E54E9">
        <w:rPr>
          <w:rStyle w:val="StyleUnderline"/>
          <w:rFonts w:cstheme="minorHAnsi"/>
          <w:highlight w:val="cyan"/>
        </w:rPr>
        <w:t>congress</w:t>
      </w:r>
      <w:r w:rsidRPr="006E54E9">
        <w:rPr>
          <w:rStyle w:val="StyleUnderline"/>
          <w:rFonts w:cstheme="minorHAnsi"/>
        </w:rPr>
        <w:t xml:space="preserve">ional deal </w:t>
      </w:r>
      <w:r w:rsidRPr="006E54E9">
        <w:rPr>
          <w:rStyle w:val="StyleUnderline"/>
          <w:rFonts w:cstheme="minorHAnsi"/>
          <w:highlight w:val="cyan"/>
        </w:rPr>
        <w:t xml:space="preserve">set </w:t>
      </w:r>
      <w:r w:rsidRPr="006E54E9">
        <w:rPr>
          <w:rStyle w:val="Emphasis"/>
          <w:rFonts w:cstheme="minorHAnsi"/>
          <w:highlight w:val="cyan"/>
        </w:rPr>
        <w:t>new levels</w:t>
      </w:r>
      <w:r w:rsidRPr="006E54E9">
        <w:rPr>
          <w:rStyle w:val="Emphasis"/>
          <w:rFonts w:cstheme="minorHAnsi"/>
        </w:rPr>
        <w:t xml:space="preserve"> for defense</w:t>
      </w:r>
      <w:r w:rsidRPr="006E54E9">
        <w:rPr>
          <w:rFonts w:cstheme="minorHAnsi"/>
          <w:sz w:val="16"/>
        </w:rPr>
        <w:t xml:space="preserve">, agreeing to $700 billion for national defense in 2018 and $716 billion in 2019. That’s nearly </w:t>
      </w:r>
      <w:r w:rsidRPr="006E54E9">
        <w:rPr>
          <w:rStyle w:val="StyleUnderline"/>
          <w:rFonts w:cstheme="minorHAnsi"/>
          <w:highlight w:val="cyan"/>
        </w:rPr>
        <w:t>$165 billion more than</w:t>
      </w:r>
      <w:r w:rsidRPr="006E54E9">
        <w:rPr>
          <w:rFonts w:cstheme="minorHAnsi"/>
          <w:sz w:val="16"/>
        </w:rPr>
        <w:t xml:space="preserve"> the military had </w:t>
      </w:r>
      <w:r w:rsidRPr="006E54E9">
        <w:rPr>
          <w:rStyle w:val="StyleUnderline"/>
          <w:rFonts w:cstheme="minorHAnsi"/>
          <w:highlight w:val="cyan"/>
        </w:rPr>
        <w:t>anticipated</w:t>
      </w:r>
      <w:r w:rsidRPr="006E54E9">
        <w:rPr>
          <w:rFonts w:cstheme="minorHAnsi"/>
          <w:sz w:val="16"/>
        </w:rPr>
        <w:t xml:space="preserve"> prior to this year. The United States is back to defense spending, in constant dollars, that is higher than the peak spending levels under Ronald Reagan. Only in 2010, at the height of the wars in Iraq and Afghanistan, was defense spending higher. It’s worth thinking about why defense spending is about to explode. It’s not because of some revolutionary change in the global security environment</w:t>
      </w:r>
      <w:r>
        <w:rPr>
          <w:rFonts w:cstheme="minorHAnsi"/>
          <w:sz w:val="16"/>
        </w:rPr>
        <w:t>---</w:t>
      </w:r>
      <w:r w:rsidRPr="006E54E9">
        <w:rPr>
          <w:rFonts w:cstheme="minorHAnsi"/>
          <w:sz w:val="16"/>
        </w:rPr>
        <w:t xml:space="preserve">aside from those pesky North Koreans and their nukes, America has never been so secure. It’s not because the U.S. military’s effectiveness has declined; it remains the most powerful force in the world, highly capable and very ready. The reason the Pentagon’s budget is now on a long-term upswing is because </w:t>
      </w:r>
      <w:r w:rsidRPr="006E54E9">
        <w:rPr>
          <w:rStyle w:val="StyleUnderline"/>
          <w:rFonts w:cstheme="minorHAnsi"/>
        </w:rPr>
        <w:t xml:space="preserve">the </w:t>
      </w:r>
      <w:r w:rsidRPr="006E54E9">
        <w:rPr>
          <w:rStyle w:val="StyleUnderline"/>
          <w:rFonts w:cstheme="minorHAnsi"/>
          <w:highlight w:val="cyan"/>
        </w:rPr>
        <w:t>military</w:t>
      </w:r>
      <w:r w:rsidRPr="006E54E9">
        <w:rPr>
          <w:rStyle w:val="StyleUnderline"/>
          <w:rFonts w:cstheme="minorHAnsi"/>
        </w:rPr>
        <w:t xml:space="preserve"> has </w:t>
      </w:r>
      <w:r w:rsidRPr="006E54E9">
        <w:rPr>
          <w:rStyle w:val="StyleUnderline"/>
          <w:rFonts w:cstheme="minorHAnsi"/>
          <w:highlight w:val="cyan"/>
        </w:rPr>
        <w:t>spent years</w:t>
      </w:r>
      <w:r w:rsidRPr="006E54E9">
        <w:rPr>
          <w:rStyle w:val="StyleUnderline"/>
          <w:rFonts w:cstheme="minorHAnsi"/>
        </w:rPr>
        <w:t xml:space="preserve"> </w:t>
      </w:r>
      <w:r w:rsidRPr="006E54E9">
        <w:rPr>
          <w:rStyle w:val="Emphasis"/>
          <w:rFonts w:cstheme="minorHAnsi"/>
        </w:rPr>
        <w:t xml:space="preserve">loudly </w:t>
      </w:r>
      <w:r w:rsidRPr="006E54E9">
        <w:rPr>
          <w:rStyle w:val="Emphasis"/>
          <w:rFonts w:cstheme="minorHAnsi"/>
          <w:highlight w:val="cyan"/>
        </w:rPr>
        <w:t>lobbying</w:t>
      </w:r>
      <w:r w:rsidRPr="006E54E9">
        <w:rPr>
          <w:rStyle w:val="StyleUnderline"/>
          <w:rFonts w:cstheme="minorHAnsi"/>
        </w:rPr>
        <w:t xml:space="preserve"> for</w:t>
      </w:r>
      <w:r w:rsidRPr="006E54E9">
        <w:rPr>
          <w:rFonts w:cstheme="minorHAnsi"/>
          <w:sz w:val="16"/>
        </w:rPr>
        <w:t xml:space="preserve"> such </w:t>
      </w:r>
      <w:r w:rsidRPr="006E54E9">
        <w:rPr>
          <w:rStyle w:val="StyleUnderline"/>
          <w:rFonts w:cstheme="minorHAnsi"/>
        </w:rPr>
        <w:t>an increase while complaining about an alleged “readiness crisis.” Complaining works</w:t>
      </w:r>
      <w:r w:rsidRPr="006E54E9">
        <w:rPr>
          <w:rFonts w:cstheme="minorHAnsi"/>
          <w:sz w:val="16"/>
        </w:rPr>
        <w:t xml:space="preserve">, at least </w:t>
      </w:r>
      <w:r w:rsidRPr="006E54E9">
        <w:rPr>
          <w:rStyle w:val="StyleUnderline"/>
          <w:rFonts w:cstheme="minorHAnsi"/>
        </w:rPr>
        <w:t xml:space="preserve">when the military does it, because </w:t>
      </w:r>
      <w:r w:rsidRPr="006E54E9">
        <w:rPr>
          <w:rStyle w:val="StyleUnderline"/>
          <w:rFonts w:cstheme="minorHAnsi"/>
          <w:highlight w:val="cyan"/>
        </w:rPr>
        <w:t>politicians</w:t>
      </w:r>
      <w:r w:rsidRPr="006E54E9">
        <w:rPr>
          <w:rFonts w:cstheme="minorHAnsi"/>
          <w:sz w:val="16"/>
        </w:rPr>
        <w:t xml:space="preserve"> in both parties </w:t>
      </w:r>
      <w:r w:rsidRPr="006E54E9">
        <w:rPr>
          <w:rStyle w:val="Emphasis"/>
          <w:rFonts w:cstheme="minorHAnsi"/>
          <w:highlight w:val="cyan"/>
        </w:rPr>
        <w:t>fear the military</w:t>
      </w:r>
      <w:r w:rsidRPr="006E54E9">
        <w:rPr>
          <w:rStyle w:val="Emphasis"/>
          <w:rFonts w:cstheme="minorHAnsi"/>
        </w:rPr>
        <w:t>’s wrath</w:t>
      </w:r>
      <w:r w:rsidRPr="006E54E9">
        <w:rPr>
          <w:rFonts w:cstheme="minorHAnsi"/>
          <w:sz w:val="16"/>
        </w:rPr>
        <w:t xml:space="preserve">. Partisan gridlock can still impede efforts to bump up the military’s resources, but now that Republicans are in control of Congress and the White House, there are no more hurdles standing in the way. None of this is to suggest, however, that the congressional generosity will buy Americans more security or a better force than the one they have today. </w:t>
      </w:r>
      <w:r w:rsidRPr="006E54E9">
        <w:rPr>
          <w:rStyle w:val="StyleUnderline"/>
          <w:rFonts w:cstheme="minorHAnsi"/>
        </w:rPr>
        <w:t>Every military leader in history</w:t>
      </w:r>
      <w:r w:rsidRPr="006E54E9">
        <w:rPr>
          <w:rFonts w:cstheme="minorHAnsi"/>
          <w:sz w:val="16"/>
        </w:rPr>
        <w:t xml:space="preserve"> has </w:t>
      </w:r>
      <w:r w:rsidRPr="006E54E9">
        <w:rPr>
          <w:rStyle w:val="StyleUnderline"/>
          <w:rFonts w:cstheme="minorHAnsi"/>
        </w:rPr>
        <w:t>wanted more resources</w:t>
      </w:r>
      <w:r w:rsidRPr="006E54E9">
        <w:rPr>
          <w:rFonts w:cstheme="minorHAnsi"/>
          <w:sz w:val="16"/>
        </w:rPr>
        <w:t xml:space="preserve"> at his or her disposal.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 All </w:t>
      </w:r>
      <w:r w:rsidRPr="006E54E9">
        <w:rPr>
          <w:rStyle w:val="StyleUnderline"/>
          <w:rFonts w:cstheme="minorHAnsi"/>
        </w:rPr>
        <w:t xml:space="preserve">the </w:t>
      </w:r>
      <w:r w:rsidRPr="006E54E9">
        <w:rPr>
          <w:rStyle w:val="StyleUnderline"/>
          <w:rFonts w:cstheme="minorHAnsi"/>
          <w:highlight w:val="cyan"/>
        </w:rPr>
        <w:t>Pentagon’s</w:t>
      </w:r>
      <w:r w:rsidRPr="006E54E9">
        <w:rPr>
          <w:rStyle w:val="StyleUnderline"/>
          <w:rFonts w:cstheme="minorHAnsi"/>
        </w:rPr>
        <w:t xml:space="preserve"> complaints </w:t>
      </w:r>
      <w:r w:rsidRPr="006E54E9">
        <w:rPr>
          <w:rStyle w:val="Emphasis"/>
          <w:rFonts w:cstheme="minorHAnsi"/>
          <w:highlight w:val="cyan"/>
        </w:rPr>
        <w:t>ignored</w:t>
      </w:r>
      <w:r w:rsidRPr="006E54E9">
        <w:rPr>
          <w:rFonts w:cstheme="minorHAnsi"/>
          <w:sz w:val="16"/>
        </w:rPr>
        <w:t xml:space="preserve"> the </w:t>
      </w:r>
      <w:r w:rsidRPr="006E54E9">
        <w:rPr>
          <w:rStyle w:val="Emphasis"/>
          <w:rFonts w:cstheme="minorHAnsi"/>
          <w:highlight w:val="cyan"/>
        </w:rPr>
        <w:t>reality</w:t>
      </w:r>
      <w:r w:rsidRPr="006E54E9">
        <w:rPr>
          <w:rFonts w:cstheme="minorHAnsi"/>
          <w:sz w:val="16"/>
        </w:rPr>
        <w:t xml:space="preserve"> that </w:t>
      </w:r>
      <w:r w:rsidRPr="006E54E9">
        <w:rPr>
          <w:rStyle w:val="StyleUnderline"/>
          <w:rFonts w:cstheme="minorHAnsi"/>
        </w:rPr>
        <w:t xml:space="preserve">since 2001 the </w:t>
      </w:r>
      <w:r w:rsidRPr="006E54E9">
        <w:rPr>
          <w:rStyle w:val="StyleUnderline"/>
          <w:rFonts w:cstheme="minorHAnsi"/>
          <w:highlight w:val="cyan"/>
        </w:rPr>
        <w:t>military</w:t>
      </w:r>
      <w:r w:rsidRPr="006E54E9">
        <w:rPr>
          <w:rStyle w:val="StyleUnderline"/>
          <w:rFonts w:cstheme="minorHAnsi"/>
        </w:rPr>
        <w:t xml:space="preserve"> has been </w:t>
      </w:r>
      <w:r w:rsidRPr="006E54E9">
        <w:rPr>
          <w:rStyle w:val="StyleUnderline"/>
          <w:rFonts w:cstheme="minorHAnsi"/>
          <w:highlight w:val="cyan"/>
        </w:rPr>
        <w:t>receiving</w:t>
      </w:r>
      <w:r w:rsidRPr="006E54E9">
        <w:rPr>
          <w:rFonts w:cstheme="minorHAnsi"/>
          <w:sz w:val="16"/>
        </w:rPr>
        <w:t xml:space="preserve"> tens, and sometimes even </w:t>
      </w:r>
      <w:r w:rsidRPr="006E54E9">
        <w:rPr>
          <w:rStyle w:val="StyleUnderline"/>
          <w:rFonts w:cstheme="minorHAnsi"/>
        </w:rPr>
        <w:t>hundreds</w:t>
      </w:r>
      <w:r w:rsidRPr="006E54E9">
        <w:rPr>
          <w:rFonts w:cstheme="minorHAnsi"/>
          <w:sz w:val="16"/>
        </w:rPr>
        <w:t xml:space="preserve">, </w:t>
      </w:r>
      <w:r w:rsidRPr="006E54E9">
        <w:rPr>
          <w:rStyle w:val="StyleUnderline"/>
          <w:rFonts w:cstheme="minorHAnsi"/>
        </w:rPr>
        <w:t xml:space="preserve">of </w:t>
      </w:r>
      <w:r w:rsidRPr="006E54E9">
        <w:rPr>
          <w:rStyle w:val="StyleUnderline"/>
          <w:rFonts w:cstheme="minorHAnsi"/>
          <w:highlight w:val="cyan"/>
        </w:rPr>
        <w:t>billions</w:t>
      </w:r>
      <w:r w:rsidRPr="006E54E9">
        <w:rPr>
          <w:rFonts w:cstheme="minorHAnsi"/>
          <w:sz w:val="16"/>
        </w:rPr>
        <w:t xml:space="preserve"> of dollars </w:t>
      </w:r>
      <w:r w:rsidRPr="006E54E9">
        <w:rPr>
          <w:rStyle w:val="StyleUnderline"/>
          <w:rFonts w:cstheme="minorHAnsi"/>
        </w:rPr>
        <w:t>in additional funding</w:t>
      </w:r>
      <w:r>
        <w:rPr>
          <w:rStyle w:val="StyleUnderline"/>
          <w:rFonts w:cstheme="minorHAnsi"/>
        </w:rPr>
        <w:t>---</w:t>
      </w:r>
      <w:r w:rsidRPr="006E54E9">
        <w:rPr>
          <w:rStyle w:val="StyleUnderline"/>
          <w:rFonts w:cstheme="minorHAnsi"/>
          <w:highlight w:val="cyan"/>
        </w:rPr>
        <w:t>above</w:t>
      </w:r>
      <w:r w:rsidRPr="006E54E9">
        <w:rPr>
          <w:rStyle w:val="StyleUnderline"/>
          <w:rFonts w:cstheme="minorHAnsi"/>
        </w:rPr>
        <w:t xml:space="preserve"> and beyond the budget </w:t>
      </w:r>
      <w:r w:rsidRPr="006E54E9">
        <w:rPr>
          <w:rStyle w:val="StyleUnderline"/>
          <w:rFonts w:cstheme="minorHAnsi"/>
          <w:highlight w:val="cyan"/>
        </w:rPr>
        <w:t>caps</w:t>
      </w:r>
      <w:r>
        <w:rPr>
          <w:rStyle w:val="StyleUnderline"/>
          <w:rFonts w:cstheme="minorHAnsi"/>
          <w:highlight w:val="cyan"/>
        </w:rPr>
        <w:t>---</w:t>
      </w:r>
      <w:r w:rsidRPr="006E54E9">
        <w:rPr>
          <w:rStyle w:val="StyleUnderline"/>
          <w:rFonts w:cstheme="minorHAnsi"/>
          <w:highlight w:val="cyan"/>
        </w:rPr>
        <w:t>thanks to</w:t>
      </w:r>
      <w:r w:rsidRPr="006E54E9">
        <w:rPr>
          <w:rStyle w:val="StyleUnderline"/>
          <w:rFonts w:cstheme="minorHAnsi"/>
        </w:rPr>
        <w:t xml:space="preserve"> a </w:t>
      </w:r>
      <w:r w:rsidRPr="006E54E9">
        <w:rPr>
          <w:rStyle w:val="Emphasis"/>
          <w:rFonts w:cstheme="minorHAnsi"/>
        </w:rPr>
        <w:t xml:space="preserve">special slush fund, </w:t>
      </w:r>
      <w:r w:rsidRPr="006E54E9">
        <w:rPr>
          <w:rStyle w:val="Emphasis"/>
          <w:rFonts w:cstheme="minorHAnsi"/>
          <w:highlight w:val="cyan"/>
        </w:rPr>
        <w:t>the O</w:t>
      </w:r>
      <w:r w:rsidRPr="006E54E9">
        <w:rPr>
          <w:rFonts w:cstheme="minorHAnsi"/>
          <w:sz w:val="16"/>
        </w:rPr>
        <w:t xml:space="preserve">verseas </w:t>
      </w:r>
      <w:r w:rsidRPr="006E54E9">
        <w:rPr>
          <w:rStyle w:val="Emphasis"/>
          <w:rFonts w:cstheme="minorHAnsi"/>
          <w:highlight w:val="cyan"/>
        </w:rPr>
        <w:t>C</w:t>
      </w:r>
      <w:r w:rsidRPr="006E54E9">
        <w:rPr>
          <w:rFonts w:cstheme="minorHAnsi"/>
          <w:sz w:val="16"/>
        </w:rPr>
        <w:t xml:space="preserve">ontingency </w:t>
      </w:r>
      <w:r w:rsidRPr="006E54E9">
        <w:rPr>
          <w:rStyle w:val="Emphasis"/>
          <w:rFonts w:cstheme="minorHAnsi"/>
          <w:highlight w:val="cyan"/>
        </w:rPr>
        <w:t>O</w:t>
      </w:r>
      <w:r w:rsidRPr="006E54E9">
        <w:rPr>
          <w:rFonts w:cstheme="minorHAnsi"/>
          <w:sz w:val="16"/>
        </w:rPr>
        <w:t>peration</w:t>
      </w:r>
      <w:r w:rsidRPr="006E54E9">
        <w:rPr>
          <w:rStyle w:val="StyleUnderline"/>
          <w:rFonts w:cstheme="minorHAnsi"/>
        </w:rPr>
        <w:t>s account</w:t>
      </w:r>
      <w:r w:rsidRPr="006E54E9">
        <w:rPr>
          <w:rFonts w:cstheme="minorHAnsi"/>
          <w:sz w:val="16"/>
        </w:rPr>
        <w:t xml:space="preserve">. That money is supposed to be designated for emergencies, but both the Pentagon and the Congress have routinely used this budget for nonemergency purposes, such as paying, training, and supporting existing troops (all normally in the Pentagon’s base budget) and buying equipment already in the long-term defense plan. Nevertheless, the military has complained that its readiness is in tatters. And after all those years of deployments, military officials testifying to Congress could always come up with a sad anecdote about planes being </w:t>
      </w:r>
      <w:proofErr w:type="gramStart"/>
      <w:r w:rsidRPr="006E54E9">
        <w:rPr>
          <w:rFonts w:cstheme="minorHAnsi"/>
          <w:sz w:val="16"/>
        </w:rPr>
        <w:t>cross-decked</w:t>
      </w:r>
      <w:proofErr w:type="gramEnd"/>
      <w:r w:rsidRPr="006E54E9">
        <w:rPr>
          <w:rFonts w:cstheme="minorHAnsi"/>
          <w:sz w:val="16"/>
        </w:rPr>
        <w:t xml:space="preserve"> to an outgoing carrier, fighters not ready to fly, or missing pilots. U.S. policymakers have seen this movie many times before.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the measures they were using were rigged to show low levels of readiness; they set standards that called units “ready” only if they had every capability imaginable to fight a major ground war, and they counted as “unready” units that were back from deployments and had missed a training slot for that big war, one they would soon be scheduled to receive. We knew </w:t>
      </w:r>
      <w:r w:rsidRPr="006E54E9">
        <w:rPr>
          <w:rStyle w:val="StyleUnderline"/>
          <w:rFonts w:cstheme="minorHAnsi"/>
        </w:rPr>
        <w:t xml:space="preserve">the </w:t>
      </w:r>
      <w:r w:rsidRPr="006E54E9">
        <w:rPr>
          <w:rStyle w:val="StyleUnderline"/>
          <w:rFonts w:cstheme="minorHAnsi"/>
          <w:highlight w:val="cyan"/>
        </w:rPr>
        <w:t>Pentagon</w:t>
      </w:r>
      <w:r w:rsidRPr="006E54E9">
        <w:rPr>
          <w:rStyle w:val="StyleUnderline"/>
          <w:rFonts w:cstheme="minorHAnsi"/>
        </w:rPr>
        <w:t xml:space="preserve"> was </w:t>
      </w:r>
      <w:r w:rsidRPr="006E54E9">
        <w:rPr>
          <w:rStyle w:val="StyleUnderline"/>
          <w:rFonts w:cstheme="minorHAnsi"/>
          <w:highlight w:val="cyan"/>
        </w:rPr>
        <w:t xml:space="preserve">using </w:t>
      </w:r>
      <w:r w:rsidRPr="006E54E9">
        <w:rPr>
          <w:rStyle w:val="Emphasis"/>
          <w:rFonts w:cstheme="minorHAnsi"/>
          <w:highlight w:val="cyan"/>
        </w:rPr>
        <w:t>manipulated numbers to bludgeon</w:t>
      </w:r>
      <w:r w:rsidRPr="006E54E9">
        <w:rPr>
          <w:rStyle w:val="Emphasis"/>
          <w:rFonts w:cstheme="minorHAnsi"/>
        </w:rPr>
        <w:t xml:space="preserve"> us</w:t>
      </w:r>
      <w:r w:rsidRPr="006E54E9">
        <w:rPr>
          <w:rFonts w:cstheme="minorHAnsi"/>
          <w:sz w:val="16"/>
        </w:rPr>
        <w:t xml:space="preserve"> with demands for more funding. Nevertheless, we caved: In 1994, we added more than $20 billion to the defense budget, not really to fix readiness but to try to make the issue go away before the midterm elections that year. (It didn’t work, by the way.) Four years later, we did it again, busting previous budget commitments to add billions of dollars more. (For an excellent analysis of that fight, read This War Really Matters: Inside the Fight for Defense Dollars by the late George C. Wilson, once the premier Pentagon correspondent for the Washington Post.) </w:t>
      </w:r>
      <w:proofErr w:type="gramStart"/>
      <w:r w:rsidRPr="006E54E9">
        <w:rPr>
          <w:rFonts w:cstheme="minorHAnsi"/>
          <w:sz w:val="16"/>
        </w:rPr>
        <w:t>Plus</w:t>
      </w:r>
      <w:proofErr w:type="gramEnd"/>
      <w:r w:rsidRPr="006E54E9">
        <w:rPr>
          <w:rFonts w:cstheme="minorHAnsi"/>
          <w:sz w:val="16"/>
        </w:rPr>
        <w:t xml:space="preserve"> </w:t>
      </w:r>
      <w:proofErr w:type="spellStart"/>
      <w:r w:rsidRPr="006E54E9">
        <w:rPr>
          <w:rFonts w:cstheme="minorHAnsi"/>
          <w:sz w:val="16"/>
        </w:rPr>
        <w:t>ça</w:t>
      </w:r>
      <w:proofErr w:type="spellEnd"/>
      <w:r w:rsidRPr="006E54E9">
        <w:rPr>
          <w:rFonts w:cstheme="minorHAnsi"/>
          <w:sz w:val="16"/>
        </w:rPr>
        <w:t xml:space="preserve"> change, plus </w:t>
      </w:r>
      <w:proofErr w:type="spellStart"/>
      <w:r w:rsidRPr="006E54E9">
        <w:rPr>
          <w:rFonts w:cstheme="minorHAnsi"/>
          <w:sz w:val="16"/>
        </w:rPr>
        <w:t>c’est</w:t>
      </w:r>
      <w:proofErr w:type="spellEnd"/>
      <w:r w:rsidRPr="006E54E9">
        <w:rPr>
          <w:rFonts w:cstheme="minorHAnsi"/>
          <w:sz w:val="16"/>
        </w:rPr>
        <w:t xml:space="preserve"> la </w:t>
      </w:r>
      <w:proofErr w:type="spellStart"/>
      <w:r w:rsidRPr="006E54E9">
        <w:rPr>
          <w:rFonts w:cstheme="minorHAnsi"/>
          <w:sz w:val="16"/>
        </w:rPr>
        <w:t>même</w:t>
      </w:r>
      <w:proofErr w:type="spellEnd"/>
      <w:r w:rsidRPr="006E54E9">
        <w:rPr>
          <w:rFonts w:cstheme="minorHAnsi"/>
          <w:sz w:val="16"/>
        </w:rPr>
        <w:t xml:space="preserve"> chose</w:t>
      </w:r>
      <w:r>
        <w:rPr>
          <w:rFonts w:cstheme="minorHAnsi"/>
          <w:sz w:val="16"/>
        </w:rPr>
        <w:t>---</w:t>
      </w:r>
      <w:r w:rsidRPr="006E54E9">
        <w:rPr>
          <w:rFonts w:cstheme="minorHAnsi"/>
          <w:sz w:val="16"/>
        </w:rPr>
        <w:t>the more things change, the more they stay the same</w:t>
      </w:r>
      <w:r>
        <w:rPr>
          <w:rFonts w:cstheme="minorHAnsi"/>
          <w:sz w:val="16"/>
        </w:rPr>
        <w:t>---</w:t>
      </w:r>
      <w:r w:rsidRPr="006E54E9">
        <w:rPr>
          <w:rFonts w:cstheme="minorHAnsi"/>
          <w:sz w:val="16"/>
        </w:rPr>
        <w:t xml:space="preserve">as military parade leaders in France might say. Today, once again, </w:t>
      </w:r>
      <w:r w:rsidRPr="006E54E9">
        <w:rPr>
          <w:rStyle w:val="StyleUnderline"/>
          <w:rFonts w:cstheme="minorHAnsi"/>
        </w:rPr>
        <w:t xml:space="preserve">the U.S. military stands on the brink of </w:t>
      </w:r>
      <w:r w:rsidRPr="006E54E9">
        <w:rPr>
          <w:rStyle w:val="Emphasis"/>
          <w:rFonts w:cstheme="minorHAnsi"/>
        </w:rPr>
        <w:t>an alleged readiness crisis</w:t>
      </w:r>
      <w:r w:rsidRPr="006E54E9">
        <w:rPr>
          <w:rFonts w:cstheme="minorHAnsi"/>
          <w:sz w:val="16"/>
        </w:rPr>
        <w:t xml:space="preserve">, and more money is needed, pronto. </w:t>
      </w:r>
      <w:r w:rsidRPr="006E54E9">
        <w:rPr>
          <w:rStyle w:val="Emphasis"/>
          <w:rFonts w:cstheme="minorHAnsi"/>
        </w:rPr>
        <w:t>The trail of tears became so deep</w:t>
      </w:r>
      <w:r w:rsidRPr="006E54E9">
        <w:rPr>
          <w:rFonts w:cstheme="minorHAnsi"/>
          <w:sz w:val="16"/>
        </w:rPr>
        <w:t xml:space="preserve"> that it caught up Republicans and Democrats (always eager to portray themselves as “tough on national security”). It caught up in the lachrymose flow virtually </w:t>
      </w:r>
      <w:proofErr w:type="gramStart"/>
      <w:r w:rsidRPr="006E54E9">
        <w:rPr>
          <w:rFonts w:cstheme="minorHAnsi"/>
          <w:sz w:val="16"/>
        </w:rPr>
        <w:t>all of</w:t>
      </w:r>
      <w:proofErr w:type="gramEnd"/>
      <w:r w:rsidRPr="006E54E9">
        <w:rPr>
          <w:rFonts w:cstheme="minorHAnsi"/>
          <w:sz w:val="16"/>
        </w:rPr>
        <w:t xml:space="preserve"> the think tank preachers at the American Enterprise Institute, the Heritage Foundation, the Center for a New American Security, and large panels of bipartisan heavyweights reviewing the Pentagon’s four-year defense studies. Everyone in Washington seems to have been swept up in the tide; even some of the most careful, independent analysts are on board. As Todd Harrison of the Center for Strategic and International Studies noted, “We are stretched too thin.… We are trying to do too much with the size force that we have all </w:t>
      </w:r>
      <w:r w:rsidRPr="006E54E9">
        <w:rPr>
          <w:rFonts w:cstheme="minorHAnsi"/>
          <w:sz w:val="16"/>
        </w:rPr>
        <w:lastRenderedPageBreak/>
        <w:t xml:space="preserve">around the world.” All </w:t>
      </w:r>
      <w:r w:rsidRPr="006E54E9">
        <w:rPr>
          <w:rStyle w:val="StyleUnderline"/>
          <w:rFonts w:cstheme="minorHAnsi"/>
        </w:rPr>
        <w:t xml:space="preserve">this </w:t>
      </w:r>
      <w:proofErr w:type="gramStart"/>
      <w:r w:rsidRPr="006E54E9">
        <w:rPr>
          <w:rStyle w:val="StyleUnderline"/>
          <w:rFonts w:cstheme="minorHAnsi"/>
        </w:rPr>
        <w:t>hand-wringing</w:t>
      </w:r>
      <w:proofErr w:type="gramEnd"/>
      <w:r w:rsidRPr="006E54E9">
        <w:rPr>
          <w:rStyle w:val="StyleUnderline"/>
          <w:rFonts w:cstheme="minorHAnsi"/>
        </w:rPr>
        <w:t xml:space="preserve"> is</w:t>
      </w:r>
      <w:r w:rsidRPr="006E54E9">
        <w:rPr>
          <w:rFonts w:cstheme="minorHAnsi"/>
          <w:sz w:val="16"/>
        </w:rPr>
        <w:t xml:space="preserve"> happening </w:t>
      </w:r>
      <w:r w:rsidRPr="006E54E9">
        <w:rPr>
          <w:rStyle w:val="StyleUnderline"/>
          <w:rFonts w:cstheme="minorHAnsi"/>
        </w:rPr>
        <w:t xml:space="preserve">about a ground </w:t>
      </w:r>
      <w:r w:rsidRPr="006E54E9">
        <w:rPr>
          <w:rStyle w:val="StyleUnderline"/>
          <w:rFonts w:cstheme="minorHAnsi"/>
          <w:highlight w:val="cyan"/>
        </w:rPr>
        <w:t>force</w:t>
      </w:r>
      <w:r w:rsidRPr="006E54E9">
        <w:rPr>
          <w:rStyle w:val="StyleUnderline"/>
          <w:rFonts w:cstheme="minorHAnsi"/>
        </w:rPr>
        <w:t xml:space="preserve"> that,</w:t>
      </w:r>
      <w:r w:rsidRPr="006E54E9">
        <w:rPr>
          <w:rFonts w:cstheme="minorHAnsi"/>
          <w:sz w:val="16"/>
        </w:rPr>
        <w:t xml:space="preserve"> after nearly two decades of war, </w:t>
      </w:r>
      <w:r w:rsidRPr="006E54E9">
        <w:rPr>
          <w:rStyle w:val="StyleUnderline"/>
          <w:rFonts w:cstheme="minorHAnsi"/>
          <w:highlight w:val="cyan"/>
        </w:rPr>
        <w:t xml:space="preserve">is </w:t>
      </w:r>
      <w:r w:rsidRPr="006E54E9">
        <w:rPr>
          <w:rStyle w:val="Emphasis"/>
          <w:rFonts w:cstheme="minorHAnsi"/>
        </w:rPr>
        <w:t xml:space="preserve">highly </w:t>
      </w:r>
      <w:r w:rsidRPr="006E54E9">
        <w:rPr>
          <w:rStyle w:val="Emphasis"/>
          <w:rFonts w:cstheme="minorHAnsi"/>
          <w:highlight w:val="cyan"/>
        </w:rPr>
        <w:t>experienced</w:t>
      </w:r>
      <w:r w:rsidRPr="006E54E9">
        <w:rPr>
          <w:rStyle w:val="StyleUnderline"/>
          <w:rFonts w:cstheme="minorHAnsi"/>
          <w:highlight w:val="cyan"/>
        </w:rPr>
        <w:t xml:space="preserve"> and </w:t>
      </w:r>
      <w:r w:rsidRPr="006E54E9">
        <w:rPr>
          <w:rStyle w:val="Emphasis"/>
          <w:rFonts w:cstheme="minorHAnsi"/>
          <w:highlight w:val="cyan"/>
        </w:rPr>
        <w:t>primed</w:t>
      </w:r>
      <w:r>
        <w:rPr>
          <w:rFonts w:cstheme="minorHAnsi"/>
          <w:sz w:val="16"/>
        </w:rPr>
        <w:t>---</w:t>
      </w:r>
      <w:r w:rsidRPr="006E54E9">
        <w:rPr>
          <w:rFonts w:cstheme="minorHAnsi"/>
          <w:sz w:val="16"/>
        </w:rPr>
        <w:t xml:space="preserve">and largely back at home; </w:t>
      </w:r>
      <w:r w:rsidRPr="006E54E9">
        <w:rPr>
          <w:rStyle w:val="StyleUnderline"/>
          <w:rFonts w:cstheme="minorHAnsi"/>
        </w:rPr>
        <w:t>a Navy that is larger than any other</w:t>
      </w:r>
      <w:r w:rsidRPr="006E54E9">
        <w:rPr>
          <w:rFonts w:cstheme="minorHAnsi"/>
          <w:sz w:val="16"/>
        </w:rPr>
        <w:t xml:space="preserve"> navy in the world and the only one with global reach; </w:t>
      </w:r>
      <w:r w:rsidRPr="006E54E9">
        <w:rPr>
          <w:rStyle w:val="StyleUnderline"/>
          <w:rFonts w:cstheme="minorHAnsi"/>
        </w:rPr>
        <w:t xml:space="preserve">an </w:t>
      </w:r>
      <w:r w:rsidRPr="006E54E9">
        <w:rPr>
          <w:rStyle w:val="StyleUnderline"/>
          <w:rFonts w:cstheme="minorHAnsi"/>
          <w:highlight w:val="cyan"/>
        </w:rPr>
        <w:t>Air Force</w:t>
      </w:r>
      <w:r w:rsidRPr="006E54E9">
        <w:rPr>
          <w:rFonts w:cstheme="minorHAnsi"/>
          <w:sz w:val="16"/>
        </w:rPr>
        <w:t xml:space="preserve"> that is </w:t>
      </w:r>
      <w:r w:rsidRPr="006E54E9">
        <w:rPr>
          <w:rStyle w:val="Emphasis"/>
          <w:rFonts w:cstheme="minorHAnsi"/>
          <w:highlight w:val="cyan"/>
        </w:rPr>
        <w:t>larger</w:t>
      </w:r>
      <w:r w:rsidRPr="006E54E9">
        <w:rPr>
          <w:rStyle w:val="StyleUnderline"/>
          <w:rFonts w:cstheme="minorHAnsi"/>
          <w:highlight w:val="cyan"/>
        </w:rPr>
        <w:t xml:space="preserve"> and </w:t>
      </w:r>
      <w:r w:rsidRPr="006E54E9">
        <w:rPr>
          <w:rStyle w:val="Emphasis"/>
          <w:rFonts w:cstheme="minorHAnsi"/>
          <w:highlight w:val="cyan"/>
        </w:rPr>
        <w:t>more</w:t>
      </w:r>
      <w:r w:rsidRPr="006E54E9">
        <w:rPr>
          <w:rStyle w:val="Emphasis"/>
          <w:rFonts w:cstheme="minorHAnsi"/>
        </w:rPr>
        <w:t xml:space="preserve"> technologically </w:t>
      </w:r>
      <w:r w:rsidRPr="006E54E9">
        <w:rPr>
          <w:rStyle w:val="Emphasis"/>
          <w:rFonts w:cstheme="minorHAnsi"/>
          <w:highlight w:val="cyan"/>
        </w:rPr>
        <w:t>advanced</w:t>
      </w:r>
      <w:r w:rsidRPr="006E54E9">
        <w:rPr>
          <w:rStyle w:val="StyleUnderline"/>
          <w:rFonts w:cstheme="minorHAnsi"/>
          <w:highlight w:val="cyan"/>
        </w:rPr>
        <w:t xml:space="preserve"> than any other</w:t>
      </w:r>
      <w:r w:rsidRPr="006E54E9">
        <w:rPr>
          <w:rFonts w:cstheme="minorHAnsi"/>
          <w:sz w:val="16"/>
        </w:rPr>
        <w:t xml:space="preserve">, flying, bombing, tanking, airlifting </w:t>
      </w:r>
      <w:r w:rsidRPr="006E54E9">
        <w:rPr>
          <w:rStyle w:val="StyleUnderline"/>
          <w:rFonts w:cstheme="minorHAnsi"/>
        </w:rPr>
        <w:t xml:space="preserve">globally. </w:t>
      </w:r>
      <w:r w:rsidRPr="006E54E9">
        <w:rPr>
          <w:rStyle w:val="Emphasis"/>
          <w:rFonts w:cstheme="minorHAnsi"/>
          <w:highlight w:val="cyan"/>
        </w:rPr>
        <w:t>America’s</w:t>
      </w:r>
      <w:r w:rsidRPr="006E54E9">
        <w:rPr>
          <w:rStyle w:val="Emphasis"/>
          <w:rFonts w:cstheme="minorHAnsi"/>
        </w:rPr>
        <w:t xml:space="preserve"> is </w:t>
      </w:r>
      <w:r w:rsidRPr="006E54E9">
        <w:rPr>
          <w:rStyle w:val="Emphasis"/>
          <w:rFonts w:cstheme="minorHAnsi"/>
          <w:highlight w:val="cyan"/>
        </w:rPr>
        <w:t>the only</w:t>
      </w:r>
      <w:r w:rsidRPr="006E54E9">
        <w:rPr>
          <w:rStyle w:val="Emphasis"/>
          <w:rFonts w:cstheme="minorHAnsi"/>
        </w:rPr>
        <w:t xml:space="preserve"> military</w:t>
      </w:r>
      <w:r w:rsidRPr="006E54E9">
        <w:rPr>
          <w:rStyle w:val="StyleUnderline"/>
          <w:rFonts w:cstheme="minorHAnsi"/>
        </w:rPr>
        <w:t xml:space="preserve"> </w:t>
      </w:r>
      <w:r w:rsidRPr="006E54E9">
        <w:rPr>
          <w:rStyle w:val="StyleUnderline"/>
          <w:rFonts w:cstheme="minorHAnsi"/>
          <w:highlight w:val="cyan"/>
        </w:rPr>
        <w:t xml:space="preserve">that has </w:t>
      </w:r>
      <w:r w:rsidRPr="006E54E9">
        <w:rPr>
          <w:rStyle w:val="Emphasis"/>
          <w:rFonts w:cstheme="minorHAnsi"/>
          <w:highlight w:val="cyan"/>
        </w:rPr>
        <w:t>global basing</w:t>
      </w:r>
      <w:r w:rsidRPr="006E54E9">
        <w:rPr>
          <w:rStyle w:val="StyleUnderline"/>
          <w:rFonts w:cstheme="minorHAnsi"/>
        </w:rPr>
        <w:t xml:space="preserve">, </w:t>
      </w:r>
      <w:r w:rsidRPr="006E54E9">
        <w:rPr>
          <w:rStyle w:val="Emphasis"/>
          <w:rFonts w:cstheme="minorHAnsi"/>
        </w:rPr>
        <w:t>logistics</w:t>
      </w:r>
      <w:r w:rsidRPr="006E54E9">
        <w:rPr>
          <w:rStyle w:val="StyleUnderline"/>
          <w:rFonts w:cstheme="minorHAnsi"/>
        </w:rPr>
        <w:t xml:space="preserve">, </w:t>
      </w:r>
      <w:r w:rsidRPr="006E54E9">
        <w:rPr>
          <w:rStyle w:val="Emphasis"/>
          <w:rFonts w:cstheme="minorHAnsi"/>
          <w:highlight w:val="cyan"/>
        </w:rPr>
        <w:t>comm</w:t>
      </w:r>
      <w:r w:rsidRPr="006E54E9">
        <w:rPr>
          <w:rStyle w:val="Emphasis"/>
          <w:rFonts w:cstheme="minorHAnsi"/>
        </w:rPr>
        <w:t>unication</w:t>
      </w:r>
      <w:r w:rsidRPr="006E54E9">
        <w:rPr>
          <w:rStyle w:val="Emphasis"/>
          <w:rFonts w:cstheme="minorHAnsi"/>
          <w:highlight w:val="cyan"/>
        </w:rPr>
        <w:t>s</w:t>
      </w:r>
      <w:r w:rsidRPr="006E54E9">
        <w:rPr>
          <w:rStyle w:val="StyleUnderline"/>
          <w:rFonts w:cstheme="minorHAnsi"/>
          <w:highlight w:val="cyan"/>
        </w:rPr>
        <w:t xml:space="preserve">, </w:t>
      </w:r>
      <w:r w:rsidRPr="006E54E9">
        <w:rPr>
          <w:rStyle w:val="Emphasis"/>
          <w:rFonts w:cstheme="minorHAnsi"/>
          <w:highlight w:val="cyan"/>
        </w:rPr>
        <w:t>transport</w:t>
      </w:r>
      <w:r w:rsidRPr="006E54E9">
        <w:rPr>
          <w:rStyle w:val="Emphasis"/>
          <w:rFonts w:cstheme="minorHAnsi"/>
        </w:rPr>
        <w:t>ation</w:t>
      </w:r>
      <w:r w:rsidRPr="006E54E9">
        <w:rPr>
          <w:rStyle w:val="StyleUnderline"/>
          <w:rFonts w:cstheme="minorHAnsi"/>
        </w:rPr>
        <w:t xml:space="preserve">, </w:t>
      </w:r>
      <w:r w:rsidRPr="006E54E9">
        <w:rPr>
          <w:rStyle w:val="StyleUnderline"/>
          <w:rFonts w:cstheme="minorHAnsi"/>
          <w:highlight w:val="cyan"/>
        </w:rPr>
        <w:t xml:space="preserve">and </w:t>
      </w:r>
      <w:r w:rsidRPr="006E54E9">
        <w:rPr>
          <w:rStyle w:val="Emphasis"/>
          <w:rFonts w:cstheme="minorHAnsi"/>
          <w:highlight w:val="cyan"/>
        </w:rPr>
        <w:t>intel</w:t>
      </w:r>
      <w:r w:rsidRPr="006E54E9">
        <w:rPr>
          <w:rStyle w:val="Emphasis"/>
          <w:rFonts w:cstheme="minorHAnsi"/>
        </w:rPr>
        <w:t>ligence</w:t>
      </w:r>
      <w:r w:rsidRPr="006E54E9">
        <w:rPr>
          <w:rStyle w:val="StyleUnderline"/>
          <w:rFonts w:cstheme="minorHAnsi"/>
        </w:rPr>
        <w:t xml:space="preserve">; </w:t>
      </w:r>
      <w:r w:rsidRPr="006E54E9">
        <w:rPr>
          <w:rStyle w:val="Emphasis"/>
          <w:rFonts w:cstheme="minorHAnsi"/>
          <w:highlight w:val="cyan"/>
        </w:rPr>
        <w:t>nobody else</w:t>
      </w:r>
      <w:r w:rsidRPr="006E54E9">
        <w:rPr>
          <w:rFonts w:cstheme="minorHAnsi"/>
          <w:sz w:val="16"/>
        </w:rPr>
        <w:t xml:space="preserve">, not the Chinese and certainly not the Russians, </w:t>
      </w:r>
      <w:r w:rsidRPr="006E54E9">
        <w:rPr>
          <w:rStyle w:val="Emphasis"/>
          <w:rFonts w:cstheme="minorHAnsi"/>
          <w:highlight w:val="cyan"/>
        </w:rPr>
        <w:t>comes</w:t>
      </w:r>
      <w:r w:rsidRPr="006E54E9">
        <w:rPr>
          <w:rStyle w:val="Emphasis"/>
          <w:rFonts w:cstheme="minorHAnsi"/>
        </w:rPr>
        <w:t xml:space="preserve"> even </w:t>
      </w:r>
      <w:r w:rsidRPr="006E54E9">
        <w:rPr>
          <w:rStyle w:val="Emphasis"/>
          <w:rFonts w:cstheme="minorHAnsi"/>
          <w:highlight w:val="cyan"/>
        </w:rPr>
        <w:t>close</w:t>
      </w:r>
      <w:r w:rsidRPr="006E54E9">
        <w:rPr>
          <w:rFonts w:cstheme="minorHAnsi"/>
          <w:sz w:val="16"/>
        </w:rPr>
        <w:t>. But this is Washington, where the policy and analytical sheep gather under one tree to be safe from the storm of political criticism. The British novelist Lawrence Durrell comes to mind: “How nugatory and how glum / The endomorphs of scholarship / Like hippos on a sinking ship / Stand bum to silly bum.” (Just replace scholarship with politics and the comparison is apt.) So, on what will the Pentagon spend this largesse? The last time the Pentagon got this kind of fiscal bump-up</w:t>
      </w:r>
      <w:r>
        <w:rPr>
          <w:rFonts w:cstheme="minorHAnsi"/>
          <w:sz w:val="16"/>
        </w:rPr>
        <w:t>---</w:t>
      </w:r>
      <w:r w:rsidRPr="006E54E9">
        <w:rPr>
          <w:rFonts w:cstheme="minorHAnsi"/>
          <w:sz w:val="16"/>
        </w:rPr>
        <w:t>in 1981-1982 under Reagan</w:t>
      </w:r>
      <w:r>
        <w:rPr>
          <w:rFonts w:cstheme="minorHAnsi"/>
          <w:sz w:val="16"/>
        </w:rPr>
        <w:t>---</w:t>
      </w:r>
      <w:r w:rsidRPr="006E54E9">
        <w:rPr>
          <w:rFonts w:cstheme="minorHAnsi"/>
          <w:sz w:val="16"/>
        </w:rPr>
        <w:t xml:space="preserve">bureaucrats and military officers were reaching into desk drawers to dust off plans they never thought would be funded. As Reagan might have said, “There they go again.” There is now a lot of discussion of funding going into training, equipment maintenance, and repair personnel. But the big bucks, according to the Pentagon’s own briefing, will go into conventional military equipment. That means more F-35s and F-18s than planned, a new presidential helicopter, Navy surveillance planes and destroyers, Marine helicopters, space launch rockets, tank modifications, another Army multipurpose vehicle, and a joint tactical vehicle the Army, Marines, and Air Force can all use. Basically, the services will soon have shiny new hardware. There will also be a push to modernize the country’s nuclear arsenal. This will be done under the guise of “enhanced deterrence,” but really this amounts to a game of maintaining appearances and “keeping up with the </w:t>
      </w:r>
      <w:proofErr w:type="gramStart"/>
      <w:r w:rsidRPr="006E54E9">
        <w:rPr>
          <w:rFonts w:cstheme="minorHAnsi"/>
          <w:sz w:val="16"/>
        </w:rPr>
        <w:t>Joneses”</w:t>
      </w:r>
      <w:r>
        <w:rPr>
          <w:rFonts w:cstheme="minorHAnsi"/>
          <w:sz w:val="16"/>
        </w:rPr>
        <w:t>---</w:t>
      </w:r>
      <w:proofErr w:type="gramEnd"/>
      <w:r w:rsidRPr="006E54E9">
        <w:rPr>
          <w:rFonts w:cstheme="minorHAnsi"/>
          <w:sz w:val="16"/>
        </w:rPr>
        <w:t xml:space="preserve">or the Russians, Chinese, and North Koreans. The strategic reasons for this effort are meager; the reality is that </w:t>
      </w:r>
      <w:r w:rsidRPr="006E54E9">
        <w:rPr>
          <w:rStyle w:val="StyleUnderline"/>
          <w:rFonts w:cstheme="minorHAnsi"/>
          <w:highlight w:val="cyan"/>
        </w:rPr>
        <w:t>the U</w:t>
      </w:r>
      <w:r w:rsidRPr="006E54E9">
        <w:rPr>
          <w:rFonts w:cstheme="minorHAnsi"/>
          <w:sz w:val="16"/>
        </w:rPr>
        <w:t xml:space="preserve">nited </w:t>
      </w:r>
      <w:r w:rsidRPr="006E54E9">
        <w:rPr>
          <w:rStyle w:val="StyleUnderline"/>
          <w:rFonts w:cstheme="minorHAnsi"/>
          <w:highlight w:val="cyan"/>
        </w:rPr>
        <w:t>S</w:t>
      </w:r>
      <w:r w:rsidRPr="006E54E9">
        <w:rPr>
          <w:rFonts w:cstheme="minorHAnsi"/>
          <w:sz w:val="16"/>
        </w:rPr>
        <w:t xml:space="preserve">tates </w:t>
      </w:r>
      <w:r w:rsidRPr="006E54E9">
        <w:rPr>
          <w:rStyle w:val="StyleUnderline"/>
          <w:rFonts w:cstheme="minorHAnsi"/>
          <w:highlight w:val="cyan"/>
        </w:rPr>
        <w:t xml:space="preserve">has </w:t>
      </w:r>
      <w:r w:rsidRPr="006E54E9">
        <w:rPr>
          <w:rStyle w:val="Emphasis"/>
          <w:rFonts w:cstheme="minorHAnsi"/>
          <w:highlight w:val="cyan"/>
        </w:rPr>
        <w:t>more than enough</w:t>
      </w:r>
      <w:r w:rsidRPr="006E54E9">
        <w:rPr>
          <w:rStyle w:val="Emphasis"/>
          <w:rFonts w:cstheme="minorHAnsi"/>
        </w:rPr>
        <w:t xml:space="preserve"> deterrent </w:t>
      </w:r>
      <w:r w:rsidRPr="006E54E9">
        <w:rPr>
          <w:rStyle w:val="Emphasis"/>
          <w:rFonts w:cstheme="minorHAnsi"/>
          <w:highlight w:val="cyan"/>
        </w:rPr>
        <w:t>force today</w:t>
      </w:r>
      <w:r w:rsidRPr="006E54E9">
        <w:rPr>
          <w:rFonts w:cstheme="minorHAnsi"/>
          <w:sz w:val="16"/>
        </w:rPr>
        <w:t xml:space="preserve"> and all the additional nuclear forces in the world will only undermine deterrence and stimulate even more arms racing. All this will be combined with accelerated investments in sea- and ground-based missile defense systems, which have yet to prove themselves, despite decades of testing and billions of dollars invested. The </w:t>
      </w:r>
      <w:r w:rsidRPr="006E54E9">
        <w:rPr>
          <w:rStyle w:val="StyleUnderline"/>
          <w:rFonts w:cstheme="minorHAnsi"/>
        </w:rPr>
        <w:t>contribution of</w:t>
      </w:r>
      <w:r w:rsidRPr="006E54E9">
        <w:rPr>
          <w:rFonts w:cstheme="minorHAnsi"/>
          <w:sz w:val="16"/>
        </w:rPr>
        <w:t xml:space="preserve"> all this </w:t>
      </w:r>
      <w:r w:rsidRPr="006E54E9">
        <w:rPr>
          <w:rStyle w:val="StyleUnderline"/>
          <w:rFonts w:cstheme="minorHAnsi"/>
        </w:rPr>
        <w:t>spending to solve an alleged “readiness crisis” is not obvious</w:t>
      </w:r>
      <w:r w:rsidRPr="006E54E9">
        <w:rPr>
          <w:rFonts w:cstheme="minorHAnsi"/>
          <w:sz w:val="16"/>
        </w:rPr>
        <w:t xml:space="preserve">. It’s worth heeding what Defense Secretary James Mattis promised after the deal was signed: “I am very confident that what the Congress has now done, and the president is going to allocate to us in the budget, is what we need to bring us back to a position of primacy.” </w:t>
      </w:r>
      <w:r w:rsidRPr="006E54E9">
        <w:rPr>
          <w:rStyle w:val="Emphasis"/>
          <w:rFonts w:cstheme="minorHAnsi"/>
        </w:rPr>
        <w:t xml:space="preserve">An </w:t>
      </w:r>
      <w:r w:rsidRPr="006E54E9">
        <w:rPr>
          <w:rStyle w:val="Emphasis"/>
          <w:rFonts w:cstheme="minorHAnsi"/>
          <w:highlight w:val="cyan"/>
        </w:rPr>
        <w:t>unobtainable primacy</w:t>
      </w:r>
      <w:r w:rsidRPr="006E54E9">
        <w:rPr>
          <w:rFonts w:cstheme="minorHAnsi"/>
          <w:sz w:val="16"/>
        </w:rPr>
        <w:t xml:space="preserve">, of course, </w:t>
      </w:r>
      <w:r w:rsidRPr="006E54E9">
        <w:rPr>
          <w:rStyle w:val="StyleUnderline"/>
          <w:rFonts w:cstheme="minorHAnsi"/>
          <w:highlight w:val="cyan"/>
        </w:rPr>
        <w:t>is not the same</w:t>
      </w:r>
      <w:r w:rsidRPr="006E54E9">
        <w:rPr>
          <w:rFonts w:cstheme="minorHAnsi"/>
          <w:sz w:val="16"/>
        </w:rPr>
        <w:t xml:space="preserve"> thing </w:t>
      </w:r>
      <w:r w:rsidRPr="006E54E9">
        <w:rPr>
          <w:rStyle w:val="StyleUnderline"/>
          <w:rFonts w:cstheme="minorHAnsi"/>
          <w:highlight w:val="cyan"/>
        </w:rPr>
        <w:t>as readiness</w:t>
      </w:r>
      <w:r w:rsidRPr="006E54E9">
        <w:rPr>
          <w:rFonts w:cstheme="minorHAnsi"/>
          <w:sz w:val="16"/>
        </w:rPr>
        <w:t>.</w:t>
      </w:r>
    </w:p>
    <w:p w14:paraId="6A8C4EF1" w14:textId="77777777" w:rsidR="006F221F" w:rsidRPr="006E54E9" w:rsidRDefault="006F221F" w:rsidP="006F221F"/>
    <w:p w14:paraId="23BD588E" w14:textId="77777777" w:rsidR="006F221F" w:rsidRPr="006E54E9" w:rsidRDefault="006F221F" w:rsidP="006F221F">
      <w:pPr>
        <w:pStyle w:val="Heading4"/>
        <w:rPr>
          <w:rFonts w:cs="Arial"/>
        </w:rPr>
      </w:pPr>
      <w:r w:rsidRPr="006E54E9">
        <w:rPr>
          <w:rFonts w:cs="Arial"/>
        </w:rPr>
        <w:t xml:space="preserve">The </w:t>
      </w:r>
      <w:proofErr w:type="spellStart"/>
      <w:r w:rsidRPr="006E54E9">
        <w:rPr>
          <w:rFonts w:cs="Arial"/>
        </w:rPr>
        <w:t>aff’s</w:t>
      </w:r>
      <w:proofErr w:type="spellEnd"/>
      <w:r w:rsidRPr="006E54E9">
        <w:rPr>
          <w:rFonts w:cs="Arial"/>
        </w:rPr>
        <w:t xml:space="preserve"> </w:t>
      </w:r>
      <w:r w:rsidRPr="006E54E9">
        <w:rPr>
          <w:rFonts w:cs="Arial"/>
          <w:u w:val="single"/>
        </w:rPr>
        <w:t>narrative</w:t>
      </w:r>
      <w:r w:rsidRPr="006E54E9">
        <w:rPr>
          <w:rFonts w:cs="Arial"/>
        </w:rPr>
        <w:t xml:space="preserve"> that the US is falling behind is </w:t>
      </w:r>
      <w:r w:rsidRPr="006E54E9">
        <w:rPr>
          <w:rFonts w:cs="Arial"/>
          <w:u w:val="single"/>
        </w:rPr>
        <w:t>fabricated bullshit</w:t>
      </w:r>
      <w:r w:rsidRPr="006E54E9">
        <w:rPr>
          <w:rFonts w:cs="Arial"/>
        </w:rPr>
        <w:t xml:space="preserve"> written for the express purpose of </w:t>
      </w:r>
      <w:r w:rsidRPr="006E54E9">
        <w:rPr>
          <w:rFonts w:cs="Arial"/>
          <w:u w:val="single"/>
        </w:rPr>
        <w:t>winning weapons contracts</w:t>
      </w:r>
      <w:r w:rsidRPr="006E54E9">
        <w:rPr>
          <w:rFonts w:cs="Arial"/>
        </w:rPr>
        <w:t xml:space="preserve"> for the think tank’s </w:t>
      </w:r>
      <w:r w:rsidRPr="006E54E9">
        <w:rPr>
          <w:rFonts w:cs="Arial"/>
          <w:u w:val="single"/>
        </w:rPr>
        <w:t>funders</w:t>
      </w:r>
      <w:r w:rsidRPr="006E54E9">
        <w:rPr>
          <w:rFonts w:cs="Arial"/>
        </w:rPr>
        <w:t>.</w:t>
      </w:r>
    </w:p>
    <w:p w14:paraId="31FB13BB" w14:textId="77777777" w:rsidR="006F221F" w:rsidRPr="006E54E9" w:rsidRDefault="006F221F" w:rsidP="006F221F">
      <w:r w:rsidRPr="006E54E9">
        <w:rPr>
          <w:rStyle w:val="Style13ptBold"/>
        </w:rPr>
        <w:t>Shirazi &amp; Johnson ’20</w:t>
      </w:r>
      <w:r>
        <w:t>---</w:t>
      </w:r>
      <w:r w:rsidRPr="006E54E9">
        <w:t xml:space="preserve">Nima Shirazi; Editor at Muftah, a digital foreign affairs magazine, and co-host of the media criticism podcast, Citations Needed. Adam Johnson; Host, The Appeal podcast. Media analyst at FAIR.org and host of the Citations Needed podcast. September 9, 2020; “The Always ‘Lagging’ U.S. War Machine”; </w:t>
      </w:r>
      <w:r w:rsidRPr="006E54E9">
        <w:rPr>
          <w:i/>
          <w:iCs/>
        </w:rPr>
        <w:t>Citations Needed</w:t>
      </w:r>
      <w:r w:rsidRPr="006E54E9">
        <w:t xml:space="preserve">; </w:t>
      </w:r>
      <w:r w:rsidRPr="0071281A">
        <w:t>https://citationsneeded.medium.com/episode-117-the-sl-lagging-u-s-war-machine-52b8960aedc3</w:t>
      </w:r>
    </w:p>
    <w:p w14:paraId="0830C61A" w14:textId="77777777" w:rsidR="006F221F" w:rsidRPr="006E54E9" w:rsidRDefault="006F221F" w:rsidP="006F221F">
      <w:pPr>
        <w:rPr>
          <w:sz w:val="16"/>
        </w:rPr>
      </w:pPr>
      <w:r w:rsidRPr="006E54E9">
        <w:rPr>
          <w:sz w:val="16"/>
        </w:rPr>
        <w:t>Nima: The Guardian proclaims, “</w:t>
      </w:r>
      <w:r w:rsidRPr="006E54E9">
        <w:rPr>
          <w:rStyle w:val="StyleUnderline"/>
          <w:highlight w:val="cyan"/>
        </w:rPr>
        <w:t>U.S. military tactics falling behind</w:t>
      </w:r>
      <w:r w:rsidRPr="006E54E9">
        <w:rPr>
          <w:rStyle w:val="StyleUnderline"/>
        </w:rPr>
        <w:t xml:space="preserve"> those of </w:t>
      </w:r>
      <w:r w:rsidRPr="006E54E9">
        <w:rPr>
          <w:rStyle w:val="StyleUnderline"/>
          <w:highlight w:val="cyan"/>
        </w:rPr>
        <w:t>adversaries</w:t>
      </w:r>
      <w:r w:rsidRPr="006E54E9">
        <w:rPr>
          <w:rStyle w:val="StyleUnderline"/>
        </w:rPr>
        <w:t>, Pentagon official warns</w:t>
      </w:r>
      <w:r w:rsidRPr="006E54E9">
        <w:rPr>
          <w:sz w:val="16"/>
        </w:rPr>
        <w:t>.” “Russian Propaganda Is Pervasive, and America Is Behind the Power Curve in Countering It,” reads a report from the RAND Corporation. “</w:t>
      </w:r>
      <w:r w:rsidRPr="006E54E9">
        <w:rPr>
          <w:rStyle w:val="StyleUnderline"/>
        </w:rPr>
        <w:t>U.S. falling behind in new</w:t>
      </w:r>
      <w:r w:rsidRPr="006E54E9">
        <w:rPr>
          <w:sz w:val="16"/>
        </w:rPr>
        <w:t xml:space="preserve"> space </w:t>
      </w:r>
      <w:r w:rsidRPr="006E54E9">
        <w:rPr>
          <w:rStyle w:val="StyleUnderline"/>
        </w:rPr>
        <w:t>race</w:t>
      </w:r>
      <w:r w:rsidRPr="006E54E9">
        <w:rPr>
          <w:sz w:val="16"/>
        </w:rPr>
        <w:t>, says CIA’s former head of science and tech,” cautions CBS News.</w:t>
      </w:r>
    </w:p>
    <w:p w14:paraId="522C8CC4" w14:textId="77777777" w:rsidR="006F221F" w:rsidRPr="006E54E9" w:rsidRDefault="006F221F" w:rsidP="006F221F">
      <w:pPr>
        <w:rPr>
          <w:rStyle w:val="StyleUnderline"/>
        </w:rPr>
      </w:pPr>
      <w:r w:rsidRPr="006E54E9">
        <w:rPr>
          <w:sz w:val="16"/>
        </w:rPr>
        <w:t xml:space="preserve">Adam: </w:t>
      </w:r>
      <w:r w:rsidRPr="006E54E9">
        <w:rPr>
          <w:rStyle w:val="StyleUnderline"/>
          <w:highlight w:val="cyan"/>
        </w:rPr>
        <w:t>Repeatedly, US media characterizes the U</w:t>
      </w:r>
      <w:r w:rsidRPr="006E54E9">
        <w:rPr>
          <w:sz w:val="16"/>
        </w:rPr>
        <w:t xml:space="preserve">nited </w:t>
      </w:r>
      <w:r w:rsidRPr="006E54E9">
        <w:rPr>
          <w:rStyle w:val="StyleUnderline"/>
          <w:highlight w:val="cyan"/>
        </w:rPr>
        <w:t>S</w:t>
      </w:r>
      <w:r w:rsidRPr="006E54E9">
        <w:rPr>
          <w:sz w:val="16"/>
        </w:rPr>
        <w:t>tates</w:t>
      </w:r>
      <w:r>
        <w:rPr>
          <w:sz w:val="16"/>
        </w:rPr>
        <w:t>---</w:t>
      </w:r>
      <w:r w:rsidRPr="006E54E9">
        <w:rPr>
          <w:rStyle w:val="StyleUnderline"/>
        </w:rPr>
        <w:t xml:space="preserve">a country </w:t>
      </w:r>
      <w:r w:rsidRPr="006E54E9">
        <w:rPr>
          <w:rStyle w:val="StyleUnderline"/>
          <w:highlight w:val="cyan"/>
        </w:rPr>
        <w:t>with</w:t>
      </w:r>
      <w:r w:rsidRPr="006E54E9">
        <w:rPr>
          <w:rStyle w:val="StyleUnderline"/>
        </w:rPr>
        <w:t xml:space="preserve"> nearly 800 military bases worldwide and </w:t>
      </w:r>
      <w:r w:rsidRPr="006E54E9">
        <w:rPr>
          <w:rStyle w:val="StyleUnderline"/>
          <w:highlight w:val="cyan"/>
        </w:rPr>
        <w:t xml:space="preserve">an ever-climbing annual defense budget north of </w:t>
      </w:r>
      <w:r w:rsidRPr="006E54E9">
        <w:rPr>
          <w:rStyle w:val="Emphasis"/>
          <w:highlight w:val="cyan"/>
        </w:rPr>
        <w:t>one trillion dollars</w:t>
      </w:r>
      <w:r>
        <w:rPr>
          <w:sz w:val="16"/>
        </w:rPr>
        <w:t>---</w:t>
      </w:r>
      <w:r w:rsidRPr="006E54E9">
        <w:rPr>
          <w:rStyle w:val="StyleUnderline"/>
          <w:highlight w:val="cyan"/>
        </w:rPr>
        <w:t>as the world’s scrappy underdog</w:t>
      </w:r>
      <w:r w:rsidRPr="006E54E9">
        <w:rPr>
          <w:sz w:val="16"/>
        </w:rPr>
        <w:t xml:space="preserve">. </w:t>
      </w:r>
      <w:proofErr w:type="gramStart"/>
      <w:r w:rsidRPr="006E54E9">
        <w:rPr>
          <w:rStyle w:val="StyleUnderline"/>
          <w:highlight w:val="cyan"/>
        </w:rPr>
        <w:t>Somehow</w:t>
      </w:r>
      <w:proofErr w:type="gramEnd"/>
      <w:r w:rsidRPr="006E54E9">
        <w:rPr>
          <w:rStyle w:val="StyleUnderline"/>
          <w:highlight w:val="cyan"/>
        </w:rPr>
        <w:t xml:space="preserve"> we are always</w:t>
      </w:r>
      <w:r w:rsidRPr="006E54E9">
        <w:rPr>
          <w:sz w:val="16"/>
        </w:rPr>
        <w:t xml:space="preserve"> quote-unquote </w:t>
      </w:r>
      <w:r w:rsidRPr="006E54E9">
        <w:rPr>
          <w:rStyle w:val="StyleUnderline"/>
          <w:highlight w:val="cyan"/>
        </w:rPr>
        <w:t>“lagging behind” perennial bad guys</w:t>
      </w:r>
      <w:r w:rsidRPr="006E54E9">
        <w:rPr>
          <w:rStyle w:val="StyleUnderline"/>
        </w:rPr>
        <w:t xml:space="preserve"> Russia, China and evil Muslim terrorists in everything</w:t>
      </w:r>
      <w:r w:rsidRPr="006E54E9">
        <w:rPr>
          <w:sz w:val="16"/>
        </w:rPr>
        <w:t xml:space="preserve"> from nuclear weapons, </w:t>
      </w:r>
      <w:proofErr w:type="spellStart"/>
      <w:r w:rsidRPr="006E54E9">
        <w:rPr>
          <w:sz w:val="16"/>
        </w:rPr>
        <w:t>psy</w:t>
      </w:r>
      <w:proofErr w:type="spellEnd"/>
      <w:r w:rsidRPr="006E54E9">
        <w:rPr>
          <w:sz w:val="16"/>
        </w:rPr>
        <w:t xml:space="preserve">-ops, internet security, ice cutters, missiles, drones, outer-space exploration, </w:t>
      </w:r>
      <w:r w:rsidRPr="006E54E9">
        <w:rPr>
          <w:rStyle w:val="StyleUnderline"/>
        </w:rPr>
        <w:t>and the always reliable and equally vague “military readiness.”</w:t>
      </w:r>
    </w:p>
    <w:p w14:paraId="12211352" w14:textId="77777777" w:rsidR="006F221F" w:rsidRPr="006E54E9" w:rsidRDefault="006F221F" w:rsidP="006F221F">
      <w:pPr>
        <w:rPr>
          <w:sz w:val="16"/>
        </w:rPr>
      </w:pPr>
      <w:r w:rsidRPr="006E54E9">
        <w:rPr>
          <w:sz w:val="16"/>
        </w:rPr>
        <w:t xml:space="preserve">Nima: </w:t>
      </w:r>
      <w:r w:rsidRPr="006E54E9">
        <w:rPr>
          <w:rStyle w:val="StyleUnderline"/>
          <w:highlight w:val="cyan"/>
        </w:rPr>
        <w:t xml:space="preserve">Now this </w:t>
      </w:r>
      <w:r w:rsidRPr="006E54E9">
        <w:rPr>
          <w:rStyle w:val="Emphasis"/>
          <w:highlight w:val="cyan"/>
        </w:rPr>
        <w:t>scam</w:t>
      </w:r>
      <w:r w:rsidRPr="006E54E9">
        <w:rPr>
          <w:rStyle w:val="StyleUnderline"/>
          <w:highlight w:val="cyan"/>
        </w:rPr>
        <w:t xml:space="preserve"> typically goes something like this</w:t>
      </w:r>
      <w:r w:rsidRPr="006E54E9">
        <w:rPr>
          <w:sz w:val="16"/>
          <w:highlight w:val="cyan"/>
        </w:rPr>
        <w:t xml:space="preserve">: </w:t>
      </w:r>
      <w:r w:rsidRPr="006E54E9">
        <w:rPr>
          <w:rStyle w:val="StyleUnderline"/>
          <w:highlight w:val="cyan"/>
        </w:rPr>
        <w:t>a</w:t>
      </w:r>
      <w:r w:rsidRPr="006E54E9">
        <w:rPr>
          <w:sz w:val="16"/>
          <w:highlight w:val="cyan"/>
        </w:rPr>
        <w:t xml:space="preserve"> </w:t>
      </w:r>
      <w:r w:rsidRPr="006E54E9">
        <w:rPr>
          <w:rStyle w:val="Emphasis"/>
          <w:highlight w:val="cyan"/>
        </w:rPr>
        <w:t>weapons contractor</w:t>
      </w:r>
      <w:r w:rsidRPr="006E54E9">
        <w:rPr>
          <w:sz w:val="16"/>
          <w:highlight w:val="cyan"/>
        </w:rPr>
        <w:t xml:space="preserve"> </w:t>
      </w:r>
      <w:r w:rsidRPr="006E54E9">
        <w:rPr>
          <w:rStyle w:val="StyleUnderline"/>
          <w:highlight w:val="cyan"/>
        </w:rPr>
        <w:t xml:space="preserve">and </w:t>
      </w:r>
      <w:r w:rsidRPr="006E54E9">
        <w:rPr>
          <w:rStyle w:val="Emphasis"/>
          <w:highlight w:val="cyan"/>
        </w:rPr>
        <w:t>military-funded think tank</w:t>
      </w:r>
      <w:r w:rsidRPr="006E54E9">
        <w:rPr>
          <w:sz w:val="16"/>
          <w:highlight w:val="cyan"/>
        </w:rPr>
        <w:t xml:space="preserve"> </w:t>
      </w:r>
      <w:r w:rsidRPr="006E54E9">
        <w:rPr>
          <w:rStyle w:val="StyleUnderline"/>
          <w:highlight w:val="cyan"/>
        </w:rPr>
        <w:t xml:space="preserve">writes a supposedly </w:t>
      </w:r>
      <w:r w:rsidRPr="006E54E9">
        <w:rPr>
          <w:rStyle w:val="Emphasis"/>
          <w:highlight w:val="cyan"/>
        </w:rPr>
        <w:t>neutral “report”</w:t>
      </w:r>
      <w:r w:rsidRPr="006E54E9">
        <w:rPr>
          <w:sz w:val="16"/>
        </w:rPr>
        <w:t xml:space="preserve"> </w:t>
      </w:r>
      <w:r w:rsidRPr="006E54E9">
        <w:rPr>
          <w:rStyle w:val="StyleUnderline"/>
        </w:rPr>
        <w:t xml:space="preserve">or a handful of </w:t>
      </w:r>
      <w:r w:rsidRPr="006E54E9">
        <w:rPr>
          <w:rStyle w:val="Emphasis"/>
        </w:rPr>
        <w:t>“US officials”</w:t>
      </w:r>
      <w:r w:rsidRPr="006E54E9">
        <w:rPr>
          <w:sz w:val="16"/>
        </w:rPr>
        <w:t xml:space="preserve"> </w:t>
      </w:r>
      <w:r w:rsidRPr="006E54E9">
        <w:rPr>
          <w:rStyle w:val="StyleUnderline"/>
        </w:rPr>
        <w:t xml:space="preserve">run to a media outlet </w:t>
      </w:r>
      <w:r w:rsidRPr="006E54E9">
        <w:rPr>
          <w:rStyle w:val="Emphasis"/>
          <w:highlight w:val="cyan"/>
        </w:rPr>
        <w:t>insisting the US is “lagging behind”</w:t>
      </w:r>
      <w:r w:rsidRPr="006E54E9">
        <w:rPr>
          <w:sz w:val="16"/>
          <w:highlight w:val="cyan"/>
        </w:rPr>
        <w:t xml:space="preserve"> </w:t>
      </w:r>
      <w:r w:rsidRPr="006E54E9">
        <w:rPr>
          <w:rStyle w:val="StyleUnderline"/>
          <w:highlight w:val="cyan"/>
        </w:rPr>
        <w:t xml:space="preserve">in a sector that </w:t>
      </w:r>
      <w:r w:rsidRPr="006E54E9">
        <w:rPr>
          <w:rStyle w:val="Emphasis"/>
          <w:highlight w:val="cyan"/>
        </w:rPr>
        <w:t>incidentally coincides with said “report’s” funders</w:t>
      </w:r>
      <w:r w:rsidRPr="006E54E9">
        <w:rPr>
          <w:sz w:val="16"/>
          <w:highlight w:val="cyan"/>
        </w:rPr>
        <w:t xml:space="preserve"> </w:t>
      </w:r>
      <w:r w:rsidRPr="006E54E9">
        <w:rPr>
          <w:rStyle w:val="StyleUnderline"/>
          <w:highlight w:val="cyan"/>
        </w:rPr>
        <w:t>or government</w:t>
      </w:r>
      <w:r w:rsidRPr="006E54E9">
        <w:rPr>
          <w:rStyle w:val="StyleUnderline"/>
        </w:rPr>
        <w:t xml:space="preserve"> entity’s </w:t>
      </w:r>
      <w:r w:rsidRPr="006E54E9">
        <w:rPr>
          <w:rStyle w:val="StyleUnderline"/>
          <w:highlight w:val="cyan"/>
        </w:rPr>
        <w:t>interests</w:t>
      </w:r>
      <w:r w:rsidRPr="006E54E9">
        <w:rPr>
          <w:sz w:val="16"/>
        </w:rPr>
        <w:t xml:space="preserve">, </w:t>
      </w:r>
      <w:r w:rsidRPr="006E54E9">
        <w:rPr>
          <w:rStyle w:val="StyleUnderline"/>
        </w:rPr>
        <w:t>American media mindlessly reports on this report</w:t>
      </w:r>
      <w:r w:rsidRPr="006E54E9">
        <w:rPr>
          <w:sz w:val="16"/>
        </w:rPr>
        <w:t xml:space="preserve"> or these wordings and everyone acts panicked, </w:t>
      </w:r>
      <w:r w:rsidRPr="006E54E9">
        <w:rPr>
          <w:rStyle w:val="StyleUnderline"/>
        </w:rPr>
        <w:t>treating these reports or military brass’ warnings like a work of sober objective analysis</w:t>
      </w:r>
      <w:r w:rsidRPr="006E54E9">
        <w:rPr>
          <w:sz w:val="16"/>
        </w:rPr>
        <w:t xml:space="preserve">. </w:t>
      </w:r>
      <w:r w:rsidRPr="006E54E9">
        <w:rPr>
          <w:rStyle w:val="StyleUnderline"/>
          <w:highlight w:val="cyan"/>
        </w:rPr>
        <w:lastRenderedPageBreak/>
        <w:t>Congress then reacts and uses this media coverage</w:t>
      </w:r>
      <w:r w:rsidRPr="006E54E9">
        <w:rPr>
          <w:sz w:val="16"/>
        </w:rPr>
        <w:t xml:space="preserve"> and secondary cable news coverage </w:t>
      </w:r>
      <w:r w:rsidRPr="006E54E9">
        <w:rPr>
          <w:rStyle w:val="StyleUnderline"/>
          <w:highlight w:val="cyan"/>
        </w:rPr>
        <w:t xml:space="preserve">to </w:t>
      </w:r>
      <w:r w:rsidRPr="006E54E9">
        <w:rPr>
          <w:rStyle w:val="Emphasis"/>
          <w:highlight w:val="cyan"/>
        </w:rPr>
        <w:t>rationalize more money</w:t>
      </w:r>
      <w:r w:rsidRPr="006E54E9">
        <w:rPr>
          <w:sz w:val="16"/>
          <w:highlight w:val="cyan"/>
        </w:rPr>
        <w:t xml:space="preserve"> </w:t>
      </w:r>
      <w:r w:rsidRPr="006E54E9">
        <w:rPr>
          <w:rStyle w:val="StyleUnderline"/>
          <w:highlight w:val="cyan"/>
        </w:rPr>
        <w:t xml:space="preserve">flowing to the very funders and sources of said warnings, </w:t>
      </w:r>
      <w:r w:rsidRPr="006E54E9">
        <w:rPr>
          <w:rStyle w:val="Emphasis"/>
          <w:highlight w:val="cyan"/>
        </w:rPr>
        <w:t>further bloating the Pentagon</w:t>
      </w:r>
      <w:r w:rsidRPr="006E54E9">
        <w:rPr>
          <w:sz w:val="16"/>
        </w:rPr>
        <w:t xml:space="preserve">, State Department or CIA </w:t>
      </w:r>
      <w:r w:rsidRPr="006E54E9">
        <w:rPr>
          <w:rStyle w:val="Emphasis"/>
          <w:highlight w:val="cyan"/>
        </w:rPr>
        <w:t>budget</w:t>
      </w:r>
      <w:r w:rsidRPr="006E54E9">
        <w:rPr>
          <w:sz w:val="16"/>
        </w:rPr>
        <w:t xml:space="preserve">. </w:t>
      </w:r>
      <w:r w:rsidRPr="006E54E9">
        <w:rPr>
          <w:rStyle w:val="StyleUnderline"/>
        </w:rPr>
        <w:t>Rinse and repeat</w:t>
      </w:r>
      <w:r w:rsidRPr="006E54E9">
        <w:rPr>
          <w:sz w:val="16"/>
        </w:rPr>
        <w:t xml:space="preserve">, rinse and repeat, </w:t>
      </w:r>
      <w:r w:rsidRPr="006E54E9">
        <w:rPr>
          <w:rStyle w:val="StyleUnderline"/>
        </w:rPr>
        <w:t>all the while portraying the US’s gargantuan defense expenditures as insufficient</w:t>
      </w:r>
      <w:r w:rsidRPr="006E54E9">
        <w:rPr>
          <w:sz w:val="16"/>
        </w:rPr>
        <w:t>.</w:t>
      </w:r>
    </w:p>
    <w:p w14:paraId="19EEFBA5" w14:textId="77777777" w:rsidR="006F221F" w:rsidRPr="006E54E9" w:rsidRDefault="006F221F" w:rsidP="006F221F">
      <w:pPr>
        <w:rPr>
          <w:sz w:val="16"/>
          <w:szCs w:val="16"/>
        </w:rPr>
      </w:pPr>
      <w:r w:rsidRPr="006E54E9">
        <w:rPr>
          <w:sz w:val="16"/>
          <w:szCs w:val="16"/>
        </w:rPr>
        <w:t>Adam: On today’s episode, we’ll parse the trope of the always “lagging” American empire, who pushes it, who funds it, who benefits from it and ask why the inverse question</w:t>
      </w:r>
      <w:r>
        <w:rPr>
          <w:sz w:val="16"/>
          <w:szCs w:val="16"/>
        </w:rPr>
        <w:t>---</w:t>
      </w:r>
      <w:r w:rsidRPr="006E54E9">
        <w:rPr>
          <w:sz w:val="16"/>
          <w:szCs w:val="16"/>
        </w:rPr>
        <w:t xml:space="preserve">what if the United States is too powerful and exerts too much domination over the rest of the </w:t>
      </w:r>
      <w:proofErr w:type="gramStart"/>
      <w:r w:rsidRPr="006E54E9">
        <w:rPr>
          <w:sz w:val="16"/>
          <w:szCs w:val="16"/>
        </w:rPr>
        <w:t>world?</w:t>
      </w:r>
      <w:r>
        <w:rPr>
          <w:sz w:val="16"/>
          <w:szCs w:val="16"/>
        </w:rPr>
        <w:t>---</w:t>
      </w:r>
      <w:proofErr w:type="gramEnd"/>
      <w:r w:rsidRPr="006E54E9">
        <w:rPr>
          <w:sz w:val="16"/>
          <w:szCs w:val="16"/>
        </w:rPr>
        <w:t>is never broached by US media, much less honestly discussed.</w:t>
      </w:r>
    </w:p>
    <w:p w14:paraId="0038AE08" w14:textId="77777777" w:rsidR="006F221F" w:rsidRPr="006E54E9" w:rsidRDefault="006F221F" w:rsidP="006F221F">
      <w:pPr>
        <w:rPr>
          <w:sz w:val="16"/>
          <w:szCs w:val="16"/>
        </w:rPr>
      </w:pPr>
      <w:r w:rsidRPr="006E54E9">
        <w:rPr>
          <w:sz w:val="16"/>
          <w:szCs w:val="16"/>
        </w:rPr>
        <w:t xml:space="preserve">Nima: </w:t>
      </w:r>
      <w:proofErr w:type="gramStart"/>
      <w:r w:rsidRPr="006E54E9">
        <w:rPr>
          <w:sz w:val="16"/>
          <w:szCs w:val="16"/>
        </w:rPr>
        <w:t>Later on</w:t>
      </w:r>
      <w:proofErr w:type="gramEnd"/>
      <w:r w:rsidRPr="006E54E9">
        <w:rPr>
          <w:sz w:val="16"/>
          <w:szCs w:val="16"/>
        </w:rPr>
        <w:t xml:space="preserve"> the show, we’ll be speaking with Jim </w:t>
      </w:r>
      <w:proofErr w:type="spellStart"/>
      <w:r w:rsidRPr="006E54E9">
        <w:rPr>
          <w:sz w:val="16"/>
          <w:szCs w:val="16"/>
        </w:rPr>
        <w:t>Naureckas</w:t>
      </w:r>
      <w:proofErr w:type="spellEnd"/>
      <w:r w:rsidRPr="006E54E9">
        <w:rPr>
          <w:sz w:val="16"/>
          <w:szCs w:val="16"/>
        </w:rPr>
        <w:t xml:space="preserve"> of Fairness and Accuracy in Reporting, where he has edited FAIR’s print publication Extra! since 1990.</w:t>
      </w:r>
    </w:p>
    <w:p w14:paraId="19790827" w14:textId="77777777" w:rsidR="006F221F" w:rsidRPr="006E54E9" w:rsidRDefault="006F221F" w:rsidP="006F221F">
      <w:pPr>
        <w:rPr>
          <w:sz w:val="16"/>
          <w:szCs w:val="16"/>
        </w:rPr>
      </w:pPr>
      <w:r w:rsidRPr="006E54E9">
        <w:rPr>
          <w:sz w:val="16"/>
          <w:szCs w:val="16"/>
        </w:rPr>
        <w:t>[Begin Clip]</w:t>
      </w:r>
    </w:p>
    <w:p w14:paraId="533A9031" w14:textId="77777777" w:rsidR="006F221F" w:rsidRPr="006E54E9" w:rsidRDefault="006F221F" w:rsidP="006F221F">
      <w:pPr>
        <w:rPr>
          <w:sz w:val="16"/>
        </w:rPr>
      </w:pPr>
      <w:r w:rsidRPr="006E54E9">
        <w:rPr>
          <w:sz w:val="16"/>
        </w:rPr>
        <w:t xml:space="preserve">Jim </w:t>
      </w:r>
      <w:proofErr w:type="spellStart"/>
      <w:r w:rsidRPr="006E54E9">
        <w:rPr>
          <w:sz w:val="16"/>
        </w:rPr>
        <w:t>Naureckas</w:t>
      </w:r>
      <w:proofErr w:type="spellEnd"/>
      <w:r w:rsidRPr="006E54E9">
        <w:rPr>
          <w:sz w:val="16"/>
        </w:rPr>
        <w:t xml:space="preserve">: </w:t>
      </w:r>
      <w:r w:rsidRPr="006E54E9">
        <w:rPr>
          <w:rStyle w:val="StyleUnderline"/>
          <w:highlight w:val="cyan"/>
        </w:rPr>
        <w:t>Corporate media relies super heavily on think tanks</w:t>
      </w:r>
      <w:r w:rsidRPr="006E54E9">
        <w:rPr>
          <w:rStyle w:val="StyleUnderline"/>
        </w:rPr>
        <w:t xml:space="preserve"> for their quote-unquote “matters of military and security.”</w:t>
      </w:r>
      <w:r w:rsidRPr="006E54E9">
        <w:rPr>
          <w:sz w:val="16"/>
        </w:rPr>
        <w:t xml:space="preserve"> </w:t>
      </w:r>
      <w:r w:rsidRPr="006E54E9">
        <w:rPr>
          <w:rStyle w:val="StyleUnderline"/>
          <w:highlight w:val="cyan"/>
        </w:rPr>
        <w:t>They</w:t>
      </w:r>
      <w:r w:rsidRPr="006E54E9">
        <w:rPr>
          <w:sz w:val="16"/>
          <w:highlight w:val="cyan"/>
        </w:rPr>
        <w:t xml:space="preserve"> </w:t>
      </w:r>
      <w:r w:rsidRPr="006E54E9">
        <w:rPr>
          <w:rStyle w:val="Emphasis"/>
          <w:highlight w:val="cyan"/>
        </w:rPr>
        <w:t>pose as academics</w:t>
      </w:r>
      <w:r w:rsidRPr="006E54E9">
        <w:rPr>
          <w:sz w:val="16"/>
        </w:rPr>
        <w:t xml:space="preserve"> </w:t>
      </w:r>
      <w:r w:rsidRPr="006E54E9">
        <w:rPr>
          <w:rStyle w:val="StyleUnderline"/>
        </w:rPr>
        <w:t xml:space="preserve">without a college, </w:t>
      </w:r>
      <w:r w:rsidRPr="006E54E9">
        <w:rPr>
          <w:rStyle w:val="StyleUnderline"/>
          <w:highlight w:val="cyan"/>
        </w:rPr>
        <w:t xml:space="preserve">but in reality, they are </w:t>
      </w:r>
      <w:r w:rsidRPr="006E54E9">
        <w:rPr>
          <w:rStyle w:val="Emphasis"/>
          <w:highlight w:val="cyan"/>
        </w:rPr>
        <w:t>set up by corporate funders to launder their promotional pitch through the veneer of an academic think tank</w:t>
      </w:r>
      <w:r w:rsidRPr="006E54E9">
        <w:rPr>
          <w:sz w:val="16"/>
        </w:rPr>
        <w:t xml:space="preserve"> and it is the quintessential story that you want to tell if you are in the business of not just selling arms, but selling more arms, because as a capitalist enterprise, it’s not enough to make the same profit year after year, you have to increase your profit, because that’s how capitalism works.</w:t>
      </w:r>
    </w:p>
    <w:p w14:paraId="08BA8FB6" w14:textId="77777777" w:rsidR="006F221F" w:rsidRPr="006E54E9" w:rsidRDefault="006F221F" w:rsidP="006F221F"/>
    <w:p w14:paraId="7827F1FC" w14:textId="77777777" w:rsidR="006F221F" w:rsidRPr="006E54E9" w:rsidRDefault="006F221F" w:rsidP="006F221F">
      <w:pPr>
        <w:pStyle w:val="Heading4"/>
      </w:pPr>
      <w:r w:rsidRPr="006E54E9">
        <w:t xml:space="preserve">Hegemony is </w:t>
      </w:r>
      <w:r w:rsidRPr="006E54E9">
        <w:rPr>
          <w:u w:val="single"/>
        </w:rPr>
        <w:t>high</w:t>
      </w:r>
      <w:r w:rsidRPr="006E54E9">
        <w:t xml:space="preserve"> and </w:t>
      </w:r>
      <w:r w:rsidRPr="006E54E9">
        <w:rPr>
          <w:u w:val="single"/>
        </w:rPr>
        <w:t>resilient</w:t>
      </w:r>
      <w:r w:rsidRPr="006E54E9">
        <w:t xml:space="preserve">. </w:t>
      </w:r>
    </w:p>
    <w:p w14:paraId="2F7B4B95" w14:textId="77777777" w:rsidR="006F221F" w:rsidRPr="006E54E9" w:rsidRDefault="006F221F" w:rsidP="006F221F">
      <w:pPr>
        <w:rPr>
          <w:rFonts w:cstheme="minorHAnsi"/>
        </w:rPr>
      </w:pPr>
      <w:r w:rsidRPr="006E54E9">
        <w:rPr>
          <w:rStyle w:val="Style13ptBold"/>
          <w:rFonts w:cstheme="minorHAnsi"/>
        </w:rPr>
        <w:t>Beckley ’18</w:t>
      </w:r>
      <w:r>
        <w:rPr>
          <w:rFonts w:cstheme="minorHAnsi"/>
        </w:rPr>
        <w:t>---</w:t>
      </w:r>
      <w:r w:rsidRPr="006E54E9">
        <w:rPr>
          <w:rFonts w:cstheme="minorHAnsi"/>
        </w:rPr>
        <w:t xml:space="preserve">Michael; International Relations Professor at Tufts University, PhD at Columbia. “Unrivaled: Why America Will Remain the World's Sole Superpower”; </w:t>
      </w:r>
      <w:r w:rsidRPr="006E54E9">
        <w:rPr>
          <w:rFonts w:cstheme="minorHAnsi"/>
          <w:i/>
          <w:iCs/>
        </w:rPr>
        <w:t>Cornell Studies in Security Affairs</w:t>
      </w:r>
    </w:p>
    <w:p w14:paraId="280F507F" w14:textId="77777777" w:rsidR="006F221F" w:rsidRPr="006E54E9" w:rsidRDefault="006F221F" w:rsidP="006F221F">
      <w:pPr>
        <w:rPr>
          <w:rFonts w:cstheme="minorHAnsi"/>
          <w:sz w:val="16"/>
        </w:rPr>
      </w:pPr>
      <w:r w:rsidRPr="006E54E9">
        <w:rPr>
          <w:rStyle w:val="StyleUnderline"/>
          <w:rFonts w:cstheme="minorHAnsi"/>
        </w:rPr>
        <w:t>By most measures, the U</w:t>
      </w:r>
      <w:r w:rsidRPr="006E54E9">
        <w:rPr>
          <w:rFonts w:cstheme="minorHAnsi"/>
          <w:sz w:val="16"/>
        </w:rPr>
        <w:t xml:space="preserve">nited </w:t>
      </w:r>
      <w:r w:rsidRPr="006E54E9">
        <w:rPr>
          <w:rStyle w:val="StyleUnderline"/>
          <w:rFonts w:cstheme="minorHAnsi"/>
        </w:rPr>
        <w:t>S</w:t>
      </w:r>
      <w:r w:rsidRPr="006E54E9">
        <w:rPr>
          <w:rFonts w:cstheme="minorHAnsi"/>
          <w:sz w:val="16"/>
        </w:rPr>
        <w:t xml:space="preserve">tates </w:t>
      </w:r>
      <w:r w:rsidRPr="006E54E9">
        <w:rPr>
          <w:rStyle w:val="StyleUnderline"/>
          <w:rFonts w:cstheme="minorHAnsi"/>
        </w:rPr>
        <w:t>is</w:t>
      </w:r>
      <w:r w:rsidRPr="006E54E9">
        <w:rPr>
          <w:rFonts w:cstheme="minorHAnsi"/>
          <w:sz w:val="16"/>
        </w:rPr>
        <w:t xml:space="preserve"> a </w:t>
      </w:r>
      <w:r w:rsidRPr="006E54E9">
        <w:rPr>
          <w:rStyle w:val="StyleUnderline"/>
          <w:rFonts w:cstheme="minorHAnsi"/>
        </w:rPr>
        <w:t>mediocre</w:t>
      </w:r>
      <w:r w:rsidRPr="006E54E9">
        <w:rPr>
          <w:rFonts w:cstheme="minorHAnsi"/>
          <w:sz w:val="16"/>
        </w:rPr>
        <w:t xml:space="preserve"> country. It ranks seventh in literacy, eleventh in infrastructure, twenty-eighth in government efficiency, and fifty-seventh in primary education. 1 It spends more on healthcare than any other country, but ranks forty-third in life expectancy, fifty-sixth in infant mortality, and first in opioid abuse. 2 More than a hundred countries have lower levels of income inequality than the United States, and twelve countries enjoy higher levels of gross national happiness. 3 </w:t>
      </w:r>
      <w:r w:rsidRPr="006E54E9">
        <w:rPr>
          <w:rStyle w:val="StyleUnderline"/>
          <w:rFonts w:cstheme="minorHAnsi"/>
        </w:rPr>
        <w:t>Yet in</w:t>
      </w:r>
      <w:r w:rsidRPr="006E54E9">
        <w:rPr>
          <w:rFonts w:cstheme="minorHAnsi"/>
          <w:sz w:val="16"/>
        </w:rPr>
        <w:t xml:space="preserve"> terms of </w:t>
      </w:r>
      <w:r w:rsidRPr="006E54E9">
        <w:rPr>
          <w:rStyle w:val="StyleUnderline"/>
          <w:rFonts w:cstheme="minorHAnsi"/>
        </w:rPr>
        <w:t>wealth and military</w:t>
      </w:r>
      <w:r w:rsidRPr="006E54E9">
        <w:rPr>
          <w:rFonts w:cstheme="minorHAnsi"/>
          <w:sz w:val="16"/>
        </w:rPr>
        <w:t xml:space="preserve"> capabilities—the pillars of global power—</w:t>
      </w:r>
      <w:r w:rsidRPr="006E54E9">
        <w:rPr>
          <w:rStyle w:val="StyleUnderline"/>
          <w:rFonts w:cstheme="minorHAnsi"/>
        </w:rPr>
        <w:t>the U</w:t>
      </w:r>
      <w:r w:rsidRPr="006E54E9">
        <w:rPr>
          <w:rFonts w:cstheme="minorHAnsi"/>
          <w:sz w:val="16"/>
        </w:rPr>
        <w:t xml:space="preserve">nited </w:t>
      </w:r>
      <w:r w:rsidRPr="006E54E9">
        <w:rPr>
          <w:rStyle w:val="StyleUnderline"/>
          <w:rFonts w:cstheme="minorHAnsi"/>
        </w:rPr>
        <w:t>S</w:t>
      </w:r>
      <w:r w:rsidRPr="006E54E9">
        <w:rPr>
          <w:rFonts w:cstheme="minorHAnsi"/>
          <w:sz w:val="16"/>
        </w:rPr>
        <w:t xml:space="preserve">tates </w:t>
      </w:r>
      <w:r w:rsidRPr="006E54E9">
        <w:rPr>
          <w:rStyle w:val="StyleUnderline"/>
          <w:rFonts w:cstheme="minorHAnsi"/>
        </w:rPr>
        <w:t>is</w:t>
      </w:r>
      <w:r w:rsidRPr="006E54E9">
        <w:rPr>
          <w:rFonts w:cstheme="minorHAnsi"/>
          <w:sz w:val="16"/>
        </w:rPr>
        <w:t xml:space="preserve"> in </w:t>
      </w:r>
      <w:r w:rsidRPr="006E54E9">
        <w:rPr>
          <w:rStyle w:val="StyleUnderline"/>
          <w:rFonts w:cstheme="minorHAnsi"/>
        </w:rPr>
        <w:t xml:space="preserve">a league of its own. </w:t>
      </w:r>
      <w:r w:rsidRPr="006E54E9">
        <w:rPr>
          <w:rStyle w:val="StyleUnderline"/>
          <w:rFonts w:cstheme="minorHAnsi"/>
          <w:highlight w:val="cyan"/>
        </w:rPr>
        <w:t>With only 5 percent</w:t>
      </w:r>
      <w:r w:rsidRPr="006E54E9">
        <w:rPr>
          <w:rStyle w:val="StyleUnderline"/>
          <w:rFonts w:cstheme="minorHAnsi"/>
        </w:rPr>
        <w:t xml:space="preserve"> of the world’s </w:t>
      </w:r>
      <w:r w:rsidRPr="006E54E9">
        <w:rPr>
          <w:rStyle w:val="StyleUnderline"/>
          <w:rFonts w:cstheme="minorHAnsi"/>
          <w:highlight w:val="cyan"/>
        </w:rPr>
        <w:t>population, the U</w:t>
      </w:r>
      <w:r w:rsidRPr="006E54E9">
        <w:rPr>
          <w:rFonts w:cstheme="minorHAnsi"/>
          <w:sz w:val="16"/>
        </w:rPr>
        <w:t xml:space="preserve">nited </w:t>
      </w:r>
      <w:r w:rsidRPr="006E54E9">
        <w:rPr>
          <w:rStyle w:val="StyleUnderline"/>
          <w:rFonts w:cstheme="minorHAnsi"/>
          <w:highlight w:val="cyan"/>
        </w:rPr>
        <w:t>S</w:t>
      </w:r>
      <w:r w:rsidRPr="006E54E9">
        <w:rPr>
          <w:rFonts w:cstheme="minorHAnsi"/>
          <w:sz w:val="16"/>
        </w:rPr>
        <w:t xml:space="preserve">tates </w:t>
      </w:r>
      <w:r w:rsidRPr="006E54E9">
        <w:rPr>
          <w:rStyle w:val="StyleUnderline"/>
          <w:rFonts w:cstheme="minorHAnsi"/>
          <w:highlight w:val="cyan"/>
        </w:rPr>
        <w:t xml:space="preserve">accounts for </w:t>
      </w:r>
      <w:r w:rsidRPr="006E54E9">
        <w:rPr>
          <w:rStyle w:val="Emphasis"/>
          <w:highlight w:val="cyan"/>
        </w:rPr>
        <w:t>25 percent of</w:t>
      </w:r>
      <w:r w:rsidRPr="006E54E9">
        <w:rPr>
          <w:rStyle w:val="Emphasis"/>
        </w:rPr>
        <w:t xml:space="preserve"> global </w:t>
      </w:r>
      <w:r w:rsidRPr="006E54E9">
        <w:rPr>
          <w:rStyle w:val="Emphasis"/>
          <w:highlight w:val="cyan"/>
        </w:rPr>
        <w:t>wealth</w:t>
      </w:r>
      <w:r w:rsidRPr="006E54E9">
        <w:rPr>
          <w:rStyle w:val="StyleUnderline"/>
          <w:rFonts w:cstheme="minorHAnsi"/>
          <w:highlight w:val="cyan"/>
        </w:rPr>
        <w:t>, 35 percent of</w:t>
      </w:r>
      <w:r w:rsidRPr="006E54E9">
        <w:rPr>
          <w:rStyle w:val="StyleUnderline"/>
          <w:rFonts w:cstheme="minorHAnsi"/>
        </w:rPr>
        <w:t xml:space="preserve"> </w:t>
      </w:r>
      <w:r w:rsidRPr="006E54E9">
        <w:rPr>
          <w:rStyle w:val="Emphasis"/>
        </w:rPr>
        <w:t xml:space="preserve">world </w:t>
      </w:r>
      <w:r w:rsidRPr="006E54E9">
        <w:rPr>
          <w:rStyle w:val="Emphasis"/>
          <w:highlight w:val="cyan"/>
        </w:rPr>
        <w:t>innovation</w:t>
      </w:r>
      <w:r w:rsidRPr="006E54E9">
        <w:rPr>
          <w:rStyle w:val="StyleUnderline"/>
          <w:rFonts w:cstheme="minorHAnsi"/>
        </w:rPr>
        <w:t xml:space="preserve">, and </w:t>
      </w:r>
      <w:r w:rsidRPr="006E54E9">
        <w:rPr>
          <w:rStyle w:val="Emphasis"/>
          <w:highlight w:val="cyan"/>
        </w:rPr>
        <w:t>40 percent</w:t>
      </w:r>
      <w:r w:rsidRPr="006E54E9">
        <w:rPr>
          <w:rStyle w:val="StyleUnderline"/>
          <w:rFonts w:cstheme="minorHAnsi"/>
          <w:highlight w:val="cyan"/>
        </w:rPr>
        <w:t xml:space="preserve"> of</w:t>
      </w:r>
      <w:r w:rsidRPr="006E54E9">
        <w:rPr>
          <w:rFonts w:cstheme="minorHAnsi"/>
          <w:sz w:val="16"/>
        </w:rPr>
        <w:t xml:space="preserve"> global </w:t>
      </w:r>
      <w:r w:rsidRPr="006E54E9">
        <w:rPr>
          <w:rStyle w:val="Emphasis"/>
        </w:rPr>
        <w:t xml:space="preserve">military </w:t>
      </w:r>
      <w:r w:rsidRPr="006E54E9">
        <w:rPr>
          <w:rStyle w:val="Emphasis"/>
          <w:highlight w:val="cyan"/>
        </w:rPr>
        <w:t>spending</w:t>
      </w:r>
      <w:r w:rsidRPr="006E54E9">
        <w:rPr>
          <w:rFonts w:cstheme="minorHAnsi"/>
          <w:sz w:val="16"/>
        </w:rPr>
        <w:t xml:space="preserve">. 4 It is home to nearly </w:t>
      </w:r>
      <w:r w:rsidRPr="006E54E9">
        <w:rPr>
          <w:rStyle w:val="StyleUnderline"/>
          <w:rFonts w:cstheme="minorHAnsi"/>
          <w:highlight w:val="cyan"/>
        </w:rPr>
        <w:t>600</w:t>
      </w:r>
      <w:r w:rsidRPr="006E54E9">
        <w:rPr>
          <w:rStyle w:val="StyleUnderline"/>
          <w:rFonts w:cstheme="minorHAnsi"/>
        </w:rPr>
        <w:t xml:space="preserve"> of the world’s </w:t>
      </w:r>
      <w:r w:rsidRPr="006E54E9">
        <w:rPr>
          <w:rStyle w:val="Emphasis"/>
        </w:rPr>
        <w:t xml:space="preserve">2,000 most </w:t>
      </w:r>
      <w:r w:rsidRPr="006E54E9">
        <w:rPr>
          <w:rStyle w:val="Emphasis"/>
          <w:highlight w:val="cyan"/>
        </w:rPr>
        <w:t>profitable companies</w:t>
      </w:r>
      <w:r w:rsidRPr="006E54E9">
        <w:rPr>
          <w:rStyle w:val="StyleUnderline"/>
          <w:rFonts w:cstheme="minorHAnsi"/>
        </w:rPr>
        <w:t xml:space="preserve"> and </w:t>
      </w:r>
      <w:r w:rsidRPr="006E54E9">
        <w:rPr>
          <w:rStyle w:val="StyleUnderline"/>
          <w:rFonts w:cstheme="minorHAnsi"/>
          <w:highlight w:val="cyan"/>
        </w:rPr>
        <w:t>50</w:t>
      </w:r>
      <w:r w:rsidRPr="006E54E9">
        <w:rPr>
          <w:rStyle w:val="StyleUnderline"/>
          <w:rFonts w:cstheme="minorHAnsi"/>
        </w:rPr>
        <w:t xml:space="preserve"> of the </w:t>
      </w:r>
      <w:r w:rsidRPr="006E54E9">
        <w:rPr>
          <w:rStyle w:val="Emphasis"/>
          <w:highlight w:val="cyan"/>
        </w:rPr>
        <w:t>top</w:t>
      </w:r>
      <w:r w:rsidRPr="006E54E9">
        <w:rPr>
          <w:rStyle w:val="Emphasis"/>
        </w:rPr>
        <w:t xml:space="preserve"> 100 </w:t>
      </w:r>
      <w:r w:rsidRPr="006E54E9">
        <w:rPr>
          <w:rStyle w:val="Emphasis"/>
          <w:highlight w:val="cyan"/>
        </w:rPr>
        <w:t>universities</w:t>
      </w:r>
      <w:r w:rsidRPr="006E54E9">
        <w:rPr>
          <w:rFonts w:cstheme="minorHAnsi"/>
          <w:sz w:val="16"/>
        </w:rPr>
        <w:t xml:space="preserve">. 5 And it is </w:t>
      </w:r>
      <w:r w:rsidRPr="006E54E9">
        <w:rPr>
          <w:rStyle w:val="StyleUnderline"/>
          <w:rFonts w:cstheme="minorHAnsi"/>
        </w:rPr>
        <w:t>the only country that can fight</w:t>
      </w:r>
      <w:r w:rsidRPr="006E54E9">
        <w:rPr>
          <w:rFonts w:cstheme="minorHAnsi"/>
          <w:sz w:val="16"/>
        </w:rPr>
        <w:t xml:space="preserve"> major </w:t>
      </w:r>
      <w:r w:rsidRPr="006E54E9">
        <w:rPr>
          <w:rStyle w:val="StyleUnderline"/>
          <w:rFonts w:cstheme="minorHAnsi"/>
        </w:rPr>
        <w:t>wars beyond its home</w:t>
      </w:r>
      <w:r w:rsidRPr="006E54E9">
        <w:rPr>
          <w:rFonts w:cstheme="minorHAnsi"/>
          <w:sz w:val="16"/>
        </w:rPr>
        <w:t xml:space="preserve"> region and </w:t>
      </w:r>
      <w:r w:rsidRPr="006E54E9">
        <w:rPr>
          <w:rStyle w:val="StyleUnderline"/>
          <w:rFonts w:cstheme="minorHAnsi"/>
        </w:rPr>
        <w:t>strike targets anywhere</w:t>
      </w:r>
      <w:r w:rsidRPr="006E54E9">
        <w:rPr>
          <w:rFonts w:cstheme="minorHAnsi"/>
          <w:sz w:val="16"/>
        </w:rPr>
        <w:t xml:space="preserve"> on earth </w:t>
      </w:r>
      <w:r w:rsidRPr="006E54E9">
        <w:rPr>
          <w:rStyle w:val="StyleUnderline"/>
          <w:rFonts w:cstheme="minorHAnsi"/>
        </w:rPr>
        <w:t>within an hour</w:t>
      </w:r>
      <w:r w:rsidRPr="006E54E9">
        <w:rPr>
          <w:rFonts w:cstheme="minorHAnsi"/>
          <w:sz w:val="16"/>
        </w:rPr>
        <w:t xml:space="preserve">, </w:t>
      </w:r>
      <w:r w:rsidRPr="006E54E9">
        <w:rPr>
          <w:rStyle w:val="StyleUnderline"/>
          <w:rFonts w:cstheme="minorHAnsi"/>
        </w:rPr>
        <w:t xml:space="preserve">with </w:t>
      </w:r>
      <w:r w:rsidRPr="006E54E9">
        <w:rPr>
          <w:rStyle w:val="StyleUnderline"/>
          <w:rFonts w:cstheme="minorHAnsi"/>
          <w:highlight w:val="cyan"/>
        </w:rPr>
        <w:t>587 bases</w:t>
      </w:r>
      <w:r w:rsidRPr="006E54E9">
        <w:rPr>
          <w:rFonts w:cstheme="minorHAnsi"/>
          <w:sz w:val="16"/>
        </w:rPr>
        <w:t xml:space="preserve"> scattered across 42 countries </w:t>
      </w:r>
      <w:r w:rsidRPr="006E54E9">
        <w:rPr>
          <w:rStyle w:val="StyleUnderline"/>
          <w:rFonts w:cstheme="minorHAnsi"/>
          <w:highlight w:val="cyan"/>
        </w:rPr>
        <w:t>and</w:t>
      </w:r>
      <w:r w:rsidRPr="006E54E9">
        <w:rPr>
          <w:rStyle w:val="StyleUnderline"/>
          <w:rFonts w:cstheme="minorHAnsi"/>
        </w:rPr>
        <w:t xml:space="preserve"> a navy and air </w:t>
      </w:r>
      <w:r w:rsidRPr="006E54E9">
        <w:rPr>
          <w:rStyle w:val="StyleUnderline"/>
          <w:rFonts w:cstheme="minorHAnsi"/>
          <w:highlight w:val="cyan"/>
        </w:rPr>
        <w:t>force stronger than</w:t>
      </w:r>
      <w:r w:rsidRPr="006E54E9">
        <w:rPr>
          <w:rFonts w:cstheme="minorHAnsi"/>
          <w:sz w:val="16"/>
        </w:rPr>
        <w:t xml:space="preserve"> that of </w:t>
      </w:r>
      <w:r w:rsidRPr="006E54E9">
        <w:rPr>
          <w:rStyle w:val="StyleUnderline"/>
          <w:rFonts w:cstheme="minorHAnsi"/>
        </w:rPr>
        <w:t xml:space="preserve">the </w:t>
      </w:r>
      <w:r w:rsidRPr="006E54E9">
        <w:rPr>
          <w:rStyle w:val="StyleUnderline"/>
          <w:rFonts w:cstheme="minorHAnsi"/>
          <w:highlight w:val="cyan"/>
        </w:rPr>
        <w:t xml:space="preserve">next ten nations </w:t>
      </w:r>
      <w:r w:rsidRPr="006E54E9">
        <w:rPr>
          <w:rStyle w:val="Emphasis"/>
          <w:rFonts w:cstheme="minorHAnsi"/>
          <w:highlight w:val="cyan"/>
        </w:rPr>
        <w:t>combined</w:t>
      </w:r>
      <w:r w:rsidRPr="006E54E9">
        <w:rPr>
          <w:rFonts w:cstheme="minorHAnsi"/>
          <w:sz w:val="16"/>
        </w:rPr>
        <w:t xml:space="preserve">. 6 According to Yale historian Paul Kennedy, </w:t>
      </w:r>
      <w:r w:rsidRPr="006E54E9">
        <w:rPr>
          <w:rStyle w:val="StyleUnderline"/>
          <w:rFonts w:cstheme="minorHAnsi"/>
        </w:rPr>
        <w:t>“Nothing has ever existed like this disparity of power; nothing.”</w:t>
      </w:r>
      <w:r w:rsidRPr="006E54E9">
        <w:rPr>
          <w:rFonts w:cstheme="minorHAnsi"/>
          <w:sz w:val="16"/>
        </w:rPr>
        <w:t xml:space="preserve"> The United States is, quite simply, “the greatest superpower ever.” 7 Why is the United States so dominant? And how long will this imbalance of power last? In the following pages, I argue that </w:t>
      </w:r>
      <w:r w:rsidRPr="006E54E9">
        <w:rPr>
          <w:rStyle w:val="StyleUnderline"/>
          <w:rFonts w:cstheme="minorHAnsi"/>
        </w:rPr>
        <w:t xml:space="preserve">the </w:t>
      </w:r>
      <w:r w:rsidRPr="006E54E9">
        <w:rPr>
          <w:rStyle w:val="StyleUnderline"/>
          <w:rFonts w:cstheme="minorHAnsi"/>
          <w:highlight w:val="cyan"/>
        </w:rPr>
        <w:t>U</w:t>
      </w:r>
      <w:r w:rsidRPr="006E54E9">
        <w:rPr>
          <w:rFonts w:cstheme="minorHAnsi"/>
          <w:sz w:val="16"/>
        </w:rPr>
        <w:t xml:space="preserve">nited </w:t>
      </w:r>
      <w:r w:rsidRPr="006E54E9">
        <w:rPr>
          <w:rStyle w:val="StyleUnderline"/>
          <w:rFonts w:cstheme="minorHAnsi"/>
          <w:highlight w:val="cyan"/>
        </w:rPr>
        <w:t>S</w:t>
      </w:r>
      <w:r w:rsidRPr="006E54E9">
        <w:rPr>
          <w:rFonts w:cstheme="minorHAnsi"/>
          <w:sz w:val="16"/>
        </w:rPr>
        <w:t xml:space="preserve">tates </w:t>
      </w:r>
      <w:r w:rsidRPr="006E54E9">
        <w:rPr>
          <w:rStyle w:val="StyleUnderline"/>
          <w:rFonts w:cstheme="minorHAnsi"/>
          <w:highlight w:val="cyan"/>
        </w:rPr>
        <w:t>will remain the</w:t>
      </w:r>
      <w:r w:rsidRPr="006E54E9">
        <w:rPr>
          <w:rStyle w:val="StyleUnderline"/>
          <w:rFonts w:cstheme="minorHAnsi"/>
        </w:rPr>
        <w:t xml:space="preserve"> world’s</w:t>
      </w:r>
      <w:r w:rsidRPr="006E54E9">
        <w:rPr>
          <w:rFonts w:cstheme="minorHAnsi"/>
          <w:sz w:val="16"/>
        </w:rPr>
        <w:t xml:space="preserve"> </w:t>
      </w:r>
      <w:r w:rsidRPr="006E54E9">
        <w:rPr>
          <w:rStyle w:val="Emphasis"/>
          <w:rFonts w:cstheme="minorHAnsi"/>
          <w:highlight w:val="cyan"/>
        </w:rPr>
        <w:t>sole superpower</w:t>
      </w:r>
      <w:r w:rsidRPr="006E54E9">
        <w:rPr>
          <w:rFonts w:cstheme="minorHAnsi"/>
          <w:sz w:val="16"/>
        </w:rPr>
        <w:t xml:space="preserve"> for many decades, and probably </w:t>
      </w:r>
      <w:r w:rsidRPr="006E54E9">
        <w:rPr>
          <w:rStyle w:val="Emphasis"/>
          <w:rFonts w:cstheme="minorHAnsi"/>
          <w:highlight w:val="cyan"/>
        </w:rPr>
        <w:t>throughout this century</w:t>
      </w:r>
      <w:r w:rsidRPr="006E54E9">
        <w:rPr>
          <w:rFonts w:cstheme="minorHAnsi"/>
          <w:sz w:val="16"/>
        </w:rPr>
        <w:t xml:space="preserve">. We are not living in a transitional post–Cold War era. Instead, we are </w:t>
      </w:r>
      <w:proofErr w:type="gramStart"/>
      <w:r w:rsidRPr="006E54E9">
        <w:rPr>
          <w:rFonts w:cstheme="minorHAnsi"/>
          <w:sz w:val="16"/>
        </w:rPr>
        <w:t>in the midst of</w:t>
      </w:r>
      <w:proofErr w:type="gramEnd"/>
      <w:r w:rsidRPr="006E54E9">
        <w:rPr>
          <w:rFonts w:cstheme="minorHAnsi"/>
          <w:sz w:val="16"/>
        </w:rPr>
        <w:t xml:space="preserve"> what could be called the unipolar era—a period as profound as any epoch in modern history. This conclusion challenges the conventional wisdom among pundits, policymakers, and the public. 8 Since the end of the Cold War, scholars have dismissed unipolarity as a fleeting “moment” that would soon be swept away by the rise of new powers. 9 Bookstores feature bestsellers such as The Post-American World and Easternization: Asia’s Rise and America’s Decline; 10 the U.S. National Intelligence Council has issued multiple reports advising the president to prepare the country for multipolarity by 2030;11 and the “rise of China” has been the most read-about news story of the twenty-first century. 12 These writings, in turn, have shaped public opinion: polls show that most people in most countries think that China is overtaking the United States as the world’s leading power. 13 How can </w:t>
      </w:r>
      <w:proofErr w:type="gramStart"/>
      <w:r w:rsidRPr="006E54E9">
        <w:rPr>
          <w:rFonts w:cstheme="minorHAnsi"/>
          <w:sz w:val="16"/>
        </w:rPr>
        <w:t>all of</w:t>
      </w:r>
      <w:proofErr w:type="gramEnd"/>
      <w:r w:rsidRPr="006E54E9">
        <w:rPr>
          <w:rFonts w:cstheme="minorHAnsi"/>
          <w:sz w:val="16"/>
        </w:rPr>
        <w:t xml:space="preserve"> these people be wrong? I argue that </w:t>
      </w:r>
      <w:r w:rsidRPr="006E54E9">
        <w:rPr>
          <w:rStyle w:val="StyleUnderline"/>
          <w:rFonts w:cstheme="minorHAnsi"/>
        </w:rPr>
        <w:t>the</w:t>
      </w:r>
      <w:r w:rsidRPr="006E54E9">
        <w:rPr>
          <w:rFonts w:cstheme="minorHAnsi"/>
          <w:sz w:val="16"/>
        </w:rPr>
        <w:t xml:space="preserve"> current </w:t>
      </w:r>
      <w:r w:rsidRPr="006E54E9">
        <w:rPr>
          <w:rStyle w:val="StyleUnderline"/>
          <w:rFonts w:cstheme="minorHAnsi"/>
        </w:rPr>
        <w:t>literature suffers from</w:t>
      </w:r>
      <w:r w:rsidRPr="006E54E9">
        <w:rPr>
          <w:rFonts w:cstheme="minorHAnsi"/>
          <w:sz w:val="16"/>
        </w:rPr>
        <w:t xml:space="preserve"> two </w:t>
      </w:r>
      <w:r w:rsidRPr="006E54E9">
        <w:rPr>
          <w:rStyle w:val="StyleUnderline"/>
          <w:rFonts w:cstheme="minorHAnsi"/>
        </w:rPr>
        <w:t xml:space="preserve">shortcomings that </w:t>
      </w:r>
      <w:r w:rsidRPr="006E54E9">
        <w:rPr>
          <w:rStyle w:val="Emphasis"/>
          <w:rFonts w:cstheme="minorHAnsi"/>
        </w:rPr>
        <w:t>distort</w:t>
      </w:r>
      <w:r w:rsidRPr="006E54E9">
        <w:rPr>
          <w:rFonts w:cstheme="minorHAnsi"/>
          <w:sz w:val="16"/>
        </w:rPr>
        <w:t xml:space="preserve"> </w:t>
      </w:r>
      <w:r w:rsidRPr="006E54E9">
        <w:rPr>
          <w:rStyle w:val="StyleUnderline"/>
          <w:rFonts w:cstheme="minorHAnsi"/>
        </w:rPr>
        <w:t>peoples’ perceptions of</w:t>
      </w:r>
      <w:r w:rsidRPr="006E54E9">
        <w:rPr>
          <w:rFonts w:cstheme="minorHAnsi"/>
          <w:sz w:val="16"/>
        </w:rPr>
        <w:t xml:space="preserve"> the balance of </w:t>
      </w:r>
      <w:r w:rsidRPr="006E54E9">
        <w:rPr>
          <w:rStyle w:val="StyleUnderline"/>
          <w:rFonts w:cstheme="minorHAnsi"/>
        </w:rPr>
        <w:t>power</w:t>
      </w:r>
      <w:r w:rsidRPr="006E54E9">
        <w:rPr>
          <w:rFonts w:cstheme="minorHAnsi"/>
          <w:sz w:val="16"/>
        </w:rPr>
        <w:t xml:space="preserve">. First, </w:t>
      </w:r>
      <w:r w:rsidRPr="006E54E9">
        <w:rPr>
          <w:rStyle w:val="StyleUnderline"/>
          <w:rFonts w:cstheme="minorHAnsi"/>
          <w:highlight w:val="cyan"/>
        </w:rPr>
        <w:t>the lit</w:t>
      </w:r>
      <w:r w:rsidRPr="006E54E9">
        <w:rPr>
          <w:rStyle w:val="StyleUnderline"/>
          <w:rFonts w:cstheme="minorHAnsi"/>
        </w:rPr>
        <w:t xml:space="preserve">erature </w:t>
      </w:r>
      <w:r w:rsidRPr="006E54E9">
        <w:rPr>
          <w:rStyle w:val="Emphasis"/>
          <w:rFonts w:cstheme="minorHAnsi"/>
          <w:highlight w:val="cyan"/>
        </w:rPr>
        <w:t>mismeasures</w:t>
      </w:r>
      <w:r w:rsidRPr="006E54E9">
        <w:rPr>
          <w:rStyle w:val="StyleUnderline"/>
          <w:rFonts w:cstheme="minorHAnsi"/>
          <w:highlight w:val="cyan"/>
        </w:rPr>
        <w:t xml:space="preserve"> power</w:t>
      </w:r>
      <w:r w:rsidRPr="006E54E9">
        <w:rPr>
          <w:rFonts w:cstheme="minorHAnsi"/>
          <w:sz w:val="16"/>
        </w:rPr>
        <w:t xml:space="preserve">. Most studies size up countries using gross indicators of economic and military resources, such as gross domestic product (GDP) and military spending. 14 These indicators tally countries’ resources without deducting the costs countries pay to police, protect, and provide services for their people. As a result, </w:t>
      </w:r>
      <w:r w:rsidRPr="006E54E9">
        <w:rPr>
          <w:rStyle w:val="StyleUnderline"/>
          <w:rFonts w:cstheme="minorHAnsi"/>
        </w:rPr>
        <w:t xml:space="preserve">standard </w:t>
      </w:r>
      <w:r w:rsidRPr="006E54E9">
        <w:rPr>
          <w:rStyle w:val="StyleUnderline"/>
          <w:rFonts w:cstheme="minorHAnsi"/>
          <w:highlight w:val="cyan"/>
        </w:rPr>
        <w:t xml:space="preserve">indicators </w:t>
      </w:r>
      <w:r w:rsidRPr="006E54E9">
        <w:rPr>
          <w:rStyle w:val="Emphasis"/>
          <w:rFonts w:cstheme="minorHAnsi"/>
          <w:highlight w:val="cyan"/>
        </w:rPr>
        <w:t>exaggerate</w:t>
      </w:r>
      <w:r w:rsidRPr="006E54E9">
        <w:rPr>
          <w:rFonts w:cstheme="minorHAnsi"/>
          <w:sz w:val="16"/>
        </w:rPr>
        <w:t xml:space="preserve"> </w:t>
      </w:r>
      <w:r w:rsidRPr="006E54E9">
        <w:rPr>
          <w:rStyle w:val="StyleUnderline"/>
          <w:rFonts w:cstheme="minorHAnsi"/>
        </w:rPr>
        <w:t xml:space="preserve">the wealth and military </w:t>
      </w:r>
      <w:r w:rsidRPr="006E54E9">
        <w:rPr>
          <w:rStyle w:val="StyleUnderline"/>
          <w:rFonts w:cstheme="minorHAnsi"/>
          <w:highlight w:val="cyan"/>
        </w:rPr>
        <w:t>power of poor, populous countries</w:t>
      </w:r>
      <w:r w:rsidRPr="006E54E9">
        <w:rPr>
          <w:rStyle w:val="StyleUnderline"/>
          <w:rFonts w:cstheme="minorHAnsi"/>
        </w:rPr>
        <w:t xml:space="preserve"> like China and India</w:t>
      </w:r>
      <w:r w:rsidRPr="006E54E9">
        <w:rPr>
          <w:rFonts w:cstheme="minorHAnsi"/>
          <w:sz w:val="16"/>
        </w:rPr>
        <w:t xml:space="preserve">—these countries produce vast output and field large armies, but </w:t>
      </w:r>
      <w:r w:rsidRPr="006E54E9">
        <w:rPr>
          <w:rStyle w:val="StyleUnderline"/>
          <w:rFonts w:cstheme="minorHAnsi"/>
          <w:highlight w:val="cyan"/>
        </w:rPr>
        <w:t>they</w:t>
      </w:r>
      <w:r w:rsidRPr="006E54E9">
        <w:rPr>
          <w:rFonts w:cstheme="minorHAnsi"/>
          <w:sz w:val="16"/>
        </w:rPr>
        <w:t xml:space="preserve"> also </w:t>
      </w:r>
      <w:r w:rsidRPr="006E54E9">
        <w:rPr>
          <w:rStyle w:val="StyleUnderline"/>
          <w:rFonts w:cstheme="minorHAnsi"/>
          <w:highlight w:val="cyan"/>
        </w:rPr>
        <w:t xml:space="preserve">bear </w:t>
      </w:r>
      <w:r w:rsidRPr="006E54E9">
        <w:rPr>
          <w:rStyle w:val="Emphasis"/>
          <w:rFonts w:cstheme="minorHAnsi"/>
          <w:highlight w:val="cyan"/>
        </w:rPr>
        <w:t>massive welfare</w:t>
      </w:r>
      <w:r w:rsidRPr="006E54E9">
        <w:rPr>
          <w:rStyle w:val="StyleUnderline"/>
          <w:rFonts w:cstheme="minorHAnsi"/>
          <w:highlight w:val="cyan"/>
        </w:rPr>
        <w:t xml:space="preserve"> and </w:t>
      </w:r>
      <w:r w:rsidRPr="006E54E9">
        <w:rPr>
          <w:rStyle w:val="Emphasis"/>
          <w:rFonts w:cstheme="minorHAnsi"/>
          <w:highlight w:val="cyan"/>
        </w:rPr>
        <w:lastRenderedPageBreak/>
        <w:t>security burdens</w:t>
      </w:r>
      <w:r w:rsidRPr="006E54E9">
        <w:rPr>
          <w:rStyle w:val="StyleUnderline"/>
          <w:rFonts w:cstheme="minorHAnsi"/>
          <w:highlight w:val="cyan"/>
        </w:rPr>
        <w:t xml:space="preserve"> that</w:t>
      </w:r>
      <w:r w:rsidRPr="006E54E9">
        <w:rPr>
          <w:rStyle w:val="StyleUnderline"/>
          <w:rFonts w:cstheme="minorHAnsi"/>
        </w:rPr>
        <w:t xml:space="preserve"> drain their </w:t>
      </w:r>
      <w:r w:rsidRPr="006E54E9">
        <w:rPr>
          <w:rStyle w:val="StyleUnderline"/>
          <w:rFonts w:cstheme="minorHAnsi"/>
          <w:highlight w:val="cyan"/>
        </w:rPr>
        <w:t>resources</w:t>
      </w:r>
      <w:r w:rsidRPr="006E54E9">
        <w:rPr>
          <w:rFonts w:cstheme="minorHAnsi"/>
          <w:sz w:val="16"/>
        </w:rPr>
        <w:t xml:space="preserve">. To account for these costs, </w:t>
      </w:r>
      <w:r w:rsidRPr="006E54E9">
        <w:rPr>
          <w:rStyle w:val="StyleUnderline"/>
          <w:rFonts w:cstheme="minorHAnsi"/>
          <w:highlight w:val="cyan"/>
        </w:rPr>
        <w:t>I measure power</w:t>
      </w:r>
      <w:r w:rsidRPr="006E54E9">
        <w:rPr>
          <w:rStyle w:val="StyleUnderline"/>
          <w:rFonts w:cstheme="minorHAnsi"/>
        </w:rPr>
        <w:t xml:space="preserve"> in </w:t>
      </w:r>
      <w:r w:rsidRPr="006E54E9">
        <w:rPr>
          <w:rStyle w:val="Emphasis"/>
          <w:rFonts w:cstheme="minorHAnsi"/>
          <w:highlight w:val="cyan"/>
        </w:rPr>
        <w:t>net</w:t>
      </w:r>
      <w:r w:rsidRPr="006E54E9">
        <w:rPr>
          <w:rStyle w:val="StyleUnderline"/>
          <w:rFonts w:cstheme="minorHAnsi"/>
          <w:highlight w:val="cyan"/>
        </w:rPr>
        <w:t xml:space="preserve"> rather than gross</w:t>
      </w:r>
      <w:r w:rsidRPr="006E54E9">
        <w:rPr>
          <w:rStyle w:val="StyleUnderline"/>
          <w:rFonts w:cstheme="minorHAnsi"/>
        </w:rPr>
        <w:t xml:space="preserve"> terms</w:t>
      </w:r>
      <w:r w:rsidRPr="006E54E9">
        <w:rPr>
          <w:rFonts w:cstheme="minorHAnsi"/>
          <w:sz w:val="16"/>
        </w:rPr>
        <w:t xml:space="preserve">. In essence, I create a balance sheet for each country: assets go on one side of the ledger, liabilities go on the other, and net resources are calculated by subtracting the latter from the former. When this is done, </w:t>
      </w:r>
      <w:r w:rsidRPr="006E54E9">
        <w:rPr>
          <w:rStyle w:val="StyleUnderline"/>
          <w:rFonts w:cstheme="minorHAnsi"/>
          <w:highlight w:val="cyan"/>
        </w:rPr>
        <w:t xml:space="preserve">it becomes </w:t>
      </w:r>
      <w:r w:rsidRPr="006E54E9">
        <w:rPr>
          <w:rStyle w:val="Emphasis"/>
          <w:rFonts w:cstheme="minorHAnsi"/>
          <w:highlight w:val="cyan"/>
        </w:rPr>
        <w:t>clear</w:t>
      </w:r>
      <w:r w:rsidRPr="006E54E9">
        <w:rPr>
          <w:rFonts w:cstheme="minorHAnsi"/>
          <w:sz w:val="16"/>
        </w:rPr>
        <w:t xml:space="preserve"> that </w:t>
      </w:r>
      <w:r w:rsidRPr="006E54E9">
        <w:rPr>
          <w:rStyle w:val="StyleUnderline"/>
          <w:rFonts w:cstheme="minorHAnsi"/>
          <w:highlight w:val="cyan"/>
        </w:rPr>
        <w:t>America’s</w:t>
      </w:r>
      <w:r w:rsidRPr="006E54E9">
        <w:rPr>
          <w:rStyle w:val="StyleUnderline"/>
          <w:rFonts w:cstheme="minorHAnsi"/>
        </w:rPr>
        <w:t xml:space="preserve"> economic and military </w:t>
      </w:r>
      <w:r w:rsidRPr="006E54E9">
        <w:rPr>
          <w:rStyle w:val="StyleUnderline"/>
          <w:rFonts w:cstheme="minorHAnsi"/>
          <w:highlight w:val="cyan"/>
        </w:rPr>
        <w:t>lead</w:t>
      </w:r>
      <w:r w:rsidRPr="006E54E9">
        <w:rPr>
          <w:rFonts w:cstheme="minorHAnsi"/>
          <w:sz w:val="16"/>
        </w:rPr>
        <w:t xml:space="preserve"> over other countries </w:t>
      </w:r>
      <w:r w:rsidRPr="006E54E9">
        <w:rPr>
          <w:rStyle w:val="StyleUnderline"/>
          <w:rFonts w:cstheme="minorHAnsi"/>
          <w:highlight w:val="cyan"/>
        </w:rPr>
        <w:t>is</w:t>
      </w:r>
      <w:r w:rsidRPr="006E54E9">
        <w:rPr>
          <w:rStyle w:val="StyleUnderline"/>
          <w:rFonts w:cstheme="minorHAnsi"/>
        </w:rPr>
        <w:t xml:space="preserve"> </w:t>
      </w:r>
      <w:r w:rsidRPr="006E54E9">
        <w:rPr>
          <w:rStyle w:val="Emphasis"/>
          <w:rFonts w:cstheme="minorHAnsi"/>
        </w:rPr>
        <w:t xml:space="preserve">much </w:t>
      </w:r>
      <w:r w:rsidRPr="006E54E9">
        <w:rPr>
          <w:rStyle w:val="Emphasis"/>
          <w:rFonts w:cstheme="minorHAnsi"/>
          <w:highlight w:val="cyan"/>
        </w:rPr>
        <w:t>larger</w:t>
      </w:r>
      <w:r w:rsidRPr="006E54E9">
        <w:rPr>
          <w:rFonts w:cstheme="minorHAnsi"/>
          <w:sz w:val="16"/>
        </w:rPr>
        <w:t xml:space="preserve"> </w:t>
      </w:r>
      <w:r w:rsidRPr="006E54E9">
        <w:rPr>
          <w:rStyle w:val="StyleUnderline"/>
          <w:rFonts w:cstheme="minorHAnsi"/>
        </w:rPr>
        <w:t>than</w:t>
      </w:r>
      <w:r w:rsidRPr="006E54E9">
        <w:rPr>
          <w:rFonts w:cstheme="minorHAnsi"/>
          <w:sz w:val="16"/>
        </w:rPr>
        <w:t xml:space="preserve"> typically </w:t>
      </w:r>
      <w:r w:rsidRPr="006E54E9">
        <w:rPr>
          <w:rStyle w:val="StyleUnderline"/>
          <w:rFonts w:cstheme="minorHAnsi"/>
        </w:rPr>
        <w:t>assumed</w:t>
      </w:r>
      <w:r w:rsidRPr="006E54E9">
        <w:rPr>
          <w:rFonts w:cstheme="minorHAnsi"/>
          <w:sz w:val="16"/>
        </w:rPr>
        <w:t xml:space="preserve">—and the trends are mostly in its favor. Second, many projections of U.S. power are based on flawed notions about why great powers rise and fall. Much of the literature assumes that great powers have predictable life spans and that the more powerful a country becomes the more it suffers from crippling ailments that doom it to decline. 15 The Habsburg, French, and British empires all collapsed. It is therefore natural to assume that the American empire is also destined for the dustbin of history. I argue, however, that </w:t>
      </w:r>
      <w:r w:rsidRPr="006E54E9">
        <w:rPr>
          <w:rStyle w:val="StyleUnderline"/>
          <w:rFonts w:cstheme="minorHAnsi"/>
        </w:rPr>
        <w:t xml:space="preserve">the </w:t>
      </w:r>
      <w:r w:rsidRPr="006E54E9">
        <w:rPr>
          <w:rStyle w:val="StyleUnderline"/>
          <w:rFonts w:cstheme="minorHAnsi"/>
          <w:highlight w:val="cyan"/>
        </w:rPr>
        <w:t>laws of history do not apply</w:t>
      </w:r>
      <w:r w:rsidRPr="006E54E9">
        <w:rPr>
          <w:rStyle w:val="StyleUnderline"/>
          <w:rFonts w:cstheme="minorHAnsi"/>
        </w:rPr>
        <w:t xml:space="preserve"> today. </w:t>
      </w:r>
      <w:r w:rsidRPr="006E54E9">
        <w:rPr>
          <w:rStyle w:val="StyleUnderline"/>
          <w:rFonts w:cstheme="minorHAnsi"/>
          <w:highlight w:val="cyan"/>
        </w:rPr>
        <w:t>The U</w:t>
      </w:r>
      <w:r w:rsidRPr="006E54E9">
        <w:rPr>
          <w:rFonts w:cstheme="minorHAnsi"/>
          <w:sz w:val="16"/>
        </w:rPr>
        <w:t xml:space="preserve">nited </w:t>
      </w:r>
      <w:r w:rsidRPr="006E54E9">
        <w:rPr>
          <w:rStyle w:val="StyleUnderline"/>
          <w:rFonts w:cstheme="minorHAnsi"/>
          <w:highlight w:val="cyan"/>
        </w:rPr>
        <w:t>S</w:t>
      </w:r>
      <w:r w:rsidRPr="006E54E9">
        <w:rPr>
          <w:rFonts w:cstheme="minorHAnsi"/>
          <w:sz w:val="16"/>
        </w:rPr>
        <w:t xml:space="preserve">tates </w:t>
      </w:r>
      <w:r w:rsidRPr="006E54E9">
        <w:rPr>
          <w:rStyle w:val="StyleUnderline"/>
          <w:rFonts w:cstheme="minorHAnsi"/>
        </w:rPr>
        <w:t xml:space="preserve">is not </w:t>
      </w:r>
      <w:r w:rsidRPr="006E54E9">
        <w:rPr>
          <w:rFonts w:cstheme="minorHAnsi"/>
          <w:sz w:val="16"/>
        </w:rPr>
        <w:t xml:space="preserve">like other great </w:t>
      </w:r>
      <w:r w:rsidRPr="006E54E9">
        <w:rPr>
          <w:rStyle w:val="StyleUnderline"/>
          <w:rFonts w:cstheme="minorHAnsi"/>
        </w:rPr>
        <w:t>powers</w:t>
      </w:r>
      <w:r w:rsidRPr="006E54E9">
        <w:rPr>
          <w:rFonts w:cstheme="minorHAnsi"/>
          <w:sz w:val="16"/>
        </w:rPr>
        <w:t xml:space="preserve">. Rather, </w:t>
      </w:r>
      <w:r w:rsidRPr="006E54E9">
        <w:rPr>
          <w:rStyle w:val="StyleUnderline"/>
          <w:rFonts w:cstheme="minorHAnsi"/>
        </w:rPr>
        <w:t xml:space="preserve">it </w:t>
      </w:r>
      <w:r w:rsidRPr="006E54E9">
        <w:rPr>
          <w:rStyle w:val="StyleUnderline"/>
          <w:rFonts w:cstheme="minorHAnsi"/>
          <w:highlight w:val="cyan"/>
        </w:rPr>
        <w:t>enjoys</w:t>
      </w:r>
      <w:r w:rsidRPr="006E54E9">
        <w:rPr>
          <w:rFonts w:cstheme="minorHAnsi"/>
          <w:sz w:val="16"/>
        </w:rPr>
        <w:t xml:space="preserve"> a </w:t>
      </w:r>
      <w:r w:rsidRPr="006E54E9">
        <w:rPr>
          <w:rStyle w:val="StyleUnderline"/>
          <w:rFonts w:cstheme="minorHAnsi"/>
          <w:highlight w:val="cyan"/>
        </w:rPr>
        <w:t>unique</w:t>
      </w:r>
      <w:r w:rsidRPr="006E54E9">
        <w:rPr>
          <w:rFonts w:cstheme="minorHAnsi"/>
          <w:sz w:val="16"/>
        </w:rPr>
        <w:t xml:space="preserve"> set of </w:t>
      </w:r>
      <w:r w:rsidRPr="006E54E9">
        <w:rPr>
          <w:rStyle w:val="Emphasis"/>
          <w:rFonts w:cstheme="minorHAnsi"/>
          <w:highlight w:val="cyan"/>
        </w:rPr>
        <w:t>geographic</w:t>
      </w:r>
      <w:r w:rsidRPr="006E54E9">
        <w:rPr>
          <w:rStyle w:val="StyleUnderline"/>
          <w:rFonts w:cstheme="minorHAnsi"/>
          <w:highlight w:val="cyan"/>
        </w:rPr>
        <w:t xml:space="preserve">, </w:t>
      </w:r>
      <w:r w:rsidRPr="006E54E9">
        <w:rPr>
          <w:rStyle w:val="Emphasis"/>
          <w:rFonts w:cstheme="minorHAnsi"/>
          <w:highlight w:val="cyan"/>
        </w:rPr>
        <w:t>demographic</w:t>
      </w:r>
      <w:r w:rsidRPr="006E54E9">
        <w:rPr>
          <w:rStyle w:val="StyleUnderline"/>
          <w:rFonts w:cstheme="minorHAnsi"/>
          <w:highlight w:val="cyan"/>
        </w:rPr>
        <w:t xml:space="preserve">, and </w:t>
      </w:r>
      <w:r w:rsidRPr="006E54E9">
        <w:rPr>
          <w:rStyle w:val="Emphasis"/>
          <w:rFonts w:cstheme="minorHAnsi"/>
          <w:highlight w:val="cyan"/>
        </w:rPr>
        <w:t>institutional advantages</w:t>
      </w:r>
      <w:r w:rsidRPr="006E54E9">
        <w:rPr>
          <w:rFonts w:cstheme="minorHAnsi"/>
          <w:sz w:val="16"/>
        </w:rPr>
        <w:t xml:space="preserve"> </w:t>
      </w:r>
      <w:r w:rsidRPr="006E54E9">
        <w:rPr>
          <w:rStyle w:val="StyleUnderline"/>
          <w:rFonts w:cstheme="minorHAnsi"/>
        </w:rPr>
        <w:t>that translate into a commanding geopolitical position</w:t>
      </w:r>
      <w:r w:rsidRPr="006E54E9">
        <w:rPr>
          <w:rFonts w:cstheme="minorHAnsi"/>
          <w:sz w:val="16"/>
        </w:rPr>
        <w:t xml:space="preserve">. The United States does not rank first in all sources of national strength, but it scores highly across the board, whereas </w:t>
      </w:r>
      <w:proofErr w:type="gramStart"/>
      <w:r w:rsidRPr="006E54E9">
        <w:rPr>
          <w:rFonts w:cstheme="minorHAnsi"/>
          <w:sz w:val="16"/>
        </w:rPr>
        <w:t>all of</w:t>
      </w:r>
      <w:proofErr w:type="gramEnd"/>
      <w:r w:rsidRPr="006E54E9">
        <w:rPr>
          <w:rFonts w:cstheme="minorHAnsi"/>
          <w:sz w:val="16"/>
        </w:rPr>
        <w:t xml:space="preserve"> its potential rivals suffer from critical weaknesses. The United States thus has the best prospects of any nation to amass wealth and military power in the decades ahead.</w:t>
      </w:r>
    </w:p>
    <w:p w14:paraId="6E8FE8E8" w14:textId="2A4838BB" w:rsidR="006F221F" w:rsidRDefault="006F221F" w:rsidP="006F221F">
      <w:pPr>
        <w:pStyle w:val="Heading2"/>
      </w:pPr>
      <w:r>
        <w:lastRenderedPageBreak/>
        <w:t>North Korea</w:t>
      </w:r>
    </w:p>
    <w:p w14:paraId="5113532F" w14:textId="77777777" w:rsidR="006F221F" w:rsidRPr="006E54E9" w:rsidRDefault="006F221F" w:rsidP="006F221F">
      <w:pPr>
        <w:pStyle w:val="Heading3"/>
      </w:pPr>
      <w:bookmarkStart w:id="21" w:name="Level_1_3870"/>
      <w:r w:rsidRPr="006E54E9">
        <w:lastRenderedPageBreak/>
        <w:t>1NC</w:t>
      </w:r>
      <w:r>
        <w:t>---</w:t>
      </w:r>
      <w:r w:rsidRPr="006E54E9">
        <w:t>North Korea Defense</w:t>
      </w:r>
    </w:p>
    <w:p w14:paraId="6D6B24DD" w14:textId="77777777" w:rsidR="006F221F" w:rsidRPr="006E54E9" w:rsidRDefault="006F221F" w:rsidP="006F221F">
      <w:pPr>
        <w:pStyle w:val="Heading4"/>
      </w:pPr>
      <w:r w:rsidRPr="006E54E9">
        <w:t>No Korea war.</w:t>
      </w:r>
    </w:p>
    <w:p w14:paraId="4272169D" w14:textId="77777777" w:rsidR="006F221F" w:rsidRPr="006E54E9" w:rsidRDefault="006F221F" w:rsidP="006F221F">
      <w:r w:rsidRPr="006E54E9">
        <w:rPr>
          <w:rStyle w:val="Style13ptBold"/>
        </w:rPr>
        <w:t>Post ’21</w:t>
      </w:r>
      <w:r>
        <w:t>---</w:t>
      </w:r>
      <w:r w:rsidRPr="006E54E9">
        <w:t xml:space="preserve">Commander. </w:t>
      </w:r>
      <w:proofErr w:type="gramStart"/>
      <w:r w:rsidRPr="006E54E9">
        <w:t>Daniel;</w:t>
      </w:r>
      <w:proofErr w:type="gramEnd"/>
      <w:r w:rsidRPr="006E54E9">
        <w:t xml:space="preserve"> Post of the U.S. Navy, International Relations PhD candidate at Brown University, 20th year of active-duty naval service and is assigned to the Permanent Military Professor Program at the U.S. Naval War College. January 29, 2021; “Deterring North Korea”; </w:t>
      </w:r>
      <w:r w:rsidRPr="006E54E9">
        <w:rPr>
          <w:i/>
          <w:iCs/>
        </w:rPr>
        <w:t>War on the Rocks</w:t>
      </w:r>
      <w:r w:rsidRPr="006E54E9">
        <w:t>; https://warontherocks.com/2021/01/deterring-north-korea/</w:t>
      </w:r>
    </w:p>
    <w:p w14:paraId="2DDA6745" w14:textId="77777777" w:rsidR="006F221F" w:rsidRPr="006E54E9" w:rsidRDefault="006F221F" w:rsidP="006F221F">
      <w:pPr>
        <w:rPr>
          <w:sz w:val="16"/>
        </w:rPr>
      </w:pPr>
      <w:r w:rsidRPr="006E54E9">
        <w:rPr>
          <w:sz w:val="16"/>
        </w:rPr>
        <w:t>Do These Principles Apply to North Korea?</w:t>
      </w:r>
    </w:p>
    <w:p w14:paraId="2EB87A90" w14:textId="77777777" w:rsidR="006F221F" w:rsidRPr="006E54E9" w:rsidRDefault="006F221F" w:rsidP="006F221F">
      <w:pPr>
        <w:rPr>
          <w:sz w:val="16"/>
        </w:rPr>
      </w:pPr>
      <w:r w:rsidRPr="006E54E9">
        <w:rPr>
          <w:sz w:val="16"/>
        </w:rPr>
        <w:t xml:space="preserve">With these principles in mind, can deterrence continue to work vis-a-vis North Korea? In short, yes. Throughout the evolution of the U.S-North Korean deterrence relationship, vulnerability has played an important role in the nuclear strategies and policies of both sides. </w:t>
      </w:r>
      <w:r w:rsidRPr="006E54E9">
        <w:rPr>
          <w:rStyle w:val="Emphasis"/>
        </w:rPr>
        <w:t xml:space="preserve">The </w:t>
      </w:r>
      <w:r w:rsidRPr="006E54E9">
        <w:rPr>
          <w:rStyle w:val="Emphasis"/>
          <w:highlight w:val="cyan"/>
        </w:rPr>
        <w:t>vulnerability</w:t>
      </w:r>
      <w:r w:rsidRPr="006E54E9">
        <w:rPr>
          <w:rStyle w:val="StyleUnderline"/>
          <w:highlight w:val="cyan"/>
        </w:rPr>
        <w:t xml:space="preserve"> of</w:t>
      </w:r>
      <w:r w:rsidRPr="006E54E9">
        <w:rPr>
          <w:rStyle w:val="StyleUnderline"/>
        </w:rPr>
        <w:t xml:space="preserve"> </w:t>
      </w:r>
      <w:r w:rsidRPr="006E54E9">
        <w:rPr>
          <w:rStyle w:val="Emphasis"/>
        </w:rPr>
        <w:t xml:space="preserve">U.S. </w:t>
      </w:r>
      <w:r w:rsidRPr="006E54E9">
        <w:rPr>
          <w:rStyle w:val="Emphasis"/>
          <w:highlight w:val="cyan"/>
        </w:rPr>
        <w:t>allies and assets</w:t>
      </w:r>
      <w:r w:rsidRPr="006E54E9">
        <w:rPr>
          <w:sz w:val="16"/>
        </w:rPr>
        <w:t xml:space="preserve"> in the region </w:t>
      </w:r>
      <w:r w:rsidRPr="006E54E9">
        <w:rPr>
          <w:rStyle w:val="StyleUnderline"/>
          <w:highlight w:val="cyan"/>
        </w:rPr>
        <w:t>to</w:t>
      </w:r>
      <w:r w:rsidRPr="006E54E9">
        <w:rPr>
          <w:rStyle w:val="StyleUnderline"/>
        </w:rPr>
        <w:t xml:space="preserve"> North Korea’s </w:t>
      </w:r>
      <w:r w:rsidRPr="006E54E9">
        <w:rPr>
          <w:rStyle w:val="Emphasis"/>
        </w:rPr>
        <w:t xml:space="preserve">intermediate-range </w:t>
      </w:r>
      <w:r w:rsidRPr="006E54E9">
        <w:rPr>
          <w:rStyle w:val="Emphasis"/>
          <w:highlight w:val="cyan"/>
        </w:rPr>
        <w:t>missile</w:t>
      </w:r>
      <w:r w:rsidRPr="006E54E9">
        <w:rPr>
          <w:rStyle w:val="StyleUnderline"/>
          <w:highlight w:val="cyan"/>
        </w:rPr>
        <w:t xml:space="preserve"> and </w:t>
      </w:r>
      <w:r w:rsidRPr="006E54E9">
        <w:rPr>
          <w:rStyle w:val="Emphasis"/>
          <w:highlight w:val="cyan"/>
        </w:rPr>
        <w:t>artillery</w:t>
      </w:r>
      <w:r w:rsidRPr="006E54E9">
        <w:rPr>
          <w:rStyle w:val="Emphasis"/>
        </w:rPr>
        <w:t xml:space="preserve"> barrages</w:t>
      </w:r>
      <w:r w:rsidRPr="006E54E9">
        <w:rPr>
          <w:sz w:val="16"/>
        </w:rPr>
        <w:t xml:space="preserve"> has almost certainly been a </w:t>
      </w:r>
      <w:r w:rsidRPr="006E54E9">
        <w:rPr>
          <w:rStyle w:val="StyleUnderline"/>
          <w:highlight w:val="cyan"/>
        </w:rPr>
        <w:t>check</w:t>
      </w:r>
      <w:r w:rsidRPr="006E54E9">
        <w:rPr>
          <w:sz w:val="16"/>
        </w:rPr>
        <w:t xml:space="preserve"> on </w:t>
      </w:r>
      <w:r w:rsidRPr="006E54E9">
        <w:rPr>
          <w:rStyle w:val="Emphasis"/>
        </w:rPr>
        <w:t xml:space="preserve">a more </w:t>
      </w:r>
      <w:r w:rsidRPr="006E54E9">
        <w:rPr>
          <w:rStyle w:val="Emphasis"/>
          <w:highlight w:val="cyan"/>
        </w:rPr>
        <w:t>aggressive U.S.</w:t>
      </w:r>
      <w:r w:rsidRPr="006E54E9">
        <w:rPr>
          <w:rStyle w:val="Emphasis"/>
        </w:rPr>
        <w:t xml:space="preserve"> strategy</w:t>
      </w:r>
      <w:r w:rsidRPr="006E54E9">
        <w:rPr>
          <w:sz w:val="16"/>
        </w:rPr>
        <w:t xml:space="preserve">, whether geared toward nonproliferation or regime change. It is certainly plausible that in the absence of this vulnerability the chances of the U.S. preventively attacking North during the Trump administration would have been higher, especially considering the extremely hawkish views of his national security adviser in 2017. </w:t>
      </w:r>
      <w:r w:rsidRPr="006E54E9">
        <w:rPr>
          <w:rStyle w:val="StyleUnderline"/>
        </w:rPr>
        <w:t>As a result</w:t>
      </w:r>
      <w:r w:rsidRPr="006E54E9">
        <w:rPr>
          <w:sz w:val="16"/>
        </w:rPr>
        <w:t xml:space="preserve"> of this vulnerability, </w:t>
      </w:r>
      <w:r w:rsidRPr="006E54E9">
        <w:rPr>
          <w:rStyle w:val="StyleUnderline"/>
          <w:highlight w:val="cyan"/>
        </w:rPr>
        <w:t>the U.S.</w:t>
      </w:r>
      <w:r w:rsidRPr="006E54E9">
        <w:rPr>
          <w:rStyle w:val="StyleUnderline"/>
        </w:rPr>
        <w:t xml:space="preserve"> </w:t>
      </w:r>
      <w:r w:rsidRPr="006E54E9">
        <w:rPr>
          <w:rStyle w:val="Emphasis"/>
        </w:rPr>
        <w:t xml:space="preserve">routinely </w:t>
      </w:r>
      <w:r w:rsidRPr="006E54E9">
        <w:rPr>
          <w:rStyle w:val="Emphasis"/>
          <w:highlight w:val="cyan"/>
        </w:rPr>
        <w:t>demonstrates</w:t>
      </w:r>
      <w:r w:rsidRPr="006E54E9">
        <w:rPr>
          <w:rStyle w:val="StyleUnderline"/>
        </w:rPr>
        <w:t xml:space="preserve"> its dedication to </w:t>
      </w:r>
      <w:r w:rsidRPr="006E54E9">
        <w:rPr>
          <w:rStyle w:val="Emphasis"/>
        </w:rPr>
        <w:t xml:space="preserve">security </w:t>
      </w:r>
      <w:r w:rsidRPr="006E54E9">
        <w:rPr>
          <w:rStyle w:val="Emphasis"/>
          <w:highlight w:val="cyan"/>
        </w:rPr>
        <w:t>agreements</w:t>
      </w:r>
      <w:r w:rsidRPr="006E54E9">
        <w:rPr>
          <w:rStyle w:val="StyleUnderline"/>
          <w:highlight w:val="cyan"/>
        </w:rPr>
        <w:t xml:space="preserve"> with allies in</w:t>
      </w:r>
      <w:r w:rsidRPr="006E54E9">
        <w:rPr>
          <w:rStyle w:val="StyleUnderline"/>
        </w:rPr>
        <w:t xml:space="preserve"> </w:t>
      </w:r>
      <w:r w:rsidRPr="006E54E9">
        <w:rPr>
          <w:rStyle w:val="Emphasis"/>
        </w:rPr>
        <w:t xml:space="preserve">word and </w:t>
      </w:r>
      <w:r w:rsidRPr="006E54E9">
        <w:rPr>
          <w:rStyle w:val="Emphasis"/>
          <w:highlight w:val="cyan"/>
        </w:rPr>
        <w:t>deed</w:t>
      </w:r>
      <w:r w:rsidRPr="006E54E9">
        <w:rPr>
          <w:sz w:val="16"/>
        </w:rPr>
        <w:t xml:space="preserve">. Strategic bomber flights and military exercises, for example, demonstrate to North Korea their own vulnerability to U.S. and allied power in the region. Conversely, although the </w:t>
      </w:r>
      <w:r w:rsidRPr="006E54E9">
        <w:rPr>
          <w:rStyle w:val="StyleUnderline"/>
          <w:highlight w:val="cyan"/>
        </w:rPr>
        <w:t>Kim</w:t>
      </w:r>
      <w:r w:rsidRPr="006E54E9">
        <w:rPr>
          <w:sz w:val="16"/>
        </w:rPr>
        <w:t xml:space="preserve"> regime would like nothing more than to unify the Korean Peninsula under North Korean leadership (dubbed the “holy grail of North Korean statecraft” in a recent report), it has </w:t>
      </w:r>
      <w:r w:rsidRPr="006E54E9">
        <w:rPr>
          <w:rStyle w:val="Emphasis"/>
          <w:highlight w:val="cyan"/>
        </w:rPr>
        <w:t>refrained</w:t>
      </w:r>
      <w:r w:rsidRPr="006E54E9">
        <w:rPr>
          <w:rStyle w:val="StyleUnderline"/>
          <w:highlight w:val="cyan"/>
        </w:rPr>
        <w:t xml:space="preserve"> from</w:t>
      </w:r>
      <w:r w:rsidRPr="006E54E9">
        <w:rPr>
          <w:rStyle w:val="StyleUnderline"/>
        </w:rPr>
        <w:t xml:space="preserve"> </w:t>
      </w:r>
      <w:r w:rsidRPr="006E54E9">
        <w:rPr>
          <w:rStyle w:val="Emphasis"/>
        </w:rPr>
        <w:t xml:space="preserve">overt and aggressive </w:t>
      </w:r>
      <w:r w:rsidRPr="006E54E9">
        <w:rPr>
          <w:rStyle w:val="Emphasis"/>
          <w:highlight w:val="cyan"/>
        </w:rPr>
        <w:t>military action</w:t>
      </w:r>
      <w:r w:rsidRPr="006E54E9">
        <w:rPr>
          <w:sz w:val="16"/>
        </w:rPr>
        <w:t xml:space="preserve"> in pursuit of this goal. There is no doubt that </w:t>
      </w:r>
      <w:r w:rsidRPr="006E54E9">
        <w:rPr>
          <w:rStyle w:val="StyleUnderline"/>
        </w:rPr>
        <w:t>Kim</w:t>
      </w:r>
      <w:r w:rsidRPr="006E54E9">
        <w:rPr>
          <w:sz w:val="16"/>
        </w:rPr>
        <w:t xml:space="preserve">, like his predecessors, </w:t>
      </w:r>
      <w:r w:rsidRPr="006E54E9">
        <w:rPr>
          <w:rStyle w:val="StyleUnderline"/>
        </w:rPr>
        <w:t xml:space="preserve">is </w:t>
      </w:r>
      <w:r w:rsidRPr="006E54E9">
        <w:rPr>
          <w:rStyle w:val="Emphasis"/>
          <w:highlight w:val="cyan"/>
        </w:rPr>
        <w:t>wary</w:t>
      </w:r>
      <w:r w:rsidRPr="006E54E9">
        <w:rPr>
          <w:sz w:val="16"/>
        </w:rPr>
        <w:t xml:space="preserve"> of such behavior in the face </w:t>
      </w:r>
      <w:r w:rsidRPr="006E54E9">
        <w:rPr>
          <w:rStyle w:val="StyleUnderline"/>
          <w:highlight w:val="cyan"/>
        </w:rPr>
        <w:t xml:space="preserve">of </w:t>
      </w:r>
      <w:r w:rsidRPr="006E54E9">
        <w:rPr>
          <w:rStyle w:val="Emphasis"/>
          <w:highlight w:val="cyan"/>
        </w:rPr>
        <w:t>U.S.</w:t>
      </w:r>
      <w:r w:rsidRPr="006E54E9">
        <w:rPr>
          <w:rStyle w:val="Emphasis"/>
        </w:rPr>
        <w:t xml:space="preserve"> and allied military </w:t>
      </w:r>
      <w:r w:rsidRPr="006E54E9">
        <w:rPr>
          <w:rStyle w:val="Emphasis"/>
          <w:highlight w:val="cyan"/>
        </w:rPr>
        <w:t>capabilities</w:t>
      </w:r>
      <w:r w:rsidRPr="006E54E9">
        <w:rPr>
          <w:sz w:val="16"/>
        </w:rPr>
        <w:t xml:space="preserve">. Today, North Korea remains vulnerable to U.S. nuclear attacks, while the United States and its regional partners remain vulnerable to nuclear attack or retaliation from North Korea. This </w:t>
      </w:r>
      <w:r w:rsidRPr="006E54E9">
        <w:rPr>
          <w:rStyle w:val="StyleUnderline"/>
        </w:rPr>
        <w:t xml:space="preserve">mutual </w:t>
      </w:r>
      <w:r w:rsidRPr="006E54E9">
        <w:rPr>
          <w:rStyle w:val="StyleUnderline"/>
          <w:highlight w:val="cyan"/>
        </w:rPr>
        <w:t xml:space="preserve">vulnerability necessitates </w:t>
      </w:r>
      <w:r w:rsidRPr="006E54E9">
        <w:rPr>
          <w:rStyle w:val="Emphasis"/>
          <w:highlight w:val="cyan"/>
        </w:rPr>
        <w:t>caution</w:t>
      </w:r>
      <w:r w:rsidRPr="006E54E9">
        <w:rPr>
          <w:rStyle w:val="Emphasis"/>
        </w:rPr>
        <w:t xml:space="preserve"> on both sides</w:t>
      </w:r>
      <w:r w:rsidRPr="006E54E9">
        <w:rPr>
          <w:sz w:val="16"/>
        </w:rPr>
        <w:t>.</w:t>
      </w:r>
    </w:p>
    <w:p w14:paraId="7642BE80" w14:textId="77777777" w:rsidR="006F221F" w:rsidRPr="006E54E9" w:rsidRDefault="006F221F" w:rsidP="006F221F">
      <w:r w:rsidRPr="006E54E9">
        <w:rPr>
          <w:rStyle w:val="Emphasis"/>
          <w:highlight w:val="cyan"/>
        </w:rPr>
        <w:t>Recent</w:t>
      </w:r>
      <w:r w:rsidRPr="006E54E9">
        <w:rPr>
          <w:rStyle w:val="Emphasis"/>
        </w:rPr>
        <w:t xml:space="preserve"> progress</w:t>
      </w:r>
      <w:r w:rsidRPr="006E54E9">
        <w:rPr>
          <w:rStyle w:val="StyleUnderline"/>
        </w:rPr>
        <w:t xml:space="preserve"> in North </w:t>
      </w:r>
      <w:r w:rsidRPr="006E54E9">
        <w:rPr>
          <w:rStyle w:val="StyleUnderline"/>
          <w:highlight w:val="cyan"/>
        </w:rPr>
        <w:t xml:space="preserve">Korean </w:t>
      </w:r>
      <w:r w:rsidRPr="006E54E9">
        <w:rPr>
          <w:rStyle w:val="Emphasis"/>
          <w:highlight w:val="cyan"/>
        </w:rPr>
        <w:t>missile</w:t>
      </w:r>
      <w:r w:rsidRPr="006E54E9">
        <w:rPr>
          <w:rStyle w:val="Emphasis"/>
        </w:rPr>
        <w:t xml:space="preserve"> technology</w:t>
      </w:r>
      <w:r w:rsidRPr="006E54E9">
        <w:rPr>
          <w:sz w:val="16"/>
        </w:rPr>
        <w:t xml:space="preserve"> have </w:t>
      </w:r>
      <w:r w:rsidRPr="006E54E9">
        <w:rPr>
          <w:rStyle w:val="StyleUnderline"/>
          <w:highlight w:val="cyan"/>
        </w:rPr>
        <w:t>made</w:t>
      </w:r>
      <w:r w:rsidRPr="006E54E9">
        <w:rPr>
          <w:rStyle w:val="StyleUnderline"/>
        </w:rPr>
        <w:t xml:space="preserve"> portions of </w:t>
      </w:r>
      <w:r w:rsidRPr="006E54E9">
        <w:rPr>
          <w:rStyle w:val="Emphasis"/>
          <w:highlight w:val="cyan"/>
        </w:rPr>
        <w:t>the</w:t>
      </w:r>
      <w:r w:rsidRPr="006E54E9">
        <w:rPr>
          <w:rStyle w:val="Emphasis"/>
        </w:rPr>
        <w:t xml:space="preserve"> U.S. </w:t>
      </w:r>
      <w:r w:rsidRPr="006E54E9">
        <w:rPr>
          <w:rStyle w:val="Emphasis"/>
          <w:highlight w:val="cyan"/>
        </w:rPr>
        <w:t>mainland vulnerable</w:t>
      </w:r>
      <w:r w:rsidRPr="006E54E9">
        <w:rPr>
          <w:rStyle w:val="StyleUnderline"/>
          <w:highlight w:val="cyan"/>
        </w:rPr>
        <w:t>, giving the U.S.</w:t>
      </w:r>
      <w:r w:rsidRPr="006E54E9">
        <w:rPr>
          <w:rStyle w:val="StyleUnderline"/>
        </w:rPr>
        <w:t xml:space="preserve"> </w:t>
      </w:r>
      <w:r w:rsidRPr="006E54E9">
        <w:rPr>
          <w:rStyle w:val="Emphasis"/>
        </w:rPr>
        <w:t xml:space="preserve">further </w:t>
      </w:r>
      <w:r w:rsidRPr="006E54E9">
        <w:rPr>
          <w:rStyle w:val="Emphasis"/>
          <w:highlight w:val="cyan"/>
        </w:rPr>
        <w:t>reason</w:t>
      </w:r>
      <w:r w:rsidRPr="006E54E9">
        <w:rPr>
          <w:rStyle w:val="StyleUnderline"/>
          <w:highlight w:val="cyan"/>
        </w:rPr>
        <w:t xml:space="preserve"> to avoid</w:t>
      </w:r>
      <w:r w:rsidRPr="006E54E9">
        <w:rPr>
          <w:rStyle w:val="StyleUnderline"/>
        </w:rPr>
        <w:t xml:space="preserve"> </w:t>
      </w:r>
      <w:r w:rsidRPr="006E54E9">
        <w:rPr>
          <w:rStyle w:val="Emphasis"/>
        </w:rPr>
        <w:t xml:space="preserve">unnecessary </w:t>
      </w:r>
      <w:r w:rsidRPr="006E54E9">
        <w:rPr>
          <w:rStyle w:val="Emphasis"/>
          <w:highlight w:val="cyan"/>
        </w:rPr>
        <w:t>provocation</w:t>
      </w:r>
      <w:r w:rsidRPr="006E54E9">
        <w:rPr>
          <w:sz w:val="16"/>
        </w:rPr>
        <w:t xml:space="preserve">. In 2017, North Korea conducted several tests of intercontinental ballistic missiles, two of which demonstrated the capability to potentially reach the continental United States. More recently, North Korea has successfully tested a submarine-launched ballistic missile and has showcased a new and larger submarine-launched ballistic missile at a recent parade. As a result, the United States continues to invest significantly in homeland missile defense, as well as to deploy missile defenses to defend allies and assets in the region. </w:t>
      </w:r>
      <w:r w:rsidRPr="006E54E9">
        <w:rPr>
          <w:rStyle w:val="Emphasis"/>
          <w:highlight w:val="cyan"/>
        </w:rPr>
        <w:t>Missile defenses</w:t>
      </w:r>
      <w:r w:rsidRPr="006E54E9">
        <w:rPr>
          <w:sz w:val="16"/>
        </w:rPr>
        <w:t xml:space="preserve"> likely contribute to increased feelings of vulnerability among Kim’s regime, which may see the build-up as a prelude to a military offensive. Though imperfect, these attempts to reduce vulnerability </w:t>
      </w:r>
      <w:r w:rsidRPr="006E54E9">
        <w:rPr>
          <w:rStyle w:val="StyleUnderline"/>
          <w:highlight w:val="cyan"/>
        </w:rPr>
        <w:t>enhance</w:t>
      </w:r>
      <w:r w:rsidRPr="006E54E9">
        <w:rPr>
          <w:rStyle w:val="StyleUnderline"/>
        </w:rPr>
        <w:t xml:space="preserve"> </w:t>
      </w:r>
      <w:r w:rsidRPr="006E54E9">
        <w:rPr>
          <w:rStyle w:val="Emphasis"/>
          <w:highlight w:val="cyan"/>
        </w:rPr>
        <w:t>deterrence</w:t>
      </w:r>
      <w:r w:rsidRPr="006E54E9">
        <w:rPr>
          <w:rStyle w:val="StyleUnderline"/>
        </w:rPr>
        <w:t xml:space="preserve"> by</w:t>
      </w:r>
      <w:r w:rsidRPr="006E54E9">
        <w:rPr>
          <w:sz w:val="16"/>
        </w:rPr>
        <w:t xml:space="preserve"> potentially </w:t>
      </w:r>
      <w:r w:rsidRPr="006E54E9">
        <w:rPr>
          <w:rStyle w:val="Emphasis"/>
          <w:highlight w:val="cyan"/>
        </w:rPr>
        <w:t>denying</w:t>
      </w:r>
      <w:r w:rsidRPr="006E54E9">
        <w:rPr>
          <w:rStyle w:val="StyleUnderline"/>
        </w:rPr>
        <w:t xml:space="preserve"> North </w:t>
      </w:r>
      <w:r w:rsidRPr="006E54E9">
        <w:rPr>
          <w:rStyle w:val="StyleUnderline"/>
          <w:highlight w:val="cyan"/>
        </w:rPr>
        <w:t>Korea</w:t>
      </w:r>
      <w:r w:rsidRPr="006E54E9">
        <w:rPr>
          <w:rStyle w:val="StyleUnderline"/>
        </w:rPr>
        <w:t xml:space="preserve"> </w:t>
      </w:r>
      <w:r w:rsidRPr="006E54E9">
        <w:rPr>
          <w:rStyle w:val="Emphasis"/>
        </w:rPr>
        <w:t xml:space="preserve">the expected military </w:t>
      </w:r>
      <w:r w:rsidRPr="006E54E9">
        <w:rPr>
          <w:rStyle w:val="Emphasis"/>
          <w:highlight w:val="cyan"/>
        </w:rPr>
        <w:t>gains</w:t>
      </w:r>
      <w:r w:rsidRPr="006E54E9">
        <w:rPr>
          <w:rStyle w:val="StyleUnderline"/>
          <w:highlight w:val="cyan"/>
        </w:rPr>
        <w:t xml:space="preserve"> from a </w:t>
      </w:r>
      <w:r w:rsidRPr="006E54E9">
        <w:rPr>
          <w:rStyle w:val="Emphasis"/>
          <w:highlight w:val="cyan"/>
        </w:rPr>
        <w:t>limited</w:t>
      </w:r>
      <w:r w:rsidRPr="006E54E9">
        <w:rPr>
          <w:rStyle w:val="Emphasis"/>
        </w:rPr>
        <w:t xml:space="preserve"> missile </w:t>
      </w:r>
      <w:r w:rsidRPr="006E54E9">
        <w:rPr>
          <w:rStyle w:val="Emphasis"/>
          <w:highlight w:val="cyan"/>
        </w:rPr>
        <w:t>attack</w:t>
      </w:r>
      <w:r w:rsidRPr="006E54E9">
        <w:rPr>
          <w:sz w:val="16"/>
        </w:rPr>
        <w:t xml:space="preserve">, even as fully effective missile defenses might contribute to strategic instability. Regardless of their effectiveness, </w:t>
      </w:r>
      <w:r w:rsidRPr="006E54E9">
        <w:rPr>
          <w:rStyle w:val="StyleUnderline"/>
        </w:rPr>
        <w:t>Kim</w:t>
      </w:r>
      <w:r w:rsidRPr="006E54E9">
        <w:rPr>
          <w:sz w:val="16"/>
        </w:rPr>
        <w:t xml:space="preserve"> will have to factor in these defensive capabilities when assessing the success of engaging in conflict and will question the ability to achieve even limited goals through limited means. For example, </w:t>
      </w:r>
      <w:proofErr w:type="gramStart"/>
      <w:r w:rsidRPr="006E54E9">
        <w:rPr>
          <w:sz w:val="16"/>
        </w:rPr>
        <w:t>in order to</w:t>
      </w:r>
      <w:proofErr w:type="gramEnd"/>
      <w:r w:rsidRPr="006E54E9">
        <w:rPr>
          <w:sz w:val="16"/>
        </w:rPr>
        <w:t xml:space="preserve"> ensure the success of a missile attack, Kim would have to increase the size of the salvo in order to compensate for missiles likely to be shot down by U.S. and allied defenses. But </w:t>
      </w:r>
      <w:r w:rsidRPr="006E54E9">
        <w:rPr>
          <w:rStyle w:val="StyleUnderline"/>
        </w:rPr>
        <w:t>knowing</w:t>
      </w:r>
      <w:r w:rsidRPr="006E54E9">
        <w:rPr>
          <w:sz w:val="16"/>
        </w:rPr>
        <w:t xml:space="preserve"> that </w:t>
      </w:r>
      <w:r w:rsidRPr="006E54E9">
        <w:rPr>
          <w:rStyle w:val="Emphasis"/>
        </w:rPr>
        <w:t>a larger initial attack</w:t>
      </w:r>
      <w:r w:rsidRPr="006E54E9">
        <w:rPr>
          <w:rStyle w:val="StyleUnderline"/>
        </w:rPr>
        <w:t xml:space="preserve"> would be perceived as </w:t>
      </w:r>
      <w:r w:rsidRPr="006E54E9">
        <w:rPr>
          <w:rStyle w:val="Emphasis"/>
        </w:rPr>
        <w:t>particularly aggressive</w:t>
      </w:r>
      <w:r w:rsidRPr="006E54E9">
        <w:rPr>
          <w:rStyle w:val="StyleUnderline"/>
        </w:rPr>
        <w:t xml:space="preserve"> and would</w:t>
      </w:r>
      <w:r w:rsidRPr="006E54E9">
        <w:rPr>
          <w:sz w:val="16"/>
        </w:rPr>
        <w:t xml:space="preserve"> likely </w:t>
      </w:r>
      <w:r w:rsidRPr="006E54E9">
        <w:rPr>
          <w:rStyle w:val="StyleUnderline"/>
        </w:rPr>
        <w:t xml:space="preserve">invite </w:t>
      </w:r>
      <w:r w:rsidRPr="006E54E9">
        <w:rPr>
          <w:rStyle w:val="Emphasis"/>
        </w:rPr>
        <w:t xml:space="preserve">a larger </w:t>
      </w:r>
      <w:proofErr w:type="gramStart"/>
      <w:r w:rsidRPr="006E54E9">
        <w:rPr>
          <w:rStyle w:val="Emphasis"/>
        </w:rPr>
        <w:t>counter-attack</w:t>
      </w:r>
      <w:proofErr w:type="gramEnd"/>
      <w:r w:rsidRPr="006E54E9">
        <w:rPr>
          <w:rStyle w:val="StyleUnderline"/>
        </w:rPr>
        <w:t xml:space="preserve">, he might be </w:t>
      </w:r>
      <w:r w:rsidRPr="006E54E9">
        <w:rPr>
          <w:rStyle w:val="Emphasis"/>
        </w:rPr>
        <w:t>deterred</w:t>
      </w:r>
      <w:r w:rsidRPr="006E54E9">
        <w:rPr>
          <w:sz w:val="16"/>
        </w:rPr>
        <w:t xml:space="preserve"> from pursuing whatever limited gains a smaller attack might have achieved. </w:t>
      </w:r>
      <w:r w:rsidRPr="006E54E9">
        <w:rPr>
          <w:rStyle w:val="StyleUnderline"/>
        </w:rPr>
        <w:t xml:space="preserve">From </w:t>
      </w:r>
      <w:r w:rsidRPr="006E54E9">
        <w:rPr>
          <w:rStyle w:val="Emphasis"/>
        </w:rPr>
        <w:t>Kim’s perspective</w:t>
      </w:r>
      <w:r w:rsidRPr="006E54E9">
        <w:rPr>
          <w:rStyle w:val="StyleUnderline"/>
        </w:rPr>
        <w:t xml:space="preserve">, </w:t>
      </w:r>
      <w:r w:rsidRPr="006E54E9">
        <w:rPr>
          <w:rStyle w:val="Emphasis"/>
        </w:rPr>
        <w:t xml:space="preserve">U.S. military </w:t>
      </w:r>
      <w:r w:rsidRPr="006E54E9">
        <w:rPr>
          <w:rStyle w:val="Emphasis"/>
          <w:highlight w:val="cyan"/>
        </w:rPr>
        <w:t>capabilities</w:t>
      </w:r>
      <w:r w:rsidRPr="006E54E9">
        <w:rPr>
          <w:rStyle w:val="StyleUnderline"/>
        </w:rPr>
        <w:t xml:space="preserve"> are </w:t>
      </w:r>
      <w:r w:rsidRPr="006E54E9">
        <w:rPr>
          <w:rStyle w:val="Emphasis"/>
        </w:rPr>
        <w:t>more than sufficient</w:t>
      </w:r>
      <w:r w:rsidRPr="006E54E9">
        <w:rPr>
          <w:rStyle w:val="StyleUnderline"/>
        </w:rPr>
        <w:t xml:space="preserve"> to </w:t>
      </w:r>
      <w:r w:rsidRPr="006E54E9">
        <w:rPr>
          <w:rStyle w:val="StyleUnderline"/>
          <w:highlight w:val="cyan"/>
        </w:rPr>
        <w:t>make</w:t>
      </w:r>
      <w:r w:rsidRPr="006E54E9">
        <w:rPr>
          <w:rStyle w:val="StyleUnderline"/>
        </w:rPr>
        <w:t xml:space="preserve"> </w:t>
      </w:r>
      <w:r w:rsidRPr="006E54E9">
        <w:rPr>
          <w:rStyle w:val="Emphasis"/>
        </w:rPr>
        <w:t xml:space="preserve">military </w:t>
      </w:r>
      <w:r w:rsidRPr="006E54E9">
        <w:rPr>
          <w:rStyle w:val="Emphasis"/>
          <w:highlight w:val="cyan"/>
        </w:rPr>
        <w:t>success</w:t>
      </w:r>
      <w:r w:rsidRPr="006E54E9">
        <w:rPr>
          <w:rStyle w:val="StyleUnderline"/>
          <w:highlight w:val="cyan"/>
        </w:rPr>
        <w:t xml:space="preserve"> for</w:t>
      </w:r>
      <w:r w:rsidRPr="006E54E9">
        <w:rPr>
          <w:rStyle w:val="StyleUnderline"/>
        </w:rPr>
        <w:t xml:space="preserve"> North </w:t>
      </w:r>
      <w:r w:rsidRPr="006E54E9">
        <w:rPr>
          <w:rStyle w:val="StyleUnderline"/>
          <w:highlight w:val="cyan"/>
        </w:rPr>
        <w:t xml:space="preserve">Korea in </w:t>
      </w:r>
      <w:r w:rsidRPr="006E54E9">
        <w:rPr>
          <w:rStyle w:val="Emphasis"/>
          <w:highlight w:val="cyan"/>
        </w:rPr>
        <w:t>any conflict</w:t>
      </w:r>
      <w:r w:rsidRPr="006E54E9">
        <w:rPr>
          <w:rStyle w:val="StyleUnderline"/>
        </w:rPr>
        <w:t xml:space="preserve"> appear </w:t>
      </w:r>
      <w:r w:rsidRPr="006E54E9">
        <w:rPr>
          <w:rStyle w:val="Emphasis"/>
          <w:highlight w:val="cyan"/>
        </w:rPr>
        <w:t>difficult</w:t>
      </w:r>
      <w:r w:rsidRPr="006E54E9">
        <w:rPr>
          <w:rStyle w:val="Emphasis"/>
        </w:rPr>
        <w:t xml:space="preserve"> and costly</w:t>
      </w:r>
      <w:r w:rsidRPr="006E54E9">
        <w:rPr>
          <w:rStyle w:val="StyleUnderline"/>
        </w:rPr>
        <w:t xml:space="preserve">. Vulnerability to </w:t>
      </w:r>
      <w:r w:rsidRPr="006E54E9">
        <w:rPr>
          <w:rStyle w:val="Emphasis"/>
        </w:rPr>
        <w:t>severe retaliation and punishment</w:t>
      </w:r>
      <w:r w:rsidRPr="006E54E9">
        <w:rPr>
          <w:sz w:val="16"/>
        </w:rPr>
        <w:t xml:space="preserve"> from U.S. strategic forces </w:t>
      </w:r>
      <w:r w:rsidRPr="006E54E9">
        <w:rPr>
          <w:rStyle w:val="StyleUnderline"/>
        </w:rPr>
        <w:t>is</w:t>
      </w:r>
      <w:r w:rsidRPr="006E54E9">
        <w:rPr>
          <w:sz w:val="16"/>
        </w:rPr>
        <w:t xml:space="preserve"> also currently </w:t>
      </w:r>
      <w:r w:rsidRPr="006E54E9">
        <w:rPr>
          <w:rStyle w:val="Emphasis"/>
        </w:rPr>
        <w:t>unavoidable for Kim</w:t>
      </w:r>
      <w:r w:rsidRPr="006E54E9">
        <w:rPr>
          <w:sz w:val="16"/>
        </w:rPr>
        <w:t>. In fact, this very vulnerability has driven the North Korean nuclear program toward a capability to directly threaten the U.S., thereby demonstrating its own acknowledgement of vulnerability. In sum, both sides are vulnerable to each other. Most importantly for U.S. decision-makers, there is no likely development in the near to medium term that might remove this sense of vulnerability from Kim’s mind.</w:t>
      </w:r>
    </w:p>
    <w:p w14:paraId="68A53D3D" w14:textId="77777777" w:rsidR="006F221F" w:rsidRPr="006E54E9" w:rsidRDefault="006F221F" w:rsidP="006F221F">
      <w:pPr>
        <w:pStyle w:val="Heading3"/>
      </w:pPr>
      <w:bookmarkStart w:id="22" w:name="Level_1_3896"/>
      <w:r w:rsidRPr="006E54E9">
        <w:lastRenderedPageBreak/>
        <w:t>2NC</w:t>
      </w:r>
      <w:r>
        <w:t>---</w:t>
      </w:r>
      <w:r w:rsidRPr="006E54E9">
        <w:t>North Korea Defense</w:t>
      </w:r>
      <w:r>
        <w:t>---</w:t>
      </w:r>
      <w:r w:rsidRPr="006E54E9">
        <w:t>Cards</w:t>
      </w:r>
    </w:p>
    <w:p w14:paraId="262B395C" w14:textId="77777777" w:rsidR="006F221F" w:rsidRPr="006E54E9" w:rsidRDefault="006F221F" w:rsidP="006F221F">
      <w:pPr>
        <w:pStyle w:val="Heading4"/>
      </w:pPr>
      <w:r w:rsidRPr="006E54E9">
        <w:t>Regime survival concerns keeps conflict capped.</w:t>
      </w:r>
    </w:p>
    <w:p w14:paraId="63443CFC" w14:textId="77777777" w:rsidR="006F221F" w:rsidRPr="006E54E9" w:rsidRDefault="006F221F" w:rsidP="006F221F">
      <w:r w:rsidRPr="006E54E9">
        <w:rPr>
          <w:rStyle w:val="Style13ptBold"/>
        </w:rPr>
        <w:t>Post ’21</w:t>
      </w:r>
      <w:r>
        <w:t>---</w:t>
      </w:r>
      <w:r w:rsidRPr="006E54E9">
        <w:t xml:space="preserve">Commander. </w:t>
      </w:r>
      <w:proofErr w:type="gramStart"/>
      <w:r w:rsidRPr="006E54E9">
        <w:t>Daniel;</w:t>
      </w:r>
      <w:proofErr w:type="gramEnd"/>
      <w:r w:rsidRPr="006E54E9">
        <w:t xml:space="preserve"> Post of the U.S. Navy, International Relations PhD candidate at Brown University, 20th year of active-duty naval service and is assigned to the Permanent Military Professor Program at the U.S. Naval War College. January 29, 2021; “Deterring North Korea”; </w:t>
      </w:r>
      <w:r w:rsidRPr="006E54E9">
        <w:rPr>
          <w:i/>
          <w:iCs/>
        </w:rPr>
        <w:t>War on the Rocks</w:t>
      </w:r>
      <w:r w:rsidRPr="006E54E9">
        <w:t>; https://warontherocks.com/2021/01/deterring-north-korea/</w:t>
      </w:r>
    </w:p>
    <w:p w14:paraId="4BE48316" w14:textId="77777777" w:rsidR="006F221F" w:rsidRPr="006E54E9" w:rsidRDefault="006F221F" w:rsidP="006F221F">
      <w:pPr>
        <w:rPr>
          <w:sz w:val="16"/>
        </w:rPr>
      </w:pPr>
      <w:r w:rsidRPr="006E54E9">
        <w:rPr>
          <w:sz w:val="16"/>
        </w:rPr>
        <w:t xml:space="preserve">Last, both </w:t>
      </w:r>
      <w:r w:rsidRPr="006E54E9">
        <w:rPr>
          <w:rStyle w:val="StyleUnderline"/>
          <w:highlight w:val="cyan"/>
        </w:rPr>
        <w:t>Kim and</w:t>
      </w:r>
      <w:r w:rsidRPr="006E54E9">
        <w:rPr>
          <w:sz w:val="16"/>
        </w:rPr>
        <w:t xml:space="preserve"> leaders in </w:t>
      </w:r>
      <w:r w:rsidRPr="006E54E9">
        <w:rPr>
          <w:rStyle w:val="StyleUnderline"/>
        </w:rPr>
        <w:t xml:space="preserve">the </w:t>
      </w:r>
      <w:r w:rsidRPr="006E54E9">
        <w:rPr>
          <w:rStyle w:val="StyleUnderline"/>
          <w:highlight w:val="cyan"/>
        </w:rPr>
        <w:t>U</w:t>
      </w:r>
      <w:r w:rsidRPr="006E54E9">
        <w:rPr>
          <w:sz w:val="16"/>
        </w:rPr>
        <w:t xml:space="preserve">nited </w:t>
      </w:r>
      <w:r w:rsidRPr="006E54E9">
        <w:rPr>
          <w:rStyle w:val="StyleUnderline"/>
          <w:highlight w:val="cyan"/>
        </w:rPr>
        <w:t>S</w:t>
      </w:r>
      <w:r w:rsidRPr="006E54E9">
        <w:rPr>
          <w:sz w:val="16"/>
        </w:rPr>
        <w:t xml:space="preserve">tates </w:t>
      </w:r>
      <w:r w:rsidRPr="006E54E9">
        <w:rPr>
          <w:rStyle w:val="StyleUnderline"/>
          <w:highlight w:val="cyan"/>
        </w:rPr>
        <w:t>and</w:t>
      </w:r>
      <w:r w:rsidRPr="006E54E9">
        <w:rPr>
          <w:rStyle w:val="StyleUnderline"/>
        </w:rPr>
        <w:t xml:space="preserve"> </w:t>
      </w:r>
      <w:r w:rsidRPr="006E54E9">
        <w:rPr>
          <w:rStyle w:val="Emphasis"/>
        </w:rPr>
        <w:t xml:space="preserve">its </w:t>
      </w:r>
      <w:r w:rsidRPr="006E54E9">
        <w:rPr>
          <w:rStyle w:val="Emphasis"/>
          <w:highlight w:val="cyan"/>
        </w:rPr>
        <w:t>allies</w:t>
      </w:r>
      <w:r w:rsidRPr="006E54E9">
        <w:rPr>
          <w:rStyle w:val="StyleUnderline"/>
          <w:highlight w:val="cyan"/>
        </w:rPr>
        <w:t xml:space="preserve"> appear</w:t>
      </w:r>
      <w:r w:rsidRPr="006E54E9">
        <w:rPr>
          <w:rStyle w:val="StyleUnderline"/>
        </w:rPr>
        <w:t xml:space="preserve"> to remain </w:t>
      </w:r>
      <w:r w:rsidRPr="006E54E9">
        <w:rPr>
          <w:rStyle w:val="Emphasis"/>
          <w:highlight w:val="cyan"/>
        </w:rPr>
        <w:t>rational</w:t>
      </w:r>
      <w:r w:rsidRPr="006E54E9">
        <w:rPr>
          <w:rStyle w:val="Emphasis"/>
        </w:rPr>
        <w:t xml:space="preserve"> actors</w:t>
      </w:r>
      <w:r w:rsidRPr="006E54E9">
        <w:rPr>
          <w:sz w:val="16"/>
        </w:rPr>
        <w:t xml:space="preserve"> despite recent bombastic behavior and inflammatory rhetoric (which may be plausibly attributed to clumsy signaling attempts). </w:t>
      </w:r>
      <w:r w:rsidRPr="006E54E9">
        <w:rPr>
          <w:rStyle w:val="StyleUnderline"/>
        </w:rPr>
        <w:t xml:space="preserve">Kim may be </w:t>
      </w:r>
      <w:r w:rsidRPr="006E54E9">
        <w:rPr>
          <w:rStyle w:val="Emphasis"/>
        </w:rPr>
        <w:t>a cold and brutal oppressor</w:t>
      </w:r>
      <w:r w:rsidRPr="006E54E9">
        <w:rPr>
          <w:rStyle w:val="StyleUnderline"/>
        </w:rPr>
        <w:t xml:space="preserve">, but his behavior should be seen as </w:t>
      </w:r>
      <w:r w:rsidRPr="006E54E9">
        <w:rPr>
          <w:rStyle w:val="Emphasis"/>
        </w:rPr>
        <w:t>quite rational</w:t>
      </w:r>
      <w:r w:rsidRPr="006E54E9">
        <w:rPr>
          <w:sz w:val="16"/>
        </w:rPr>
        <w:t xml:space="preserve"> if you make the very supportable assumption that, </w:t>
      </w:r>
      <w:r w:rsidRPr="006E54E9">
        <w:rPr>
          <w:rStyle w:val="StyleUnderline"/>
        </w:rPr>
        <w:t xml:space="preserve">like most political leaders, </w:t>
      </w:r>
      <w:r w:rsidRPr="006E54E9">
        <w:rPr>
          <w:rStyle w:val="Emphasis"/>
          <w:highlight w:val="cyan"/>
        </w:rPr>
        <w:t>his</w:t>
      </w:r>
      <w:r w:rsidRPr="006E54E9">
        <w:rPr>
          <w:rStyle w:val="Emphasis"/>
        </w:rPr>
        <w:t xml:space="preserve"> primary </w:t>
      </w:r>
      <w:r w:rsidRPr="006E54E9">
        <w:rPr>
          <w:rStyle w:val="Emphasis"/>
          <w:highlight w:val="cyan"/>
        </w:rPr>
        <w:t>goal</w:t>
      </w:r>
      <w:r w:rsidRPr="006E54E9">
        <w:rPr>
          <w:rStyle w:val="StyleUnderline"/>
          <w:highlight w:val="cyan"/>
        </w:rPr>
        <w:t xml:space="preserve"> is keeping</w:t>
      </w:r>
      <w:r w:rsidRPr="006E54E9">
        <w:rPr>
          <w:rStyle w:val="StyleUnderline"/>
        </w:rPr>
        <w:t xml:space="preserve"> </w:t>
      </w:r>
      <w:r w:rsidRPr="006E54E9">
        <w:rPr>
          <w:rStyle w:val="StyleUnderline"/>
          <w:highlight w:val="cyan"/>
        </w:rPr>
        <w:t xml:space="preserve">his regime </w:t>
      </w:r>
      <w:r w:rsidRPr="006E54E9">
        <w:rPr>
          <w:rStyle w:val="Emphasis"/>
          <w:highlight w:val="cyan"/>
        </w:rPr>
        <w:t>alive</w:t>
      </w:r>
      <w:r w:rsidRPr="006E54E9">
        <w:rPr>
          <w:rStyle w:val="StyleUnderline"/>
          <w:highlight w:val="cyan"/>
        </w:rPr>
        <w:t xml:space="preserve"> and</w:t>
      </w:r>
      <w:r w:rsidRPr="006E54E9">
        <w:rPr>
          <w:rStyle w:val="StyleUnderline"/>
        </w:rPr>
        <w:t xml:space="preserve"> keeping </w:t>
      </w:r>
      <w:r w:rsidRPr="006E54E9">
        <w:rPr>
          <w:rStyle w:val="Emphasis"/>
          <w:highlight w:val="cyan"/>
        </w:rPr>
        <w:t>himself in power</w:t>
      </w:r>
      <w:r w:rsidRPr="006E54E9">
        <w:rPr>
          <w:sz w:val="16"/>
        </w:rPr>
        <w:t xml:space="preserve">. As others have noted, </w:t>
      </w:r>
      <w:r w:rsidRPr="006E54E9">
        <w:rPr>
          <w:rStyle w:val="StyleUnderline"/>
        </w:rPr>
        <w:t xml:space="preserve">“Kim is a tyrant, but I don’t think he is </w:t>
      </w:r>
      <w:r w:rsidRPr="006E54E9">
        <w:rPr>
          <w:rStyle w:val="Emphasis"/>
        </w:rPr>
        <w:t>suicidal</w:t>
      </w:r>
      <w:r w:rsidRPr="006E54E9">
        <w:rPr>
          <w:rStyle w:val="StyleUnderline"/>
        </w:rPr>
        <w:t>.”</w:t>
      </w:r>
      <w:r w:rsidRPr="006E54E9">
        <w:rPr>
          <w:sz w:val="16"/>
        </w:rPr>
        <w:t xml:space="preserve"> Kim continues to build and enhance his nuclear weapons capability in reaction to real and proximate threats to his very survival. The United States frequently conducts exercises with South Korea and Japan, and North Korea frequently decries these exercises as hostile and reckless. Kim sees these exercises as practice events for an eventual attack on North Korea. The United States has also stationed missile defense capabilities in South Korea and Japan, as well as on ships in the region. Kim’s continued pursuit of enhanced nuclear capabilities in response is as rational as it is for the U.S. to want to mitigate its own vulnerability. Frequent military deployments to the region, and overflights of U.S. strategic (nuclear capable) bombers also serve to enhance the perception of threat on behalf of Kim. These security dilemma dynamics have certainly contributed to Kim’s rational pursuit of an enhanced nuclear weapons capability. On top of these very visible military measures, recent dramatic increases in hostile rhetoric from former President Donald Trump, such as his “fire and fury” remarks, have only served to solidify Kim’s perceived need for a nuclear deterrent to potential U.S.-backed regime change. Of course, deterrence requires clear communication and credibility, which includes demonstrating capability. </w:t>
      </w:r>
      <w:r w:rsidRPr="006E54E9">
        <w:rPr>
          <w:rStyle w:val="StyleUnderline"/>
          <w:highlight w:val="cyan"/>
        </w:rPr>
        <w:t xml:space="preserve">Kim </w:t>
      </w:r>
      <w:proofErr w:type="gramStart"/>
      <w:r w:rsidRPr="006E54E9">
        <w:rPr>
          <w:rStyle w:val="StyleUnderline"/>
          <w:highlight w:val="cyan"/>
        </w:rPr>
        <w:t>is</w:t>
      </w:r>
      <w:r w:rsidRPr="006E54E9">
        <w:rPr>
          <w:rStyle w:val="StyleUnderline"/>
        </w:rPr>
        <w:t xml:space="preserve"> </w:t>
      </w:r>
      <w:r w:rsidRPr="006E54E9">
        <w:rPr>
          <w:rStyle w:val="Emphasis"/>
        </w:rPr>
        <w:t xml:space="preserve">well </w:t>
      </w:r>
      <w:r w:rsidRPr="006E54E9">
        <w:rPr>
          <w:rStyle w:val="Emphasis"/>
          <w:highlight w:val="cyan"/>
        </w:rPr>
        <w:t>aware</w:t>
      </w:r>
      <w:r w:rsidRPr="006E54E9">
        <w:rPr>
          <w:rStyle w:val="StyleUnderline"/>
        </w:rPr>
        <w:t xml:space="preserve"> that</w:t>
      </w:r>
      <w:proofErr w:type="gramEnd"/>
      <w:r w:rsidRPr="006E54E9">
        <w:rPr>
          <w:sz w:val="16"/>
        </w:rPr>
        <w:t xml:space="preserve"> if he were to engage in </w:t>
      </w:r>
      <w:r w:rsidRPr="006E54E9">
        <w:rPr>
          <w:rStyle w:val="Emphasis"/>
          <w:highlight w:val="cyan"/>
        </w:rPr>
        <w:t>any</w:t>
      </w:r>
      <w:r w:rsidRPr="006E54E9">
        <w:rPr>
          <w:rStyle w:val="Emphasis"/>
        </w:rPr>
        <w:t xml:space="preserve"> sort</w:t>
      </w:r>
      <w:r w:rsidRPr="006E54E9">
        <w:rPr>
          <w:rStyle w:val="StyleUnderline"/>
        </w:rPr>
        <w:t xml:space="preserve"> of </w:t>
      </w:r>
      <w:r w:rsidRPr="006E54E9">
        <w:rPr>
          <w:rStyle w:val="Emphasis"/>
        </w:rPr>
        <w:t xml:space="preserve">large scale </w:t>
      </w:r>
      <w:r w:rsidRPr="006E54E9">
        <w:rPr>
          <w:rStyle w:val="Emphasis"/>
          <w:highlight w:val="cyan"/>
        </w:rPr>
        <w:t>aggressive</w:t>
      </w:r>
      <w:r w:rsidRPr="006E54E9">
        <w:rPr>
          <w:rStyle w:val="Emphasis"/>
        </w:rPr>
        <w:t xml:space="preserve"> military </w:t>
      </w:r>
      <w:r w:rsidRPr="006E54E9">
        <w:rPr>
          <w:rStyle w:val="Emphasis"/>
          <w:highlight w:val="cyan"/>
        </w:rPr>
        <w:t>behavior</w:t>
      </w:r>
      <w:r w:rsidRPr="006E54E9">
        <w:rPr>
          <w:sz w:val="16"/>
        </w:rPr>
        <w:t xml:space="preserve"> against his neighbors, this </w:t>
      </w:r>
      <w:r w:rsidRPr="006E54E9">
        <w:rPr>
          <w:rStyle w:val="StyleUnderline"/>
          <w:highlight w:val="cyan"/>
        </w:rPr>
        <w:t>could</w:t>
      </w:r>
      <w:r w:rsidRPr="006E54E9">
        <w:rPr>
          <w:rStyle w:val="StyleUnderline"/>
        </w:rPr>
        <w:t xml:space="preserve"> spell </w:t>
      </w:r>
      <w:r w:rsidRPr="006E54E9">
        <w:rPr>
          <w:rStyle w:val="Emphasis"/>
        </w:rPr>
        <w:t xml:space="preserve">the </w:t>
      </w:r>
      <w:r w:rsidRPr="006E54E9">
        <w:rPr>
          <w:rStyle w:val="Emphasis"/>
          <w:highlight w:val="cyan"/>
        </w:rPr>
        <w:t>end</w:t>
      </w:r>
      <w:r w:rsidRPr="006E54E9">
        <w:rPr>
          <w:rStyle w:val="Emphasis"/>
        </w:rPr>
        <w:t xml:space="preserve"> of </w:t>
      </w:r>
      <w:r w:rsidRPr="006E54E9">
        <w:rPr>
          <w:rStyle w:val="Emphasis"/>
          <w:highlight w:val="cyan"/>
        </w:rPr>
        <w:t>his regime</w:t>
      </w:r>
      <w:r w:rsidRPr="006E54E9">
        <w:rPr>
          <w:rStyle w:val="StyleUnderline"/>
          <w:highlight w:val="cyan"/>
        </w:rPr>
        <w:t>. He</w:t>
      </w:r>
      <w:r w:rsidRPr="006E54E9">
        <w:rPr>
          <w:sz w:val="16"/>
        </w:rPr>
        <w:t xml:space="preserve"> also </w:t>
      </w:r>
      <w:r w:rsidRPr="006E54E9">
        <w:rPr>
          <w:rStyle w:val="StyleUnderline"/>
          <w:highlight w:val="cyan"/>
        </w:rPr>
        <w:t xml:space="preserve">has </w:t>
      </w:r>
      <w:r w:rsidRPr="006E54E9">
        <w:rPr>
          <w:rStyle w:val="Emphasis"/>
          <w:highlight w:val="cyan"/>
        </w:rPr>
        <w:t>no reason</w:t>
      </w:r>
      <w:r w:rsidRPr="006E54E9">
        <w:rPr>
          <w:rStyle w:val="StyleUnderline"/>
          <w:highlight w:val="cyan"/>
        </w:rPr>
        <w:t xml:space="preserve"> to doubt</w:t>
      </w:r>
      <w:r w:rsidRPr="006E54E9">
        <w:rPr>
          <w:rStyle w:val="StyleUnderline"/>
        </w:rPr>
        <w:t xml:space="preserve"> </w:t>
      </w:r>
      <w:r w:rsidRPr="006E54E9">
        <w:rPr>
          <w:rStyle w:val="Emphasis"/>
        </w:rPr>
        <w:t xml:space="preserve">the </w:t>
      </w:r>
      <w:r w:rsidRPr="006E54E9">
        <w:rPr>
          <w:rStyle w:val="Emphasis"/>
          <w:highlight w:val="cyan"/>
        </w:rPr>
        <w:t>U.S. capability</w:t>
      </w:r>
      <w:r w:rsidRPr="006E54E9">
        <w:rPr>
          <w:rStyle w:val="Emphasis"/>
        </w:rPr>
        <w:t xml:space="preserve"> and opportunity</w:t>
      </w:r>
      <w:r w:rsidRPr="006E54E9">
        <w:rPr>
          <w:rStyle w:val="StyleUnderline"/>
        </w:rPr>
        <w:t xml:space="preserve"> </w:t>
      </w:r>
      <w:r w:rsidRPr="006E54E9">
        <w:rPr>
          <w:rStyle w:val="StyleUnderline"/>
          <w:highlight w:val="cyan"/>
        </w:rPr>
        <w:t>to respond to threats</w:t>
      </w:r>
      <w:r w:rsidRPr="006E54E9">
        <w:rPr>
          <w:rStyle w:val="StyleUnderline"/>
        </w:rPr>
        <w:t xml:space="preserve"> from North Korea. Assuming</w:t>
      </w:r>
      <w:r w:rsidRPr="006E54E9">
        <w:rPr>
          <w:sz w:val="16"/>
        </w:rPr>
        <w:t xml:space="preserve">, as I do above, </w:t>
      </w:r>
      <w:r w:rsidRPr="006E54E9">
        <w:rPr>
          <w:rStyle w:val="StyleUnderline"/>
        </w:rPr>
        <w:t xml:space="preserve">that </w:t>
      </w:r>
      <w:r w:rsidRPr="006E54E9">
        <w:rPr>
          <w:rStyle w:val="StyleUnderline"/>
          <w:highlight w:val="cyan"/>
        </w:rPr>
        <w:t>Kim</w:t>
      </w:r>
      <w:r w:rsidRPr="006E54E9">
        <w:rPr>
          <w:rStyle w:val="StyleUnderline"/>
        </w:rPr>
        <w:t xml:space="preserve"> desires to remain </w:t>
      </w:r>
      <w:r w:rsidRPr="006E54E9">
        <w:rPr>
          <w:rStyle w:val="Emphasis"/>
        </w:rPr>
        <w:t>the leader of his country</w:t>
      </w:r>
      <w:r w:rsidRPr="006E54E9">
        <w:rPr>
          <w:rStyle w:val="StyleUnderline"/>
        </w:rPr>
        <w:t xml:space="preserve"> and to preserve his regime, he </w:t>
      </w:r>
      <w:r w:rsidRPr="006E54E9">
        <w:rPr>
          <w:rStyle w:val="StyleUnderline"/>
          <w:highlight w:val="cyan"/>
        </w:rPr>
        <w:t xml:space="preserve">has </w:t>
      </w:r>
      <w:r w:rsidRPr="006E54E9">
        <w:rPr>
          <w:rStyle w:val="Emphasis"/>
          <w:highlight w:val="cyan"/>
        </w:rPr>
        <w:t>little incentive</w:t>
      </w:r>
      <w:r w:rsidRPr="006E54E9">
        <w:rPr>
          <w:rStyle w:val="StyleUnderline"/>
          <w:highlight w:val="cyan"/>
        </w:rPr>
        <w:t xml:space="preserve"> to test </w:t>
      </w:r>
      <w:r w:rsidRPr="006E54E9">
        <w:rPr>
          <w:rStyle w:val="Emphasis"/>
          <w:highlight w:val="cyan"/>
        </w:rPr>
        <w:t>the</w:t>
      </w:r>
      <w:r w:rsidRPr="006E54E9">
        <w:rPr>
          <w:rStyle w:val="Emphasis"/>
        </w:rPr>
        <w:t xml:space="preserve"> U.S. nuclear </w:t>
      </w:r>
      <w:r w:rsidRPr="006E54E9">
        <w:rPr>
          <w:rStyle w:val="Emphasis"/>
          <w:highlight w:val="cyan"/>
        </w:rPr>
        <w:t>deterrent</w:t>
      </w:r>
      <w:r w:rsidRPr="006E54E9">
        <w:rPr>
          <w:sz w:val="16"/>
        </w:rPr>
        <w:t>. Whether his eccentric and brutal behavior leads to some other inadvertent escalation is a different question. As far as U.S. leaders are concerned, assuming Kim is rational enough to know what he wants and to recognize how he can lose it seems to be a safe bet.</w:t>
      </w:r>
    </w:p>
    <w:p w14:paraId="1885C048" w14:textId="77777777" w:rsidR="006F221F" w:rsidRPr="006E54E9" w:rsidRDefault="006F221F" w:rsidP="006F221F"/>
    <w:p w14:paraId="5E2E431A" w14:textId="77777777" w:rsidR="006F221F" w:rsidRPr="006E54E9" w:rsidRDefault="006F221F" w:rsidP="006F221F">
      <w:pPr>
        <w:pStyle w:val="Heading4"/>
        <w:rPr>
          <w:rFonts w:cstheme="minorHAnsi"/>
        </w:rPr>
      </w:pPr>
      <w:r w:rsidRPr="006E54E9">
        <w:rPr>
          <w:rFonts w:cstheme="minorHAnsi"/>
        </w:rPr>
        <w:t xml:space="preserve">Korean war is </w:t>
      </w:r>
      <w:r w:rsidRPr="006E54E9">
        <w:rPr>
          <w:rFonts w:cstheme="minorHAnsi"/>
          <w:u w:val="single"/>
        </w:rPr>
        <w:t>unlikely</w:t>
      </w:r>
      <w:r w:rsidRPr="006E54E9">
        <w:rPr>
          <w:rFonts w:cstheme="minorHAnsi"/>
        </w:rPr>
        <w:t>.</w:t>
      </w:r>
    </w:p>
    <w:p w14:paraId="2FD11815" w14:textId="77777777" w:rsidR="006F221F" w:rsidRPr="006E54E9" w:rsidRDefault="006F221F" w:rsidP="006F221F">
      <w:pPr>
        <w:rPr>
          <w:rFonts w:cstheme="minorHAnsi"/>
        </w:rPr>
      </w:pPr>
      <w:r w:rsidRPr="006E54E9">
        <w:rPr>
          <w:rStyle w:val="Style13ptBold"/>
          <w:rFonts w:cstheme="minorHAnsi"/>
        </w:rPr>
        <w:t>Horowitz &amp; Saunders ’18</w:t>
      </w:r>
      <w:r>
        <w:rPr>
          <w:rFonts w:cstheme="minorHAnsi"/>
        </w:rPr>
        <w:t>---</w:t>
      </w:r>
      <w:r w:rsidRPr="006E54E9">
        <w:rPr>
          <w:rFonts w:cstheme="minorHAnsi"/>
        </w:rPr>
        <w:t xml:space="preserve">Michael; Political Science Professor at the University of Pennsylvania. Elizabeth; Political Science Professor at George Washington University. January 3, 2018; “Why nuclear war with North Korea is less likely than you think”; </w:t>
      </w:r>
      <w:r w:rsidRPr="006E54E9">
        <w:rPr>
          <w:rFonts w:cstheme="minorHAnsi"/>
          <w:i/>
          <w:iCs/>
        </w:rPr>
        <w:t>Washington Post</w:t>
      </w:r>
      <w:r w:rsidRPr="006E54E9">
        <w:rPr>
          <w:rFonts w:cstheme="minorHAnsi"/>
        </w:rPr>
        <w:t>; https://www.washingtonpost.com/news/monkey-cage/wp/2018/01/03/why-nuclear-war-with-north-korea-is-less-likely-than-you-think/</w:t>
      </w:r>
    </w:p>
    <w:p w14:paraId="0395BD17" w14:textId="77777777" w:rsidR="006F221F" w:rsidRPr="006E54E9" w:rsidRDefault="006F221F" w:rsidP="006F221F">
      <w:pPr>
        <w:rPr>
          <w:rFonts w:cstheme="minorHAnsi"/>
          <w:sz w:val="16"/>
        </w:rPr>
      </w:pPr>
      <w:r w:rsidRPr="006E54E9">
        <w:rPr>
          <w:rFonts w:cstheme="minorHAnsi"/>
          <w:sz w:val="16"/>
        </w:rPr>
        <w:t xml:space="preserve">However, in this case, other </w:t>
      </w:r>
      <w:r w:rsidRPr="006E54E9">
        <w:rPr>
          <w:rStyle w:val="StyleUnderline"/>
          <w:rFonts w:cstheme="minorHAnsi"/>
        </w:rPr>
        <w:t xml:space="preserve">factors, including </w:t>
      </w:r>
      <w:r w:rsidRPr="006E54E9">
        <w:rPr>
          <w:rStyle w:val="Emphasis"/>
          <w:rFonts w:cstheme="minorHAnsi"/>
          <w:highlight w:val="cyan"/>
        </w:rPr>
        <w:t>geography</w:t>
      </w:r>
      <w:r w:rsidRPr="006E54E9">
        <w:rPr>
          <w:rStyle w:val="StyleUnderline"/>
          <w:rFonts w:cstheme="minorHAnsi"/>
          <w:highlight w:val="cyan"/>
        </w:rPr>
        <w:t xml:space="preserve"> and</w:t>
      </w:r>
      <w:r w:rsidRPr="006E54E9">
        <w:rPr>
          <w:rStyle w:val="StyleUnderline"/>
          <w:rFonts w:cstheme="minorHAnsi"/>
        </w:rPr>
        <w:t xml:space="preserve"> </w:t>
      </w:r>
      <w:r w:rsidRPr="006E54E9">
        <w:rPr>
          <w:rStyle w:val="Emphasis"/>
          <w:rFonts w:cstheme="minorHAnsi"/>
        </w:rPr>
        <w:t xml:space="preserve">military </w:t>
      </w:r>
      <w:r w:rsidRPr="006E54E9">
        <w:rPr>
          <w:rStyle w:val="Emphasis"/>
          <w:rFonts w:cstheme="minorHAnsi"/>
          <w:highlight w:val="cyan"/>
        </w:rPr>
        <w:t>capabilities</w:t>
      </w:r>
      <w:r w:rsidRPr="006E54E9">
        <w:rPr>
          <w:rFonts w:cstheme="minorHAnsi"/>
          <w:sz w:val="16"/>
        </w:rPr>
        <w:t xml:space="preserve">, will </w:t>
      </w:r>
      <w:r w:rsidRPr="006E54E9">
        <w:rPr>
          <w:rStyle w:val="StyleUnderline"/>
          <w:rFonts w:cstheme="minorHAnsi"/>
          <w:highlight w:val="cyan"/>
        </w:rPr>
        <w:t>matter more than</w:t>
      </w:r>
      <w:r w:rsidRPr="006E54E9">
        <w:rPr>
          <w:rStyle w:val="StyleUnderline"/>
          <w:rFonts w:cstheme="minorHAnsi"/>
        </w:rPr>
        <w:t xml:space="preserve"> tweets or the</w:t>
      </w:r>
      <w:r w:rsidRPr="006E54E9">
        <w:rPr>
          <w:rFonts w:cstheme="minorHAnsi"/>
          <w:sz w:val="16"/>
        </w:rPr>
        <w:t xml:space="preserve"> characteristics of </w:t>
      </w:r>
      <w:r w:rsidRPr="006E54E9">
        <w:rPr>
          <w:rStyle w:val="StyleUnderline"/>
          <w:rFonts w:cstheme="minorHAnsi"/>
          <w:highlight w:val="cyan"/>
        </w:rPr>
        <w:t>leaders</w:t>
      </w:r>
      <w:r w:rsidRPr="006E54E9">
        <w:rPr>
          <w:rFonts w:cstheme="minorHAnsi"/>
          <w:sz w:val="16"/>
        </w:rPr>
        <w:t xml:space="preserve">. And these factors reduce the likelihood of war. </w:t>
      </w:r>
    </w:p>
    <w:p w14:paraId="2283DE91" w14:textId="77777777" w:rsidR="006F221F" w:rsidRPr="006E54E9" w:rsidRDefault="006F221F" w:rsidP="006F221F">
      <w:pPr>
        <w:rPr>
          <w:rFonts w:cstheme="minorHAnsi"/>
          <w:sz w:val="16"/>
        </w:rPr>
      </w:pPr>
      <w:r w:rsidRPr="006E54E9">
        <w:rPr>
          <w:rFonts w:cstheme="minorHAnsi"/>
          <w:sz w:val="16"/>
        </w:rPr>
        <w:t xml:space="preserve">Leaders can be important for international conflict </w:t>
      </w:r>
    </w:p>
    <w:p w14:paraId="37FE37E5" w14:textId="77777777" w:rsidR="006F221F" w:rsidRPr="006E54E9" w:rsidRDefault="006F221F" w:rsidP="006F221F">
      <w:pPr>
        <w:rPr>
          <w:rFonts w:cstheme="minorHAnsi"/>
          <w:sz w:val="16"/>
        </w:rPr>
      </w:pPr>
      <w:r w:rsidRPr="006E54E9">
        <w:rPr>
          <w:rFonts w:cstheme="minorHAnsi"/>
          <w:sz w:val="16"/>
        </w:rPr>
        <w:t xml:space="preserve">For the past few generations, political scientists who write about the outbreak of conflict mainly argued that leaders were irrelevant, focusing instead on international factors such as great power relations or domestic political factors such as whether the two countries involved had democratic institutions. </w:t>
      </w:r>
    </w:p>
    <w:p w14:paraId="2EB31027" w14:textId="77777777" w:rsidR="006F221F" w:rsidRPr="006E54E9" w:rsidRDefault="006F221F" w:rsidP="006F221F">
      <w:pPr>
        <w:rPr>
          <w:rFonts w:cstheme="minorHAnsi"/>
          <w:sz w:val="16"/>
        </w:rPr>
      </w:pPr>
      <w:r w:rsidRPr="006E54E9">
        <w:rPr>
          <w:rFonts w:cstheme="minorHAnsi"/>
          <w:sz w:val="16"/>
        </w:rPr>
        <w:t xml:space="preserve">But more and more scholarship </w:t>
      </w:r>
      <w:proofErr w:type="gramStart"/>
      <w:r w:rsidRPr="006E54E9">
        <w:rPr>
          <w:rFonts w:cstheme="minorHAnsi"/>
          <w:sz w:val="16"/>
        </w:rPr>
        <w:t>suggests</w:t>
      </w:r>
      <w:proofErr w:type="gramEnd"/>
      <w:r w:rsidRPr="006E54E9">
        <w:rPr>
          <w:rFonts w:cstheme="minorHAnsi"/>
          <w:sz w:val="16"/>
        </w:rPr>
        <w:t xml:space="preserve"> that leaders make a large difference in determining whether and how countries go to war. And it's not just in dictatorships such as that of North Korea; even more constrained leaders, such as U.S. presidents, matter. Leaders' beliefs and experiences before coming into office can be critical in determining whether a country goes to war and what military strategy will be used in the event of war. </w:t>
      </w:r>
    </w:p>
    <w:p w14:paraId="267F7858" w14:textId="77777777" w:rsidR="006F221F" w:rsidRPr="006E54E9" w:rsidRDefault="006F221F" w:rsidP="006F221F">
      <w:pPr>
        <w:rPr>
          <w:rFonts w:cstheme="minorHAnsi"/>
          <w:sz w:val="16"/>
        </w:rPr>
      </w:pPr>
      <w:r w:rsidRPr="006E54E9">
        <w:rPr>
          <w:rFonts w:cstheme="minorHAnsi"/>
          <w:sz w:val="16"/>
        </w:rPr>
        <w:t xml:space="preserve">But structural forces are strong in this case </w:t>
      </w:r>
    </w:p>
    <w:p w14:paraId="03388916" w14:textId="77777777" w:rsidR="006F221F" w:rsidRPr="006E54E9" w:rsidRDefault="006F221F" w:rsidP="006F221F">
      <w:pPr>
        <w:rPr>
          <w:rFonts w:cstheme="minorHAnsi"/>
          <w:sz w:val="16"/>
        </w:rPr>
      </w:pPr>
      <w:r w:rsidRPr="006E54E9">
        <w:rPr>
          <w:rFonts w:cstheme="minorHAnsi"/>
          <w:sz w:val="16"/>
        </w:rPr>
        <w:lastRenderedPageBreak/>
        <w:t xml:space="preserve">Even if </w:t>
      </w:r>
      <w:r w:rsidRPr="006E54E9">
        <w:rPr>
          <w:rStyle w:val="StyleUnderline"/>
          <w:rFonts w:cstheme="minorHAnsi"/>
        </w:rPr>
        <w:t>leaders have</w:t>
      </w:r>
      <w:r w:rsidRPr="006E54E9">
        <w:rPr>
          <w:rFonts w:cstheme="minorHAnsi"/>
          <w:sz w:val="16"/>
        </w:rPr>
        <w:t xml:space="preserve"> discretion, they are constrained by </w:t>
      </w:r>
      <w:r w:rsidRPr="006E54E9">
        <w:rPr>
          <w:rStyle w:val="Emphasis"/>
          <w:rFonts w:cstheme="minorHAnsi"/>
        </w:rPr>
        <w:t>material</w:t>
      </w:r>
      <w:r w:rsidRPr="006E54E9">
        <w:rPr>
          <w:rStyle w:val="StyleUnderline"/>
          <w:rFonts w:cstheme="minorHAnsi"/>
        </w:rPr>
        <w:t xml:space="preserve"> and </w:t>
      </w:r>
      <w:r w:rsidRPr="006E54E9">
        <w:rPr>
          <w:rStyle w:val="Emphasis"/>
          <w:rFonts w:cstheme="minorHAnsi"/>
        </w:rPr>
        <w:t>situational constraints</w:t>
      </w:r>
      <w:r w:rsidRPr="006E54E9">
        <w:rPr>
          <w:rStyle w:val="StyleUnderline"/>
          <w:rFonts w:cstheme="minorHAnsi"/>
        </w:rPr>
        <w:t xml:space="preserve">. No U.S. or North Korean leader can </w:t>
      </w:r>
      <w:r w:rsidRPr="006E54E9">
        <w:rPr>
          <w:rStyle w:val="Emphasis"/>
          <w:rFonts w:cstheme="minorHAnsi"/>
        </w:rPr>
        <w:t>realistically</w:t>
      </w:r>
      <w:r w:rsidRPr="006E54E9">
        <w:rPr>
          <w:rFonts w:cstheme="minorHAnsi"/>
          <w:sz w:val="16"/>
        </w:rPr>
        <w:t xml:space="preserve"> change or </w:t>
      </w:r>
      <w:r w:rsidRPr="006E54E9">
        <w:rPr>
          <w:rStyle w:val="StyleUnderline"/>
          <w:rFonts w:cstheme="minorHAnsi"/>
        </w:rPr>
        <w:t>avoid</w:t>
      </w:r>
      <w:r w:rsidRPr="006E54E9">
        <w:rPr>
          <w:rFonts w:cstheme="minorHAnsi"/>
          <w:sz w:val="16"/>
        </w:rPr>
        <w:t xml:space="preserve"> some of </w:t>
      </w:r>
      <w:r w:rsidRPr="006E54E9">
        <w:rPr>
          <w:rStyle w:val="StyleUnderline"/>
          <w:rFonts w:cstheme="minorHAnsi"/>
        </w:rPr>
        <w:t>these</w:t>
      </w:r>
      <w:r w:rsidRPr="006E54E9">
        <w:rPr>
          <w:rFonts w:cstheme="minorHAnsi"/>
          <w:sz w:val="16"/>
        </w:rPr>
        <w:t xml:space="preserve"> constraints.</w:t>
      </w:r>
    </w:p>
    <w:p w14:paraId="2AEFBE8D" w14:textId="77777777" w:rsidR="006F221F" w:rsidRPr="006E54E9" w:rsidRDefault="006F221F" w:rsidP="006F221F">
      <w:pPr>
        <w:rPr>
          <w:rFonts w:cstheme="minorHAnsi"/>
          <w:sz w:val="16"/>
        </w:rPr>
      </w:pPr>
      <w:r w:rsidRPr="006E54E9">
        <w:rPr>
          <w:rFonts w:cstheme="minorHAnsi"/>
          <w:sz w:val="16"/>
        </w:rPr>
        <w:t xml:space="preserve">One constraint </w:t>
      </w:r>
      <w:proofErr w:type="gramStart"/>
      <w:r w:rsidRPr="006E54E9">
        <w:rPr>
          <w:rFonts w:cstheme="minorHAnsi"/>
          <w:sz w:val="16"/>
        </w:rPr>
        <w:t>stems</w:t>
      </w:r>
      <w:proofErr w:type="gramEnd"/>
      <w:r w:rsidRPr="006E54E9">
        <w:rPr>
          <w:rFonts w:cstheme="minorHAnsi"/>
          <w:sz w:val="16"/>
        </w:rPr>
        <w:t xml:space="preserve"> from the two sides' formidable military capabilities, which mean that a general war with </w:t>
      </w:r>
      <w:r w:rsidRPr="006E54E9">
        <w:rPr>
          <w:rStyle w:val="StyleUnderline"/>
          <w:rFonts w:cstheme="minorHAnsi"/>
        </w:rPr>
        <w:t>North</w:t>
      </w:r>
      <w:r w:rsidRPr="006E54E9">
        <w:rPr>
          <w:rFonts w:cstheme="minorHAnsi"/>
          <w:sz w:val="16"/>
        </w:rPr>
        <w:t xml:space="preserve"> Korea would be devastating, as Barry Posen argued last year. Even before North Korea acquired a nuclear capability, </w:t>
      </w:r>
      <w:r w:rsidRPr="006E54E9">
        <w:rPr>
          <w:rStyle w:val="StyleUnderline"/>
          <w:rFonts w:cstheme="minorHAnsi"/>
        </w:rPr>
        <w:t xml:space="preserve">its artillery put </w:t>
      </w:r>
      <w:r w:rsidRPr="006E54E9">
        <w:rPr>
          <w:rStyle w:val="Emphasis"/>
          <w:rFonts w:cstheme="minorHAnsi"/>
        </w:rPr>
        <w:t>tremendous pressure</w:t>
      </w:r>
      <w:r w:rsidRPr="006E54E9">
        <w:rPr>
          <w:rStyle w:val="StyleUnderline"/>
          <w:rFonts w:cstheme="minorHAnsi"/>
        </w:rPr>
        <w:t xml:space="preserve"> on South Korea. Add to that its missile arsenal</w:t>
      </w:r>
      <w:r w:rsidRPr="006E54E9">
        <w:rPr>
          <w:rFonts w:cstheme="minorHAnsi"/>
          <w:sz w:val="16"/>
        </w:rPr>
        <w:t xml:space="preserve"> – which, as nuclear experts have chronicled, can now probably deliver an intercontinental ballistic missile armed with a nuclear warhead against the United States. </w:t>
      </w:r>
    </w:p>
    <w:p w14:paraId="4A6DEB7C" w14:textId="77777777" w:rsidR="006F221F" w:rsidRPr="006E54E9" w:rsidRDefault="006F221F" w:rsidP="006F221F">
      <w:pPr>
        <w:rPr>
          <w:rFonts w:cstheme="minorHAnsi"/>
          <w:sz w:val="16"/>
        </w:rPr>
      </w:pPr>
      <w:r w:rsidRPr="006E54E9">
        <w:rPr>
          <w:rFonts w:cstheme="minorHAnsi"/>
          <w:sz w:val="16"/>
        </w:rPr>
        <w:t xml:space="preserve">A second unavoidable constraint is </w:t>
      </w:r>
      <w:r w:rsidRPr="006E54E9">
        <w:rPr>
          <w:rStyle w:val="StyleUnderline"/>
          <w:rFonts w:cstheme="minorHAnsi"/>
          <w:highlight w:val="cyan"/>
        </w:rPr>
        <w:t>geography</w:t>
      </w:r>
      <w:r w:rsidRPr="006E54E9">
        <w:rPr>
          <w:rFonts w:cstheme="minorHAnsi"/>
          <w:sz w:val="16"/>
        </w:rPr>
        <w:t xml:space="preserve">, which may </w:t>
      </w:r>
      <w:r w:rsidRPr="006E54E9">
        <w:rPr>
          <w:rStyle w:val="StyleUnderline"/>
          <w:rFonts w:cstheme="minorHAnsi"/>
          <w:highlight w:val="cyan"/>
        </w:rPr>
        <w:t>make war less likely</w:t>
      </w:r>
      <w:r w:rsidRPr="006E54E9">
        <w:rPr>
          <w:rStyle w:val="StyleUnderline"/>
          <w:rFonts w:cstheme="minorHAnsi"/>
        </w:rPr>
        <w:t xml:space="preserve">. North Korean </w:t>
      </w:r>
      <w:r w:rsidRPr="006E54E9">
        <w:rPr>
          <w:rStyle w:val="StyleUnderline"/>
          <w:rFonts w:cstheme="minorHAnsi"/>
          <w:highlight w:val="cyan"/>
        </w:rPr>
        <w:t>artillery points</w:t>
      </w:r>
      <w:r w:rsidRPr="006E54E9">
        <w:rPr>
          <w:rStyle w:val="StyleUnderline"/>
          <w:rFonts w:cstheme="minorHAnsi"/>
        </w:rPr>
        <w:t xml:space="preserve"> directly </w:t>
      </w:r>
      <w:r w:rsidRPr="006E54E9">
        <w:rPr>
          <w:rStyle w:val="StyleUnderline"/>
          <w:rFonts w:cstheme="minorHAnsi"/>
          <w:highlight w:val="cyan"/>
        </w:rPr>
        <w:t>at Seoul</w:t>
      </w:r>
      <w:r w:rsidRPr="006E54E9">
        <w:rPr>
          <w:rFonts w:cstheme="minorHAnsi"/>
          <w:sz w:val="16"/>
        </w:rPr>
        <w:t xml:space="preserve">, just 35 miles from the demilitarized zone (DMZ). </w:t>
      </w:r>
      <w:r w:rsidRPr="006E54E9">
        <w:rPr>
          <w:rStyle w:val="StyleUnderline"/>
          <w:rFonts w:cstheme="minorHAnsi"/>
          <w:highlight w:val="cyan"/>
        </w:rPr>
        <w:t>South</w:t>
      </w:r>
      <w:r w:rsidRPr="006E54E9">
        <w:rPr>
          <w:rStyle w:val="StyleUnderline"/>
          <w:rFonts w:cstheme="minorHAnsi"/>
        </w:rPr>
        <w:t xml:space="preserve"> Korea</w:t>
      </w:r>
      <w:r w:rsidRPr="006E54E9">
        <w:rPr>
          <w:rFonts w:cstheme="minorHAnsi"/>
          <w:sz w:val="16"/>
        </w:rPr>
        <w:t xml:space="preserve"> may </w:t>
      </w:r>
      <w:r w:rsidRPr="006E54E9">
        <w:rPr>
          <w:rStyle w:val="StyleUnderline"/>
          <w:rFonts w:cstheme="minorHAnsi"/>
          <w:highlight w:val="cyan"/>
        </w:rPr>
        <w:t>oppose a war</w:t>
      </w:r>
      <w:r w:rsidRPr="006E54E9">
        <w:rPr>
          <w:rFonts w:cstheme="minorHAnsi"/>
          <w:sz w:val="16"/>
        </w:rPr>
        <w:t xml:space="preserve">, which could influence U.S. behavior. </w:t>
      </w:r>
      <w:r w:rsidRPr="006E54E9">
        <w:rPr>
          <w:rStyle w:val="StyleUnderline"/>
          <w:rFonts w:cstheme="minorHAnsi"/>
        </w:rPr>
        <w:t>North Korea</w:t>
      </w:r>
      <w:r w:rsidRPr="006E54E9">
        <w:rPr>
          <w:rFonts w:cstheme="minorHAnsi"/>
          <w:sz w:val="16"/>
        </w:rPr>
        <w:t xml:space="preserve"> also </w:t>
      </w:r>
      <w:r w:rsidRPr="006E54E9">
        <w:rPr>
          <w:rStyle w:val="StyleUnderline"/>
          <w:rFonts w:cstheme="minorHAnsi"/>
        </w:rPr>
        <w:t xml:space="preserve">borders </w:t>
      </w:r>
      <w:r w:rsidRPr="006E54E9">
        <w:rPr>
          <w:rStyle w:val="StyleUnderline"/>
          <w:rFonts w:cstheme="minorHAnsi"/>
          <w:highlight w:val="cyan"/>
        </w:rPr>
        <w:t>China</w:t>
      </w:r>
      <w:r w:rsidRPr="006E54E9">
        <w:rPr>
          <w:rStyle w:val="StyleUnderline"/>
          <w:rFonts w:cstheme="minorHAnsi"/>
        </w:rPr>
        <w:t>, a</w:t>
      </w:r>
      <w:r w:rsidRPr="006E54E9">
        <w:rPr>
          <w:rFonts w:cstheme="minorHAnsi"/>
          <w:sz w:val="16"/>
        </w:rPr>
        <w:t xml:space="preserve"> powerful </w:t>
      </w:r>
      <w:r w:rsidRPr="006E54E9">
        <w:rPr>
          <w:rStyle w:val="StyleUnderline"/>
          <w:rFonts w:cstheme="minorHAnsi"/>
        </w:rPr>
        <w:t>country</w:t>
      </w:r>
      <w:r w:rsidRPr="006E54E9">
        <w:rPr>
          <w:rFonts w:cstheme="minorHAnsi"/>
          <w:sz w:val="16"/>
        </w:rPr>
        <w:t xml:space="preserve"> whose economic </w:t>
      </w:r>
      <w:r w:rsidRPr="006E54E9">
        <w:rPr>
          <w:rStyle w:val="StyleUnderline"/>
          <w:rFonts w:cstheme="minorHAnsi"/>
        </w:rPr>
        <w:t xml:space="preserve">support </w:t>
      </w:r>
      <w:r w:rsidRPr="006E54E9">
        <w:rPr>
          <w:rStyle w:val="StyleUnderline"/>
          <w:rFonts w:cstheme="minorHAnsi"/>
          <w:highlight w:val="cyan"/>
        </w:rPr>
        <w:t>keeps North</w:t>
      </w:r>
      <w:r w:rsidRPr="006E54E9">
        <w:rPr>
          <w:rStyle w:val="StyleUnderline"/>
          <w:rFonts w:cstheme="minorHAnsi"/>
        </w:rPr>
        <w:t xml:space="preserve"> Korea </w:t>
      </w:r>
      <w:r w:rsidRPr="006E54E9">
        <w:rPr>
          <w:rStyle w:val="StyleUnderline"/>
          <w:rFonts w:cstheme="minorHAnsi"/>
          <w:highlight w:val="cyan"/>
        </w:rPr>
        <w:t>afloat</w:t>
      </w:r>
      <w:r w:rsidRPr="006E54E9">
        <w:rPr>
          <w:rFonts w:cstheme="minorHAnsi"/>
          <w:sz w:val="16"/>
        </w:rPr>
        <w:t>.</w:t>
      </w:r>
    </w:p>
    <w:p w14:paraId="75EFD0BB" w14:textId="77777777" w:rsidR="006F221F" w:rsidRPr="006E54E9" w:rsidRDefault="006F221F" w:rsidP="006F221F">
      <w:pPr>
        <w:rPr>
          <w:rFonts w:cstheme="minorHAnsi"/>
          <w:sz w:val="16"/>
        </w:rPr>
      </w:pPr>
      <w:r w:rsidRPr="006E54E9">
        <w:rPr>
          <w:rFonts w:cstheme="minorHAnsi"/>
          <w:sz w:val="16"/>
        </w:rPr>
        <w:t xml:space="preserve">But </w:t>
      </w:r>
      <w:r w:rsidRPr="006E54E9">
        <w:rPr>
          <w:rStyle w:val="StyleUnderline"/>
          <w:rFonts w:cstheme="minorHAnsi"/>
        </w:rPr>
        <w:t>China faces its own geographic reality</w:t>
      </w:r>
      <w:r w:rsidRPr="006E54E9">
        <w:rPr>
          <w:rFonts w:cstheme="minorHAnsi"/>
          <w:sz w:val="16"/>
        </w:rPr>
        <w:t xml:space="preserve"> with respect to North Korea, and China is increasingly frustrated with North Korea's behavior. In the event of war, China does not want refugees flooding across the border into China. Yet </w:t>
      </w:r>
      <w:r w:rsidRPr="006E54E9">
        <w:rPr>
          <w:rStyle w:val="StyleUnderline"/>
          <w:rFonts w:cstheme="minorHAnsi"/>
          <w:highlight w:val="cyan"/>
        </w:rPr>
        <w:t>China</w:t>
      </w:r>
      <w:r w:rsidRPr="006E54E9">
        <w:rPr>
          <w:rFonts w:cstheme="minorHAnsi"/>
          <w:sz w:val="16"/>
        </w:rPr>
        <w:t xml:space="preserve"> also </w:t>
      </w:r>
      <w:r w:rsidRPr="006E54E9">
        <w:rPr>
          <w:rStyle w:val="StyleUnderline"/>
          <w:rFonts w:cstheme="minorHAnsi"/>
          <w:highlight w:val="cyan"/>
        </w:rPr>
        <w:t xml:space="preserve">does not want </w:t>
      </w:r>
      <w:r w:rsidRPr="006E54E9">
        <w:rPr>
          <w:rStyle w:val="Emphasis"/>
          <w:highlight w:val="cyan"/>
        </w:rPr>
        <w:t>a unified</w:t>
      </w:r>
      <w:r w:rsidRPr="006E54E9">
        <w:rPr>
          <w:rStyle w:val="Emphasis"/>
        </w:rPr>
        <w:t xml:space="preserve"> Korean </w:t>
      </w:r>
      <w:r w:rsidRPr="006E54E9">
        <w:rPr>
          <w:rStyle w:val="Emphasis"/>
          <w:highlight w:val="cyan"/>
        </w:rPr>
        <w:t>Peninsula</w:t>
      </w:r>
      <w:r w:rsidRPr="006E54E9">
        <w:rPr>
          <w:rStyle w:val="StyleUnderline"/>
          <w:rFonts w:cstheme="minorHAnsi"/>
        </w:rPr>
        <w:t xml:space="preserve"> with U.S. troops on its border</w:t>
      </w:r>
      <w:r w:rsidRPr="006E54E9">
        <w:rPr>
          <w:rFonts w:cstheme="minorHAnsi"/>
          <w:sz w:val="16"/>
        </w:rPr>
        <w:t>.</w:t>
      </w:r>
    </w:p>
    <w:p w14:paraId="0C278A3A" w14:textId="77777777" w:rsidR="006F221F" w:rsidRPr="006E54E9" w:rsidRDefault="006F221F" w:rsidP="006F221F">
      <w:pPr>
        <w:rPr>
          <w:rFonts w:cstheme="minorHAnsi"/>
          <w:sz w:val="16"/>
        </w:rPr>
      </w:pPr>
      <w:r w:rsidRPr="006E54E9">
        <w:rPr>
          <w:rFonts w:cstheme="minorHAnsi"/>
          <w:sz w:val="16"/>
        </w:rPr>
        <w:t xml:space="preserve">Indeed, in the Korean War, the United States tested geographic constraints by pushing beyond the prewar dividing line, the 38th parallel, </w:t>
      </w:r>
      <w:proofErr w:type="gramStart"/>
      <w:r w:rsidRPr="006E54E9">
        <w:rPr>
          <w:rFonts w:cstheme="minorHAnsi"/>
          <w:sz w:val="16"/>
        </w:rPr>
        <w:t>in an attempt to</w:t>
      </w:r>
      <w:proofErr w:type="gramEnd"/>
      <w:r w:rsidRPr="006E54E9">
        <w:rPr>
          <w:rFonts w:cstheme="minorHAnsi"/>
          <w:sz w:val="16"/>
        </w:rPr>
        <w:t xml:space="preserve"> unify Korea. China intervened to prevent such an outcome, and the conflict stopped where it started. </w:t>
      </w:r>
    </w:p>
    <w:p w14:paraId="63EE82F3" w14:textId="77777777" w:rsidR="006F221F" w:rsidRPr="006E54E9" w:rsidRDefault="006F221F" w:rsidP="006F221F">
      <w:pPr>
        <w:rPr>
          <w:rFonts w:cstheme="minorHAnsi"/>
          <w:sz w:val="16"/>
        </w:rPr>
      </w:pPr>
      <w:r w:rsidRPr="006E54E9">
        <w:rPr>
          <w:rStyle w:val="Emphasis"/>
          <w:rFonts w:cstheme="minorHAnsi"/>
        </w:rPr>
        <w:t xml:space="preserve">All </w:t>
      </w:r>
      <w:r w:rsidRPr="006E54E9">
        <w:rPr>
          <w:rStyle w:val="Emphasis"/>
          <w:rFonts w:cstheme="minorHAnsi"/>
          <w:highlight w:val="cyan"/>
        </w:rPr>
        <w:t>sides</w:t>
      </w:r>
      <w:r w:rsidRPr="006E54E9">
        <w:rPr>
          <w:rStyle w:val="StyleUnderline"/>
          <w:rFonts w:cstheme="minorHAnsi"/>
          <w:highlight w:val="cyan"/>
        </w:rPr>
        <w:t xml:space="preserve"> know</w:t>
      </w:r>
      <w:r w:rsidRPr="006E54E9">
        <w:rPr>
          <w:rStyle w:val="StyleUnderline"/>
          <w:rFonts w:cstheme="minorHAnsi"/>
        </w:rPr>
        <w:t xml:space="preserve"> that a </w:t>
      </w:r>
      <w:r w:rsidRPr="006E54E9">
        <w:rPr>
          <w:rStyle w:val="StyleUnderline"/>
          <w:rFonts w:cstheme="minorHAnsi"/>
          <w:highlight w:val="cyan"/>
        </w:rPr>
        <w:t>war would be</w:t>
      </w:r>
      <w:r w:rsidRPr="006E54E9">
        <w:rPr>
          <w:rStyle w:val="StyleUnderline"/>
          <w:rFonts w:cstheme="minorHAnsi"/>
        </w:rPr>
        <w:t xml:space="preserve"> </w:t>
      </w:r>
      <w:r w:rsidRPr="006E54E9">
        <w:rPr>
          <w:rStyle w:val="Emphasis"/>
          <w:rFonts w:cstheme="minorHAnsi"/>
        </w:rPr>
        <w:t xml:space="preserve">a </w:t>
      </w:r>
      <w:r w:rsidRPr="006E54E9">
        <w:rPr>
          <w:rStyle w:val="Emphasis"/>
          <w:rFonts w:cstheme="minorHAnsi"/>
          <w:highlight w:val="cyan"/>
        </w:rPr>
        <w:t>huge</w:t>
      </w:r>
      <w:r w:rsidRPr="006E54E9">
        <w:rPr>
          <w:rStyle w:val="StyleUnderline"/>
          <w:rFonts w:cstheme="minorHAnsi"/>
          <w:highlight w:val="cyan"/>
        </w:rPr>
        <w:t xml:space="preserve"> and </w:t>
      </w:r>
      <w:r w:rsidRPr="006E54E9">
        <w:rPr>
          <w:rStyle w:val="Emphasis"/>
          <w:rFonts w:cstheme="minorHAnsi"/>
          <w:highlight w:val="cyan"/>
        </w:rPr>
        <w:t>difficult</w:t>
      </w:r>
      <w:r w:rsidRPr="006E54E9">
        <w:rPr>
          <w:rStyle w:val="Emphasis"/>
          <w:rFonts w:cstheme="minorHAnsi"/>
        </w:rPr>
        <w:t xml:space="preserve"> military</w:t>
      </w:r>
      <w:r w:rsidRPr="006E54E9">
        <w:rPr>
          <w:rStyle w:val="StyleUnderline"/>
          <w:rFonts w:cstheme="minorHAnsi"/>
        </w:rPr>
        <w:t xml:space="preserve"> and </w:t>
      </w:r>
      <w:r w:rsidRPr="006E54E9">
        <w:rPr>
          <w:rStyle w:val="Emphasis"/>
          <w:rFonts w:cstheme="minorHAnsi"/>
        </w:rPr>
        <w:t>political problem</w:t>
      </w:r>
      <w:r w:rsidRPr="006E54E9">
        <w:rPr>
          <w:rFonts w:cstheme="minorHAnsi"/>
          <w:sz w:val="16"/>
        </w:rPr>
        <w:t xml:space="preserve">. </w:t>
      </w:r>
      <w:proofErr w:type="gramStart"/>
      <w:r w:rsidRPr="006E54E9">
        <w:rPr>
          <w:rFonts w:cstheme="minorHAnsi"/>
          <w:sz w:val="16"/>
        </w:rPr>
        <w:t>So</w:t>
      </w:r>
      <w:proofErr w:type="gramEnd"/>
      <w:r w:rsidRPr="006E54E9">
        <w:rPr>
          <w:rFonts w:cstheme="minorHAnsi"/>
          <w:sz w:val="16"/>
        </w:rPr>
        <w:t xml:space="preserve"> </w:t>
      </w:r>
      <w:r w:rsidRPr="006E54E9">
        <w:rPr>
          <w:rStyle w:val="StyleUnderline"/>
          <w:rFonts w:cstheme="minorHAnsi"/>
          <w:highlight w:val="cyan"/>
        </w:rPr>
        <w:t>there are</w:t>
      </w:r>
      <w:r w:rsidRPr="006E54E9">
        <w:rPr>
          <w:rStyle w:val="StyleUnderline"/>
          <w:rFonts w:cstheme="minorHAnsi"/>
        </w:rPr>
        <w:t xml:space="preserve"> </w:t>
      </w:r>
      <w:r w:rsidRPr="006E54E9">
        <w:rPr>
          <w:rStyle w:val="Emphasis"/>
          <w:rFonts w:cstheme="minorHAnsi"/>
        </w:rPr>
        <w:t xml:space="preserve">strong </w:t>
      </w:r>
      <w:r w:rsidRPr="006E54E9">
        <w:rPr>
          <w:rStyle w:val="Emphasis"/>
          <w:rFonts w:cstheme="minorHAnsi"/>
          <w:highlight w:val="cyan"/>
        </w:rPr>
        <w:t>incentives</w:t>
      </w:r>
      <w:r w:rsidRPr="006E54E9">
        <w:rPr>
          <w:rStyle w:val="StyleUnderline"/>
          <w:rFonts w:cstheme="minorHAnsi"/>
          <w:highlight w:val="cyan"/>
        </w:rPr>
        <w:t xml:space="preserve"> to</w:t>
      </w:r>
      <w:r w:rsidRPr="006E54E9">
        <w:rPr>
          <w:rStyle w:val="StyleUnderline"/>
          <w:rFonts w:cstheme="minorHAnsi"/>
        </w:rPr>
        <w:t xml:space="preserve"> try to </w:t>
      </w:r>
      <w:r w:rsidRPr="006E54E9">
        <w:rPr>
          <w:rStyle w:val="Emphasis"/>
          <w:rFonts w:cstheme="minorHAnsi"/>
          <w:highlight w:val="cyan"/>
        </w:rPr>
        <w:t>deter</w:t>
      </w:r>
      <w:r w:rsidRPr="006E54E9">
        <w:rPr>
          <w:rStyle w:val="Emphasis"/>
          <w:rFonts w:cstheme="minorHAnsi"/>
        </w:rPr>
        <w:t xml:space="preserve"> the other side, </w:t>
      </w:r>
      <w:r w:rsidRPr="006E54E9">
        <w:rPr>
          <w:rStyle w:val="Emphasis"/>
          <w:rFonts w:cstheme="minorHAnsi"/>
          <w:highlight w:val="cyan"/>
        </w:rPr>
        <w:t>rather than escalate</w:t>
      </w:r>
      <w:r w:rsidRPr="006E54E9">
        <w:rPr>
          <w:rFonts w:cstheme="minorHAnsi"/>
          <w:sz w:val="16"/>
        </w:rPr>
        <w:t xml:space="preserve">. </w:t>
      </w:r>
    </w:p>
    <w:p w14:paraId="502280BD" w14:textId="77777777" w:rsidR="006F221F" w:rsidRPr="006E54E9" w:rsidRDefault="006F221F" w:rsidP="006F221F">
      <w:pPr>
        <w:rPr>
          <w:rFonts w:cstheme="minorHAnsi"/>
          <w:sz w:val="16"/>
        </w:rPr>
      </w:pPr>
      <w:r w:rsidRPr="006E54E9">
        <w:rPr>
          <w:rFonts w:cstheme="minorHAnsi"/>
          <w:sz w:val="16"/>
        </w:rPr>
        <w:t xml:space="preserve">U.S. and North Korean leaders have reason to make war even less likely </w:t>
      </w:r>
    </w:p>
    <w:p w14:paraId="56B1B20B" w14:textId="77777777" w:rsidR="006F221F" w:rsidRPr="006E54E9" w:rsidRDefault="006F221F" w:rsidP="006F221F">
      <w:pPr>
        <w:rPr>
          <w:rFonts w:cstheme="minorHAnsi"/>
          <w:sz w:val="16"/>
        </w:rPr>
      </w:pPr>
      <w:r w:rsidRPr="006E54E9">
        <w:rPr>
          <w:rFonts w:cstheme="minorHAnsi"/>
          <w:sz w:val="16"/>
        </w:rPr>
        <w:t xml:space="preserve">Although the focus on </w:t>
      </w:r>
      <w:r w:rsidRPr="006E54E9">
        <w:rPr>
          <w:rStyle w:val="StyleUnderline"/>
          <w:rFonts w:cstheme="minorHAnsi"/>
        </w:rPr>
        <w:t>Trump and Kim</w:t>
      </w:r>
      <w:r w:rsidRPr="006E54E9">
        <w:rPr>
          <w:rFonts w:cstheme="minorHAnsi"/>
          <w:sz w:val="16"/>
        </w:rPr>
        <w:t xml:space="preserve"> almost always suggests that their behavior increases the risk of war, they </w:t>
      </w:r>
      <w:proofErr w:type="gramStart"/>
      <w:r w:rsidRPr="006E54E9">
        <w:rPr>
          <w:rFonts w:cstheme="minorHAnsi"/>
          <w:sz w:val="16"/>
        </w:rPr>
        <w:t xml:space="preserve">actually </w:t>
      </w:r>
      <w:r w:rsidRPr="006E54E9">
        <w:rPr>
          <w:rStyle w:val="StyleUnderline"/>
          <w:rFonts w:cstheme="minorHAnsi"/>
        </w:rPr>
        <w:t>have</w:t>
      </w:r>
      <w:proofErr w:type="gramEnd"/>
      <w:r w:rsidRPr="006E54E9">
        <w:rPr>
          <w:rStyle w:val="StyleUnderline"/>
          <w:rFonts w:cstheme="minorHAnsi"/>
        </w:rPr>
        <w:t xml:space="preserve"> </w:t>
      </w:r>
      <w:r w:rsidRPr="006E54E9">
        <w:rPr>
          <w:rStyle w:val="Emphasis"/>
          <w:rFonts w:cstheme="minorHAnsi"/>
        </w:rPr>
        <w:t>strong incentives</w:t>
      </w:r>
      <w:r w:rsidRPr="006E54E9">
        <w:rPr>
          <w:rStyle w:val="StyleUnderline"/>
          <w:rFonts w:cstheme="minorHAnsi"/>
        </w:rPr>
        <w:t xml:space="preserve"> to reduce</w:t>
      </w:r>
      <w:r w:rsidRPr="006E54E9">
        <w:rPr>
          <w:rFonts w:cstheme="minorHAnsi"/>
          <w:sz w:val="16"/>
        </w:rPr>
        <w:t xml:space="preserve"> the prospect of </w:t>
      </w:r>
      <w:r w:rsidRPr="006E54E9">
        <w:rPr>
          <w:rStyle w:val="StyleUnderline"/>
          <w:rFonts w:cstheme="minorHAnsi"/>
        </w:rPr>
        <w:t>war</w:t>
      </w:r>
      <w:r w:rsidRPr="006E54E9">
        <w:rPr>
          <w:rFonts w:cstheme="minorHAnsi"/>
          <w:sz w:val="16"/>
        </w:rPr>
        <w:t xml:space="preserve">. </w:t>
      </w:r>
    </w:p>
    <w:p w14:paraId="7A083299" w14:textId="77777777" w:rsidR="006F221F" w:rsidRPr="006E54E9" w:rsidRDefault="006F221F" w:rsidP="006F221F">
      <w:pPr>
        <w:rPr>
          <w:rFonts w:cstheme="minorHAnsi"/>
          <w:sz w:val="16"/>
        </w:rPr>
      </w:pPr>
      <w:r w:rsidRPr="006E54E9">
        <w:rPr>
          <w:rFonts w:cstheme="minorHAnsi"/>
          <w:sz w:val="16"/>
        </w:rPr>
        <w:t xml:space="preserve">Despite rhetoric about North Korea's irrationality, </w:t>
      </w:r>
      <w:r w:rsidRPr="006E54E9">
        <w:rPr>
          <w:rStyle w:val="StyleUnderline"/>
          <w:rFonts w:cstheme="minorHAnsi"/>
        </w:rPr>
        <w:t>Kim's</w:t>
      </w:r>
      <w:r w:rsidRPr="006E54E9">
        <w:rPr>
          <w:rFonts w:cstheme="minorHAnsi"/>
          <w:sz w:val="16"/>
        </w:rPr>
        <w:t xml:space="preserve"> pursuit of nuclear weapons and long-range missiles was </w:t>
      </w:r>
      <w:r w:rsidRPr="006E54E9">
        <w:rPr>
          <w:rStyle w:val="StyleUnderline"/>
          <w:rFonts w:cstheme="minorHAnsi"/>
          <w:highlight w:val="cyan"/>
        </w:rPr>
        <w:t>rational.</w:t>
      </w:r>
      <w:r w:rsidRPr="006E54E9">
        <w:rPr>
          <w:rStyle w:val="StyleUnderline"/>
          <w:rFonts w:cstheme="minorHAnsi"/>
        </w:rPr>
        <w:t xml:space="preserve"> He wants </w:t>
      </w:r>
      <w:r w:rsidRPr="006E54E9">
        <w:rPr>
          <w:rStyle w:val="StyleUnderline"/>
          <w:rFonts w:cstheme="minorHAnsi"/>
          <w:highlight w:val="cyan"/>
        </w:rPr>
        <w:t>to stay in power</w:t>
      </w:r>
      <w:r w:rsidRPr="006E54E9">
        <w:rPr>
          <w:rFonts w:cstheme="minorHAnsi"/>
          <w:sz w:val="16"/>
        </w:rPr>
        <w:t xml:space="preserve">, and nuclear weapons constitute invasion insurance. But </w:t>
      </w:r>
      <w:r w:rsidRPr="006E54E9">
        <w:rPr>
          <w:rStyle w:val="StyleUnderline"/>
          <w:rFonts w:cstheme="minorHAnsi"/>
        </w:rPr>
        <w:t xml:space="preserve">a </w:t>
      </w:r>
      <w:r w:rsidRPr="006E54E9">
        <w:rPr>
          <w:rStyle w:val="StyleUnderline"/>
          <w:rFonts w:cstheme="minorHAnsi"/>
          <w:highlight w:val="cyan"/>
        </w:rPr>
        <w:t>war</w:t>
      </w:r>
      <w:r w:rsidRPr="006E54E9">
        <w:rPr>
          <w:rStyle w:val="StyleUnderline"/>
          <w:rFonts w:cstheme="minorHAnsi"/>
        </w:rPr>
        <w:t xml:space="preserve"> probably </w:t>
      </w:r>
      <w:r w:rsidRPr="006E54E9">
        <w:rPr>
          <w:rStyle w:val="StyleUnderline"/>
          <w:rFonts w:cstheme="minorHAnsi"/>
          <w:highlight w:val="cyan"/>
        </w:rPr>
        <w:t>would</w:t>
      </w:r>
      <w:r w:rsidRPr="006E54E9">
        <w:rPr>
          <w:rStyle w:val="StyleUnderline"/>
          <w:rFonts w:cstheme="minorHAnsi"/>
        </w:rPr>
        <w:t xml:space="preserve"> spell </w:t>
      </w:r>
      <w:r w:rsidRPr="006E54E9">
        <w:rPr>
          <w:rStyle w:val="Emphasis"/>
          <w:rFonts w:cstheme="minorHAnsi"/>
        </w:rPr>
        <w:t xml:space="preserve">the </w:t>
      </w:r>
      <w:r w:rsidRPr="006E54E9">
        <w:rPr>
          <w:rStyle w:val="Emphasis"/>
          <w:rFonts w:cstheme="minorHAnsi"/>
          <w:highlight w:val="cyan"/>
        </w:rPr>
        <w:t>end</w:t>
      </w:r>
      <w:r w:rsidRPr="006E54E9">
        <w:rPr>
          <w:rStyle w:val="Emphasis"/>
          <w:rFonts w:cstheme="minorHAnsi"/>
        </w:rPr>
        <w:t xml:space="preserve"> of the </w:t>
      </w:r>
      <w:r w:rsidRPr="006E54E9">
        <w:rPr>
          <w:rStyle w:val="Emphasis"/>
          <w:rFonts w:cstheme="minorHAnsi"/>
          <w:highlight w:val="cyan"/>
        </w:rPr>
        <w:t>regime</w:t>
      </w:r>
      <w:r w:rsidRPr="006E54E9">
        <w:rPr>
          <w:rFonts w:cstheme="minorHAnsi"/>
          <w:sz w:val="16"/>
        </w:rPr>
        <w:t>, giving North Korea little reason to start a war.</w:t>
      </w:r>
    </w:p>
    <w:p w14:paraId="278A1949" w14:textId="77777777" w:rsidR="006F221F" w:rsidRPr="006E54E9" w:rsidRDefault="006F221F" w:rsidP="006F221F">
      <w:pPr>
        <w:rPr>
          <w:rStyle w:val="StyleUnderline"/>
          <w:rFonts w:cstheme="minorHAnsi"/>
        </w:rPr>
      </w:pPr>
      <w:r w:rsidRPr="006E54E9">
        <w:rPr>
          <w:rFonts w:cstheme="minorHAnsi"/>
          <w:sz w:val="16"/>
        </w:rPr>
        <w:t xml:space="preserve">On the U.S. side, few wars probably have been war-gamed more than a conflict on the Korean Peninsula. </w:t>
      </w:r>
      <w:r w:rsidRPr="006E54E9">
        <w:rPr>
          <w:rStyle w:val="StyleUnderline"/>
          <w:rFonts w:cstheme="minorHAnsi"/>
          <w:highlight w:val="cyan"/>
        </w:rPr>
        <w:t>U.S.</w:t>
      </w:r>
      <w:r w:rsidRPr="006E54E9">
        <w:rPr>
          <w:rFonts w:cstheme="minorHAnsi"/>
          <w:sz w:val="16"/>
        </w:rPr>
        <w:t xml:space="preserve"> decision-makers </w:t>
      </w:r>
      <w:r w:rsidRPr="006E54E9">
        <w:rPr>
          <w:rStyle w:val="StyleUnderline"/>
          <w:rFonts w:cstheme="minorHAnsi"/>
        </w:rPr>
        <w:t>know how costly a war might be</w:t>
      </w:r>
      <w:r w:rsidRPr="006E54E9">
        <w:rPr>
          <w:rFonts w:cstheme="minorHAnsi"/>
          <w:sz w:val="16"/>
        </w:rPr>
        <w:t xml:space="preserve">. Knowledge of these </w:t>
      </w:r>
      <w:r w:rsidRPr="006E54E9">
        <w:rPr>
          <w:rStyle w:val="StyleUnderline"/>
          <w:rFonts w:cstheme="minorHAnsi"/>
          <w:highlight w:val="cyan"/>
        </w:rPr>
        <w:t>costs makes war less likely</w:t>
      </w:r>
      <w:r w:rsidRPr="006E54E9">
        <w:rPr>
          <w:sz w:val="16"/>
        </w:rPr>
        <w:t>.</w:t>
      </w:r>
    </w:p>
    <w:p w14:paraId="77F8C92D" w14:textId="23B8859E" w:rsidR="006F221F" w:rsidRDefault="006F221F" w:rsidP="006F221F">
      <w:pPr>
        <w:rPr>
          <w:rStyle w:val="Emphasis"/>
          <w:rFonts w:cstheme="minorHAnsi"/>
          <w:highlight w:val="cyan"/>
        </w:rPr>
      </w:pPr>
      <w:r w:rsidRPr="006E54E9">
        <w:rPr>
          <w:rStyle w:val="StyleUnderline"/>
          <w:rFonts w:cstheme="minorHAnsi"/>
        </w:rPr>
        <w:t xml:space="preserve">A leader-driven </w:t>
      </w:r>
      <w:r w:rsidRPr="006E54E9">
        <w:rPr>
          <w:rStyle w:val="StyleUnderline"/>
          <w:rFonts w:cstheme="minorHAnsi"/>
          <w:highlight w:val="cyan"/>
        </w:rPr>
        <w:t>war would have to overcome</w:t>
      </w:r>
      <w:r w:rsidRPr="006E54E9">
        <w:rPr>
          <w:rStyle w:val="StyleUnderline"/>
          <w:rFonts w:cstheme="minorHAnsi"/>
        </w:rPr>
        <w:t xml:space="preserve"> </w:t>
      </w:r>
      <w:r w:rsidRPr="006E54E9">
        <w:rPr>
          <w:rStyle w:val="Emphasis"/>
          <w:rFonts w:cstheme="minorHAnsi"/>
        </w:rPr>
        <w:t xml:space="preserve">strong </w:t>
      </w:r>
      <w:r w:rsidRPr="006E54E9">
        <w:rPr>
          <w:rStyle w:val="Emphasis"/>
          <w:rFonts w:cstheme="minorHAnsi"/>
          <w:highlight w:val="cyan"/>
        </w:rPr>
        <w:t>structural pressures</w:t>
      </w:r>
    </w:p>
    <w:p w14:paraId="79E62825" w14:textId="49FA02A6" w:rsidR="00706C7B" w:rsidRPr="006E54E9" w:rsidRDefault="00706C7B" w:rsidP="00706C7B">
      <w:pPr>
        <w:pStyle w:val="Heading2"/>
      </w:pPr>
      <w:bookmarkStart w:id="23" w:name="Level_1_5113"/>
      <w:r w:rsidRPr="006E54E9">
        <w:lastRenderedPageBreak/>
        <w:t>Russia</w:t>
      </w:r>
      <w:r>
        <w:t xml:space="preserve"> </w:t>
      </w:r>
      <w:r w:rsidRPr="006E54E9">
        <w:t>Revisionis</w:t>
      </w:r>
      <w:r>
        <w:t>m</w:t>
      </w:r>
    </w:p>
    <w:p w14:paraId="0D9F05DD" w14:textId="77777777" w:rsidR="00706C7B" w:rsidRPr="006E54E9" w:rsidRDefault="00706C7B" w:rsidP="00706C7B">
      <w:pPr>
        <w:pStyle w:val="Heading3"/>
      </w:pPr>
      <w:bookmarkStart w:id="24" w:name="Level_1_4298"/>
      <w:r w:rsidRPr="006E54E9">
        <w:lastRenderedPageBreak/>
        <w:t>1NC</w:t>
      </w:r>
      <w:r>
        <w:t>---</w:t>
      </w:r>
      <w:r w:rsidRPr="006E54E9">
        <w:t>Russia Defense</w:t>
      </w:r>
      <w:r>
        <w:t>---</w:t>
      </w:r>
      <w:r w:rsidRPr="006E54E9">
        <w:t>AT: Revisionist</w:t>
      </w:r>
    </w:p>
    <w:p w14:paraId="28B0A16A" w14:textId="77777777" w:rsidR="00706C7B" w:rsidRPr="006E54E9" w:rsidRDefault="00706C7B" w:rsidP="00706C7B">
      <w:pPr>
        <w:pStyle w:val="Heading4"/>
      </w:pPr>
      <w:r w:rsidRPr="006E54E9">
        <w:t>Russia is status-seeking, not revisionist.</w:t>
      </w:r>
    </w:p>
    <w:p w14:paraId="1B2D26D8" w14:textId="77777777" w:rsidR="00706C7B" w:rsidRPr="006E54E9" w:rsidRDefault="00706C7B" w:rsidP="00706C7B">
      <w:r w:rsidRPr="006E54E9">
        <w:rPr>
          <w:rStyle w:val="Style13ptBold"/>
        </w:rPr>
        <w:t>Larson &amp;</w:t>
      </w:r>
      <w:r w:rsidRPr="006E54E9">
        <w:t xml:space="preserve"> </w:t>
      </w:r>
      <w:r w:rsidRPr="006E54E9">
        <w:rPr>
          <w:rStyle w:val="Style13ptBold"/>
        </w:rPr>
        <w:t>Shevchenko ’14</w:t>
      </w:r>
      <w:r>
        <w:t>---</w:t>
      </w:r>
      <w:r w:rsidRPr="006E54E9">
        <w:t xml:space="preserve">Deborah Warch Larson; professor of political science at the University of California, Los Angeles. Stanford University, 1982. Alexei Shevchenko; Professor of Political Science at California State University, Fullerton, doctorate in Political Science from UCLA. September 2014; “Russia says no: Power, status, and emotions in foreign policy”; </w:t>
      </w:r>
      <w:r w:rsidRPr="006E54E9">
        <w:rPr>
          <w:i/>
          <w:iCs/>
        </w:rPr>
        <w:t>Communist and Post-Communist Studies</w:t>
      </w:r>
      <w:r w:rsidRPr="006E54E9">
        <w:t>, Volume 47; Accessed Online via University of Michigan Libraries; //CYang</w:t>
      </w:r>
    </w:p>
    <w:p w14:paraId="2E37DCF3" w14:textId="77777777" w:rsidR="00706C7B" w:rsidRPr="006E54E9" w:rsidRDefault="00706C7B" w:rsidP="00706C7B">
      <w:pPr>
        <w:rPr>
          <w:sz w:val="16"/>
        </w:rPr>
      </w:pPr>
      <w:r w:rsidRPr="006E54E9">
        <w:rPr>
          <w:sz w:val="16"/>
        </w:rPr>
        <w:t xml:space="preserve">In this essay we outline a theoretical framework for explaining ostensible shifts and vacillation in Russia's foreign policy. Realism would expect Russia to assert its predominance in neighboring areas where it would come into conflict with the United States and China. Liberals would attribute Putin's anti-American stance to his return to authoritarianism and domestic repression and the corresponding need for an external enemy. A </w:t>
      </w:r>
      <w:r w:rsidRPr="006E54E9">
        <w:rPr>
          <w:rStyle w:val="StyleUnderline"/>
        </w:rPr>
        <w:t xml:space="preserve">review of </w:t>
      </w:r>
      <w:r w:rsidRPr="006E54E9">
        <w:rPr>
          <w:rStyle w:val="StyleUnderline"/>
          <w:highlight w:val="cyan"/>
        </w:rPr>
        <w:t>Russia's actions</w:t>
      </w:r>
      <w:r w:rsidRPr="006E54E9">
        <w:rPr>
          <w:rStyle w:val="StyleUnderline"/>
        </w:rPr>
        <w:t xml:space="preserve"> since the end of the Cold War</w:t>
      </w:r>
      <w:r w:rsidRPr="006E54E9">
        <w:rPr>
          <w:sz w:val="16"/>
        </w:rPr>
        <w:t xml:space="preserve">, however, </w:t>
      </w:r>
      <w:r w:rsidRPr="006E54E9">
        <w:rPr>
          <w:rStyle w:val="StyleUnderline"/>
        </w:rPr>
        <w:t xml:space="preserve">does </w:t>
      </w:r>
      <w:r w:rsidRPr="006E54E9">
        <w:rPr>
          <w:rStyle w:val="StyleUnderline"/>
          <w:highlight w:val="cyan"/>
        </w:rPr>
        <w:t>not lend support to</w:t>
      </w:r>
      <w:r w:rsidRPr="006E54E9">
        <w:rPr>
          <w:sz w:val="16"/>
        </w:rPr>
        <w:t xml:space="preserve"> either </w:t>
      </w:r>
      <w:r w:rsidRPr="006E54E9">
        <w:rPr>
          <w:rStyle w:val="StyleUnderline"/>
          <w:highlight w:val="cyan"/>
        </w:rPr>
        <w:t>power</w:t>
      </w:r>
      <w:r w:rsidRPr="006E54E9">
        <w:rPr>
          <w:sz w:val="16"/>
        </w:rPr>
        <w:t xml:space="preserve"> or domestic politics </w:t>
      </w:r>
      <w:r w:rsidRPr="006E54E9">
        <w:rPr>
          <w:rStyle w:val="StyleUnderline"/>
          <w:highlight w:val="cyan"/>
        </w:rPr>
        <w:t>as</w:t>
      </w:r>
      <w:r w:rsidRPr="006E54E9">
        <w:rPr>
          <w:sz w:val="16"/>
        </w:rPr>
        <w:t xml:space="preserve"> the </w:t>
      </w:r>
      <w:r w:rsidRPr="006E54E9">
        <w:rPr>
          <w:rStyle w:val="Emphasis"/>
        </w:rPr>
        <w:t xml:space="preserve">main </w:t>
      </w:r>
      <w:r w:rsidRPr="006E54E9">
        <w:rPr>
          <w:rStyle w:val="Emphasis"/>
          <w:highlight w:val="cyan"/>
        </w:rPr>
        <w:t>source</w:t>
      </w:r>
      <w:r w:rsidRPr="006E54E9">
        <w:rPr>
          <w:rStyle w:val="StyleUnderline"/>
          <w:highlight w:val="cyan"/>
        </w:rPr>
        <w:t xml:space="preserve"> of variation in </w:t>
      </w:r>
      <w:r w:rsidRPr="006E54E9">
        <w:rPr>
          <w:rStyle w:val="Emphasis"/>
          <w:highlight w:val="cyan"/>
        </w:rPr>
        <w:t>Russian</w:t>
      </w:r>
      <w:r w:rsidRPr="006E54E9">
        <w:rPr>
          <w:rStyle w:val="Emphasis"/>
        </w:rPr>
        <w:t xml:space="preserve"> foreign </w:t>
      </w:r>
      <w:r w:rsidRPr="006E54E9">
        <w:rPr>
          <w:rStyle w:val="Emphasis"/>
          <w:highlight w:val="cyan"/>
        </w:rPr>
        <w:t>policy</w:t>
      </w:r>
      <w:r w:rsidRPr="006E54E9">
        <w:rPr>
          <w:sz w:val="16"/>
        </w:rPr>
        <w:t xml:space="preserve">. Instead, </w:t>
      </w:r>
      <w:r w:rsidRPr="006E54E9">
        <w:rPr>
          <w:rStyle w:val="StyleUnderline"/>
          <w:highlight w:val="cyan"/>
        </w:rPr>
        <w:t xml:space="preserve">Russia's stance toward the </w:t>
      </w:r>
      <w:r w:rsidRPr="006E54E9">
        <w:rPr>
          <w:rStyle w:val="Emphasis"/>
          <w:highlight w:val="cyan"/>
        </w:rPr>
        <w:t>U</w:t>
      </w:r>
      <w:r w:rsidRPr="006E54E9">
        <w:rPr>
          <w:rStyle w:val="StyleUnderline"/>
        </w:rPr>
        <w:t xml:space="preserve">nited </w:t>
      </w:r>
      <w:r w:rsidRPr="006E54E9">
        <w:rPr>
          <w:rStyle w:val="Emphasis"/>
          <w:highlight w:val="cyan"/>
        </w:rPr>
        <w:t>S</w:t>
      </w:r>
      <w:r w:rsidRPr="006E54E9">
        <w:rPr>
          <w:rStyle w:val="StyleUnderline"/>
        </w:rPr>
        <w:t>tates</w:t>
      </w:r>
      <w:r w:rsidRPr="006E54E9">
        <w:rPr>
          <w:sz w:val="16"/>
        </w:rPr>
        <w:t xml:space="preserve"> has been </w:t>
      </w:r>
      <w:r w:rsidRPr="006E54E9">
        <w:rPr>
          <w:rStyle w:val="Emphasis"/>
        </w:rPr>
        <w:t xml:space="preserve">strongly </w:t>
      </w:r>
      <w:r w:rsidRPr="006E54E9">
        <w:rPr>
          <w:rStyle w:val="Emphasis"/>
          <w:highlight w:val="cyan"/>
        </w:rPr>
        <w:t>influenced</w:t>
      </w:r>
      <w:r w:rsidRPr="006E54E9">
        <w:rPr>
          <w:rStyle w:val="StyleUnderline"/>
          <w:highlight w:val="cyan"/>
        </w:rPr>
        <w:t xml:space="preserve"> by</w:t>
      </w:r>
      <w:r w:rsidRPr="006E54E9">
        <w:rPr>
          <w:sz w:val="16"/>
        </w:rPr>
        <w:t xml:space="preserve"> the </w:t>
      </w:r>
      <w:r w:rsidRPr="006E54E9">
        <w:rPr>
          <w:rStyle w:val="StyleUnderline"/>
          <w:highlight w:val="cyan"/>
        </w:rPr>
        <w:t>degree of</w:t>
      </w:r>
      <w:r w:rsidRPr="006E54E9">
        <w:rPr>
          <w:rStyle w:val="StyleUnderline"/>
        </w:rPr>
        <w:t xml:space="preserve"> </w:t>
      </w:r>
      <w:r w:rsidRPr="006E54E9">
        <w:rPr>
          <w:rStyle w:val="Emphasis"/>
        </w:rPr>
        <w:t xml:space="preserve">external </w:t>
      </w:r>
      <w:r w:rsidRPr="006E54E9">
        <w:rPr>
          <w:rStyle w:val="Emphasis"/>
          <w:highlight w:val="cyan"/>
        </w:rPr>
        <w:t>validation</w:t>
      </w:r>
      <w:r w:rsidRPr="006E54E9">
        <w:rPr>
          <w:rStyle w:val="StyleUnderline"/>
          <w:highlight w:val="cyan"/>
        </w:rPr>
        <w:t xml:space="preserve"> of</w:t>
      </w:r>
      <w:r w:rsidRPr="006E54E9">
        <w:rPr>
          <w:sz w:val="16"/>
        </w:rPr>
        <w:t xml:space="preserve"> its </w:t>
      </w:r>
      <w:r w:rsidRPr="006E54E9">
        <w:rPr>
          <w:rStyle w:val="StyleUnderline"/>
          <w:highlight w:val="cyan"/>
        </w:rPr>
        <w:t>self-image</w:t>
      </w:r>
      <w:r w:rsidRPr="006E54E9">
        <w:rPr>
          <w:sz w:val="16"/>
        </w:rPr>
        <w:t xml:space="preserve"> as a great power. </w:t>
      </w:r>
      <w:r w:rsidRPr="006E54E9">
        <w:rPr>
          <w:rStyle w:val="StyleUnderline"/>
        </w:rPr>
        <w:t>Russia</w:t>
      </w:r>
      <w:r w:rsidRPr="006E54E9">
        <w:rPr>
          <w:sz w:val="16"/>
        </w:rPr>
        <w:t xml:space="preserve"> is </w:t>
      </w:r>
      <w:r w:rsidRPr="006E54E9">
        <w:rPr>
          <w:rStyle w:val="StyleUnderline"/>
          <w:highlight w:val="cyan"/>
        </w:rPr>
        <w:t>striving for</w:t>
      </w:r>
      <w:r w:rsidRPr="006E54E9">
        <w:rPr>
          <w:sz w:val="16"/>
        </w:rPr>
        <w:t xml:space="preserve"> enhanced </w:t>
      </w:r>
      <w:r w:rsidRPr="006E54E9">
        <w:rPr>
          <w:rStyle w:val="StyleUnderline"/>
          <w:highlight w:val="cyan"/>
        </w:rPr>
        <w:t>global recognition</w:t>
      </w:r>
      <w:r w:rsidRPr="006E54E9">
        <w:rPr>
          <w:rStyle w:val="StyleUnderline"/>
        </w:rPr>
        <w:t xml:space="preserve"> while</w:t>
      </w:r>
      <w:r w:rsidRPr="006E54E9">
        <w:rPr>
          <w:sz w:val="16"/>
        </w:rPr>
        <w:t xml:space="preserve"> at the same time </w:t>
      </w:r>
      <w:r w:rsidRPr="006E54E9">
        <w:rPr>
          <w:rStyle w:val="StyleUnderline"/>
          <w:highlight w:val="cyan"/>
        </w:rPr>
        <w:t>retaining</w:t>
      </w:r>
      <w:r w:rsidRPr="006E54E9">
        <w:rPr>
          <w:sz w:val="16"/>
        </w:rPr>
        <w:t xml:space="preserve"> its </w:t>
      </w:r>
      <w:r w:rsidRPr="006E54E9">
        <w:rPr>
          <w:rStyle w:val="StyleUnderline"/>
          <w:highlight w:val="cyan"/>
        </w:rPr>
        <w:t>national identity</w:t>
      </w:r>
      <w:r w:rsidRPr="006E54E9">
        <w:rPr>
          <w:sz w:val="16"/>
        </w:rPr>
        <w:t xml:space="preserve">. Russia </w:t>
      </w:r>
      <w:r w:rsidRPr="006E54E9">
        <w:rPr>
          <w:rStyle w:val="Emphasis"/>
          <w:highlight w:val="cyan"/>
        </w:rPr>
        <w:t>reacts</w:t>
      </w:r>
      <w:r w:rsidRPr="006E54E9">
        <w:rPr>
          <w:rStyle w:val="Emphasis"/>
        </w:rPr>
        <w:t xml:space="preserve"> strongly</w:t>
      </w:r>
      <w:r w:rsidRPr="006E54E9">
        <w:rPr>
          <w:sz w:val="16"/>
        </w:rPr>
        <w:t xml:space="preserve">, at times emotionally, </w:t>
      </w:r>
      <w:r w:rsidRPr="006E54E9">
        <w:rPr>
          <w:rStyle w:val="StyleUnderline"/>
          <w:highlight w:val="cyan"/>
        </w:rPr>
        <w:t>to</w:t>
      </w:r>
      <w:r w:rsidRPr="006E54E9">
        <w:rPr>
          <w:sz w:val="16"/>
        </w:rPr>
        <w:t xml:space="preserve"> perceived </w:t>
      </w:r>
      <w:r w:rsidRPr="006E54E9">
        <w:rPr>
          <w:rStyle w:val="Emphasis"/>
          <w:highlight w:val="cyan"/>
        </w:rPr>
        <w:t>humiliation</w:t>
      </w:r>
      <w:r w:rsidRPr="006E54E9">
        <w:rPr>
          <w:rStyle w:val="StyleUnderline"/>
          <w:highlight w:val="cyan"/>
        </w:rPr>
        <w:t xml:space="preserve"> and </w:t>
      </w:r>
      <w:r w:rsidRPr="006E54E9">
        <w:rPr>
          <w:rStyle w:val="Emphasis"/>
          <w:highlight w:val="cyan"/>
        </w:rPr>
        <w:t>disrespect</w:t>
      </w:r>
      <w:r w:rsidRPr="006E54E9">
        <w:rPr>
          <w:sz w:val="16"/>
        </w:rPr>
        <w:t xml:space="preserve">. We argue that a </w:t>
      </w:r>
      <w:r w:rsidRPr="006E54E9">
        <w:rPr>
          <w:rStyle w:val="StyleUnderline"/>
        </w:rPr>
        <w:t>better understanding of Russia's status concerns</w:t>
      </w:r>
      <w:r w:rsidRPr="006E54E9">
        <w:rPr>
          <w:sz w:val="16"/>
        </w:rPr>
        <w:t xml:space="preserve"> is </w:t>
      </w:r>
      <w:r w:rsidRPr="006E54E9">
        <w:rPr>
          <w:rStyle w:val="StyleUnderline"/>
        </w:rPr>
        <w:t>essential</w:t>
      </w:r>
      <w:r w:rsidRPr="006E54E9">
        <w:rPr>
          <w:sz w:val="16"/>
        </w:rPr>
        <w:t xml:space="preserve"> not only to understand Moscow's volatile behavior but </w:t>
      </w:r>
      <w:r w:rsidRPr="006E54E9">
        <w:rPr>
          <w:rStyle w:val="StyleUnderline"/>
        </w:rPr>
        <w:t>to encourage</w:t>
      </w:r>
      <w:r w:rsidRPr="006E54E9">
        <w:rPr>
          <w:sz w:val="16"/>
        </w:rPr>
        <w:t xml:space="preserve"> its </w:t>
      </w:r>
      <w:r w:rsidRPr="006E54E9">
        <w:rPr>
          <w:rStyle w:val="Emphasis"/>
        </w:rPr>
        <w:t>cooperation</w:t>
      </w:r>
      <w:r w:rsidRPr="006E54E9">
        <w:rPr>
          <w:rStyle w:val="StyleUnderline"/>
        </w:rPr>
        <w:t xml:space="preserve"> in global governance</w:t>
      </w:r>
      <w:r w:rsidRPr="006E54E9">
        <w:rPr>
          <w:sz w:val="16"/>
        </w:rPr>
        <w:t xml:space="preserve">. </w:t>
      </w:r>
    </w:p>
    <w:p w14:paraId="30241DC3" w14:textId="77777777" w:rsidR="00706C7B" w:rsidRPr="006E54E9" w:rsidRDefault="00706C7B" w:rsidP="00706C7B">
      <w:pPr>
        <w:rPr>
          <w:sz w:val="16"/>
          <w:szCs w:val="16"/>
        </w:rPr>
      </w:pPr>
      <w:r w:rsidRPr="006E54E9">
        <w:rPr>
          <w:sz w:val="16"/>
          <w:szCs w:val="16"/>
        </w:rPr>
        <w:t xml:space="preserve">Our theoretical argument derives from </w:t>
      </w:r>
      <w:r w:rsidRPr="006E54E9">
        <w:rPr>
          <w:rStyle w:val="Emphasis"/>
          <w:highlight w:val="cyan"/>
        </w:rPr>
        <w:t>s</w:t>
      </w:r>
      <w:r w:rsidRPr="006E54E9">
        <w:rPr>
          <w:rStyle w:val="StyleUnderline"/>
        </w:rPr>
        <w:t xml:space="preserve">ocial </w:t>
      </w:r>
      <w:r w:rsidRPr="006E54E9">
        <w:rPr>
          <w:rStyle w:val="Emphasis"/>
          <w:highlight w:val="cyan"/>
        </w:rPr>
        <w:t>i</w:t>
      </w:r>
      <w:r w:rsidRPr="006E54E9">
        <w:rPr>
          <w:rStyle w:val="StyleUnderline"/>
        </w:rPr>
        <w:t xml:space="preserve">dentity </w:t>
      </w:r>
      <w:r w:rsidRPr="006E54E9">
        <w:rPr>
          <w:rStyle w:val="Emphasis"/>
          <w:highlight w:val="cyan"/>
        </w:rPr>
        <w:t>t</w:t>
      </w:r>
      <w:r w:rsidRPr="006E54E9">
        <w:rPr>
          <w:rStyle w:val="StyleUnderline"/>
        </w:rPr>
        <w:t>heory</w:t>
      </w:r>
      <w:r w:rsidRPr="006E54E9">
        <w:rPr>
          <w:sz w:val="16"/>
          <w:szCs w:val="16"/>
        </w:rPr>
        <w:t xml:space="preserve"> (SIT) (Hogg and Abrams, 1988, Tajfel, 1978, Tajfel, 1982, Tajfel and Turner, 1979) </w:t>
      </w:r>
      <w:r w:rsidRPr="006E54E9">
        <w:rPr>
          <w:rStyle w:val="StyleUnderline"/>
        </w:rPr>
        <w:t xml:space="preserve">in </w:t>
      </w:r>
      <w:r w:rsidRPr="006E54E9">
        <w:rPr>
          <w:rStyle w:val="StyleUnderline"/>
          <w:highlight w:val="cyan"/>
        </w:rPr>
        <w:t>social psychology</w:t>
      </w:r>
      <w:r w:rsidRPr="006E54E9">
        <w:rPr>
          <w:sz w:val="16"/>
          <w:szCs w:val="16"/>
        </w:rPr>
        <w:t xml:space="preserve">, which argues that </w:t>
      </w:r>
      <w:r w:rsidRPr="006E54E9">
        <w:rPr>
          <w:rStyle w:val="StyleUnderline"/>
          <w:highlight w:val="cyan"/>
        </w:rPr>
        <w:t>social groups strive for</w:t>
      </w:r>
      <w:r w:rsidRPr="006E54E9">
        <w:rPr>
          <w:sz w:val="16"/>
          <w:szCs w:val="16"/>
        </w:rPr>
        <w:t xml:space="preserve"> a </w:t>
      </w:r>
      <w:r w:rsidRPr="006E54E9">
        <w:rPr>
          <w:rStyle w:val="Emphasis"/>
        </w:rPr>
        <w:t>positively distinctive</w:t>
      </w:r>
      <w:r w:rsidRPr="006E54E9">
        <w:rPr>
          <w:rStyle w:val="StyleUnderline"/>
        </w:rPr>
        <w:t xml:space="preserve"> identity and</w:t>
      </w:r>
      <w:r w:rsidRPr="006E54E9">
        <w:rPr>
          <w:sz w:val="16"/>
          <w:szCs w:val="16"/>
        </w:rPr>
        <w:t xml:space="preserve"> offers hypotheses concerning the identity management strategies used by groups to enhance their relative position. Extrapolating the identity management techniques predicted by SIT to </w:t>
      </w:r>
      <w:r w:rsidRPr="006E54E9">
        <w:rPr>
          <w:rStyle w:val="Emphasis"/>
          <w:highlight w:val="cyan"/>
        </w:rPr>
        <w:t>status</w:t>
      </w:r>
      <w:r w:rsidRPr="006E54E9">
        <w:rPr>
          <w:rStyle w:val="Emphasis"/>
        </w:rPr>
        <w:t>-seeking</w:t>
      </w:r>
      <w:r w:rsidRPr="006E54E9">
        <w:rPr>
          <w:rStyle w:val="StyleUnderline"/>
        </w:rPr>
        <w:t xml:space="preserve"> in the international arena</w:t>
      </w:r>
      <w:r w:rsidRPr="006E54E9">
        <w:rPr>
          <w:sz w:val="16"/>
          <w:szCs w:val="16"/>
        </w:rPr>
        <w:t xml:space="preserve">, we argue that states may enhance their relative standing by imitating more advanced states (strategy of social mobility), trying to displace the higher-ranked state (strategy of social competition), or finding a new arena in which to be superior (strategy of social creativity). </w:t>
      </w:r>
      <w:r w:rsidRPr="006E54E9">
        <w:rPr>
          <w:rStyle w:val="StyleUnderline"/>
        </w:rPr>
        <w:t xml:space="preserve">Emotions accompanying </w:t>
      </w:r>
      <w:r w:rsidRPr="006E54E9">
        <w:rPr>
          <w:rStyle w:val="Emphasis"/>
          <w:highlight w:val="cyan"/>
        </w:rPr>
        <w:t>aggrieved status</w:t>
      </w:r>
      <w:r w:rsidRPr="006E54E9">
        <w:rPr>
          <w:sz w:val="16"/>
          <w:szCs w:val="16"/>
        </w:rPr>
        <w:t xml:space="preserve"> (</w:t>
      </w:r>
      <w:proofErr w:type="gramStart"/>
      <w:r w:rsidRPr="006E54E9">
        <w:rPr>
          <w:sz w:val="16"/>
          <w:szCs w:val="16"/>
        </w:rPr>
        <w:t>in particular anger</w:t>
      </w:r>
      <w:proofErr w:type="gramEnd"/>
      <w:r w:rsidRPr="006E54E9">
        <w:rPr>
          <w:sz w:val="16"/>
          <w:szCs w:val="16"/>
        </w:rPr>
        <w:t xml:space="preserve"> and vengefulness) can </w:t>
      </w:r>
      <w:r w:rsidRPr="006E54E9">
        <w:rPr>
          <w:rStyle w:val="StyleUnderline"/>
          <w:highlight w:val="cyan"/>
        </w:rPr>
        <w:t>explain</w:t>
      </w:r>
      <w:r w:rsidRPr="006E54E9">
        <w:rPr>
          <w:sz w:val="16"/>
          <w:szCs w:val="16"/>
        </w:rPr>
        <w:t xml:space="preserve"> the </w:t>
      </w:r>
      <w:r w:rsidRPr="006E54E9">
        <w:rPr>
          <w:rStyle w:val="Emphasis"/>
        </w:rPr>
        <w:t xml:space="preserve">intensity of social </w:t>
      </w:r>
      <w:r w:rsidRPr="006E54E9">
        <w:rPr>
          <w:rStyle w:val="Emphasis"/>
          <w:highlight w:val="cyan"/>
        </w:rPr>
        <w:t>competition</w:t>
      </w:r>
      <w:r w:rsidRPr="006E54E9">
        <w:rPr>
          <w:sz w:val="16"/>
          <w:szCs w:val="16"/>
        </w:rPr>
        <w:t xml:space="preserve"> as well as the breakdown of social creativity efforts. We apply these theoretical insights to Russian status-seeking since the end of the Cold War as a plausibility probe. </w:t>
      </w:r>
    </w:p>
    <w:p w14:paraId="74968041" w14:textId="77777777" w:rsidR="00706C7B" w:rsidRPr="006E54E9" w:rsidRDefault="00706C7B" w:rsidP="00706C7B">
      <w:pPr>
        <w:rPr>
          <w:sz w:val="16"/>
          <w:szCs w:val="16"/>
        </w:rPr>
      </w:pPr>
      <w:r w:rsidRPr="006E54E9">
        <w:rPr>
          <w:sz w:val="16"/>
          <w:szCs w:val="16"/>
        </w:rPr>
        <w:t xml:space="preserve">1. Explaining Russia's assertiveness </w:t>
      </w:r>
    </w:p>
    <w:p w14:paraId="4CC32337" w14:textId="77777777" w:rsidR="00706C7B" w:rsidRPr="006E54E9" w:rsidRDefault="00706C7B" w:rsidP="00706C7B">
      <w:pPr>
        <w:rPr>
          <w:sz w:val="16"/>
          <w:szCs w:val="16"/>
        </w:rPr>
      </w:pPr>
      <w:r w:rsidRPr="006E54E9">
        <w:rPr>
          <w:sz w:val="16"/>
          <w:szCs w:val="16"/>
        </w:rPr>
        <w:t xml:space="preserve">What explains Russia's abrupt shifts and prickly sensitivity to alleged slights and insults? Available theoretical explanations account neither for the pattern of changes in Russian policy, nor for the tone of grievance frequently adopted by Russian elites. </w:t>
      </w:r>
    </w:p>
    <w:p w14:paraId="752ADA81" w14:textId="77777777" w:rsidR="00706C7B" w:rsidRPr="006E54E9" w:rsidRDefault="00706C7B" w:rsidP="00706C7B">
      <w:pPr>
        <w:rPr>
          <w:sz w:val="16"/>
        </w:rPr>
      </w:pPr>
      <w:r w:rsidRPr="006E54E9">
        <w:rPr>
          <w:rStyle w:val="StyleUnderline"/>
          <w:highlight w:val="cyan"/>
        </w:rPr>
        <w:t>Russia's</w:t>
      </w:r>
      <w:r w:rsidRPr="006E54E9">
        <w:rPr>
          <w:rStyle w:val="StyleUnderline"/>
        </w:rPr>
        <w:t xml:space="preserve"> </w:t>
      </w:r>
      <w:r w:rsidRPr="006E54E9">
        <w:rPr>
          <w:rStyle w:val="Emphasis"/>
        </w:rPr>
        <w:t xml:space="preserve">increased </w:t>
      </w:r>
      <w:r w:rsidRPr="006E54E9">
        <w:rPr>
          <w:rStyle w:val="Emphasis"/>
          <w:highlight w:val="cyan"/>
        </w:rPr>
        <w:t>assertiveness</w:t>
      </w:r>
      <w:r w:rsidRPr="006E54E9">
        <w:rPr>
          <w:sz w:val="16"/>
        </w:rPr>
        <w:t xml:space="preserve"> might be viewed as the </w:t>
      </w:r>
      <w:r w:rsidRPr="006E54E9">
        <w:rPr>
          <w:rStyle w:val="StyleUnderline"/>
        </w:rPr>
        <w:t>inception of long-awaited</w:t>
      </w:r>
      <w:r w:rsidRPr="006E54E9">
        <w:rPr>
          <w:sz w:val="16"/>
        </w:rPr>
        <w:t xml:space="preserve"> “</w:t>
      </w:r>
      <w:r w:rsidRPr="006E54E9">
        <w:rPr>
          <w:rStyle w:val="StyleUnderline"/>
          <w:highlight w:val="cyan"/>
        </w:rPr>
        <w:t>balancing</w:t>
      </w:r>
      <w:r w:rsidRPr="006E54E9">
        <w:rPr>
          <w:sz w:val="16"/>
        </w:rPr>
        <w:t xml:space="preserve">” </w:t>
      </w:r>
      <w:r w:rsidRPr="006E54E9">
        <w:rPr>
          <w:rStyle w:val="StyleUnderline"/>
          <w:highlight w:val="cyan"/>
        </w:rPr>
        <w:t>against U.S.</w:t>
      </w:r>
      <w:r w:rsidRPr="006E54E9">
        <w:rPr>
          <w:rStyle w:val="StyleUnderline"/>
        </w:rPr>
        <w:t xml:space="preserve"> predominant </w:t>
      </w:r>
      <w:r w:rsidRPr="006E54E9">
        <w:rPr>
          <w:rStyle w:val="StyleUnderline"/>
          <w:highlight w:val="cyan"/>
        </w:rPr>
        <w:t>power</w:t>
      </w:r>
      <w:r w:rsidRPr="006E54E9">
        <w:rPr>
          <w:sz w:val="16"/>
        </w:rPr>
        <w:t xml:space="preserve">. Russia's opposition to U.S. initiatives in the United Nations (U.N.) could be described as “soft balancing,” that is, coalition-building and diplomatic bargaining within international institutions to constrain the dominant power (Layne, 2006). On the other hand, a </w:t>
      </w:r>
      <w:r w:rsidRPr="006E54E9">
        <w:rPr>
          <w:rStyle w:val="Emphasis"/>
          <w:highlight w:val="cyan"/>
        </w:rPr>
        <w:t>genuine balancing</w:t>
      </w:r>
      <w:r w:rsidRPr="006E54E9">
        <w:rPr>
          <w:rStyle w:val="Emphasis"/>
        </w:rPr>
        <w:t xml:space="preserve"> strategy</w:t>
      </w:r>
      <w:r w:rsidRPr="006E54E9">
        <w:rPr>
          <w:rStyle w:val="StyleUnderline"/>
        </w:rPr>
        <w:t xml:space="preserve"> for Russia</w:t>
      </w:r>
      <w:r w:rsidRPr="006E54E9">
        <w:rPr>
          <w:sz w:val="16"/>
        </w:rPr>
        <w:t xml:space="preserve"> would </w:t>
      </w:r>
      <w:r w:rsidRPr="006E54E9">
        <w:rPr>
          <w:rStyle w:val="StyleUnderline"/>
          <w:highlight w:val="cyan"/>
        </w:rPr>
        <w:t>entail competition</w:t>
      </w:r>
      <w:r w:rsidRPr="006E54E9">
        <w:rPr>
          <w:rStyle w:val="StyleUnderline"/>
        </w:rPr>
        <w:t xml:space="preserve"> with the </w:t>
      </w:r>
      <w:r w:rsidRPr="006E54E9">
        <w:rPr>
          <w:rStyle w:val="Emphasis"/>
        </w:rPr>
        <w:t>U</w:t>
      </w:r>
      <w:r w:rsidRPr="006E54E9">
        <w:rPr>
          <w:rStyle w:val="StyleUnderline"/>
        </w:rPr>
        <w:t xml:space="preserve">nited </w:t>
      </w:r>
      <w:r w:rsidRPr="006E54E9">
        <w:rPr>
          <w:rStyle w:val="Emphasis"/>
        </w:rPr>
        <w:t>S</w:t>
      </w:r>
      <w:r w:rsidRPr="006E54E9">
        <w:rPr>
          <w:rStyle w:val="StyleUnderline"/>
        </w:rPr>
        <w:t xml:space="preserve">tates for </w:t>
      </w:r>
      <w:r w:rsidRPr="006E54E9">
        <w:rPr>
          <w:rStyle w:val="Emphasis"/>
        </w:rPr>
        <w:t>predominant influence</w:t>
      </w:r>
      <w:r w:rsidRPr="006E54E9">
        <w:rPr>
          <w:rStyle w:val="StyleUnderline"/>
        </w:rPr>
        <w:t xml:space="preserve"> </w:t>
      </w:r>
      <w:r w:rsidRPr="006E54E9">
        <w:rPr>
          <w:rStyle w:val="StyleUnderline"/>
          <w:highlight w:val="cyan"/>
        </w:rPr>
        <w:t>in Eurasia</w:t>
      </w:r>
      <w:r w:rsidRPr="006E54E9">
        <w:rPr>
          <w:rStyle w:val="StyleUnderline"/>
        </w:rPr>
        <w:t xml:space="preserve"> </w:t>
      </w:r>
      <w:r w:rsidRPr="006E54E9">
        <w:rPr>
          <w:sz w:val="16"/>
        </w:rPr>
        <w:t xml:space="preserve">while </w:t>
      </w:r>
      <w:r w:rsidRPr="006E54E9">
        <w:rPr>
          <w:rStyle w:val="StyleUnderline"/>
          <w:highlight w:val="cyan"/>
        </w:rPr>
        <w:t>forming</w:t>
      </w:r>
      <w:r w:rsidRPr="006E54E9">
        <w:rPr>
          <w:sz w:val="16"/>
        </w:rPr>
        <w:t xml:space="preserve"> an </w:t>
      </w:r>
      <w:r w:rsidRPr="006E54E9">
        <w:rPr>
          <w:rStyle w:val="StyleUnderline"/>
          <w:highlight w:val="cyan"/>
        </w:rPr>
        <w:t>anti-U.S. coalition</w:t>
      </w:r>
      <w:r w:rsidRPr="006E54E9">
        <w:rPr>
          <w:rStyle w:val="StyleUnderline"/>
        </w:rPr>
        <w:t xml:space="preserve"> with China and other non-Western states</w:t>
      </w:r>
      <w:r w:rsidRPr="006E54E9">
        <w:rPr>
          <w:sz w:val="16"/>
        </w:rPr>
        <w:t xml:space="preserve">, as advocated by Russian Eurasianists, </w:t>
      </w:r>
      <w:r w:rsidRPr="006E54E9">
        <w:rPr>
          <w:rStyle w:val="StyleUnderline"/>
          <w:highlight w:val="cyan"/>
        </w:rPr>
        <w:t>but Russia</w:t>
      </w:r>
      <w:r w:rsidRPr="006E54E9">
        <w:rPr>
          <w:sz w:val="16"/>
        </w:rPr>
        <w:t xml:space="preserve"> has </w:t>
      </w:r>
      <w:r w:rsidRPr="006E54E9">
        <w:rPr>
          <w:rStyle w:val="Emphasis"/>
          <w:highlight w:val="cyan"/>
        </w:rPr>
        <w:t>avoided</w:t>
      </w:r>
      <w:r w:rsidRPr="006E54E9">
        <w:rPr>
          <w:rStyle w:val="Emphasis"/>
        </w:rPr>
        <w:t xml:space="preserve"> commitments</w:t>
      </w:r>
      <w:r w:rsidRPr="006E54E9">
        <w:rPr>
          <w:rStyle w:val="StyleUnderline"/>
        </w:rPr>
        <w:t xml:space="preserve"> to these states</w:t>
      </w:r>
      <w:r w:rsidRPr="006E54E9">
        <w:rPr>
          <w:sz w:val="16"/>
        </w:rPr>
        <w:t xml:space="preserve"> (Tsygankov, 2008, Tsygankov, 2014). An even more pessimistic interpretation argues that Moscow is trying to overturn the post-Cold War order, restore its position as a global superpower, and reassert control over its lost empire in a modern guise (Bugajski, 2009, Lucas, 2014). While Russia's takeover of Crimea and its behavior during the 2014 Ukrainian crisis seem </w:t>
      </w:r>
      <w:r w:rsidRPr="006E54E9">
        <w:rPr>
          <w:rStyle w:val="StyleUnderline"/>
        </w:rPr>
        <w:t xml:space="preserve">on the </w:t>
      </w:r>
      <w:r w:rsidRPr="006E54E9">
        <w:rPr>
          <w:rStyle w:val="StyleUnderline"/>
          <w:highlight w:val="cyan"/>
        </w:rPr>
        <w:t>surface</w:t>
      </w:r>
      <w:r w:rsidRPr="006E54E9">
        <w:rPr>
          <w:sz w:val="16"/>
        </w:rPr>
        <w:t xml:space="preserve"> to validate this “</w:t>
      </w:r>
      <w:r w:rsidRPr="006E54E9">
        <w:rPr>
          <w:rStyle w:val="Emphasis"/>
          <w:highlight w:val="cyan"/>
        </w:rPr>
        <w:t>offensive realist</w:t>
      </w:r>
      <w:r w:rsidRPr="006E54E9">
        <w:rPr>
          <w:sz w:val="16"/>
        </w:rPr>
        <w:t xml:space="preserve">” </w:t>
      </w:r>
      <w:r w:rsidRPr="006E54E9">
        <w:rPr>
          <w:rStyle w:val="StyleUnderline"/>
          <w:highlight w:val="cyan"/>
        </w:rPr>
        <w:t>reading of</w:t>
      </w:r>
      <w:r w:rsidRPr="006E54E9">
        <w:rPr>
          <w:rStyle w:val="StyleUnderline"/>
        </w:rPr>
        <w:t xml:space="preserve"> Russian foreign policy</w:t>
      </w:r>
      <w:r w:rsidRPr="006E54E9">
        <w:rPr>
          <w:sz w:val="16"/>
        </w:rPr>
        <w:t xml:space="preserve">, </w:t>
      </w:r>
      <w:r w:rsidRPr="006E54E9">
        <w:rPr>
          <w:rStyle w:val="StyleUnderline"/>
        </w:rPr>
        <w:t>Russia's determi</w:t>
      </w:r>
      <w:r w:rsidRPr="006E54E9">
        <w:rPr>
          <w:rStyle w:val="StyleUnderline"/>
          <w:highlight w:val="cyan"/>
        </w:rPr>
        <w:t>nation to prevent</w:t>
      </w:r>
      <w:r w:rsidRPr="006E54E9">
        <w:rPr>
          <w:rStyle w:val="StyleUnderline"/>
        </w:rPr>
        <w:t xml:space="preserve"> </w:t>
      </w:r>
      <w:r w:rsidRPr="006E54E9">
        <w:rPr>
          <w:rStyle w:val="Emphasis"/>
        </w:rPr>
        <w:t xml:space="preserve">further </w:t>
      </w:r>
      <w:r w:rsidRPr="006E54E9">
        <w:rPr>
          <w:rStyle w:val="Emphasis"/>
          <w:highlight w:val="cyan"/>
        </w:rPr>
        <w:t>enlargement</w:t>
      </w:r>
      <w:r w:rsidRPr="006E54E9">
        <w:rPr>
          <w:rStyle w:val="StyleUnderline"/>
          <w:highlight w:val="cyan"/>
        </w:rPr>
        <w:t xml:space="preserve"> of NATO</w:t>
      </w:r>
      <w:r w:rsidRPr="006E54E9">
        <w:rPr>
          <w:sz w:val="16"/>
        </w:rPr>
        <w:t xml:space="preserve"> and its demand for a droit de regard (historically, an intrinsic aspect of great power status in international politics), </w:t>
      </w:r>
      <w:r w:rsidRPr="006E54E9">
        <w:rPr>
          <w:rStyle w:val="StyleUnderline"/>
        </w:rPr>
        <w:t xml:space="preserve">should not be </w:t>
      </w:r>
      <w:r w:rsidRPr="006E54E9">
        <w:rPr>
          <w:rStyle w:val="Emphasis"/>
          <w:highlight w:val="cyan"/>
        </w:rPr>
        <w:t>confused</w:t>
      </w:r>
      <w:r w:rsidRPr="006E54E9">
        <w:rPr>
          <w:rStyle w:val="StyleUnderline"/>
          <w:highlight w:val="cyan"/>
        </w:rPr>
        <w:t xml:space="preserve"> with</w:t>
      </w:r>
      <w:r w:rsidRPr="006E54E9">
        <w:rPr>
          <w:rStyle w:val="StyleUnderline"/>
        </w:rPr>
        <w:t xml:space="preserve"> </w:t>
      </w:r>
      <w:r w:rsidRPr="006E54E9">
        <w:rPr>
          <w:rStyle w:val="Emphasis"/>
        </w:rPr>
        <w:t xml:space="preserve">imperial </w:t>
      </w:r>
      <w:r w:rsidRPr="006E54E9">
        <w:rPr>
          <w:rStyle w:val="Emphasis"/>
          <w:highlight w:val="cyan"/>
        </w:rPr>
        <w:t>expansionism</w:t>
      </w:r>
      <w:r w:rsidRPr="006E54E9">
        <w:rPr>
          <w:sz w:val="16"/>
        </w:rPr>
        <w:t xml:space="preserve">. Russia's aspiring for greater regional influence may lead to spoiler behavior, but not full-scale revisionism. </w:t>
      </w:r>
    </w:p>
    <w:p w14:paraId="080D8BCA" w14:textId="77777777" w:rsidR="00706C7B" w:rsidRPr="006E54E9" w:rsidRDefault="00706C7B" w:rsidP="00706C7B">
      <w:pPr>
        <w:rPr>
          <w:sz w:val="16"/>
          <w:szCs w:val="16"/>
        </w:rPr>
      </w:pPr>
      <w:r w:rsidRPr="006E54E9">
        <w:rPr>
          <w:sz w:val="16"/>
          <w:szCs w:val="16"/>
        </w:rPr>
        <w:t>Others charge that Russia's assertiveness reflects the “energy superpower” strategy, an effort to use Russia's energy exports as an instrument of power and prestige (</w:t>
      </w:r>
      <w:proofErr w:type="spellStart"/>
      <w:r w:rsidRPr="006E54E9">
        <w:rPr>
          <w:sz w:val="16"/>
          <w:szCs w:val="16"/>
        </w:rPr>
        <w:t>Baev</w:t>
      </w:r>
      <w:proofErr w:type="spellEnd"/>
      <w:r w:rsidRPr="006E54E9">
        <w:rPr>
          <w:sz w:val="16"/>
          <w:szCs w:val="16"/>
        </w:rPr>
        <w:t>, 2008, Goldman, 2008). It is difficult to see how Russian elites could reasonably expect to carry out such a policy, given Russia's greater dependence on the European energy market (for two-thirds of its foreign exchange revenue) than Europe's on Russian gas (about 25 percent of their imports) (</w:t>
      </w:r>
      <w:proofErr w:type="spellStart"/>
      <w:r w:rsidRPr="006E54E9">
        <w:rPr>
          <w:sz w:val="16"/>
          <w:szCs w:val="16"/>
        </w:rPr>
        <w:t>Trenin</w:t>
      </w:r>
      <w:proofErr w:type="spellEnd"/>
      <w:r w:rsidRPr="006E54E9">
        <w:rPr>
          <w:sz w:val="16"/>
          <w:szCs w:val="16"/>
        </w:rPr>
        <w:t xml:space="preserve">, 2007, p. 107). Relative changes in the market price of oil and gas are imperfectly correlated with </w:t>
      </w:r>
      <w:r w:rsidRPr="006E54E9">
        <w:rPr>
          <w:sz w:val="16"/>
          <w:szCs w:val="16"/>
        </w:rPr>
        <w:lastRenderedPageBreak/>
        <w:t>Russia's overall stance toward the West. Russia's recent chilly relations with the United States coincide with the emergence of U.S. shale gas, which has lowered the market price of gas (</w:t>
      </w:r>
      <w:proofErr w:type="spellStart"/>
      <w:r w:rsidRPr="006E54E9">
        <w:rPr>
          <w:sz w:val="16"/>
          <w:szCs w:val="16"/>
        </w:rPr>
        <w:t>Herszenhorn</w:t>
      </w:r>
      <w:proofErr w:type="spellEnd"/>
      <w:r w:rsidRPr="006E54E9">
        <w:rPr>
          <w:sz w:val="16"/>
          <w:szCs w:val="16"/>
        </w:rPr>
        <w:t xml:space="preserve"> and Kramer, 2013). </w:t>
      </w:r>
    </w:p>
    <w:p w14:paraId="0AB880DB" w14:textId="77777777" w:rsidR="00706C7B" w:rsidRPr="006E54E9" w:rsidRDefault="00706C7B" w:rsidP="00706C7B">
      <w:pPr>
        <w:rPr>
          <w:sz w:val="16"/>
        </w:rPr>
      </w:pPr>
      <w:r w:rsidRPr="006E54E9">
        <w:rPr>
          <w:sz w:val="16"/>
        </w:rPr>
        <w:t xml:space="preserve">Another </w:t>
      </w:r>
      <w:r w:rsidRPr="006E54E9">
        <w:rPr>
          <w:rStyle w:val="StyleUnderline"/>
        </w:rPr>
        <w:t>explanation rooted in</w:t>
      </w:r>
      <w:r w:rsidRPr="006E54E9">
        <w:rPr>
          <w:sz w:val="16"/>
        </w:rPr>
        <w:t xml:space="preserve"> the </w:t>
      </w:r>
      <w:r w:rsidRPr="006E54E9">
        <w:rPr>
          <w:rStyle w:val="StyleUnderline"/>
        </w:rPr>
        <w:t xml:space="preserve">liberal tradition and </w:t>
      </w:r>
      <w:r w:rsidRPr="006E54E9">
        <w:rPr>
          <w:rStyle w:val="StyleUnderline"/>
          <w:highlight w:val="cyan"/>
        </w:rPr>
        <w:t>popular</w:t>
      </w:r>
      <w:r w:rsidRPr="006E54E9">
        <w:rPr>
          <w:rStyle w:val="StyleUnderline"/>
        </w:rPr>
        <w:t xml:space="preserve"> among prominent Russia watchers </w:t>
      </w:r>
      <w:r w:rsidRPr="006E54E9">
        <w:rPr>
          <w:rStyle w:val="StyleUnderline"/>
          <w:highlight w:val="cyan"/>
        </w:rPr>
        <w:t>views</w:t>
      </w:r>
      <w:r w:rsidRPr="006E54E9">
        <w:rPr>
          <w:sz w:val="16"/>
        </w:rPr>
        <w:t xml:space="preserve"> anti-Westernism in Moscow's foreign policy </w:t>
      </w:r>
      <w:r w:rsidRPr="006E54E9">
        <w:rPr>
          <w:rStyle w:val="StyleUnderline"/>
          <w:highlight w:val="cyan"/>
        </w:rPr>
        <w:t>as</w:t>
      </w:r>
      <w:r w:rsidRPr="006E54E9">
        <w:rPr>
          <w:sz w:val="16"/>
        </w:rPr>
        <w:t xml:space="preserve"> an </w:t>
      </w:r>
      <w:r w:rsidRPr="006E54E9">
        <w:rPr>
          <w:rStyle w:val="StyleUnderline"/>
        </w:rPr>
        <w:t xml:space="preserve">attempt to </w:t>
      </w:r>
      <w:r w:rsidRPr="006E54E9">
        <w:rPr>
          <w:rStyle w:val="Emphasis"/>
          <w:highlight w:val="cyan"/>
        </w:rPr>
        <w:t>distract</w:t>
      </w:r>
      <w:r w:rsidRPr="006E54E9">
        <w:rPr>
          <w:rStyle w:val="Emphasis"/>
        </w:rPr>
        <w:t xml:space="preserve"> public attention</w:t>
      </w:r>
      <w:r w:rsidRPr="006E54E9">
        <w:rPr>
          <w:rStyle w:val="StyleUnderline"/>
        </w:rPr>
        <w:t xml:space="preserve"> </w:t>
      </w:r>
      <w:r w:rsidRPr="006E54E9">
        <w:rPr>
          <w:rStyle w:val="StyleUnderline"/>
          <w:highlight w:val="cyan"/>
        </w:rPr>
        <w:t>from</w:t>
      </w:r>
      <w:r w:rsidRPr="006E54E9">
        <w:rPr>
          <w:sz w:val="16"/>
        </w:rPr>
        <w:t xml:space="preserve"> the growing centralization of </w:t>
      </w:r>
      <w:r w:rsidRPr="006E54E9">
        <w:rPr>
          <w:rStyle w:val="StyleUnderline"/>
          <w:highlight w:val="cyan"/>
        </w:rPr>
        <w:t>Russia's</w:t>
      </w:r>
      <w:r w:rsidRPr="006E54E9">
        <w:rPr>
          <w:rStyle w:val="StyleUnderline"/>
        </w:rPr>
        <w:t xml:space="preserve"> </w:t>
      </w:r>
      <w:r w:rsidRPr="006E54E9">
        <w:rPr>
          <w:rStyle w:val="Emphasis"/>
        </w:rPr>
        <w:t xml:space="preserve">domestic </w:t>
      </w:r>
      <w:r w:rsidRPr="006E54E9">
        <w:rPr>
          <w:rStyle w:val="Emphasis"/>
          <w:highlight w:val="cyan"/>
        </w:rPr>
        <w:t>politics</w:t>
      </w:r>
      <w:r w:rsidRPr="006E54E9">
        <w:rPr>
          <w:sz w:val="16"/>
        </w:rPr>
        <w:t xml:space="preserve"> and shift towards authoritarianism, camouflaged as “sovereign democracy” or discourse about national specificity (Shevtsova, 2007, Shevtsova, 2010). Despite his anti-American rhetoric, though, </w:t>
      </w:r>
      <w:r w:rsidRPr="006E54E9">
        <w:rPr>
          <w:rStyle w:val="StyleUnderline"/>
          <w:highlight w:val="cyan"/>
        </w:rPr>
        <w:t>Putin</w:t>
      </w:r>
      <w:r w:rsidRPr="006E54E9">
        <w:rPr>
          <w:sz w:val="16"/>
        </w:rPr>
        <w:t xml:space="preserve"> has </w:t>
      </w:r>
      <w:r w:rsidRPr="006E54E9">
        <w:rPr>
          <w:rStyle w:val="StyleUnderline"/>
        </w:rPr>
        <w:t>continued</w:t>
      </w:r>
      <w:r w:rsidRPr="006E54E9">
        <w:rPr>
          <w:sz w:val="16"/>
        </w:rPr>
        <w:t xml:space="preserve"> the </w:t>
      </w:r>
      <w:r w:rsidRPr="006E54E9">
        <w:rPr>
          <w:rStyle w:val="StyleUnderline"/>
        </w:rPr>
        <w:t xml:space="preserve">policy of </w:t>
      </w:r>
      <w:r w:rsidRPr="006E54E9">
        <w:rPr>
          <w:rStyle w:val="StyleUnderline"/>
          <w:highlight w:val="cyan"/>
        </w:rPr>
        <w:t>allow</w:t>
      </w:r>
      <w:r w:rsidRPr="006E54E9">
        <w:rPr>
          <w:rStyle w:val="StyleUnderline"/>
        </w:rPr>
        <w:t xml:space="preserve">ing </w:t>
      </w:r>
      <w:r w:rsidRPr="006E54E9">
        <w:rPr>
          <w:rStyle w:val="StyleUnderline"/>
          <w:highlight w:val="cyan"/>
        </w:rPr>
        <w:t>U.S. military</w:t>
      </w:r>
      <w:r w:rsidRPr="006E54E9">
        <w:rPr>
          <w:sz w:val="16"/>
        </w:rPr>
        <w:t xml:space="preserve"> and supplies </w:t>
      </w:r>
      <w:r w:rsidRPr="006E54E9">
        <w:rPr>
          <w:rStyle w:val="StyleUnderline"/>
          <w:highlight w:val="cyan"/>
        </w:rPr>
        <w:t xml:space="preserve">to transit through </w:t>
      </w:r>
      <w:r w:rsidRPr="006E54E9">
        <w:rPr>
          <w:rStyle w:val="Emphasis"/>
          <w:highlight w:val="cyan"/>
        </w:rPr>
        <w:t>Russia</w:t>
      </w:r>
      <w:r w:rsidRPr="006E54E9">
        <w:rPr>
          <w:rStyle w:val="Emphasis"/>
        </w:rPr>
        <w:t>n territory</w:t>
      </w:r>
      <w:r w:rsidRPr="006E54E9">
        <w:rPr>
          <w:rStyle w:val="StyleUnderline"/>
        </w:rPr>
        <w:t xml:space="preserve"> to and from Afghanistan</w:t>
      </w:r>
      <w:r w:rsidRPr="006E54E9">
        <w:rPr>
          <w:sz w:val="16"/>
        </w:rPr>
        <w:t xml:space="preserve"> and has </w:t>
      </w:r>
      <w:r w:rsidRPr="006E54E9">
        <w:rPr>
          <w:rStyle w:val="StyleUnderline"/>
          <w:highlight w:val="cyan"/>
        </w:rPr>
        <w:t>cooperated on</w:t>
      </w:r>
      <w:r w:rsidRPr="006E54E9">
        <w:rPr>
          <w:sz w:val="16"/>
        </w:rPr>
        <w:t xml:space="preserve"> important geopolitical problems such as </w:t>
      </w:r>
      <w:r w:rsidRPr="006E54E9">
        <w:rPr>
          <w:rStyle w:val="StyleUnderline"/>
          <w:highlight w:val="cyan"/>
        </w:rPr>
        <w:t xml:space="preserve">removing </w:t>
      </w:r>
      <w:r w:rsidRPr="006E54E9">
        <w:rPr>
          <w:rStyle w:val="Emphasis"/>
          <w:highlight w:val="cyan"/>
        </w:rPr>
        <w:t>c</w:t>
      </w:r>
      <w:r w:rsidRPr="006E54E9">
        <w:rPr>
          <w:rStyle w:val="StyleUnderline"/>
        </w:rPr>
        <w:t xml:space="preserve">hemical </w:t>
      </w:r>
      <w:r w:rsidRPr="006E54E9">
        <w:rPr>
          <w:rStyle w:val="Emphasis"/>
          <w:highlight w:val="cyan"/>
        </w:rPr>
        <w:t>w</w:t>
      </w:r>
      <w:r w:rsidRPr="006E54E9">
        <w:rPr>
          <w:rStyle w:val="StyleUnderline"/>
        </w:rPr>
        <w:t>eapon</w:t>
      </w:r>
      <w:r w:rsidRPr="006E54E9">
        <w:rPr>
          <w:rStyle w:val="Emphasis"/>
          <w:highlight w:val="cyan"/>
        </w:rPr>
        <w:t>s</w:t>
      </w:r>
      <w:r w:rsidRPr="006E54E9">
        <w:rPr>
          <w:rStyle w:val="StyleUnderline"/>
        </w:rPr>
        <w:t xml:space="preserve"> </w:t>
      </w:r>
      <w:r w:rsidRPr="006E54E9">
        <w:rPr>
          <w:rStyle w:val="StyleUnderline"/>
          <w:highlight w:val="cyan"/>
        </w:rPr>
        <w:t>from Syria and negotiating</w:t>
      </w:r>
      <w:r w:rsidRPr="006E54E9">
        <w:rPr>
          <w:sz w:val="16"/>
        </w:rPr>
        <w:t xml:space="preserve"> the future of </w:t>
      </w:r>
      <w:r w:rsidRPr="006E54E9">
        <w:rPr>
          <w:rStyle w:val="StyleUnderline"/>
          <w:highlight w:val="cyan"/>
        </w:rPr>
        <w:t>Iran's nuclear program</w:t>
      </w:r>
      <w:r w:rsidRPr="006E54E9">
        <w:rPr>
          <w:sz w:val="16"/>
        </w:rPr>
        <w:t xml:space="preserve">. </w:t>
      </w:r>
    </w:p>
    <w:p w14:paraId="6333F513" w14:textId="77777777" w:rsidR="00706C7B" w:rsidRPr="006E54E9" w:rsidRDefault="00706C7B" w:rsidP="00706C7B">
      <w:pPr>
        <w:rPr>
          <w:sz w:val="16"/>
          <w:szCs w:val="16"/>
        </w:rPr>
      </w:pPr>
      <w:r w:rsidRPr="006E54E9">
        <w:rPr>
          <w:sz w:val="16"/>
          <w:szCs w:val="16"/>
        </w:rPr>
        <w:t xml:space="preserve">A number of scholars have attributed the deterioration of Russian relations with the United States and Europe to Russia's desire to recover its status as a great power and reaction to perceived humiliations by the United States, going back to the 1990s when Russia's wishes on international security issues were ignored (Stent, 2014, Sakwa, 2011, Simes, 2007, </w:t>
      </w:r>
      <w:proofErr w:type="spellStart"/>
      <w:r w:rsidRPr="006E54E9">
        <w:rPr>
          <w:sz w:val="16"/>
          <w:szCs w:val="16"/>
        </w:rPr>
        <w:t>Trenin</w:t>
      </w:r>
      <w:proofErr w:type="spellEnd"/>
      <w:r w:rsidRPr="006E54E9">
        <w:rPr>
          <w:sz w:val="16"/>
          <w:szCs w:val="16"/>
        </w:rPr>
        <w:t>, 2006, Tsygankov, 2008). Building on that insight, we attempt to place Russia's status aspirations within a well-developed theoretical framework from social psychology that relates social groups' desire for status to their strategies for achieving a positively distinctive identity</w:t>
      </w:r>
      <w:r>
        <w:rPr>
          <w:sz w:val="16"/>
          <w:szCs w:val="16"/>
        </w:rPr>
        <w:t>---</w:t>
      </w:r>
      <w:r w:rsidRPr="006E54E9">
        <w:rPr>
          <w:sz w:val="16"/>
          <w:szCs w:val="16"/>
        </w:rPr>
        <w:t xml:space="preserve">Social Identity Theory (SIT) (Larson and Shevchenko, 2003, Larson and Shevchenko, 2010; Clunan, 2009). </w:t>
      </w:r>
    </w:p>
    <w:p w14:paraId="5B4DB77D" w14:textId="77777777" w:rsidR="00706C7B" w:rsidRPr="006E54E9" w:rsidRDefault="00706C7B" w:rsidP="00706C7B">
      <w:pPr>
        <w:rPr>
          <w:sz w:val="16"/>
          <w:szCs w:val="16"/>
        </w:rPr>
      </w:pPr>
      <w:r w:rsidRPr="006E54E9">
        <w:rPr>
          <w:sz w:val="16"/>
          <w:szCs w:val="16"/>
        </w:rPr>
        <w:t xml:space="preserve">The next section discusses SIT and a typology of strategies by which states can improve their international standing. We also introduce complementary research on emotions evoked by disrespect for status, depending on the target's attribution of responsibility. In the third section, we apply this framework to the Russian elite's 1990s status frustrations. The fourth section analyzes Putin's social creativity strategy, and the fifth discusses Putin's emotional reaction to the U.S. failure to accept Russia as an equal. The sixth section reviews why President Obama's efforts to redress some of Russia's status grievances failed, only to provoke more intense anger from Russia and anti-American rhetoric. </w:t>
      </w:r>
    </w:p>
    <w:p w14:paraId="4F850B3A" w14:textId="77777777" w:rsidR="00706C7B" w:rsidRPr="006E54E9" w:rsidRDefault="00706C7B" w:rsidP="00706C7B">
      <w:pPr>
        <w:rPr>
          <w:sz w:val="16"/>
          <w:szCs w:val="16"/>
        </w:rPr>
      </w:pPr>
      <w:r w:rsidRPr="006E54E9">
        <w:rPr>
          <w:sz w:val="16"/>
          <w:szCs w:val="16"/>
        </w:rPr>
        <w:t xml:space="preserve">2. Identity, status and emotions </w:t>
      </w:r>
    </w:p>
    <w:p w14:paraId="3E0CA196" w14:textId="77777777" w:rsidR="00706C7B" w:rsidRPr="006E54E9" w:rsidRDefault="00706C7B" w:rsidP="00706C7B">
      <w:pPr>
        <w:rPr>
          <w:sz w:val="16"/>
          <w:szCs w:val="16"/>
        </w:rPr>
      </w:pPr>
      <w:r w:rsidRPr="006E54E9">
        <w:rPr>
          <w:sz w:val="16"/>
          <w:szCs w:val="16"/>
        </w:rPr>
        <w:t>According to SIT, social groups strive to attain an identity that is both positive and distinctive (</w:t>
      </w:r>
      <w:r w:rsidRPr="0071281A">
        <w:rPr>
          <w:sz w:val="16"/>
          <w:szCs w:val="16"/>
        </w:rPr>
        <w:t>Tajfel and Turner, 1979</w:t>
      </w:r>
      <w:r w:rsidRPr="006E54E9">
        <w:rPr>
          <w:sz w:val="16"/>
          <w:szCs w:val="16"/>
        </w:rPr>
        <w:t xml:space="preserve">, </w:t>
      </w:r>
      <w:r w:rsidRPr="0071281A">
        <w:rPr>
          <w:sz w:val="16"/>
          <w:szCs w:val="16"/>
        </w:rPr>
        <w:t>Turner, 1975</w:t>
      </w:r>
      <w:r w:rsidRPr="006E54E9">
        <w:rPr>
          <w:sz w:val="16"/>
          <w:szCs w:val="16"/>
        </w:rPr>
        <w:t>). Similarly, states are concerned with intangible needs for positive self-esteem and recognition as well as power and wealth. A group assesses its relative standing through comparison to a reference group, one that is similar but slightly superior (</w:t>
      </w:r>
      <w:r w:rsidRPr="0071281A">
        <w:rPr>
          <w:sz w:val="16"/>
          <w:szCs w:val="16"/>
        </w:rPr>
        <w:t>Brown and Haeger, 1999</w:t>
      </w:r>
      <w:r w:rsidRPr="006E54E9">
        <w:rPr>
          <w:sz w:val="16"/>
          <w:szCs w:val="16"/>
        </w:rPr>
        <w:t xml:space="preserve">). If the group's standing is inferior on important dimensions, it may decide to pursue an identity management strategy. </w:t>
      </w:r>
    </w:p>
    <w:p w14:paraId="059FD874" w14:textId="77777777" w:rsidR="00706C7B" w:rsidRPr="006E54E9" w:rsidRDefault="00706C7B" w:rsidP="00706C7B">
      <w:pPr>
        <w:rPr>
          <w:sz w:val="16"/>
          <w:szCs w:val="16"/>
        </w:rPr>
      </w:pPr>
      <w:r w:rsidRPr="006E54E9">
        <w:rPr>
          <w:sz w:val="16"/>
          <w:szCs w:val="16"/>
        </w:rPr>
        <w:t>The group may try to emulate a higher status group (social mobility), compete with it for preeminence (social competition), or establish excellence in a different area (</w:t>
      </w:r>
      <w:r w:rsidRPr="0071281A">
        <w:rPr>
          <w:sz w:val="16"/>
          <w:szCs w:val="16"/>
        </w:rPr>
        <w:t>Tajfel and Turner, 1979</w:t>
      </w:r>
      <w:r w:rsidRPr="006E54E9">
        <w:rPr>
          <w:sz w:val="16"/>
          <w:szCs w:val="16"/>
        </w:rPr>
        <w:t xml:space="preserve">). Applied to international relations, states may enhance their relative standing by imitating more advanced states, trying to outdo the higher-ranked state, or finding a new arena in which to be superior. </w:t>
      </w:r>
    </w:p>
    <w:p w14:paraId="603F8F43" w14:textId="77777777" w:rsidR="00706C7B" w:rsidRPr="006E54E9" w:rsidRDefault="00706C7B" w:rsidP="00706C7B">
      <w:pPr>
        <w:rPr>
          <w:sz w:val="16"/>
          <w:szCs w:val="16"/>
        </w:rPr>
      </w:pPr>
      <w:r w:rsidRPr="006E54E9">
        <w:rPr>
          <w:sz w:val="16"/>
          <w:szCs w:val="16"/>
        </w:rPr>
        <w:t>To be successful, a strategy of social mobility requires that elite group boundaries be permeable to new members (</w:t>
      </w:r>
      <w:proofErr w:type="spellStart"/>
      <w:r w:rsidRPr="0071281A">
        <w:rPr>
          <w:sz w:val="16"/>
          <w:szCs w:val="16"/>
        </w:rPr>
        <w:t>Ellemers</w:t>
      </w:r>
      <w:proofErr w:type="spellEnd"/>
      <w:r w:rsidRPr="0071281A">
        <w:rPr>
          <w:sz w:val="16"/>
          <w:szCs w:val="16"/>
        </w:rPr>
        <w:t xml:space="preserve"> et al., 1990</w:t>
      </w:r>
      <w:r w:rsidRPr="006E54E9">
        <w:rPr>
          <w:sz w:val="16"/>
          <w:szCs w:val="16"/>
        </w:rPr>
        <w:t xml:space="preserve">, </w:t>
      </w:r>
      <w:r w:rsidRPr="0071281A">
        <w:rPr>
          <w:sz w:val="16"/>
          <w:szCs w:val="16"/>
        </w:rPr>
        <w:t>Tajfel and Turner, 1979</w:t>
      </w:r>
      <w:r w:rsidRPr="006E54E9">
        <w:rPr>
          <w:sz w:val="16"/>
          <w:szCs w:val="16"/>
        </w:rPr>
        <w:t>). If elite group boundaries are impermeable (</w:t>
      </w:r>
      <w:proofErr w:type="spellStart"/>
      <w:r w:rsidRPr="0071281A">
        <w:rPr>
          <w:sz w:val="16"/>
          <w:szCs w:val="16"/>
        </w:rPr>
        <w:t>Ellemers</w:t>
      </w:r>
      <w:proofErr w:type="spellEnd"/>
      <w:r w:rsidRPr="0071281A">
        <w:rPr>
          <w:sz w:val="16"/>
          <w:szCs w:val="16"/>
        </w:rPr>
        <w:t>, 1993</w:t>
      </w:r>
      <w:r w:rsidRPr="006E54E9">
        <w:rPr>
          <w:sz w:val="16"/>
          <w:szCs w:val="16"/>
        </w:rPr>
        <w:t>) and the status hierarchy is perceived as unstable or illegitimate, groups may turn to social competition (</w:t>
      </w:r>
      <w:r w:rsidRPr="0071281A">
        <w:rPr>
          <w:sz w:val="16"/>
          <w:szCs w:val="16"/>
        </w:rPr>
        <w:t>Turner and Brown, 1978</w:t>
      </w:r>
      <w:r w:rsidRPr="006E54E9">
        <w:rPr>
          <w:sz w:val="16"/>
          <w:szCs w:val="16"/>
        </w:rPr>
        <w:t>). Social competition aims at besting the higher-status group in its own domain, striving to be better on some comparative dimension (</w:t>
      </w:r>
      <w:r w:rsidRPr="0071281A">
        <w:rPr>
          <w:sz w:val="16"/>
          <w:szCs w:val="16"/>
        </w:rPr>
        <w:t>Turner, 1975</w:t>
      </w:r>
      <w:r w:rsidRPr="006E54E9">
        <w:rPr>
          <w:sz w:val="16"/>
          <w:szCs w:val="16"/>
        </w:rPr>
        <w:t xml:space="preserve">). Similarly, states engage in social competition when they strive to have the most destructive weapons, acquire more clients than the other, display advanced weapons in parades, intervene militarily against a weaker power, prevent the other state from achieving </w:t>
      </w:r>
      <w:proofErr w:type="gramStart"/>
      <w:r w:rsidRPr="006E54E9">
        <w:rPr>
          <w:sz w:val="16"/>
          <w:szCs w:val="16"/>
        </w:rPr>
        <w:t>particular goals</w:t>
      </w:r>
      <w:proofErr w:type="gramEnd"/>
      <w:r w:rsidRPr="006E54E9">
        <w:rPr>
          <w:sz w:val="16"/>
          <w:szCs w:val="16"/>
        </w:rPr>
        <w:t xml:space="preserve"> or act as a spoiler to block collective efforts to restore regional stability. </w:t>
      </w:r>
    </w:p>
    <w:p w14:paraId="0167F53B" w14:textId="77777777" w:rsidR="00706C7B" w:rsidRPr="006E54E9" w:rsidRDefault="00706C7B" w:rsidP="00706C7B">
      <w:pPr>
        <w:rPr>
          <w:sz w:val="16"/>
          <w:szCs w:val="16"/>
        </w:rPr>
      </w:pPr>
      <w:r w:rsidRPr="006E54E9">
        <w:rPr>
          <w:sz w:val="16"/>
          <w:szCs w:val="16"/>
        </w:rPr>
        <w:t>If existing status distinctions appear to be legitimately based, or at least durable, groups may try to establish a new area in which to be superior</w:t>
      </w:r>
      <w:r>
        <w:rPr>
          <w:sz w:val="16"/>
          <w:szCs w:val="16"/>
        </w:rPr>
        <w:t>---</w:t>
      </w:r>
      <w:r w:rsidRPr="006E54E9">
        <w:rPr>
          <w:sz w:val="16"/>
          <w:szCs w:val="16"/>
        </w:rPr>
        <w:t>social creativity. Groups may reevaluate what is ostensibly a negative trait as positive, as in the “gay pride” movement. Or groups may identify a new area in which they are better than the established group (</w:t>
      </w:r>
      <w:proofErr w:type="spellStart"/>
      <w:r w:rsidRPr="0071281A">
        <w:rPr>
          <w:sz w:val="16"/>
          <w:szCs w:val="16"/>
        </w:rPr>
        <w:t>Lemaine</w:t>
      </w:r>
      <w:proofErr w:type="spellEnd"/>
      <w:r w:rsidRPr="0071281A">
        <w:rPr>
          <w:sz w:val="16"/>
          <w:szCs w:val="16"/>
        </w:rPr>
        <w:t>, 1974</w:t>
      </w:r>
      <w:r w:rsidRPr="006E54E9">
        <w:rPr>
          <w:sz w:val="16"/>
          <w:szCs w:val="16"/>
        </w:rPr>
        <w:t xml:space="preserve">). The concept of “Asian </w:t>
      </w:r>
      <w:proofErr w:type="gramStart"/>
      <w:r w:rsidRPr="006E54E9">
        <w:rPr>
          <w:sz w:val="16"/>
          <w:szCs w:val="16"/>
        </w:rPr>
        <w:t>values”</w:t>
      </w:r>
      <w:r>
        <w:rPr>
          <w:sz w:val="16"/>
          <w:szCs w:val="16"/>
        </w:rPr>
        <w:t>---</w:t>
      </w:r>
      <w:proofErr w:type="gramEnd"/>
      <w:r w:rsidRPr="006E54E9">
        <w:rPr>
          <w:sz w:val="16"/>
          <w:szCs w:val="16"/>
        </w:rPr>
        <w:t>stressing that these states are more harmonious, orderly, and communitarian than the individualistic and materialistic West</w:t>
      </w:r>
      <w:r>
        <w:rPr>
          <w:sz w:val="16"/>
          <w:szCs w:val="16"/>
        </w:rPr>
        <w:t>---</w:t>
      </w:r>
      <w:r w:rsidRPr="006E54E9">
        <w:rPr>
          <w:sz w:val="16"/>
          <w:szCs w:val="16"/>
        </w:rPr>
        <w:t>is an example of this. States may use social creativity to achieve prestige on criteria other than those conventionally associated with being a great power (military capabilities or economic weight) such as regional leadership, diplomatic influence, economic growth rate, cultural achievements, or norm entrepreneurship.</w:t>
      </w:r>
    </w:p>
    <w:p w14:paraId="0C377D87" w14:textId="77777777" w:rsidR="00706C7B" w:rsidRPr="006E54E9" w:rsidRDefault="00706C7B" w:rsidP="00706C7B">
      <w:pPr>
        <w:rPr>
          <w:sz w:val="16"/>
          <w:szCs w:val="16"/>
        </w:rPr>
      </w:pPr>
      <w:r w:rsidRPr="006E54E9">
        <w:rPr>
          <w:sz w:val="16"/>
          <w:szCs w:val="16"/>
        </w:rPr>
        <w:t>For a social creativity strategy to succeed, the higher-status group must accept the new value dimension as positive and acknowledge that the lower-status group does indeed stand out on this dimension (</w:t>
      </w:r>
      <w:r w:rsidRPr="0071281A">
        <w:rPr>
          <w:sz w:val="16"/>
          <w:szCs w:val="16"/>
        </w:rPr>
        <w:t>Tajfel, 1978</w:t>
      </w:r>
      <w:r w:rsidRPr="006E54E9">
        <w:rPr>
          <w:sz w:val="16"/>
          <w:szCs w:val="16"/>
        </w:rPr>
        <w:t xml:space="preserve">, p. 96–97) The higher-status group is more likely to acknowledge the out-group's accomplishments if it believes that its own position is legitimate and secure (ibid., pp. 89–90). </w:t>
      </w:r>
    </w:p>
    <w:p w14:paraId="47D75426" w14:textId="77777777" w:rsidR="00706C7B" w:rsidRPr="006E54E9" w:rsidRDefault="00706C7B" w:rsidP="00706C7B">
      <w:pPr>
        <w:rPr>
          <w:sz w:val="16"/>
          <w:szCs w:val="16"/>
        </w:rPr>
      </w:pPr>
      <w:r w:rsidRPr="006E54E9">
        <w:rPr>
          <w:sz w:val="16"/>
          <w:szCs w:val="16"/>
        </w:rPr>
        <w:t>Refusal by the higher-status group to recognize a group's status claims shows disrespect (</w:t>
      </w:r>
      <w:r w:rsidRPr="0071281A">
        <w:rPr>
          <w:sz w:val="16"/>
          <w:szCs w:val="16"/>
        </w:rPr>
        <w:t>Wolf, 2011</w:t>
      </w:r>
      <w:r w:rsidRPr="006E54E9">
        <w:rPr>
          <w:sz w:val="16"/>
          <w:szCs w:val="16"/>
        </w:rPr>
        <w:t>), which is likely to result in an escalation of inter-group competition (</w:t>
      </w:r>
      <w:r w:rsidRPr="0071281A">
        <w:rPr>
          <w:sz w:val="16"/>
          <w:szCs w:val="16"/>
        </w:rPr>
        <w:t>Tajfel, 1978</w:t>
      </w:r>
      <w:r w:rsidRPr="006E54E9">
        <w:rPr>
          <w:sz w:val="16"/>
          <w:szCs w:val="16"/>
        </w:rPr>
        <w:t>: 89–90) and increased hostility from the lower-status group (</w:t>
      </w:r>
      <w:r w:rsidRPr="0071281A">
        <w:rPr>
          <w:sz w:val="16"/>
          <w:szCs w:val="16"/>
        </w:rPr>
        <w:t>Brown and Ross, 1982</w:t>
      </w:r>
      <w:r w:rsidRPr="006E54E9">
        <w:rPr>
          <w:sz w:val="16"/>
          <w:szCs w:val="16"/>
        </w:rPr>
        <w:t>). Having one's self-esteem or dignity reduced is humiliating (</w:t>
      </w:r>
      <w:proofErr w:type="spellStart"/>
      <w:r w:rsidRPr="0071281A">
        <w:rPr>
          <w:sz w:val="16"/>
          <w:szCs w:val="16"/>
        </w:rPr>
        <w:t>Saurette</w:t>
      </w:r>
      <w:proofErr w:type="spellEnd"/>
      <w:r w:rsidRPr="0071281A">
        <w:rPr>
          <w:sz w:val="16"/>
          <w:szCs w:val="16"/>
        </w:rPr>
        <w:t>, 2006</w:t>
      </w:r>
      <w:r w:rsidRPr="006E54E9">
        <w:rPr>
          <w:sz w:val="16"/>
          <w:szCs w:val="16"/>
        </w:rPr>
        <w:t xml:space="preserve">). </w:t>
      </w:r>
    </w:p>
    <w:p w14:paraId="2AC40C50" w14:textId="77777777" w:rsidR="00706C7B" w:rsidRPr="006E54E9" w:rsidRDefault="00706C7B" w:rsidP="00706C7B">
      <w:pPr>
        <w:rPr>
          <w:sz w:val="16"/>
          <w:szCs w:val="16"/>
        </w:rPr>
      </w:pPr>
      <w:r w:rsidRPr="006E54E9">
        <w:rPr>
          <w:sz w:val="16"/>
          <w:szCs w:val="16"/>
        </w:rPr>
        <w:t xml:space="preserve">Reactions to perceived humiliations and slights are likely to exhibit intense emotions. SIT provides a link between individual-level psychological theories of emotion and collectivities such as states. SIT holds that when individuals identify with a group, they experience actions toward the </w:t>
      </w:r>
      <w:r w:rsidRPr="006E54E9">
        <w:rPr>
          <w:sz w:val="16"/>
          <w:szCs w:val="16"/>
        </w:rPr>
        <w:lastRenderedPageBreak/>
        <w:t>group as if aimed at them personally</w:t>
      </w:r>
      <w:r>
        <w:rPr>
          <w:sz w:val="16"/>
          <w:szCs w:val="16"/>
        </w:rPr>
        <w:t>---</w:t>
      </w:r>
      <w:r w:rsidRPr="006E54E9">
        <w:rPr>
          <w:sz w:val="16"/>
          <w:szCs w:val="16"/>
        </w:rPr>
        <w:t>similar to emotions experienced when a favorite soccer team wins or loses. Members react emotionally to events that thwart or further group goals (</w:t>
      </w:r>
      <w:proofErr w:type="spellStart"/>
      <w:r w:rsidRPr="0071281A">
        <w:rPr>
          <w:sz w:val="16"/>
          <w:szCs w:val="16"/>
        </w:rPr>
        <w:t>Sasley</w:t>
      </w:r>
      <w:proofErr w:type="spellEnd"/>
      <w:r w:rsidRPr="0071281A">
        <w:rPr>
          <w:sz w:val="16"/>
          <w:szCs w:val="16"/>
        </w:rPr>
        <w:t>, 2011</w:t>
      </w:r>
      <w:r w:rsidRPr="006E54E9">
        <w:rPr>
          <w:sz w:val="16"/>
          <w:szCs w:val="16"/>
        </w:rPr>
        <w:t xml:space="preserve">, </w:t>
      </w:r>
      <w:r w:rsidRPr="0071281A">
        <w:rPr>
          <w:sz w:val="16"/>
          <w:szCs w:val="16"/>
        </w:rPr>
        <w:t>Smith, 1993</w:t>
      </w:r>
      <w:r w:rsidRPr="006E54E9">
        <w:rPr>
          <w:sz w:val="16"/>
          <w:szCs w:val="16"/>
        </w:rPr>
        <w:t xml:space="preserve">, </w:t>
      </w:r>
      <w:r w:rsidRPr="0071281A">
        <w:rPr>
          <w:sz w:val="16"/>
          <w:szCs w:val="16"/>
        </w:rPr>
        <w:t>Smith, 1999</w:t>
      </w:r>
      <w:r w:rsidRPr="006E54E9">
        <w:rPr>
          <w:sz w:val="16"/>
          <w:szCs w:val="16"/>
        </w:rPr>
        <w:t xml:space="preserve">). </w:t>
      </w:r>
    </w:p>
    <w:p w14:paraId="3E191468" w14:textId="77777777" w:rsidR="00706C7B" w:rsidRPr="006E54E9" w:rsidRDefault="00706C7B" w:rsidP="00706C7B">
      <w:pPr>
        <w:rPr>
          <w:sz w:val="16"/>
          <w:szCs w:val="16"/>
        </w:rPr>
      </w:pPr>
      <w:r w:rsidRPr="006E54E9">
        <w:rPr>
          <w:sz w:val="16"/>
          <w:szCs w:val="16"/>
        </w:rPr>
        <w:t>Maintaining or improving group status is a fundamental goal. When a group loses status, the emotions experienced depend on the perceived cause of this loss. When the group perceives that its own actions were responsible for loss of status, it will experience shame and embarrassment (</w:t>
      </w:r>
      <w:r w:rsidRPr="0071281A">
        <w:rPr>
          <w:sz w:val="16"/>
          <w:szCs w:val="16"/>
        </w:rPr>
        <w:t>Kemper, 1978</w:t>
      </w:r>
      <w:r w:rsidRPr="006E54E9">
        <w:rPr>
          <w:sz w:val="16"/>
          <w:szCs w:val="16"/>
        </w:rPr>
        <w:t>, p. 61). When others are perceived as responsible for loss of status</w:t>
      </w:r>
      <w:r>
        <w:rPr>
          <w:sz w:val="16"/>
          <w:szCs w:val="16"/>
        </w:rPr>
        <w:t>---</w:t>
      </w:r>
      <w:r w:rsidRPr="006E54E9">
        <w:rPr>
          <w:sz w:val="16"/>
          <w:szCs w:val="16"/>
        </w:rPr>
        <w:t>through humiliation, withholding approval or deference, denial of expected benefits</w:t>
      </w:r>
      <w:r>
        <w:rPr>
          <w:sz w:val="16"/>
          <w:szCs w:val="16"/>
        </w:rPr>
        <w:t>---</w:t>
      </w:r>
      <w:r w:rsidRPr="006E54E9">
        <w:rPr>
          <w:sz w:val="16"/>
          <w:szCs w:val="16"/>
        </w:rPr>
        <w:t>the group will display anger (</w:t>
      </w:r>
      <w:r w:rsidRPr="0071281A">
        <w:rPr>
          <w:sz w:val="16"/>
          <w:szCs w:val="16"/>
        </w:rPr>
        <w:t>Kemper, 1978</w:t>
      </w:r>
      <w:r w:rsidRPr="006E54E9">
        <w:rPr>
          <w:sz w:val="16"/>
          <w:szCs w:val="16"/>
        </w:rPr>
        <w:t>, p. 128). The emotion of anger or irritation often leads to offensive action tendencies against the out-group (designed to harm either verbally or physically in retaliation for injuries to dignity and prestige). Belief that the in-group is strong increases the level of emotion and the likelihood of offensive action (</w:t>
      </w:r>
      <w:r w:rsidRPr="0071281A">
        <w:rPr>
          <w:sz w:val="16"/>
          <w:szCs w:val="16"/>
        </w:rPr>
        <w:t>Mackie et al., 2000</w:t>
      </w:r>
      <w:r w:rsidRPr="006E54E9">
        <w:rPr>
          <w:sz w:val="16"/>
          <w:szCs w:val="16"/>
        </w:rPr>
        <w:t>). Anger is elicited by perception of injustice or illegitimacy. The purpose of an offensive reaction is not merely to deter repeated humiliations in the future, but to restore power and status, to return the situation to a desired state of affairs (</w:t>
      </w:r>
      <w:r w:rsidRPr="0071281A">
        <w:rPr>
          <w:sz w:val="16"/>
          <w:szCs w:val="16"/>
        </w:rPr>
        <w:t>Shaver et al., 1987</w:t>
      </w:r>
      <w:r w:rsidRPr="006E54E9">
        <w:rPr>
          <w:sz w:val="16"/>
          <w:szCs w:val="16"/>
        </w:rPr>
        <w:t xml:space="preserve">; pp. 1077–1078). </w:t>
      </w:r>
    </w:p>
    <w:p w14:paraId="6330AE39" w14:textId="77777777" w:rsidR="00706C7B" w:rsidRPr="006E54E9" w:rsidRDefault="00706C7B" w:rsidP="00706C7B">
      <w:pPr>
        <w:rPr>
          <w:sz w:val="16"/>
          <w:szCs w:val="16"/>
        </w:rPr>
      </w:pPr>
      <w:r w:rsidRPr="006E54E9">
        <w:rPr>
          <w:sz w:val="16"/>
          <w:szCs w:val="16"/>
        </w:rPr>
        <w:t>A lower-status group may experience malicious pleasure or Schadenfreude at the misfortunes or failures of a higher-status group, which is perceived to have mistreated it (</w:t>
      </w:r>
      <w:r w:rsidRPr="0071281A">
        <w:rPr>
          <w:sz w:val="16"/>
          <w:szCs w:val="16"/>
        </w:rPr>
        <w:t>Leach et al., 2003</w:t>
      </w:r>
      <w:r w:rsidRPr="006E54E9">
        <w:rPr>
          <w:sz w:val="16"/>
          <w:szCs w:val="16"/>
        </w:rPr>
        <w:t>). Vengefulness is prompted by others' unfair denial of status, and is intended to restore actors to their rightful positions (</w:t>
      </w:r>
      <w:proofErr w:type="spellStart"/>
      <w:r w:rsidRPr="0071281A">
        <w:rPr>
          <w:sz w:val="16"/>
          <w:szCs w:val="16"/>
        </w:rPr>
        <w:t>Barbalet</w:t>
      </w:r>
      <w:proofErr w:type="spellEnd"/>
      <w:r w:rsidRPr="0071281A">
        <w:rPr>
          <w:sz w:val="16"/>
          <w:szCs w:val="16"/>
        </w:rPr>
        <w:t>, 1998</w:t>
      </w:r>
      <w:r w:rsidRPr="006E54E9">
        <w:rPr>
          <w:sz w:val="16"/>
          <w:szCs w:val="16"/>
        </w:rPr>
        <w:t>, p. 136). Unlike anger, which is an acute emotion, vengefulness may endure over an extended period of time, motivating retaliatory action on an occasion far removed from the original provocation (</w:t>
      </w:r>
      <w:r w:rsidRPr="0071281A">
        <w:rPr>
          <w:sz w:val="16"/>
          <w:szCs w:val="16"/>
        </w:rPr>
        <w:t>Mackie et al., 2000</w:t>
      </w:r>
      <w:r w:rsidRPr="006E54E9">
        <w:rPr>
          <w:sz w:val="16"/>
          <w:szCs w:val="16"/>
        </w:rPr>
        <w:t>). The influence of both anger and vengefulness on status-seeking efforts can be illustrated by Khrushchev's desire to get back at the Americans for years of humiliating over flights of Soviet territory by spy planes. When the Soviets shot down a U-2 spy plane less than two weeks before the 1961 Paris summit, Khrushchev decided not to disclose the Soviet downing of the plane, wait for the United States government to come up with a false cover story about the missing plane, and then embarrass Washington by revealing it to be false (</w:t>
      </w:r>
      <w:r w:rsidRPr="0071281A">
        <w:rPr>
          <w:sz w:val="16"/>
          <w:szCs w:val="16"/>
        </w:rPr>
        <w:t>Taubman, 2003</w:t>
      </w:r>
      <w:r w:rsidRPr="006E54E9">
        <w:rPr>
          <w:sz w:val="16"/>
          <w:szCs w:val="16"/>
        </w:rPr>
        <w:t>, p. 446, 455, 458). After exposing President Eisenhower's equivocation, Khrushchev demanded a personal apology, ending the summit before it began (</w:t>
      </w:r>
      <w:r w:rsidRPr="0071281A">
        <w:rPr>
          <w:sz w:val="16"/>
          <w:szCs w:val="16"/>
        </w:rPr>
        <w:t>Fursenko and Naftali, 2006</w:t>
      </w:r>
      <w:r w:rsidRPr="006E54E9">
        <w:rPr>
          <w:sz w:val="16"/>
          <w:szCs w:val="16"/>
        </w:rPr>
        <w:t xml:space="preserve">, p. 290). </w:t>
      </w:r>
    </w:p>
    <w:p w14:paraId="5D98B5BE" w14:textId="77777777" w:rsidR="00706C7B" w:rsidRPr="006E54E9" w:rsidRDefault="00706C7B" w:rsidP="00706C7B">
      <w:pPr>
        <w:rPr>
          <w:sz w:val="16"/>
        </w:rPr>
      </w:pPr>
      <w:r w:rsidRPr="006E54E9">
        <w:rPr>
          <w:sz w:val="16"/>
        </w:rPr>
        <w:t xml:space="preserve">A </w:t>
      </w:r>
      <w:r w:rsidRPr="006E54E9">
        <w:rPr>
          <w:rStyle w:val="Emphasis"/>
        </w:rPr>
        <w:t xml:space="preserve">focus on </w:t>
      </w:r>
      <w:r w:rsidRPr="006E54E9">
        <w:rPr>
          <w:rStyle w:val="Emphasis"/>
          <w:highlight w:val="cyan"/>
        </w:rPr>
        <w:t>status-seeking</w:t>
      </w:r>
      <w:r w:rsidRPr="006E54E9">
        <w:rPr>
          <w:sz w:val="16"/>
        </w:rPr>
        <w:t xml:space="preserve">, </w:t>
      </w:r>
      <w:r w:rsidRPr="006E54E9">
        <w:rPr>
          <w:rStyle w:val="StyleUnderline"/>
        </w:rPr>
        <w:t>as well as the emotions accompanying failure to win respect</w:t>
      </w:r>
      <w:r w:rsidRPr="006E54E9">
        <w:rPr>
          <w:sz w:val="16"/>
        </w:rPr>
        <w:t xml:space="preserve">, helps to </w:t>
      </w:r>
      <w:r w:rsidRPr="006E54E9">
        <w:rPr>
          <w:rStyle w:val="StyleUnderline"/>
          <w:highlight w:val="cyan"/>
        </w:rPr>
        <w:t>explain</w:t>
      </w:r>
      <w:r w:rsidRPr="006E54E9">
        <w:rPr>
          <w:sz w:val="16"/>
        </w:rPr>
        <w:t xml:space="preserve"> some of the shifts in </w:t>
      </w:r>
      <w:r w:rsidRPr="006E54E9">
        <w:rPr>
          <w:rStyle w:val="StyleUnderline"/>
          <w:highlight w:val="cyan"/>
        </w:rPr>
        <w:t>Russian foreign policy</w:t>
      </w:r>
      <w:r w:rsidRPr="006E54E9">
        <w:rPr>
          <w:sz w:val="16"/>
        </w:rPr>
        <w:t xml:space="preserve">, </w:t>
      </w:r>
      <w:r w:rsidRPr="006E54E9">
        <w:rPr>
          <w:rStyle w:val="StyleUnderline"/>
          <w:highlight w:val="cyan"/>
        </w:rPr>
        <w:t>beginning with</w:t>
      </w:r>
      <w:r w:rsidRPr="006E54E9">
        <w:rPr>
          <w:sz w:val="16"/>
        </w:rPr>
        <w:t xml:space="preserve"> the </w:t>
      </w:r>
      <w:r w:rsidRPr="006E54E9">
        <w:rPr>
          <w:rStyle w:val="StyleUnderline"/>
          <w:highlight w:val="cyan"/>
        </w:rPr>
        <w:t>abandonment of</w:t>
      </w:r>
      <w:r w:rsidRPr="006E54E9">
        <w:rPr>
          <w:rStyle w:val="StyleUnderline"/>
        </w:rPr>
        <w:t xml:space="preserve"> Russia's </w:t>
      </w:r>
      <w:r w:rsidRPr="006E54E9">
        <w:rPr>
          <w:rStyle w:val="Emphasis"/>
        </w:rPr>
        <w:t xml:space="preserve">immediate post-Cold War </w:t>
      </w:r>
      <w:r w:rsidRPr="006E54E9">
        <w:rPr>
          <w:rStyle w:val="Emphasis"/>
          <w:highlight w:val="cyan"/>
        </w:rPr>
        <w:t>policy</w:t>
      </w:r>
      <w:r w:rsidRPr="006E54E9">
        <w:rPr>
          <w:rStyle w:val="StyleUnderline"/>
        </w:rPr>
        <w:t xml:space="preserve"> of </w:t>
      </w:r>
      <w:r w:rsidRPr="006E54E9">
        <w:rPr>
          <w:rStyle w:val="StyleUnderline"/>
          <w:highlight w:val="cyan"/>
        </w:rPr>
        <w:t xml:space="preserve">trying to </w:t>
      </w:r>
      <w:r w:rsidRPr="006E54E9">
        <w:rPr>
          <w:rStyle w:val="Emphasis"/>
          <w:highlight w:val="cyan"/>
        </w:rPr>
        <w:t>integrate</w:t>
      </w:r>
      <w:r w:rsidRPr="006E54E9">
        <w:rPr>
          <w:rStyle w:val="StyleUnderline"/>
          <w:highlight w:val="cyan"/>
        </w:rPr>
        <w:t xml:space="preserve"> with the West</w:t>
      </w:r>
      <w:r w:rsidRPr="006E54E9">
        <w:rPr>
          <w:sz w:val="16"/>
        </w:rPr>
        <w:t xml:space="preserve">, as we discuss below. </w:t>
      </w:r>
    </w:p>
    <w:p w14:paraId="46812F96" w14:textId="77777777" w:rsidR="00706C7B" w:rsidRPr="006E54E9" w:rsidRDefault="00706C7B" w:rsidP="00706C7B">
      <w:pPr>
        <w:rPr>
          <w:sz w:val="16"/>
          <w:szCs w:val="16"/>
        </w:rPr>
      </w:pPr>
      <w:r w:rsidRPr="006E54E9">
        <w:rPr>
          <w:sz w:val="16"/>
          <w:szCs w:val="16"/>
        </w:rPr>
        <w:t xml:space="preserve">3. Yeltsin's diplomacy: from social mobility to social competition </w:t>
      </w:r>
    </w:p>
    <w:p w14:paraId="650B671B" w14:textId="77777777" w:rsidR="00706C7B" w:rsidRPr="006E54E9" w:rsidRDefault="00706C7B" w:rsidP="00706C7B">
      <w:pPr>
        <w:rPr>
          <w:sz w:val="16"/>
        </w:rPr>
      </w:pPr>
      <w:r w:rsidRPr="006E54E9">
        <w:rPr>
          <w:sz w:val="16"/>
        </w:rPr>
        <w:t xml:space="preserve">The </w:t>
      </w:r>
      <w:r w:rsidRPr="006E54E9">
        <w:rPr>
          <w:rStyle w:val="StyleUnderline"/>
          <w:highlight w:val="cyan"/>
        </w:rPr>
        <w:t>collapse of the Soviet Union threatened</w:t>
      </w:r>
      <w:r w:rsidRPr="006E54E9">
        <w:rPr>
          <w:sz w:val="16"/>
        </w:rPr>
        <w:t xml:space="preserve"> both the value and </w:t>
      </w:r>
      <w:r w:rsidRPr="006E54E9">
        <w:rPr>
          <w:rStyle w:val="Emphasis"/>
        </w:rPr>
        <w:t xml:space="preserve">distinctiveness of </w:t>
      </w:r>
      <w:r w:rsidRPr="006E54E9">
        <w:rPr>
          <w:rStyle w:val="Emphasis"/>
          <w:highlight w:val="cyan"/>
        </w:rPr>
        <w:t>Russia's</w:t>
      </w:r>
      <w:r w:rsidRPr="006E54E9">
        <w:rPr>
          <w:rStyle w:val="StyleUnderline"/>
        </w:rPr>
        <w:t xml:space="preserve"> identity</w:t>
      </w:r>
      <w:r w:rsidRPr="006E54E9">
        <w:rPr>
          <w:sz w:val="16"/>
        </w:rPr>
        <w:t xml:space="preserve">. Russia </w:t>
      </w:r>
      <w:r w:rsidRPr="006E54E9">
        <w:rPr>
          <w:rStyle w:val="StyleUnderline"/>
        </w:rPr>
        <w:t xml:space="preserve">suffered profound internal and </w:t>
      </w:r>
      <w:r w:rsidRPr="006E54E9">
        <w:rPr>
          <w:rStyle w:val="Emphasis"/>
        </w:rPr>
        <w:t xml:space="preserve">external </w:t>
      </w:r>
      <w:r w:rsidRPr="006E54E9">
        <w:rPr>
          <w:rStyle w:val="Emphasis"/>
          <w:highlight w:val="cyan"/>
        </w:rPr>
        <w:t>identity</w:t>
      </w:r>
      <w:r w:rsidRPr="006E54E9">
        <w:rPr>
          <w:rStyle w:val="Emphasis"/>
        </w:rPr>
        <w:t xml:space="preserve"> crises</w:t>
      </w:r>
      <w:r w:rsidRPr="006E54E9">
        <w:rPr>
          <w:sz w:val="16"/>
        </w:rPr>
        <w:t>, exacerbated by the difficulty of adjusting to the rapid decline in its status and loss of its position as a superpower (</w:t>
      </w:r>
      <w:r w:rsidRPr="0071281A">
        <w:rPr>
          <w:sz w:val="16"/>
        </w:rPr>
        <w:t>Hopf, 2002</w:t>
      </w:r>
      <w:r w:rsidRPr="006E54E9">
        <w:rPr>
          <w:sz w:val="16"/>
        </w:rPr>
        <w:t xml:space="preserve">, </w:t>
      </w:r>
      <w:proofErr w:type="spellStart"/>
      <w:r w:rsidRPr="0071281A">
        <w:rPr>
          <w:sz w:val="16"/>
        </w:rPr>
        <w:t>Trenin</w:t>
      </w:r>
      <w:proofErr w:type="spellEnd"/>
      <w:r w:rsidRPr="0071281A">
        <w:rPr>
          <w:sz w:val="16"/>
        </w:rPr>
        <w:t>, 2002</w:t>
      </w:r>
      <w:r w:rsidRPr="006E54E9">
        <w:rPr>
          <w:sz w:val="16"/>
        </w:rPr>
        <w:t xml:space="preserve">). At the </w:t>
      </w:r>
      <w:r w:rsidRPr="006E54E9">
        <w:rPr>
          <w:rStyle w:val="StyleUnderline"/>
          <w:highlight w:val="cyan"/>
        </w:rPr>
        <w:t>root of difficulties</w:t>
      </w:r>
      <w:r w:rsidRPr="006E54E9">
        <w:rPr>
          <w:rStyle w:val="StyleUnderline"/>
        </w:rPr>
        <w:t xml:space="preserve"> in post-Cold War relations between Russia and the West </w:t>
      </w:r>
      <w:r w:rsidRPr="006E54E9">
        <w:rPr>
          <w:rStyle w:val="StyleUnderline"/>
          <w:highlight w:val="cyan"/>
        </w:rPr>
        <w:t>was</w:t>
      </w:r>
      <w:r w:rsidRPr="006E54E9">
        <w:rPr>
          <w:sz w:val="16"/>
        </w:rPr>
        <w:t xml:space="preserve"> Russia's self-conception as a great power and the </w:t>
      </w:r>
      <w:r w:rsidRPr="006E54E9">
        <w:rPr>
          <w:rStyle w:val="StyleUnderline"/>
          <w:highlight w:val="cyan"/>
        </w:rPr>
        <w:t xml:space="preserve">West's </w:t>
      </w:r>
      <w:r w:rsidRPr="006E54E9">
        <w:rPr>
          <w:rStyle w:val="Emphasis"/>
          <w:highlight w:val="cyan"/>
        </w:rPr>
        <w:t>refusal</w:t>
      </w:r>
      <w:r w:rsidRPr="006E54E9">
        <w:rPr>
          <w:rStyle w:val="StyleUnderline"/>
          <w:highlight w:val="cyan"/>
        </w:rPr>
        <w:t xml:space="preserve"> to accept</w:t>
      </w:r>
      <w:r w:rsidRPr="006E54E9">
        <w:rPr>
          <w:rStyle w:val="StyleUnderline"/>
        </w:rPr>
        <w:t xml:space="preserve"> that </w:t>
      </w:r>
      <w:r w:rsidRPr="006E54E9">
        <w:rPr>
          <w:rStyle w:val="Emphasis"/>
          <w:highlight w:val="cyan"/>
        </w:rPr>
        <w:t>status</w:t>
      </w:r>
      <w:r w:rsidRPr="006E54E9">
        <w:rPr>
          <w:sz w:val="16"/>
        </w:rPr>
        <w:t xml:space="preserve">. </w:t>
      </w:r>
    </w:p>
    <w:p w14:paraId="017F59F1" w14:textId="77777777" w:rsidR="00706C7B" w:rsidRPr="006E54E9" w:rsidRDefault="00706C7B" w:rsidP="00706C7B">
      <w:pPr>
        <w:rPr>
          <w:sz w:val="16"/>
        </w:rPr>
      </w:pPr>
      <w:r w:rsidRPr="006E54E9">
        <w:rPr>
          <w:sz w:val="16"/>
        </w:rPr>
        <w:t xml:space="preserve">In the early 1990s, Foreign Minister Andrei </w:t>
      </w:r>
      <w:r w:rsidRPr="006E54E9">
        <w:rPr>
          <w:rStyle w:val="StyleUnderline"/>
          <w:highlight w:val="cyan"/>
        </w:rPr>
        <w:t>Kozyrev</w:t>
      </w:r>
      <w:r w:rsidRPr="006E54E9">
        <w:rPr>
          <w:sz w:val="16"/>
        </w:rPr>
        <w:t xml:space="preserve"> and other Russian liberals </w:t>
      </w:r>
      <w:r w:rsidRPr="006E54E9">
        <w:rPr>
          <w:rStyle w:val="StyleUnderline"/>
          <w:highlight w:val="cyan"/>
        </w:rPr>
        <w:t>pursued</w:t>
      </w:r>
      <w:r w:rsidRPr="006E54E9">
        <w:rPr>
          <w:sz w:val="16"/>
        </w:rPr>
        <w:t xml:space="preserve"> a strategy of social mobility, </w:t>
      </w:r>
      <w:r w:rsidRPr="006E54E9">
        <w:rPr>
          <w:rStyle w:val="StyleUnderline"/>
        </w:rPr>
        <w:t>aspiring to be admitted to higher-status Western clubs</w:t>
      </w:r>
      <w:r w:rsidRPr="006E54E9">
        <w:rPr>
          <w:sz w:val="16"/>
        </w:rPr>
        <w:t xml:space="preserve"> such as </w:t>
      </w:r>
      <w:r w:rsidRPr="006E54E9">
        <w:rPr>
          <w:rStyle w:val="StyleUnderline"/>
          <w:highlight w:val="cyan"/>
        </w:rPr>
        <w:t>GATT</w:t>
      </w:r>
      <w:r w:rsidRPr="006E54E9">
        <w:rPr>
          <w:sz w:val="16"/>
        </w:rPr>
        <w:t xml:space="preserve">, </w:t>
      </w:r>
      <w:r w:rsidRPr="006E54E9">
        <w:rPr>
          <w:rStyle w:val="StyleUnderline"/>
        </w:rPr>
        <w:t xml:space="preserve">the </w:t>
      </w:r>
      <w:r w:rsidRPr="006E54E9">
        <w:rPr>
          <w:rStyle w:val="Emphasis"/>
          <w:highlight w:val="cyan"/>
        </w:rPr>
        <w:t>I</w:t>
      </w:r>
      <w:r w:rsidRPr="006E54E9">
        <w:rPr>
          <w:rStyle w:val="StyleUnderline"/>
        </w:rPr>
        <w:t xml:space="preserve">nternational </w:t>
      </w:r>
      <w:r w:rsidRPr="006E54E9">
        <w:rPr>
          <w:rStyle w:val="Emphasis"/>
          <w:highlight w:val="cyan"/>
        </w:rPr>
        <w:t>M</w:t>
      </w:r>
      <w:r w:rsidRPr="006E54E9">
        <w:rPr>
          <w:rStyle w:val="StyleUnderline"/>
        </w:rPr>
        <w:t xml:space="preserve">onetary </w:t>
      </w:r>
      <w:r w:rsidRPr="006E54E9">
        <w:rPr>
          <w:rStyle w:val="Emphasis"/>
          <w:highlight w:val="cyan"/>
        </w:rPr>
        <w:t>F</w:t>
      </w:r>
      <w:r w:rsidRPr="006E54E9">
        <w:rPr>
          <w:rStyle w:val="StyleUnderline"/>
        </w:rPr>
        <w:t>und</w:t>
      </w:r>
      <w:r w:rsidRPr="006E54E9">
        <w:rPr>
          <w:sz w:val="16"/>
        </w:rPr>
        <w:t xml:space="preserve"> (</w:t>
      </w:r>
      <w:r w:rsidRPr="006E54E9">
        <w:rPr>
          <w:rStyle w:val="StyleUnderline"/>
        </w:rPr>
        <w:t>IMF</w:t>
      </w:r>
      <w:r w:rsidRPr="006E54E9">
        <w:rPr>
          <w:sz w:val="16"/>
        </w:rPr>
        <w:t xml:space="preserve">), the </w:t>
      </w:r>
      <w:r w:rsidRPr="006E54E9">
        <w:rPr>
          <w:rStyle w:val="StyleUnderline"/>
        </w:rPr>
        <w:t>Group of Seven</w:t>
      </w:r>
      <w:r w:rsidRPr="006E54E9">
        <w:rPr>
          <w:sz w:val="16"/>
        </w:rPr>
        <w:t xml:space="preserve"> (</w:t>
      </w:r>
      <w:r w:rsidRPr="006E54E9">
        <w:rPr>
          <w:rStyle w:val="StyleUnderline"/>
          <w:highlight w:val="cyan"/>
        </w:rPr>
        <w:t>G-7</w:t>
      </w:r>
      <w:r w:rsidRPr="006E54E9">
        <w:rPr>
          <w:sz w:val="16"/>
        </w:rPr>
        <w:t xml:space="preserve">), </w:t>
      </w:r>
      <w:r w:rsidRPr="006E54E9">
        <w:rPr>
          <w:rStyle w:val="StyleUnderline"/>
        </w:rPr>
        <w:t>and</w:t>
      </w:r>
      <w:r w:rsidRPr="006E54E9">
        <w:rPr>
          <w:sz w:val="16"/>
        </w:rPr>
        <w:t xml:space="preserve"> even the </w:t>
      </w:r>
      <w:r w:rsidRPr="006E54E9">
        <w:rPr>
          <w:rStyle w:val="Emphasis"/>
          <w:highlight w:val="cyan"/>
        </w:rPr>
        <w:t>N</w:t>
      </w:r>
      <w:r w:rsidRPr="006E54E9">
        <w:rPr>
          <w:rStyle w:val="StyleUnderline"/>
        </w:rPr>
        <w:t xml:space="preserve">orth </w:t>
      </w:r>
      <w:r w:rsidRPr="006E54E9">
        <w:rPr>
          <w:rStyle w:val="Emphasis"/>
          <w:highlight w:val="cyan"/>
        </w:rPr>
        <w:t>A</w:t>
      </w:r>
      <w:r w:rsidRPr="006E54E9">
        <w:rPr>
          <w:rStyle w:val="StyleUnderline"/>
        </w:rPr>
        <w:t xml:space="preserve">tlantic </w:t>
      </w:r>
      <w:r w:rsidRPr="006E54E9">
        <w:rPr>
          <w:rStyle w:val="Emphasis"/>
          <w:highlight w:val="cyan"/>
        </w:rPr>
        <w:t>T</w:t>
      </w:r>
      <w:r w:rsidRPr="006E54E9">
        <w:rPr>
          <w:rStyle w:val="StyleUnderline"/>
        </w:rPr>
        <w:t xml:space="preserve">reaty </w:t>
      </w:r>
      <w:r w:rsidRPr="006E54E9">
        <w:rPr>
          <w:rStyle w:val="Emphasis"/>
          <w:highlight w:val="cyan"/>
        </w:rPr>
        <w:t>O</w:t>
      </w:r>
      <w:r w:rsidRPr="006E54E9">
        <w:rPr>
          <w:rStyle w:val="StyleUnderline"/>
        </w:rPr>
        <w:t>rganization</w:t>
      </w:r>
      <w:r w:rsidRPr="006E54E9">
        <w:rPr>
          <w:sz w:val="16"/>
        </w:rPr>
        <w:t xml:space="preserve"> (</w:t>
      </w:r>
      <w:r w:rsidRPr="0071281A">
        <w:rPr>
          <w:sz w:val="16"/>
        </w:rPr>
        <w:t>CIS, 1992</w:t>
      </w:r>
      <w:r w:rsidRPr="006E54E9">
        <w:rPr>
          <w:sz w:val="16"/>
        </w:rPr>
        <w:t xml:space="preserve">). The </w:t>
      </w:r>
      <w:r w:rsidRPr="006E54E9">
        <w:rPr>
          <w:rStyle w:val="StyleUnderline"/>
          <w:highlight w:val="cyan"/>
        </w:rPr>
        <w:t>Clinton</w:t>
      </w:r>
      <w:r w:rsidRPr="006E54E9">
        <w:rPr>
          <w:rStyle w:val="StyleUnderline"/>
        </w:rPr>
        <w:t xml:space="preserve"> administration</w:t>
      </w:r>
      <w:r w:rsidRPr="006E54E9">
        <w:rPr>
          <w:sz w:val="16"/>
        </w:rPr>
        <w:t xml:space="preserve">, however, </w:t>
      </w:r>
      <w:r w:rsidRPr="006E54E9">
        <w:rPr>
          <w:rStyle w:val="StyleUnderline"/>
          <w:highlight w:val="cyan"/>
        </w:rPr>
        <w:t>held off</w:t>
      </w:r>
      <w:r w:rsidRPr="006E54E9">
        <w:rPr>
          <w:rStyle w:val="StyleUnderline"/>
        </w:rPr>
        <w:t xml:space="preserve"> admitting Russia</w:t>
      </w:r>
      <w:r w:rsidRPr="006E54E9">
        <w:rPr>
          <w:sz w:val="16"/>
        </w:rPr>
        <w:t xml:space="preserve"> into elite Western clubs until it was a stable, capitalist democracy (</w:t>
      </w:r>
      <w:r w:rsidRPr="0071281A">
        <w:rPr>
          <w:sz w:val="16"/>
        </w:rPr>
        <w:t>Stent, 2005</w:t>
      </w:r>
      <w:r w:rsidRPr="006E54E9">
        <w:rPr>
          <w:sz w:val="16"/>
        </w:rPr>
        <w:t xml:space="preserve">, p. 265). The U.S. </w:t>
      </w:r>
      <w:r w:rsidRPr="006E54E9">
        <w:rPr>
          <w:rStyle w:val="StyleUnderline"/>
          <w:highlight w:val="cyan"/>
        </w:rPr>
        <w:t>decision in</w:t>
      </w:r>
      <w:r w:rsidRPr="006E54E9">
        <w:rPr>
          <w:sz w:val="16"/>
        </w:rPr>
        <w:t xml:space="preserve"> early </w:t>
      </w:r>
      <w:r w:rsidRPr="006E54E9">
        <w:rPr>
          <w:rStyle w:val="StyleUnderline"/>
          <w:highlight w:val="cyan"/>
        </w:rPr>
        <w:t>1994 to enlarge NATO to include</w:t>
      </w:r>
      <w:r w:rsidRPr="006E54E9">
        <w:rPr>
          <w:rStyle w:val="StyleUnderline"/>
        </w:rPr>
        <w:t xml:space="preserve"> </w:t>
      </w:r>
      <w:r w:rsidRPr="006E54E9">
        <w:rPr>
          <w:rStyle w:val="Emphasis"/>
        </w:rPr>
        <w:t xml:space="preserve">former </w:t>
      </w:r>
      <w:r w:rsidRPr="006E54E9">
        <w:rPr>
          <w:rStyle w:val="Emphasis"/>
          <w:highlight w:val="cyan"/>
        </w:rPr>
        <w:t>members</w:t>
      </w:r>
      <w:r w:rsidRPr="006E54E9">
        <w:rPr>
          <w:rStyle w:val="StyleUnderline"/>
          <w:highlight w:val="cyan"/>
        </w:rPr>
        <w:t xml:space="preserve"> of</w:t>
      </w:r>
      <w:r w:rsidRPr="006E54E9">
        <w:rPr>
          <w:rStyle w:val="StyleUnderline"/>
        </w:rPr>
        <w:t xml:space="preserve"> the </w:t>
      </w:r>
      <w:r w:rsidRPr="006E54E9">
        <w:rPr>
          <w:rStyle w:val="Emphasis"/>
          <w:highlight w:val="cyan"/>
        </w:rPr>
        <w:t>Warsaw</w:t>
      </w:r>
      <w:r w:rsidRPr="006E54E9">
        <w:rPr>
          <w:rStyle w:val="Emphasis"/>
        </w:rPr>
        <w:t xml:space="preserve"> Pact</w:t>
      </w:r>
      <w:r w:rsidRPr="006E54E9">
        <w:rPr>
          <w:rStyle w:val="StyleUnderline"/>
        </w:rPr>
        <w:t xml:space="preserve"> </w:t>
      </w:r>
      <w:r w:rsidRPr="006E54E9">
        <w:rPr>
          <w:rStyle w:val="StyleUnderline"/>
          <w:highlight w:val="cyan"/>
        </w:rPr>
        <w:t>indicated</w:t>
      </w:r>
      <w:r w:rsidRPr="006E54E9">
        <w:rPr>
          <w:sz w:val="16"/>
        </w:rPr>
        <w:t xml:space="preserve"> that </w:t>
      </w:r>
      <w:r w:rsidRPr="006E54E9">
        <w:rPr>
          <w:rStyle w:val="StyleUnderline"/>
          <w:highlight w:val="cyan"/>
        </w:rPr>
        <w:t>Russia</w:t>
      </w:r>
      <w:r w:rsidRPr="006E54E9">
        <w:rPr>
          <w:rStyle w:val="StyleUnderline"/>
        </w:rPr>
        <w:t xml:space="preserve"> would </w:t>
      </w:r>
      <w:r w:rsidRPr="006E54E9">
        <w:rPr>
          <w:rStyle w:val="StyleUnderline"/>
          <w:highlight w:val="cyan"/>
        </w:rPr>
        <w:t>not</w:t>
      </w:r>
      <w:r w:rsidRPr="006E54E9">
        <w:rPr>
          <w:rStyle w:val="StyleUnderline"/>
        </w:rPr>
        <w:t xml:space="preserve"> be </w:t>
      </w:r>
      <w:r w:rsidRPr="006E54E9">
        <w:rPr>
          <w:rStyle w:val="StyleUnderline"/>
          <w:highlight w:val="cyan"/>
        </w:rPr>
        <w:t>admitted into</w:t>
      </w:r>
      <w:r w:rsidRPr="006E54E9">
        <w:rPr>
          <w:sz w:val="16"/>
        </w:rPr>
        <w:t xml:space="preserve"> “</w:t>
      </w:r>
      <w:r w:rsidRPr="006E54E9">
        <w:rPr>
          <w:rStyle w:val="Emphasis"/>
          <w:highlight w:val="cyan"/>
        </w:rPr>
        <w:t>civilization</w:t>
      </w:r>
      <w:r w:rsidRPr="006E54E9">
        <w:rPr>
          <w:sz w:val="16"/>
        </w:rPr>
        <w:t>,” just as it appeared to be playing by the rules (</w:t>
      </w:r>
      <w:r w:rsidRPr="0071281A">
        <w:rPr>
          <w:sz w:val="16"/>
        </w:rPr>
        <w:t>Aron, 1998</w:t>
      </w:r>
      <w:r w:rsidRPr="006E54E9">
        <w:rPr>
          <w:sz w:val="16"/>
        </w:rPr>
        <w:t>, p. 33). As consolation, Russia was invited into the Partnership for Peace, established in 1994 supposedly as a transition to NATO membership, although it was unlikely that Russia would ever graduate (</w:t>
      </w:r>
      <w:proofErr w:type="spellStart"/>
      <w:r w:rsidRPr="0071281A">
        <w:rPr>
          <w:sz w:val="16"/>
        </w:rPr>
        <w:t>Trenin</w:t>
      </w:r>
      <w:proofErr w:type="spellEnd"/>
      <w:r w:rsidRPr="0071281A">
        <w:rPr>
          <w:sz w:val="16"/>
        </w:rPr>
        <w:t>, 2011</w:t>
      </w:r>
      <w:r w:rsidRPr="006E54E9">
        <w:rPr>
          <w:sz w:val="16"/>
        </w:rPr>
        <w:t>, p. 104). Negotiations for Russia's membership were prolonged by insistence that Russia should have a special status, above the other Eastern European states (</w:t>
      </w:r>
      <w:r w:rsidRPr="0071281A">
        <w:rPr>
          <w:sz w:val="16"/>
        </w:rPr>
        <w:t>Light, 1996</w:t>
      </w:r>
      <w:r w:rsidRPr="006E54E9">
        <w:rPr>
          <w:sz w:val="16"/>
        </w:rPr>
        <w:t>). Although Russia was a member of the Contact Group on the former Yugoslavia, beginning in August 1995, NATO carried out sustained bombing of Serbian positions in Bosnia over Russia's fervent and loud opposition, prompting heated rhetoric from Boris Yeltsin about igniting “the flames of war in Europe” (</w:t>
      </w:r>
      <w:r w:rsidRPr="0071281A">
        <w:rPr>
          <w:sz w:val="16"/>
        </w:rPr>
        <w:t>Lynch, 2001</w:t>
      </w:r>
      <w:r w:rsidRPr="006E54E9">
        <w:rPr>
          <w:sz w:val="16"/>
        </w:rPr>
        <w:t xml:space="preserve">, p. 16). </w:t>
      </w:r>
    </w:p>
    <w:p w14:paraId="0DAA31F2" w14:textId="77777777" w:rsidR="00706C7B" w:rsidRPr="006E54E9" w:rsidRDefault="00706C7B" w:rsidP="00706C7B">
      <w:pPr>
        <w:rPr>
          <w:sz w:val="16"/>
          <w:szCs w:val="16"/>
        </w:rPr>
      </w:pPr>
      <w:r w:rsidRPr="006E54E9">
        <w:rPr>
          <w:sz w:val="16"/>
          <w:szCs w:val="16"/>
        </w:rPr>
        <w:t>Widespread dissatisfaction with Kozyrev's concessions to the West led to his replacement as foreign minister by Yevgeny Primakov (</w:t>
      </w:r>
      <w:r w:rsidRPr="0071281A">
        <w:rPr>
          <w:sz w:val="16"/>
          <w:szCs w:val="16"/>
        </w:rPr>
        <w:t>Tsygankov, 2006</w:t>
      </w:r>
      <w:r w:rsidRPr="006E54E9">
        <w:rPr>
          <w:sz w:val="16"/>
          <w:szCs w:val="16"/>
        </w:rPr>
        <w:t xml:space="preserve">, pp. 83–84; </w:t>
      </w:r>
      <w:proofErr w:type="spellStart"/>
      <w:r w:rsidRPr="0071281A">
        <w:rPr>
          <w:sz w:val="16"/>
          <w:szCs w:val="16"/>
        </w:rPr>
        <w:t>Trenin</w:t>
      </w:r>
      <w:proofErr w:type="spellEnd"/>
      <w:r w:rsidRPr="0071281A">
        <w:rPr>
          <w:sz w:val="16"/>
          <w:szCs w:val="16"/>
        </w:rPr>
        <w:t>, 2002</w:t>
      </w:r>
      <w:r w:rsidRPr="006E54E9">
        <w:rPr>
          <w:sz w:val="16"/>
          <w:szCs w:val="16"/>
        </w:rPr>
        <w:t>, pp. 273–275). From 1996 to 1999, Primakov used “multipolar” diplomacy to restore Russia's status by forming diplomatic partnerships to check the United States, a strategy of social competition (</w:t>
      </w:r>
      <w:proofErr w:type="spellStart"/>
      <w:r w:rsidRPr="0071281A">
        <w:rPr>
          <w:sz w:val="16"/>
          <w:szCs w:val="16"/>
        </w:rPr>
        <w:t>Pushkov</w:t>
      </w:r>
      <w:proofErr w:type="spellEnd"/>
      <w:r w:rsidRPr="0071281A">
        <w:rPr>
          <w:sz w:val="16"/>
          <w:szCs w:val="16"/>
        </w:rPr>
        <w:t>, 1998</w:t>
      </w:r>
      <w:r w:rsidRPr="006E54E9">
        <w:rPr>
          <w:sz w:val="16"/>
          <w:szCs w:val="16"/>
        </w:rPr>
        <w:t xml:space="preserve">, </w:t>
      </w:r>
      <w:proofErr w:type="spellStart"/>
      <w:r w:rsidRPr="0071281A">
        <w:rPr>
          <w:sz w:val="16"/>
          <w:szCs w:val="16"/>
        </w:rPr>
        <w:t>Pushkov</w:t>
      </w:r>
      <w:proofErr w:type="spellEnd"/>
      <w:r w:rsidRPr="0071281A">
        <w:rPr>
          <w:sz w:val="16"/>
          <w:szCs w:val="16"/>
        </w:rPr>
        <w:t>, 2000</w:t>
      </w:r>
      <w:r w:rsidRPr="006E54E9">
        <w:rPr>
          <w:sz w:val="16"/>
          <w:szCs w:val="16"/>
        </w:rPr>
        <w:t>). Primakov tried to mediate on Iraq and Kosovo to establish Russia's centrality as a key player (</w:t>
      </w:r>
      <w:r w:rsidRPr="0071281A">
        <w:rPr>
          <w:sz w:val="16"/>
          <w:szCs w:val="16"/>
        </w:rPr>
        <w:t>Lo, 2002</w:t>
      </w:r>
      <w:r w:rsidRPr="006E54E9">
        <w:rPr>
          <w:sz w:val="16"/>
          <w:szCs w:val="16"/>
        </w:rPr>
        <w:t>, pp. 89–90, 107–108, 142). In the end, Primakov's balancing strategy did not restrain the United States from enlarging NATO or carrying out military action against Iraq and Yugoslavia (</w:t>
      </w:r>
      <w:r w:rsidRPr="0071281A">
        <w:rPr>
          <w:sz w:val="16"/>
          <w:szCs w:val="16"/>
        </w:rPr>
        <w:t>Tsygankov, 2006</w:t>
      </w:r>
      <w:r w:rsidRPr="006E54E9">
        <w:rPr>
          <w:sz w:val="16"/>
          <w:szCs w:val="16"/>
        </w:rPr>
        <w:t>, p. 106). The use of NATO to bomb Yugoslavia, bypassing the United Nations Security Council where Russia had a veto, was regarded as particularly humiliating (</w:t>
      </w:r>
      <w:r w:rsidRPr="0071281A">
        <w:rPr>
          <w:sz w:val="16"/>
          <w:szCs w:val="16"/>
        </w:rPr>
        <w:t>Baranovsky, 2000</w:t>
      </w:r>
      <w:r w:rsidRPr="006E54E9">
        <w:rPr>
          <w:sz w:val="16"/>
          <w:szCs w:val="16"/>
        </w:rPr>
        <w:t>, p. 454–455), marking the end of the strategic partnership between Russia and the West for many Russian elites (</w:t>
      </w:r>
      <w:r w:rsidRPr="0071281A">
        <w:rPr>
          <w:sz w:val="16"/>
          <w:szCs w:val="16"/>
        </w:rPr>
        <w:t>Antonenko, 2007</w:t>
      </w:r>
      <w:r w:rsidRPr="006E54E9">
        <w:rPr>
          <w:sz w:val="16"/>
          <w:szCs w:val="16"/>
        </w:rPr>
        <w:t>). Russian elites were particularly concerned that NATO had abandoned its traditional defensive strategy, asserting the right to carry out military actions outside its area of responsibility in the name of humanitarian intervention (</w:t>
      </w:r>
      <w:proofErr w:type="spellStart"/>
      <w:r w:rsidRPr="0071281A">
        <w:rPr>
          <w:sz w:val="16"/>
          <w:szCs w:val="16"/>
        </w:rPr>
        <w:t>Torkunov</w:t>
      </w:r>
      <w:proofErr w:type="spellEnd"/>
      <w:r w:rsidRPr="0071281A">
        <w:rPr>
          <w:sz w:val="16"/>
          <w:szCs w:val="16"/>
        </w:rPr>
        <w:t>, 2000</w:t>
      </w:r>
      <w:r w:rsidRPr="006E54E9">
        <w:rPr>
          <w:sz w:val="16"/>
          <w:szCs w:val="16"/>
        </w:rPr>
        <w:t>). The change in Russian foreign policy was symbolized by the “Primakov loop” (</w:t>
      </w:r>
      <w:proofErr w:type="spellStart"/>
      <w:r w:rsidRPr="0071281A">
        <w:rPr>
          <w:sz w:val="16"/>
          <w:szCs w:val="16"/>
        </w:rPr>
        <w:t>Trenin</w:t>
      </w:r>
      <w:proofErr w:type="spellEnd"/>
      <w:r w:rsidRPr="0071281A">
        <w:rPr>
          <w:sz w:val="16"/>
          <w:szCs w:val="16"/>
        </w:rPr>
        <w:t>, 2011</w:t>
      </w:r>
      <w:r w:rsidRPr="006E54E9">
        <w:rPr>
          <w:sz w:val="16"/>
          <w:szCs w:val="16"/>
        </w:rPr>
        <w:t xml:space="preserve">, p. 105): when he learned of the Kosovo bombing, Primakov ordered his </w:t>
      </w:r>
      <w:r w:rsidRPr="006E54E9">
        <w:rPr>
          <w:sz w:val="16"/>
          <w:szCs w:val="16"/>
        </w:rPr>
        <w:lastRenderedPageBreak/>
        <w:t>plane, which was headed toward the United States, to turn around in midair (</w:t>
      </w:r>
      <w:proofErr w:type="spellStart"/>
      <w:r w:rsidRPr="0071281A">
        <w:rPr>
          <w:sz w:val="16"/>
          <w:szCs w:val="16"/>
        </w:rPr>
        <w:t>Goldgeier</w:t>
      </w:r>
      <w:proofErr w:type="spellEnd"/>
      <w:r w:rsidRPr="0071281A">
        <w:rPr>
          <w:sz w:val="16"/>
          <w:szCs w:val="16"/>
        </w:rPr>
        <w:t xml:space="preserve"> and McFaul, 2009</w:t>
      </w:r>
      <w:r w:rsidRPr="006E54E9">
        <w:rPr>
          <w:sz w:val="16"/>
          <w:szCs w:val="16"/>
        </w:rPr>
        <w:t>, p. 253). Russians sought to regain respect and to throw the U.S. off balance by sending 200 Russian peacekeepers to capture the airport of Pristina before NATO troops arrived, risking a dangerous military clash between U.S. and Russian soldiers (</w:t>
      </w:r>
      <w:r w:rsidRPr="0071281A">
        <w:rPr>
          <w:sz w:val="16"/>
          <w:szCs w:val="16"/>
        </w:rPr>
        <w:t>Talbott, 2002</w:t>
      </w:r>
      <w:r w:rsidRPr="006E54E9">
        <w:rPr>
          <w:sz w:val="16"/>
          <w:szCs w:val="16"/>
        </w:rPr>
        <w:t xml:space="preserve">, pp. 342–347). </w:t>
      </w:r>
    </w:p>
    <w:p w14:paraId="554AB7A7" w14:textId="77777777" w:rsidR="00706C7B" w:rsidRPr="006E54E9" w:rsidRDefault="00706C7B" w:rsidP="00706C7B">
      <w:pPr>
        <w:rPr>
          <w:sz w:val="16"/>
          <w:szCs w:val="16"/>
        </w:rPr>
      </w:pPr>
      <w:r w:rsidRPr="006E54E9">
        <w:rPr>
          <w:sz w:val="16"/>
          <w:szCs w:val="16"/>
        </w:rPr>
        <w:t>At the end of the 1990s, Russian efforts to regain great power status seemed to be doomed to failure, with Moscow viewed as an angry anachronism in world politics, making empty threats. Although Russia was invited to join the G-7 in 1997, largely to mitigate Yeltsin's humiliation over NATO's enlargement, the organization was still “G-7 plus Russia,” because Russia was only admitted to the political side rather than to the conference of finance ministers (</w:t>
      </w:r>
      <w:r w:rsidRPr="0071281A">
        <w:rPr>
          <w:sz w:val="16"/>
          <w:szCs w:val="16"/>
        </w:rPr>
        <w:t>Talbott, 2002</w:t>
      </w:r>
      <w:r w:rsidRPr="006E54E9">
        <w:rPr>
          <w:sz w:val="16"/>
          <w:szCs w:val="16"/>
        </w:rPr>
        <w:t>, p. 124, 237). The West declined to accept Russia as a member of the elite clubs of NATO and the EU, although Russians believed that their representatives should be at least co-chairs (</w:t>
      </w:r>
      <w:proofErr w:type="spellStart"/>
      <w:r w:rsidRPr="0071281A">
        <w:rPr>
          <w:sz w:val="16"/>
          <w:szCs w:val="16"/>
        </w:rPr>
        <w:t>Trenin</w:t>
      </w:r>
      <w:proofErr w:type="spellEnd"/>
      <w:r w:rsidRPr="0071281A">
        <w:rPr>
          <w:sz w:val="16"/>
          <w:szCs w:val="16"/>
        </w:rPr>
        <w:t>, 2006</w:t>
      </w:r>
      <w:r w:rsidRPr="006E54E9">
        <w:rPr>
          <w:sz w:val="16"/>
          <w:szCs w:val="16"/>
        </w:rPr>
        <w:t xml:space="preserve">). In addition to the scope and complexity of economic and political reforms required for Russia to be accepted, social mobility would have entailed Russia's imitation of the higher-status Western states, a humiliating position for a former superpower. </w:t>
      </w:r>
    </w:p>
    <w:p w14:paraId="2E74637D" w14:textId="77777777" w:rsidR="00706C7B" w:rsidRPr="006E54E9" w:rsidRDefault="00706C7B" w:rsidP="00706C7B">
      <w:pPr>
        <w:rPr>
          <w:sz w:val="16"/>
          <w:szCs w:val="16"/>
        </w:rPr>
      </w:pPr>
      <w:r w:rsidRPr="006E54E9">
        <w:rPr>
          <w:sz w:val="16"/>
          <w:szCs w:val="16"/>
        </w:rPr>
        <w:t xml:space="preserve">To add insult to injury, Russia's image was further damaged by Yeltsin's numerous health problems and frequent erratic behavior fueled by too much alcohol during foreign trips and dealings with foreign dignitaries. As Clinton's former Deputy Secretary of State Strobe </w:t>
      </w:r>
      <w:r w:rsidRPr="0071281A">
        <w:rPr>
          <w:sz w:val="16"/>
          <w:szCs w:val="16"/>
        </w:rPr>
        <w:t>Talbott (2002)</w:t>
      </w:r>
      <w:r w:rsidRPr="006E54E9">
        <w:rPr>
          <w:sz w:val="16"/>
          <w:szCs w:val="16"/>
        </w:rPr>
        <w:t xml:space="preserve"> reveals, U.S. officials sometimes took advantage of Yeltsin's drinking problem to gain more concessions from Russia</w:t>
      </w:r>
      <w:r>
        <w:rPr>
          <w:sz w:val="16"/>
          <w:szCs w:val="16"/>
        </w:rPr>
        <w:t>---</w:t>
      </w:r>
      <w:r w:rsidRPr="006E54E9">
        <w:rPr>
          <w:sz w:val="16"/>
          <w:szCs w:val="16"/>
        </w:rPr>
        <w:t xml:space="preserve">perhaps a perfect metaphor for the Russian perception of its relations with the U.S. during the 1990s. </w:t>
      </w:r>
    </w:p>
    <w:p w14:paraId="42197E17" w14:textId="77777777" w:rsidR="00706C7B" w:rsidRPr="006E54E9" w:rsidRDefault="00706C7B" w:rsidP="00706C7B">
      <w:pPr>
        <w:rPr>
          <w:sz w:val="16"/>
        </w:rPr>
      </w:pPr>
      <w:r w:rsidRPr="006E54E9">
        <w:rPr>
          <w:sz w:val="16"/>
        </w:rPr>
        <w:t xml:space="preserve">By the turn of the millennium, </w:t>
      </w:r>
      <w:r w:rsidRPr="006E54E9">
        <w:rPr>
          <w:rStyle w:val="StyleUnderline"/>
        </w:rPr>
        <w:t>optimistic expectations</w:t>
      </w:r>
      <w:r w:rsidRPr="006E54E9">
        <w:rPr>
          <w:sz w:val="16"/>
        </w:rPr>
        <w:t xml:space="preserve"> that </w:t>
      </w:r>
      <w:r w:rsidRPr="006E54E9">
        <w:rPr>
          <w:rStyle w:val="StyleUnderline"/>
        </w:rPr>
        <w:t>Russia</w:t>
      </w:r>
      <w:r w:rsidRPr="006E54E9">
        <w:rPr>
          <w:sz w:val="16"/>
        </w:rPr>
        <w:t xml:space="preserve"> would </w:t>
      </w:r>
      <w:r w:rsidRPr="006E54E9">
        <w:rPr>
          <w:rStyle w:val="StyleUnderline"/>
        </w:rPr>
        <w:t>become</w:t>
      </w:r>
      <w:r w:rsidRPr="006E54E9">
        <w:rPr>
          <w:sz w:val="16"/>
        </w:rPr>
        <w:t xml:space="preserve"> a </w:t>
      </w:r>
      <w:r w:rsidRPr="006E54E9">
        <w:rPr>
          <w:rStyle w:val="StyleUnderline"/>
        </w:rPr>
        <w:t>partner with the West</w:t>
      </w:r>
      <w:r w:rsidRPr="006E54E9">
        <w:rPr>
          <w:sz w:val="16"/>
        </w:rPr>
        <w:t xml:space="preserve"> were </w:t>
      </w:r>
      <w:r w:rsidRPr="006E54E9">
        <w:rPr>
          <w:rStyle w:val="StyleUnderline"/>
        </w:rPr>
        <w:t xml:space="preserve">replaced with </w:t>
      </w:r>
      <w:r w:rsidRPr="006E54E9">
        <w:rPr>
          <w:rStyle w:val="Emphasis"/>
        </w:rPr>
        <w:t>disillusionment</w:t>
      </w:r>
      <w:r w:rsidRPr="006E54E9">
        <w:rPr>
          <w:rStyle w:val="StyleUnderline"/>
        </w:rPr>
        <w:t xml:space="preserve"> and</w:t>
      </w:r>
      <w:r w:rsidRPr="006E54E9">
        <w:rPr>
          <w:sz w:val="16"/>
        </w:rPr>
        <w:t xml:space="preserve"> the </w:t>
      </w:r>
      <w:r w:rsidRPr="006E54E9">
        <w:rPr>
          <w:rStyle w:val="StyleUnderline"/>
        </w:rPr>
        <w:t>belief</w:t>
      </w:r>
      <w:r w:rsidRPr="006E54E9">
        <w:rPr>
          <w:sz w:val="16"/>
        </w:rPr>
        <w:t xml:space="preserve"> that </w:t>
      </w:r>
      <w:r w:rsidRPr="006E54E9">
        <w:rPr>
          <w:rStyle w:val="StyleUnderline"/>
        </w:rPr>
        <w:t>Russia's interests</w:t>
      </w:r>
      <w:r w:rsidRPr="006E54E9">
        <w:rPr>
          <w:sz w:val="16"/>
        </w:rPr>
        <w:t xml:space="preserve"> had been </w:t>
      </w:r>
      <w:r w:rsidRPr="006E54E9">
        <w:rPr>
          <w:rStyle w:val="Emphasis"/>
        </w:rPr>
        <w:t>ignored</w:t>
      </w:r>
      <w:r w:rsidRPr="006E54E9">
        <w:rPr>
          <w:sz w:val="16"/>
        </w:rPr>
        <w:t xml:space="preserve">. Contrary to Yeltsin's and others' assumption that Russia would assume the status of a coequal superpower with the United States, </w:t>
      </w:r>
      <w:r w:rsidRPr="006E54E9">
        <w:rPr>
          <w:rStyle w:val="StyleUnderline"/>
          <w:highlight w:val="cyan"/>
        </w:rPr>
        <w:t>Russia</w:t>
      </w:r>
      <w:r w:rsidRPr="006E54E9">
        <w:rPr>
          <w:sz w:val="16"/>
        </w:rPr>
        <w:t xml:space="preserve"> was </w:t>
      </w:r>
      <w:r w:rsidRPr="006E54E9">
        <w:rPr>
          <w:rStyle w:val="StyleUnderline"/>
          <w:highlight w:val="cyan"/>
        </w:rPr>
        <w:t>treated</w:t>
      </w:r>
      <w:r w:rsidRPr="006E54E9">
        <w:rPr>
          <w:rStyle w:val="StyleUnderline"/>
        </w:rPr>
        <w:t xml:space="preserve"> by the </w:t>
      </w:r>
      <w:r w:rsidRPr="006E54E9">
        <w:rPr>
          <w:rStyle w:val="Emphasis"/>
        </w:rPr>
        <w:t>U</w:t>
      </w:r>
      <w:r w:rsidRPr="006E54E9">
        <w:rPr>
          <w:rStyle w:val="StyleUnderline"/>
        </w:rPr>
        <w:t xml:space="preserve">nited </w:t>
      </w:r>
      <w:r w:rsidRPr="006E54E9">
        <w:rPr>
          <w:rStyle w:val="Emphasis"/>
        </w:rPr>
        <w:t>S</w:t>
      </w:r>
      <w:r w:rsidRPr="006E54E9">
        <w:rPr>
          <w:rStyle w:val="StyleUnderline"/>
        </w:rPr>
        <w:t xml:space="preserve">tates </w:t>
      </w:r>
      <w:r w:rsidRPr="006E54E9">
        <w:rPr>
          <w:rStyle w:val="StyleUnderline"/>
          <w:highlight w:val="cyan"/>
        </w:rPr>
        <w:t>as</w:t>
      </w:r>
      <w:r w:rsidRPr="006E54E9">
        <w:rPr>
          <w:rStyle w:val="StyleUnderline"/>
        </w:rPr>
        <w:t xml:space="preserve"> a </w:t>
      </w:r>
      <w:r w:rsidRPr="006E54E9">
        <w:rPr>
          <w:sz w:val="16"/>
        </w:rPr>
        <w:t>defeated state and “</w:t>
      </w:r>
      <w:r w:rsidRPr="006E54E9">
        <w:rPr>
          <w:rStyle w:val="Emphasis"/>
          <w:highlight w:val="cyan"/>
        </w:rPr>
        <w:t>junior partner</w:t>
      </w:r>
      <w:r w:rsidRPr="006E54E9">
        <w:rPr>
          <w:sz w:val="16"/>
        </w:rPr>
        <w:t>” (</w:t>
      </w:r>
      <w:proofErr w:type="spellStart"/>
      <w:r w:rsidRPr="0071281A">
        <w:rPr>
          <w:sz w:val="16"/>
        </w:rPr>
        <w:t>Pushkov</w:t>
      </w:r>
      <w:proofErr w:type="spellEnd"/>
      <w:r w:rsidRPr="0071281A">
        <w:rPr>
          <w:sz w:val="16"/>
        </w:rPr>
        <w:t>, 2007</w:t>
      </w:r>
      <w:r w:rsidRPr="006E54E9">
        <w:rPr>
          <w:sz w:val="16"/>
        </w:rPr>
        <w:t xml:space="preserve">, </w:t>
      </w:r>
      <w:r w:rsidRPr="0071281A">
        <w:rPr>
          <w:sz w:val="16"/>
        </w:rPr>
        <w:t>Simes, 2007</w:t>
      </w:r>
      <w:r w:rsidRPr="006E54E9">
        <w:rPr>
          <w:sz w:val="16"/>
        </w:rPr>
        <w:t xml:space="preserve">). The </w:t>
      </w:r>
      <w:r w:rsidRPr="006E54E9">
        <w:rPr>
          <w:rStyle w:val="StyleUnderline"/>
        </w:rPr>
        <w:t>gap between Russia's self-image</w:t>
      </w:r>
      <w:r w:rsidRPr="006E54E9">
        <w:rPr>
          <w:sz w:val="16"/>
        </w:rPr>
        <w:t xml:space="preserve"> as a great power </w:t>
      </w:r>
      <w:r w:rsidRPr="006E54E9">
        <w:rPr>
          <w:rStyle w:val="StyleUnderline"/>
        </w:rPr>
        <w:t>and</w:t>
      </w:r>
      <w:r w:rsidRPr="006E54E9">
        <w:rPr>
          <w:sz w:val="16"/>
        </w:rPr>
        <w:t xml:space="preserve"> its </w:t>
      </w:r>
      <w:r w:rsidRPr="006E54E9">
        <w:rPr>
          <w:rStyle w:val="StyleUnderline"/>
        </w:rPr>
        <w:t xml:space="preserve">reception by the West </w:t>
      </w:r>
      <w:r w:rsidRPr="006E54E9">
        <w:rPr>
          <w:rStyle w:val="StyleUnderline"/>
          <w:highlight w:val="cyan"/>
        </w:rPr>
        <w:t xml:space="preserve">evoked </w:t>
      </w:r>
      <w:r w:rsidRPr="006E54E9">
        <w:rPr>
          <w:rStyle w:val="Emphasis"/>
          <w:highlight w:val="cyan"/>
        </w:rPr>
        <w:t>anger</w:t>
      </w:r>
      <w:r w:rsidRPr="006E54E9">
        <w:rPr>
          <w:rStyle w:val="StyleUnderline"/>
          <w:highlight w:val="cyan"/>
        </w:rPr>
        <w:t xml:space="preserve"> and </w:t>
      </w:r>
      <w:r w:rsidRPr="006E54E9">
        <w:rPr>
          <w:rStyle w:val="Emphasis"/>
          <w:highlight w:val="cyan"/>
        </w:rPr>
        <w:t>frustration</w:t>
      </w:r>
      <w:r w:rsidRPr="006E54E9">
        <w:rPr>
          <w:sz w:val="16"/>
        </w:rPr>
        <w:t xml:space="preserve"> among Russian elites. In this case, </w:t>
      </w:r>
      <w:r w:rsidRPr="006E54E9">
        <w:rPr>
          <w:rStyle w:val="StyleUnderline"/>
        </w:rPr>
        <w:t>however</w:t>
      </w:r>
      <w:r w:rsidRPr="006E54E9">
        <w:rPr>
          <w:sz w:val="16"/>
        </w:rPr>
        <w:t xml:space="preserve">, </w:t>
      </w:r>
      <w:r w:rsidRPr="006E54E9">
        <w:rPr>
          <w:rStyle w:val="StyleUnderline"/>
        </w:rPr>
        <w:t xml:space="preserve">Russia did not pursue </w:t>
      </w:r>
      <w:r w:rsidRPr="006E54E9">
        <w:rPr>
          <w:rStyle w:val="Emphasis"/>
        </w:rPr>
        <w:t>social competition</w:t>
      </w:r>
      <w:r w:rsidRPr="006E54E9">
        <w:rPr>
          <w:sz w:val="16"/>
        </w:rPr>
        <w:t xml:space="preserve">, </w:t>
      </w:r>
      <w:r w:rsidRPr="006E54E9">
        <w:rPr>
          <w:rStyle w:val="StyleUnderline"/>
        </w:rPr>
        <w:t>but sought to achieve prestige in</w:t>
      </w:r>
      <w:r w:rsidRPr="006E54E9">
        <w:rPr>
          <w:sz w:val="16"/>
        </w:rPr>
        <w:t xml:space="preserve"> a </w:t>
      </w:r>
      <w:r w:rsidRPr="006E54E9">
        <w:rPr>
          <w:rStyle w:val="StyleUnderline"/>
        </w:rPr>
        <w:t>different area</w:t>
      </w:r>
      <w:r w:rsidRPr="006E54E9">
        <w:rPr>
          <w:sz w:val="16"/>
        </w:rPr>
        <w:t xml:space="preserve"> than geopolitical might. </w:t>
      </w:r>
    </w:p>
    <w:p w14:paraId="6706FD5D" w14:textId="77777777" w:rsidR="00706C7B" w:rsidRPr="006E54E9" w:rsidRDefault="00706C7B" w:rsidP="00706C7B">
      <w:pPr>
        <w:rPr>
          <w:sz w:val="16"/>
          <w:szCs w:val="16"/>
        </w:rPr>
      </w:pPr>
      <w:r w:rsidRPr="006E54E9">
        <w:rPr>
          <w:sz w:val="16"/>
          <w:szCs w:val="16"/>
        </w:rPr>
        <w:t xml:space="preserve">4. Putin's social creativity </w:t>
      </w:r>
    </w:p>
    <w:p w14:paraId="1232BDCB" w14:textId="77777777" w:rsidR="00706C7B" w:rsidRPr="006E54E9" w:rsidRDefault="00706C7B" w:rsidP="00706C7B">
      <w:pPr>
        <w:rPr>
          <w:sz w:val="16"/>
          <w:szCs w:val="16"/>
        </w:rPr>
      </w:pPr>
      <w:r w:rsidRPr="006E54E9">
        <w:rPr>
          <w:sz w:val="16"/>
          <w:szCs w:val="16"/>
        </w:rPr>
        <w:t>Widespread realization of the futility of social competition encouraged the formation of a new foreign policy strategy, one based on a more accurate and realistic assessment of the post-Cold War status hierarchy. Efforts at competing with the United States had been humiliatingly fruitless, only accentuating Moscow's inferiority to Washington. Russia's possession of Soviet status markers such as nuclear weapons and a permanent seat in the U.N. Security Council were increasingly irrelevant in a unipolar world where the United States was able to act unilaterally. Primakov's diplomatic balancing and partnerships with other major powers merely registered Russia's current low standing while failing to generate new sources of Russian prestige and legitimation in the post-Cold War system. In addition to its weak economy and declining military, in contrast to the Cold War, Russia lacked a militant anti-Western ideology that might have attracted followers. In an era of peace between the leading international powers, geopolitical competition (the most visible manifestation of social competition in the past) remained largely subdued (</w:t>
      </w:r>
      <w:r w:rsidRPr="0071281A">
        <w:rPr>
          <w:sz w:val="16"/>
          <w:szCs w:val="16"/>
        </w:rPr>
        <w:t>Jervis, 2002</w:t>
      </w:r>
      <w:r w:rsidRPr="006E54E9">
        <w:rPr>
          <w:sz w:val="16"/>
          <w:szCs w:val="16"/>
        </w:rPr>
        <w:t xml:space="preserve">). After recovering from the shock of unipolarity and having restored a modicum of economic and political stability in the early 2000s, </w:t>
      </w:r>
      <w:r w:rsidRPr="006E54E9">
        <w:rPr>
          <w:rStyle w:val="Emphasis"/>
          <w:highlight w:val="cyan"/>
        </w:rPr>
        <w:t>Russian leaders</w:t>
      </w:r>
      <w:r w:rsidRPr="006E54E9">
        <w:rPr>
          <w:rStyle w:val="Emphasis"/>
        </w:rPr>
        <w:t xml:space="preserve"> themselves</w:t>
      </w:r>
      <w:r w:rsidRPr="006E54E9">
        <w:rPr>
          <w:rStyle w:val="StyleUnderline"/>
        </w:rPr>
        <w:t xml:space="preserve"> realized</w:t>
      </w:r>
      <w:r w:rsidRPr="006E54E9">
        <w:rPr>
          <w:sz w:val="16"/>
          <w:szCs w:val="16"/>
        </w:rPr>
        <w:t xml:space="preserve"> that </w:t>
      </w:r>
      <w:r w:rsidRPr="006E54E9">
        <w:rPr>
          <w:rStyle w:val="StyleUnderline"/>
        </w:rPr>
        <w:t xml:space="preserve">they did </w:t>
      </w:r>
      <w:r w:rsidRPr="006E54E9">
        <w:rPr>
          <w:rStyle w:val="StyleUnderline"/>
          <w:highlight w:val="cyan"/>
        </w:rPr>
        <w:t>not wish to change the</w:t>
      </w:r>
      <w:r w:rsidRPr="006E54E9">
        <w:rPr>
          <w:rStyle w:val="StyleUnderline"/>
        </w:rPr>
        <w:t xml:space="preserve"> </w:t>
      </w:r>
      <w:r w:rsidRPr="006E54E9">
        <w:rPr>
          <w:rStyle w:val="Emphasis"/>
        </w:rPr>
        <w:t xml:space="preserve">international </w:t>
      </w:r>
      <w:r w:rsidRPr="006E54E9">
        <w:rPr>
          <w:rStyle w:val="Emphasis"/>
          <w:highlight w:val="cyan"/>
        </w:rPr>
        <w:t>system</w:t>
      </w:r>
      <w:r w:rsidRPr="006E54E9">
        <w:rPr>
          <w:rStyle w:val="StyleUnderline"/>
          <w:highlight w:val="cyan"/>
        </w:rPr>
        <w:t xml:space="preserve"> but</w:t>
      </w:r>
      <w:r w:rsidRPr="006E54E9">
        <w:rPr>
          <w:sz w:val="16"/>
          <w:szCs w:val="16"/>
        </w:rPr>
        <w:t xml:space="preserve"> to </w:t>
      </w:r>
      <w:r w:rsidRPr="006E54E9">
        <w:rPr>
          <w:rStyle w:val="StyleUnderline"/>
          <w:highlight w:val="cyan"/>
        </w:rPr>
        <w:t>achieve</w:t>
      </w:r>
      <w:r w:rsidRPr="006E54E9">
        <w:rPr>
          <w:rStyle w:val="StyleUnderline"/>
        </w:rPr>
        <w:t xml:space="preserve"> a </w:t>
      </w:r>
      <w:r w:rsidRPr="006E54E9">
        <w:rPr>
          <w:rStyle w:val="Emphasis"/>
        </w:rPr>
        <w:t xml:space="preserve">higher </w:t>
      </w:r>
      <w:r w:rsidRPr="006E54E9">
        <w:rPr>
          <w:rStyle w:val="Emphasis"/>
          <w:highlight w:val="cyan"/>
        </w:rPr>
        <w:t>status</w:t>
      </w:r>
      <w:r w:rsidRPr="006E54E9">
        <w:rPr>
          <w:rStyle w:val="Emphasis"/>
        </w:rPr>
        <w:t xml:space="preserve"> position</w:t>
      </w:r>
      <w:r w:rsidRPr="006E54E9">
        <w:rPr>
          <w:rStyle w:val="StyleUnderline"/>
        </w:rPr>
        <w:t xml:space="preserve"> </w:t>
      </w:r>
      <w:r w:rsidRPr="006E54E9">
        <w:rPr>
          <w:rStyle w:val="StyleUnderline"/>
          <w:highlight w:val="cyan"/>
        </w:rPr>
        <w:t>within it</w:t>
      </w:r>
      <w:r w:rsidRPr="006E54E9">
        <w:rPr>
          <w:sz w:val="16"/>
          <w:szCs w:val="16"/>
        </w:rPr>
        <w:t>. Accordingly, Yeltsin's successor, Vladimir Putin decided to seek status by identifying new areas where Russia could assume a prominent role</w:t>
      </w:r>
      <w:r>
        <w:rPr>
          <w:sz w:val="16"/>
          <w:szCs w:val="16"/>
        </w:rPr>
        <w:t>---</w:t>
      </w:r>
      <w:r w:rsidRPr="006E54E9">
        <w:rPr>
          <w:sz w:val="16"/>
          <w:szCs w:val="16"/>
        </w:rPr>
        <w:t xml:space="preserve">a strategy of social creativity. </w:t>
      </w:r>
    </w:p>
    <w:p w14:paraId="3FA7C287" w14:textId="77777777" w:rsidR="00706C7B" w:rsidRPr="006E54E9" w:rsidRDefault="00706C7B" w:rsidP="00706C7B">
      <w:pPr>
        <w:rPr>
          <w:sz w:val="16"/>
        </w:rPr>
      </w:pPr>
      <w:r w:rsidRPr="006E54E9">
        <w:rPr>
          <w:sz w:val="16"/>
        </w:rPr>
        <w:t>Not surprisingly in light of Russia's stunning decline in the 1990s, Putin's principal foreign policy goal upon his election at the end of 1999 was to restore Russia's great power status (</w:t>
      </w:r>
      <w:r w:rsidRPr="0071281A">
        <w:rPr>
          <w:sz w:val="16"/>
        </w:rPr>
        <w:t>Hanson, 2004</w:t>
      </w:r>
      <w:r w:rsidRPr="006E54E9">
        <w:rPr>
          <w:sz w:val="16"/>
        </w:rPr>
        <w:t xml:space="preserve">, </w:t>
      </w:r>
      <w:r w:rsidRPr="0071281A">
        <w:rPr>
          <w:sz w:val="16"/>
        </w:rPr>
        <w:t>Lo, 2003</w:t>
      </w:r>
      <w:r w:rsidRPr="006E54E9">
        <w:rPr>
          <w:sz w:val="16"/>
        </w:rPr>
        <w:t xml:space="preserve">, </w:t>
      </w:r>
      <w:r w:rsidRPr="0071281A">
        <w:rPr>
          <w:sz w:val="16"/>
        </w:rPr>
        <w:t>Mankoff, 2009</w:t>
      </w:r>
      <w:r w:rsidRPr="006E54E9">
        <w:rPr>
          <w:sz w:val="16"/>
        </w:rPr>
        <w:t xml:space="preserve">, pp. 23–24). </w:t>
      </w:r>
      <w:r w:rsidRPr="006E54E9">
        <w:rPr>
          <w:rStyle w:val="StyleUnderline"/>
          <w:highlight w:val="cyan"/>
        </w:rPr>
        <w:t>Putin seized</w:t>
      </w:r>
      <w:r w:rsidRPr="006E54E9">
        <w:rPr>
          <w:sz w:val="16"/>
        </w:rPr>
        <w:t xml:space="preserve"> the opportunity provided by the </w:t>
      </w:r>
      <w:r w:rsidRPr="006E54E9">
        <w:rPr>
          <w:rStyle w:val="StyleUnderline"/>
          <w:highlight w:val="cyan"/>
        </w:rPr>
        <w:t>September 11</w:t>
      </w:r>
      <w:r w:rsidRPr="006E54E9">
        <w:rPr>
          <w:rStyle w:val="StyleUnderline"/>
        </w:rPr>
        <w:t>, 2001</w:t>
      </w:r>
      <w:r w:rsidRPr="006E54E9">
        <w:rPr>
          <w:sz w:val="16"/>
        </w:rPr>
        <w:t xml:space="preserve">, terrorist attacks against the United States </w:t>
      </w:r>
      <w:r w:rsidRPr="006E54E9">
        <w:rPr>
          <w:rStyle w:val="StyleUnderline"/>
          <w:highlight w:val="cyan"/>
        </w:rPr>
        <w:t xml:space="preserve">to </w:t>
      </w:r>
      <w:r w:rsidRPr="006E54E9">
        <w:rPr>
          <w:rStyle w:val="Emphasis"/>
          <w:highlight w:val="cyan"/>
        </w:rPr>
        <w:t>reframe</w:t>
      </w:r>
      <w:r w:rsidRPr="006E54E9">
        <w:rPr>
          <w:rStyle w:val="StyleUnderline"/>
          <w:highlight w:val="cyan"/>
        </w:rPr>
        <w:t xml:space="preserve"> Russia</w:t>
      </w:r>
      <w:r w:rsidRPr="006E54E9">
        <w:rPr>
          <w:rStyle w:val="StyleUnderline"/>
        </w:rPr>
        <w:t xml:space="preserve">'s identity </w:t>
      </w:r>
      <w:r w:rsidRPr="006E54E9">
        <w:rPr>
          <w:rStyle w:val="StyleUnderline"/>
          <w:highlight w:val="cyan"/>
        </w:rPr>
        <w:t>as</w:t>
      </w:r>
      <w:r w:rsidRPr="006E54E9">
        <w:rPr>
          <w:sz w:val="16"/>
        </w:rPr>
        <w:t xml:space="preserve"> a </w:t>
      </w:r>
      <w:r w:rsidRPr="006E54E9">
        <w:rPr>
          <w:rStyle w:val="StyleUnderline"/>
          <w:highlight w:val="cyan"/>
        </w:rPr>
        <w:t>partner</w:t>
      </w:r>
      <w:r w:rsidRPr="006E54E9">
        <w:rPr>
          <w:rStyle w:val="StyleUnderline"/>
        </w:rPr>
        <w:t xml:space="preserve"> with the West in</w:t>
      </w:r>
      <w:r w:rsidRPr="006E54E9">
        <w:rPr>
          <w:sz w:val="16"/>
        </w:rPr>
        <w:t xml:space="preserve"> the </w:t>
      </w:r>
      <w:r w:rsidRPr="006E54E9">
        <w:rPr>
          <w:rStyle w:val="StyleUnderline"/>
        </w:rPr>
        <w:t>war on terror</w:t>
      </w:r>
      <w:r w:rsidRPr="006E54E9">
        <w:rPr>
          <w:sz w:val="16"/>
        </w:rPr>
        <w:t xml:space="preserve"> and to align with the United States (</w:t>
      </w:r>
      <w:r w:rsidRPr="0071281A">
        <w:rPr>
          <w:sz w:val="16"/>
        </w:rPr>
        <w:t>Lo, 2003</w:t>
      </w:r>
      <w:r w:rsidRPr="006E54E9">
        <w:rPr>
          <w:sz w:val="16"/>
        </w:rPr>
        <w:t xml:space="preserve">, pp. 124–125, 128–129). President George W. Bush and Putin declared their relationship a “strategic partnership.” </w:t>
      </w:r>
      <w:r w:rsidRPr="006E54E9">
        <w:rPr>
          <w:rStyle w:val="StyleUnderline"/>
        </w:rPr>
        <w:t xml:space="preserve">Russia </w:t>
      </w:r>
      <w:r w:rsidRPr="006E54E9">
        <w:rPr>
          <w:rStyle w:val="StyleUnderline"/>
          <w:highlight w:val="cyan"/>
        </w:rPr>
        <w:t>shared</w:t>
      </w:r>
      <w:r w:rsidRPr="006E54E9">
        <w:rPr>
          <w:sz w:val="16"/>
        </w:rPr>
        <w:t xml:space="preserve"> with the United States valuable </w:t>
      </w:r>
      <w:r w:rsidRPr="006E54E9">
        <w:rPr>
          <w:rStyle w:val="Emphasis"/>
        </w:rPr>
        <w:t xml:space="preserve">political and military </w:t>
      </w:r>
      <w:r w:rsidRPr="006E54E9">
        <w:rPr>
          <w:rStyle w:val="Emphasis"/>
          <w:highlight w:val="cyan"/>
        </w:rPr>
        <w:t>intel</w:t>
      </w:r>
      <w:r w:rsidRPr="006E54E9">
        <w:rPr>
          <w:rStyle w:val="Emphasis"/>
        </w:rPr>
        <w:t>ligence</w:t>
      </w:r>
      <w:r w:rsidRPr="006E54E9">
        <w:rPr>
          <w:rStyle w:val="StyleUnderline"/>
        </w:rPr>
        <w:t xml:space="preserve"> about international terrorists</w:t>
      </w:r>
      <w:r w:rsidRPr="006E54E9">
        <w:rPr>
          <w:sz w:val="16"/>
        </w:rPr>
        <w:t xml:space="preserve">, </w:t>
      </w:r>
      <w:r w:rsidRPr="006E54E9">
        <w:rPr>
          <w:rStyle w:val="StyleUnderline"/>
          <w:highlight w:val="cyan"/>
        </w:rPr>
        <w:t>allowed U.S. planes</w:t>
      </w:r>
      <w:r w:rsidRPr="006E54E9">
        <w:rPr>
          <w:rStyle w:val="StyleUnderline"/>
        </w:rPr>
        <w:t xml:space="preserve"> to fly </w:t>
      </w:r>
      <w:r w:rsidRPr="006E54E9">
        <w:rPr>
          <w:rStyle w:val="StyleUnderline"/>
          <w:highlight w:val="cyan"/>
        </w:rPr>
        <w:t>over Russia</w:t>
      </w:r>
      <w:r w:rsidRPr="006E54E9">
        <w:rPr>
          <w:rStyle w:val="StyleUnderline"/>
        </w:rPr>
        <w:t>n territory</w:t>
      </w:r>
      <w:r w:rsidRPr="006E54E9">
        <w:rPr>
          <w:sz w:val="16"/>
        </w:rPr>
        <w:t xml:space="preserve">, </w:t>
      </w:r>
      <w:r w:rsidRPr="006E54E9">
        <w:rPr>
          <w:rStyle w:val="StyleUnderline"/>
        </w:rPr>
        <w:t xml:space="preserve">acquiesced to </w:t>
      </w:r>
      <w:r w:rsidRPr="006E54E9">
        <w:rPr>
          <w:rStyle w:val="StyleUnderline"/>
          <w:highlight w:val="cyan"/>
        </w:rPr>
        <w:t>U.S.</w:t>
      </w:r>
      <w:r w:rsidRPr="006E54E9">
        <w:rPr>
          <w:rStyle w:val="StyleUnderline"/>
        </w:rPr>
        <w:t xml:space="preserve"> </w:t>
      </w:r>
      <w:r w:rsidRPr="006E54E9">
        <w:rPr>
          <w:rStyle w:val="Emphasis"/>
        </w:rPr>
        <w:t xml:space="preserve">military </w:t>
      </w:r>
      <w:r w:rsidRPr="006E54E9">
        <w:rPr>
          <w:rStyle w:val="Emphasis"/>
          <w:highlight w:val="cyan"/>
        </w:rPr>
        <w:t>bases</w:t>
      </w:r>
      <w:r w:rsidRPr="006E54E9">
        <w:rPr>
          <w:rStyle w:val="StyleUnderline"/>
          <w:highlight w:val="cyan"/>
        </w:rPr>
        <w:t xml:space="preserve"> in</w:t>
      </w:r>
      <w:r w:rsidRPr="006E54E9">
        <w:rPr>
          <w:rStyle w:val="StyleUnderline"/>
        </w:rPr>
        <w:t xml:space="preserve"> </w:t>
      </w:r>
      <w:r w:rsidRPr="006E54E9">
        <w:rPr>
          <w:rStyle w:val="Emphasis"/>
        </w:rPr>
        <w:t xml:space="preserve">Central </w:t>
      </w:r>
      <w:r w:rsidRPr="006E54E9">
        <w:rPr>
          <w:rStyle w:val="Emphasis"/>
          <w:highlight w:val="cyan"/>
        </w:rPr>
        <w:t>Asia</w:t>
      </w:r>
      <w:r w:rsidRPr="006E54E9">
        <w:rPr>
          <w:sz w:val="16"/>
        </w:rPr>
        <w:t xml:space="preserve">, </w:t>
      </w:r>
      <w:r w:rsidRPr="006E54E9">
        <w:rPr>
          <w:rStyle w:val="StyleUnderline"/>
          <w:highlight w:val="cyan"/>
        </w:rPr>
        <w:t xml:space="preserve">participated in international </w:t>
      </w:r>
      <w:r w:rsidRPr="006E54E9">
        <w:rPr>
          <w:rStyle w:val="Emphasis"/>
          <w:highlight w:val="cyan"/>
        </w:rPr>
        <w:t>s</w:t>
      </w:r>
      <w:r w:rsidRPr="006E54E9">
        <w:rPr>
          <w:rStyle w:val="StyleUnderline"/>
        </w:rPr>
        <w:t xml:space="preserve">earch </w:t>
      </w:r>
      <w:r w:rsidRPr="006E54E9">
        <w:rPr>
          <w:rStyle w:val="StyleUnderline"/>
          <w:highlight w:val="cyan"/>
        </w:rPr>
        <w:t xml:space="preserve">and </w:t>
      </w:r>
      <w:r w:rsidRPr="006E54E9">
        <w:rPr>
          <w:rStyle w:val="Emphasis"/>
          <w:highlight w:val="cyan"/>
        </w:rPr>
        <w:t>r</w:t>
      </w:r>
      <w:r w:rsidRPr="006E54E9">
        <w:rPr>
          <w:rStyle w:val="StyleUnderline"/>
        </w:rPr>
        <w:t>escue</w:t>
      </w:r>
      <w:r w:rsidRPr="006E54E9">
        <w:rPr>
          <w:sz w:val="16"/>
        </w:rPr>
        <w:t xml:space="preserve"> missions, </w:t>
      </w:r>
      <w:r w:rsidRPr="006E54E9">
        <w:rPr>
          <w:rStyle w:val="StyleUnderline"/>
        </w:rPr>
        <w:t xml:space="preserve">and </w:t>
      </w:r>
      <w:r w:rsidRPr="006E54E9">
        <w:rPr>
          <w:rStyle w:val="StyleUnderline"/>
          <w:highlight w:val="cyan"/>
        </w:rPr>
        <w:t>gave</w:t>
      </w:r>
      <w:r w:rsidRPr="006E54E9">
        <w:rPr>
          <w:rStyle w:val="StyleUnderline"/>
        </w:rPr>
        <w:t xml:space="preserve"> </w:t>
      </w:r>
      <w:r w:rsidRPr="006E54E9">
        <w:rPr>
          <w:rStyle w:val="Emphasis"/>
        </w:rPr>
        <w:t xml:space="preserve">increased </w:t>
      </w:r>
      <w:r w:rsidRPr="006E54E9">
        <w:rPr>
          <w:rStyle w:val="Emphasis"/>
          <w:highlight w:val="cyan"/>
        </w:rPr>
        <w:t>assistance</w:t>
      </w:r>
      <w:r w:rsidRPr="006E54E9">
        <w:rPr>
          <w:rStyle w:val="StyleUnderline"/>
          <w:highlight w:val="cyan"/>
        </w:rPr>
        <w:t xml:space="preserve"> to</w:t>
      </w:r>
      <w:r w:rsidRPr="006E54E9">
        <w:rPr>
          <w:sz w:val="16"/>
        </w:rPr>
        <w:t xml:space="preserve"> an </w:t>
      </w:r>
      <w:r w:rsidRPr="006E54E9">
        <w:rPr>
          <w:rStyle w:val="StyleUnderline"/>
        </w:rPr>
        <w:t>anti-Taliban force</w:t>
      </w:r>
      <w:r w:rsidRPr="006E54E9">
        <w:rPr>
          <w:sz w:val="16"/>
        </w:rPr>
        <w:t xml:space="preserve"> in Afghanistan, the </w:t>
      </w:r>
      <w:r w:rsidRPr="006E54E9">
        <w:rPr>
          <w:rStyle w:val="StyleUnderline"/>
          <w:highlight w:val="cyan"/>
        </w:rPr>
        <w:t>Northern Alliance</w:t>
      </w:r>
      <w:r w:rsidRPr="006E54E9">
        <w:rPr>
          <w:sz w:val="16"/>
        </w:rPr>
        <w:t xml:space="preserve"> (</w:t>
      </w:r>
      <w:r w:rsidRPr="0071281A">
        <w:rPr>
          <w:sz w:val="16"/>
        </w:rPr>
        <w:t>Aron, 2002</w:t>
      </w:r>
      <w:r w:rsidRPr="006E54E9">
        <w:rPr>
          <w:sz w:val="16"/>
        </w:rPr>
        <w:t>). Before the 2001 November U.S.–Russia summit, Putin privately compared his relationship with Bush to that between Franklin Roosevelt and Winston Churchill during World War II (</w:t>
      </w:r>
      <w:r w:rsidRPr="0071281A">
        <w:rPr>
          <w:sz w:val="16"/>
        </w:rPr>
        <w:t>Baker and Glasser, 2005</w:t>
      </w:r>
      <w:r w:rsidRPr="006E54E9">
        <w:rPr>
          <w:sz w:val="16"/>
        </w:rPr>
        <w:t xml:space="preserve">, p. 135). </w:t>
      </w:r>
      <w:r w:rsidRPr="006E54E9">
        <w:rPr>
          <w:rStyle w:val="StyleUnderline"/>
        </w:rPr>
        <w:t>This attempt at becoming</w:t>
      </w:r>
      <w:r w:rsidRPr="006E54E9">
        <w:rPr>
          <w:sz w:val="16"/>
        </w:rPr>
        <w:t xml:space="preserve"> a </w:t>
      </w:r>
      <w:r w:rsidRPr="006E54E9">
        <w:rPr>
          <w:rStyle w:val="StyleUnderline"/>
        </w:rPr>
        <w:t xml:space="preserve">partner with the </w:t>
      </w:r>
      <w:r w:rsidRPr="006E54E9">
        <w:rPr>
          <w:rStyle w:val="Emphasis"/>
        </w:rPr>
        <w:t>U</w:t>
      </w:r>
      <w:r w:rsidRPr="006E54E9">
        <w:rPr>
          <w:rStyle w:val="StyleUnderline"/>
        </w:rPr>
        <w:t xml:space="preserve">nited </w:t>
      </w:r>
      <w:r w:rsidRPr="006E54E9">
        <w:rPr>
          <w:rStyle w:val="Emphasis"/>
        </w:rPr>
        <w:t>S</w:t>
      </w:r>
      <w:r w:rsidRPr="006E54E9">
        <w:rPr>
          <w:rStyle w:val="StyleUnderline"/>
        </w:rPr>
        <w:t>tates</w:t>
      </w:r>
      <w:r w:rsidRPr="006E54E9">
        <w:rPr>
          <w:sz w:val="16"/>
        </w:rPr>
        <w:t xml:space="preserve">, however, </w:t>
      </w:r>
      <w:r w:rsidRPr="006E54E9">
        <w:rPr>
          <w:rStyle w:val="StyleUnderline"/>
        </w:rPr>
        <w:t xml:space="preserve">required </w:t>
      </w:r>
      <w:r w:rsidRPr="006E54E9">
        <w:rPr>
          <w:rStyle w:val="Emphasis"/>
        </w:rPr>
        <w:t>validation</w:t>
      </w:r>
      <w:r w:rsidRPr="006E54E9">
        <w:rPr>
          <w:rStyle w:val="StyleUnderline"/>
        </w:rPr>
        <w:t xml:space="preserve"> by the United States</w:t>
      </w:r>
      <w:r w:rsidRPr="006E54E9">
        <w:rPr>
          <w:sz w:val="16"/>
        </w:rPr>
        <w:t xml:space="preserve">. </w:t>
      </w:r>
    </w:p>
    <w:p w14:paraId="21DE8E36" w14:textId="77777777" w:rsidR="00706C7B" w:rsidRPr="006E54E9" w:rsidRDefault="00706C7B" w:rsidP="00706C7B">
      <w:pPr>
        <w:rPr>
          <w:sz w:val="16"/>
          <w:szCs w:val="16"/>
        </w:rPr>
      </w:pPr>
      <w:r w:rsidRPr="006E54E9">
        <w:rPr>
          <w:sz w:val="16"/>
          <w:szCs w:val="16"/>
        </w:rPr>
        <w:t xml:space="preserve">5. Aggrieved status, emotions, and a crisis for social creativity </w:t>
      </w:r>
    </w:p>
    <w:p w14:paraId="720266EF" w14:textId="77777777" w:rsidR="00706C7B" w:rsidRPr="006E54E9" w:rsidRDefault="00706C7B" w:rsidP="00706C7B">
      <w:pPr>
        <w:rPr>
          <w:sz w:val="16"/>
        </w:rPr>
      </w:pPr>
      <w:r w:rsidRPr="006E54E9">
        <w:rPr>
          <w:sz w:val="16"/>
        </w:rPr>
        <w:t xml:space="preserve">For social creativity to be successful, the dominant power must accept the aspiring state's efforts to attain recognition in a new area. The </w:t>
      </w:r>
      <w:r w:rsidRPr="006E54E9">
        <w:rPr>
          <w:rStyle w:val="StyleUnderline"/>
          <w:highlight w:val="cyan"/>
        </w:rPr>
        <w:t>Bush</w:t>
      </w:r>
      <w:r w:rsidRPr="006E54E9">
        <w:rPr>
          <w:sz w:val="16"/>
        </w:rPr>
        <w:t xml:space="preserve"> administration, </w:t>
      </w:r>
      <w:r w:rsidRPr="006E54E9">
        <w:rPr>
          <w:rStyle w:val="StyleUnderline"/>
        </w:rPr>
        <w:t>however</w:t>
      </w:r>
      <w:r w:rsidRPr="006E54E9">
        <w:rPr>
          <w:sz w:val="16"/>
        </w:rPr>
        <w:t xml:space="preserve">, </w:t>
      </w:r>
      <w:r w:rsidRPr="006E54E9">
        <w:rPr>
          <w:rStyle w:val="StyleUnderline"/>
          <w:highlight w:val="cyan"/>
        </w:rPr>
        <w:t>did not regard Russia as</w:t>
      </w:r>
      <w:r w:rsidRPr="006E54E9">
        <w:rPr>
          <w:rStyle w:val="StyleUnderline"/>
        </w:rPr>
        <w:t xml:space="preserve"> an </w:t>
      </w:r>
      <w:r w:rsidRPr="006E54E9">
        <w:rPr>
          <w:rStyle w:val="Emphasis"/>
        </w:rPr>
        <w:t xml:space="preserve">equal </w:t>
      </w:r>
      <w:r w:rsidRPr="006E54E9">
        <w:rPr>
          <w:rStyle w:val="Emphasis"/>
          <w:highlight w:val="cyan"/>
        </w:rPr>
        <w:t>partner</w:t>
      </w:r>
      <w:r w:rsidRPr="006E54E9">
        <w:rPr>
          <w:sz w:val="16"/>
        </w:rPr>
        <w:t xml:space="preserve"> (</w:t>
      </w:r>
      <w:r w:rsidRPr="0071281A">
        <w:rPr>
          <w:sz w:val="16"/>
        </w:rPr>
        <w:t>Hanson, 2004</w:t>
      </w:r>
      <w:r w:rsidRPr="006E54E9">
        <w:rPr>
          <w:sz w:val="16"/>
        </w:rPr>
        <w:t xml:space="preserve">, p. 173; </w:t>
      </w:r>
      <w:r w:rsidRPr="0071281A">
        <w:rPr>
          <w:sz w:val="16"/>
        </w:rPr>
        <w:t>Shevtsova, 2007</w:t>
      </w:r>
      <w:r w:rsidRPr="006E54E9">
        <w:rPr>
          <w:sz w:val="16"/>
        </w:rPr>
        <w:t xml:space="preserve">, p. 230), </w:t>
      </w:r>
      <w:r w:rsidRPr="006E54E9">
        <w:rPr>
          <w:sz w:val="16"/>
        </w:rPr>
        <w:lastRenderedPageBreak/>
        <w:t>as became apparent with Bush's failure to consult with Putin before invading Iraq, a former Soviet client where Russia had substantial financial stakes (</w:t>
      </w:r>
      <w:r w:rsidRPr="0071281A">
        <w:rPr>
          <w:sz w:val="16"/>
        </w:rPr>
        <w:t>Balmforth, 2003</w:t>
      </w:r>
      <w:r w:rsidRPr="006E54E9">
        <w:rPr>
          <w:sz w:val="16"/>
        </w:rPr>
        <w:t>). Instead of showing respect for Russia's status as a regional power, with a droit de regard in the post-Soviet space, the Bush administration supported “color” revolutions in Georgia (2003), Ukraine (2004), and Kyrgyzstan (2005), regime changes that were perceived as humiliating interference in Russia's backyard. The Ukrainian “Orange Revolution,” in particular, was a shock and personal slap on the face for Putin, who had staked his personal reputation on victory for the pro-Russian candidate, only to see the election results overturned as fraudulent by the Ukrainian opposition and the West (</w:t>
      </w:r>
      <w:r w:rsidRPr="0071281A">
        <w:rPr>
          <w:sz w:val="16"/>
        </w:rPr>
        <w:t>Shevtsova, 2007</w:t>
      </w:r>
      <w:r w:rsidRPr="006E54E9">
        <w:rPr>
          <w:sz w:val="16"/>
        </w:rPr>
        <w:t xml:space="preserve">, p. 230, 237–238, 240; </w:t>
      </w:r>
      <w:r w:rsidRPr="0071281A">
        <w:rPr>
          <w:sz w:val="16"/>
        </w:rPr>
        <w:t>Lo, 2008</w:t>
      </w:r>
      <w:r w:rsidRPr="006E54E9">
        <w:rPr>
          <w:sz w:val="16"/>
        </w:rPr>
        <w:t xml:space="preserve">, p. 94; </w:t>
      </w:r>
      <w:r w:rsidRPr="0071281A">
        <w:rPr>
          <w:sz w:val="16"/>
        </w:rPr>
        <w:t>Mankoff, 2009</w:t>
      </w:r>
      <w:r w:rsidRPr="006E54E9">
        <w:rPr>
          <w:sz w:val="16"/>
        </w:rPr>
        <w:t xml:space="preserve">, p. 117, 119, 123; </w:t>
      </w:r>
      <w:r w:rsidRPr="0071281A">
        <w:rPr>
          <w:sz w:val="16"/>
        </w:rPr>
        <w:t>Judah, 2013</w:t>
      </w:r>
      <w:r w:rsidRPr="006E54E9">
        <w:rPr>
          <w:sz w:val="16"/>
        </w:rPr>
        <w:t xml:space="preserve">, pp. 84–86). </w:t>
      </w:r>
    </w:p>
    <w:p w14:paraId="6133DD4D" w14:textId="77777777" w:rsidR="00706C7B" w:rsidRPr="006E54E9" w:rsidRDefault="00706C7B" w:rsidP="00706C7B">
      <w:pPr>
        <w:rPr>
          <w:sz w:val="16"/>
        </w:rPr>
      </w:pPr>
      <w:r w:rsidRPr="006E54E9">
        <w:rPr>
          <w:rStyle w:val="StyleUnderline"/>
          <w:highlight w:val="cyan"/>
        </w:rPr>
        <w:t>Putin complained about</w:t>
      </w:r>
      <w:r w:rsidRPr="006E54E9">
        <w:rPr>
          <w:sz w:val="16"/>
        </w:rPr>
        <w:t xml:space="preserve"> the </w:t>
      </w:r>
      <w:r w:rsidRPr="006E54E9">
        <w:rPr>
          <w:rStyle w:val="Emphasis"/>
          <w:highlight w:val="cyan"/>
        </w:rPr>
        <w:t>lack of respect</w:t>
      </w:r>
      <w:r w:rsidRPr="006E54E9">
        <w:rPr>
          <w:rStyle w:val="StyleUnderline"/>
        </w:rPr>
        <w:t xml:space="preserve"> showed to Russia</w:t>
      </w:r>
      <w:r w:rsidRPr="006E54E9">
        <w:rPr>
          <w:sz w:val="16"/>
        </w:rPr>
        <w:t xml:space="preserve">, as in December 2004 when he compared the </w:t>
      </w:r>
      <w:r w:rsidRPr="006E54E9">
        <w:rPr>
          <w:rStyle w:val="StyleUnderline"/>
        </w:rPr>
        <w:t>United States</w:t>
      </w:r>
      <w:r w:rsidRPr="006E54E9">
        <w:rPr>
          <w:sz w:val="16"/>
        </w:rPr>
        <w:t xml:space="preserve"> to </w:t>
      </w:r>
      <w:r w:rsidRPr="006E54E9">
        <w:rPr>
          <w:rStyle w:val="StyleUnderline"/>
        </w:rPr>
        <w:t>a</w:t>
      </w:r>
      <w:r w:rsidRPr="006E54E9">
        <w:rPr>
          <w:sz w:val="16"/>
        </w:rPr>
        <w:t xml:space="preserve"> “</w:t>
      </w:r>
      <w:r w:rsidRPr="006E54E9">
        <w:rPr>
          <w:rStyle w:val="Emphasis"/>
        </w:rPr>
        <w:t>strict uncle</w:t>
      </w:r>
      <w:r w:rsidRPr="006E54E9">
        <w:rPr>
          <w:rStyle w:val="StyleUnderline"/>
        </w:rPr>
        <w:t xml:space="preserve"> in</w:t>
      </w:r>
      <w:r w:rsidRPr="006E54E9">
        <w:rPr>
          <w:sz w:val="16"/>
        </w:rPr>
        <w:t xml:space="preserve"> a </w:t>
      </w:r>
      <w:r w:rsidRPr="006E54E9">
        <w:rPr>
          <w:rStyle w:val="StyleUnderline"/>
        </w:rPr>
        <w:t>pith helmet instructing others how to live their lives</w:t>
      </w:r>
      <w:r w:rsidRPr="006E54E9">
        <w:rPr>
          <w:sz w:val="16"/>
        </w:rPr>
        <w:t xml:space="preserve">,” and in 2006 when he referred to the United States as </w:t>
      </w:r>
      <w:r w:rsidRPr="006E54E9">
        <w:rPr>
          <w:rStyle w:val="Emphasis"/>
        </w:rPr>
        <w:t>wolf</w:t>
      </w:r>
      <w:r w:rsidRPr="006E54E9">
        <w:rPr>
          <w:sz w:val="16"/>
        </w:rPr>
        <w:t xml:space="preserve"> “</w:t>
      </w:r>
      <w:r w:rsidRPr="006E54E9">
        <w:rPr>
          <w:rStyle w:val="StyleUnderline"/>
        </w:rPr>
        <w:t>who knows who to eat and is not about to listen to anyone</w:t>
      </w:r>
      <w:r w:rsidRPr="006E54E9">
        <w:rPr>
          <w:sz w:val="16"/>
        </w:rPr>
        <w:t>” (</w:t>
      </w:r>
      <w:r w:rsidRPr="0071281A">
        <w:rPr>
          <w:sz w:val="16"/>
        </w:rPr>
        <w:t>Shevtsova, 2007</w:t>
      </w:r>
      <w:r w:rsidRPr="006E54E9">
        <w:rPr>
          <w:sz w:val="16"/>
        </w:rPr>
        <w:t xml:space="preserve">, p. 233). In his emotional and bellicose February 2007 Munich address, Putin accused the </w:t>
      </w:r>
      <w:r w:rsidRPr="006E54E9">
        <w:rPr>
          <w:rStyle w:val="Emphasis"/>
        </w:rPr>
        <w:t>U</w:t>
      </w:r>
      <w:r w:rsidRPr="006E54E9">
        <w:rPr>
          <w:rStyle w:val="StyleUnderline"/>
        </w:rPr>
        <w:t xml:space="preserve">nited </w:t>
      </w:r>
      <w:r w:rsidRPr="006E54E9">
        <w:rPr>
          <w:rStyle w:val="Emphasis"/>
        </w:rPr>
        <w:t>S</w:t>
      </w:r>
      <w:r w:rsidRPr="006E54E9">
        <w:rPr>
          <w:rStyle w:val="StyleUnderline"/>
        </w:rPr>
        <w:t>tates</w:t>
      </w:r>
      <w:r w:rsidRPr="006E54E9">
        <w:rPr>
          <w:sz w:val="16"/>
        </w:rPr>
        <w:t xml:space="preserve"> of having “</w:t>
      </w:r>
      <w:r w:rsidRPr="006E54E9">
        <w:rPr>
          <w:rStyle w:val="StyleUnderline"/>
        </w:rPr>
        <w:t xml:space="preserve">overstepped its national borders in </w:t>
      </w:r>
      <w:r w:rsidRPr="006E54E9">
        <w:rPr>
          <w:rStyle w:val="Emphasis"/>
        </w:rPr>
        <w:t>every way</w:t>
      </w:r>
      <w:r w:rsidRPr="006E54E9">
        <w:rPr>
          <w:sz w:val="16"/>
        </w:rPr>
        <w:t>,” as evidenced by the “economic, political, cultural, and educational policies it imposes on other nations” (</w:t>
      </w:r>
      <w:r w:rsidRPr="0071281A">
        <w:rPr>
          <w:sz w:val="16"/>
        </w:rPr>
        <w:t>Putin, 2007</w:t>
      </w:r>
      <w:r w:rsidRPr="006E54E9">
        <w:rPr>
          <w:sz w:val="16"/>
        </w:rPr>
        <w:t xml:space="preserve">). At a Victory Day celebration in May 2007, Putin even obliquely </w:t>
      </w:r>
      <w:r w:rsidRPr="006E54E9">
        <w:rPr>
          <w:rStyle w:val="StyleUnderline"/>
        </w:rPr>
        <w:t>compared U.S. policies to</w:t>
      </w:r>
      <w:r w:rsidRPr="006E54E9">
        <w:rPr>
          <w:sz w:val="16"/>
        </w:rPr>
        <w:t xml:space="preserve"> those of </w:t>
      </w:r>
      <w:r w:rsidRPr="006E54E9">
        <w:rPr>
          <w:rStyle w:val="StyleUnderline"/>
        </w:rPr>
        <w:t xml:space="preserve">the </w:t>
      </w:r>
      <w:r w:rsidRPr="006E54E9">
        <w:rPr>
          <w:rStyle w:val="Emphasis"/>
        </w:rPr>
        <w:t>Third Reich</w:t>
      </w:r>
      <w:r w:rsidRPr="006E54E9">
        <w:rPr>
          <w:sz w:val="16"/>
        </w:rPr>
        <w:t xml:space="preserve"> (</w:t>
      </w:r>
      <w:r w:rsidRPr="0071281A">
        <w:rPr>
          <w:sz w:val="16"/>
        </w:rPr>
        <w:t>Kramer, 2007a</w:t>
      </w:r>
      <w:r w:rsidRPr="006E54E9">
        <w:rPr>
          <w:sz w:val="16"/>
        </w:rPr>
        <w:t xml:space="preserve">, </w:t>
      </w:r>
      <w:r w:rsidRPr="0071281A">
        <w:rPr>
          <w:sz w:val="16"/>
        </w:rPr>
        <w:t>Kramer, 2007b</w:t>
      </w:r>
      <w:r w:rsidRPr="006E54E9">
        <w:rPr>
          <w:sz w:val="16"/>
        </w:rPr>
        <w:t xml:space="preserve">). </w:t>
      </w:r>
    </w:p>
    <w:p w14:paraId="1DBDC431" w14:textId="77777777" w:rsidR="00706C7B" w:rsidRPr="006E54E9" w:rsidRDefault="00706C7B" w:rsidP="00706C7B">
      <w:pPr>
        <w:rPr>
          <w:sz w:val="16"/>
        </w:rPr>
      </w:pPr>
      <w:r w:rsidRPr="006E54E9">
        <w:rPr>
          <w:rStyle w:val="StyleUnderline"/>
        </w:rPr>
        <w:t>As</w:t>
      </w:r>
      <w:r w:rsidRPr="006E54E9">
        <w:rPr>
          <w:sz w:val="16"/>
        </w:rPr>
        <w:t xml:space="preserve"> the literature on </w:t>
      </w:r>
      <w:r w:rsidRPr="006E54E9">
        <w:rPr>
          <w:rStyle w:val="StyleUnderline"/>
        </w:rPr>
        <w:t>status</w:t>
      </w:r>
      <w:r w:rsidRPr="006E54E9">
        <w:rPr>
          <w:sz w:val="16"/>
        </w:rPr>
        <w:t xml:space="preserve">, power, and emotions would </w:t>
      </w:r>
      <w:r w:rsidRPr="006E54E9">
        <w:rPr>
          <w:rStyle w:val="StyleUnderline"/>
        </w:rPr>
        <w:t>predict</w:t>
      </w:r>
      <w:r w:rsidRPr="006E54E9">
        <w:rPr>
          <w:sz w:val="16"/>
        </w:rPr>
        <w:t xml:space="preserve">, </w:t>
      </w:r>
      <w:r w:rsidRPr="006E54E9">
        <w:rPr>
          <w:rStyle w:val="StyleUnderline"/>
        </w:rPr>
        <w:t xml:space="preserve">emotions of </w:t>
      </w:r>
      <w:r w:rsidRPr="006E54E9">
        <w:rPr>
          <w:rStyle w:val="StyleUnderline"/>
          <w:highlight w:val="cyan"/>
        </w:rPr>
        <w:t>anger</w:t>
      </w:r>
      <w:r w:rsidRPr="006E54E9">
        <w:rPr>
          <w:rStyle w:val="StyleUnderline"/>
        </w:rPr>
        <w:t xml:space="preserve"> and </w:t>
      </w:r>
      <w:r w:rsidRPr="006E54E9">
        <w:rPr>
          <w:rStyle w:val="StyleUnderline"/>
          <w:highlight w:val="cyan"/>
        </w:rPr>
        <w:t>vengefulness</w:t>
      </w:r>
      <w:r w:rsidRPr="006E54E9">
        <w:rPr>
          <w:sz w:val="16"/>
        </w:rPr>
        <w:t xml:space="preserve"> associated with not receiving due recognition </w:t>
      </w:r>
      <w:r w:rsidRPr="006E54E9">
        <w:rPr>
          <w:rStyle w:val="StyleUnderline"/>
          <w:highlight w:val="cyan"/>
        </w:rPr>
        <w:t xml:space="preserve">led to </w:t>
      </w:r>
      <w:r w:rsidRPr="006E54E9">
        <w:rPr>
          <w:rStyle w:val="Emphasis"/>
          <w:highlight w:val="cyan"/>
        </w:rPr>
        <w:t>offensive reactions</w:t>
      </w:r>
      <w:r w:rsidRPr="006E54E9">
        <w:rPr>
          <w:sz w:val="16"/>
        </w:rPr>
        <w:t>, which were amplified by perceptions of the increased strength of the lower-status party. Russian elites were more confident in making claims to great power status given the increase in the price of oil from $27 a barrel in 2000 to $130 a barrel by mid-2008 (</w:t>
      </w:r>
      <w:r w:rsidRPr="0071281A">
        <w:rPr>
          <w:sz w:val="16"/>
        </w:rPr>
        <w:t>Stent, 2008</w:t>
      </w:r>
      <w:r w:rsidRPr="006E54E9">
        <w:rPr>
          <w:sz w:val="16"/>
        </w:rPr>
        <w:t>, p. 1092). As the minister of defense Sergei Ivanov wrote in 2006, “Russia has now completely recovered the status of great power that bears global responsibility for the situation on the planet and the future of human civilization” (</w:t>
      </w:r>
      <w:r w:rsidRPr="0071281A">
        <w:rPr>
          <w:sz w:val="16"/>
        </w:rPr>
        <w:t>Tsygankov, 2008</w:t>
      </w:r>
      <w:r w:rsidRPr="006E54E9">
        <w:rPr>
          <w:sz w:val="16"/>
        </w:rPr>
        <w:t xml:space="preserve">, p. 49). </w:t>
      </w:r>
    </w:p>
    <w:p w14:paraId="141C50E3" w14:textId="77777777" w:rsidR="00706C7B" w:rsidRPr="006E54E9" w:rsidRDefault="00706C7B" w:rsidP="00706C7B">
      <w:pPr>
        <w:rPr>
          <w:sz w:val="16"/>
        </w:rPr>
      </w:pPr>
      <w:r w:rsidRPr="006E54E9">
        <w:rPr>
          <w:rStyle w:val="StyleUnderline"/>
        </w:rPr>
        <w:t xml:space="preserve">Russia </w:t>
      </w:r>
      <w:r w:rsidRPr="006E54E9">
        <w:rPr>
          <w:rStyle w:val="StyleUnderline"/>
          <w:highlight w:val="cyan"/>
        </w:rPr>
        <w:t>reacted</w:t>
      </w:r>
      <w:r w:rsidRPr="006E54E9">
        <w:rPr>
          <w:rStyle w:val="StyleUnderline"/>
        </w:rPr>
        <w:t xml:space="preserve"> harshly</w:t>
      </w:r>
      <w:r w:rsidRPr="006E54E9">
        <w:rPr>
          <w:sz w:val="16"/>
        </w:rPr>
        <w:t xml:space="preserve"> to U.S. plans to deploy elements of its missile defense system, ostensibly directed at Iran, on Polish and Czech territory in 2007</w:t>
      </w:r>
      <w:r>
        <w:rPr>
          <w:sz w:val="16"/>
        </w:rPr>
        <w:t>---</w:t>
      </w:r>
      <w:r w:rsidRPr="006E54E9">
        <w:rPr>
          <w:sz w:val="16"/>
        </w:rPr>
        <w:t xml:space="preserve">including threatening </w:t>
      </w:r>
      <w:r w:rsidRPr="006E54E9">
        <w:rPr>
          <w:rStyle w:val="StyleUnderline"/>
          <w:highlight w:val="cyan"/>
        </w:rPr>
        <w:t>to</w:t>
      </w:r>
      <w:r w:rsidRPr="006E54E9">
        <w:rPr>
          <w:sz w:val="16"/>
        </w:rPr>
        <w:t xml:space="preserve"> withdraw from the 1987 </w:t>
      </w:r>
      <w:r w:rsidRPr="006E54E9">
        <w:rPr>
          <w:rStyle w:val="Emphasis"/>
          <w:highlight w:val="cyan"/>
        </w:rPr>
        <w:t>I</w:t>
      </w:r>
      <w:r w:rsidRPr="006E54E9">
        <w:rPr>
          <w:rStyle w:val="StyleUnderline"/>
        </w:rPr>
        <w:t xml:space="preserve">ntermediate Range </w:t>
      </w:r>
      <w:r w:rsidRPr="006E54E9">
        <w:rPr>
          <w:rStyle w:val="Emphasis"/>
          <w:highlight w:val="cyan"/>
        </w:rPr>
        <w:t>N</w:t>
      </w:r>
      <w:r w:rsidRPr="006E54E9">
        <w:rPr>
          <w:rStyle w:val="StyleUnderline"/>
        </w:rPr>
        <w:t xml:space="preserve">uclear </w:t>
      </w:r>
      <w:r w:rsidRPr="006E54E9">
        <w:rPr>
          <w:rStyle w:val="Emphasis"/>
          <w:highlight w:val="cyan"/>
        </w:rPr>
        <w:t>F</w:t>
      </w:r>
      <w:r w:rsidRPr="006E54E9">
        <w:rPr>
          <w:rStyle w:val="StyleUnderline"/>
        </w:rPr>
        <w:t>orces Treaty</w:t>
      </w:r>
      <w:r>
        <w:rPr>
          <w:sz w:val="16"/>
        </w:rPr>
        <w:t>---</w:t>
      </w:r>
      <w:r w:rsidRPr="006E54E9">
        <w:rPr>
          <w:sz w:val="16"/>
        </w:rPr>
        <w:t>in part because the missile interceptors could be the basis for a larger system undermining Russia's nuclear deterrent (</w:t>
      </w:r>
      <w:r w:rsidRPr="0071281A">
        <w:rPr>
          <w:sz w:val="16"/>
        </w:rPr>
        <w:t>RFE/RL Newsline, 2007</w:t>
      </w:r>
      <w:r w:rsidRPr="006E54E9">
        <w:rPr>
          <w:sz w:val="16"/>
        </w:rPr>
        <w:t xml:space="preserve">) but primarily </w:t>
      </w:r>
      <w:r w:rsidRPr="006E54E9">
        <w:rPr>
          <w:rStyle w:val="StyleUnderline"/>
          <w:highlight w:val="cyan"/>
        </w:rPr>
        <w:t>because Russia</w:t>
      </w:r>
      <w:r w:rsidRPr="006E54E9">
        <w:rPr>
          <w:sz w:val="16"/>
        </w:rPr>
        <w:t xml:space="preserve"> had </w:t>
      </w:r>
      <w:r w:rsidRPr="006E54E9">
        <w:rPr>
          <w:rStyle w:val="Emphasis"/>
        </w:rPr>
        <w:t xml:space="preserve">once again been </w:t>
      </w:r>
      <w:r w:rsidRPr="006E54E9">
        <w:rPr>
          <w:rStyle w:val="Emphasis"/>
          <w:highlight w:val="cyan"/>
        </w:rPr>
        <w:t>excluded</w:t>
      </w:r>
      <w:r w:rsidRPr="006E54E9">
        <w:rPr>
          <w:rStyle w:val="StyleUnderline"/>
          <w:highlight w:val="cyan"/>
        </w:rPr>
        <w:t xml:space="preserve"> from</w:t>
      </w:r>
      <w:r w:rsidRPr="006E54E9">
        <w:rPr>
          <w:sz w:val="16"/>
        </w:rPr>
        <w:t xml:space="preserve"> a </w:t>
      </w:r>
      <w:r w:rsidRPr="006E54E9">
        <w:rPr>
          <w:rStyle w:val="StyleUnderline"/>
          <w:highlight w:val="cyan"/>
        </w:rPr>
        <w:t>major</w:t>
      </w:r>
      <w:r w:rsidRPr="006E54E9">
        <w:rPr>
          <w:rStyle w:val="StyleUnderline"/>
        </w:rPr>
        <w:t xml:space="preserve"> </w:t>
      </w:r>
      <w:r w:rsidRPr="006E54E9">
        <w:rPr>
          <w:rStyle w:val="Emphasis"/>
        </w:rPr>
        <w:t xml:space="preserve">European security </w:t>
      </w:r>
      <w:r w:rsidRPr="006E54E9">
        <w:rPr>
          <w:rStyle w:val="Emphasis"/>
          <w:highlight w:val="cyan"/>
        </w:rPr>
        <w:t>decision</w:t>
      </w:r>
      <w:r w:rsidRPr="006E54E9">
        <w:rPr>
          <w:sz w:val="16"/>
        </w:rPr>
        <w:t>, contrary to the prerogatives of a great power (</w:t>
      </w:r>
      <w:r w:rsidRPr="0071281A">
        <w:rPr>
          <w:sz w:val="16"/>
        </w:rPr>
        <w:t>Economist, 2007b</w:t>
      </w:r>
      <w:r w:rsidRPr="006E54E9">
        <w:rPr>
          <w:sz w:val="16"/>
        </w:rPr>
        <w:t>, p. 70). The Russians felt that the United States had violated its commitment not to deploy significant conventional military forces on the territories of states recently added to NATO, part of the 1997 Russia-NATO Founding Act. The choice of the Czech Republic and Poland as the site of the initial deployment heightened Russian ire over NATO's enlargement (</w:t>
      </w:r>
      <w:proofErr w:type="spellStart"/>
      <w:r w:rsidRPr="0071281A">
        <w:rPr>
          <w:sz w:val="16"/>
        </w:rPr>
        <w:t>Pikayev</w:t>
      </w:r>
      <w:proofErr w:type="spellEnd"/>
      <w:r w:rsidRPr="0071281A">
        <w:rPr>
          <w:sz w:val="16"/>
        </w:rPr>
        <w:t>, 2009</w:t>
      </w:r>
      <w:r w:rsidRPr="006E54E9">
        <w:rPr>
          <w:sz w:val="16"/>
        </w:rPr>
        <w:t xml:space="preserve">, </w:t>
      </w:r>
      <w:r w:rsidRPr="0071281A">
        <w:rPr>
          <w:sz w:val="16"/>
        </w:rPr>
        <w:t>Slocombe, 2008</w:t>
      </w:r>
      <w:r w:rsidRPr="006E54E9">
        <w:rPr>
          <w:sz w:val="16"/>
        </w:rPr>
        <w:t xml:space="preserve">). Nevertheless, at the June 2007 G8 summit in </w:t>
      </w:r>
      <w:proofErr w:type="spellStart"/>
      <w:r w:rsidRPr="006E54E9">
        <w:rPr>
          <w:sz w:val="16"/>
        </w:rPr>
        <w:t>Heiligendamm</w:t>
      </w:r>
      <w:proofErr w:type="spellEnd"/>
      <w:r w:rsidRPr="006E54E9">
        <w:rPr>
          <w:sz w:val="16"/>
        </w:rPr>
        <w:t xml:space="preserve">, Germany, </w:t>
      </w:r>
      <w:r w:rsidRPr="006E54E9">
        <w:rPr>
          <w:rStyle w:val="StyleUnderline"/>
          <w:highlight w:val="cyan"/>
        </w:rPr>
        <w:t>Putin offered</w:t>
      </w:r>
      <w:r w:rsidRPr="006E54E9">
        <w:rPr>
          <w:sz w:val="16"/>
        </w:rPr>
        <w:t xml:space="preserve"> to </w:t>
      </w:r>
      <w:r w:rsidRPr="006E54E9">
        <w:rPr>
          <w:rStyle w:val="StyleUnderline"/>
        </w:rPr>
        <w:t xml:space="preserve">allow the </w:t>
      </w:r>
      <w:r w:rsidRPr="006E54E9">
        <w:rPr>
          <w:rStyle w:val="Emphasis"/>
        </w:rPr>
        <w:t>U</w:t>
      </w:r>
      <w:r w:rsidRPr="006E54E9">
        <w:rPr>
          <w:rStyle w:val="StyleUnderline"/>
        </w:rPr>
        <w:t xml:space="preserve">nited </w:t>
      </w:r>
      <w:r w:rsidRPr="006E54E9">
        <w:rPr>
          <w:rStyle w:val="Emphasis"/>
        </w:rPr>
        <w:t>S</w:t>
      </w:r>
      <w:r w:rsidRPr="006E54E9">
        <w:rPr>
          <w:rStyle w:val="StyleUnderline"/>
        </w:rPr>
        <w:t>tates to use</w:t>
      </w:r>
      <w:r w:rsidRPr="006E54E9">
        <w:rPr>
          <w:sz w:val="16"/>
        </w:rPr>
        <w:t xml:space="preserve"> the </w:t>
      </w:r>
      <w:r w:rsidRPr="006E54E9">
        <w:rPr>
          <w:rStyle w:val="StyleUnderline"/>
          <w:highlight w:val="cyan"/>
        </w:rPr>
        <w:t>radar at Azerbaijan</w:t>
      </w:r>
      <w:r w:rsidRPr="006E54E9">
        <w:rPr>
          <w:sz w:val="16"/>
        </w:rPr>
        <w:t xml:space="preserve"> as part of a joint missile defense system, adding a newly built radar to the offer at a follow-up summit with Bush in Kennebunkport, Maine (</w:t>
      </w:r>
      <w:r w:rsidRPr="0071281A">
        <w:rPr>
          <w:sz w:val="16"/>
        </w:rPr>
        <w:t>Economist, 2007a</w:t>
      </w:r>
      <w:r w:rsidRPr="006E54E9">
        <w:rPr>
          <w:sz w:val="16"/>
        </w:rPr>
        <w:t xml:space="preserve">). The </w:t>
      </w:r>
      <w:r w:rsidRPr="006E54E9">
        <w:rPr>
          <w:rStyle w:val="Emphasis"/>
          <w:highlight w:val="cyan"/>
        </w:rPr>
        <w:t>U</w:t>
      </w:r>
      <w:r w:rsidRPr="006E54E9">
        <w:rPr>
          <w:rStyle w:val="StyleUnderline"/>
        </w:rPr>
        <w:t xml:space="preserve">nited </w:t>
      </w:r>
      <w:r w:rsidRPr="006E54E9">
        <w:rPr>
          <w:rStyle w:val="Emphasis"/>
          <w:highlight w:val="cyan"/>
        </w:rPr>
        <w:t>S</w:t>
      </w:r>
      <w:r w:rsidRPr="006E54E9">
        <w:rPr>
          <w:rStyle w:val="StyleUnderline"/>
        </w:rPr>
        <w:t xml:space="preserve">tates </w:t>
      </w:r>
      <w:r w:rsidRPr="006E54E9">
        <w:rPr>
          <w:rStyle w:val="StyleUnderline"/>
          <w:highlight w:val="cyan"/>
        </w:rPr>
        <w:t>rejected</w:t>
      </w:r>
      <w:r w:rsidRPr="006E54E9">
        <w:rPr>
          <w:rStyle w:val="StyleUnderline"/>
        </w:rPr>
        <w:t xml:space="preserve"> Putin's offer of cooperation</w:t>
      </w:r>
      <w:r w:rsidRPr="006E54E9">
        <w:rPr>
          <w:sz w:val="16"/>
        </w:rPr>
        <w:t xml:space="preserve"> on the grounds that the radars were not technically suitable. A month later, Putin suspended Russian cooperation with the Conventional Forces in Europe Treaty (</w:t>
      </w:r>
      <w:r w:rsidRPr="0071281A">
        <w:rPr>
          <w:sz w:val="16"/>
        </w:rPr>
        <w:t>Kramer and Shanker, 2007</w:t>
      </w:r>
      <w:r w:rsidRPr="006E54E9">
        <w:rPr>
          <w:sz w:val="16"/>
        </w:rPr>
        <w:t>) and in August, he resumed regular strategic bomber patrols over the Atlantic and Pacific Oceans (</w:t>
      </w:r>
      <w:r w:rsidRPr="0071281A">
        <w:rPr>
          <w:sz w:val="16"/>
        </w:rPr>
        <w:t>Kramer, 2007a</w:t>
      </w:r>
      <w:r w:rsidRPr="006E54E9">
        <w:rPr>
          <w:sz w:val="16"/>
        </w:rPr>
        <w:t xml:space="preserve">, </w:t>
      </w:r>
      <w:r w:rsidRPr="0071281A">
        <w:rPr>
          <w:sz w:val="16"/>
        </w:rPr>
        <w:t>Kramer, 2007b</w:t>
      </w:r>
      <w:r w:rsidRPr="006E54E9">
        <w:rPr>
          <w:sz w:val="16"/>
        </w:rPr>
        <w:t xml:space="preserve">). </w:t>
      </w:r>
    </w:p>
    <w:p w14:paraId="1D57DA13" w14:textId="77777777" w:rsidR="00706C7B" w:rsidRPr="006E54E9" w:rsidRDefault="00706C7B" w:rsidP="00706C7B">
      <w:pPr>
        <w:rPr>
          <w:sz w:val="16"/>
          <w:szCs w:val="16"/>
        </w:rPr>
      </w:pPr>
      <w:r w:rsidRPr="006E54E9">
        <w:rPr>
          <w:sz w:val="16"/>
          <w:szCs w:val="16"/>
        </w:rPr>
        <w:t>Russia's desire to assert its comeback on the international stage was encapsulated in the Russia–Georgia War (</w:t>
      </w:r>
      <w:r w:rsidRPr="0071281A">
        <w:rPr>
          <w:sz w:val="16"/>
          <w:szCs w:val="16"/>
        </w:rPr>
        <w:t>Sherr, 2009</w:t>
      </w:r>
      <w:r w:rsidRPr="006E54E9">
        <w:rPr>
          <w:sz w:val="16"/>
          <w:szCs w:val="16"/>
        </w:rPr>
        <w:t>, pp. 204–207). On August 7, Georgian President Mikhail Saakashvili launched an artillery attack followed by ground invasion of the South Ossetian capital of Tskhinvali, killing several Russian peacekeepers. Saakashvili had hoped to seize South Ossetia as a fait accompli, before Russia had time to react. Russian troops subsequently occupied important towns of Georgia, apart from South Ossetia, and the Russian Air Force destroyed much of Georgia's military infrastructure to teach the Georgians a lesson (</w:t>
      </w:r>
      <w:proofErr w:type="spellStart"/>
      <w:r w:rsidRPr="0071281A">
        <w:rPr>
          <w:sz w:val="16"/>
          <w:szCs w:val="16"/>
        </w:rPr>
        <w:t>Trenin</w:t>
      </w:r>
      <w:proofErr w:type="spellEnd"/>
      <w:r w:rsidRPr="0071281A">
        <w:rPr>
          <w:sz w:val="16"/>
          <w:szCs w:val="16"/>
        </w:rPr>
        <w:t>, 2011</w:t>
      </w:r>
      <w:r w:rsidRPr="006E54E9">
        <w:rPr>
          <w:sz w:val="16"/>
          <w:szCs w:val="16"/>
        </w:rPr>
        <w:t xml:space="preserve">, p. 30). </w:t>
      </w:r>
    </w:p>
    <w:p w14:paraId="4E55DAED" w14:textId="77777777" w:rsidR="00706C7B" w:rsidRPr="006E54E9" w:rsidRDefault="00706C7B" w:rsidP="00706C7B">
      <w:pPr>
        <w:rPr>
          <w:sz w:val="16"/>
          <w:szCs w:val="16"/>
        </w:rPr>
      </w:pPr>
      <w:r w:rsidRPr="006E54E9">
        <w:rPr>
          <w:sz w:val="16"/>
          <w:szCs w:val="16"/>
        </w:rPr>
        <w:t xml:space="preserve">Putin felt that Russia's status as a great power was threatened. </w:t>
      </w:r>
      <w:r w:rsidRPr="006E54E9">
        <w:rPr>
          <w:rStyle w:val="StyleUnderline"/>
        </w:rPr>
        <w:t xml:space="preserve">Putin </w:t>
      </w:r>
      <w:r w:rsidRPr="006E54E9">
        <w:rPr>
          <w:rStyle w:val="StyleUnderline"/>
          <w:highlight w:val="cyan"/>
        </w:rPr>
        <w:t xml:space="preserve">intervened in Georgia </w:t>
      </w:r>
      <w:r w:rsidRPr="006E54E9">
        <w:rPr>
          <w:rStyle w:val="Emphasis"/>
          <w:highlight w:val="cyan"/>
        </w:rPr>
        <w:t>primarily</w:t>
      </w:r>
      <w:r w:rsidRPr="006E54E9">
        <w:rPr>
          <w:sz w:val="16"/>
          <w:szCs w:val="16"/>
        </w:rPr>
        <w:t xml:space="preserve"> to reassert Russia's predominant interest in the area, which was </w:t>
      </w:r>
      <w:r w:rsidRPr="006E54E9">
        <w:rPr>
          <w:rStyle w:val="StyleUnderline"/>
          <w:highlight w:val="cyan"/>
        </w:rPr>
        <w:t>endangered by</w:t>
      </w:r>
      <w:r w:rsidRPr="006E54E9">
        <w:rPr>
          <w:sz w:val="16"/>
          <w:szCs w:val="16"/>
        </w:rPr>
        <w:t xml:space="preserve"> the </w:t>
      </w:r>
      <w:r w:rsidRPr="006E54E9">
        <w:rPr>
          <w:rStyle w:val="StyleUnderline"/>
          <w:highlight w:val="cyan"/>
        </w:rPr>
        <w:t>possibility of</w:t>
      </w:r>
      <w:r w:rsidRPr="006E54E9">
        <w:rPr>
          <w:rStyle w:val="StyleUnderline"/>
        </w:rPr>
        <w:t xml:space="preserve"> </w:t>
      </w:r>
      <w:r w:rsidRPr="006E54E9">
        <w:rPr>
          <w:rStyle w:val="Emphasis"/>
        </w:rPr>
        <w:t xml:space="preserve">imminent </w:t>
      </w:r>
      <w:r w:rsidRPr="006E54E9">
        <w:rPr>
          <w:rStyle w:val="Emphasis"/>
          <w:highlight w:val="cyan"/>
        </w:rPr>
        <w:t>membership</w:t>
      </w:r>
      <w:r w:rsidRPr="006E54E9">
        <w:rPr>
          <w:rStyle w:val="StyleUnderline"/>
        </w:rPr>
        <w:t xml:space="preserve"> for </w:t>
      </w:r>
      <w:r w:rsidRPr="006E54E9">
        <w:rPr>
          <w:rStyle w:val="Emphasis"/>
        </w:rPr>
        <w:t>Georgia</w:t>
      </w:r>
      <w:r w:rsidRPr="006E54E9">
        <w:rPr>
          <w:rStyle w:val="StyleUnderline"/>
        </w:rPr>
        <w:t xml:space="preserve"> and </w:t>
      </w:r>
      <w:r w:rsidRPr="006E54E9">
        <w:rPr>
          <w:rStyle w:val="Emphasis"/>
        </w:rPr>
        <w:t>Ukraine</w:t>
      </w:r>
      <w:r w:rsidRPr="006E54E9">
        <w:rPr>
          <w:rStyle w:val="StyleUnderline"/>
        </w:rPr>
        <w:t xml:space="preserve"> </w:t>
      </w:r>
      <w:r w:rsidRPr="006E54E9">
        <w:rPr>
          <w:rStyle w:val="StyleUnderline"/>
          <w:highlight w:val="cyan"/>
        </w:rPr>
        <w:t>in NATO</w:t>
      </w:r>
      <w:r w:rsidRPr="006E54E9">
        <w:rPr>
          <w:sz w:val="16"/>
          <w:szCs w:val="16"/>
        </w:rPr>
        <w:t>. Saakashvili's foreign policy priorities were for Georgia to join Western security and economic structures and to reassert control over the breakaway provinces of South Ossetia and Abkhazia. Viewing Saakashvili as a model democratic reformer (even after his November 2007 crackdown on the political opposition), the Bush administration encouraged his efforts to restore Georgian territorial integrity instead of acting as an honest broker in resolving the “frozen conflict” (</w:t>
      </w:r>
      <w:r w:rsidRPr="0071281A">
        <w:rPr>
          <w:sz w:val="16"/>
          <w:szCs w:val="16"/>
        </w:rPr>
        <w:t>Cooley and Mitchell, 2009</w:t>
      </w:r>
      <w:r w:rsidRPr="006E54E9">
        <w:rPr>
          <w:sz w:val="16"/>
          <w:szCs w:val="16"/>
        </w:rPr>
        <w:t>). In April 2008, the NATO Summit at Bucharest promised Ukraine and Georgia eventual membership in NATO (not a membership action plan), although Putin had joined the summit for the first time to express his objections in person, informing Bush that this was a “red line” for Russia (</w:t>
      </w:r>
      <w:r w:rsidRPr="0071281A">
        <w:rPr>
          <w:sz w:val="16"/>
          <w:szCs w:val="16"/>
        </w:rPr>
        <w:t>Cooper et al., 2008</w:t>
      </w:r>
      <w:r w:rsidRPr="006E54E9">
        <w:rPr>
          <w:sz w:val="16"/>
          <w:szCs w:val="16"/>
        </w:rPr>
        <w:t xml:space="preserve">, </w:t>
      </w:r>
      <w:r w:rsidRPr="0071281A">
        <w:rPr>
          <w:sz w:val="16"/>
          <w:szCs w:val="16"/>
        </w:rPr>
        <w:t>Asmus, 2010</w:t>
      </w:r>
      <w:r w:rsidRPr="006E54E9">
        <w:rPr>
          <w:sz w:val="16"/>
          <w:szCs w:val="16"/>
        </w:rPr>
        <w:t>, pp. 134–135). The NATO-Bucharest decision, a compromise between the French-German and U.S. positions, achieved the worst of both worlds, angering the Russians without satisfying the Ukrainians or Georgians (</w:t>
      </w:r>
      <w:proofErr w:type="spellStart"/>
      <w:r w:rsidRPr="0071281A">
        <w:rPr>
          <w:sz w:val="16"/>
          <w:szCs w:val="16"/>
        </w:rPr>
        <w:t>Trenin</w:t>
      </w:r>
      <w:proofErr w:type="spellEnd"/>
      <w:r w:rsidRPr="0071281A">
        <w:rPr>
          <w:sz w:val="16"/>
          <w:szCs w:val="16"/>
        </w:rPr>
        <w:t>, 2011</w:t>
      </w:r>
      <w:r w:rsidRPr="006E54E9">
        <w:rPr>
          <w:sz w:val="16"/>
          <w:szCs w:val="16"/>
        </w:rPr>
        <w:t xml:space="preserve">, p. 28). </w:t>
      </w:r>
    </w:p>
    <w:p w14:paraId="4EBC8FA3" w14:textId="77777777" w:rsidR="00706C7B" w:rsidRPr="006E54E9" w:rsidRDefault="00706C7B" w:rsidP="00706C7B">
      <w:pPr>
        <w:rPr>
          <w:sz w:val="16"/>
          <w:szCs w:val="16"/>
        </w:rPr>
      </w:pPr>
      <w:r w:rsidRPr="006E54E9">
        <w:rPr>
          <w:sz w:val="16"/>
          <w:szCs w:val="16"/>
        </w:rPr>
        <w:t xml:space="preserve">In addition to anger, vengefulness was an important factor in Russia's response to Georgia's attempt to take over the disputed provinces. In February 2008, the West had recognized Kosovo's unilateral declaration of independence without UN approval, an action that Putin had </w:t>
      </w:r>
      <w:r w:rsidRPr="006E54E9">
        <w:rPr>
          <w:sz w:val="16"/>
          <w:szCs w:val="16"/>
        </w:rPr>
        <w:lastRenderedPageBreak/>
        <w:t>strongly opposed. Russian diplomats had drawn comparisons between Kosovo and the Georgian provinces of South Ossetia and Abkhazia. If Kosovo could be independent, why not the breakaway provinces of Georgia (</w:t>
      </w:r>
      <w:r w:rsidRPr="0071281A">
        <w:rPr>
          <w:sz w:val="16"/>
          <w:szCs w:val="16"/>
        </w:rPr>
        <w:t>Antonenko, 2007</w:t>
      </w:r>
      <w:r w:rsidRPr="006E54E9">
        <w:rPr>
          <w:sz w:val="16"/>
          <w:szCs w:val="16"/>
        </w:rPr>
        <w:t>)? Georgian President Saakashvili was also aware of the parallels, cautioning EU leaders and U.S. officials that Russia was likely to retaliate against Georgia if Kosovo were allowed to secede from Serbia without Russian approval, but Western diplomats assured him that Russia was bluffing (</w:t>
      </w:r>
      <w:r w:rsidRPr="0071281A">
        <w:rPr>
          <w:sz w:val="16"/>
          <w:szCs w:val="16"/>
        </w:rPr>
        <w:t>Asmus, 2010</w:t>
      </w:r>
      <w:r w:rsidRPr="006E54E9">
        <w:rPr>
          <w:sz w:val="16"/>
          <w:szCs w:val="16"/>
        </w:rPr>
        <w:t xml:space="preserve">, p. 100). </w:t>
      </w:r>
    </w:p>
    <w:p w14:paraId="32DF3C61" w14:textId="77777777" w:rsidR="00706C7B" w:rsidRPr="006E54E9" w:rsidRDefault="00706C7B" w:rsidP="00706C7B">
      <w:pPr>
        <w:rPr>
          <w:sz w:val="16"/>
          <w:szCs w:val="16"/>
        </w:rPr>
      </w:pPr>
      <w:r w:rsidRPr="006E54E9">
        <w:rPr>
          <w:sz w:val="16"/>
          <w:szCs w:val="16"/>
        </w:rPr>
        <w:t>Shortly after the Georgian war, Russia recognized South Ossetia and Abkhazia as independent states, although none of the other states in the Commonwealth of Independent States followed suit, including even Belarus. Russia's emotional response to Georgian defiance was costly. Although Russia easily won the war, foreign capital flight damaged the Russian economy, as the benchmark Russian Trading System index fell by nearly fifty percent (</w:t>
      </w:r>
      <w:r w:rsidRPr="0071281A">
        <w:rPr>
          <w:sz w:val="16"/>
          <w:szCs w:val="16"/>
        </w:rPr>
        <w:t>Kramer, 2008a</w:t>
      </w:r>
      <w:r w:rsidRPr="006E54E9">
        <w:rPr>
          <w:sz w:val="16"/>
          <w:szCs w:val="16"/>
        </w:rPr>
        <w:t xml:space="preserve">, </w:t>
      </w:r>
      <w:r w:rsidRPr="0071281A">
        <w:rPr>
          <w:sz w:val="16"/>
          <w:szCs w:val="16"/>
        </w:rPr>
        <w:t>Kramer, 2008b</w:t>
      </w:r>
      <w:r w:rsidRPr="006E54E9">
        <w:rPr>
          <w:sz w:val="16"/>
          <w:szCs w:val="16"/>
        </w:rPr>
        <w:t xml:space="preserve">). </w:t>
      </w:r>
    </w:p>
    <w:p w14:paraId="391C18C0" w14:textId="77777777" w:rsidR="00706C7B" w:rsidRPr="006E54E9" w:rsidRDefault="00706C7B" w:rsidP="00706C7B">
      <w:pPr>
        <w:rPr>
          <w:sz w:val="16"/>
          <w:szCs w:val="16"/>
        </w:rPr>
      </w:pPr>
      <w:r w:rsidRPr="006E54E9">
        <w:rPr>
          <w:sz w:val="16"/>
          <w:szCs w:val="16"/>
        </w:rPr>
        <w:t xml:space="preserve">From the Georgian war onward, Russia would no longer tolerate further expansion of NATO or expansion of U.S. influence into states of the former Soviet Union. Russian President </w:t>
      </w:r>
      <w:r w:rsidRPr="0071281A">
        <w:rPr>
          <w:sz w:val="16"/>
          <w:szCs w:val="16"/>
        </w:rPr>
        <w:t>Medvedev (2008)</w:t>
      </w:r>
      <w:r w:rsidRPr="006E54E9">
        <w:rPr>
          <w:sz w:val="16"/>
          <w:szCs w:val="16"/>
        </w:rPr>
        <w:t xml:space="preserve"> affirmed Russia's “privileged interests” in the post-Soviet space. As noted by </w:t>
      </w:r>
      <w:r w:rsidRPr="0071281A">
        <w:rPr>
          <w:sz w:val="16"/>
          <w:szCs w:val="16"/>
        </w:rPr>
        <w:t>Lukyanov (2012)</w:t>
      </w:r>
      <w:r w:rsidRPr="006E54E9">
        <w:rPr>
          <w:sz w:val="16"/>
          <w:szCs w:val="16"/>
        </w:rPr>
        <w:t xml:space="preserve">, for Russia the war “was something approaching psychological revenge after a 20-year geopolitical retreat, proof that Moscow can say no.” </w:t>
      </w:r>
    </w:p>
    <w:p w14:paraId="05EE4A7B" w14:textId="77777777" w:rsidR="00706C7B" w:rsidRPr="006E54E9" w:rsidRDefault="00706C7B" w:rsidP="00706C7B">
      <w:pPr>
        <w:rPr>
          <w:sz w:val="16"/>
          <w:szCs w:val="16"/>
        </w:rPr>
      </w:pPr>
      <w:r w:rsidRPr="006E54E9">
        <w:rPr>
          <w:sz w:val="16"/>
          <w:szCs w:val="16"/>
        </w:rPr>
        <w:t xml:space="preserve">6. Anger mismanagement </w:t>
      </w:r>
    </w:p>
    <w:p w14:paraId="21AC0429" w14:textId="77777777" w:rsidR="00706C7B" w:rsidRPr="006E54E9" w:rsidRDefault="00706C7B" w:rsidP="00706C7B">
      <w:pPr>
        <w:rPr>
          <w:sz w:val="16"/>
        </w:rPr>
      </w:pPr>
      <w:r w:rsidRPr="006E54E9">
        <w:rPr>
          <w:sz w:val="16"/>
        </w:rPr>
        <w:t xml:space="preserve">The </w:t>
      </w:r>
      <w:r w:rsidRPr="006E54E9">
        <w:rPr>
          <w:rStyle w:val="StyleUnderline"/>
          <w:highlight w:val="cyan"/>
        </w:rPr>
        <w:t>Obama</w:t>
      </w:r>
      <w:r w:rsidRPr="006E54E9">
        <w:rPr>
          <w:sz w:val="16"/>
        </w:rPr>
        <w:t xml:space="preserve"> administration's policy to “</w:t>
      </w:r>
      <w:r w:rsidRPr="006E54E9">
        <w:rPr>
          <w:rStyle w:val="Emphasis"/>
          <w:highlight w:val="cyan"/>
        </w:rPr>
        <w:t>reset</w:t>
      </w:r>
      <w:r w:rsidRPr="006E54E9">
        <w:rPr>
          <w:sz w:val="16"/>
        </w:rPr>
        <w:t xml:space="preserve">” </w:t>
      </w:r>
      <w:r w:rsidRPr="006E54E9">
        <w:rPr>
          <w:rStyle w:val="Emphasis"/>
        </w:rPr>
        <w:t>relations</w:t>
      </w:r>
      <w:r w:rsidRPr="006E54E9">
        <w:rPr>
          <w:rStyle w:val="StyleUnderline"/>
        </w:rPr>
        <w:t xml:space="preserve"> with Russia</w:t>
      </w:r>
      <w:r w:rsidRPr="006E54E9">
        <w:rPr>
          <w:sz w:val="16"/>
        </w:rPr>
        <w:t xml:space="preserve">, inaugurated in February 2009, was based in part on redressing injured Russian prestige and national pride. The term “reset” implied that the Obama administration was jettisoning aspects of President Bush's foreign policy that were most objectionable to Russia, such as wooing countries in the post-Soviet space or placing missiles and radars in former members of the Warsaw Pact, while cooperating with Russia on issues of common interest. </w:t>
      </w:r>
      <w:r w:rsidRPr="006E54E9">
        <w:rPr>
          <w:rStyle w:val="StyleUnderline"/>
        </w:rPr>
        <w:t>For Russian leaders</w:t>
      </w:r>
      <w:r w:rsidRPr="006E54E9">
        <w:rPr>
          <w:sz w:val="16"/>
        </w:rPr>
        <w:t xml:space="preserve"> the </w:t>
      </w:r>
      <w:r w:rsidRPr="006E54E9">
        <w:rPr>
          <w:rStyle w:val="Emphasis"/>
        </w:rPr>
        <w:t>major appeal</w:t>
      </w:r>
      <w:r w:rsidRPr="006E54E9">
        <w:rPr>
          <w:rStyle w:val="StyleUnderline"/>
        </w:rPr>
        <w:t xml:space="preserve"> of</w:t>
      </w:r>
      <w:r w:rsidRPr="006E54E9">
        <w:rPr>
          <w:sz w:val="16"/>
        </w:rPr>
        <w:t xml:space="preserve"> the “</w:t>
      </w:r>
      <w:r w:rsidRPr="006E54E9">
        <w:rPr>
          <w:rStyle w:val="StyleUnderline"/>
        </w:rPr>
        <w:t>reset</w:t>
      </w:r>
      <w:r w:rsidRPr="006E54E9">
        <w:rPr>
          <w:sz w:val="16"/>
        </w:rPr>
        <w:t xml:space="preserve">” policy </w:t>
      </w:r>
      <w:r w:rsidRPr="006E54E9">
        <w:rPr>
          <w:rStyle w:val="StyleUnderline"/>
        </w:rPr>
        <w:t>was</w:t>
      </w:r>
      <w:r w:rsidRPr="006E54E9">
        <w:rPr>
          <w:sz w:val="16"/>
        </w:rPr>
        <w:t xml:space="preserve"> the </w:t>
      </w:r>
      <w:r w:rsidRPr="006E54E9">
        <w:rPr>
          <w:rStyle w:val="StyleUnderline"/>
        </w:rPr>
        <w:t xml:space="preserve">promise of a </w:t>
      </w:r>
      <w:r w:rsidRPr="006E54E9">
        <w:rPr>
          <w:rStyle w:val="Emphasis"/>
        </w:rPr>
        <w:t>more equal relationship</w:t>
      </w:r>
      <w:r w:rsidRPr="006E54E9">
        <w:rPr>
          <w:rStyle w:val="StyleUnderline"/>
        </w:rPr>
        <w:t xml:space="preserve"> with Washington</w:t>
      </w:r>
      <w:r w:rsidRPr="006E54E9">
        <w:rPr>
          <w:sz w:val="16"/>
        </w:rPr>
        <w:t xml:space="preserve">. Since its possession of a sizable nuclear arsenal is one of the few remaining areas where Russia and the U.S. are equals, the </w:t>
      </w:r>
      <w:r w:rsidRPr="006E54E9">
        <w:rPr>
          <w:rStyle w:val="StyleUnderline"/>
          <w:highlight w:val="cyan"/>
        </w:rPr>
        <w:t>Russia</w:t>
      </w:r>
      <w:r w:rsidRPr="006E54E9">
        <w:rPr>
          <w:rStyle w:val="StyleUnderline"/>
        </w:rPr>
        <w:t>n side</w:t>
      </w:r>
      <w:r w:rsidRPr="006E54E9">
        <w:rPr>
          <w:sz w:val="16"/>
        </w:rPr>
        <w:t xml:space="preserve"> was </w:t>
      </w:r>
      <w:r w:rsidRPr="006E54E9">
        <w:rPr>
          <w:rStyle w:val="StyleUnderline"/>
          <w:highlight w:val="cyan"/>
        </w:rPr>
        <w:t>pleased</w:t>
      </w:r>
      <w:r w:rsidRPr="006E54E9">
        <w:rPr>
          <w:sz w:val="16"/>
        </w:rPr>
        <w:t xml:space="preserve"> that </w:t>
      </w:r>
      <w:r w:rsidRPr="006E54E9">
        <w:rPr>
          <w:rStyle w:val="StyleUnderline"/>
        </w:rPr>
        <w:t>Obama initiated negotiations for</w:t>
      </w:r>
      <w:r w:rsidRPr="006E54E9">
        <w:rPr>
          <w:sz w:val="16"/>
        </w:rPr>
        <w:t xml:space="preserve"> a </w:t>
      </w:r>
      <w:r w:rsidRPr="006E54E9">
        <w:rPr>
          <w:rStyle w:val="StyleUnderline"/>
          <w:highlight w:val="cyan"/>
        </w:rPr>
        <w:t>new START</w:t>
      </w:r>
      <w:r w:rsidRPr="006E54E9">
        <w:rPr>
          <w:sz w:val="16"/>
        </w:rPr>
        <w:t xml:space="preserve"> agreement, signed in spring 2010 </w:t>
      </w:r>
      <w:r w:rsidRPr="006E54E9">
        <w:rPr>
          <w:rStyle w:val="StyleUnderline"/>
        </w:rPr>
        <w:t xml:space="preserve">and </w:t>
      </w:r>
      <w:r w:rsidRPr="006E54E9">
        <w:rPr>
          <w:rStyle w:val="Emphasis"/>
        </w:rPr>
        <w:t xml:space="preserve">promptly </w:t>
      </w:r>
      <w:r w:rsidRPr="006E54E9">
        <w:rPr>
          <w:rStyle w:val="Emphasis"/>
          <w:highlight w:val="cyan"/>
        </w:rPr>
        <w:t>ratified</w:t>
      </w:r>
      <w:r w:rsidRPr="006E54E9">
        <w:rPr>
          <w:sz w:val="16"/>
        </w:rPr>
        <w:t xml:space="preserve"> by the U.S. Senate and Russian Duma (</w:t>
      </w:r>
      <w:proofErr w:type="spellStart"/>
      <w:r w:rsidRPr="0071281A">
        <w:rPr>
          <w:sz w:val="16"/>
        </w:rPr>
        <w:t>Goldgeier</w:t>
      </w:r>
      <w:proofErr w:type="spellEnd"/>
      <w:r w:rsidRPr="0071281A">
        <w:rPr>
          <w:sz w:val="16"/>
        </w:rPr>
        <w:t>, 2009</w:t>
      </w:r>
      <w:r w:rsidRPr="006E54E9">
        <w:rPr>
          <w:sz w:val="16"/>
        </w:rPr>
        <w:t>, p. 23). START negotiations emerged as an important vehicle for restoring Russia's status as at least a “quasi-superpower” (</w:t>
      </w:r>
      <w:r w:rsidRPr="0071281A">
        <w:rPr>
          <w:sz w:val="16"/>
        </w:rPr>
        <w:t>Economist, 2009</w:t>
      </w:r>
      <w:r w:rsidRPr="006E54E9">
        <w:rPr>
          <w:sz w:val="16"/>
        </w:rPr>
        <w:t xml:space="preserve">, p. 23). Russian leaders reciprocated by </w:t>
      </w:r>
      <w:r w:rsidRPr="006E54E9">
        <w:rPr>
          <w:rStyle w:val="StyleUnderline"/>
        </w:rPr>
        <w:t xml:space="preserve">agreeing to </w:t>
      </w:r>
      <w:proofErr w:type="gramStart"/>
      <w:r w:rsidRPr="006E54E9">
        <w:rPr>
          <w:rStyle w:val="StyleUnderline"/>
          <w:highlight w:val="cyan"/>
        </w:rPr>
        <w:t>open up</w:t>
      </w:r>
      <w:proofErr w:type="gramEnd"/>
      <w:r w:rsidRPr="006E54E9">
        <w:rPr>
          <w:sz w:val="16"/>
        </w:rPr>
        <w:t xml:space="preserve"> an </w:t>
      </w:r>
      <w:r w:rsidRPr="006E54E9">
        <w:rPr>
          <w:rStyle w:val="StyleUnderline"/>
        </w:rPr>
        <w:t>air corridor</w:t>
      </w:r>
      <w:r w:rsidRPr="006E54E9">
        <w:rPr>
          <w:sz w:val="16"/>
        </w:rPr>
        <w:t xml:space="preserve">, </w:t>
      </w:r>
      <w:r w:rsidRPr="006E54E9">
        <w:rPr>
          <w:rStyle w:val="StyleUnderline"/>
        </w:rPr>
        <w:t>allowing</w:t>
      </w:r>
      <w:r w:rsidRPr="006E54E9">
        <w:rPr>
          <w:sz w:val="16"/>
        </w:rPr>
        <w:t xml:space="preserve"> up to </w:t>
      </w:r>
      <w:r w:rsidRPr="006E54E9">
        <w:rPr>
          <w:rStyle w:val="StyleUnderline"/>
          <w:highlight w:val="cyan"/>
        </w:rPr>
        <w:t>4500 flights</w:t>
      </w:r>
      <w:r w:rsidRPr="006E54E9">
        <w:rPr>
          <w:rStyle w:val="StyleUnderline"/>
        </w:rPr>
        <w:t xml:space="preserve"> per year of U.S. troops and equipment </w:t>
      </w:r>
      <w:r w:rsidRPr="006E54E9">
        <w:rPr>
          <w:rStyle w:val="StyleUnderline"/>
          <w:highlight w:val="cyan"/>
        </w:rPr>
        <w:t>to Afghanistan</w:t>
      </w:r>
      <w:r w:rsidRPr="006E54E9">
        <w:rPr>
          <w:sz w:val="16"/>
        </w:rPr>
        <w:t xml:space="preserve">. By spring 2011 </w:t>
      </w:r>
      <w:r w:rsidRPr="006E54E9">
        <w:rPr>
          <w:rStyle w:val="StyleUnderline"/>
        </w:rPr>
        <w:t xml:space="preserve">twenty percent of American cargo and </w:t>
      </w:r>
      <w:r w:rsidRPr="006E54E9">
        <w:rPr>
          <w:rStyle w:val="Emphasis"/>
        </w:rPr>
        <w:t>fifty percent</w:t>
      </w:r>
      <w:r w:rsidRPr="006E54E9">
        <w:rPr>
          <w:rStyle w:val="StyleUnderline"/>
        </w:rPr>
        <w:t xml:space="preserve"> of U.S. troops transited through Russia</w:t>
      </w:r>
      <w:r w:rsidRPr="006E54E9">
        <w:rPr>
          <w:sz w:val="16"/>
        </w:rPr>
        <w:t xml:space="preserve"> (</w:t>
      </w:r>
      <w:r w:rsidRPr="0071281A">
        <w:rPr>
          <w:sz w:val="16"/>
        </w:rPr>
        <w:t>Economist, 2011</w:t>
      </w:r>
      <w:r w:rsidRPr="006E54E9">
        <w:rPr>
          <w:sz w:val="16"/>
        </w:rPr>
        <w:t>). The Obama administration refrained from directly criticizing Russian treatment of dissidents or human rights (</w:t>
      </w:r>
      <w:r w:rsidRPr="0071281A">
        <w:rPr>
          <w:sz w:val="16"/>
        </w:rPr>
        <w:t>Baker, 2009a</w:t>
      </w:r>
      <w:r w:rsidRPr="006E54E9">
        <w:rPr>
          <w:sz w:val="16"/>
        </w:rPr>
        <w:t xml:space="preserve">). </w:t>
      </w:r>
    </w:p>
    <w:p w14:paraId="5F286A91" w14:textId="77777777" w:rsidR="00706C7B" w:rsidRPr="006E54E9" w:rsidRDefault="00706C7B" w:rsidP="00706C7B">
      <w:pPr>
        <w:rPr>
          <w:sz w:val="16"/>
          <w:szCs w:val="16"/>
        </w:rPr>
      </w:pPr>
      <w:r w:rsidRPr="006E54E9">
        <w:rPr>
          <w:sz w:val="16"/>
          <w:szCs w:val="16"/>
        </w:rPr>
        <w:t>The Russian leadership was also relieved by Obama's September 2009 decision to put on the back burner another humiliating issue</w:t>
      </w:r>
      <w:r>
        <w:rPr>
          <w:sz w:val="16"/>
          <w:szCs w:val="16"/>
        </w:rPr>
        <w:t>---</w:t>
      </w:r>
      <w:r w:rsidRPr="006E54E9">
        <w:rPr>
          <w:sz w:val="16"/>
          <w:szCs w:val="16"/>
        </w:rPr>
        <w:t>deployment of the U.S. missile defense systems in Eastern Europe–in favor of a four-phased system in which the first phase would consist of smaller missile interceptors based on ships and aimed at Iranian missiles (</w:t>
      </w:r>
      <w:r w:rsidRPr="0071281A">
        <w:rPr>
          <w:sz w:val="16"/>
          <w:szCs w:val="16"/>
        </w:rPr>
        <w:t>Baker, 2009b</w:t>
      </w:r>
      <w:r w:rsidRPr="006E54E9">
        <w:rPr>
          <w:sz w:val="16"/>
          <w:szCs w:val="16"/>
        </w:rPr>
        <w:t>). During her July 2010 tour of the former Soviet states, Secretary of State Hillary Clinton emphasized that the United States would maintain good relations with Russia as well as with Georgia, Ukraine, and Azerbaijan (</w:t>
      </w:r>
      <w:r w:rsidRPr="0071281A">
        <w:rPr>
          <w:sz w:val="16"/>
          <w:szCs w:val="16"/>
        </w:rPr>
        <w:t>Economist, 2010b</w:t>
      </w:r>
      <w:r w:rsidRPr="006E54E9">
        <w:rPr>
          <w:sz w:val="16"/>
          <w:szCs w:val="16"/>
        </w:rPr>
        <w:t xml:space="preserve">). </w:t>
      </w:r>
    </w:p>
    <w:p w14:paraId="2C8D1611" w14:textId="77777777" w:rsidR="00706C7B" w:rsidRPr="006E54E9" w:rsidRDefault="00706C7B" w:rsidP="00706C7B">
      <w:pPr>
        <w:rPr>
          <w:sz w:val="16"/>
        </w:rPr>
      </w:pPr>
      <w:r w:rsidRPr="006E54E9">
        <w:rPr>
          <w:rStyle w:val="StyleUnderline"/>
          <w:highlight w:val="cyan"/>
        </w:rPr>
        <w:t>Russian foreign policy moved in</w:t>
      </w:r>
      <w:r w:rsidRPr="006E54E9">
        <w:rPr>
          <w:rStyle w:val="StyleUnderline"/>
        </w:rPr>
        <w:t xml:space="preserve"> a</w:t>
      </w:r>
      <w:r w:rsidRPr="006E54E9">
        <w:rPr>
          <w:sz w:val="16"/>
        </w:rPr>
        <w:t xml:space="preserve"> more </w:t>
      </w:r>
      <w:r w:rsidRPr="006E54E9">
        <w:rPr>
          <w:rStyle w:val="StyleUnderline"/>
          <w:highlight w:val="cyan"/>
        </w:rPr>
        <w:t>constructive</w:t>
      </w:r>
      <w:r w:rsidRPr="006E54E9">
        <w:rPr>
          <w:sz w:val="16"/>
        </w:rPr>
        <w:t xml:space="preserve"> and pragmatic </w:t>
      </w:r>
      <w:r w:rsidRPr="006E54E9">
        <w:rPr>
          <w:rStyle w:val="StyleUnderline"/>
          <w:highlight w:val="cyan"/>
        </w:rPr>
        <w:t>direction</w:t>
      </w:r>
      <w:r w:rsidRPr="006E54E9">
        <w:rPr>
          <w:sz w:val="16"/>
        </w:rPr>
        <w:t xml:space="preserve">, as reflected in </w:t>
      </w:r>
      <w:r w:rsidRPr="006E54E9">
        <w:rPr>
          <w:rStyle w:val="StyleUnderline"/>
          <w:highlight w:val="cyan"/>
        </w:rPr>
        <w:t>improvement of</w:t>
      </w:r>
      <w:r w:rsidRPr="006E54E9">
        <w:rPr>
          <w:rStyle w:val="StyleUnderline"/>
        </w:rPr>
        <w:t xml:space="preserve"> </w:t>
      </w:r>
      <w:r w:rsidRPr="006E54E9">
        <w:rPr>
          <w:rStyle w:val="Emphasis"/>
        </w:rPr>
        <w:t xml:space="preserve">previously tense </w:t>
      </w:r>
      <w:r w:rsidRPr="006E54E9">
        <w:rPr>
          <w:rStyle w:val="Emphasis"/>
          <w:highlight w:val="cyan"/>
        </w:rPr>
        <w:t>relations</w:t>
      </w:r>
      <w:r w:rsidRPr="006E54E9">
        <w:rPr>
          <w:rStyle w:val="StyleUnderline"/>
          <w:highlight w:val="cyan"/>
        </w:rPr>
        <w:t xml:space="preserve"> with Poland and</w:t>
      </w:r>
      <w:r w:rsidRPr="006E54E9">
        <w:rPr>
          <w:rStyle w:val="StyleUnderline"/>
        </w:rPr>
        <w:t xml:space="preserve"> the </w:t>
      </w:r>
      <w:r w:rsidRPr="006E54E9">
        <w:rPr>
          <w:rStyle w:val="StyleUnderline"/>
          <w:highlight w:val="cyan"/>
        </w:rPr>
        <w:t>Baltics</w:t>
      </w:r>
      <w:r w:rsidRPr="006E54E9">
        <w:rPr>
          <w:sz w:val="16"/>
        </w:rPr>
        <w:t xml:space="preserve">, </w:t>
      </w:r>
      <w:r w:rsidRPr="006E54E9">
        <w:rPr>
          <w:rStyle w:val="StyleUnderline"/>
          <w:highlight w:val="cyan"/>
        </w:rPr>
        <w:t>settlement of</w:t>
      </w:r>
      <w:r w:rsidRPr="006E54E9">
        <w:rPr>
          <w:rStyle w:val="StyleUnderline"/>
        </w:rPr>
        <w:t xml:space="preserve"> the </w:t>
      </w:r>
      <w:r w:rsidRPr="006E54E9">
        <w:rPr>
          <w:rStyle w:val="Emphasis"/>
        </w:rPr>
        <w:t xml:space="preserve">marine </w:t>
      </w:r>
      <w:r w:rsidRPr="006E54E9">
        <w:rPr>
          <w:rStyle w:val="Emphasis"/>
          <w:highlight w:val="cyan"/>
        </w:rPr>
        <w:t>border</w:t>
      </w:r>
      <w:r w:rsidRPr="006E54E9">
        <w:rPr>
          <w:rStyle w:val="StyleUnderline"/>
          <w:highlight w:val="cyan"/>
        </w:rPr>
        <w:t xml:space="preserve"> with Norway</w:t>
      </w:r>
      <w:r w:rsidRPr="006E54E9">
        <w:rPr>
          <w:sz w:val="16"/>
        </w:rPr>
        <w:t xml:space="preserve">, </w:t>
      </w:r>
      <w:r w:rsidRPr="006E54E9">
        <w:rPr>
          <w:rStyle w:val="StyleUnderline"/>
        </w:rPr>
        <w:t xml:space="preserve">greater </w:t>
      </w:r>
      <w:r w:rsidRPr="006E54E9">
        <w:rPr>
          <w:rStyle w:val="StyleUnderline"/>
          <w:highlight w:val="cyan"/>
        </w:rPr>
        <w:t xml:space="preserve">reliance on </w:t>
      </w:r>
      <w:r w:rsidRPr="006E54E9">
        <w:rPr>
          <w:rStyle w:val="Emphasis"/>
          <w:highlight w:val="cyan"/>
        </w:rPr>
        <w:t>soft power</w:t>
      </w:r>
      <w:r w:rsidRPr="006E54E9">
        <w:rPr>
          <w:rStyle w:val="Emphasis"/>
        </w:rPr>
        <w:t xml:space="preserve"> instruments</w:t>
      </w:r>
      <w:r w:rsidRPr="006E54E9">
        <w:rPr>
          <w:sz w:val="16"/>
        </w:rPr>
        <w:t xml:space="preserve"> in its relationship with post-Yushchenko Ukraine, and presentation, as Medvedev termed it, of “a smiling face to the world” (</w:t>
      </w:r>
      <w:r w:rsidRPr="0071281A">
        <w:rPr>
          <w:sz w:val="16"/>
        </w:rPr>
        <w:t>Interfax, 2010</w:t>
      </w:r>
      <w:r w:rsidRPr="006E54E9">
        <w:rPr>
          <w:sz w:val="16"/>
        </w:rPr>
        <w:t>). In addition to appreciation of the status accommodation aspects of the “reset,” Moscow's cooperation was motivated by recognition of the dangers of dependence on natural resource exports and the need to diversify, a realization that was brought home by the 2008–2009 financial crisis, and a goal that would require cooperation with the West to obtain foreign investment and technology. Cooperation between Russia and the United States reached its height in spring 2010, when Obama and Medvedev signed the New START Treaty in Prague (</w:t>
      </w:r>
      <w:r w:rsidRPr="0071281A">
        <w:rPr>
          <w:sz w:val="16"/>
        </w:rPr>
        <w:t xml:space="preserve">Baker and </w:t>
      </w:r>
      <w:proofErr w:type="spellStart"/>
      <w:r w:rsidRPr="0071281A">
        <w:rPr>
          <w:sz w:val="16"/>
        </w:rPr>
        <w:t>Bilefsky</w:t>
      </w:r>
      <w:proofErr w:type="spellEnd"/>
      <w:r w:rsidRPr="0071281A">
        <w:rPr>
          <w:sz w:val="16"/>
        </w:rPr>
        <w:t>, 2010</w:t>
      </w:r>
      <w:r w:rsidRPr="006E54E9">
        <w:rPr>
          <w:sz w:val="16"/>
        </w:rPr>
        <w:t>); U.S., French, and British troops were invited for the first time to participate in Moscow's annual May 9 Victory Day parade to commemorate victory over Nazi Germany in World War II (</w:t>
      </w:r>
      <w:r w:rsidRPr="0071281A">
        <w:rPr>
          <w:sz w:val="16"/>
        </w:rPr>
        <w:t>Economist, 2010a</w:t>
      </w:r>
      <w:r w:rsidRPr="006E54E9">
        <w:rPr>
          <w:sz w:val="16"/>
        </w:rPr>
        <w:t xml:space="preserve">; </w:t>
      </w:r>
      <w:r w:rsidRPr="0071281A">
        <w:rPr>
          <w:sz w:val="16"/>
        </w:rPr>
        <w:t>Barry, 2010</w:t>
      </w:r>
      <w:r w:rsidRPr="006E54E9">
        <w:rPr>
          <w:sz w:val="16"/>
        </w:rPr>
        <w:t>); and Russia reached agreement with other permanent members of the U.N. Security Council on the most severe sanctions yet against Iran's nuclear program. Moscow later canceled the sale of advanced S-300 ground-to-air missiles to Iran (</w:t>
      </w:r>
      <w:r w:rsidRPr="0071281A">
        <w:rPr>
          <w:sz w:val="16"/>
        </w:rPr>
        <w:t>Sanger and Kramer, 2010</w:t>
      </w:r>
      <w:r w:rsidRPr="006E54E9">
        <w:rPr>
          <w:sz w:val="16"/>
        </w:rPr>
        <w:t xml:space="preserve">). </w:t>
      </w:r>
    </w:p>
    <w:p w14:paraId="3B945867" w14:textId="77777777" w:rsidR="00706C7B" w:rsidRPr="006E54E9" w:rsidRDefault="00706C7B" w:rsidP="00706C7B">
      <w:pPr>
        <w:rPr>
          <w:sz w:val="16"/>
          <w:szCs w:val="16"/>
        </w:rPr>
      </w:pPr>
      <w:r w:rsidRPr="006E54E9">
        <w:rPr>
          <w:sz w:val="16"/>
          <w:szCs w:val="16"/>
        </w:rPr>
        <w:t xml:space="preserve">Despite these promising beginnings, in 2011–2012 the </w:t>
      </w:r>
      <w:proofErr w:type="gramStart"/>
      <w:r w:rsidRPr="006E54E9">
        <w:rPr>
          <w:sz w:val="16"/>
          <w:szCs w:val="16"/>
        </w:rPr>
        <w:t>reset</w:t>
      </w:r>
      <w:proofErr w:type="gramEnd"/>
      <w:r w:rsidRPr="006E54E9">
        <w:rPr>
          <w:sz w:val="16"/>
          <w:szCs w:val="16"/>
        </w:rPr>
        <w:t xml:space="preserve"> entered a period of diminishing returns, largely because the policy was focused on obtaining agreements on </w:t>
      </w:r>
      <w:proofErr w:type="gramStart"/>
      <w:r w:rsidRPr="006E54E9">
        <w:rPr>
          <w:sz w:val="16"/>
          <w:szCs w:val="16"/>
        </w:rPr>
        <w:t>particular issues</w:t>
      </w:r>
      <w:proofErr w:type="gramEnd"/>
      <w:r w:rsidRPr="006E54E9">
        <w:rPr>
          <w:sz w:val="16"/>
          <w:szCs w:val="16"/>
        </w:rPr>
        <w:t>, without connection to a larger vision for the relationship. As observed by Thomas Graham (2011), a former senior director for Russia in the Bush White House, the problem with the “reset” was that it never had a coherent answer for “what the two countries should aspire to now so as to foreclose a return to dangerous geopolitical rivalry and hold open the promise of mutually advantageous strategic partnership,” (</w:t>
      </w:r>
      <w:r w:rsidRPr="0071281A">
        <w:rPr>
          <w:sz w:val="16"/>
          <w:szCs w:val="16"/>
        </w:rPr>
        <w:t>Russia Profile Experts, 2011</w:t>
      </w:r>
      <w:r w:rsidRPr="006E54E9">
        <w:rPr>
          <w:sz w:val="16"/>
          <w:szCs w:val="16"/>
        </w:rPr>
        <w:t>). Aiming to assuage some of the symptoms of Russia's anger and frustration, the reset ultimately failed to address the root causes of Moscow's grievances over its loss of status. As a recent study of U.S.–Russian relations notes, “a central Russian objective has been to regain its status as a great power and be treated as an equal by the United States</w:t>
      </w:r>
      <w:r>
        <w:rPr>
          <w:sz w:val="16"/>
          <w:szCs w:val="16"/>
        </w:rPr>
        <w:t>---</w:t>
      </w:r>
      <w:r w:rsidRPr="006E54E9">
        <w:rPr>
          <w:sz w:val="16"/>
          <w:szCs w:val="16"/>
        </w:rPr>
        <w:t>a goal that was constantly frustrated” (</w:t>
      </w:r>
      <w:r w:rsidRPr="0071281A">
        <w:rPr>
          <w:sz w:val="16"/>
          <w:szCs w:val="16"/>
        </w:rPr>
        <w:t>Stent, 2014</w:t>
      </w:r>
      <w:r w:rsidRPr="006E54E9">
        <w:rPr>
          <w:sz w:val="16"/>
          <w:szCs w:val="16"/>
        </w:rPr>
        <w:t xml:space="preserve">, p. xi). </w:t>
      </w:r>
    </w:p>
    <w:p w14:paraId="4510332C" w14:textId="77777777" w:rsidR="00706C7B" w:rsidRPr="006E54E9" w:rsidRDefault="00706C7B" w:rsidP="00706C7B">
      <w:pPr>
        <w:rPr>
          <w:sz w:val="16"/>
          <w:szCs w:val="16"/>
        </w:rPr>
      </w:pPr>
      <w:r w:rsidRPr="006E54E9">
        <w:rPr>
          <w:sz w:val="16"/>
          <w:szCs w:val="16"/>
        </w:rPr>
        <w:t xml:space="preserve">In June 2011, the NATO-Russia Council, created in 2002 for joint projects and cooperation, rejected Moscow's idea of a joint anti-missile system in favor of two separate systems linked by information exchange. To add to the humiliation, the U.S. and its NATO allies turned down Russia's </w:t>
      </w:r>
      <w:r w:rsidRPr="006E54E9">
        <w:rPr>
          <w:sz w:val="16"/>
          <w:szCs w:val="16"/>
        </w:rPr>
        <w:lastRenderedPageBreak/>
        <w:t>demands for legally binding guarantees and technical limitations to ensure that future European ABM systems would not be directed against Russia (</w:t>
      </w:r>
      <w:r w:rsidRPr="0071281A">
        <w:rPr>
          <w:sz w:val="16"/>
          <w:szCs w:val="16"/>
        </w:rPr>
        <w:t>Ivanov, 2011</w:t>
      </w:r>
      <w:r w:rsidRPr="006E54E9">
        <w:rPr>
          <w:sz w:val="16"/>
          <w:szCs w:val="16"/>
        </w:rPr>
        <w:t>). In a replay of the 2007 dispute, Russia reacted angrily to Obama's decision to proceed with a European missile defense system that would entail putting missile interceptors in Romania and Poland, including warning of a possible preemptive strike against missile defense sites (</w:t>
      </w:r>
      <w:r w:rsidRPr="0071281A">
        <w:rPr>
          <w:sz w:val="16"/>
          <w:szCs w:val="16"/>
        </w:rPr>
        <w:t>Clover and Dyer, 2012</w:t>
      </w:r>
      <w:r w:rsidRPr="006E54E9">
        <w:rPr>
          <w:sz w:val="16"/>
          <w:szCs w:val="16"/>
        </w:rPr>
        <w:t xml:space="preserve">). </w:t>
      </w:r>
    </w:p>
    <w:p w14:paraId="1987EAF7" w14:textId="77777777" w:rsidR="00706C7B" w:rsidRPr="006E54E9" w:rsidRDefault="00706C7B" w:rsidP="00706C7B">
      <w:pPr>
        <w:rPr>
          <w:sz w:val="16"/>
          <w:szCs w:val="16"/>
        </w:rPr>
      </w:pPr>
      <w:r w:rsidRPr="006E54E9">
        <w:rPr>
          <w:sz w:val="16"/>
          <w:szCs w:val="16"/>
        </w:rPr>
        <w:t xml:space="preserve">In his May 9, </w:t>
      </w:r>
      <w:proofErr w:type="gramStart"/>
      <w:r w:rsidRPr="006E54E9">
        <w:rPr>
          <w:sz w:val="16"/>
          <w:szCs w:val="16"/>
        </w:rPr>
        <w:t>2012</w:t>
      </w:r>
      <w:proofErr w:type="gramEnd"/>
      <w:r w:rsidRPr="006E54E9">
        <w:rPr>
          <w:sz w:val="16"/>
          <w:szCs w:val="16"/>
        </w:rPr>
        <w:t xml:space="preserve"> speech commemorating the anniversary of victory over Nazi Germany, President Putin, elected in March, declared that Russia had “a great moral right” to the respect of other nations, because of its role in defeating Nazi Germany. He informed President Obama that he would not be attending the G-8 summit meeting that the U.S. president had moved to Camp David</w:t>
      </w:r>
      <w:r>
        <w:rPr>
          <w:sz w:val="16"/>
          <w:szCs w:val="16"/>
        </w:rPr>
        <w:t>---</w:t>
      </w:r>
      <w:r w:rsidRPr="006E54E9">
        <w:rPr>
          <w:sz w:val="16"/>
          <w:szCs w:val="16"/>
        </w:rPr>
        <w:t>so that Putin would not feel excluded from the subsequent NATO summit in Chicago</w:t>
      </w:r>
      <w:r>
        <w:rPr>
          <w:sz w:val="16"/>
          <w:szCs w:val="16"/>
        </w:rPr>
        <w:t>---</w:t>
      </w:r>
      <w:r w:rsidRPr="006E54E9">
        <w:rPr>
          <w:sz w:val="16"/>
          <w:szCs w:val="16"/>
        </w:rPr>
        <w:t>because he was needed in Moscow to help select the new cabinet (the responsibility of Prime Minister Dmitri Medvedev) (</w:t>
      </w:r>
      <w:r w:rsidRPr="0071281A">
        <w:rPr>
          <w:sz w:val="16"/>
          <w:szCs w:val="16"/>
        </w:rPr>
        <w:t>Cooper and Barry, 2012</w:t>
      </w:r>
      <w:r w:rsidRPr="006E54E9">
        <w:rPr>
          <w:sz w:val="16"/>
          <w:szCs w:val="16"/>
        </w:rPr>
        <w:t>). This was a snub, perhaps in retaliation for Obama's failure to attend the Asia–Pacific Economic Cooperation meeting in Vladivostok. Humiliated and angered by the 2011–2012 domestic protests accompanying Putin's return to presidency, Putin's team once again invoked the threat of Washington-sponsored “color revolutions,” at one point directly blaming the U.S. Department of State and Secretary of State Hillary Rodham Clinton for sponsoring the opposition movement (</w:t>
      </w:r>
      <w:proofErr w:type="spellStart"/>
      <w:r w:rsidRPr="0071281A">
        <w:rPr>
          <w:sz w:val="16"/>
          <w:szCs w:val="16"/>
        </w:rPr>
        <w:t>Anishchuk</w:t>
      </w:r>
      <w:proofErr w:type="spellEnd"/>
      <w:r w:rsidRPr="0071281A">
        <w:rPr>
          <w:sz w:val="16"/>
          <w:szCs w:val="16"/>
        </w:rPr>
        <w:t xml:space="preserve"> and Gutterman, 2013</w:t>
      </w:r>
      <w:r w:rsidRPr="006E54E9">
        <w:rPr>
          <w:sz w:val="16"/>
          <w:szCs w:val="16"/>
        </w:rPr>
        <w:t xml:space="preserve">; </w:t>
      </w:r>
      <w:proofErr w:type="spellStart"/>
      <w:r w:rsidRPr="0071281A">
        <w:rPr>
          <w:sz w:val="16"/>
          <w:szCs w:val="16"/>
        </w:rPr>
        <w:t>Trenin</w:t>
      </w:r>
      <w:proofErr w:type="spellEnd"/>
      <w:r w:rsidRPr="0071281A">
        <w:rPr>
          <w:sz w:val="16"/>
          <w:szCs w:val="16"/>
        </w:rPr>
        <w:t>, 2013a</w:t>
      </w:r>
      <w:r w:rsidRPr="006E54E9">
        <w:rPr>
          <w:sz w:val="16"/>
          <w:szCs w:val="16"/>
        </w:rPr>
        <w:t xml:space="preserve">). </w:t>
      </w:r>
    </w:p>
    <w:p w14:paraId="0E4DC041" w14:textId="77777777" w:rsidR="00706C7B" w:rsidRPr="006E54E9" w:rsidRDefault="00706C7B" w:rsidP="00706C7B">
      <w:pPr>
        <w:rPr>
          <w:sz w:val="16"/>
          <w:szCs w:val="16"/>
        </w:rPr>
      </w:pPr>
      <w:r w:rsidRPr="006E54E9">
        <w:rPr>
          <w:sz w:val="16"/>
          <w:szCs w:val="16"/>
        </w:rPr>
        <w:t xml:space="preserve">Even the triumph of Russia's 2012 admission into the WTO, after two decades of negotiations, was marred by Russian status grievances. Russian political circles were predictably enraged by the decision of the U.S. Congress to replace the obsolete Cold War-era Jackson–Vanik amendment (which conditioned trade relations with the USSR on freedom of Jewish emigration) with the December 2012 Sergey </w:t>
      </w:r>
      <w:proofErr w:type="spellStart"/>
      <w:r w:rsidRPr="006E54E9">
        <w:rPr>
          <w:sz w:val="16"/>
          <w:szCs w:val="16"/>
        </w:rPr>
        <w:t>Magnistky</w:t>
      </w:r>
      <w:proofErr w:type="spellEnd"/>
      <w:r w:rsidRPr="006E54E9">
        <w:rPr>
          <w:sz w:val="16"/>
          <w:szCs w:val="16"/>
        </w:rPr>
        <w:t xml:space="preserve"> Rule of Law Accountability Act (which denied visas to Russian officials implicated in “gross human rights violations” and froze their U.S. assets), viewing it as intolerable interference in their domestic affairs (</w:t>
      </w:r>
      <w:proofErr w:type="spellStart"/>
      <w:r w:rsidRPr="0071281A">
        <w:rPr>
          <w:sz w:val="16"/>
          <w:szCs w:val="16"/>
        </w:rPr>
        <w:t>Herszenhorn</w:t>
      </w:r>
      <w:proofErr w:type="spellEnd"/>
      <w:r w:rsidRPr="0071281A">
        <w:rPr>
          <w:sz w:val="16"/>
          <w:szCs w:val="16"/>
        </w:rPr>
        <w:t>, 2012</w:t>
      </w:r>
      <w:r w:rsidRPr="006E54E9">
        <w:rPr>
          <w:sz w:val="16"/>
          <w:szCs w:val="16"/>
        </w:rPr>
        <w:t>).</w:t>
      </w:r>
      <w:r w:rsidRPr="0071281A">
        <w:rPr>
          <w:sz w:val="16"/>
          <w:szCs w:val="16"/>
        </w:rPr>
        <w:t>1</w:t>
      </w:r>
      <w:r w:rsidRPr="006E54E9">
        <w:rPr>
          <w:sz w:val="16"/>
          <w:szCs w:val="16"/>
        </w:rPr>
        <w:t xml:space="preserve"> According to Alexei </w:t>
      </w:r>
      <w:proofErr w:type="spellStart"/>
      <w:r w:rsidRPr="006E54E9">
        <w:rPr>
          <w:sz w:val="16"/>
          <w:szCs w:val="16"/>
        </w:rPr>
        <w:t>Pushkov</w:t>
      </w:r>
      <w:proofErr w:type="spellEnd"/>
      <w:r w:rsidRPr="006E54E9">
        <w:rPr>
          <w:sz w:val="16"/>
          <w:szCs w:val="16"/>
        </w:rPr>
        <w:t>, chair of the Russian Duma's international affairs committee, the Magnitsky Act reflected American “pure double standards.” Russia was castigated for its human rights practices while authoritarian partners of the U.S., including China, continued to get a pass from Washington (</w:t>
      </w:r>
      <w:r w:rsidRPr="0071281A">
        <w:rPr>
          <w:sz w:val="16"/>
          <w:szCs w:val="16"/>
        </w:rPr>
        <w:t>Weir, 2013</w:t>
      </w:r>
      <w:r w:rsidRPr="006E54E9">
        <w:rPr>
          <w:sz w:val="16"/>
          <w:szCs w:val="16"/>
        </w:rPr>
        <w:t xml:space="preserve">). </w:t>
      </w:r>
    </w:p>
    <w:p w14:paraId="57D52BC5" w14:textId="77777777" w:rsidR="00706C7B" w:rsidRPr="006E54E9" w:rsidRDefault="00706C7B" w:rsidP="00706C7B">
      <w:pPr>
        <w:rPr>
          <w:sz w:val="16"/>
          <w:szCs w:val="16"/>
        </w:rPr>
      </w:pPr>
      <w:r w:rsidRPr="006E54E9">
        <w:rPr>
          <w:sz w:val="16"/>
          <w:szCs w:val="16"/>
        </w:rPr>
        <w:t>Russia responded tit for tat, first with a bill targeting political nongovernmental organizations receiving financial support from the United States and prohibiting U.S. adoptions of Russian orphans. The latter provision was ostensibly designed to protect Russian children from abuse by American parents, but attracted much opposition within Russia, including from some members of Putin's cabinet (</w:t>
      </w:r>
      <w:r w:rsidRPr="0071281A">
        <w:rPr>
          <w:sz w:val="16"/>
          <w:szCs w:val="16"/>
        </w:rPr>
        <w:t>Economist, 2013</w:t>
      </w:r>
      <w:r w:rsidRPr="006E54E9">
        <w:rPr>
          <w:sz w:val="16"/>
          <w:szCs w:val="16"/>
        </w:rPr>
        <w:t>). A day after the United States released the name of Russian officials subject to sanctions Russia provided its own list of eighteen current and former U.S. officials who would be barred from entering Russia. A spokesperson for the Russian Foreign Ministry, Alexander Lukashevich, commented that the United States must realize that it cannot conduct its relationship with Moscow “in the spirit of mentoring and undisguised diktat” (</w:t>
      </w:r>
      <w:r w:rsidRPr="0071281A">
        <w:rPr>
          <w:sz w:val="16"/>
          <w:szCs w:val="16"/>
        </w:rPr>
        <w:t>Barry, 2013</w:t>
      </w:r>
      <w:r w:rsidRPr="006E54E9">
        <w:rPr>
          <w:sz w:val="16"/>
          <w:szCs w:val="16"/>
        </w:rPr>
        <w:t xml:space="preserve">). </w:t>
      </w:r>
    </w:p>
    <w:p w14:paraId="27FCFA36" w14:textId="77777777" w:rsidR="00706C7B" w:rsidRPr="006E54E9" w:rsidRDefault="00706C7B" w:rsidP="00706C7B">
      <w:pPr>
        <w:rPr>
          <w:sz w:val="16"/>
          <w:szCs w:val="16"/>
        </w:rPr>
      </w:pPr>
      <w:r w:rsidRPr="006E54E9">
        <w:rPr>
          <w:sz w:val="16"/>
          <w:szCs w:val="16"/>
        </w:rPr>
        <w:t>Putin's resentment over the West's use of Russia's March 2011 abstention, rather than a veto, of a UN SC resolution 1973, allowing the NATO air campaign against Gaddafi's troops in Libya, to promote “regime change” in that country contributed to Russia's falling out with the West over the civil war in Syria, which broke out in 2012 (</w:t>
      </w:r>
      <w:r w:rsidRPr="0071281A">
        <w:rPr>
          <w:sz w:val="16"/>
          <w:szCs w:val="16"/>
        </w:rPr>
        <w:t>Economist, 2012</w:t>
      </w:r>
      <w:r w:rsidRPr="006E54E9">
        <w:rPr>
          <w:sz w:val="16"/>
          <w:szCs w:val="16"/>
        </w:rPr>
        <w:t xml:space="preserve">). Tellingly, Putin initially signaled his willingness to cooperate with the U.S. in stopping the war and leading the post-conflict peace </w:t>
      </w:r>
      <w:proofErr w:type="gramStart"/>
      <w:r w:rsidRPr="006E54E9">
        <w:rPr>
          <w:sz w:val="16"/>
          <w:szCs w:val="16"/>
        </w:rPr>
        <w:t>process, but</w:t>
      </w:r>
      <w:proofErr w:type="gramEnd"/>
      <w:r w:rsidRPr="006E54E9">
        <w:rPr>
          <w:sz w:val="16"/>
          <w:szCs w:val="16"/>
        </w:rPr>
        <w:t xml:space="preserve"> insisted that this should be a cooperation of equals, a condition which Washington, despite the reset rhetoric, refused to accept (</w:t>
      </w:r>
      <w:proofErr w:type="spellStart"/>
      <w:r w:rsidRPr="0071281A">
        <w:rPr>
          <w:sz w:val="16"/>
          <w:szCs w:val="16"/>
        </w:rPr>
        <w:t>Trenin</w:t>
      </w:r>
      <w:proofErr w:type="spellEnd"/>
      <w:r w:rsidRPr="0071281A">
        <w:rPr>
          <w:sz w:val="16"/>
          <w:szCs w:val="16"/>
        </w:rPr>
        <w:t>, 2013b</w:t>
      </w:r>
      <w:r w:rsidRPr="006E54E9">
        <w:rPr>
          <w:sz w:val="16"/>
          <w:szCs w:val="16"/>
        </w:rPr>
        <w:t>). By saying “no” to Western intervention in Syria and by supporting Syrian President Bashar al-Assad in his military campaign against rebels Putin aimed at restoring Russia's status as an “indispensable power” in global politics and earning the respect of China and other rising powers (</w:t>
      </w:r>
      <w:proofErr w:type="spellStart"/>
      <w:r w:rsidRPr="0071281A">
        <w:rPr>
          <w:sz w:val="16"/>
          <w:szCs w:val="16"/>
        </w:rPr>
        <w:t>Baev</w:t>
      </w:r>
      <w:proofErr w:type="spellEnd"/>
      <w:r w:rsidRPr="0071281A">
        <w:rPr>
          <w:sz w:val="16"/>
          <w:szCs w:val="16"/>
        </w:rPr>
        <w:t>, 2013</w:t>
      </w:r>
      <w:r w:rsidRPr="006E54E9">
        <w:rPr>
          <w:sz w:val="16"/>
          <w:szCs w:val="16"/>
        </w:rPr>
        <w:t xml:space="preserve">). </w:t>
      </w:r>
    </w:p>
    <w:p w14:paraId="2F17B4B2" w14:textId="77777777" w:rsidR="00706C7B" w:rsidRPr="006E54E9" w:rsidRDefault="00706C7B" w:rsidP="00706C7B">
      <w:pPr>
        <w:rPr>
          <w:sz w:val="16"/>
          <w:szCs w:val="16"/>
        </w:rPr>
      </w:pPr>
      <w:r w:rsidRPr="006E54E9">
        <w:rPr>
          <w:sz w:val="16"/>
          <w:szCs w:val="16"/>
        </w:rPr>
        <w:t>Russian status concerns and related emotions were prominently on display in the summer 2013 Russo-American spat over the fate of Edward Snowden, a former National Security Agency contractor, who fled the United States to Hong Kong and later to Moscow after exposing the U.S. government's wide-ranging communications surveillance programs. While attempting to avoid damaging relations with Washington (Putin publicly demanded that Snowden stop leaking information damaging to the U.S. national security as a pre-condition of his stay in Russia), the Russian side ultimately could not afford to succumb to American pressure to extradite Snowden due to considerations of prestige. The decision to grant Snowden temporary political asylum in Russia was influenced by “Russian irritation at the U.S. presumption that the American justice system's demands must be honored but that Washington is free to criticize and impugn the activities of Russian courts and law enforcement” (</w:t>
      </w:r>
      <w:proofErr w:type="spellStart"/>
      <w:r w:rsidRPr="0071281A">
        <w:rPr>
          <w:sz w:val="16"/>
          <w:szCs w:val="16"/>
        </w:rPr>
        <w:t>Gvosdev</w:t>
      </w:r>
      <w:proofErr w:type="spellEnd"/>
      <w:r w:rsidRPr="0071281A">
        <w:rPr>
          <w:sz w:val="16"/>
          <w:szCs w:val="16"/>
        </w:rPr>
        <w:t>, 2013</w:t>
      </w:r>
      <w:r w:rsidRPr="006E54E9">
        <w:rPr>
          <w:sz w:val="16"/>
          <w:szCs w:val="16"/>
        </w:rPr>
        <w:t>). The Russian response was also in part driven by vengefulness. Putin could not resist the temptation to embarrass the U.S. by exposing the hypocrisy of American democratic rhetoric and by positioning Russia as a genuine protector of civil liberties. As Putin declared, tongue-in-cheek to the laughter and applause of his audience in May 2014, “Russia is not a country that extradites fighters for human rights” (</w:t>
      </w:r>
      <w:r w:rsidRPr="0071281A">
        <w:rPr>
          <w:sz w:val="16"/>
          <w:szCs w:val="16"/>
        </w:rPr>
        <w:t>Kremlin.ru, 2014</w:t>
      </w:r>
      <w:r w:rsidRPr="006E54E9">
        <w:rPr>
          <w:sz w:val="16"/>
          <w:szCs w:val="16"/>
        </w:rPr>
        <w:t>). In the end, Russian (and American) status concerns wound up contributing to a new low point in the relationship, leading to the U.S. decision to cancel the Obama–Putin meeting originally planned at the sidelines of the September 2013 G-20 summit in St. Petersburg, the first time an American president had called off a bilateral summit in decades (</w:t>
      </w:r>
      <w:r w:rsidRPr="0071281A">
        <w:rPr>
          <w:sz w:val="16"/>
          <w:szCs w:val="16"/>
        </w:rPr>
        <w:t>Baker and Meyers, 2013</w:t>
      </w:r>
      <w:r w:rsidRPr="006E54E9">
        <w:rPr>
          <w:sz w:val="16"/>
          <w:szCs w:val="16"/>
        </w:rPr>
        <w:t xml:space="preserve">). </w:t>
      </w:r>
    </w:p>
    <w:p w14:paraId="3B7BEAA7" w14:textId="77777777" w:rsidR="00706C7B" w:rsidRPr="006E54E9" w:rsidRDefault="00706C7B" w:rsidP="00706C7B">
      <w:pPr>
        <w:rPr>
          <w:sz w:val="16"/>
          <w:szCs w:val="16"/>
        </w:rPr>
      </w:pPr>
      <w:r w:rsidRPr="006E54E9">
        <w:rPr>
          <w:sz w:val="16"/>
          <w:szCs w:val="16"/>
        </w:rPr>
        <w:t xml:space="preserve">An </w:t>
      </w:r>
      <w:r w:rsidRPr="006E54E9">
        <w:rPr>
          <w:rStyle w:val="StyleUnderline"/>
        </w:rPr>
        <w:t xml:space="preserve">opportunity for </w:t>
      </w:r>
      <w:r w:rsidRPr="006E54E9">
        <w:rPr>
          <w:rStyle w:val="StyleUnderline"/>
          <w:highlight w:val="cyan"/>
        </w:rPr>
        <w:t xml:space="preserve">cooperation with the </w:t>
      </w:r>
      <w:r w:rsidRPr="006E54E9">
        <w:rPr>
          <w:rStyle w:val="Emphasis"/>
          <w:highlight w:val="cyan"/>
        </w:rPr>
        <w:t>U</w:t>
      </w:r>
      <w:r w:rsidRPr="006E54E9">
        <w:rPr>
          <w:rStyle w:val="StyleUnderline"/>
        </w:rPr>
        <w:t xml:space="preserve">nited </w:t>
      </w:r>
      <w:r w:rsidRPr="006E54E9">
        <w:rPr>
          <w:rStyle w:val="Emphasis"/>
          <w:highlight w:val="cyan"/>
        </w:rPr>
        <w:t>S</w:t>
      </w:r>
      <w:r w:rsidRPr="006E54E9">
        <w:rPr>
          <w:rStyle w:val="StyleUnderline"/>
        </w:rPr>
        <w:t>tates</w:t>
      </w:r>
      <w:r w:rsidRPr="006E54E9">
        <w:rPr>
          <w:sz w:val="16"/>
          <w:szCs w:val="16"/>
        </w:rPr>
        <w:t xml:space="preserve">, however, unexpectedly </w:t>
      </w:r>
      <w:r w:rsidRPr="006E54E9">
        <w:rPr>
          <w:rStyle w:val="StyleUnderline"/>
        </w:rPr>
        <w:t>presented itself when</w:t>
      </w:r>
      <w:r w:rsidRPr="006E54E9">
        <w:rPr>
          <w:sz w:val="16"/>
          <w:szCs w:val="16"/>
        </w:rPr>
        <w:t xml:space="preserve"> it became clear in September 2013 that the </w:t>
      </w:r>
      <w:r w:rsidRPr="006E54E9">
        <w:rPr>
          <w:rStyle w:val="StyleUnderline"/>
        </w:rPr>
        <w:t>Obama</w:t>
      </w:r>
      <w:r w:rsidRPr="006E54E9">
        <w:rPr>
          <w:sz w:val="16"/>
          <w:szCs w:val="16"/>
        </w:rPr>
        <w:t xml:space="preserve"> administration faced the likelihood of </w:t>
      </w:r>
      <w:r w:rsidRPr="006E54E9">
        <w:rPr>
          <w:rStyle w:val="StyleUnderline"/>
        </w:rPr>
        <w:t xml:space="preserve">failing to secure </w:t>
      </w:r>
      <w:r w:rsidRPr="006E54E9">
        <w:rPr>
          <w:rStyle w:val="Emphasis"/>
        </w:rPr>
        <w:t>congressional authorization</w:t>
      </w:r>
      <w:r w:rsidRPr="006E54E9">
        <w:rPr>
          <w:rStyle w:val="StyleUnderline"/>
        </w:rPr>
        <w:t xml:space="preserve"> for </w:t>
      </w:r>
      <w:r w:rsidRPr="006E54E9">
        <w:rPr>
          <w:rStyle w:val="Emphasis"/>
        </w:rPr>
        <w:t>punitive military strikes</w:t>
      </w:r>
      <w:r w:rsidRPr="006E54E9">
        <w:rPr>
          <w:rStyle w:val="StyleUnderline"/>
        </w:rPr>
        <w:t xml:space="preserve"> against Syria</w:t>
      </w:r>
      <w:r w:rsidRPr="006E54E9">
        <w:rPr>
          <w:sz w:val="16"/>
          <w:szCs w:val="16"/>
        </w:rPr>
        <w:t xml:space="preserve">. </w:t>
      </w:r>
      <w:r w:rsidRPr="006E54E9">
        <w:rPr>
          <w:rStyle w:val="StyleUnderline"/>
          <w:highlight w:val="cyan"/>
        </w:rPr>
        <w:t>Russian diplomats</w:t>
      </w:r>
      <w:r w:rsidRPr="006E54E9">
        <w:rPr>
          <w:sz w:val="16"/>
          <w:szCs w:val="16"/>
        </w:rPr>
        <w:t xml:space="preserve"> seized the moment by </w:t>
      </w:r>
      <w:r w:rsidRPr="006E54E9">
        <w:rPr>
          <w:rStyle w:val="StyleUnderline"/>
        </w:rPr>
        <w:t>promoting</w:t>
      </w:r>
      <w:r w:rsidRPr="006E54E9">
        <w:rPr>
          <w:sz w:val="16"/>
          <w:szCs w:val="16"/>
        </w:rPr>
        <w:t xml:space="preserve"> a </w:t>
      </w:r>
      <w:r w:rsidRPr="006E54E9">
        <w:rPr>
          <w:rStyle w:val="StyleUnderline"/>
        </w:rPr>
        <w:t xml:space="preserve">plan to </w:t>
      </w:r>
      <w:r w:rsidRPr="006E54E9">
        <w:rPr>
          <w:rStyle w:val="StyleUnderline"/>
          <w:highlight w:val="cyan"/>
        </w:rPr>
        <w:t xml:space="preserve">place Syria's </w:t>
      </w:r>
      <w:r w:rsidRPr="006E54E9">
        <w:rPr>
          <w:rStyle w:val="Emphasis"/>
          <w:highlight w:val="cyan"/>
        </w:rPr>
        <w:t>c</w:t>
      </w:r>
      <w:r w:rsidRPr="006E54E9">
        <w:rPr>
          <w:rStyle w:val="StyleUnderline"/>
        </w:rPr>
        <w:t xml:space="preserve">hemical </w:t>
      </w:r>
      <w:r w:rsidRPr="006E54E9">
        <w:rPr>
          <w:rStyle w:val="Emphasis"/>
          <w:highlight w:val="cyan"/>
        </w:rPr>
        <w:t>w</w:t>
      </w:r>
      <w:r w:rsidRPr="006E54E9">
        <w:rPr>
          <w:rStyle w:val="StyleUnderline"/>
        </w:rPr>
        <w:t>eapon</w:t>
      </w:r>
      <w:r w:rsidRPr="006E54E9">
        <w:rPr>
          <w:rStyle w:val="Emphasis"/>
          <w:highlight w:val="cyan"/>
        </w:rPr>
        <w:t>s</w:t>
      </w:r>
      <w:r w:rsidRPr="006E54E9">
        <w:rPr>
          <w:rStyle w:val="StyleUnderline"/>
          <w:highlight w:val="cyan"/>
        </w:rPr>
        <w:t xml:space="preserve"> under </w:t>
      </w:r>
      <w:r w:rsidRPr="006E54E9">
        <w:rPr>
          <w:rStyle w:val="Emphasis"/>
          <w:highlight w:val="cyan"/>
        </w:rPr>
        <w:t>international control</w:t>
      </w:r>
      <w:r w:rsidRPr="006E54E9">
        <w:rPr>
          <w:sz w:val="16"/>
          <w:szCs w:val="16"/>
        </w:rPr>
        <w:t xml:space="preserve">, thus </w:t>
      </w:r>
      <w:r w:rsidRPr="006E54E9">
        <w:rPr>
          <w:rStyle w:val="StyleUnderline"/>
        </w:rPr>
        <w:t>helping the U.S.</w:t>
      </w:r>
      <w:r w:rsidRPr="006E54E9">
        <w:rPr>
          <w:sz w:val="16"/>
          <w:szCs w:val="16"/>
        </w:rPr>
        <w:t xml:space="preserve"> to </w:t>
      </w:r>
      <w:r w:rsidRPr="006E54E9">
        <w:rPr>
          <w:rStyle w:val="StyleUnderline"/>
        </w:rPr>
        <w:t>save face</w:t>
      </w:r>
      <w:r w:rsidRPr="006E54E9">
        <w:rPr>
          <w:sz w:val="16"/>
          <w:szCs w:val="16"/>
        </w:rPr>
        <w:t xml:space="preserve"> by </w:t>
      </w:r>
      <w:r w:rsidRPr="006E54E9">
        <w:rPr>
          <w:rStyle w:val="StyleUnderline"/>
        </w:rPr>
        <w:t>embracing</w:t>
      </w:r>
      <w:r w:rsidRPr="006E54E9">
        <w:rPr>
          <w:sz w:val="16"/>
          <w:szCs w:val="16"/>
        </w:rPr>
        <w:t xml:space="preserve"> a </w:t>
      </w:r>
      <w:r w:rsidRPr="006E54E9">
        <w:rPr>
          <w:rStyle w:val="StyleUnderline"/>
        </w:rPr>
        <w:t>diplomatic solution to</w:t>
      </w:r>
      <w:r w:rsidRPr="006E54E9">
        <w:rPr>
          <w:sz w:val="16"/>
          <w:szCs w:val="16"/>
        </w:rPr>
        <w:t xml:space="preserve"> the </w:t>
      </w:r>
      <w:r w:rsidRPr="006E54E9">
        <w:rPr>
          <w:rStyle w:val="StyleUnderline"/>
        </w:rPr>
        <w:t>crisis and</w:t>
      </w:r>
      <w:r w:rsidRPr="006E54E9">
        <w:rPr>
          <w:sz w:val="16"/>
          <w:szCs w:val="16"/>
        </w:rPr>
        <w:t xml:space="preserve"> at the same time </w:t>
      </w:r>
      <w:r w:rsidRPr="006E54E9">
        <w:rPr>
          <w:rStyle w:val="StyleUnderline"/>
        </w:rPr>
        <w:t>enhancing Russia's prestige as</w:t>
      </w:r>
      <w:r w:rsidRPr="006E54E9">
        <w:rPr>
          <w:sz w:val="16"/>
          <w:szCs w:val="16"/>
        </w:rPr>
        <w:t xml:space="preserve"> a </w:t>
      </w:r>
      <w:r w:rsidRPr="006E54E9">
        <w:rPr>
          <w:rStyle w:val="StyleUnderline"/>
        </w:rPr>
        <w:t>world power broker</w:t>
      </w:r>
      <w:r w:rsidRPr="006E54E9">
        <w:rPr>
          <w:sz w:val="16"/>
          <w:szCs w:val="16"/>
        </w:rPr>
        <w:t xml:space="preserve"> (</w:t>
      </w:r>
      <w:r w:rsidRPr="0071281A">
        <w:rPr>
          <w:sz w:val="16"/>
          <w:szCs w:val="16"/>
        </w:rPr>
        <w:t>Baker and Gordon, 2013</w:t>
      </w:r>
      <w:r w:rsidRPr="006E54E9">
        <w:rPr>
          <w:sz w:val="16"/>
          <w:szCs w:val="16"/>
        </w:rPr>
        <w:t xml:space="preserve">). </w:t>
      </w:r>
    </w:p>
    <w:p w14:paraId="1BE5E847" w14:textId="77777777" w:rsidR="00706C7B" w:rsidRPr="006E54E9" w:rsidRDefault="00706C7B" w:rsidP="00706C7B">
      <w:pPr>
        <w:rPr>
          <w:sz w:val="16"/>
          <w:szCs w:val="16"/>
        </w:rPr>
      </w:pPr>
      <w:r w:rsidRPr="006E54E9">
        <w:rPr>
          <w:sz w:val="16"/>
          <w:szCs w:val="16"/>
        </w:rPr>
        <w:lastRenderedPageBreak/>
        <w:t>This episode of social creativity, however, could not prolong the life of the “reset” relationship. In addition to halting further expansion of NATO, since the 2008 war with Georgia Russia has resisted the extension of the European Union's economic domain to the former Soviet sphere. Moscow's distrust of the European Union was further provoked by the European Union's Eastern Partnership Program, which was presented as a “civilizational choice” for post-Soviet states</w:t>
      </w:r>
      <w:r>
        <w:rPr>
          <w:sz w:val="16"/>
          <w:szCs w:val="16"/>
        </w:rPr>
        <w:t>---</w:t>
      </w:r>
      <w:r w:rsidRPr="006E54E9">
        <w:rPr>
          <w:sz w:val="16"/>
          <w:szCs w:val="16"/>
        </w:rPr>
        <w:t>a characterization likely to be regarded as an insult by Moscow. At the same time, Putin, who had previously included Russia within the European cultural sphere, started positioning Russia as a unique civilization, a genuine repository of traditional Christian values in contrast to the moral decadence of contemporary Europe (</w:t>
      </w:r>
      <w:r w:rsidRPr="0071281A">
        <w:rPr>
          <w:sz w:val="16"/>
          <w:szCs w:val="16"/>
        </w:rPr>
        <w:t>Merry, 2014</w:t>
      </w:r>
      <w:r w:rsidRPr="006E54E9">
        <w:rPr>
          <w:sz w:val="16"/>
          <w:szCs w:val="16"/>
        </w:rPr>
        <w:t xml:space="preserve">, </w:t>
      </w:r>
      <w:r w:rsidRPr="0071281A">
        <w:rPr>
          <w:sz w:val="16"/>
          <w:szCs w:val="16"/>
        </w:rPr>
        <w:t>Aron, 2014</w:t>
      </w:r>
      <w:r w:rsidRPr="006E54E9">
        <w:rPr>
          <w:sz w:val="16"/>
          <w:szCs w:val="16"/>
        </w:rPr>
        <w:t>). Moscow applied pressure on Moldova, Armenia, and Ukraine not to sign association and free trade agreements with the EU (which could disrupt those countries' economic ties with Russia) in favor of joining a Russia-led customs union, the first step in Putin's ambitious project for a Eurasian Union, an economic and civilizational project separate from the West (</w:t>
      </w:r>
      <w:proofErr w:type="spellStart"/>
      <w:r w:rsidRPr="0071281A">
        <w:rPr>
          <w:sz w:val="16"/>
          <w:szCs w:val="16"/>
        </w:rPr>
        <w:t>Herszenhorn</w:t>
      </w:r>
      <w:proofErr w:type="spellEnd"/>
      <w:r w:rsidRPr="0071281A">
        <w:rPr>
          <w:sz w:val="16"/>
          <w:szCs w:val="16"/>
        </w:rPr>
        <w:t>, 2013</w:t>
      </w:r>
      <w:r w:rsidRPr="006E54E9">
        <w:rPr>
          <w:sz w:val="16"/>
          <w:szCs w:val="16"/>
        </w:rPr>
        <w:t xml:space="preserve">). </w:t>
      </w:r>
    </w:p>
    <w:p w14:paraId="5E0CBCF0" w14:textId="77777777" w:rsidR="00706C7B" w:rsidRPr="006E54E9" w:rsidRDefault="00706C7B" w:rsidP="00706C7B">
      <w:pPr>
        <w:rPr>
          <w:sz w:val="16"/>
        </w:rPr>
      </w:pPr>
      <w:r w:rsidRPr="006E54E9">
        <w:rPr>
          <w:sz w:val="16"/>
        </w:rPr>
        <w:t>As the Russian political class was basking in the triumph of the successful 2014 winter Olympics games in Sochi</w:t>
      </w:r>
      <w:r>
        <w:rPr>
          <w:sz w:val="16"/>
        </w:rPr>
        <w:t>---</w:t>
      </w:r>
      <w:r w:rsidRPr="006E54E9">
        <w:rPr>
          <w:sz w:val="16"/>
        </w:rPr>
        <w:t>the most expensive Olympic Games in history, designed to celebrate Russia's resurgence as a great power and Putin's personal vanity project (</w:t>
      </w:r>
      <w:proofErr w:type="spellStart"/>
      <w:r w:rsidRPr="0071281A">
        <w:rPr>
          <w:sz w:val="16"/>
        </w:rPr>
        <w:t>Herzenhorn</w:t>
      </w:r>
      <w:proofErr w:type="spellEnd"/>
      <w:r w:rsidRPr="0071281A">
        <w:rPr>
          <w:sz w:val="16"/>
        </w:rPr>
        <w:t>, 2014</w:t>
      </w:r>
      <w:r w:rsidRPr="006E54E9">
        <w:rPr>
          <w:sz w:val="16"/>
        </w:rPr>
        <w:t>)</w:t>
      </w:r>
      <w:r>
        <w:rPr>
          <w:sz w:val="16"/>
        </w:rPr>
        <w:t>---</w:t>
      </w:r>
      <w:r w:rsidRPr="006E54E9">
        <w:rPr>
          <w:sz w:val="16"/>
        </w:rPr>
        <w:t xml:space="preserve">the biggest crisis in Russia's relationship with the West since the end of the Cold War struck. </w:t>
      </w:r>
      <w:r w:rsidRPr="006E54E9">
        <w:rPr>
          <w:rStyle w:val="StyleUnderline"/>
        </w:rPr>
        <w:t>When</w:t>
      </w:r>
      <w:r w:rsidRPr="006E54E9">
        <w:rPr>
          <w:sz w:val="16"/>
        </w:rPr>
        <w:t xml:space="preserve"> the Ukrainian president Viktor </w:t>
      </w:r>
      <w:r w:rsidRPr="006E54E9">
        <w:rPr>
          <w:rStyle w:val="StyleUnderline"/>
        </w:rPr>
        <w:t>Yanukovich</w:t>
      </w:r>
      <w:r w:rsidRPr="006E54E9">
        <w:rPr>
          <w:sz w:val="16"/>
        </w:rPr>
        <w:t xml:space="preserve">, who had earlier declined to sign the EU partnership agreement under Russian pressure, </w:t>
      </w:r>
      <w:r w:rsidRPr="006E54E9">
        <w:rPr>
          <w:rStyle w:val="StyleUnderline"/>
        </w:rPr>
        <w:t>was toppled by</w:t>
      </w:r>
      <w:r w:rsidRPr="006E54E9">
        <w:rPr>
          <w:sz w:val="16"/>
        </w:rPr>
        <w:t xml:space="preserve"> the </w:t>
      </w:r>
      <w:r w:rsidRPr="006E54E9">
        <w:rPr>
          <w:rStyle w:val="StyleUnderline"/>
        </w:rPr>
        <w:t>street protest movement</w:t>
      </w:r>
      <w:r w:rsidRPr="006E54E9">
        <w:rPr>
          <w:sz w:val="16"/>
        </w:rPr>
        <w:t xml:space="preserve"> and fled in the evening of February 21, 2014, </w:t>
      </w:r>
      <w:r w:rsidRPr="006E54E9">
        <w:rPr>
          <w:rStyle w:val="StyleUnderline"/>
        </w:rPr>
        <w:t>Putin</w:t>
      </w:r>
      <w:r w:rsidRPr="006E54E9">
        <w:rPr>
          <w:sz w:val="16"/>
        </w:rPr>
        <w:t xml:space="preserve"> immediately </w:t>
      </w:r>
      <w:r w:rsidRPr="006E54E9">
        <w:rPr>
          <w:rStyle w:val="StyleUnderline"/>
        </w:rPr>
        <w:t>perceived</w:t>
      </w:r>
      <w:r w:rsidRPr="006E54E9">
        <w:rPr>
          <w:sz w:val="16"/>
        </w:rPr>
        <w:t xml:space="preserve"> his ouster </w:t>
      </w:r>
      <w:r w:rsidRPr="006E54E9">
        <w:rPr>
          <w:rStyle w:val="StyleUnderline"/>
        </w:rPr>
        <w:t>as</w:t>
      </w:r>
      <w:r w:rsidRPr="006E54E9">
        <w:rPr>
          <w:sz w:val="16"/>
        </w:rPr>
        <w:t xml:space="preserve"> yet another “</w:t>
      </w:r>
      <w:r w:rsidRPr="006E54E9">
        <w:rPr>
          <w:rStyle w:val="Emphasis"/>
          <w:highlight w:val="cyan"/>
        </w:rPr>
        <w:t>orange revolution</w:t>
      </w:r>
      <w:r w:rsidRPr="006E54E9">
        <w:rPr>
          <w:sz w:val="16"/>
        </w:rPr>
        <w:t xml:space="preserve">.” </w:t>
      </w:r>
      <w:r w:rsidRPr="006E54E9">
        <w:rPr>
          <w:rStyle w:val="StyleUnderline"/>
        </w:rPr>
        <w:t>He treated it</w:t>
      </w:r>
      <w:r w:rsidRPr="006E54E9">
        <w:rPr>
          <w:sz w:val="16"/>
        </w:rPr>
        <w:t xml:space="preserve"> not only as a geopolitical threat (since it raised the possibility of Kiev's reneging on the 2010 agreement that allowed Russia to station its fleet in Crimea until 2042), but also </w:t>
      </w:r>
      <w:r w:rsidRPr="006E54E9">
        <w:rPr>
          <w:rStyle w:val="StyleUnderline"/>
        </w:rPr>
        <w:t xml:space="preserve">as </w:t>
      </w:r>
      <w:r w:rsidRPr="006E54E9">
        <w:rPr>
          <w:rStyle w:val="StyleUnderline"/>
          <w:highlight w:val="cyan"/>
        </w:rPr>
        <w:t xml:space="preserve">a </w:t>
      </w:r>
      <w:r w:rsidRPr="006E54E9">
        <w:rPr>
          <w:rStyle w:val="Emphasis"/>
          <w:highlight w:val="cyan"/>
        </w:rPr>
        <w:t>personal humiliation</w:t>
      </w:r>
      <w:r w:rsidRPr="006E54E9">
        <w:rPr>
          <w:sz w:val="16"/>
        </w:rPr>
        <w:t xml:space="preserve">, which this time, a full decade after the first one, he was determined not to tolerate. While Russia undoubtedly had contingency plans for sudden instability in Ukraine, as some Western analysts pointed out, </w:t>
      </w:r>
      <w:r w:rsidRPr="006E54E9">
        <w:rPr>
          <w:rStyle w:val="StyleUnderline"/>
          <w:highlight w:val="cyan"/>
        </w:rPr>
        <w:t xml:space="preserve">Putin's </w:t>
      </w:r>
      <w:r w:rsidRPr="006E54E9">
        <w:rPr>
          <w:rStyle w:val="Emphasis"/>
          <w:highlight w:val="cyan"/>
        </w:rPr>
        <w:t>subsequent behavior</w:t>
      </w:r>
      <w:r w:rsidRPr="006E54E9">
        <w:rPr>
          <w:sz w:val="16"/>
        </w:rPr>
        <w:t xml:space="preserve"> can </w:t>
      </w:r>
      <w:r w:rsidRPr="006E54E9">
        <w:rPr>
          <w:rStyle w:val="StyleUnderline"/>
          <w:highlight w:val="cyan"/>
        </w:rPr>
        <w:t>better</w:t>
      </w:r>
      <w:r w:rsidRPr="006E54E9">
        <w:rPr>
          <w:sz w:val="16"/>
        </w:rPr>
        <w:t xml:space="preserve"> be </w:t>
      </w:r>
      <w:r w:rsidRPr="006E54E9">
        <w:rPr>
          <w:rStyle w:val="StyleUnderline"/>
          <w:highlight w:val="cyan"/>
        </w:rPr>
        <w:t>explained as</w:t>
      </w:r>
      <w:r w:rsidRPr="006E54E9">
        <w:rPr>
          <w:sz w:val="16"/>
        </w:rPr>
        <w:t xml:space="preserve"> “</w:t>
      </w:r>
      <w:r w:rsidRPr="006E54E9">
        <w:rPr>
          <w:rStyle w:val="Emphasis"/>
        </w:rPr>
        <w:t xml:space="preserve">fundamentally </w:t>
      </w:r>
      <w:r w:rsidRPr="006E54E9">
        <w:rPr>
          <w:rStyle w:val="Emphasis"/>
          <w:highlight w:val="cyan"/>
        </w:rPr>
        <w:t>driven</w:t>
      </w:r>
      <w:r w:rsidRPr="006E54E9">
        <w:rPr>
          <w:rStyle w:val="StyleUnderline"/>
          <w:highlight w:val="cyan"/>
        </w:rPr>
        <w:t xml:space="preserve"> by </w:t>
      </w:r>
      <w:r w:rsidRPr="006E54E9">
        <w:rPr>
          <w:rStyle w:val="Emphasis"/>
          <w:highlight w:val="cyan"/>
        </w:rPr>
        <w:t>psychological</w:t>
      </w:r>
      <w:r w:rsidRPr="006E54E9">
        <w:rPr>
          <w:rStyle w:val="Emphasis"/>
        </w:rPr>
        <w:t xml:space="preserve"> impulses</w:t>
      </w:r>
      <w:r w:rsidRPr="006E54E9">
        <w:rPr>
          <w:rStyle w:val="StyleUnderline"/>
        </w:rPr>
        <w:t xml:space="preserve"> and </w:t>
      </w:r>
      <w:r w:rsidRPr="006E54E9">
        <w:rPr>
          <w:rStyle w:val="Emphasis"/>
        </w:rPr>
        <w:t xml:space="preserve">highly </w:t>
      </w:r>
      <w:r w:rsidRPr="006E54E9">
        <w:rPr>
          <w:rStyle w:val="Emphasis"/>
          <w:highlight w:val="cyan"/>
        </w:rPr>
        <w:t>emotional</w:t>
      </w:r>
      <w:r w:rsidRPr="006E54E9">
        <w:rPr>
          <w:rStyle w:val="Emphasis"/>
        </w:rPr>
        <w:t xml:space="preserve"> responses</w:t>
      </w:r>
      <w:r w:rsidRPr="006E54E9">
        <w:rPr>
          <w:sz w:val="16"/>
        </w:rPr>
        <w:t xml:space="preserve">” </w:t>
      </w:r>
      <w:r w:rsidRPr="006E54E9">
        <w:rPr>
          <w:rStyle w:val="StyleUnderline"/>
        </w:rPr>
        <w:t>to the crisis</w:t>
      </w:r>
      <w:r w:rsidRPr="006E54E9">
        <w:rPr>
          <w:sz w:val="16"/>
        </w:rPr>
        <w:t xml:space="preserve"> (</w:t>
      </w:r>
      <w:r w:rsidRPr="0071281A">
        <w:rPr>
          <w:sz w:val="16"/>
        </w:rPr>
        <w:t>Mendelson and Harvey, 2014</w:t>
      </w:r>
      <w:r w:rsidRPr="006E54E9">
        <w:rPr>
          <w:sz w:val="16"/>
        </w:rPr>
        <w:t>), an “</w:t>
      </w:r>
      <w:r w:rsidRPr="006E54E9">
        <w:rPr>
          <w:rStyle w:val="StyleUnderline"/>
        </w:rPr>
        <w:t xml:space="preserve">angry and </w:t>
      </w:r>
      <w:r w:rsidRPr="006E54E9">
        <w:rPr>
          <w:rStyle w:val="Emphasis"/>
          <w:highlight w:val="cyan"/>
        </w:rPr>
        <w:t>ad hoc</w:t>
      </w:r>
      <w:r w:rsidRPr="006E54E9">
        <w:rPr>
          <w:sz w:val="16"/>
        </w:rPr>
        <w:t xml:space="preserve">” </w:t>
      </w:r>
      <w:r w:rsidRPr="006E54E9">
        <w:rPr>
          <w:rStyle w:val="StyleUnderline"/>
          <w:highlight w:val="cyan"/>
        </w:rPr>
        <w:t>reaction</w:t>
      </w:r>
      <w:r w:rsidRPr="006E54E9">
        <w:rPr>
          <w:sz w:val="16"/>
        </w:rPr>
        <w:t xml:space="preserve"> to the situation in Kiev (</w:t>
      </w:r>
      <w:r w:rsidRPr="0071281A">
        <w:rPr>
          <w:sz w:val="16"/>
        </w:rPr>
        <w:t>Sakwa, 2014</w:t>
      </w:r>
      <w:r w:rsidRPr="006E54E9">
        <w:rPr>
          <w:sz w:val="16"/>
        </w:rPr>
        <w:t xml:space="preserve">). </w:t>
      </w:r>
    </w:p>
    <w:p w14:paraId="29B93887" w14:textId="77777777" w:rsidR="00706C7B" w:rsidRPr="006E54E9" w:rsidRDefault="00706C7B" w:rsidP="00706C7B">
      <w:pPr>
        <w:rPr>
          <w:sz w:val="16"/>
          <w:szCs w:val="16"/>
        </w:rPr>
      </w:pPr>
      <w:r w:rsidRPr="006E54E9">
        <w:rPr>
          <w:sz w:val="16"/>
          <w:szCs w:val="16"/>
        </w:rPr>
        <w:t xml:space="preserve">The presence in the provisional Ukrainian government of several ultra-nationalists (a few of whom had publicly praised Nazism and embraced the legacy of Stepan Bandera, the Ukrainian World War II nationalist leader who fought with the Nazis against the Soviet army) and their immediate call for rescinding the status of Russian as a second language, later vetoed by the interim president, along with other anti-Russian measures, gave Putin the ground to denounce the new provisional regime as illegitimate, extremist, </w:t>
      </w:r>
      <w:proofErr w:type="spellStart"/>
      <w:r w:rsidRPr="006E54E9">
        <w:rPr>
          <w:sz w:val="16"/>
          <w:szCs w:val="16"/>
        </w:rPr>
        <w:t>Russophobic</w:t>
      </w:r>
      <w:proofErr w:type="spellEnd"/>
      <w:r w:rsidRPr="006E54E9">
        <w:rPr>
          <w:sz w:val="16"/>
          <w:szCs w:val="16"/>
        </w:rPr>
        <w:t>, and pro-fascist (</w:t>
      </w:r>
      <w:r w:rsidRPr="0071281A">
        <w:rPr>
          <w:sz w:val="16"/>
          <w:szCs w:val="16"/>
        </w:rPr>
        <w:t>Kramer, 2014</w:t>
      </w:r>
      <w:r w:rsidRPr="006E54E9">
        <w:rPr>
          <w:sz w:val="16"/>
          <w:szCs w:val="16"/>
        </w:rPr>
        <w:t xml:space="preserve">). </w:t>
      </w:r>
    </w:p>
    <w:p w14:paraId="41BA57C1" w14:textId="77777777" w:rsidR="00706C7B" w:rsidRPr="006E54E9" w:rsidRDefault="00706C7B" w:rsidP="00706C7B">
      <w:pPr>
        <w:rPr>
          <w:sz w:val="16"/>
          <w:szCs w:val="16"/>
        </w:rPr>
      </w:pPr>
      <w:r w:rsidRPr="006E54E9">
        <w:rPr>
          <w:sz w:val="16"/>
          <w:szCs w:val="16"/>
        </w:rPr>
        <w:t>Within a week, Russian special operations forces and troops secured control over strategic locations across the peninsula, while the Crimean parliament, partially disbanded and partially voting in the presence of the masked gunmen who were under control of Sergei Aksyonov, alias “Goblin,” known for his connections with the mafia, declared independence from Ukraine and scheduled a referendum on joining Russia (</w:t>
      </w:r>
      <w:r w:rsidRPr="0071281A">
        <w:rPr>
          <w:sz w:val="16"/>
          <w:szCs w:val="16"/>
        </w:rPr>
        <w:t>Reuters, 2014</w:t>
      </w:r>
      <w:r w:rsidRPr="006E54E9">
        <w:rPr>
          <w:sz w:val="16"/>
          <w:szCs w:val="16"/>
        </w:rPr>
        <w:t>). Moscow first manipulated and then was quick to recognize the fraudulent results of the referendum. On March 18, 2014, Putin and Crimean leaders signed a treaty of accession making Crimea and the city of Sevastopol (the location of the Russian Black Sea Fleet) parts of the Russian Federation (</w:t>
      </w:r>
      <w:r w:rsidRPr="0071281A">
        <w:rPr>
          <w:sz w:val="16"/>
          <w:szCs w:val="16"/>
        </w:rPr>
        <w:t>Meyers and Barry, 2014</w:t>
      </w:r>
      <w:r w:rsidRPr="006E54E9">
        <w:rPr>
          <w:sz w:val="16"/>
          <w:szCs w:val="16"/>
        </w:rPr>
        <w:t xml:space="preserve">). </w:t>
      </w:r>
    </w:p>
    <w:p w14:paraId="24C5503F" w14:textId="77777777" w:rsidR="00706C7B" w:rsidRPr="006E54E9" w:rsidRDefault="00706C7B" w:rsidP="00706C7B">
      <w:pPr>
        <w:rPr>
          <w:sz w:val="16"/>
          <w:szCs w:val="16"/>
        </w:rPr>
      </w:pPr>
      <w:r w:rsidRPr="006E54E9">
        <w:rPr>
          <w:sz w:val="16"/>
          <w:szCs w:val="16"/>
        </w:rPr>
        <w:t>Putin's address to the country's political elite before signing the accession treaty was emotional and defiant in the face of the threat of Western economic sanctions and Russia's expulsion from the G-8. Putin emphasized that after the Soviet collapse, the Russian people became “one of the biggest</w:t>
      </w:r>
      <w:r>
        <w:rPr>
          <w:sz w:val="16"/>
          <w:szCs w:val="16"/>
        </w:rPr>
        <w:t>---</w:t>
      </w:r>
      <w:r w:rsidRPr="006E54E9">
        <w:rPr>
          <w:sz w:val="16"/>
          <w:szCs w:val="16"/>
        </w:rPr>
        <w:t>if not the biggest</w:t>
      </w:r>
      <w:r>
        <w:rPr>
          <w:sz w:val="16"/>
          <w:szCs w:val="16"/>
        </w:rPr>
        <w:t>---</w:t>
      </w:r>
      <w:r w:rsidRPr="006E54E9">
        <w:rPr>
          <w:sz w:val="16"/>
          <w:szCs w:val="16"/>
        </w:rPr>
        <w:t>divided nation in the world” and pledged to protect the rights of compatriots abroad. He appealed to Russian history, pride, and glory, but also to shame over losing the former superpower status by calling the loss of Crimea after the collapse of the Soviet Union an “outrageous historical injustice” which Russia had to accept because it was simply too weak to protect its interests. He scorned the West for accusing Russia of violating international law and invoked the right of nations to self-determination to justify Russia's actions in Crimea. If Ukraine could secede from the USSR and Kosovo Albanians were permitted by the West to separate from Serbia, then citizens of Crimea had the right to join with Russia. The Russian president also revisited several themes of his 2007 Munich speech, lamenting the loss of stability in international politics after the end of bipolarity and accusing the United States of attempting to rule by force. He recited the list of state grievances over not being treated as an equal partner, ranging from the enlargement of NATO and the 1999 bombings of Belgrade to the threat of sanctions over Crimea and continuing restrictions on Russian import of technologies and exports. In short, in his view, Western behavior constituted a return to the eighteenth, nineteenth, and twentieth century policies of containment, which Russia could no longer tolerate. By recognizing the interim Ukraine government, which quickly emerged after the departure of Yanukovich, the United States and the EU had crossed a “red line.” “Russia found itself in a position it could not retreat from. If you compress the spring all the way to its limit, it will snap back hard.” Like other countries Russia had its “own national interests that need to be taken into account and respected” (</w:t>
      </w:r>
      <w:r w:rsidRPr="0071281A">
        <w:rPr>
          <w:sz w:val="16"/>
          <w:szCs w:val="16"/>
        </w:rPr>
        <w:t>Putin, 2014</w:t>
      </w:r>
      <w:r w:rsidRPr="006E54E9">
        <w:rPr>
          <w:sz w:val="16"/>
          <w:szCs w:val="16"/>
        </w:rPr>
        <w:t xml:space="preserve">). </w:t>
      </w:r>
    </w:p>
    <w:p w14:paraId="40A43F27" w14:textId="77777777" w:rsidR="00706C7B" w:rsidRPr="006E54E9" w:rsidRDefault="00706C7B" w:rsidP="00706C7B">
      <w:pPr>
        <w:rPr>
          <w:sz w:val="16"/>
          <w:szCs w:val="16"/>
        </w:rPr>
      </w:pPr>
      <w:r w:rsidRPr="006E54E9">
        <w:rPr>
          <w:sz w:val="16"/>
          <w:szCs w:val="16"/>
        </w:rPr>
        <w:t>After taking over Crimea, Russia engaged in spoiler behavior designed to humiliate and destabilize Ukraine by providing military, economic, and political support to the pro-Russian separatists in the Ukraine's south-east, the majority of whom were Russian citizens, led by two former FSB (</w:t>
      </w:r>
      <w:proofErr w:type="spellStart"/>
      <w:r w:rsidRPr="006E54E9">
        <w:rPr>
          <w:sz w:val="16"/>
          <w:szCs w:val="16"/>
        </w:rPr>
        <w:t>Federal'naya</w:t>
      </w:r>
      <w:proofErr w:type="spellEnd"/>
      <w:r w:rsidRPr="006E54E9">
        <w:rPr>
          <w:sz w:val="16"/>
          <w:szCs w:val="16"/>
        </w:rPr>
        <w:t xml:space="preserve"> </w:t>
      </w:r>
      <w:proofErr w:type="spellStart"/>
      <w:r w:rsidRPr="006E54E9">
        <w:rPr>
          <w:sz w:val="16"/>
          <w:szCs w:val="16"/>
        </w:rPr>
        <w:t>Sluzhba</w:t>
      </w:r>
      <w:proofErr w:type="spellEnd"/>
      <w:r w:rsidRPr="006E54E9">
        <w:rPr>
          <w:sz w:val="16"/>
          <w:szCs w:val="16"/>
        </w:rPr>
        <w:t xml:space="preserve"> </w:t>
      </w:r>
      <w:proofErr w:type="spellStart"/>
      <w:r w:rsidRPr="006E54E9">
        <w:rPr>
          <w:sz w:val="16"/>
          <w:szCs w:val="16"/>
        </w:rPr>
        <w:t>Bezopasnosti</w:t>
      </w:r>
      <w:proofErr w:type="spellEnd"/>
      <w:r w:rsidRPr="006E54E9">
        <w:rPr>
          <w:sz w:val="16"/>
          <w:szCs w:val="16"/>
        </w:rPr>
        <w:t>, the successor to the KGB) officers, Alexander Borodai and Igor Girkin (with the nickname Strelkov), who later resigned (</w:t>
      </w:r>
      <w:r w:rsidRPr="0071281A">
        <w:rPr>
          <w:sz w:val="16"/>
          <w:szCs w:val="16"/>
        </w:rPr>
        <w:t>Buckley, 2014</w:t>
      </w:r>
      <w:r w:rsidRPr="006E54E9">
        <w:rPr>
          <w:sz w:val="16"/>
          <w:szCs w:val="16"/>
        </w:rPr>
        <w:t>). Russia's overarching goal was probably to force the Ukrainian authorities to accept federalization of the country, which would have weakened Kiev's control over the southeast and eliminated the very possibility of future Ukrainian membership in NATO (</w:t>
      </w:r>
      <w:r w:rsidRPr="0071281A">
        <w:rPr>
          <w:sz w:val="16"/>
          <w:szCs w:val="16"/>
        </w:rPr>
        <w:t>Fenenko, 2014</w:t>
      </w:r>
      <w:r w:rsidRPr="006E54E9">
        <w:rPr>
          <w:sz w:val="16"/>
          <w:szCs w:val="16"/>
        </w:rPr>
        <w:t xml:space="preserve">). Moscow remained defiant when faced with the threat of Western economic sanctions, Russia's de-facto expulsion from the G-8, and international outrage over the July 17, 2014 destruction of Malaysian Airlines Flight 17 with 298 passengers on board over eastern </w:t>
      </w:r>
      <w:r w:rsidRPr="006E54E9">
        <w:rPr>
          <w:sz w:val="16"/>
          <w:szCs w:val="16"/>
        </w:rPr>
        <w:lastRenderedPageBreak/>
        <w:t>Ukraine</w:t>
      </w:r>
      <w:r>
        <w:rPr>
          <w:sz w:val="16"/>
          <w:szCs w:val="16"/>
        </w:rPr>
        <w:t>---</w:t>
      </w:r>
      <w:r w:rsidRPr="006E54E9">
        <w:rPr>
          <w:sz w:val="16"/>
          <w:szCs w:val="16"/>
        </w:rPr>
        <w:t>a tragedy attributed to the pro-Russian separatists' inability to distinguish between a military target and a civilian passenger jet, but also potentially implicating Russia, which was suspected of delivering powerful anti-aircraft missiles to the rebels (</w:t>
      </w:r>
      <w:r w:rsidRPr="0071281A">
        <w:rPr>
          <w:sz w:val="16"/>
          <w:szCs w:val="16"/>
        </w:rPr>
        <w:t>MacFarquhar, 2014</w:t>
      </w:r>
      <w:r w:rsidRPr="006E54E9">
        <w:rPr>
          <w:sz w:val="16"/>
          <w:szCs w:val="16"/>
        </w:rPr>
        <w:t xml:space="preserve">). </w:t>
      </w:r>
    </w:p>
    <w:p w14:paraId="781792D5" w14:textId="77777777" w:rsidR="00706C7B" w:rsidRPr="006E54E9" w:rsidRDefault="00706C7B" w:rsidP="00706C7B">
      <w:pPr>
        <w:rPr>
          <w:sz w:val="16"/>
          <w:szCs w:val="16"/>
        </w:rPr>
      </w:pPr>
      <w:r w:rsidRPr="006E54E9">
        <w:rPr>
          <w:sz w:val="16"/>
          <w:szCs w:val="16"/>
        </w:rPr>
        <w:t>With the remnants of Russia's social creativity supplanted by what one journalist dubbed “the ideology of ressentiment” over the loss of “imperial greatness” (</w:t>
      </w:r>
      <w:r w:rsidRPr="0071281A">
        <w:rPr>
          <w:sz w:val="16"/>
          <w:szCs w:val="16"/>
        </w:rPr>
        <w:t>Remnick, 2014</w:t>
      </w:r>
      <w:r w:rsidRPr="006E54E9">
        <w:rPr>
          <w:sz w:val="16"/>
          <w:szCs w:val="16"/>
        </w:rPr>
        <w:t>, p. 61), U.S.–Russian relations increasingly appeared to be an escalating rivalry, analogous to the nineteenth century Great Game between Russia and Britain for influence over Central and South Asia</w:t>
      </w:r>
      <w:r>
        <w:rPr>
          <w:sz w:val="16"/>
          <w:szCs w:val="16"/>
        </w:rPr>
        <w:t>---</w:t>
      </w:r>
      <w:r w:rsidRPr="006E54E9">
        <w:rPr>
          <w:sz w:val="16"/>
          <w:szCs w:val="16"/>
        </w:rPr>
        <w:t>except for the asymmetric character of the twenty-first century version</w:t>
      </w:r>
      <w:r>
        <w:rPr>
          <w:sz w:val="16"/>
          <w:szCs w:val="16"/>
        </w:rPr>
        <w:t>---</w:t>
      </w:r>
      <w:r w:rsidRPr="006E54E9">
        <w:rPr>
          <w:sz w:val="16"/>
          <w:szCs w:val="16"/>
        </w:rPr>
        <w:t>with the U.S. and Russia competing for influence over such states as Ukraine, Moldova, and Georgia (</w:t>
      </w:r>
      <w:proofErr w:type="spellStart"/>
      <w:r w:rsidRPr="0071281A">
        <w:rPr>
          <w:sz w:val="16"/>
          <w:szCs w:val="16"/>
        </w:rPr>
        <w:t>Trenin</w:t>
      </w:r>
      <w:proofErr w:type="spellEnd"/>
      <w:r w:rsidRPr="0071281A">
        <w:rPr>
          <w:sz w:val="16"/>
          <w:szCs w:val="16"/>
        </w:rPr>
        <w:t>, 2014</w:t>
      </w:r>
      <w:r w:rsidRPr="006E54E9">
        <w:rPr>
          <w:sz w:val="16"/>
          <w:szCs w:val="16"/>
        </w:rPr>
        <w:t xml:space="preserve">). According to historian </w:t>
      </w:r>
      <w:r w:rsidRPr="0071281A">
        <w:rPr>
          <w:sz w:val="16"/>
          <w:szCs w:val="16"/>
        </w:rPr>
        <w:t>Geyer (1987, p. 205)</w:t>
      </w:r>
      <w:r w:rsidRPr="006E54E9">
        <w:rPr>
          <w:sz w:val="16"/>
          <w:szCs w:val="16"/>
        </w:rPr>
        <w:t xml:space="preserve">, the Great Game for Russia was motivated by considerations of prestige and the desire to at least appear to be a great power. </w:t>
      </w:r>
    </w:p>
    <w:p w14:paraId="3B68E326" w14:textId="77777777" w:rsidR="00706C7B" w:rsidRPr="006E54E9" w:rsidRDefault="00706C7B" w:rsidP="00706C7B">
      <w:pPr>
        <w:rPr>
          <w:sz w:val="16"/>
        </w:rPr>
      </w:pPr>
      <w:r w:rsidRPr="0071281A">
        <w:rPr>
          <w:sz w:val="16"/>
        </w:rPr>
        <w:t>Karaganov (2014)</w:t>
      </w:r>
      <w:r w:rsidRPr="006E54E9">
        <w:rPr>
          <w:sz w:val="16"/>
        </w:rPr>
        <w:t xml:space="preserve">, an influential Russian foreign policy expert, suggested a more troubling historical analogy to a </w:t>
      </w:r>
      <w:r w:rsidRPr="006E54E9">
        <w:rPr>
          <w:rStyle w:val="StyleUnderline"/>
          <w:highlight w:val="cyan"/>
        </w:rPr>
        <w:t>Western-imposed</w:t>
      </w:r>
      <w:r w:rsidRPr="006E54E9">
        <w:rPr>
          <w:sz w:val="16"/>
        </w:rPr>
        <w:t xml:space="preserve"> “</w:t>
      </w:r>
      <w:r w:rsidRPr="006E54E9">
        <w:rPr>
          <w:rStyle w:val="Emphasis"/>
          <w:highlight w:val="cyan"/>
        </w:rPr>
        <w:t>velvet-gloved</w:t>
      </w:r>
      <w:r w:rsidRPr="006E54E9">
        <w:rPr>
          <w:rStyle w:val="Emphasis"/>
        </w:rPr>
        <w:t xml:space="preserve"> version</w:t>
      </w:r>
      <w:r w:rsidRPr="006E54E9">
        <w:rPr>
          <w:rStyle w:val="StyleUnderline"/>
        </w:rPr>
        <w:t xml:space="preserve"> of</w:t>
      </w:r>
      <w:r w:rsidRPr="006E54E9">
        <w:rPr>
          <w:sz w:val="16"/>
        </w:rPr>
        <w:t xml:space="preserve"> the </w:t>
      </w:r>
      <w:r w:rsidRPr="006E54E9">
        <w:rPr>
          <w:rStyle w:val="StyleUnderline"/>
          <w:highlight w:val="cyan"/>
        </w:rPr>
        <w:t>Versailles</w:t>
      </w:r>
      <w:r w:rsidRPr="006E54E9">
        <w:rPr>
          <w:rStyle w:val="StyleUnderline"/>
        </w:rPr>
        <w:t xml:space="preserve"> policy</w:t>
      </w:r>
      <w:r w:rsidRPr="006E54E9">
        <w:rPr>
          <w:sz w:val="16"/>
        </w:rPr>
        <w:t xml:space="preserve">” </w:t>
      </w:r>
      <w:r w:rsidRPr="006E54E9">
        <w:rPr>
          <w:rStyle w:val="StyleUnderline"/>
        </w:rPr>
        <w:t>which</w:t>
      </w:r>
      <w:r w:rsidRPr="006E54E9">
        <w:rPr>
          <w:sz w:val="16"/>
        </w:rPr>
        <w:t xml:space="preserve"> “</w:t>
      </w:r>
      <w:r w:rsidRPr="006E54E9">
        <w:rPr>
          <w:rStyle w:val="StyleUnderline"/>
        </w:rPr>
        <w:t xml:space="preserve">by </w:t>
      </w:r>
      <w:r w:rsidRPr="006E54E9">
        <w:rPr>
          <w:rStyle w:val="StyleUnderline"/>
          <w:highlight w:val="cyan"/>
        </w:rPr>
        <w:t xml:space="preserve">pushing Russia into the </w:t>
      </w:r>
      <w:r w:rsidRPr="006E54E9">
        <w:rPr>
          <w:rStyle w:val="Emphasis"/>
          <w:highlight w:val="cyan"/>
        </w:rPr>
        <w:t>periphery</w:t>
      </w:r>
      <w:r w:rsidRPr="006E54E9">
        <w:rPr>
          <w:rStyle w:val="Emphasis"/>
        </w:rPr>
        <w:t xml:space="preserve"> of global politics</w:t>
      </w:r>
      <w:r w:rsidRPr="006E54E9">
        <w:rPr>
          <w:sz w:val="16"/>
        </w:rPr>
        <w:t xml:space="preserve">” had </w:t>
      </w:r>
      <w:r w:rsidRPr="006E54E9">
        <w:rPr>
          <w:rStyle w:val="StyleUnderline"/>
          <w:highlight w:val="cyan"/>
        </w:rPr>
        <w:t>unleashed</w:t>
      </w:r>
      <w:r w:rsidRPr="006E54E9">
        <w:rPr>
          <w:sz w:val="16"/>
        </w:rPr>
        <w:t xml:space="preserve"> “a kind of </w:t>
      </w:r>
      <w:r w:rsidRPr="006E54E9">
        <w:rPr>
          <w:rStyle w:val="Emphasis"/>
          <w:highlight w:val="cyan"/>
        </w:rPr>
        <w:t>Weimar</w:t>
      </w:r>
      <w:r w:rsidRPr="006E54E9">
        <w:rPr>
          <w:rStyle w:val="Emphasis"/>
        </w:rPr>
        <w:t xml:space="preserve"> syndrome</w:t>
      </w:r>
      <w:r w:rsidRPr="006E54E9">
        <w:rPr>
          <w:rStyle w:val="StyleUnderline"/>
        </w:rPr>
        <w:t xml:space="preserve"> in </w:t>
      </w:r>
      <w:r w:rsidRPr="006E54E9">
        <w:rPr>
          <w:rStyle w:val="StyleUnderline"/>
          <w:highlight w:val="cyan"/>
        </w:rPr>
        <w:t>Russia</w:t>
      </w:r>
      <w:r w:rsidRPr="006E54E9">
        <w:rPr>
          <w:sz w:val="16"/>
        </w:rPr>
        <w:t xml:space="preserve">, a great </w:t>
      </w:r>
      <w:r w:rsidRPr="006E54E9">
        <w:rPr>
          <w:rStyle w:val="StyleUnderline"/>
        </w:rPr>
        <w:t xml:space="preserve">nation whose </w:t>
      </w:r>
      <w:r w:rsidRPr="006E54E9">
        <w:rPr>
          <w:rStyle w:val="StyleUnderline"/>
          <w:highlight w:val="cyan"/>
        </w:rPr>
        <w:t>dignity</w:t>
      </w:r>
      <w:r w:rsidRPr="006E54E9">
        <w:rPr>
          <w:sz w:val="16"/>
        </w:rPr>
        <w:t xml:space="preserve"> and interests </w:t>
      </w:r>
      <w:r w:rsidRPr="006E54E9">
        <w:rPr>
          <w:rStyle w:val="StyleUnderline"/>
        </w:rPr>
        <w:t xml:space="preserve">were </w:t>
      </w:r>
      <w:r w:rsidRPr="006E54E9">
        <w:rPr>
          <w:rStyle w:val="Emphasis"/>
          <w:highlight w:val="cyan"/>
        </w:rPr>
        <w:t>trampled</w:t>
      </w:r>
      <w:r w:rsidRPr="006E54E9">
        <w:rPr>
          <w:rStyle w:val="Emphasis"/>
        </w:rPr>
        <w:t xml:space="preserve"> underfoot</w:t>
      </w:r>
      <w:r w:rsidRPr="006E54E9">
        <w:rPr>
          <w:sz w:val="16"/>
        </w:rPr>
        <w:t xml:space="preserve">.” </w:t>
      </w:r>
    </w:p>
    <w:p w14:paraId="41DF06B1" w14:textId="77777777" w:rsidR="00706C7B" w:rsidRPr="006E54E9" w:rsidRDefault="00706C7B" w:rsidP="00706C7B">
      <w:pPr>
        <w:rPr>
          <w:sz w:val="16"/>
          <w:szCs w:val="16"/>
        </w:rPr>
      </w:pPr>
      <w:r w:rsidRPr="006E54E9">
        <w:rPr>
          <w:sz w:val="16"/>
          <w:szCs w:val="16"/>
        </w:rPr>
        <w:t xml:space="preserve">7. Conclusion </w:t>
      </w:r>
    </w:p>
    <w:p w14:paraId="24107EA2" w14:textId="77777777" w:rsidR="00706C7B" w:rsidRPr="006E54E9" w:rsidRDefault="00706C7B" w:rsidP="00706C7B">
      <w:pPr>
        <w:rPr>
          <w:sz w:val="16"/>
        </w:rPr>
      </w:pPr>
      <w:r w:rsidRPr="006E54E9">
        <w:rPr>
          <w:sz w:val="16"/>
        </w:rPr>
        <w:t xml:space="preserve">Although the danger of military conflict among major powers has dramatically receded in the post-Cold War era, states continue to compete for status and prestige. The </w:t>
      </w:r>
      <w:r w:rsidRPr="006E54E9">
        <w:rPr>
          <w:rStyle w:val="StyleUnderline"/>
        </w:rPr>
        <w:t xml:space="preserve">desire for status is </w:t>
      </w:r>
      <w:r w:rsidRPr="006E54E9">
        <w:rPr>
          <w:rStyle w:val="Emphasis"/>
          <w:highlight w:val="cyan"/>
        </w:rPr>
        <w:t>particularly acute</w:t>
      </w:r>
      <w:r w:rsidRPr="006E54E9">
        <w:rPr>
          <w:rStyle w:val="StyleUnderline"/>
          <w:highlight w:val="cyan"/>
        </w:rPr>
        <w:t xml:space="preserve"> for Russia</w:t>
      </w:r>
      <w:r w:rsidRPr="006E54E9">
        <w:rPr>
          <w:sz w:val="16"/>
        </w:rPr>
        <w:t xml:space="preserve">, which suffered a catastrophic decline in its position in the 1990s and has viewed itself as a great power for centuries. </w:t>
      </w:r>
      <w:r w:rsidRPr="006E54E9">
        <w:rPr>
          <w:rStyle w:val="StyleUnderline"/>
        </w:rPr>
        <w:t xml:space="preserve">Consistent with </w:t>
      </w:r>
      <w:r w:rsidRPr="006E54E9">
        <w:rPr>
          <w:rStyle w:val="Emphasis"/>
        </w:rPr>
        <w:t>psychological research</w:t>
      </w:r>
      <w:r w:rsidRPr="006E54E9">
        <w:rPr>
          <w:rStyle w:val="StyleUnderline"/>
        </w:rPr>
        <w:t xml:space="preserve"> and theory</w:t>
      </w:r>
      <w:r w:rsidRPr="006E54E9">
        <w:rPr>
          <w:sz w:val="16"/>
        </w:rPr>
        <w:t xml:space="preserve">, </w:t>
      </w:r>
      <w:r w:rsidRPr="006E54E9">
        <w:rPr>
          <w:rStyle w:val="StyleUnderline"/>
        </w:rPr>
        <w:t xml:space="preserve">Russia responded </w:t>
      </w:r>
      <w:r w:rsidRPr="006E54E9">
        <w:rPr>
          <w:rStyle w:val="Emphasis"/>
        </w:rPr>
        <w:t>emotionally</w:t>
      </w:r>
      <w:r w:rsidRPr="006E54E9">
        <w:rPr>
          <w:rStyle w:val="StyleUnderline"/>
        </w:rPr>
        <w:t xml:space="preserve"> to </w:t>
      </w:r>
      <w:r w:rsidRPr="006E54E9">
        <w:rPr>
          <w:rStyle w:val="Emphasis"/>
        </w:rPr>
        <w:t>perceived humiliation</w:t>
      </w:r>
      <w:r w:rsidRPr="006E54E9">
        <w:rPr>
          <w:sz w:val="16"/>
        </w:rPr>
        <w:t xml:space="preserve">. </w:t>
      </w:r>
    </w:p>
    <w:p w14:paraId="27D6C786" w14:textId="77777777" w:rsidR="00706C7B" w:rsidRPr="006E54E9" w:rsidRDefault="00706C7B" w:rsidP="00706C7B">
      <w:pPr>
        <w:rPr>
          <w:sz w:val="16"/>
        </w:rPr>
      </w:pPr>
      <w:r w:rsidRPr="006E54E9">
        <w:rPr>
          <w:sz w:val="16"/>
        </w:rPr>
        <w:t xml:space="preserve">The Russian takeover of </w:t>
      </w:r>
      <w:r w:rsidRPr="006E54E9">
        <w:rPr>
          <w:rStyle w:val="StyleUnderline"/>
          <w:highlight w:val="cyan"/>
        </w:rPr>
        <w:t>Crimea and</w:t>
      </w:r>
      <w:r w:rsidRPr="006E54E9">
        <w:rPr>
          <w:sz w:val="16"/>
        </w:rPr>
        <w:t xml:space="preserve"> the </w:t>
      </w:r>
      <w:r w:rsidRPr="006E54E9">
        <w:rPr>
          <w:rStyle w:val="Emphasis"/>
          <w:highlight w:val="cyan"/>
        </w:rPr>
        <w:t>2014</w:t>
      </w:r>
      <w:r w:rsidRPr="006E54E9">
        <w:rPr>
          <w:rStyle w:val="Emphasis"/>
        </w:rPr>
        <w:t xml:space="preserve"> Ukrainian crisis</w:t>
      </w:r>
      <w:r w:rsidRPr="006E54E9">
        <w:rPr>
          <w:rStyle w:val="StyleUnderline"/>
        </w:rPr>
        <w:t xml:space="preserve"> </w:t>
      </w:r>
      <w:r w:rsidRPr="006E54E9">
        <w:rPr>
          <w:rStyle w:val="StyleUnderline"/>
          <w:highlight w:val="cyan"/>
        </w:rPr>
        <w:t>illustrate</w:t>
      </w:r>
      <w:r w:rsidRPr="006E54E9">
        <w:rPr>
          <w:sz w:val="16"/>
        </w:rPr>
        <w:t xml:space="preserve"> the </w:t>
      </w:r>
      <w:r w:rsidRPr="006E54E9">
        <w:rPr>
          <w:rStyle w:val="StyleUnderline"/>
        </w:rPr>
        <w:t xml:space="preserve">risk that continued Russian </w:t>
      </w:r>
      <w:r w:rsidRPr="006E54E9">
        <w:rPr>
          <w:rStyle w:val="StyleUnderline"/>
          <w:highlight w:val="cyan"/>
        </w:rPr>
        <w:t>bitterness</w:t>
      </w:r>
      <w:r w:rsidRPr="006E54E9">
        <w:rPr>
          <w:sz w:val="16"/>
        </w:rPr>
        <w:t xml:space="preserve"> over its loss of great power status could </w:t>
      </w:r>
      <w:r w:rsidRPr="006E54E9">
        <w:rPr>
          <w:rStyle w:val="StyleUnderline"/>
          <w:highlight w:val="cyan"/>
        </w:rPr>
        <w:t>lead to</w:t>
      </w:r>
      <w:r w:rsidRPr="006E54E9">
        <w:rPr>
          <w:rStyle w:val="StyleUnderline"/>
        </w:rPr>
        <w:t xml:space="preserve"> a </w:t>
      </w:r>
      <w:r w:rsidRPr="006E54E9">
        <w:rPr>
          <w:rStyle w:val="Emphasis"/>
        </w:rPr>
        <w:t>return</w:t>
      </w:r>
      <w:r w:rsidRPr="006E54E9">
        <w:rPr>
          <w:rStyle w:val="StyleUnderline"/>
        </w:rPr>
        <w:t xml:space="preserve"> of geopolitical </w:t>
      </w:r>
      <w:r w:rsidRPr="006E54E9">
        <w:rPr>
          <w:rStyle w:val="StyleUnderline"/>
          <w:highlight w:val="cyan"/>
        </w:rPr>
        <w:t>competition</w:t>
      </w:r>
      <w:r w:rsidRPr="006E54E9">
        <w:rPr>
          <w:sz w:val="16"/>
        </w:rPr>
        <w:t xml:space="preserve">. As </w:t>
      </w:r>
      <w:r w:rsidRPr="0071281A">
        <w:rPr>
          <w:sz w:val="16"/>
        </w:rPr>
        <w:t>Deng (2008, p. 292)</w:t>
      </w:r>
      <w:r w:rsidRPr="006E54E9">
        <w:rPr>
          <w:sz w:val="16"/>
        </w:rPr>
        <w:t xml:space="preserve"> observes in his study of Chinese status concerns, “</w:t>
      </w:r>
      <w:r w:rsidRPr="006E54E9">
        <w:rPr>
          <w:rStyle w:val="StyleUnderline"/>
          <w:highlight w:val="cyan"/>
        </w:rPr>
        <w:t>withholding</w:t>
      </w:r>
      <w:r w:rsidRPr="006E54E9">
        <w:rPr>
          <w:sz w:val="16"/>
        </w:rPr>
        <w:t xml:space="preserve"> due </w:t>
      </w:r>
      <w:r w:rsidRPr="006E54E9">
        <w:rPr>
          <w:rStyle w:val="StyleUnderline"/>
          <w:highlight w:val="cyan"/>
        </w:rPr>
        <w:t>status</w:t>
      </w:r>
      <w:r w:rsidRPr="006E54E9">
        <w:rPr>
          <w:rStyle w:val="StyleUnderline"/>
        </w:rPr>
        <w:t xml:space="preserve"> recognition </w:t>
      </w:r>
      <w:r w:rsidRPr="006E54E9">
        <w:rPr>
          <w:rStyle w:val="StyleUnderline"/>
          <w:highlight w:val="cyan"/>
        </w:rPr>
        <w:t xml:space="preserve">based on </w:t>
      </w:r>
      <w:r w:rsidRPr="006E54E9">
        <w:rPr>
          <w:rStyle w:val="Emphasis"/>
          <w:highlight w:val="cyan"/>
        </w:rPr>
        <w:t>zero-sum</w:t>
      </w:r>
      <w:r w:rsidRPr="006E54E9">
        <w:rPr>
          <w:rStyle w:val="Emphasis"/>
        </w:rPr>
        <w:t xml:space="preserve"> power politics </w:t>
      </w:r>
      <w:r w:rsidRPr="006E54E9">
        <w:rPr>
          <w:rStyle w:val="Emphasis"/>
          <w:highlight w:val="cyan"/>
        </w:rPr>
        <w:t>logic</w:t>
      </w:r>
      <w:r w:rsidRPr="006E54E9">
        <w:rPr>
          <w:rStyle w:val="StyleUnderline"/>
        </w:rPr>
        <w:t xml:space="preserve"> and negative stereotype</w:t>
      </w:r>
      <w:r w:rsidRPr="006E54E9">
        <w:rPr>
          <w:sz w:val="16"/>
        </w:rPr>
        <w:t xml:space="preserve">-driven </w:t>
      </w:r>
      <w:r w:rsidRPr="006E54E9">
        <w:rPr>
          <w:rStyle w:val="StyleUnderline"/>
        </w:rPr>
        <w:t xml:space="preserve">categorization is a </w:t>
      </w:r>
      <w:r w:rsidRPr="006E54E9">
        <w:rPr>
          <w:rStyle w:val="Emphasis"/>
          <w:highlight w:val="cyan"/>
        </w:rPr>
        <w:t>recipe</w:t>
      </w:r>
      <w:r w:rsidRPr="006E54E9">
        <w:rPr>
          <w:rStyle w:val="StyleUnderline"/>
          <w:highlight w:val="cyan"/>
        </w:rPr>
        <w:t xml:space="preserve"> for</w:t>
      </w:r>
      <w:r w:rsidRPr="006E54E9">
        <w:rPr>
          <w:rStyle w:val="StyleUnderline"/>
        </w:rPr>
        <w:t xml:space="preserve"> a traditional </w:t>
      </w:r>
      <w:r w:rsidRPr="006E54E9">
        <w:rPr>
          <w:rStyle w:val="Emphasis"/>
          <w:highlight w:val="cyan"/>
        </w:rPr>
        <w:t>great-power struggle</w:t>
      </w:r>
      <w:r w:rsidRPr="006E54E9">
        <w:rPr>
          <w:sz w:val="16"/>
        </w:rPr>
        <w:t xml:space="preserve">.” </w:t>
      </w:r>
    </w:p>
    <w:p w14:paraId="75B11BC5" w14:textId="77777777" w:rsidR="00706C7B" w:rsidRPr="006E54E9" w:rsidRDefault="00706C7B" w:rsidP="00706C7B">
      <w:pPr>
        <w:rPr>
          <w:sz w:val="16"/>
        </w:rPr>
      </w:pPr>
      <w:r w:rsidRPr="006E54E9">
        <w:rPr>
          <w:rStyle w:val="StyleUnderline"/>
        </w:rPr>
        <w:t xml:space="preserve">Perceived humiliation and </w:t>
      </w:r>
      <w:r w:rsidRPr="006E54E9">
        <w:rPr>
          <w:rStyle w:val="Emphasis"/>
          <w:highlight w:val="cyan"/>
        </w:rPr>
        <w:t>status</w:t>
      </w:r>
      <w:r w:rsidRPr="006E54E9">
        <w:rPr>
          <w:rStyle w:val="Emphasis"/>
        </w:rPr>
        <w:t xml:space="preserve"> dissonance</w:t>
      </w:r>
      <w:r w:rsidRPr="006E54E9">
        <w:rPr>
          <w:rStyle w:val="StyleUnderline"/>
        </w:rPr>
        <w:t xml:space="preserve"> </w:t>
      </w:r>
      <w:r w:rsidRPr="006E54E9">
        <w:rPr>
          <w:rStyle w:val="StyleUnderline"/>
          <w:highlight w:val="cyan"/>
        </w:rPr>
        <w:t>better account for twists and turns in Russia's relationship with the West than</w:t>
      </w:r>
      <w:r w:rsidRPr="006E54E9">
        <w:rPr>
          <w:sz w:val="16"/>
        </w:rPr>
        <w:t xml:space="preserve"> more conventional </w:t>
      </w:r>
      <w:r w:rsidRPr="006E54E9">
        <w:rPr>
          <w:rStyle w:val="Emphasis"/>
          <w:highlight w:val="cyan"/>
        </w:rPr>
        <w:t>power or interest</w:t>
      </w:r>
      <w:r w:rsidRPr="006E54E9">
        <w:rPr>
          <w:rStyle w:val="Emphasis"/>
        </w:rPr>
        <w:t>-based</w:t>
      </w:r>
      <w:r w:rsidRPr="006E54E9">
        <w:rPr>
          <w:rStyle w:val="StyleUnderline"/>
        </w:rPr>
        <w:t xml:space="preserve"> explanations</w:t>
      </w:r>
      <w:r w:rsidRPr="006E54E9">
        <w:rPr>
          <w:sz w:val="16"/>
        </w:rPr>
        <w:t xml:space="preserve">. Russia was obstructionist and vocal in opposing U.S. policies in the late nineties, when Russia's economy was on the verge of collapse. Since late 2011, Russia has been assertive and anti-Western, despite lower energy prices and lessened European dependence on Russian gas. Contrary to the idea that Russia's policy reflects cold calculation of consistent national interests, </w:t>
      </w:r>
      <w:r w:rsidRPr="006E54E9">
        <w:rPr>
          <w:rStyle w:val="StyleUnderline"/>
        </w:rPr>
        <w:t xml:space="preserve">Putin's </w:t>
      </w:r>
      <w:r w:rsidRPr="006E54E9">
        <w:rPr>
          <w:rStyle w:val="StyleUnderline"/>
          <w:highlight w:val="cyan"/>
        </w:rPr>
        <w:t>emotional</w:t>
      </w:r>
      <w:r w:rsidRPr="006E54E9">
        <w:rPr>
          <w:rStyle w:val="StyleUnderline"/>
        </w:rPr>
        <w:t xml:space="preserve"> rhetoric and </w:t>
      </w:r>
      <w:r w:rsidRPr="006E54E9">
        <w:rPr>
          <w:rStyle w:val="Emphasis"/>
        </w:rPr>
        <w:t xml:space="preserve">defiant </w:t>
      </w:r>
      <w:r w:rsidRPr="006E54E9">
        <w:rPr>
          <w:rStyle w:val="Emphasis"/>
          <w:highlight w:val="cyan"/>
        </w:rPr>
        <w:t>reaction</w:t>
      </w:r>
      <w:r w:rsidRPr="006E54E9">
        <w:rPr>
          <w:rStyle w:val="StyleUnderline"/>
          <w:highlight w:val="cyan"/>
        </w:rPr>
        <w:t xml:space="preserve"> to Western criticism</w:t>
      </w:r>
      <w:r w:rsidRPr="006E54E9">
        <w:rPr>
          <w:sz w:val="16"/>
        </w:rPr>
        <w:t xml:space="preserve"> discourages needed foreign investment in Russia's economy. </w:t>
      </w:r>
      <w:r w:rsidRPr="006E54E9">
        <w:rPr>
          <w:rStyle w:val="StyleUnderline"/>
        </w:rPr>
        <w:t xml:space="preserve">Periods of </w:t>
      </w:r>
      <w:r w:rsidRPr="006E54E9">
        <w:rPr>
          <w:rStyle w:val="StyleUnderline"/>
          <w:highlight w:val="cyan"/>
        </w:rPr>
        <w:t>U.S.–Russian cooperation</w:t>
      </w:r>
      <w:r w:rsidRPr="006E54E9">
        <w:rPr>
          <w:sz w:val="16"/>
        </w:rPr>
        <w:t xml:space="preserve"> have </w:t>
      </w:r>
      <w:r w:rsidRPr="006E54E9">
        <w:rPr>
          <w:rStyle w:val="StyleUnderline"/>
          <w:highlight w:val="cyan"/>
        </w:rPr>
        <w:t>coincided with</w:t>
      </w:r>
      <w:r w:rsidRPr="006E54E9">
        <w:rPr>
          <w:rStyle w:val="StyleUnderline"/>
        </w:rPr>
        <w:t xml:space="preserve"> </w:t>
      </w:r>
      <w:r w:rsidRPr="006E54E9">
        <w:rPr>
          <w:rStyle w:val="Emphasis"/>
        </w:rPr>
        <w:t xml:space="preserve">efforts by </w:t>
      </w:r>
      <w:r w:rsidRPr="006E54E9">
        <w:rPr>
          <w:rStyle w:val="Emphasis"/>
          <w:highlight w:val="cyan"/>
        </w:rPr>
        <w:t>U.S.</w:t>
      </w:r>
      <w:r w:rsidRPr="006E54E9">
        <w:rPr>
          <w:rStyle w:val="Emphasis"/>
        </w:rPr>
        <w:t xml:space="preserve"> policymakers</w:t>
      </w:r>
      <w:r w:rsidRPr="006E54E9">
        <w:rPr>
          <w:rStyle w:val="StyleUnderline"/>
        </w:rPr>
        <w:t xml:space="preserve"> to show </w:t>
      </w:r>
      <w:r w:rsidRPr="006E54E9">
        <w:rPr>
          <w:rStyle w:val="Emphasis"/>
          <w:highlight w:val="cyan"/>
        </w:rPr>
        <w:t>respect</w:t>
      </w:r>
      <w:r w:rsidRPr="006E54E9">
        <w:rPr>
          <w:rStyle w:val="StyleUnderline"/>
        </w:rPr>
        <w:t xml:space="preserve"> for Russia</w:t>
      </w:r>
      <w:r w:rsidRPr="006E54E9">
        <w:rPr>
          <w:sz w:val="16"/>
        </w:rPr>
        <w:t xml:space="preserve"> as an equal partner, as in the initial phase of the reset policy. At the same time, Russian elites are hypersensitive, and may overreact to perceived insults that were not intended as such. Domestic politics within the United States is a complicating factor, as the Obama administration was unable to prevent passage by Congress of the Magnitsky Act. </w:t>
      </w:r>
    </w:p>
    <w:p w14:paraId="26834855" w14:textId="77777777" w:rsidR="00706C7B" w:rsidRPr="006E54E9" w:rsidRDefault="00706C7B" w:rsidP="00706C7B">
      <w:pPr>
        <w:rPr>
          <w:sz w:val="16"/>
        </w:rPr>
      </w:pPr>
      <w:r w:rsidRPr="006E54E9">
        <w:rPr>
          <w:sz w:val="16"/>
        </w:rPr>
        <w:t xml:space="preserve">The </w:t>
      </w:r>
      <w:r w:rsidRPr="006E54E9">
        <w:rPr>
          <w:rStyle w:val="StyleUnderline"/>
        </w:rPr>
        <w:t>literature on identity</w:t>
      </w:r>
      <w:r w:rsidRPr="006E54E9">
        <w:rPr>
          <w:sz w:val="16"/>
        </w:rPr>
        <w:t xml:space="preserve">, </w:t>
      </w:r>
      <w:r w:rsidRPr="006E54E9">
        <w:rPr>
          <w:rStyle w:val="StyleUnderline"/>
        </w:rPr>
        <w:t>status</w:t>
      </w:r>
      <w:r w:rsidRPr="006E54E9">
        <w:rPr>
          <w:sz w:val="16"/>
        </w:rPr>
        <w:t xml:space="preserve"> and emotions suggests that isolation and </w:t>
      </w:r>
      <w:r w:rsidRPr="006E54E9">
        <w:rPr>
          <w:rStyle w:val="StyleUnderline"/>
        </w:rPr>
        <w:t>exclusion</w:t>
      </w:r>
      <w:r w:rsidRPr="006E54E9">
        <w:rPr>
          <w:sz w:val="16"/>
        </w:rPr>
        <w:t xml:space="preserve"> of emerging great powers will </w:t>
      </w:r>
      <w:r w:rsidRPr="006E54E9">
        <w:rPr>
          <w:rStyle w:val="StyleUnderline"/>
        </w:rPr>
        <w:t>evoke anger</w:t>
      </w:r>
      <w:r w:rsidRPr="006E54E9">
        <w:rPr>
          <w:sz w:val="16"/>
        </w:rPr>
        <w:t xml:space="preserve">, </w:t>
      </w:r>
      <w:r w:rsidRPr="006E54E9">
        <w:rPr>
          <w:rStyle w:val="StyleUnderline"/>
        </w:rPr>
        <w:t>vengefulness</w:t>
      </w:r>
      <w:r w:rsidRPr="006E54E9">
        <w:rPr>
          <w:sz w:val="16"/>
        </w:rPr>
        <w:t xml:space="preserve">, and </w:t>
      </w:r>
      <w:r w:rsidRPr="006E54E9">
        <w:rPr>
          <w:rStyle w:val="StyleUnderline"/>
        </w:rPr>
        <w:t>competition</w:t>
      </w:r>
      <w:r w:rsidRPr="006E54E9">
        <w:rPr>
          <w:sz w:val="16"/>
        </w:rPr>
        <w:t xml:space="preserve"> to supplant the dominant powers. </w:t>
      </w:r>
      <w:r w:rsidRPr="006E54E9">
        <w:rPr>
          <w:rStyle w:val="StyleUnderline"/>
        </w:rPr>
        <w:t xml:space="preserve">Continued </w:t>
      </w:r>
      <w:r w:rsidRPr="006E54E9">
        <w:rPr>
          <w:rStyle w:val="Emphasis"/>
        </w:rPr>
        <w:t>indifference</w:t>
      </w:r>
      <w:r w:rsidRPr="006E54E9">
        <w:rPr>
          <w:sz w:val="16"/>
        </w:rPr>
        <w:t xml:space="preserve"> to Russia's great power aspirations, especially in the former Soviet space, will </w:t>
      </w:r>
      <w:r w:rsidRPr="006E54E9">
        <w:rPr>
          <w:rStyle w:val="StyleUnderline"/>
        </w:rPr>
        <w:t>encourage Russian</w:t>
      </w:r>
      <w:r w:rsidRPr="006E54E9">
        <w:rPr>
          <w:sz w:val="16"/>
        </w:rPr>
        <w:t xml:space="preserve"> elites' </w:t>
      </w:r>
      <w:r w:rsidRPr="006E54E9">
        <w:rPr>
          <w:rStyle w:val="StyleUnderline"/>
        </w:rPr>
        <w:t xml:space="preserve">sense of </w:t>
      </w:r>
      <w:r w:rsidRPr="006E54E9">
        <w:rPr>
          <w:rStyle w:val="Emphasis"/>
        </w:rPr>
        <w:t>injury</w:t>
      </w:r>
      <w:r w:rsidRPr="006E54E9">
        <w:rPr>
          <w:rStyle w:val="StyleUnderline"/>
        </w:rPr>
        <w:t xml:space="preserve"> and </w:t>
      </w:r>
      <w:r w:rsidRPr="006E54E9">
        <w:rPr>
          <w:rStyle w:val="Emphasis"/>
        </w:rPr>
        <w:t>humiliation</w:t>
      </w:r>
      <w:r w:rsidRPr="006E54E9">
        <w:rPr>
          <w:sz w:val="16"/>
        </w:rPr>
        <w:t xml:space="preserve">, possibly </w:t>
      </w:r>
      <w:r w:rsidRPr="006E54E9">
        <w:rPr>
          <w:rStyle w:val="StyleUnderline"/>
        </w:rPr>
        <w:t xml:space="preserve">leading to </w:t>
      </w:r>
      <w:r w:rsidRPr="006E54E9">
        <w:rPr>
          <w:rStyle w:val="Emphasis"/>
        </w:rPr>
        <w:t>further conflict</w:t>
      </w:r>
      <w:r w:rsidRPr="006E54E9">
        <w:rPr>
          <w:sz w:val="16"/>
        </w:rPr>
        <w:t xml:space="preserve">. </w:t>
      </w:r>
    </w:p>
    <w:p w14:paraId="157AB0C9" w14:textId="77777777" w:rsidR="00706C7B" w:rsidRPr="006E54E9" w:rsidRDefault="00706C7B" w:rsidP="00706C7B"/>
    <w:p w14:paraId="03C8C46E" w14:textId="77777777" w:rsidR="00706C7B" w:rsidRPr="006E54E9" w:rsidRDefault="00706C7B" w:rsidP="00706C7B">
      <w:pPr>
        <w:pStyle w:val="Heading3"/>
      </w:pPr>
      <w:bookmarkStart w:id="25" w:name="Level_1_4464"/>
      <w:bookmarkEnd w:id="24"/>
      <w:r w:rsidRPr="006E54E9">
        <w:lastRenderedPageBreak/>
        <w:t>2NC</w:t>
      </w:r>
      <w:r>
        <w:t>---</w:t>
      </w:r>
      <w:r w:rsidRPr="006E54E9">
        <w:t>Russia Revisionist Defense</w:t>
      </w:r>
      <w:r>
        <w:t>---</w:t>
      </w:r>
      <w:r w:rsidRPr="006E54E9">
        <w:t>Cards</w:t>
      </w:r>
    </w:p>
    <w:p w14:paraId="48245008" w14:textId="77777777" w:rsidR="00706C7B" w:rsidRPr="006E54E9" w:rsidRDefault="00706C7B" w:rsidP="00706C7B">
      <w:pPr>
        <w:pStyle w:val="Heading4"/>
        <w:rPr>
          <w:rFonts w:cs="Arial"/>
        </w:rPr>
      </w:pPr>
      <w:r w:rsidRPr="006E54E9">
        <w:rPr>
          <w:rFonts w:cs="Arial"/>
        </w:rPr>
        <w:t xml:space="preserve">Russia is </w:t>
      </w:r>
      <w:r w:rsidRPr="006E54E9">
        <w:rPr>
          <w:rFonts w:cs="Arial"/>
          <w:u w:val="single"/>
        </w:rPr>
        <w:t>defensive</w:t>
      </w:r>
      <w:r w:rsidRPr="006E54E9">
        <w:rPr>
          <w:rFonts w:cs="Arial"/>
        </w:rPr>
        <w:t>.</w:t>
      </w:r>
    </w:p>
    <w:p w14:paraId="341F12DB" w14:textId="77777777" w:rsidR="00706C7B" w:rsidRPr="006E54E9" w:rsidRDefault="00706C7B" w:rsidP="00706C7B">
      <w:r w:rsidRPr="006E54E9">
        <w:rPr>
          <w:rStyle w:val="Style13ptBold"/>
        </w:rPr>
        <w:t>Götz &amp; Merlen ’19</w:t>
      </w:r>
      <w:r>
        <w:t>---</w:t>
      </w:r>
      <w:r w:rsidRPr="006E54E9">
        <w:t xml:space="preserve">Elias; Postdoctoral Researcher at the Uppsala Center for Russian and Eurasian Studies (UCRS), Uppsala University, Sweden. Camille-Renaud Merlen; PhD Candidate in International Relations at Kent. 2019; “Russia and the question of world order.” </w:t>
      </w:r>
      <w:r w:rsidRPr="006E54E9">
        <w:rPr>
          <w:i/>
        </w:rPr>
        <w:t>European Politics and Society</w:t>
      </w:r>
      <w:r w:rsidRPr="006E54E9">
        <w:t>, Volume 20; Accessed Online via University of Michigan Libraries</w:t>
      </w:r>
    </w:p>
    <w:p w14:paraId="27232E22" w14:textId="77777777" w:rsidR="00706C7B" w:rsidRPr="006E54E9" w:rsidRDefault="00706C7B" w:rsidP="00706C7B">
      <w:pPr>
        <w:rPr>
          <w:sz w:val="16"/>
        </w:rPr>
      </w:pPr>
      <w:r w:rsidRPr="006E54E9">
        <w:rPr>
          <w:sz w:val="16"/>
        </w:rPr>
        <w:t xml:space="preserve">To begin with, </w:t>
      </w:r>
      <w:r w:rsidRPr="006E54E9">
        <w:rPr>
          <w:rStyle w:val="StyleUnderline"/>
          <w:highlight w:val="cyan"/>
        </w:rPr>
        <w:t xml:space="preserve">there are </w:t>
      </w:r>
      <w:proofErr w:type="gramStart"/>
      <w:r w:rsidRPr="006E54E9">
        <w:rPr>
          <w:rStyle w:val="StyleUnderline"/>
          <w:highlight w:val="cyan"/>
        </w:rPr>
        <w:t xml:space="preserve">a </w:t>
      </w:r>
      <w:r w:rsidRPr="006E54E9">
        <w:rPr>
          <w:rStyle w:val="Emphasis"/>
          <w:highlight w:val="cyan"/>
        </w:rPr>
        <w:t>number of</w:t>
      </w:r>
      <w:proofErr w:type="gramEnd"/>
      <w:r w:rsidRPr="006E54E9">
        <w:rPr>
          <w:rStyle w:val="Emphasis"/>
          <w:highlight w:val="cyan"/>
        </w:rPr>
        <w:t xml:space="preserve"> reasons</w:t>
      </w:r>
      <w:r w:rsidRPr="006E54E9">
        <w:rPr>
          <w:rStyle w:val="StyleUnderline"/>
          <w:highlight w:val="cyan"/>
        </w:rPr>
        <w:t xml:space="preserve"> to be </w:t>
      </w:r>
      <w:proofErr w:type="spellStart"/>
      <w:r w:rsidRPr="006E54E9">
        <w:rPr>
          <w:rStyle w:val="Emphasis"/>
          <w:highlight w:val="cyan"/>
        </w:rPr>
        <w:t>sceptical</w:t>
      </w:r>
      <w:proofErr w:type="spellEnd"/>
      <w:r w:rsidRPr="006E54E9">
        <w:rPr>
          <w:sz w:val="16"/>
        </w:rPr>
        <w:t xml:space="preserve"> </w:t>
      </w:r>
      <w:r w:rsidRPr="006E54E9">
        <w:rPr>
          <w:rStyle w:val="StyleUnderline"/>
        </w:rPr>
        <w:t>about the ‘revanchist Russia’ perspective</w:t>
      </w:r>
      <w:r w:rsidRPr="006E54E9">
        <w:rPr>
          <w:sz w:val="16"/>
        </w:rPr>
        <w:t xml:space="preserve">. </w:t>
      </w:r>
      <w:r w:rsidRPr="006E54E9">
        <w:rPr>
          <w:rStyle w:val="StyleUnderline"/>
        </w:rPr>
        <w:t xml:space="preserve">First, </w:t>
      </w:r>
      <w:r w:rsidRPr="006E54E9">
        <w:rPr>
          <w:rStyle w:val="StyleUnderline"/>
          <w:highlight w:val="cyan"/>
        </w:rPr>
        <w:t xml:space="preserve">it adopts an </w:t>
      </w:r>
      <w:r w:rsidRPr="006E54E9">
        <w:rPr>
          <w:rStyle w:val="Emphasis"/>
          <w:highlight w:val="cyan"/>
        </w:rPr>
        <w:t>overly deterministic position</w:t>
      </w:r>
      <w:r w:rsidRPr="006E54E9">
        <w:rPr>
          <w:rStyle w:val="StyleUnderline"/>
        </w:rPr>
        <w:t xml:space="preserve">, which negates the open-ended character of history by underlining its predetermined course through certain ‘iron </w:t>
      </w:r>
      <w:proofErr w:type="gramStart"/>
      <w:r w:rsidRPr="006E54E9">
        <w:rPr>
          <w:rStyle w:val="StyleUnderline"/>
        </w:rPr>
        <w:t>laws’</w:t>
      </w:r>
      <w:proofErr w:type="gramEnd"/>
      <w:r w:rsidRPr="006E54E9">
        <w:rPr>
          <w:rStyle w:val="StyleUnderline"/>
        </w:rPr>
        <w:t xml:space="preserve"> and the supposedly unchanging ‘essence’ of Russia</w:t>
      </w:r>
      <w:r w:rsidRPr="006E54E9">
        <w:rPr>
          <w:sz w:val="16"/>
        </w:rPr>
        <w:t xml:space="preserve">. In so doing, </w:t>
      </w:r>
      <w:r w:rsidRPr="006E54E9">
        <w:rPr>
          <w:rStyle w:val="StyleUnderline"/>
        </w:rPr>
        <w:t>this</w:t>
      </w:r>
      <w:r w:rsidRPr="006E54E9">
        <w:rPr>
          <w:sz w:val="16"/>
        </w:rPr>
        <w:t xml:space="preserve"> perspective </w:t>
      </w:r>
      <w:r w:rsidRPr="006E54E9">
        <w:rPr>
          <w:rStyle w:val="Emphasis"/>
        </w:rPr>
        <w:t>effectively denies</w:t>
      </w:r>
      <w:r w:rsidRPr="006E54E9">
        <w:rPr>
          <w:sz w:val="16"/>
        </w:rPr>
        <w:t xml:space="preserve"> </w:t>
      </w:r>
      <w:r w:rsidRPr="006E54E9">
        <w:rPr>
          <w:rStyle w:val="StyleUnderline"/>
        </w:rPr>
        <w:t>the role of</w:t>
      </w:r>
      <w:r w:rsidRPr="006E54E9">
        <w:rPr>
          <w:sz w:val="16"/>
        </w:rPr>
        <w:t xml:space="preserve"> individual </w:t>
      </w:r>
      <w:r w:rsidRPr="006E54E9">
        <w:rPr>
          <w:rStyle w:val="StyleUnderline"/>
        </w:rPr>
        <w:t>agency</w:t>
      </w:r>
      <w:r w:rsidRPr="006E54E9">
        <w:rPr>
          <w:sz w:val="16"/>
        </w:rPr>
        <w:t xml:space="preserve">: </w:t>
      </w:r>
      <w:r w:rsidRPr="006E54E9">
        <w:rPr>
          <w:rStyle w:val="StyleUnderline"/>
        </w:rPr>
        <w:t>Whoever the leader is, or whatever the regime may be, Russians are subordinate to the quest for imperial greatness</w:t>
      </w:r>
      <w:r w:rsidRPr="006E54E9">
        <w:rPr>
          <w:sz w:val="16"/>
        </w:rPr>
        <w:t xml:space="preserve">. This is a view that incidentally dovetails with that of extreme Russian nationalists, who see Russian history in similar holistic terms of a ‘single stream’ that connects Ivan IV, Peter the Great, Stalin, and Putin. However, </w:t>
      </w:r>
      <w:r w:rsidRPr="006E54E9">
        <w:rPr>
          <w:rStyle w:val="StyleUnderline"/>
          <w:highlight w:val="cyan"/>
        </w:rPr>
        <w:t>Russia</w:t>
      </w:r>
      <w:r w:rsidRPr="006E54E9">
        <w:rPr>
          <w:rStyle w:val="StyleUnderline"/>
        </w:rPr>
        <w:t xml:space="preserve"> has </w:t>
      </w:r>
      <w:r w:rsidRPr="006E54E9">
        <w:rPr>
          <w:rStyle w:val="StyleUnderline"/>
          <w:highlight w:val="cyan"/>
        </w:rPr>
        <w:t>experienced</w:t>
      </w:r>
      <w:r w:rsidRPr="006E54E9">
        <w:rPr>
          <w:rStyle w:val="StyleUnderline"/>
        </w:rPr>
        <w:t xml:space="preserve"> </w:t>
      </w:r>
      <w:r w:rsidRPr="006E54E9">
        <w:rPr>
          <w:rStyle w:val="Emphasis"/>
        </w:rPr>
        <w:t xml:space="preserve">tremendous </w:t>
      </w:r>
      <w:r w:rsidRPr="006E54E9">
        <w:rPr>
          <w:rStyle w:val="Emphasis"/>
          <w:highlight w:val="cyan"/>
        </w:rPr>
        <w:t>upheavals</w:t>
      </w:r>
      <w:r w:rsidRPr="006E54E9">
        <w:rPr>
          <w:rStyle w:val="StyleUnderline"/>
        </w:rPr>
        <w:t xml:space="preserve"> throughout history </w:t>
      </w:r>
      <w:r w:rsidRPr="006E54E9">
        <w:rPr>
          <w:rStyle w:val="StyleUnderline"/>
          <w:highlight w:val="cyan"/>
        </w:rPr>
        <w:t xml:space="preserve">that </w:t>
      </w:r>
      <w:r w:rsidRPr="006E54E9">
        <w:rPr>
          <w:rStyle w:val="Emphasis"/>
          <w:highlight w:val="cyan"/>
        </w:rPr>
        <w:t>dramatically changed</w:t>
      </w:r>
      <w:r w:rsidRPr="006E54E9">
        <w:rPr>
          <w:rStyle w:val="StyleUnderline"/>
        </w:rPr>
        <w:t xml:space="preserve"> its society and its </w:t>
      </w:r>
      <w:r w:rsidRPr="006E54E9">
        <w:rPr>
          <w:rStyle w:val="StyleUnderline"/>
          <w:highlight w:val="cyan"/>
        </w:rPr>
        <w:t>relations</w:t>
      </w:r>
      <w:r w:rsidRPr="006E54E9">
        <w:rPr>
          <w:rStyle w:val="StyleUnderline"/>
        </w:rPr>
        <w:t xml:space="preserve"> with the outside world</w:t>
      </w:r>
      <w:r w:rsidRPr="006E54E9">
        <w:rPr>
          <w:sz w:val="16"/>
        </w:rPr>
        <w:t xml:space="preserve">. This happened often at the instigation of one or a few individuals. Both the beginning and the end of the Soviet Union, for example, serve as powerful reminders of the role agency plays in affecting Moscow’s internal and external affairs. Furthermore, </w:t>
      </w:r>
      <w:r w:rsidRPr="006E54E9">
        <w:rPr>
          <w:rStyle w:val="StyleUnderline"/>
        </w:rPr>
        <w:t>essentialist claims about Russian identity do not offer much insight into the dynamics of Moscow’s approach to the liberal international order, which has significantly fluctuated over time</w:t>
      </w:r>
      <w:r w:rsidRPr="006E54E9">
        <w:rPr>
          <w:sz w:val="16"/>
        </w:rPr>
        <w:t xml:space="preserve"> (Tsygankov, 2016). Second, </w:t>
      </w:r>
      <w:r w:rsidRPr="006E54E9">
        <w:rPr>
          <w:rStyle w:val="StyleUnderline"/>
        </w:rPr>
        <w:t xml:space="preserve">Russia’s revisionist </w:t>
      </w:r>
      <w:proofErr w:type="spellStart"/>
      <w:r w:rsidRPr="006E54E9">
        <w:rPr>
          <w:rStyle w:val="StyleUnderline"/>
        </w:rPr>
        <w:t>behaviour</w:t>
      </w:r>
      <w:proofErr w:type="spellEnd"/>
      <w:r w:rsidRPr="006E54E9">
        <w:rPr>
          <w:rStyle w:val="StyleUnderline"/>
        </w:rPr>
        <w:t xml:space="preserve"> should </w:t>
      </w:r>
      <w:r w:rsidRPr="006E54E9">
        <w:rPr>
          <w:rStyle w:val="Emphasis"/>
        </w:rPr>
        <w:t>not be exaggerated</w:t>
      </w:r>
      <w:r w:rsidRPr="006E54E9">
        <w:rPr>
          <w:sz w:val="16"/>
        </w:rPr>
        <w:t xml:space="preserve">. </w:t>
      </w:r>
      <w:r w:rsidRPr="006E54E9">
        <w:rPr>
          <w:rStyle w:val="StyleUnderline"/>
        </w:rPr>
        <w:t xml:space="preserve">Its intervention in Ukraine has remained </w:t>
      </w:r>
      <w:r w:rsidRPr="006E54E9">
        <w:rPr>
          <w:rStyle w:val="Emphasis"/>
        </w:rPr>
        <w:t>relatively limited</w:t>
      </w:r>
      <w:r w:rsidRPr="006E54E9">
        <w:rPr>
          <w:rStyle w:val="StyleUnderline"/>
        </w:rPr>
        <w:t>, as has its military activity in other post-Soviet states</w:t>
      </w:r>
      <w:r w:rsidRPr="006E54E9">
        <w:rPr>
          <w:sz w:val="16"/>
        </w:rPr>
        <w:t xml:space="preserve"> (Götz, 2016, p. 9). In fact, the scope of Russia’s revanchist aims is a matter of debate. </w:t>
      </w:r>
      <w:r w:rsidRPr="006E54E9">
        <w:rPr>
          <w:rStyle w:val="StyleUnderline"/>
        </w:rPr>
        <w:t xml:space="preserve">It is </w:t>
      </w:r>
      <w:r w:rsidRPr="006E54E9">
        <w:rPr>
          <w:rStyle w:val="Emphasis"/>
        </w:rPr>
        <w:t>doubtful</w:t>
      </w:r>
      <w:r w:rsidRPr="006E54E9">
        <w:rPr>
          <w:rStyle w:val="StyleUnderline"/>
        </w:rPr>
        <w:t xml:space="preserve"> whether Moscow has a blueprint for an alternative international order with different norms and principles than the current one</w:t>
      </w:r>
      <w:r w:rsidRPr="006E54E9">
        <w:rPr>
          <w:sz w:val="16"/>
        </w:rPr>
        <w:t xml:space="preserve">. </w:t>
      </w:r>
      <w:r w:rsidRPr="006E54E9">
        <w:rPr>
          <w:rStyle w:val="StyleUnderline"/>
        </w:rPr>
        <w:t>Nor does its promotion of conservative authoritarianism seem to constitute a genuine agenda</w:t>
      </w:r>
      <w:r w:rsidRPr="006E54E9">
        <w:rPr>
          <w:sz w:val="16"/>
        </w:rPr>
        <w:t xml:space="preserve">. As Lewis (2016) writes, ‘the export of conservative social and political values (…) has so far not developed into a coherent </w:t>
      </w:r>
      <w:proofErr w:type="gramStart"/>
      <w:r w:rsidRPr="006E54E9">
        <w:rPr>
          <w:sz w:val="16"/>
        </w:rPr>
        <w:t>campaign, but</w:t>
      </w:r>
      <w:proofErr w:type="gramEnd"/>
      <w:r w:rsidRPr="006E54E9">
        <w:rPr>
          <w:sz w:val="16"/>
        </w:rPr>
        <w:t xml:space="preserve"> remains a rather ad hoc and inchoate critique by Russian politicians of “multiculturalism”, LGBT rights and “political correctness” in Europe.’ Furthermore, </w:t>
      </w:r>
      <w:r w:rsidRPr="006E54E9">
        <w:rPr>
          <w:rStyle w:val="StyleUnderline"/>
          <w:highlight w:val="cyan"/>
        </w:rPr>
        <w:t>the</w:t>
      </w:r>
      <w:r w:rsidRPr="006E54E9">
        <w:rPr>
          <w:rStyle w:val="StyleUnderline"/>
        </w:rPr>
        <w:t xml:space="preserve"> ‘</w:t>
      </w:r>
      <w:r w:rsidRPr="006E54E9">
        <w:rPr>
          <w:rStyle w:val="Emphasis"/>
        </w:rPr>
        <w:t xml:space="preserve">revanchist Russia’ </w:t>
      </w:r>
      <w:r w:rsidRPr="006E54E9">
        <w:rPr>
          <w:rStyle w:val="Emphasis"/>
          <w:highlight w:val="cyan"/>
        </w:rPr>
        <w:t>perspective</w:t>
      </w:r>
      <w:r w:rsidRPr="006E54E9">
        <w:rPr>
          <w:rStyle w:val="StyleUnderline"/>
          <w:highlight w:val="cyan"/>
        </w:rPr>
        <w:t xml:space="preserve"> is </w:t>
      </w:r>
      <w:r w:rsidRPr="006E54E9">
        <w:rPr>
          <w:rStyle w:val="Emphasis"/>
          <w:highlight w:val="cyan"/>
        </w:rPr>
        <w:t>unable</w:t>
      </w:r>
      <w:r w:rsidRPr="006E54E9">
        <w:rPr>
          <w:rStyle w:val="StyleUnderline"/>
          <w:highlight w:val="cyan"/>
        </w:rPr>
        <w:t xml:space="preserve"> to account for the </w:t>
      </w:r>
      <w:r w:rsidRPr="006E54E9">
        <w:rPr>
          <w:rStyle w:val="Emphasis"/>
          <w:highlight w:val="cyan"/>
        </w:rPr>
        <w:t>numerous instances</w:t>
      </w:r>
      <w:r w:rsidRPr="006E54E9">
        <w:rPr>
          <w:rStyle w:val="StyleUnderline"/>
          <w:highlight w:val="cyan"/>
        </w:rPr>
        <w:t xml:space="preserve"> in which Moscow</w:t>
      </w:r>
      <w:r w:rsidRPr="006E54E9">
        <w:rPr>
          <w:rStyle w:val="StyleUnderline"/>
        </w:rPr>
        <w:t xml:space="preserve"> has </w:t>
      </w:r>
      <w:r w:rsidRPr="006E54E9">
        <w:rPr>
          <w:rStyle w:val="Emphasis"/>
          <w:highlight w:val="cyan"/>
        </w:rPr>
        <w:t>adhered to</w:t>
      </w:r>
      <w:r w:rsidRPr="006E54E9">
        <w:rPr>
          <w:rStyle w:val="Emphasis"/>
        </w:rPr>
        <w:t xml:space="preserve"> the </w:t>
      </w:r>
      <w:r w:rsidRPr="006E54E9">
        <w:rPr>
          <w:rStyle w:val="Emphasis"/>
          <w:highlight w:val="cyan"/>
        </w:rPr>
        <w:t>norms, rules, and institutions</w:t>
      </w:r>
      <w:r w:rsidRPr="006E54E9">
        <w:rPr>
          <w:rStyle w:val="StyleUnderline"/>
        </w:rPr>
        <w:t xml:space="preserve"> that are associated </w:t>
      </w:r>
      <w:r w:rsidRPr="006E54E9">
        <w:rPr>
          <w:rStyle w:val="StyleUnderline"/>
          <w:highlight w:val="cyan"/>
        </w:rPr>
        <w:t>with the</w:t>
      </w:r>
      <w:r w:rsidRPr="006E54E9">
        <w:rPr>
          <w:rStyle w:val="StyleUnderline"/>
        </w:rPr>
        <w:t xml:space="preserve"> </w:t>
      </w:r>
      <w:r w:rsidRPr="006E54E9">
        <w:rPr>
          <w:rStyle w:val="Emphasis"/>
        </w:rPr>
        <w:t xml:space="preserve">existing </w:t>
      </w:r>
      <w:r w:rsidRPr="006E54E9">
        <w:rPr>
          <w:rStyle w:val="Emphasis"/>
          <w:highlight w:val="cyan"/>
        </w:rPr>
        <w:t>liberal order</w:t>
      </w:r>
      <w:r w:rsidRPr="006E54E9">
        <w:rPr>
          <w:sz w:val="16"/>
        </w:rPr>
        <w:t xml:space="preserve">. While it might be a stretch to describe </w:t>
      </w:r>
      <w:r w:rsidRPr="006E54E9">
        <w:rPr>
          <w:rStyle w:val="StyleUnderline"/>
          <w:highlight w:val="cyan"/>
        </w:rPr>
        <w:t>Moscow</w:t>
      </w:r>
      <w:r w:rsidRPr="006E54E9">
        <w:rPr>
          <w:sz w:val="16"/>
        </w:rPr>
        <w:t xml:space="preserve"> as a consistent defender of multilateralism (Lo, 2015), it </w:t>
      </w:r>
      <w:r w:rsidRPr="006E54E9">
        <w:rPr>
          <w:rStyle w:val="StyleUnderline"/>
          <w:highlight w:val="cyan"/>
        </w:rPr>
        <w:t xml:space="preserve">has </w:t>
      </w:r>
      <w:r w:rsidRPr="006E54E9">
        <w:rPr>
          <w:rStyle w:val="Emphasis"/>
          <w:highlight w:val="cyan"/>
        </w:rPr>
        <w:t>supported frameworks</w:t>
      </w:r>
      <w:r w:rsidRPr="006E54E9">
        <w:rPr>
          <w:rStyle w:val="StyleUnderline"/>
          <w:highlight w:val="cyan"/>
        </w:rPr>
        <w:t xml:space="preserve"> such as the</w:t>
      </w:r>
      <w:r w:rsidRPr="006E54E9">
        <w:rPr>
          <w:rStyle w:val="StyleUnderline"/>
        </w:rPr>
        <w:t xml:space="preserve"> 2015 </w:t>
      </w:r>
      <w:r w:rsidRPr="006E54E9">
        <w:rPr>
          <w:rStyle w:val="Emphasis"/>
          <w:highlight w:val="cyan"/>
        </w:rPr>
        <w:t>Iran</w:t>
      </w:r>
      <w:r w:rsidRPr="006E54E9">
        <w:rPr>
          <w:rStyle w:val="Emphasis"/>
        </w:rPr>
        <w:t xml:space="preserve"> nuclear </w:t>
      </w:r>
      <w:r w:rsidRPr="006E54E9">
        <w:rPr>
          <w:rStyle w:val="Emphasis"/>
          <w:highlight w:val="cyan"/>
        </w:rPr>
        <w:t>deal</w:t>
      </w:r>
      <w:r w:rsidRPr="006E54E9">
        <w:rPr>
          <w:sz w:val="16"/>
        </w:rPr>
        <w:t xml:space="preserve">. </w:t>
      </w:r>
      <w:r w:rsidRPr="006E54E9">
        <w:rPr>
          <w:rStyle w:val="StyleUnderline"/>
          <w:highlight w:val="cyan"/>
        </w:rPr>
        <w:t>It</w:t>
      </w:r>
      <w:r w:rsidRPr="006E54E9">
        <w:rPr>
          <w:sz w:val="16"/>
        </w:rPr>
        <w:t xml:space="preserve"> also </w:t>
      </w:r>
      <w:r w:rsidRPr="006E54E9">
        <w:rPr>
          <w:rStyle w:val="StyleUnderline"/>
          <w:highlight w:val="cyan"/>
        </w:rPr>
        <w:t>acceded to the</w:t>
      </w:r>
      <w:r w:rsidRPr="006E54E9">
        <w:rPr>
          <w:sz w:val="16"/>
        </w:rPr>
        <w:t xml:space="preserve"> </w:t>
      </w:r>
      <w:r w:rsidRPr="006E54E9">
        <w:rPr>
          <w:rStyle w:val="Emphasis"/>
          <w:highlight w:val="cyan"/>
        </w:rPr>
        <w:t>W</w:t>
      </w:r>
      <w:r w:rsidRPr="006E54E9">
        <w:rPr>
          <w:sz w:val="16"/>
        </w:rPr>
        <w:t xml:space="preserve">orld </w:t>
      </w:r>
      <w:r w:rsidRPr="006E54E9">
        <w:rPr>
          <w:rStyle w:val="Emphasis"/>
          <w:highlight w:val="cyan"/>
        </w:rPr>
        <w:t>T</w:t>
      </w:r>
      <w:r w:rsidRPr="006E54E9">
        <w:rPr>
          <w:sz w:val="16"/>
        </w:rPr>
        <w:t xml:space="preserve">rade </w:t>
      </w:r>
      <w:r w:rsidRPr="006E54E9">
        <w:rPr>
          <w:rStyle w:val="Emphasis"/>
          <w:highlight w:val="cyan"/>
        </w:rPr>
        <w:t>O</w:t>
      </w:r>
      <w:r w:rsidRPr="006E54E9">
        <w:rPr>
          <w:sz w:val="16"/>
        </w:rPr>
        <w:t xml:space="preserve">rganization in 2012 – after 19 years of talks – </w:t>
      </w:r>
      <w:r w:rsidRPr="006E54E9">
        <w:rPr>
          <w:rStyle w:val="StyleUnderline"/>
          <w:highlight w:val="cyan"/>
        </w:rPr>
        <w:t>and continues to be a member of the</w:t>
      </w:r>
      <w:r w:rsidRPr="006E54E9">
        <w:rPr>
          <w:rStyle w:val="StyleUnderline"/>
        </w:rPr>
        <w:t xml:space="preserve"> </w:t>
      </w:r>
      <w:r w:rsidRPr="006E54E9">
        <w:rPr>
          <w:rStyle w:val="Emphasis"/>
          <w:highlight w:val="cyan"/>
        </w:rPr>
        <w:t>E</w:t>
      </w:r>
      <w:r w:rsidRPr="006E54E9">
        <w:rPr>
          <w:rStyle w:val="StyleUnderline"/>
        </w:rPr>
        <w:t xml:space="preserve">uropean </w:t>
      </w:r>
      <w:r w:rsidRPr="006E54E9">
        <w:rPr>
          <w:rStyle w:val="Emphasis"/>
          <w:highlight w:val="cyan"/>
        </w:rPr>
        <w:t>C</w:t>
      </w:r>
      <w:r w:rsidRPr="006E54E9">
        <w:rPr>
          <w:rStyle w:val="StyleUnderline"/>
        </w:rPr>
        <w:t xml:space="preserve">ourt of </w:t>
      </w:r>
      <w:r w:rsidRPr="006E54E9">
        <w:rPr>
          <w:rStyle w:val="Emphasis"/>
          <w:highlight w:val="cyan"/>
        </w:rPr>
        <w:t>H</w:t>
      </w:r>
      <w:r w:rsidRPr="006E54E9">
        <w:rPr>
          <w:rStyle w:val="StyleUnderline"/>
        </w:rPr>
        <w:t xml:space="preserve">uman </w:t>
      </w:r>
      <w:r w:rsidRPr="006E54E9">
        <w:rPr>
          <w:rStyle w:val="Emphasis"/>
          <w:highlight w:val="cyan"/>
        </w:rPr>
        <w:t>R</w:t>
      </w:r>
      <w:r w:rsidRPr="006E54E9">
        <w:rPr>
          <w:rStyle w:val="StyleUnderline"/>
        </w:rPr>
        <w:t>ights</w:t>
      </w:r>
      <w:r w:rsidRPr="006E54E9">
        <w:rPr>
          <w:sz w:val="16"/>
        </w:rPr>
        <w:t xml:space="preserve">. </w:t>
      </w:r>
      <w:r w:rsidRPr="006E54E9">
        <w:rPr>
          <w:rStyle w:val="StyleUnderline"/>
          <w:highlight w:val="cyan"/>
        </w:rPr>
        <w:t xml:space="preserve">The </w:t>
      </w:r>
      <w:r w:rsidRPr="006E54E9">
        <w:rPr>
          <w:rStyle w:val="Emphasis"/>
          <w:highlight w:val="cyan"/>
        </w:rPr>
        <w:t>liberal goals</w:t>
      </w:r>
      <w:r w:rsidRPr="006E54E9">
        <w:rPr>
          <w:rStyle w:val="StyleUnderline"/>
        </w:rPr>
        <w:t xml:space="preserve"> and supranational methods of these institutions </w:t>
      </w:r>
      <w:r w:rsidRPr="006E54E9">
        <w:rPr>
          <w:rStyle w:val="Emphasis"/>
          <w:highlight w:val="cyan"/>
        </w:rPr>
        <w:t>hardly fit with a revisionist</w:t>
      </w:r>
      <w:r w:rsidRPr="006E54E9">
        <w:rPr>
          <w:rStyle w:val="Emphasis"/>
        </w:rPr>
        <w:t xml:space="preserve"> imperial </w:t>
      </w:r>
      <w:r w:rsidRPr="006E54E9">
        <w:rPr>
          <w:rStyle w:val="Emphasis"/>
          <w:highlight w:val="cyan"/>
        </w:rPr>
        <w:t>agenda</w:t>
      </w:r>
      <w:r w:rsidRPr="006E54E9">
        <w:rPr>
          <w:sz w:val="16"/>
        </w:rPr>
        <w:t xml:space="preserve">. Third, </w:t>
      </w:r>
      <w:r w:rsidRPr="006E54E9">
        <w:rPr>
          <w:rStyle w:val="StyleUnderline"/>
        </w:rPr>
        <w:t xml:space="preserve">Moscow’s </w:t>
      </w:r>
      <w:proofErr w:type="spellStart"/>
      <w:r w:rsidRPr="006E54E9">
        <w:rPr>
          <w:rStyle w:val="StyleUnderline"/>
        </w:rPr>
        <w:t>behaviour</w:t>
      </w:r>
      <w:proofErr w:type="spellEnd"/>
      <w:r w:rsidRPr="006E54E9">
        <w:rPr>
          <w:rStyle w:val="StyleUnderline"/>
        </w:rPr>
        <w:t xml:space="preserve"> is much more in line with that of an ordinary great power than the ‘revanchist Russia’ perspective makes it out to be</w:t>
      </w:r>
      <w:r w:rsidRPr="006E54E9">
        <w:rPr>
          <w:sz w:val="16"/>
        </w:rPr>
        <w:t xml:space="preserve">. For one thing, Russia is by no means unique in its quest to establish a zone of influence in its near </w:t>
      </w:r>
      <w:proofErr w:type="spellStart"/>
      <w:r w:rsidRPr="006E54E9">
        <w:rPr>
          <w:sz w:val="16"/>
        </w:rPr>
        <w:t>neighbourhood</w:t>
      </w:r>
      <w:proofErr w:type="spellEnd"/>
      <w:r w:rsidRPr="006E54E9">
        <w:rPr>
          <w:sz w:val="16"/>
        </w:rPr>
        <w:t xml:space="preserve">. As Carpenter (2017, January 19) points out, Russia is hardly the only country to regard the [sphere of influence] concept as important for its security. Or do U.S. officials believe that Chinese actions in the South China Sea, Turkey’s policies towards Iraq and Syria, and Saudi Arabia’s actions in Bahrain and Yemen do not involve such a consideration? For another, interference in the domestic affairs of other states is something of a habit for great powers. Whether they are </w:t>
      </w:r>
      <w:proofErr w:type="gramStart"/>
      <w:r w:rsidRPr="006E54E9">
        <w:rPr>
          <w:sz w:val="16"/>
        </w:rPr>
        <w:t>democratic</w:t>
      </w:r>
      <w:proofErr w:type="gramEnd"/>
      <w:r w:rsidRPr="006E54E9">
        <w:rPr>
          <w:sz w:val="16"/>
        </w:rPr>
        <w:t xml:space="preserve"> or authoritarian does not seem to make a difference in this regard. The United States, for example, has a long track record of meddling in the internal affairs and electoral processes of other countries (Levin, 2016). It is therefore unlikely that a more democratic Russia will substantially change its key foreign policy objectives and activities. Furthermore, the discrediting of Russian concerns over NATO enlargement as an ‘imagined’ threat, rather than a ‘real’ one, misses the mark. Any international relations scholar worth their salt knows that uncertainty about others’ intentions is central to security dilemma dynamics. Thus, Moscow’s fears should not be brushed aside as idiosyncratic Russian paranoia. In conclusion, it seems fair to say that </w:t>
      </w:r>
      <w:r w:rsidRPr="006E54E9">
        <w:rPr>
          <w:rStyle w:val="StyleUnderline"/>
        </w:rPr>
        <w:t>the ‘revanchist Russia’ perspective faces an array of explanatory challenges and shortcomings</w:t>
      </w:r>
      <w:r w:rsidRPr="006E54E9">
        <w:rPr>
          <w:sz w:val="16"/>
        </w:rPr>
        <w:t xml:space="preserve">. </w:t>
      </w:r>
    </w:p>
    <w:p w14:paraId="0BAD8846" w14:textId="77777777" w:rsidR="00706C7B" w:rsidRPr="006E54E9" w:rsidRDefault="00706C7B" w:rsidP="00706C7B"/>
    <w:p w14:paraId="1B51A891" w14:textId="77777777" w:rsidR="00706C7B" w:rsidRPr="006E54E9" w:rsidRDefault="00706C7B" w:rsidP="00706C7B">
      <w:pPr>
        <w:pStyle w:val="Heading3"/>
      </w:pPr>
      <w:bookmarkStart w:id="26" w:name="Level_1_4474"/>
      <w:bookmarkEnd w:id="25"/>
      <w:r w:rsidRPr="006E54E9">
        <w:lastRenderedPageBreak/>
        <w:t>2NC</w:t>
      </w:r>
      <w:r>
        <w:t>---</w:t>
      </w:r>
      <w:r w:rsidRPr="006E54E9">
        <w:t>Russia Revisionist</w:t>
      </w:r>
      <w:r>
        <w:t>---</w:t>
      </w:r>
      <w:r w:rsidRPr="006E54E9">
        <w:t>AT: Ukraine</w:t>
      </w:r>
    </w:p>
    <w:p w14:paraId="26BC92ED" w14:textId="77777777" w:rsidR="00706C7B" w:rsidRPr="006E54E9" w:rsidRDefault="00706C7B" w:rsidP="00706C7B">
      <w:pPr>
        <w:pStyle w:val="Heading4"/>
      </w:pPr>
      <w:r w:rsidRPr="006E54E9">
        <w:t>Nope.</w:t>
      </w:r>
    </w:p>
    <w:p w14:paraId="2B5D562E" w14:textId="77777777" w:rsidR="00706C7B" w:rsidRPr="006E54E9" w:rsidRDefault="00706C7B" w:rsidP="00706C7B">
      <w:r w:rsidRPr="006E54E9">
        <w:rPr>
          <w:rStyle w:val="Style13ptBold"/>
        </w:rPr>
        <w:t>Mearsheimer ’22</w:t>
      </w:r>
      <w:r>
        <w:t>---</w:t>
      </w:r>
      <w:r w:rsidRPr="006E54E9">
        <w:t xml:space="preserve">John J. Mearsheimer, the R. Wendell Harrison Distinguished Service Professor of Political Science at the University of Chicago. June 23, 2022; "The Causes and Consequences of the Ukraine Crisis"; </w:t>
      </w:r>
      <w:r w:rsidRPr="006E54E9">
        <w:rPr>
          <w:i/>
          <w:iCs/>
        </w:rPr>
        <w:t>National Interest</w:t>
      </w:r>
      <w:r w:rsidRPr="006E54E9">
        <w:t>; https://nationalinterest.org/feature/causes-and-consequences-ukraine-crisis-203182?page=0%2C3; //Pen—KL</w:t>
      </w:r>
    </w:p>
    <w:p w14:paraId="36BFF283" w14:textId="77777777" w:rsidR="00706C7B" w:rsidRPr="006E54E9" w:rsidRDefault="00706C7B" w:rsidP="00706C7B">
      <w:pPr>
        <w:rPr>
          <w:sz w:val="16"/>
        </w:rPr>
      </w:pPr>
      <w:r w:rsidRPr="006E54E9">
        <w:rPr>
          <w:sz w:val="16"/>
        </w:rPr>
        <w:t>The war in Ukraine is a multi-dimensional disaster, which is likely to get much worse in the foreseeable future. When a war is successful, little attention is paid to its causes, but when the outcome is disastrous, understanding how it happened becomes paramount. People want to know: how did we get into this terrible situation?</w:t>
      </w:r>
    </w:p>
    <w:p w14:paraId="7CC75039" w14:textId="77777777" w:rsidR="00706C7B" w:rsidRPr="006E54E9" w:rsidRDefault="00706C7B" w:rsidP="00706C7B">
      <w:pPr>
        <w:rPr>
          <w:sz w:val="16"/>
        </w:rPr>
      </w:pPr>
      <w:r w:rsidRPr="006E54E9">
        <w:rPr>
          <w:sz w:val="16"/>
        </w:rPr>
        <w:t>I have witnessed this phenomenon twice in my lifetime—first with the Vietnam war and second with the Iraq war. In both cases, Americans wanted to know how their country could have miscalculated so badly. Given that the United States and its NATO allies played a crucial role in the events that led to the Ukraine war—and are now playing a central role in the conduct of that war—it is appropriate to evaluate the West’s responsibility for this calamity.</w:t>
      </w:r>
    </w:p>
    <w:p w14:paraId="055D833C" w14:textId="77777777" w:rsidR="00706C7B" w:rsidRPr="006E54E9" w:rsidRDefault="00706C7B" w:rsidP="00706C7B">
      <w:pPr>
        <w:rPr>
          <w:sz w:val="16"/>
        </w:rPr>
      </w:pPr>
      <w:r w:rsidRPr="006E54E9">
        <w:rPr>
          <w:sz w:val="16"/>
        </w:rPr>
        <w:t>I will make two main arguments today.</w:t>
      </w:r>
    </w:p>
    <w:p w14:paraId="6F805741" w14:textId="77777777" w:rsidR="00706C7B" w:rsidRPr="006E54E9" w:rsidRDefault="00706C7B" w:rsidP="00706C7B">
      <w:pPr>
        <w:rPr>
          <w:sz w:val="16"/>
        </w:rPr>
      </w:pPr>
      <w:r w:rsidRPr="006E54E9">
        <w:rPr>
          <w:sz w:val="16"/>
        </w:rPr>
        <w:t xml:space="preserve">First, </w:t>
      </w:r>
      <w:r w:rsidRPr="006E54E9">
        <w:rPr>
          <w:rStyle w:val="StyleUnderline"/>
          <w:highlight w:val="cyan"/>
        </w:rPr>
        <w:t>the United States is</w:t>
      </w:r>
      <w:r w:rsidRPr="006E54E9">
        <w:rPr>
          <w:rStyle w:val="StyleUnderline"/>
        </w:rPr>
        <w:t xml:space="preserve"> </w:t>
      </w:r>
      <w:r w:rsidRPr="006E54E9">
        <w:rPr>
          <w:rStyle w:val="Emphasis"/>
        </w:rPr>
        <w:t xml:space="preserve">principally </w:t>
      </w:r>
      <w:r w:rsidRPr="006E54E9">
        <w:rPr>
          <w:rStyle w:val="Emphasis"/>
          <w:highlight w:val="cyan"/>
        </w:rPr>
        <w:t>responsible</w:t>
      </w:r>
      <w:r w:rsidRPr="006E54E9">
        <w:rPr>
          <w:rStyle w:val="StyleUnderline"/>
        </w:rPr>
        <w:t xml:space="preserve"> </w:t>
      </w:r>
      <w:r w:rsidRPr="006E54E9">
        <w:rPr>
          <w:rStyle w:val="StyleUnderline"/>
          <w:highlight w:val="cyan"/>
        </w:rPr>
        <w:t>for</w:t>
      </w:r>
      <w:r w:rsidRPr="006E54E9">
        <w:rPr>
          <w:rStyle w:val="StyleUnderline"/>
        </w:rPr>
        <w:t xml:space="preserve"> </w:t>
      </w:r>
      <w:r w:rsidRPr="006E54E9">
        <w:rPr>
          <w:rStyle w:val="Emphasis"/>
          <w:highlight w:val="cyan"/>
        </w:rPr>
        <w:t>causing</w:t>
      </w:r>
      <w:r w:rsidRPr="006E54E9">
        <w:rPr>
          <w:rStyle w:val="StyleUnderline"/>
        </w:rPr>
        <w:t xml:space="preserve"> the </w:t>
      </w:r>
      <w:r w:rsidRPr="006E54E9">
        <w:rPr>
          <w:rStyle w:val="StyleUnderline"/>
          <w:highlight w:val="cyan"/>
        </w:rPr>
        <w:t>Ukraine</w:t>
      </w:r>
      <w:r w:rsidRPr="006E54E9">
        <w:rPr>
          <w:rStyle w:val="StyleUnderline"/>
        </w:rPr>
        <w:t xml:space="preserve"> crisis</w:t>
      </w:r>
      <w:r w:rsidRPr="006E54E9">
        <w:rPr>
          <w:sz w:val="16"/>
        </w:rPr>
        <w:t xml:space="preserve">. </w:t>
      </w:r>
      <w:r w:rsidRPr="006E54E9">
        <w:rPr>
          <w:rStyle w:val="StyleUnderline"/>
        </w:rPr>
        <w:t>This is not to deny</w:t>
      </w:r>
      <w:r w:rsidRPr="006E54E9">
        <w:rPr>
          <w:sz w:val="16"/>
        </w:rPr>
        <w:t xml:space="preserve"> that </w:t>
      </w:r>
      <w:r w:rsidRPr="006E54E9">
        <w:rPr>
          <w:rStyle w:val="StyleUnderline"/>
        </w:rPr>
        <w:t xml:space="preserve">Putin </w:t>
      </w:r>
      <w:r w:rsidRPr="006E54E9">
        <w:rPr>
          <w:rStyle w:val="Emphasis"/>
        </w:rPr>
        <w:t>started</w:t>
      </w:r>
      <w:r w:rsidRPr="006E54E9">
        <w:rPr>
          <w:rStyle w:val="StyleUnderline"/>
        </w:rPr>
        <w:t xml:space="preserve"> the war</w:t>
      </w:r>
      <w:r w:rsidRPr="006E54E9">
        <w:rPr>
          <w:sz w:val="16"/>
        </w:rPr>
        <w:t xml:space="preserve"> and that he is responsible for Russia’s conduct of the war. Nor is it to deny that America’s allies bear some responsibility, but they largely follow Washington’s lead on Ukraine. </w:t>
      </w:r>
      <w:r w:rsidRPr="006E54E9">
        <w:rPr>
          <w:rStyle w:val="StyleUnderline"/>
        </w:rPr>
        <w:t xml:space="preserve">My </w:t>
      </w:r>
      <w:r w:rsidRPr="006E54E9">
        <w:rPr>
          <w:rStyle w:val="Emphasis"/>
        </w:rPr>
        <w:t>central claim</w:t>
      </w:r>
      <w:r w:rsidRPr="006E54E9">
        <w:rPr>
          <w:rStyle w:val="StyleUnderline"/>
        </w:rPr>
        <w:t xml:space="preserve"> is that the United States has pushed forward policies toward Ukraine that Putin and other Russian leaders see as an </w:t>
      </w:r>
      <w:r w:rsidRPr="006E54E9">
        <w:rPr>
          <w:rStyle w:val="Emphasis"/>
        </w:rPr>
        <w:t>existential threat</w:t>
      </w:r>
      <w:r w:rsidRPr="006E54E9">
        <w:rPr>
          <w:rStyle w:val="StyleUnderline"/>
        </w:rPr>
        <w:t xml:space="preserve">, a point they have made repeatedly for </w:t>
      </w:r>
      <w:r w:rsidRPr="006E54E9">
        <w:rPr>
          <w:rStyle w:val="Emphasis"/>
        </w:rPr>
        <w:t>many years</w:t>
      </w:r>
      <w:r w:rsidRPr="006E54E9">
        <w:rPr>
          <w:sz w:val="16"/>
        </w:rPr>
        <w:t xml:space="preserve">. Specifically, </w:t>
      </w:r>
      <w:r w:rsidRPr="006E54E9">
        <w:rPr>
          <w:rStyle w:val="StyleUnderline"/>
        </w:rPr>
        <w:t xml:space="preserve">I am talking about </w:t>
      </w:r>
      <w:r w:rsidRPr="006E54E9">
        <w:rPr>
          <w:rStyle w:val="StyleUnderline"/>
          <w:highlight w:val="cyan"/>
        </w:rPr>
        <w:t xml:space="preserve">America’s </w:t>
      </w:r>
      <w:r w:rsidRPr="006E54E9">
        <w:rPr>
          <w:rStyle w:val="Emphasis"/>
          <w:highlight w:val="cyan"/>
        </w:rPr>
        <w:t>obsession</w:t>
      </w:r>
      <w:r w:rsidRPr="006E54E9">
        <w:rPr>
          <w:rStyle w:val="StyleUnderline"/>
        </w:rPr>
        <w:t xml:space="preserve"> </w:t>
      </w:r>
      <w:r w:rsidRPr="006E54E9">
        <w:rPr>
          <w:rStyle w:val="StyleUnderline"/>
          <w:highlight w:val="cyan"/>
        </w:rPr>
        <w:t>with</w:t>
      </w:r>
      <w:r w:rsidRPr="006E54E9">
        <w:rPr>
          <w:rStyle w:val="StyleUnderline"/>
        </w:rPr>
        <w:t xml:space="preserve"> bringing Ukraine into NATO and </w:t>
      </w:r>
      <w:r w:rsidRPr="006E54E9">
        <w:rPr>
          <w:rStyle w:val="StyleUnderline"/>
          <w:highlight w:val="cyan"/>
        </w:rPr>
        <w:t xml:space="preserve">making it a </w:t>
      </w:r>
      <w:r w:rsidRPr="006E54E9">
        <w:rPr>
          <w:rStyle w:val="Emphasis"/>
          <w:highlight w:val="cyan"/>
        </w:rPr>
        <w:t>Western bulwark</w:t>
      </w:r>
      <w:r w:rsidRPr="006E54E9">
        <w:rPr>
          <w:sz w:val="16"/>
        </w:rPr>
        <w:t xml:space="preserve"> on Russia’s border. The Biden administration was unwilling to eliminate that threat through diplomacy and indeed in 2021 recommitted the United States to bringing Ukraine into NATO. Putin responded by invading Ukraine on February 24th of this year.</w:t>
      </w:r>
    </w:p>
    <w:p w14:paraId="29A05D3D" w14:textId="77777777" w:rsidR="00706C7B" w:rsidRPr="006E54E9" w:rsidRDefault="00706C7B" w:rsidP="00706C7B">
      <w:pPr>
        <w:rPr>
          <w:sz w:val="16"/>
        </w:rPr>
      </w:pPr>
      <w:r w:rsidRPr="006E54E9">
        <w:rPr>
          <w:sz w:val="16"/>
        </w:rPr>
        <w:t xml:space="preserve">Second, </w:t>
      </w:r>
      <w:r w:rsidRPr="006E54E9">
        <w:rPr>
          <w:rStyle w:val="StyleUnderline"/>
        </w:rPr>
        <w:t xml:space="preserve">the Biden administration has reacted to the outbreak of war by </w:t>
      </w:r>
      <w:r w:rsidRPr="006E54E9">
        <w:rPr>
          <w:rStyle w:val="Emphasis"/>
        </w:rPr>
        <w:t>doubling down</w:t>
      </w:r>
      <w:r w:rsidRPr="006E54E9">
        <w:rPr>
          <w:rStyle w:val="StyleUnderline"/>
        </w:rPr>
        <w:t xml:space="preserve"> against Russia. Washington and its Western allies are committed to </w:t>
      </w:r>
      <w:r w:rsidRPr="006E54E9">
        <w:rPr>
          <w:rStyle w:val="Emphasis"/>
        </w:rPr>
        <w:t>decisively defeating</w:t>
      </w:r>
      <w:r w:rsidRPr="006E54E9">
        <w:rPr>
          <w:rStyle w:val="StyleUnderline"/>
        </w:rPr>
        <w:t xml:space="preserve"> Russia in Ukraine</w:t>
      </w:r>
      <w:r w:rsidRPr="006E54E9">
        <w:rPr>
          <w:sz w:val="16"/>
        </w:rPr>
        <w:t xml:space="preserve"> and employing comprehensive sanctions to greatly weaken Russian power. </w:t>
      </w:r>
      <w:r w:rsidRPr="006E54E9">
        <w:rPr>
          <w:rStyle w:val="StyleUnderline"/>
          <w:highlight w:val="cyan"/>
        </w:rPr>
        <w:t>The United States is not</w:t>
      </w:r>
      <w:r w:rsidRPr="006E54E9">
        <w:rPr>
          <w:rStyle w:val="StyleUnderline"/>
        </w:rPr>
        <w:t xml:space="preserve"> seriously </w:t>
      </w:r>
      <w:r w:rsidRPr="006E54E9">
        <w:rPr>
          <w:rStyle w:val="StyleUnderline"/>
          <w:highlight w:val="cyan"/>
        </w:rPr>
        <w:t xml:space="preserve">interested in finding a </w:t>
      </w:r>
      <w:r w:rsidRPr="006E54E9">
        <w:rPr>
          <w:rStyle w:val="Emphasis"/>
          <w:highlight w:val="cyan"/>
        </w:rPr>
        <w:t>diplomatic</w:t>
      </w:r>
      <w:r w:rsidRPr="006E54E9">
        <w:rPr>
          <w:rStyle w:val="StyleUnderline"/>
          <w:highlight w:val="cyan"/>
        </w:rPr>
        <w:t xml:space="preserve"> solution</w:t>
      </w:r>
      <w:r w:rsidRPr="006E54E9">
        <w:rPr>
          <w:rStyle w:val="StyleUnderline"/>
        </w:rPr>
        <w:t xml:space="preserve"> to the war, </w:t>
      </w:r>
      <w:r w:rsidRPr="006E54E9">
        <w:rPr>
          <w:rStyle w:val="StyleUnderline"/>
          <w:highlight w:val="cyan"/>
        </w:rPr>
        <w:t>which means the war is likely to</w:t>
      </w:r>
      <w:r w:rsidRPr="006E54E9">
        <w:rPr>
          <w:rStyle w:val="StyleUnderline"/>
        </w:rPr>
        <w:t xml:space="preserve"> </w:t>
      </w:r>
      <w:r w:rsidRPr="006E54E9">
        <w:rPr>
          <w:rStyle w:val="Emphasis"/>
          <w:highlight w:val="cyan"/>
        </w:rPr>
        <w:t>drag on</w:t>
      </w:r>
      <w:r w:rsidRPr="006E54E9">
        <w:rPr>
          <w:sz w:val="16"/>
        </w:rPr>
        <w:t xml:space="preserve"> </w:t>
      </w:r>
      <w:r w:rsidRPr="006E54E9">
        <w:rPr>
          <w:rStyle w:val="StyleUnderline"/>
          <w:highlight w:val="cyan"/>
        </w:rPr>
        <w:t>for</w:t>
      </w:r>
      <w:r w:rsidRPr="006E54E9">
        <w:rPr>
          <w:sz w:val="16"/>
        </w:rPr>
        <w:t xml:space="preserve"> months if not </w:t>
      </w:r>
      <w:r w:rsidRPr="006E54E9">
        <w:rPr>
          <w:rStyle w:val="StyleUnderline"/>
          <w:highlight w:val="cyan"/>
        </w:rPr>
        <w:t>years</w:t>
      </w:r>
      <w:r w:rsidRPr="006E54E9">
        <w:rPr>
          <w:sz w:val="16"/>
        </w:rPr>
        <w:t xml:space="preserve">. In the process, </w:t>
      </w:r>
      <w:r w:rsidRPr="006E54E9">
        <w:rPr>
          <w:rStyle w:val="StyleUnderline"/>
        </w:rPr>
        <w:t xml:space="preserve">Ukraine, which has already </w:t>
      </w:r>
      <w:r w:rsidRPr="006E54E9">
        <w:rPr>
          <w:rStyle w:val="Emphasis"/>
        </w:rPr>
        <w:t>suffered grievously</w:t>
      </w:r>
      <w:r w:rsidRPr="006E54E9">
        <w:rPr>
          <w:rStyle w:val="StyleUnderline"/>
        </w:rPr>
        <w:t xml:space="preserve">, is going to experience even </w:t>
      </w:r>
      <w:r w:rsidRPr="006E54E9">
        <w:rPr>
          <w:rStyle w:val="Emphasis"/>
        </w:rPr>
        <w:t>greater harm</w:t>
      </w:r>
      <w:r w:rsidRPr="006E54E9">
        <w:rPr>
          <w:sz w:val="16"/>
        </w:rPr>
        <w:t>. In essence</w:t>
      </w:r>
      <w:r w:rsidRPr="006E54E9">
        <w:rPr>
          <w:rStyle w:val="StyleUnderline"/>
        </w:rPr>
        <w:t xml:space="preserve">, the United States is helping lead Ukraine down the </w:t>
      </w:r>
      <w:r w:rsidRPr="006E54E9">
        <w:rPr>
          <w:rStyle w:val="Emphasis"/>
        </w:rPr>
        <w:t>primrose path</w:t>
      </w:r>
      <w:r w:rsidRPr="006E54E9">
        <w:rPr>
          <w:sz w:val="16"/>
        </w:rPr>
        <w:t xml:space="preserve">. Furthermore, </w:t>
      </w:r>
      <w:r w:rsidRPr="006E54E9">
        <w:rPr>
          <w:rStyle w:val="StyleUnderline"/>
        </w:rPr>
        <w:t xml:space="preserve">there is a </w:t>
      </w:r>
      <w:r w:rsidRPr="006E54E9">
        <w:rPr>
          <w:rStyle w:val="Emphasis"/>
        </w:rPr>
        <w:t>danger</w:t>
      </w:r>
      <w:r w:rsidRPr="006E54E9">
        <w:rPr>
          <w:rStyle w:val="StyleUnderline"/>
        </w:rPr>
        <w:t xml:space="preserve"> that </w:t>
      </w:r>
      <w:r w:rsidRPr="006E54E9">
        <w:rPr>
          <w:rStyle w:val="StyleUnderline"/>
          <w:highlight w:val="cyan"/>
        </w:rPr>
        <w:t xml:space="preserve">the war will </w:t>
      </w:r>
      <w:r w:rsidRPr="006E54E9">
        <w:rPr>
          <w:rStyle w:val="Emphasis"/>
          <w:highlight w:val="cyan"/>
        </w:rPr>
        <w:t>escalate</w:t>
      </w:r>
      <w:r w:rsidRPr="006E54E9">
        <w:rPr>
          <w:rStyle w:val="StyleUnderline"/>
        </w:rPr>
        <w:t xml:space="preserve">, as </w:t>
      </w:r>
      <w:r w:rsidRPr="006E54E9">
        <w:rPr>
          <w:rStyle w:val="StyleUnderline"/>
          <w:highlight w:val="cyan"/>
        </w:rPr>
        <w:t xml:space="preserve">NATO might get </w:t>
      </w:r>
      <w:r w:rsidRPr="006E54E9">
        <w:rPr>
          <w:rStyle w:val="Emphasis"/>
          <w:highlight w:val="cyan"/>
        </w:rPr>
        <w:t>dragged in</w:t>
      </w:r>
      <w:r w:rsidRPr="006E54E9">
        <w:rPr>
          <w:rStyle w:val="StyleUnderline"/>
        </w:rPr>
        <w:t xml:space="preserve">to the fighting </w:t>
      </w:r>
      <w:r w:rsidRPr="006E54E9">
        <w:rPr>
          <w:rStyle w:val="StyleUnderline"/>
          <w:highlight w:val="cyan"/>
        </w:rPr>
        <w:t xml:space="preserve">and </w:t>
      </w:r>
      <w:r w:rsidRPr="006E54E9">
        <w:rPr>
          <w:rStyle w:val="Emphasis"/>
          <w:highlight w:val="cyan"/>
        </w:rPr>
        <w:t>nuc</w:t>
      </w:r>
      <w:r w:rsidRPr="006E54E9">
        <w:rPr>
          <w:rStyle w:val="StyleUnderline"/>
        </w:rPr>
        <w:t>lear weapon</w:t>
      </w:r>
      <w:r w:rsidRPr="006E54E9">
        <w:rPr>
          <w:rStyle w:val="Emphasis"/>
          <w:highlight w:val="cyan"/>
        </w:rPr>
        <w:t>s</w:t>
      </w:r>
      <w:r w:rsidRPr="006E54E9">
        <w:rPr>
          <w:rStyle w:val="StyleUnderline"/>
        </w:rPr>
        <w:t xml:space="preserve"> </w:t>
      </w:r>
      <w:r w:rsidRPr="006E54E9">
        <w:rPr>
          <w:rStyle w:val="StyleUnderline"/>
          <w:highlight w:val="cyan"/>
        </w:rPr>
        <w:t>might be used</w:t>
      </w:r>
      <w:r w:rsidRPr="006E54E9">
        <w:rPr>
          <w:rStyle w:val="StyleUnderline"/>
        </w:rPr>
        <w:t xml:space="preserve">. We are living in </w:t>
      </w:r>
      <w:r w:rsidRPr="006E54E9">
        <w:rPr>
          <w:rStyle w:val="Emphasis"/>
        </w:rPr>
        <w:t>perilous times</w:t>
      </w:r>
      <w:r w:rsidRPr="006E54E9">
        <w:rPr>
          <w:sz w:val="16"/>
        </w:rPr>
        <w:t>.</w:t>
      </w:r>
    </w:p>
    <w:p w14:paraId="0825B41F" w14:textId="77777777" w:rsidR="00706C7B" w:rsidRPr="006E54E9" w:rsidRDefault="00706C7B" w:rsidP="00706C7B">
      <w:pPr>
        <w:rPr>
          <w:sz w:val="16"/>
        </w:rPr>
      </w:pPr>
      <w:r w:rsidRPr="006E54E9">
        <w:rPr>
          <w:sz w:val="16"/>
        </w:rPr>
        <w:t>Let me now lay out my argument in greater detail, starting with a description of the conventional wisdom about the causes of the Ukraine conflict.</w:t>
      </w:r>
    </w:p>
    <w:p w14:paraId="297BBD43" w14:textId="77777777" w:rsidR="00706C7B" w:rsidRPr="006E54E9" w:rsidRDefault="00706C7B" w:rsidP="00706C7B">
      <w:pPr>
        <w:rPr>
          <w:sz w:val="16"/>
        </w:rPr>
      </w:pPr>
      <w:r w:rsidRPr="006E54E9">
        <w:rPr>
          <w:sz w:val="16"/>
        </w:rPr>
        <w:t>The Conventional Wisdom</w:t>
      </w:r>
    </w:p>
    <w:p w14:paraId="0B188F6E" w14:textId="77777777" w:rsidR="00706C7B" w:rsidRPr="006E54E9" w:rsidRDefault="00706C7B" w:rsidP="00706C7B">
      <w:pPr>
        <w:rPr>
          <w:sz w:val="16"/>
        </w:rPr>
      </w:pPr>
      <w:r w:rsidRPr="006E54E9">
        <w:rPr>
          <w:rStyle w:val="StyleUnderline"/>
        </w:rPr>
        <w:t>It is widely</w:t>
      </w:r>
      <w:r w:rsidRPr="006E54E9">
        <w:rPr>
          <w:sz w:val="16"/>
        </w:rPr>
        <w:t xml:space="preserve"> and firmly </w:t>
      </w:r>
      <w:r w:rsidRPr="006E54E9">
        <w:rPr>
          <w:rStyle w:val="StyleUnderline"/>
        </w:rPr>
        <w:t>believed</w:t>
      </w:r>
      <w:r w:rsidRPr="006E54E9">
        <w:rPr>
          <w:sz w:val="16"/>
        </w:rPr>
        <w:t xml:space="preserve"> in the West </w:t>
      </w:r>
      <w:r w:rsidRPr="006E54E9">
        <w:rPr>
          <w:rStyle w:val="StyleUnderline"/>
        </w:rPr>
        <w:t xml:space="preserve">that Putin is </w:t>
      </w:r>
      <w:r w:rsidRPr="006E54E9">
        <w:rPr>
          <w:rStyle w:val="Emphasis"/>
        </w:rPr>
        <w:t>solely responsible</w:t>
      </w:r>
      <w:r w:rsidRPr="006E54E9">
        <w:rPr>
          <w:sz w:val="16"/>
        </w:rPr>
        <w:t xml:space="preserve"> for causing the Ukraine crisis and certainly the ongoing war. </w:t>
      </w:r>
      <w:r w:rsidRPr="006E54E9">
        <w:rPr>
          <w:rStyle w:val="StyleUnderline"/>
        </w:rPr>
        <w:t xml:space="preserve">He is said to have </w:t>
      </w:r>
      <w:r w:rsidRPr="006E54E9">
        <w:rPr>
          <w:rStyle w:val="Emphasis"/>
        </w:rPr>
        <w:t>imperial ambitions</w:t>
      </w:r>
      <w:r w:rsidRPr="006E54E9">
        <w:rPr>
          <w:sz w:val="16"/>
        </w:rPr>
        <w:t xml:space="preserve">, which is to say he is bent on conquering Ukraine and other countries as well—all for the purpose of creating a greater Russia that bears some resemblance to the former Soviet Union. In other words, Ukraine is Putin’s first target, but not his last. As one scholar put it, he is “acting on a sinister, long-held goal: to erase Ukraine from the map of the world.” Given </w:t>
      </w:r>
      <w:r w:rsidRPr="006E54E9">
        <w:rPr>
          <w:rStyle w:val="StyleUnderline"/>
          <w:highlight w:val="cyan"/>
        </w:rPr>
        <w:t>Putin’s</w:t>
      </w:r>
      <w:r w:rsidRPr="006E54E9">
        <w:rPr>
          <w:sz w:val="16"/>
        </w:rPr>
        <w:t xml:space="preserve"> purported goals, it makes perfect sense for Finland and Sweden to join NATO and for the alliance to increase its force levels in eastern Europe. </w:t>
      </w:r>
      <w:r w:rsidRPr="006E54E9">
        <w:rPr>
          <w:rStyle w:val="Emphasis"/>
          <w:highlight w:val="cyan"/>
        </w:rPr>
        <w:t>Imperial Russia</w:t>
      </w:r>
      <w:r w:rsidRPr="006E54E9">
        <w:rPr>
          <w:sz w:val="16"/>
        </w:rPr>
        <w:t>, after all, must be contained.</w:t>
      </w:r>
    </w:p>
    <w:p w14:paraId="48432B81" w14:textId="77777777" w:rsidR="00706C7B" w:rsidRPr="006E54E9" w:rsidRDefault="00706C7B" w:rsidP="00706C7B">
      <w:pPr>
        <w:rPr>
          <w:sz w:val="16"/>
        </w:rPr>
      </w:pPr>
      <w:r w:rsidRPr="006E54E9">
        <w:rPr>
          <w:rStyle w:val="StyleUnderline"/>
        </w:rPr>
        <w:t>While this narrative is repeated over and over</w:t>
      </w:r>
      <w:r w:rsidRPr="006E54E9">
        <w:rPr>
          <w:sz w:val="16"/>
        </w:rPr>
        <w:t xml:space="preserve"> in the mainstream media and by virtually every Western leader, </w:t>
      </w:r>
      <w:r w:rsidRPr="006E54E9">
        <w:rPr>
          <w:rStyle w:val="StyleUnderline"/>
          <w:highlight w:val="cyan"/>
        </w:rPr>
        <w:t xml:space="preserve">there is </w:t>
      </w:r>
      <w:r w:rsidRPr="006E54E9">
        <w:rPr>
          <w:rStyle w:val="Emphasis"/>
          <w:highlight w:val="cyan"/>
        </w:rPr>
        <w:t>no ev</w:t>
      </w:r>
      <w:r w:rsidRPr="006E54E9">
        <w:rPr>
          <w:rStyle w:val="Emphasis"/>
        </w:rPr>
        <w:t>idence</w:t>
      </w:r>
      <w:r w:rsidRPr="006E54E9">
        <w:rPr>
          <w:rStyle w:val="StyleUnderline"/>
        </w:rPr>
        <w:t xml:space="preserve"> </w:t>
      </w:r>
      <w:r w:rsidRPr="006E54E9">
        <w:rPr>
          <w:rStyle w:val="StyleUnderline"/>
          <w:highlight w:val="cyan"/>
        </w:rPr>
        <w:t>to support it</w:t>
      </w:r>
      <w:r w:rsidRPr="006E54E9">
        <w:rPr>
          <w:sz w:val="16"/>
        </w:rPr>
        <w:t xml:space="preserve">. To the extent that purveyors of the conventional wisdom provide evidence, it has little if any bearing on Putin’s motives for invading Ukraine. For example, some emphasize that he said that Ukraine is an “artificial </w:t>
      </w:r>
      <w:proofErr w:type="gramStart"/>
      <w:r w:rsidRPr="006E54E9">
        <w:rPr>
          <w:sz w:val="16"/>
        </w:rPr>
        <w:t>state“ or</w:t>
      </w:r>
      <w:proofErr w:type="gramEnd"/>
      <w:r w:rsidRPr="006E54E9">
        <w:rPr>
          <w:sz w:val="16"/>
        </w:rPr>
        <w:t xml:space="preserve"> not a “real state.” Such opaque comments, however, say nothing about his reason for going to war. The same is true of Putin’s statement that he views Russians and Ukrainians </w:t>
      </w:r>
      <w:r w:rsidRPr="006E54E9">
        <w:rPr>
          <w:sz w:val="16"/>
        </w:rPr>
        <w:lastRenderedPageBreak/>
        <w:t xml:space="preserve">as “one </w:t>
      </w:r>
      <w:proofErr w:type="gramStart"/>
      <w:r w:rsidRPr="006E54E9">
        <w:rPr>
          <w:sz w:val="16"/>
        </w:rPr>
        <w:t>people“ with</w:t>
      </w:r>
      <w:proofErr w:type="gramEnd"/>
      <w:r w:rsidRPr="006E54E9">
        <w:rPr>
          <w:sz w:val="16"/>
        </w:rPr>
        <w:t xml:space="preserve"> a common history. Others point out that he called the collapse of the Soviet Union “the greatest geopolitical catastrophe of the century.” Of course, Putin also said, “Whoever does not miss the Soviet Union has no heart. Whoever wants it back has no brain.” Still, others point to a speech in which he declared that “Modern Ukraine was entirely created by Russia or, to be more precise, by Bolshevik, Communist Russia.” But as he went on to say in that very same speech, in reference to Ukraine’s independence today: “Of course, we cannot change past events, but we must at least admit them openly and honestly.”</w:t>
      </w:r>
    </w:p>
    <w:p w14:paraId="53E8C4B6" w14:textId="77777777" w:rsidR="00706C7B" w:rsidRPr="006E54E9" w:rsidRDefault="00706C7B" w:rsidP="00706C7B">
      <w:pPr>
        <w:rPr>
          <w:sz w:val="16"/>
        </w:rPr>
      </w:pPr>
      <w:r w:rsidRPr="006E54E9">
        <w:rPr>
          <w:sz w:val="16"/>
        </w:rPr>
        <w:t xml:space="preserve">To make the case that Putin was bent on conquering all of Ukraine and incorporating it into Russia, it is necessary to provide evidence that first, he thought it was a desirable goal, that second, he thought it was a feasible goal, and third, he intended to pursue that goal. </w:t>
      </w:r>
      <w:r w:rsidRPr="006E54E9">
        <w:rPr>
          <w:rStyle w:val="StyleUnderline"/>
        </w:rPr>
        <w:t xml:space="preserve">There is no evidence in the public record that Putin was </w:t>
      </w:r>
      <w:r w:rsidRPr="006E54E9">
        <w:rPr>
          <w:rStyle w:val="Emphasis"/>
        </w:rPr>
        <w:t>contemplating</w:t>
      </w:r>
      <w:r w:rsidRPr="006E54E9">
        <w:rPr>
          <w:rStyle w:val="StyleUnderline"/>
        </w:rPr>
        <w:t xml:space="preserve">, </w:t>
      </w:r>
      <w:r w:rsidRPr="006E54E9">
        <w:rPr>
          <w:rStyle w:val="Emphasis"/>
        </w:rPr>
        <w:t>much less intending</w:t>
      </w:r>
      <w:r w:rsidRPr="006E54E9">
        <w:rPr>
          <w:rStyle w:val="StyleUnderline"/>
        </w:rPr>
        <w:t xml:space="preserve"> to put an end to Ukraine as an independent state and make it part of greater Russia</w:t>
      </w:r>
      <w:r w:rsidRPr="006E54E9">
        <w:rPr>
          <w:sz w:val="16"/>
        </w:rPr>
        <w:t xml:space="preserve"> when he sent his troops into Ukraine on February 24th.</w:t>
      </w:r>
    </w:p>
    <w:p w14:paraId="23CF5395" w14:textId="77777777" w:rsidR="00706C7B" w:rsidRPr="006E54E9" w:rsidRDefault="00706C7B" w:rsidP="00706C7B">
      <w:pPr>
        <w:rPr>
          <w:sz w:val="16"/>
        </w:rPr>
      </w:pPr>
      <w:r w:rsidRPr="006E54E9">
        <w:rPr>
          <w:sz w:val="16"/>
        </w:rPr>
        <w:t xml:space="preserve">In fact, </w:t>
      </w:r>
      <w:r w:rsidRPr="006E54E9">
        <w:rPr>
          <w:rStyle w:val="StyleUnderline"/>
        </w:rPr>
        <w:t xml:space="preserve">there is </w:t>
      </w:r>
      <w:r w:rsidRPr="006E54E9">
        <w:rPr>
          <w:rStyle w:val="Emphasis"/>
        </w:rPr>
        <w:t>significant evidence</w:t>
      </w:r>
      <w:r w:rsidRPr="006E54E9">
        <w:rPr>
          <w:rStyle w:val="StyleUnderline"/>
        </w:rPr>
        <w:t xml:space="preserve"> that </w:t>
      </w:r>
      <w:r w:rsidRPr="006E54E9">
        <w:rPr>
          <w:rStyle w:val="StyleUnderline"/>
          <w:highlight w:val="cyan"/>
        </w:rPr>
        <w:t>Putin recognized Ukraine as</w:t>
      </w:r>
      <w:r w:rsidRPr="006E54E9">
        <w:rPr>
          <w:rStyle w:val="StyleUnderline"/>
        </w:rPr>
        <w:t xml:space="preserve"> an </w:t>
      </w:r>
      <w:r w:rsidRPr="006E54E9">
        <w:rPr>
          <w:rStyle w:val="Emphasis"/>
          <w:highlight w:val="cyan"/>
        </w:rPr>
        <w:t>independent</w:t>
      </w:r>
      <w:r w:rsidRPr="006E54E9">
        <w:rPr>
          <w:rStyle w:val="Emphasis"/>
        </w:rPr>
        <w:t xml:space="preserve"> country</w:t>
      </w:r>
      <w:r w:rsidRPr="006E54E9">
        <w:rPr>
          <w:sz w:val="16"/>
        </w:rPr>
        <w:t xml:space="preserve">. </w:t>
      </w:r>
      <w:r w:rsidRPr="006E54E9">
        <w:rPr>
          <w:rStyle w:val="StyleUnderline"/>
        </w:rPr>
        <w:t>In his</w:t>
      </w:r>
      <w:r w:rsidRPr="006E54E9">
        <w:rPr>
          <w:sz w:val="16"/>
        </w:rPr>
        <w:t xml:space="preserve"> July 12, 2021, </w:t>
      </w:r>
      <w:r w:rsidRPr="006E54E9">
        <w:rPr>
          <w:rStyle w:val="StyleUnderline"/>
        </w:rPr>
        <w:t>article about Russian-Ukrainian relations</w:t>
      </w:r>
      <w:r w:rsidRPr="006E54E9">
        <w:rPr>
          <w:sz w:val="16"/>
        </w:rPr>
        <w:t xml:space="preserve">, which proponents of the conventional wisdom often point to as evidence of his imperial ambitions, </w:t>
      </w:r>
      <w:r w:rsidRPr="006E54E9">
        <w:rPr>
          <w:rStyle w:val="StyleUnderline"/>
        </w:rPr>
        <w:t>he tells the Ukrainian people</w:t>
      </w:r>
      <w:r w:rsidRPr="006E54E9">
        <w:rPr>
          <w:sz w:val="16"/>
        </w:rPr>
        <w:t>, “</w:t>
      </w:r>
      <w:r w:rsidRPr="006E54E9">
        <w:rPr>
          <w:rStyle w:val="StyleUnderline"/>
        </w:rPr>
        <w:t>You want to establish a state of your own: you are welcome</w:t>
      </w:r>
      <w:r w:rsidRPr="006E54E9">
        <w:rPr>
          <w:sz w:val="16"/>
        </w:rPr>
        <w:t xml:space="preserve">!” </w:t>
      </w:r>
      <w:r w:rsidRPr="006E54E9">
        <w:rPr>
          <w:rStyle w:val="StyleUnderline"/>
        </w:rPr>
        <w:t>Regarding how Russia should treat Ukraine, he writes</w:t>
      </w:r>
      <w:r w:rsidRPr="006E54E9">
        <w:rPr>
          <w:sz w:val="16"/>
        </w:rPr>
        <w:t>, “</w:t>
      </w:r>
      <w:r w:rsidRPr="006E54E9">
        <w:rPr>
          <w:rStyle w:val="StyleUnderline"/>
        </w:rPr>
        <w:t>There is only one answer: with respect</w:t>
      </w:r>
      <w:r w:rsidRPr="006E54E9">
        <w:rPr>
          <w:sz w:val="16"/>
        </w:rPr>
        <w:t>.” He concludes that lengthy article with the following words: “And what Ukraine will be—it is up to its citizens to decide.” It is hard to reconcile these statements with the claim that he wants to incorporate Ukraine within a greater Russia.</w:t>
      </w:r>
    </w:p>
    <w:p w14:paraId="63C65052" w14:textId="77777777" w:rsidR="00706C7B" w:rsidRPr="006E54E9" w:rsidRDefault="00706C7B" w:rsidP="00706C7B">
      <w:pPr>
        <w:rPr>
          <w:sz w:val="16"/>
        </w:rPr>
      </w:pPr>
      <w:r w:rsidRPr="006E54E9">
        <w:rPr>
          <w:sz w:val="16"/>
        </w:rPr>
        <w:t xml:space="preserve">In that same July 12, 2021, article and again in an important speech he gave on February 21st of this year, Putin emphasized that Russia accepts “the new geopolitical reality that took shape after the dissolution of the USSR.” He reiterated that same point for a third time on February 24th, when he announced that Russia would invade Ukraine. In particular, </w:t>
      </w:r>
      <w:r w:rsidRPr="006E54E9">
        <w:rPr>
          <w:rStyle w:val="StyleUnderline"/>
        </w:rPr>
        <w:t>he declared that</w:t>
      </w:r>
      <w:r w:rsidRPr="006E54E9">
        <w:rPr>
          <w:sz w:val="16"/>
        </w:rPr>
        <w:t xml:space="preserve"> “</w:t>
      </w:r>
      <w:r w:rsidRPr="006E54E9">
        <w:rPr>
          <w:rStyle w:val="StyleUnderline"/>
        </w:rPr>
        <w:t>It is not our plan to occupy Ukrainian territory</w:t>
      </w:r>
      <w:r w:rsidRPr="006E54E9">
        <w:rPr>
          <w:sz w:val="16"/>
        </w:rPr>
        <w:t xml:space="preserve">” </w:t>
      </w:r>
      <w:r w:rsidRPr="006E54E9">
        <w:rPr>
          <w:rStyle w:val="StyleUnderline"/>
        </w:rPr>
        <w:t xml:space="preserve">and made it </w:t>
      </w:r>
      <w:r w:rsidRPr="006E54E9">
        <w:rPr>
          <w:rStyle w:val="Emphasis"/>
        </w:rPr>
        <w:t>clear</w:t>
      </w:r>
      <w:r w:rsidRPr="006E54E9">
        <w:rPr>
          <w:rStyle w:val="StyleUnderline"/>
        </w:rPr>
        <w:t xml:space="preserve"> that he respected Ukrainian sovereignty, but only </w:t>
      </w:r>
      <w:r w:rsidRPr="006E54E9">
        <w:rPr>
          <w:rStyle w:val="Emphasis"/>
        </w:rPr>
        <w:t>up to a point</w:t>
      </w:r>
      <w:r w:rsidRPr="006E54E9">
        <w:rPr>
          <w:sz w:val="16"/>
        </w:rPr>
        <w:t>: “</w:t>
      </w:r>
      <w:r w:rsidRPr="006E54E9">
        <w:rPr>
          <w:rStyle w:val="StyleUnderline"/>
          <w:highlight w:val="cyan"/>
        </w:rPr>
        <w:t xml:space="preserve">Russia cannot feel </w:t>
      </w:r>
      <w:r w:rsidRPr="006E54E9">
        <w:rPr>
          <w:rStyle w:val="Emphasis"/>
          <w:highlight w:val="cyan"/>
        </w:rPr>
        <w:t>safe</w:t>
      </w:r>
      <w:r w:rsidRPr="006E54E9">
        <w:rPr>
          <w:rStyle w:val="StyleUnderline"/>
        </w:rPr>
        <w:t xml:space="preserve">, develop, and exist </w:t>
      </w:r>
      <w:r w:rsidRPr="006E54E9">
        <w:rPr>
          <w:rStyle w:val="StyleUnderline"/>
          <w:highlight w:val="cyan"/>
        </w:rPr>
        <w:t xml:space="preserve">while facing a </w:t>
      </w:r>
      <w:r w:rsidRPr="006E54E9">
        <w:rPr>
          <w:rStyle w:val="Emphasis"/>
          <w:highlight w:val="cyan"/>
        </w:rPr>
        <w:t>permanent threat</w:t>
      </w:r>
      <w:r w:rsidRPr="006E54E9">
        <w:rPr>
          <w:sz w:val="16"/>
        </w:rPr>
        <w:t xml:space="preserve"> </w:t>
      </w:r>
      <w:r w:rsidRPr="006E54E9">
        <w:rPr>
          <w:rStyle w:val="StyleUnderline"/>
          <w:highlight w:val="cyan"/>
        </w:rPr>
        <w:t>from</w:t>
      </w:r>
      <w:r w:rsidRPr="006E54E9">
        <w:rPr>
          <w:sz w:val="16"/>
        </w:rPr>
        <w:t xml:space="preserve"> the territory of today’s </w:t>
      </w:r>
      <w:r w:rsidRPr="006E54E9">
        <w:rPr>
          <w:rStyle w:val="StyleUnderline"/>
          <w:highlight w:val="cyan"/>
        </w:rPr>
        <w:t>Ukraine</w:t>
      </w:r>
      <w:r w:rsidRPr="006E54E9">
        <w:rPr>
          <w:sz w:val="16"/>
        </w:rPr>
        <w:t xml:space="preserve">.” In essence, </w:t>
      </w:r>
      <w:r w:rsidRPr="006E54E9">
        <w:rPr>
          <w:rStyle w:val="StyleUnderline"/>
        </w:rPr>
        <w:t xml:space="preserve">Putin was </w:t>
      </w:r>
      <w:r w:rsidRPr="006E54E9">
        <w:rPr>
          <w:rStyle w:val="Emphasis"/>
        </w:rPr>
        <w:t>not interested</w:t>
      </w:r>
      <w:r w:rsidRPr="006E54E9">
        <w:rPr>
          <w:rStyle w:val="StyleUnderline"/>
        </w:rPr>
        <w:t xml:space="preserve"> in making Ukraine a part of Russia; he was interested in making sure it did not become a “</w:t>
      </w:r>
      <w:proofErr w:type="gramStart"/>
      <w:r w:rsidRPr="006E54E9">
        <w:rPr>
          <w:rStyle w:val="Emphasis"/>
        </w:rPr>
        <w:t>springboard</w:t>
      </w:r>
      <w:r w:rsidRPr="006E54E9">
        <w:rPr>
          <w:sz w:val="16"/>
        </w:rPr>
        <w:t xml:space="preserve">“ </w:t>
      </w:r>
      <w:r w:rsidRPr="006E54E9">
        <w:rPr>
          <w:rStyle w:val="StyleUnderline"/>
        </w:rPr>
        <w:t>for</w:t>
      </w:r>
      <w:proofErr w:type="gramEnd"/>
      <w:r w:rsidRPr="006E54E9">
        <w:rPr>
          <w:rStyle w:val="StyleUnderline"/>
        </w:rPr>
        <w:t xml:space="preserve"> </w:t>
      </w:r>
      <w:r w:rsidRPr="006E54E9">
        <w:rPr>
          <w:rStyle w:val="Emphasis"/>
        </w:rPr>
        <w:t>Western aggression</w:t>
      </w:r>
      <w:r w:rsidRPr="006E54E9">
        <w:rPr>
          <w:rStyle w:val="StyleUnderline"/>
        </w:rPr>
        <w:t xml:space="preserve"> against Russia</w:t>
      </w:r>
      <w:r w:rsidRPr="006E54E9">
        <w:rPr>
          <w:sz w:val="16"/>
        </w:rPr>
        <w:t>, a subject I will say more about shortly.</w:t>
      </w:r>
    </w:p>
    <w:p w14:paraId="4A0447C9" w14:textId="77777777" w:rsidR="00706C7B" w:rsidRPr="006E54E9" w:rsidRDefault="00706C7B" w:rsidP="00706C7B">
      <w:pPr>
        <w:rPr>
          <w:sz w:val="16"/>
        </w:rPr>
      </w:pPr>
      <w:r w:rsidRPr="006E54E9">
        <w:rPr>
          <w:rStyle w:val="StyleUnderline"/>
        </w:rPr>
        <w:t>One might argue that Putin was lying about his motives</w:t>
      </w:r>
      <w:r w:rsidRPr="006E54E9">
        <w:rPr>
          <w:sz w:val="16"/>
        </w:rPr>
        <w:t xml:space="preserve">, that he was attempting to disguise his imperial ambitions. As it turns out, I have written a book about lying in international politics—Why Leaders Lie: The Truth about Lying in International Politics—and </w:t>
      </w:r>
      <w:r w:rsidRPr="006E54E9">
        <w:rPr>
          <w:rStyle w:val="StyleUnderline"/>
          <w:highlight w:val="cyan"/>
        </w:rPr>
        <w:t xml:space="preserve">it is </w:t>
      </w:r>
      <w:r w:rsidRPr="006E54E9">
        <w:rPr>
          <w:rStyle w:val="Emphasis"/>
          <w:highlight w:val="cyan"/>
        </w:rPr>
        <w:t>clear</w:t>
      </w:r>
      <w:r w:rsidRPr="006E54E9">
        <w:rPr>
          <w:rStyle w:val="StyleUnderline"/>
        </w:rPr>
        <w:t xml:space="preserve"> to me that </w:t>
      </w:r>
      <w:r w:rsidRPr="006E54E9">
        <w:rPr>
          <w:rStyle w:val="StyleUnderline"/>
          <w:highlight w:val="cyan"/>
        </w:rPr>
        <w:t xml:space="preserve">Putin was </w:t>
      </w:r>
      <w:r w:rsidRPr="006E54E9">
        <w:rPr>
          <w:rStyle w:val="Emphasis"/>
          <w:highlight w:val="cyan"/>
        </w:rPr>
        <w:t>not lying</w:t>
      </w:r>
      <w:r w:rsidRPr="006E54E9">
        <w:rPr>
          <w:sz w:val="16"/>
        </w:rPr>
        <w:t xml:space="preserve">. For starters, </w:t>
      </w:r>
      <w:r w:rsidRPr="006E54E9">
        <w:rPr>
          <w:rStyle w:val="StyleUnderline"/>
        </w:rPr>
        <w:t xml:space="preserve">one of my </w:t>
      </w:r>
      <w:r w:rsidRPr="006E54E9">
        <w:rPr>
          <w:rStyle w:val="Emphasis"/>
        </w:rPr>
        <w:t>principal findings</w:t>
      </w:r>
      <w:r w:rsidRPr="006E54E9">
        <w:rPr>
          <w:rStyle w:val="StyleUnderline"/>
        </w:rPr>
        <w:t xml:space="preserve"> is that leaders </w:t>
      </w:r>
      <w:r w:rsidRPr="006E54E9">
        <w:rPr>
          <w:rStyle w:val="Emphasis"/>
        </w:rPr>
        <w:t>do not lie much</w:t>
      </w:r>
      <w:r w:rsidRPr="006E54E9">
        <w:rPr>
          <w:rStyle w:val="StyleUnderline"/>
        </w:rPr>
        <w:t xml:space="preserve"> to </w:t>
      </w:r>
      <w:r w:rsidRPr="006E54E9">
        <w:rPr>
          <w:rStyle w:val="Emphasis"/>
        </w:rPr>
        <w:t>each other</w:t>
      </w:r>
      <w:r w:rsidRPr="006E54E9">
        <w:rPr>
          <w:sz w:val="16"/>
        </w:rPr>
        <w:t xml:space="preserve">; they lie more often to their own publics. </w:t>
      </w:r>
      <w:r w:rsidRPr="006E54E9">
        <w:rPr>
          <w:rStyle w:val="StyleUnderline"/>
        </w:rPr>
        <w:t>Regarding Putin,</w:t>
      </w:r>
      <w:r w:rsidRPr="006E54E9">
        <w:rPr>
          <w:sz w:val="16"/>
        </w:rPr>
        <w:t xml:space="preserve"> whatever one thinks of him, </w:t>
      </w:r>
      <w:r w:rsidRPr="006E54E9">
        <w:rPr>
          <w:rStyle w:val="StyleUnderline"/>
        </w:rPr>
        <w:t xml:space="preserve">he does not have a </w:t>
      </w:r>
      <w:r w:rsidRPr="006E54E9">
        <w:rPr>
          <w:rStyle w:val="Emphasis"/>
        </w:rPr>
        <w:t>history</w:t>
      </w:r>
      <w:r w:rsidRPr="006E54E9">
        <w:rPr>
          <w:rStyle w:val="StyleUnderline"/>
        </w:rPr>
        <w:t xml:space="preserve"> of lying to other leaders</w:t>
      </w:r>
      <w:r w:rsidRPr="006E54E9">
        <w:rPr>
          <w:sz w:val="16"/>
        </w:rPr>
        <w:t xml:space="preserve">. Although some assert that he frequently lies and cannot be trusted, </w:t>
      </w:r>
      <w:r w:rsidRPr="006E54E9">
        <w:rPr>
          <w:rStyle w:val="StyleUnderline"/>
        </w:rPr>
        <w:t xml:space="preserve">there is </w:t>
      </w:r>
      <w:r w:rsidRPr="006E54E9">
        <w:rPr>
          <w:rStyle w:val="Emphasis"/>
        </w:rPr>
        <w:t>little evidence</w:t>
      </w:r>
      <w:r w:rsidRPr="006E54E9">
        <w:rPr>
          <w:rStyle w:val="StyleUnderline"/>
        </w:rPr>
        <w:t xml:space="preserve"> of him lying to </w:t>
      </w:r>
      <w:r w:rsidRPr="006E54E9">
        <w:rPr>
          <w:rStyle w:val="Emphasis"/>
        </w:rPr>
        <w:t>foreign audiences</w:t>
      </w:r>
      <w:r w:rsidRPr="006E54E9">
        <w:rPr>
          <w:sz w:val="16"/>
        </w:rPr>
        <w:t xml:space="preserve">. Moreover, </w:t>
      </w:r>
      <w:r w:rsidRPr="006E54E9">
        <w:rPr>
          <w:rStyle w:val="StyleUnderline"/>
        </w:rPr>
        <w:t xml:space="preserve">he has </w:t>
      </w:r>
      <w:r w:rsidRPr="006E54E9">
        <w:rPr>
          <w:rStyle w:val="Emphasis"/>
        </w:rPr>
        <w:t>publicly spelled out</w:t>
      </w:r>
      <w:r w:rsidRPr="006E54E9">
        <w:rPr>
          <w:rStyle w:val="StyleUnderline"/>
        </w:rPr>
        <w:t xml:space="preserve"> his thinking about Ukraine on </w:t>
      </w:r>
      <w:r w:rsidRPr="006E54E9">
        <w:rPr>
          <w:rStyle w:val="Emphasis"/>
        </w:rPr>
        <w:t>numerous occasions</w:t>
      </w:r>
      <w:r w:rsidRPr="006E54E9">
        <w:rPr>
          <w:sz w:val="16"/>
        </w:rPr>
        <w:t xml:space="preserve"> over the past two years </w:t>
      </w:r>
      <w:r w:rsidRPr="006E54E9">
        <w:rPr>
          <w:rStyle w:val="StyleUnderline"/>
        </w:rPr>
        <w:t xml:space="preserve">and he has </w:t>
      </w:r>
      <w:r w:rsidRPr="006E54E9">
        <w:rPr>
          <w:rStyle w:val="Emphasis"/>
        </w:rPr>
        <w:t>consistently emphasized</w:t>
      </w:r>
      <w:r w:rsidRPr="006E54E9">
        <w:rPr>
          <w:rStyle w:val="StyleUnderline"/>
        </w:rPr>
        <w:t xml:space="preserve"> that his principal concern is </w:t>
      </w:r>
      <w:r w:rsidRPr="006E54E9">
        <w:rPr>
          <w:rStyle w:val="Emphasis"/>
        </w:rPr>
        <w:t>Ukraine’s relations</w:t>
      </w:r>
      <w:r w:rsidRPr="006E54E9">
        <w:rPr>
          <w:rStyle w:val="StyleUnderline"/>
        </w:rPr>
        <w:t xml:space="preserve"> with the West, especially </w:t>
      </w:r>
      <w:r w:rsidRPr="006E54E9">
        <w:rPr>
          <w:rStyle w:val="Emphasis"/>
        </w:rPr>
        <w:t>NATO</w:t>
      </w:r>
      <w:r w:rsidRPr="006E54E9">
        <w:rPr>
          <w:sz w:val="16"/>
        </w:rPr>
        <w:t xml:space="preserve">. </w:t>
      </w:r>
      <w:r w:rsidRPr="006E54E9">
        <w:rPr>
          <w:rStyle w:val="StyleUnderline"/>
        </w:rPr>
        <w:t>He has never once hinted that he wants to make Ukraine part of Russia</w:t>
      </w:r>
      <w:r w:rsidRPr="006E54E9">
        <w:rPr>
          <w:sz w:val="16"/>
        </w:rPr>
        <w:t xml:space="preserve">. </w:t>
      </w:r>
      <w:r w:rsidRPr="006E54E9">
        <w:rPr>
          <w:rStyle w:val="StyleUnderline"/>
        </w:rPr>
        <w:t xml:space="preserve">If this behavior is all part of a </w:t>
      </w:r>
      <w:r w:rsidRPr="006E54E9">
        <w:rPr>
          <w:rStyle w:val="Emphasis"/>
        </w:rPr>
        <w:t>giant deception</w:t>
      </w:r>
      <w:r w:rsidRPr="006E54E9">
        <w:rPr>
          <w:rStyle w:val="StyleUnderline"/>
        </w:rPr>
        <w:t xml:space="preserve"> campaign, it would be without precedent in recorded history</w:t>
      </w:r>
      <w:r w:rsidRPr="006E54E9">
        <w:rPr>
          <w:sz w:val="16"/>
        </w:rPr>
        <w:t>.</w:t>
      </w:r>
    </w:p>
    <w:p w14:paraId="2142B660" w14:textId="77777777" w:rsidR="00706C7B" w:rsidRPr="006E54E9" w:rsidRDefault="00706C7B" w:rsidP="00706C7B">
      <w:pPr>
        <w:rPr>
          <w:sz w:val="16"/>
        </w:rPr>
      </w:pPr>
      <w:r w:rsidRPr="006E54E9">
        <w:rPr>
          <w:rStyle w:val="StyleUnderline"/>
        </w:rPr>
        <w:t xml:space="preserve">Perhaps </w:t>
      </w:r>
      <w:r w:rsidRPr="006E54E9">
        <w:rPr>
          <w:rStyle w:val="StyleUnderline"/>
          <w:highlight w:val="cyan"/>
        </w:rPr>
        <w:t xml:space="preserve">the </w:t>
      </w:r>
      <w:r w:rsidRPr="006E54E9">
        <w:rPr>
          <w:rStyle w:val="Emphasis"/>
          <w:highlight w:val="cyan"/>
        </w:rPr>
        <w:t>best indicator</w:t>
      </w:r>
      <w:r w:rsidRPr="006E54E9">
        <w:rPr>
          <w:rStyle w:val="StyleUnderline"/>
        </w:rPr>
        <w:t xml:space="preserve"> that Putin is not bent on conquering</w:t>
      </w:r>
      <w:r w:rsidRPr="006E54E9">
        <w:rPr>
          <w:sz w:val="16"/>
        </w:rPr>
        <w:t xml:space="preserve"> and absorbing </w:t>
      </w:r>
      <w:r w:rsidRPr="006E54E9">
        <w:rPr>
          <w:rStyle w:val="StyleUnderline"/>
        </w:rPr>
        <w:t xml:space="preserve">Ukraine </w:t>
      </w:r>
      <w:r w:rsidRPr="006E54E9">
        <w:rPr>
          <w:rStyle w:val="StyleUnderline"/>
          <w:highlight w:val="cyan"/>
        </w:rPr>
        <w:t>is the</w:t>
      </w:r>
      <w:r w:rsidRPr="006E54E9">
        <w:rPr>
          <w:rStyle w:val="StyleUnderline"/>
        </w:rPr>
        <w:t xml:space="preserve"> </w:t>
      </w:r>
      <w:r w:rsidRPr="006E54E9">
        <w:rPr>
          <w:rStyle w:val="Emphasis"/>
          <w:highlight w:val="cyan"/>
        </w:rPr>
        <w:t>military strategy</w:t>
      </w:r>
      <w:r w:rsidRPr="006E54E9">
        <w:rPr>
          <w:sz w:val="16"/>
        </w:rPr>
        <w:t xml:space="preserve"> Moscow has employed from the start of the campaign. The Russian military did not attempt </w:t>
      </w:r>
      <w:r w:rsidRPr="006E54E9">
        <w:rPr>
          <w:rStyle w:val="StyleUnderline"/>
        </w:rPr>
        <w:t>to conquer all of Ukraine</w:t>
      </w:r>
      <w:r w:rsidRPr="006E54E9">
        <w:rPr>
          <w:sz w:val="16"/>
        </w:rPr>
        <w:t xml:space="preserve">. That </w:t>
      </w:r>
      <w:r w:rsidRPr="006E54E9">
        <w:rPr>
          <w:rStyle w:val="StyleUnderline"/>
        </w:rPr>
        <w:t xml:space="preserve">would have required a </w:t>
      </w:r>
      <w:r w:rsidRPr="006E54E9">
        <w:rPr>
          <w:rStyle w:val="Emphasis"/>
        </w:rPr>
        <w:t>classic blitzkrieg</w:t>
      </w:r>
      <w:r w:rsidRPr="006E54E9">
        <w:rPr>
          <w:rStyle w:val="StyleUnderline"/>
        </w:rPr>
        <w:t xml:space="preserve"> strategy that aimed at </w:t>
      </w:r>
      <w:r w:rsidRPr="006E54E9">
        <w:rPr>
          <w:rStyle w:val="Emphasis"/>
        </w:rPr>
        <w:t>quickly overrunning</w:t>
      </w:r>
      <w:r w:rsidRPr="006E54E9">
        <w:rPr>
          <w:rStyle w:val="StyleUnderline"/>
        </w:rPr>
        <w:t xml:space="preserve"> all of Ukraine</w:t>
      </w:r>
      <w:r w:rsidRPr="006E54E9">
        <w:rPr>
          <w:sz w:val="16"/>
        </w:rPr>
        <w:t xml:space="preserve"> with armored forces supported by tactical airpower. That strategy was not feasible, however, because </w:t>
      </w:r>
      <w:r w:rsidRPr="006E54E9">
        <w:rPr>
          <w:rStyle w:val="StyleUnderline"/>
        </w:rPr>
        <w:t xml:space="preserve">there were </w:t>
      </w:r>
      <w:r w:rsidRPr="006E54E9">
        <w:rPr>
          <w:rStyle w:val="Emphasis"/>
        </w:rPr>
        <w:t>only</w:t>
      </w:r>
      <w:r w:rsidRPr="006E54E9">
        <w:rPr>
          <w:rStyle w:val="StyleUnderline"/>
        </w:rPr>
        <w:t xml:space="preserve"> 190,000 soldiers in </w:t>
      </w:r>
      <w:r w:rsidRPr="006E54E9">
        <w:rPr>
          <w:rStyle w:val="StyleUnderline"/>
          <w:highlight w:val="cyan"/>
        </w:rPr>
        <w:t>Russia’s invading army</w:t>
      </w:r>
      <w:r w:rsidRPr="006E54E9">
        <w:rPr>
          <w:rStyle w:val="StyleUnderline"/>
        </w:rPr>
        <w:t xml:space="preserve">, which </w:t>
      </w:r>
      <w:r w:rsidRPr="006E54E9">
        <w:rPr>
          <w:rStyle w:val="StyleUnderline"/>
          <w:highlight w:val="cyan"/>
        </w:rPr>
        <w:t>is</w:t>
      </w:r>
      <w:r w:rsidRPr="006E54E9">
        <w:rPr>
          <w:rStyle w:val="StyleUnderline"/>
        </w:rPr>
        <w:t xml:space="preserve"> </w:t>
      </w:r>
      <w:r w:rsidRPr="006E54E9">
        <w:rPr>
          <w:rStyle w:val="Emphasis"/>
          <w:highlight w:val="cyan"/>
        </w:rPr>
        <w:t>far too small</w:t>
      </w:r>
      <w:r w:rsidRPr="006E54E9">
        <w:rPr>
          <w:rStyle w:val="StyleUnderline"/>
        </w:rPr>
        <w:t xml:space="preserve"> a force </w:t>
      </w:r>
      <w:r w:rsidRPr="006E54E9">
        <w:rPr>
          <w:rStyle w:val="StyleUnderline"/>
          <w:highlight w:val="cyan"/>
        </w:rPr>
        <w:t>to</w:t>
      </w:r>
      <w:r w:rsidRPr="006E54E9">
        <w:rPr>
          <w:rStyle w:val="StyleUnderline"/>
        </w:rPr>
        <w:t xml:space="preserve"> </w:t>
      </w:r>
      <w:r w:rsidRPr="006E54E9">
        <w:rPr>
          <w:rStyle w:val="Emphasis"/>
          <w:highlight w:val="cyan"/>
        </w:rPr>
        <w:t>vanquish</w:t>
      </w:r>
      <w:r w:rsidRPr="006E54E9">
        <w:rPr>
          <w:rStyle w:val="StyleUnderline"/>
        </w:rPr>
        <w:t xml:space="preserve"> and </w:t>
      </w:r>
      <w:r w:rsidRPr="006E54E9">
        <w:rPr>
          <w:rStyle w:val="Emphasis"/>
        </w:rPr>
        <w:t>occupy</w:t>
      </w:r>
      <w:r w:rsidRPr="006E54E9">
        <w:rPr>
          <w:rStyle w:val="StyleUnderline"/>
        </w:rPr>
        <w:t xml:space="preserve"> Ukraine, which is not only </w:t>
      </w:r>
      <w:r w:rsidRPr="006E54E9">
        <w:rPr>
          <w:rStyle w:val="StyleUnderline"/>
          <w:highlight w:val="cyan"/>
        </w:rPr>
        <w:t>the</w:t>
      </w:r>
      <w:r w:rsidRPr="006E54E9">
        <w:rPr>
          <w:rStyle w:val="StyleUnderline"/>
        </w:rPr>
        <w:t xml:space="preserve"> </w:t>
      </w:r>
      <w:r w:rsidRPr="006E54E9">
        <w:rPr>
          <w:rStyle w:val="Emphasis"/>
          <w:highlight w:val="cyan"/>
        </w:rPr>
        <w:t>largest country</w:t>
      </w:r>
      <w:r w:rsidRPr="006E54E9">
        <w:rPr>
          <w:rStyle w:val="StyleUnderline"/>
        </w:rPr>
        <w:t xml:space="preserve"> </w:t>
      </w:r>
      <w:r w:rsidRPr="006E54E9">
        <w:rPr>
          <w:rStyle w:val="StyleUnderline"/>
          <w:highlight w:val="cyan"/>
        </w:rPr>
        <w:t xml:space="preserve">between the </w:t>
      </w:r>
      <w:r w:rsidRPr="006E54E9">
        <w:rPr>
          <w:rStyle w:val="Emphasis"/>
          <w:highlight w:val="cyan"/>
        </w:rPr>
        <w:t>Atlantic Ocean</w:t>
      </w:r>
      <w:r w:rsidRPr="006E54E9">
        <w:rPr>
          <w:rStyle w:val="StyleUnderline"/>
          <w:highlight w:val="cyan"/>
        </w:rPr>
        <w:t xml:space="preserve"> and </w:t>
      </w:r>
      <w:r w:rsidRPr="006E54E9">
        <w:rPr>
          <w:rStyle w:val="Emphasis"/>
          <w:highlight w:val="cyan"/>
        </w:rPr>
        <w:t>Russia</w:t>
      </w:r>
      <w:r w:rsidRPr="006E54E9">
        <w:rPr>
          <w:rStyle w:val="StyleUnderline"/>
        </w:rPr>
        <w:t xml:space="preserve">, but also has a population over </w:t>
      </w:r>
      <w:r w:rsidRPr="006E54E9">
        <w:rPr>
          <w:rStyle w:val="Emphasis"/>
        </w:rPr>
        <w:t>40 million</w:t>
      </w:r>
      <w:r w:rsidRPr="006E54E9">
        <w:rPr>
          <w:sz w:val="16"/>
        </w:rPr>
        <w:t>. Unsurprisingly, the Russians pursued a limited aims strategy, which focused on either capturing or threatening Kiev and conquering a large swath of territory in eastern and southern Ukraine. In short, Russia did not have the capability to subdue all of Ukraine, much less conquer other countries in eastern Europe.</w:t>
      </w:r>
    </w:p>
    <w:p w14:paraId="175B37E0" w14:textId="77777777" w:rsidR="00706C7B" w:rsidRPr="006E54E9" w:rsidRDefault="00706C7B" w:rsidP="00706C7B">
      <w:pPr>
        <w:rPr>
          <w:sz w:val="16"/>
        </w:rPr>
      </w:pPr>
      <w:r w:rsidRPr="006E54E9">
        <w:rPr>
          <w:sz w:val="16"/>
        </w:rPr>
        <w:t xml:space="preserve">As Ramzy Mardini observed, another telling indicator of Putin’s limited aims is that </w:t>
      </w:r>
      <w:r w:rsidRPr="006E54E9">
        <w:rPr>
          <w:rStyle w:val="StyleUnderline"/>
        </w:rPr>
        <w:t>there is no evidence Russia was preparing a puppet government for Ukraine</w:t>
      </w:r>
      <w:r w:rsidRPr="006E54E9">
        <w:rPr>
          <w:sz w:val="16"/>
        </w:rPr>
        <w:t>, cultivating pro-Russian leaders in Kyiv, or pursuing any political measures that would make it possible to occupy the entire country and eventually integrate it into Russia.</w:t>
      </w:r>
    </w:p>
    <w:p w14:paraId="217B4C4B" w14:textId="77777777" w:rsidR="00706C7B" w:rsidRPr="006E54E9" w:rsidRDefault="00706C7B" w:rsidP="00706C7B">
      <w:pPr>
        <w:rPr>
          <w:sz w:val="16"/>
        </w:rPr>
      </w:pPr>
      <w:r w:rsidRPr="006E54E9">
        <w:rPr>
          <w:sz w:val="16"/>
        </w:rPr>
        <w:lastRenderedPageBreak/>
        <w:t xml:space="preserve">To take this argument a step further, </w:t>
      </w:r>
      <w:r w:rsidRPr="006E54E9">
        <w:rPr>
          <w:rStyle w:val="StyleUnderline"/>
        </w:rPr>
        <w:t xml:space="preserve">Putin and other </w:t>
      </w:r>
      <w:r w:rsidRPr="006E54E9">
        <w:rPr>
          <w:rStyle w:val="StyleUnderline"/>
          <w:highlight w:val="cyan"/>
        </w:rPr>
        <w:t>Russian leaders</w:t>
      </w:r>
      <w:r w:rsidRPr="006E54E9">
        <w:rPr>
          <w:rStyle w:val="StyleUnderline"/>
        </w:rPr>
        <w:t xml:space="preserve"> surely </w:t>
      </w:r>
      <w:r w:rsidRPr="006E54E9">
        <w:rPr>
          <w:rStyle w:val="StyleUnderline"/>
          <w:highlight w:val="cyan"/>
        </w:rPr>
        <w:t>understand</w:t>
      </w:r>
      <w:r w:rsidRPr="006E54E9">
        <w:rPr>
          <w:rStyle w:val="StyleUnderline"/>
        </w:rPr>
        <w:t xml:space="preserve"> from the </w:t>
      </w:r>
      <w:r w:rsidRPr="006E54E9">
        <w:rPr>
          <w:rStyle w:val="Emphasis"/>
        </w:rPr>
        <w:t>Cold War</w:t>
      </w:r>
      <w:r w:rsidRPr="006E54E9">
        <w:rPr>
          <w:rStyle w:val="StyleUnderline"/>
        </w:rPr>
        <w:t xml:space="preserve"> that </w:t>
      </w:r>
      <w:r w:rsidRPr="006E54E9">
        <w:rPr>
          <w:rStyle w:val="StyleUnderline"/>
          <w:highlight w:val="cyan"/>
        </w:rPr>
        <w:t>occupying counties</w:t>
      </w:r>
      <w:r w:rsidRPr="006E54E9">
        <w:rPr>
          <w:rStyle w:val="StyleUnderline"/>
        </w:rPr>
        <w:t xml:space="preserve"> in the age of nationalism </w:t>
      </w:r>
      <w:r w:rsidRPr="006E54E9">
        <w:rPr>
          <w:rStyle w:val="StyleUnderline"/>
          <w:highlight w:val="cyan"/>
        </w:rPr>
        <w:t>is</w:t>
      </w:r>
      <w:r w:rsidRPr="006E54E9">
        <w:rPr>
          <w:rStyle w:val="StyleUnderline"/>
        </w:rPr>
        <w:t xml:space="preserve"> invariably </w:t>
      </w:r>
      <w:r w:rsidRPr="006E54E9">
        <w:rPr>
          <w:rStyle w:val="StyleUnderline"/>
          <w:highlight w:val="cyan"/>
        </w:rPr>
        <w:t>a prescription for</w:t>
      </w:r>
      <w:r w:rsidRPr="006E54E9">
        <w:rPr>
          <w:rStyle w:val="StyleUnderline"/>
        </w:rPr>
        <w:t xml:space="preserve"> </w:t>
      </w:r>
      <w:r w:rsidRPr="006E54E9">
        <w:rPr>
          <w:rStyle w:val="Emphasis"/>
          <w:highlight w:val="cyan"/>
        </w:rPr>
        <w:t>never-ending trouble</w:t>
      </w:r>
      <w:r w:rsidRPr="006E54E9">
        <w:rPr>
          <w:sz w:val="16"/>
        </w:rPr>
        <w:t xml:space="preserve">. </w:t>
      </w:r>
      <w:r w:rsidRPr="006E54E9">
        <w:rPr>
          <w:rStyle w:val="StyleUnderline"/>
        </w:rPr>
        <w:t xml:space="preserve">The Soviet experience in </w:t>
      </w:r>
      <w:r w:rsidRPr="006E54E9">
        <w:rPr>
          <w:rStyle w:val="Emphasis"/>
        </w:rPr>
        <w:t>Afghanistan</w:t>
      </w:r>
      <w:r w:rsidRPr="006E54E9">
        <w:rPr>
          <w:rStyle w:val="StyleUnderline"/>
        </w:rPr>
        <w:t xml:space="preserve"> is a </w:t>
      </w:r>
      <w:r w:rsidRPr="006E54E9">
        <w:rPr>
          <w:rStyle w:val="Emphasis"/>
        </w:rPr>
        <w:t>glaring example</w:t>
      </w:r>
      <w:r w:rsidRPr="006E54E9">
        <w:rPr>
          <w:rStyle w:val="StyleUnderline"/>
        </w:rPr>
        <w:t xml:space="preserve"> of this phenomenon</w:t>
      </w:r>
      <w:r w:rsidRPr="006E54E9">
        <w:rPr>
          <w:sz w:val="16"/>
        </w:rPr>
        <w:t>, but more relevant for the issue at hand is Moscow’s relations with its allies in eastern Europe. The Soviet Union maintained a huge military presence in that region and was involved in the politics of almost every country located there. Those allies, however, were a frequent thorn in Moscow’s side. The Soviet Union put down a major insurrection in East Germany in 1953, and then invaded Hungary in 1956 and Czechoslovakia in 1968 to keep them in line. There was serious trouble in Poland in 1956, 1970, and again in 1980-1981. Although Polish authorities dealt with these events, they served as a reminder that intervention might be necessary. Albania, Romania, and Yugoslavia routinely caused Moscow trouble, but Soviet leaders tended to tolerate their misbehavior, because their location made them less important for deterring NATO.</w:t>
      </w:r>
    </w:p>
    <w:p w14:paraId="122A8A67" w14:textId="77777777" w:rsidR="00706C7B" w:rsidRPr="006E54E9" w:rsidRDefault="00706C7B" w:rsidP="00706C7B">
      <w:pPr>
        <w:rPr>
          <w:sz w:val="16"/>
        </w:rPr>
      </w:pPr>
      <w:r w:rsidRPr="006E54E9">
        <w:rPr>
          <w:sz w:val="16"/>
        </w:rPr>
        <w:t>What about contemporary Ukraine? It is obvious from Putin’s July 12, 2021, essay that he understood at that time that Ukrainian nationalism is a powerful force and that the civil war in the Donbass, which had been going on since 2014, had done much to poison relations between Russia and Ukraine. He surely knew that Russia’s invasion force would not be welcomed with open arms by Ukrainians, and that it would be a Herculean task for Russia to subjugate Ukraine if it had the necessary forces to conquer the entire country, which it did not.</w:t>
      </w:r>
    </w:p>
    <w:p w14:paraId="050C4AE4" w14:textId="77777777" w:rsidR="00706C7B" w:rsidRPr="006E54E9" w:rsidRDefault="00706C7B" w:rsidP="00706C7B">
      <w:pPr>
        <w:rPr>
          <w:sz w:val="16"/>
        </w:rPr>
      </w:pPr>
      <w:r w:rsidRPr="006E54E9">
        <w:rPr>
          <w:sz w:val="16"/>
        </w:rPr>
        <w:t>Finally, it is worth noting that hardly anyone made the argument that Putin had imperial ambitions from the time he took the reins of power in 2000 until the Ukraine crisis first broke out on February 22, 2014. In fact, the Russian leader was an invited guest to the April 2008 NATO summit in Bucharest where the alliance announced that Ukraine and Georgia would eventually become members. Putin’s opposition to that announcement had hardly any effect on Washington because Russia was judged to be too weak to stop further NATO enlargement, just as it had been too weak to stop the 1999 and 2004 waves of expansion.</w:t>
      </w:r>
    </w:p>
    <w:p w14:paraId="43A1CC84" w14:textId="77777777" w:rsidR="00706C7B" w:rsidRPr="006E54E9" w:rsidRDefault="00706C7B" w:rsidP="00706C7B">
      <w:pPr>
        <w:rPr>
          <w:sz w:val="16"/>
        </w:rPr>
      </w:pPr>
      <w:r w:rsidRPr="006E54E9">
        <w:rPr>
          <w:sz w:val="16"/>
        </w:rPr>
        <w:t>Relatedly, it is important to note that NATO expansion before February 2014 was not aimed at containing Russia. Given the sad state of Russian military power, Moscow was in no position to pursue revanchist policies in eastern Europe. Tellingly, former U.S. ambassador to Moscow Michael McFaul notes that Putin’s seizure of the Crimea was not planned before the crisis broke out in 2014; it was an impulsive move in response to the coup that overthrew Ukraine’s pro-Russian leader. In short NATO enlargement was not intended to contain a Russian threat but was instead part of a broader policy to spread the liberal international order into eastern Europe and make the entire continent look like western Europe.</w:t>
      </w:r>
    </w:p>
    <w:p w14:paraId="312FCCEE" w14:textId="77777777" w:rsidR="00706C7B" w:rsidRPr="006E54E9" w:rsidRDefault="00706C7B" w:rsidP="00706C7B">
      <w:pPr>
        <w:rPr>
          <w:sz w:val="16"/>
        </w:rPr>
      </w:pPr>
      <w:r w:rsidRPr="006E54E9">
        <w:rPr>
          <w:sz w:val="16"/>
        </w:rPr>
        <w:t>It was only when the Ukraine crisis broke out in February 2014 that the United States and its allies suddenly began describing Putin as a dangerous leader with imperial ambitions and Russia as a serious military threat that had to be contained. What caused this shift? This new rhetoric was designed to serve one essential purpose: to enable the West to blame Putin for the outbreak of trouble in Ukraine. And now that the crisis has turned into a full-scale war, it is imperative to make sure he alone is blamed for this disastrous turn of events. This blame game explains why Putin is now widely portrayed as an imperialist here in the West, even though there is hardly any evidence to support that perspective.</w:t>
      </w:r>
    </w:p>
    <w:p w14:paraId="11D58C4C" w14:textId="77777777" w:rsidR="00706C7B" w:rsidRPr="006E54E9" w:rsidRDefault="00706C7B" w:rsidP="00706C7B">
      <w:pPr>
        <w:rPr>
          <w:sz w:val="16"/>
        </w:rPr>
      </w:pPr>
      <w:r w:rsidRPr="006E54E9">
        <w:rPr>
          <w:sz w:val="16"/>
        </w:rPr>
        <w:t>Let me now turn to the real cause of the Ukraine crisis.</w:t>
      </w:r>
    </w:p>
    <w:p w14:paraId="4873FE2D" w14:textId="77777777" w:rsidR="00706C7B" w:rsidRPr="006E54E9" w:rsidRDefault="00706C7B" w:rsidP="00706C7B">
      <w:pPr>
        <w:rPr>
          <w:sz w:val="16"/>
        </w:rPr>
      </w:pPr>
      <w:r w:rsidRPr="006E54E9">
        <w:rPr>
          <w:sz w:val="16"/>
        </w:rPr>
        <w:t>The Real Cause of the Trouble</w:t>
      </w:r>
    </w:p>
    <w:p w14:paraId="24EAD187" w14:textId="77777777" w:rsidR="00706C7B" w:rsidRPr="006E54E9" w:rsidRDefault="00706C7B" w:rsidP="00706C7B">
      <w:pPr>
        <w:rPr>
          <w:sz w:val="16"/>
        </w:rPr>
      </w:pPr>
      <w:r w:rsidRPr="006E54E9">
        <w:rPr>
          <w:rStyle w:val="StyleUnderline"/>
          <w:highlight w:val="cyan"/>
        </w:rPr>
        <w:t>The</w:t>
      </w:r>
      <w:r w:rsidRPr="006E54E9">
        <w:rPr>
          <w:rStyle w:val="StyleUnderline"/>
        </w:rPr>
        <w:t xml:space="preserve"> </w:t>
      </w:r>
      <w:r w:rsidRPr="006E54E9">
        <w:rPr>
          <w:rStyle w:val="Emphasis"/>
        </w:rPr>
        <w:t>tap</w:t>
      </w:r>
      <w:r w:rsidRPr="006E54E9">
        <w:rPr>
          <w:rStyle w:val="Emphasis"/>
          <w:highlight w:val="cyan"/>
        </w:rPr>
        <w:t>root</w:t>
      </w:r>
      <w:r w:rsidRPr="006E54E9">
        <w:rPr>
          <w:rStyle w:val="StyleUnderline"/>
        </w:rPr>
        <w:t xml:space="preserve"> of the crisis </w:t>
      </w:r>
      <w:r w:rsidRPr="006E54E9">
        <w:rPr>
          <w:rStyle w:val="StyleUnderline"/>
          <w:highlight w:val="cyan"/>
        </w:rPr>
        <w:t>is the</w:t>
      </w:r>
      <w:r w:rsidRPr="006E54E9">
        <w:rPr>
          <w:rStyle w:val="StyleUnderline"/>
        </w:rPr>
        <w:t xml:space="preserve"> </w:t>
      </w:r>
      <w:r w:rsidRPr="006E54E9">
        <w:rPr>
          <w:rStyle w:val="Emphasis"/>
        </w:rPr>
        <w:t>American-led</w:t>
      </w:r>
      <w:r w:rsidRPr="006E54E9">
        <w:rPr>
          <w:rStyle w:val="StyleUnderline"/>
        </w:rPr>
        <w:t xml:space="preserve"> </w:t>
      </w:r>
      <w:r w:rsidRPr="006E54E9">
        <w:rPr>
          <w:rStyle w:val="StyleUnderline"/>
          <w:highlight w:val="cyan"/>
        </w:rPr>
        <w:t>effort</w:t>
      </w:r>
      <w:r w:rsidRPr="006E54E9">
        <w:rPr>
          <w:rStyle w:val="StyleUnderline"/>
        </w:rPr>
        <w:t xml:space="preserve"> </w:t>
      </w:r>
      <w:r w:rsidRPr="006E54E9">
        <w:rPr>
          <w:rStyle w:val="StyleUnderline"/>
          <w:highlight w:val="cyan"/>
        </w:rPr>
        <w:t>to make Ukraine a</w:t>
      </w:r>
      <w:r w:rsidRPr="006E54E9">
        <w:rPr>
          <w:rStyle w:val="StyleUnderline"/>
        </w:rPr>
        <w:t xml:space="preserve"> </w:t>
      </w:r>
      <w:r w:rsidRPr="006E54E9">
        <w:rPr>
          <w:rStyle w:val="Emphasis"/>
        </w:rPr>
        <w:t xml:space="preserve">Western </w:t>
      </w:r>
      <w:r w:rsidRPr="006E54E9">
        <w:rPr>
          <w:rStyle w:val="Emphasis"/>
          <w:highlight w:val="cyan"/>
        </w:rPr>
        <w:t>bulwark</w:t>
      </w:r>
      <w:r w:rsidRPr="006E54E9">
        <w:rPr>
          <w:rStyle w:val="StyleUnderline"/>
        </w:rPr>
        <w:t xml:space="preserve"> </w:t>
      </w:r>
      <w:r w:rsidRPr="006E54E9">
        <w:rPr>
          <w:rStyle w:val="StyleUnderline"/>
          <w:highlight w:val="cyan"/>
        </w:rPr>
        <w:t>on Russia’s borders</w:t>
      </w:r>
      <w:r w:rsidRPr="006E54E9">
        <w:rPr>
          <w:sz w:val="16"/>
        </w:rPr>
        <w:t xml:space="preserve">. That strategy has three prongs: integrating Ukraine into the EU, </w:t>
      </w:r>
      <w:r w:rsidRPr="006E54E9">
        <w:rPr>
          <w:rStyle w:val="StyleUnderline"/>
        </w:rPr>
        <w:t xml:space="preserve">turning Ukraine into a pro-Western </w:t>
      </w:r>
      <w:r w:rsidRPr="006E54E9">
        <w:rPr>
          <w:rStyle w:val="Emphasis"/>
        </w:rPr>
        <w:t>liberal democracy</w:t>
      </w:r>
      <w:r w:rsidRPr="006E54E9">
        <w:rPr>
          <w:sz w:val="16"/>
        </w:rPr>
        <w:t xml:space="preserve">, </w:t>
      </w:r>
      <w:r w:rsidRPr="006E54E9">
        <w:rPr>
          <w:rStyle w:val="StyleUnderline"/>
        </w:rPr>
        <w:t xml:space="preserve">and </w:t>
      </w:r>
      <w:r w:rsidRPr="006E54E9">
        <w:rPr>
          <w:rStyle w:val="Emphasis"/>
        </w:rPr>
        <w:t>most importantly</w:t>
      </w:r>
      <w:r w:rsidRPr="006E54E9">
        <w:rPr>
          <w:rStyle w:val="StyleUnderline"/>
        </w:rPr>
        <w:t xml:space="preserve">, incorporating Ukraine into </w:t>
      </w:r>
      <w:r w:rsidRPr="006E54E9">
        <w:rPr>
          <w:rStyle w:val="Emphasis"/>
        </w:rPr>
        <w:t>NATO</w:t>
      </w:r>
      <w:r w:rsidRPr="006E54E9">
        <w:rPr>
          <w:sz w:val="16"/>
        </w:rPr>
        <w:t xml:space="preserve">. </w:t>
      </w:r>
      <w:r w:rsidRPr="006E54E9">
        <w:rPr>
          <w:rStyle w:val="StyleUnderline"/>
        </w:rPr>
        <w:t>The strategy was set in motion at NATO’s annual summit in</w:t>
      </w:r>
      <w:r w:rsidRPr="006E54E9">
        <w:rPr>
          <w:sz w:val="16"/>
        </w:rPr>
        <w:t xml:space="preserve"> Bucharest in April </w:t>
      </w:r>
      <w:r w:rsidRPr="006E54E9">
        <w:rPr>
          <w:rStyle w:val="StyleUnderline"/>
        </w:rPr>
        <w:t>2008, when the alliance announced that Ukraine</w:t>
      </w:r>
      <w:r w:rsidRPr="006E54E9">
        <w:rPr>
          <w:sz w:val="16"/>
        </w:rPr>
        <w:t xml:space="preserve"> and Georgia </w:t>
      </w:r>
      <w:r w:rsidRPr="006E54E9">
        <w:rPr>
          <w:rStyle w:val="StyleUnderline"/>
        </w:rPr>
        <w:t>“will become members</w:t>
      </w:r>
      <w:r w:rsidRPr="006E54E9">
        <w:rPr>
          <w:sz w:val="16"/>
        </w:rPr>
        <w:t xml:space="preserve">.” </w:t>
      </w:r>
      <w:r w:rsidRPr="006E54E9">
        <w:rPr>
          <w:rStyle w:val="StyleUnderline"/>
          <w:highlight w:val="cyan"/>
        </w:rPr>
        <w:t>Russia</w:t>
      </w:r>
      <w:r w:rsidRPr="006E54E9">
        <w:rPr>
          <w:rStyle w:val="StyleUnderline"/>
        </w:rPr>
        <w:t xml:space="preserve">n leaders responded immediately with </w:t>
      </w:r>
      <w:r w:rsidRPr="006E54E9">
        <w:rPr>
          <w:rStyle w:val="Emphasis"/>
        </w:rPr>
        <w:t>outrage</w:t>
      </w:r>
      <w:r w:rsidRPr="006E54E9">
        <w:rPr>
          <w:sz w:val="16"/>
        </w:rPr>
        <w:t xml:space="preserve">, making it clear that </w:t>
      </w:r>
      <w:r w:rsidRPr="006E54E9">
        <w:rPr>
          <w:rStyle w:val="StyleUnderline"/>
        </w:rPr>
        <w:t xml:space="preserve">they </w:t>
      </w:r>
      <w:r w:rsidRPr="006E54E9">
        <w:rPr>
          <w:rStyle w:val="StyleUnderline"/>
          <w:highlight w:val="cyan"/>
        </w:rPr>
        <w:t>saw this</w:t>
      </w:r>
      <w:r w:rsidRPr="006E54E9">
        <w:rPr>
          <w:rStyle w:val="StyleUnderline"/>
        </w:rPr>
        <w:t xml:space="preserve"> decision </w:t>
      </w:r>
      <w:r w:rsidRPr="006E54E9">
        <w:rPr>
          <w:rStyle w:val="StyleUnderline"/>
          <w:highlight w:val="cyan"/>
        </w:rPr>
        <w:t xml:space="preserve">as an </w:t>
      </w:r>
      <w:r w:rsidRPr="006E54E9">
        <w:rPr>
          <w:rStyle w:val="Emphasis"/>
          <w:highlight w:val="cyan"/>
        </w:rPr>
        <w:t>existential threat</w:t>
      </w:r>
      <w:r w:rsidRPr="006E54E9">
        <w:rPr>
          <w:sz w:val="16"/>
        </w:rPr>
        <w:t xml:space="preserve">, and they had no intention of letting either country join NATO. </w:t>
      </w:r>
      <w:r w:rsidRPr="006E54E9">
        <w:rPr>
          <w:rStyle w:val="StyleUnderline"/>
        </w:rPr>
        <w:t>According to a respected Russian journalist, Putin “</w:t>
      </w:r>
      <w:r w:rsidRPr="006E54E9">
        <w:rPr>
          <w:rStyle w:val="Emphasis"/>
        </w:rPr>
        <w:t>flew into a rage</w:t>
      </w:r>
      <w:r w:rsidRPr="006E54E9">
        <w:rPr>
          <w:sz w:val="16"/>
        </w:rPr>
        <w:t xml:space="preserve">,” </w:t>
      </w:r>
      <w:r w:rsidRPr="006E54E9">
        <w:rPr>
          <w:rStyle w:val="StyleUnderline"/>
        </w:rPr>
        <w:t>and warned that</w:t>
      </w:r>
      <w:r w:rsidRPr="006E54E9">
        <w:rPr>
          <w:sz w:val="16"/>
        </w:rPr>
        <w:t xml:space="preserve"> “</w:t>
      </w:r>
      <w:r w:rsidRPr="006E54E9">
        <w:rPr>
          <w:rStyle w:val="StyleUnderline"/>
        </w:rPr>
        <w:t xml:space="preserve">if Ukraine joins NATO, it will do so without Crimea and the eastern regions. It will simply </w:t>
      </w:r>
      <w:r w:rsidRPr="006E54E9">
        <w:rPr>
          <w:rStyle w:val="Emphasis"/>
        </w:rPr>
        <w:t>fall apart</w:t>
      </w:r>
      <w:r w:rsidRPr="006E54E9">
        <w:rPr>
          <w:sz w:val="16"/>
        </w:rPr>
        <w:t>.”</w:t>
      </w:r>
    </w:p>
    <w:p w14:paraId="5F74DEF7" w14:textId="77777777" w:rsidR="00706C7B" w:rsidRPr="006E54E9" w:rsidRDefault="00706C7B" w:rsidP="00706C7B">
      <w:pPr>
        <w:rPr>
          <w:sz w:val="16"/>
        </w:rPr>
      </w:pPr>
      <w:r w:rsidRPr="006E54E9">
        <w:rPr>
          <w:sz w:val="16"/>
        </w:rPr>
        <w:t>William Burns, who is now the head of the CIA, but was the US ambassador to Moscow at the time of the Bucharest summit, wrote a memo to then-Secretary of State Condoleezza Rice that succinctly describes Russian thinking about this matter. In his words: “</w:t>
      </w:r>
      <w:r w:rsidRPr="006E54E9">
        <w:rPr>
          <w:rStyle w:val="StyleUnderline"/>
        </w:rPr>
        <w:t xml:space="preserve">Ukrainian entry into NATO is the brightest of </w:t>
      </w:r>
      <w:r w:rsidRPr="006E54E9">
        <w:rPr>
          <w:rStyle w:val="Emphasis"/>
        </w:rPr>
        <w:t>all red lines</w:t>
      </w:r>
      <w:r w:rsidRPr="006E54E9">
        <w:rPr>
          <w:sz w:val="16"/>
        </w:rPr>
        <w:t xml:space="preserve"> </w:t>
      </w:r>
      <w:r w:rsidRPr="006E54E9">
        <w:rPr>
          <w:rStyle w:val="StyleUnderline"/>
        </w:rPr>
        <w:t>for the Russian elite</w:t>
      </w:r>
      <w:r w:rsidRPr="006E54E9">
        <w:rPr>
          <w:sz w:val="16"/>
        </w:rPr>
        <w:t xml:space="preserve"> (</w:t>
      </w:r>
      <w:r w:rsidRPr="006E54E9">
        <w:rPr>
          <w:rStyle w:val="StyleUnderline"/>
        </w:rPr>
        <w:t>not just Putin</w:t>
      </w:r>
      <w:r w:rsidRPr="006E54E9">
        <w:rPr>
          <w:sz w:val="16"/>
        </w:rPr>
        <w:t xml:space="preserve">). </w:t>
      </w:r>
      <w:r w:rsidRPr="006E54E9">
        <w:rPr>
          <w:rStyle w:val="StyleUnderline"/>
        </w:rPr>
        <w:t xml:space="preserve">In more than two and a half years of conversations with key Russian players, from knuckle-draggers in the dark recesses of the Kremlin to Putin’s </w:t>
      </w:r>
      <w:r w:rsidRPr="006E54E9">
        <w:rPr>
          <w:rStyle w:val="Emphasis"/>
        </w:rPr>
        <w:t>sharpest liberal critics</w:t>
      </w:r>
      <w:r w:rsidRPr="006E54E9">
        <w:rPr>
          <w:rStyle w:val="StyleUnderline"/>
        </w:rPr>
        <w:t xml:space="preserve">, I have yet to find anyone who views Ukraine in NATO as anything other than a </w:t>
      </w:r>
      <w:r w:rsidRPr="006E54E9">
        <w:rPr>
          <w:rStyle w:val="Emphasis"/>
        </w:rPr>
        <w:t>direct challenge</w:t>
      </w:r>
      <w:r w:rsidRPr="006E54E9">
        <w:rPr>
          <w:sz w:val="16"/>
        </w:rPr>
        <w:t xml:space="preserve"> </w:t>
      </w:r>
      <w:r w:rsidRPr="006E54E9">
        <w:rPr>
          <w:rStyle w:val="StyleUnderline"/>
        </w:rPr>
        <w:t>to Russian interests</w:t>
      </w:r>
      <w:r w:rsidRPr="006E54E9">
        <w:rPr>
          <w:sz w:val="16"/>
        </w:rPr>
        <w:t xml:space="preserve">.” </w:t>
      </w:r>
      <w:r w:rsidRPr="006E54E9">
        <w:rPr>
          <w:rStyle w:val="StyleUnderline"/>
        </w:rPr>
        <w:t>NATO</w:t>
      </w:r>
      <w:r w:rsidRPr="006E54E9">
        <w:rPr>
          <w:sz w:val="16"/>
        </w:rPr>
        <w:t>, he said, “</w:t>
      </w:r>
      <w:r w:rsidRPr="006E54E9">
        <w:rPr>
          <w:rStyle w:val="StyleUnderline"/>
        </w:rPr>
        <w:t>would be seen</w:t>
      </w:r>
      <w:r w:rsidRPr="006E54E9">
        <w:rPr>
          <w:sz w:val="16"/>
        </w:rPr>
        <w:t xml:space="preserve"> … </w:t>
      </w:r>
      <w:r w:rsidRPr="006E54E9">
        <w:rPr>
          <w:rStyle w:val="StyleUnderline"/>
        </w:rPr>
        <w:t xml:space="preserve">as throwing down the </w:t>
      </w:r>
      <w:r w:rsidRPr="006E54E9">
        <w:rPr>
          <w:rStyle w:val="Emphasis"/>
        </w:rPr>
        <w:t>strategic gauntlet</w:t>
      </w:r>
      <w:r w:rsidRPr="006E54E9">
        <w:rPr>
          <w:sz w:val="16"/>
        </w:rPr>
        <w:t xml:space="preserve">. Today’s </w:t>
      </w:r>
      <w:r w:rsidRPr="006E54E9">
        <w:rPr>
          <w:rStyle w:val="Emphasis"/>
        </w:rPr>
        <w:t>Russia will respond</w:t>
      </w:r>
      <w:r w:rsidRPr="006E54E9">
        <w:rPr>
          <w:sz w:val="16"/>
        </w:rPr>
        <w:t xml:space="preserve">. </w:t>
      </w:r>
      <w:r w:rsidRPr="006E54E9">
        <w:rPr>
          <w:rStyle w:val="StyleUnderline"/>
        </w:rPr>
        <w:t xml:space="preserve">Russian-Ukrainian relations will go into a </w:t>
      </w:r>
      <w:r w:rsidRPr="006E54E9">
        <w:rPr>
          <w:rStyle w:val="Emphasis"/>
        </w:rPr>
        <w:t>deep freeze</w:t>
      </w:r>
      <w:r w:rsidRPr="006E54E9">
        <w:rPr>
          <w:sz w:val="16"/>
        </w:rPr>
        <w:t>...</w:t>
      </w:r>
      <w:r w:rsidRPr="006E54E9">
        <w:rPr>
          <w:rStyle w:val="StyleUnderline"/>
        </w:rPr>
        <w:t xml:space="preserve">It will create fertile soil for </w:t>
      </w:r>
      <w:r w:rsidRPr="006E54E9">
        <w:rPr>
          <w:rStyle w:val="Emphasis"/>
        </w:rPr>
        <w:t>Russian meddling</w:t>
      </w:r>
      <w:r w:rsidRPr="006E54E9">
        <w:rPr>
          <w:rStyle w:val="StyleUnderline"/>
        </w:rPr>
        <w:t xml:space="preserve"> in</w:t>
      </w:r>
      <w:r w:rsidRPr="006E54E9">
        <w:rPr>
          <w:sz w:val="16"/>
        </w:rPr>
        <w:t xml:space="preserve"> Crimea and </w:t>
      </w:r>
      <w:r w:rsidRPr="006E54E9">
        <w:rPr>
          <w:rStyle w:val="StyleUnderline"/>
        </w:rPr>
        <w:t>eastern Ukraine</w:t>
      </w:r>
      <w:r w:rsidRPr="006E54E9">
        <w:rPr>
          <w:sz w:val="16"/>
        </w:rPr>
        <w:t>.”</w:t>
      </w:r>
    </w:p>
    <w:p w14:paraId="219A890B" w14:textId="77777777" w:rsidR="00706C7B" w:rsidRPr="006E54E9" w:rsidRDefault="00706C7B" w:rsidP="00706C7B">
      <w:pPr>
        <w:rPr>
          <w:sz w:val="16"/>
        </w:rPr>
      </w:pPr>
      <w:r w:rsidRPr="006E54E9">
        <w:rPr>
          <w:sz w:val="16"/>
        </w:rPr>
        <w:lastRenderedPageBreak/>
        <w:t>Burns, of course, was not the only policymaker who understood that bringing Ukraine into NATO was fraught with danger. Indeed, at the Bucharest Summit, both German Chancellor Angela Merkel and French President Nicolas Sarkozy opposed moving forward on NATO membership for Ukraine because they understood it would alarm and anger Russia. Merkel recently explained her opposition: “I was very sure … that Putin is not going to just let that happen. From his perspective, that would be a declaration of war.”</w:t>
      </w:r>
    </w:p>
    <w:p w14:paraId="40882045" w14:textId="77777777" w:rsidR="00706C7B" w:rsidRPr="006E54E9" w:rsidRDefault="00706C7B" w:rsidP="00706C7B">
      <w:pPr>
        <w:rPr>
          <w:sz w:val="16"/>
        </w:rPr>
      </w:pPr>
      <w:r w:rsidRPr="006E54E9">
        <w:rPr>
          <w:sz w:val="16"/>
        </w:rPr>
        <w:t>The Bush administration, however, cared little about Moscow’s “brightest of red lines” and pressured the French and German leaders to agree to issuing a public pronouncement declaring that Ukraine and Georgia would eventually join the alliance.</w:t>
      </w:r>
    </w:p>
    <w:p w14:paraId="414AD686" w14:textId="77777777" w:rsidR="00706C7B" w:rsidRPr="006E54E9" w:rsidRDefault="00706C7B" w:rsidP="00706C7B">
      <w:pPr>
        <w:rPr>
          <w:sz w:val="16"/>
        </w:rPr>
      </w:pPr>
      <w:r w:rsidRPr="006E54E9">
        <w:rPr>
          <w:sz w:val="16"/>
        </w:rPr>
        <w:t xml:space="preserve">Unsurprisingly, </w:t>
      </w:r>
      <w:r w:rsidRPr="006E54E9">
        <w:rPr>
          <w:rStyle w:val="StyleUnderline"/>
        </w:rPr>
        <w:t>the American-led effort to integrate Georgia into NATO resulted in a war between Georgia and Russia</w:t>
      </w:r>
      <w:r w:rsidRPr="006E54E9">
        <w:rPr>
          <w:sz w:val="16"/>
        </w:rPr>
        <w:t xml:space="preserve"> in August 2008—four months after the Bucharest summit. Nevertheless, the United States and its allies continued moving forward with their plans to make Ukraine a Western bastion on Russia’s borders. These efforts eventually sparked a major crisis </w:t>
      </w:r>
      <w:r w:rsidRPr="006E54E9">
        <w:rPr>
          <w:rStyle w:val="StyleUnderline"/>
        </w:rPr>
        <w:t>in</w:t>
      </w:r>
      <w:r w:rsidRPr="006E54E9">
        <w:rPr>
          <w:sz w:val="16"/>
        </w:rPr>
        <w:t xml:space="preserve"> February </w:t>
      </w:r>
      <w:r w:rsidRPr="006E54E9">
        <w:rPr>
          <w:rStyle w:val="StyleUnderline"/>
        </w:rPr>
        <w:t>2014</w:t>
      </w:r>
      <w:r w:rsidRPr="006E54E9">
        <w:rPr>
          <w:sz w:val="16"/>
        </w:rPr>
        <w:t xml:space="preserve">, after </w:t>
      </w:r>
      <w:r w:rsidRPr="006E54E9">
        <w:rPr>
          <w:rStyle w:val="StyleUnderline"/>
          <w:highlight w:val="cyan"/>
        </w:rPr>
        <w:t xml:space="preserve">a </w:t>
      </w:r>
      <w:r w:rsidRPr="006E54E9">
        <w:rPr>
          <w:rStyle w:val="Emphasis"/>
          <w:highlight w:val="cyan"/>
        </w:rPr>
        <w:t>US</w:t>
      </w:r>
      <w:r w:rsidRPr="006E54E9">
        <w:rPr>
          <w:rStyle w:val="StyleUnderline"/>
          <w:highlight w:val="cyan"/>
        </w:rPr>
        <w:t>-supported</w:t>
      </w:r>
      <w:r w:rsidRPr="006E54E9">
        <w:rPr>
          <w:rStyle w:val="StyleUnderline"/>
        </w:rPr>
        <w:t xml:space="preserve"> </w:t>
      </w:r>
      <w:r w:rsidRPr="006E54E9">
        <w:rPr>
          <w:rStyle w:val="Emphasis"/>
          <w:highlight w:val="cyan"/>
        </w:rPr>
        <w:t>uprising</w:t>
      </w:r>
      <w:r w:rsidRPr="006E54E9">
        <w:rPr>
          <w:rStyle w:val="StyleUnderline"/>
          <w:highlight w:val="cyan"/>
        </w:rPr>
        <w:t xml:space="preserve"> caused Ukraine’s </w:t>
      </w:r>
      <w:r w:rsidRPr="006E54E9">
        <w:rPr>
          <w:rStyle w:val="Emphasis"/>
          <w:highlight w:val="cyan"/>
        </w:rPr>
        <w:t>pro-Russian</w:t>
      </w:r>
      <w:r w:rsidRPr="006E54E9">
        <w:rPr>
          <w:rStyle w:val="StyleUnderline"/>
          <w:highlight w:val="cyan"/>
        </w:rPr>
        <w:t xml:space="preserve"> president</w:t>
      </w:r>
      <w:r w:rsidRPr="006E54E9">
        <w:rPr>
          <w:sz w:val="16"/>
        </w:rPr>
        <w:t xml:space="preserve"> Viktor Yanukovych </w:t>
      </w:r>
      <w:r w:rsidRPr="006E54E9">
        <w:rPr>
          <w:rStyle w:val="StyleUnderline"/>
          <w:highlight w:val="cyan"/>
        </w:rPr>
        <w:t>to flee</w:t>
      </w:r>
      <w:r w:rsidRPr="006E54E9">
        <w:rPr>
          <w:rStyle w:val="StyleUnderline"/>
        </w:rPr>
        <w:t xml:space="preserve"> the country</w:t>
      </w:r>
      <w:r w:rsidRPr="006E54E9">
        <w:rPr>
          <w:sz w:val="16"/>
        </w:rPr>
        <w:t xml:space="preserve">. He was replaced by pro-American Prime Minister Arseniy Yatsenyuk. </w:t>
      </w:r>
      <w:r w:rsidRPr="006E54E9">
        <w:rPr>
          <w:rStyle w:val="Emphasis"/>
          <w:highlight w:val="cyan"/>
        </w:rPr>
        <w:t>In response</w:t>
      </w:r>
      <w:r w:rsidRPr="006E54E9">
        <w:rPr>
          <w:rStyle w:val="StyleUnderline"/>
        </w:rPr>
        <w:t xml:space="preserve">, </w:t>
      </w:r>
      <w:r w:rsidRPr="006E54E9">
        <w:rPr>
          <w:rStyle w:val="StyleUnderline"/>
          <w:highlight w:val="cyan"/>
        </w:rPr>
        <w:t>Russia seized Crimea</w:t>
      </w:r>
      <w:r w:rsidRPr="006E54E9">
        <w:rPr>
          <w:rStyle w:val="StyleUnderline"/>
        </w:rPr>
        <w:t xml:space="preserve"> from Ukraine</w:t>
      </w:r>
      <w:r w:rsidRPr="006E54E9">
        <w:rPr>
          <w:sz w:val="16"/>
        </w:rPr>
        <w:t xml:space="preserve"> and helped fuel a civil war between pro-Russian separatists and the Ukrainian government in the Donbass region of eastern Ukraine.</w:t>
      </w:r>
    </w:p>
    <w:p w14:paraId="6F14BC40" w14:textId="77777777" w:rsidR="00706C7B" w:rsidRPr="006E54E9" w:rsidRDefault="00706C7B" w:rsidP="00706C7B">
      <w:pPr>
        <w:rPr>
          <w:sz w:val="16"/>
        </w:rPr>
      </w:pPr>
      <w:r w:rsidRPr="006E54E9">
        <w:rPr>
          <w:sz w:val="16"/>
        </w:rPr>
        <w:t xml:space="preserve">One often hears the argument that in the eight years between when the crisis broke out in February 2014 and when the war began in February 2022, the United States and its allies paid little attention to bringing Ukraine into NATO. In effect, the issue had been taken off the table, and thus NATO enlargement could not have been an important cause of the escalating crisis in 2021 and the subsequent outbreak of war earlier this year. This line of argument is false. In fact, </w:t>
      </w:r>
      <w:r w:rsidRPr="006E54E9">
        <w:rPr>
          <w:rStyle w:val="StyleUnderline"/>
          <w:highlight w:val="cyan"/>
        </w:rPr>
        <w:t>the Western response</w:t>
      </w:r>
      <w:r w:rsidRPr="006E54E9">
        <w:rPr>
          <w:rStyle w:val="StyleUnderline"/>
        </w:rPr>
        <w:t xml:space="preserve"> to the events of 2014 </w:t>
      </w:r>
      <w:r w:rsidRPr="006E54E9">
        <w:rPr>
          <w:rStyle w:val="StyleUnderline"/>
          <w:highlight w:val="cyan"/>
        </w:rPr>
        <w:t xml:space="preserve">was to </w:t>
      </w:r>
      <w:r w:rsidRPr="006E54E9">
        <w:rPr>
          <w:rStyle w:val="Emphasis"/>
          <w:highlight w:val="cyan"/>
        </w:rPr>
        <w:t>double down</w:t>
      </w:r>
      <w:r w:rsidRPr="006E54E9">
        <w:rPr>
          <w:sz w:val="16"/>
        </w:rPr>
        <w:t xml:space="preserve"> </w:t>
      </w:r>
      <w:r w:rsidRPr="006E54E9">
        <w:rPr>
          <w:rStyle w:val="StyleUnderline"/>
        </w:rPr>
        <w:t xml:space="preserve">on the existing strategy </w:t>
      </w:r>
      <w:r w:rsidRPr="006E54E9">
        <w:rPr>
          <w:rStyle w:val="StyleUnderline"/>
          <w:highlight w:val="cyan"/>
        </w:rPr>
        <w:t>and draw Ukraine</w:t>
      </w:r>
      <w:r w:rsidRPr="006E54E9">
        <w:rPr>
          <w:rStyle w:val="StyleUnderline"/>
        </w:rPr>
        <w:t xml:space="preserve"> </w:t>
      </w:r>
      <w:r w:rsidRPr="006E54E9">
        <w:rPr>
          <w:rStyle w:val="Emphasis"/>
        </w:rPr>
        <w:t xml:space="preserve">even </w:t>
      </w:r>
      <w:r w:rsidRPr="006E54E9">
        <w:rPr>
          <w:rStyle w:val="Emphasis"/>
          <w:highlight w:val="cyan"/>
        </w:rPr>
        <w:t>closer</w:t>
      </w:r>
      <w:r w:rsidRPr="006E54E9">
        <w:rPr>
          <w:rStyle w:val="StyleUnderline"/>
        </w:rPr>
        <w:t xml:space="preserve"> to NATO. </w:t>
      </w:r>
      <w:r w:rsidRPr="006E54E9">
        <w:rPr>
          <w:rStyle w:val="StyleUnderline"/>
          <w:highlight w:val="cyan"/>
        </w:rPr>
        <w:t xml:space="preserve">The alliance began </w:t>
      </w:r>
      <w:r w:rsidRPr="006E54E9">
        <w:rPr>
          <w:rStyle w:val="Emphasis"/>
          <w:highlight w:val="cyan"/>
        </w:rPr>
        <w:t>training</w:t>
      </w:r>
      <w:r w:rsidRPr="006E54E9">
        <w:rPr>
          <w:rStyle w:val="StyleUnderline"/>
        </w:rPr>
        <w:t xml:space="preserve"> </w:t>
      </w:r>
      <w:r w:rsidRPr="006E54E9">
        <w:rPr>
          <w:rStyle w:val="StyleUnderline"/>
          <w:highlight w:val="cyan"/>
        </w:rPr>
        <w:t>the Ukrainian military</w:t>
      </w:r>
      <w:r w:rsidRPr="006E54E9">
        <w:rPr>
          <w:sz w:val="16"/>
        </w:rPr>
        <w:t xml:space="preserve"> in 2014, </w:t>
      </w:r>
      <w:r w:rsidRPr="006E54E9">
        <w:rPr>
          <w:rStyle w:val="StyleUnderline"/>
        </w:rPr>
        <w:t xml:space="preserve">averaging </w:t>
      </w:r>
      <w:r w:rsidRPr="006E54E9">
        <w:rPr>
          <w:rStyle w:val="Emphasis"/>
        </w:rPr>
        <w:t>10,000</w:t>
      </w:r>
      <w:r w:rsidRPr="006E54E9">
        <w:rPr>
          <w:rStyle w:val="StyleUnderline"/>
        </w:rPr>
        <w:t xml:space="preserve"> trained troops annually over the next eight years</w:t>
      </w:r>
      <w:r w:rsidRPr="006E54E9">
        <w:rPr>
          <w:sz w:val="16"/>
        </w:rPr>
        <w:t xml:space="preserve">. </w:t>
      </w:r>
      <w:r w:rsidRPr="006E54E9">
        <w:rPr>
          <w:rStyle w:val="StyleUnderline"/>
        </w:rPr>
        <w:t>In</w:t>
      </w:r>
      <w:r w:rsidRPr="006E54E9">
        <w:rPr>
          <w:sz w:val="16"/>
        </w:rPr>
        <w:t xml:space="preserve"> December </w:t>
      </w:r>
      <w:r w:rsidRPr="006E54E9">
        <w:rPr>
          <w:rStyle w:val="StyleUnderline"/>
        </w:rPr>
        <w:t>2017, the Trump administration decided to provide Kyiv with</w:t>
      </w:r>
      <w:r w:rsidRPr="006E54E9">
        <w:rPr>
          <w:sz w:val="16"/>
        </w:rPr>
        <w:t xml:space="preserve"> “defensive </w:t>
      </w:r>
      <w:r w:rsidRPr="006E54E9">
        <w:rPr>
          <w:rStyle w:val="Emphasis"/>
        </w:rPr>
        <w:t>weapons</w:t>
      </w:r>
      <w:r w:rsidRPr="006E54E9">
        <w:rPr>
          <w:sz w:val="16"/>
        </w:rPr>
        <w:t xml:space="preserve">.” </w:t>
      </w:r>
      <w:r w:rsidRPr="006E54E9">
        <w:rPr>
          <w:rStyle w:val="StyleUnderline"/>
        </w:rPr>
        <w:t>Other NATO countries soon got into the act</w:t>
      </w:r>
      <w:r w:rsidRPr="006E54E9">
        <w:rPr>
          <w:sz w:val="16"/>
        </w:rPr>
        <w:t>, shipping even more weapons to Ukraine.</w:t>
      </w:r>
    </w:p>
    <w:p w14:paraId="0986E0D5" w14:textId="77777777" w:rsidR="00706C7B" w:rsidRPr="006E54E9" w:rsidRDefault="00706C7B" w:rsidP="00706C7B">
      <w:pPr>
        <w:rPr>
          <w:sz w:val="16"/>
        </w:rPr>
      </w:pPr>
      <w:r w:rsidRPr="006E54E9">
        <w:rPr>
          <w:rStyle w:val="StyleUnderline"/>
        </w:rPr>
        <w:t xml:space="preserve">Ukraine’s military also began participating in </w:t>
      </w:r>
      <w:r w:rsidRPr="006E54E9">
        <w:rPr>
          <w:rStyle w:val="Emphasis"/>
        </w:rPr>
        <w:t>joint military exercises</w:t>
      </w:r>
      <w:r w:rsidRPr="006E54E9">
        <w:rPr>
          <w:rStyle w:val="StyleUnderline"/>
        </w:rPr>
        <w:t xml:space="preserve"> with NATO forces. In July 2021, Kyiv and Washington co-hosted Operation Sea Breeze, a naval exercise in the Black Sea that included navies from 31 countries and was </w:t>
      </w:r>
      <w:r w:rsidRPr="006E54E9">
        <w:rPr>
          <w:rStyle w:val="Emphasis"/>
        </w:rPr>
        <w:t>directly aimed</w:t>
      </w:r>
      <w:r w:rsidRPr="006E54E9">
        <w:rPr>
          <w:rStyle w:val="StyleUnderline"/>
        </w:rPr>
        <w:t xml:space="preserve"> at Russia</w:t>
      </w:r>
      <w:r w:rsidRPr="006E54E9">
        <w:rPr>
          <w:sz w:val="16"/>
        </w:rPr>
        <w:t xml:space="preserve">. </w:t>
      </w:r>
      <w:r w:rsidRPr="006E54E9">
        <w:rPr>
          <w:rStyle w:val="StyleUnderline"/>
        </w:rPr>
        <w:t>Two months later in September 2021, the Ukrainian army led Rapid Trident 21</w:t>
      </w:r>
      <w:r w:rsidRPr="006E54E9">
        <w:rPr>
          <w:sz w:val="16"/>
        </w:rPr>
        <w:t xml:space="preserve">, which the U.S. Army described as an “annual exercise designed </w:t>
      </w:r>
      <w:r w:rsidRPr="006E54E9">
        <w:rPr>
          <w:rStyle w:val="StyleUnderline"/>
        </w:rPr>
        <w:t xml:space="preserve">to enhance </w:t>
      </w:r>
      <w:r w:rsidRPr="006E54E9">
        <w:rPr>
          <w:rStyle w:val="Emphasis"/>
        </w:rPr>
        <w:t>interoperability</w:t>
      </w:r>
      <w:r w:rsidRPr="006E54E9">
        <w:rPr>
          <w:sz w:val="16"/>
        </w:rPr>
        <w:t xml:space="preserve"> among allied and partner nations, to demonstrate units are poised and ready to respond to any crisis.” NATO’s effort to arm and train Ukraine’s military explains in good part why it has fared so well against Russian forces in the ongoing war. As a headline in The Wall Street Journal put it, “The Secret of Ukraine’s Military Success: Years of NATO Training.”</w:t>
      </w:r>
    </w:p>
    <w:p w14:paraId="166C0F57" w14:textId="77777777" w:rsidR="00706C7B" w:rsidRPr="006E54E9" w:rsidRDefault="00706C7B" w:rsidP="00706C7B">
      <w:pPr>
        <w:rPr>
          <w:sz w:val="16"/>
        </w:rPr>
      </w:pPr>
      <w:r w:rsidRPr="006E54E9">
        <w:rPr>
          <w:sz w:val="16"/>
        </w:rPr>
        <w:t xml:space="preserve">In addition to NATO’s ongoing efforts to make the Ukrainian military a more formidable fighting force, the politics surrounding Ukraine’s membership in NATO and its integration into the West changed in 2021. There was renewed enthusiasm for pursuing those goals in both Kyiv and Washington. </w:t>
      </w:r>
      <w:r w:rsidRPr="006E54E9">
        <w:rPr>
          <w:rStyle w:val="StyleUnderline"/>
        </w:rPr>
        <w:t xml:space="preserve">President </w:t>
      </w:r>
      <w:r w:rsidRPr="006E54E9">
        <w:rPr>
          <w:rStyle w:val="StyleUnderline"/>
          <w:highlight w:val="cyan"/>
        </w:rPr>
        <w:t>Zelensky</w:t>
      </w:r>
      <w:r w:rsidRPr="006E54E9">
        <w:rPr>
          <w:rStyle w:val="StyleUnderline"/>
        </w:rPr>
        <w:t>, who had never shown much enthusiasm for bringing Ukraine into NATO</w:t>
      </w:r>
      <w:r w:rsidRPr="006E54E9">
        <w:rPr>
          <w:sz w:val="16"/>
        </w:rPr>
        <w:t xml:space="preserve"> and who was elected in March 2019 on a platform that called for working with Russia to settle the ongoing crisis, </w:t>
      </w:r>
      <w:r w:rsidRPr="006E54E9">
        <w:rPr>
          <w:rStyle w:val="Emphasis"/>
        </w:rPr>
        <w:t>reversed course</w:t>
      </w:r>
      <w:r w:rsidRPr="006E54E9">
        <w:rPr>
          <w:rStyle w:val="StyleUnderline"/>
        </w:rPr>
        <w:t xml:space="preserve"> </w:t>
      </w:r>
      <w:r w:rsidRPr="006E54E9">
        <w:rPr>
          <w:rStyle w:val="StyleUnderline"/>
          <w:highlight w:val="cyan"/>
        </w:rPr>
        <w:t>in</w:t>
      </w:r>
      <w:r w:rsidRPr="006E54E9">
        <w:rPr>
          <w:rStyle w:val="StyleUnderline"/>
        </w:rPr>
        <w:t xml:space="preserve"> early </w:t>
      </w:r>
      <w:r w:rsidRPr="006E54E9">
        <w:rPr>
          <w:rStyle w:val="StyleUnderline"/>
          <w:highlight w:val="cyan"/>
        </w:rPr>
        <w:t>2021</w:t>
      </w:r>
      <w:r w:rsidRPr="006E54E9">
        <w:rPr>
          <w:rStyle w:val="StyleUnderline"/>
        </w:rPr>
        <w:t xml:space="preserve"> and not only </w:t>
      </w:r>
      <w:r w:rsidRPr="006E54E9">
        <w:rPr>
          <w:rStyle w:val="Emphasis"/>
          <w:highlight w:val="cyan"/>
        </w:rPr>
        <w:t>embraced</w:t>
      </w:r>
      <w:r w:rsidRPr="006E54E9">
        <w:rPr>
          <w:rStyle w:val="StyleUnderline"/>
        </w:rPr>
        <w:t xml:space="preserve"> </w:t>
      </w:r>
      <w:r w:rsidRPr="006E54E9">
        <w:rPr>
          <w:rStyle w:val="StyleUnderline"/>
          <w:highlight w:val="cyan"/>
        </w:rPr>
        <w:t>NATO expansion</w:t>
      </w:r>
      <w:r w:rsidRPr="006E54E9">
        <w:rPr>
          <w:rStyle w:val="StyleUnderline"/>
        </w:rPr>
        <w:t xml:space="preserve"> but also adopted a </w:t>
      </w:r>
      <w:r w:rsidRPr="006E54E9">
        <w:rPr>
          <w:rStyle w:val="Emphasis"/>
        </w:rPr>
        <w:t>hardline approach</w:t>
      </w:r>
      <w:r w:rsidRPr="006E54E9">
        <w:rPr>
          <w:rStyle w:val="StyleUnderline"/>
        </w:rPr>
        <w:t xml:space="preserve"> toward Moscow</w:t>
      </w:r>
      <w:r w:rsidRPr="006E54E9">
        <w:rPr>
          <w:sz w:val="16"/>
        </w:rPr>
        <w:t>. He made a series of moves—including shutting down pro-Russian TV stations and charging a close friend of Putin with treason—</w:t>
      </w:r>
      <w:r w:rsidRPr="006E54E9">
        <w:rPr>
          <w:rStyle w:val="StyleUnderline"/>
        </w:rPr>
        <w:t xml:space="preserve">that were sure to </w:t>
      </w:r>
      <w:r w:rsidRPr="006E54E9">
        <w:rPr>
          <w:rStyle w:val="Emphasis"/>
        </w:rPr>
        <w:t>anger</w:t>
      </w:r>
      <w:r w:rsidRPr="006E54E9">
        <w:rPr>
          <w:rStyle w:val="StyleUnderline"/>
        </w:rPr>
        <w:t xml:space="preserve"> Moscow</w:t>
      </w:r>
      <w:r w:rsidRPr="006E54E9">
        <w:rPr>
          <w:sz w:val="16"/>
        </w:rPr>
        <w:t>.</w:t>
      </w:r>
    </w:p>
    <w:p w14:paraId="4A954CC7" w14:textId="77777777" w:rsidR="00706C7B" w:rsidRPr="006E54E9" w:rsidRDefault="00706C7B" w:rsidP="00706C7B">
      <w:pPr>
        <w:rPr>
          <w:sz w:val="16"/>
        </w:rPr>
      </w:pPr>
      <w:r w:rsidRPr="006E54E9">
        <w:rPr>
          <w:sz w:val="16"/>
        </w:rPr>
        <w:t xml:space="preserve">President </w:t>
      </w:r>
      <w:r w:rsidRPr="006E54E9">
        <w:rPr>
          <w:rStyle w:val="StyleUnderline"/>
          <w:highlight w:val="cyan"/>
        </w:rPr>
        <w:t>Biden</w:t>
      </w:r>
      <w:r w:rsidRPr="006E54E9">
        <w:rPr>
          <w:sz w:val="16"/>
        </w:rPr>
        <w:t xml:space="preserve">, </w:t>
      </w:r>
      <w:r w:rsidRPr="006E54E9">
        <w:rPr>
          <w:rStyle w:val="StyleUnderline"/>
        </w:rPr>
        <w:t>who moved in</w:t>
      </w:r>
      <w:r w:rsidRPr="006E54E9">
        <w:rPr>
          <w:sz w:val="16"/>
        </w:rPr>
        <w:t xml:space="preserve">to the White House </w:t>
      </w:r>
      <w:r w:rsidRPr="006E54E9">
        <w:rPr>
          <w:rStyle w:val="StyleUnderline"/>
        </w:rPr>
        <w:t xml:space="preserve">in January 2021, had long been committed to bringing Ukraine into NATO and </w:t>
      </w:r>
      <w:r w:rsidRPr="006E54E9">
        <w:rPr>
          <w:rStyle w:val="StyleUnderline"/>
          <w:highlight w:val="cyan"/>
        </w:rPr>
        <w:t xml:space="preserve">was also </w:t>
      </w:r>
      <w:r w:rsidRPr="006E54E9">
        <w:rPr>
          <w:rStyle w:val="Emphasis"/>
          <w:highlight w:val="cyan"/>
        </w:rPr>
        <w:t>super-hawkish</w:t>
      </w:r>
      <w:r w:rsidRPr="006E54E9">
        <w:rPr>
          <w:rStyle w:val="StyleUnderline"/>
        </w:rPr>
        <w:t xml:space="preserve"> </w:t>
      </w:r>
      <w:r w:rsidRPr="006E54E9">
        <w:rPr>
          <w:rStyle w:val="StyleUnderline"/>
          <w:highlight w:val="cyan"/>
        </w:rPr>
        <w:t>to</w:t>
      </w:r>
      <w:r w:rsidRPr="006E54E9">
        <w:rPr>
          <w:rStyle w:val="StyleUnderline"/>
        </w:rPr>
        <w:t xml:space="preserve">ward </w:t>
      </w:r>
      <w:r w:rsidRPr="006E54E9">
        <w:rPr>
          <w:rStyle w:val="StyleUnderline"/>
          <w:highlight w:val="cyan"/>
        </w:rPr>
        <w:t>Russia</w:t>
      </w:r>
      <w:r w:rsidRPr="006E54E9">
        <w:rPr>
          <w:sz w:val="16"/>
        </w:rPr>
        <w:t>. Unsurprisingly, on June 14, 2021, NATO issued the following communiqué at its annual summit in Brussels:</w:t>
      </w:r>
    </w:p>
    <w:p w14:paraId="5CAF55C4" w14:textId="77777777" w:rsidR="00706C7B" w:rsidRPr="006E54E9" w:rsidRDefault="00706C7B" w:rsidP="00706C7B">
      <w:pPr>
        <w:rPr>
          <w:sz w:val="16"/>
        </w:rPr>
      </w:pPr>
      <w:r w:rsidRPr="006E54E9">
        <w:rPr>
          <w:sz w:val="16"/>
        </w:rPr>
        <w:t>We reiterate the decision made at the 2008 Bucharest Summit that Ukraine will become a member of the Alliance with the Membership Action Plan (MAP) as an integral part of the process; we reaffirm all elements of that decision, as well as subsequent decisions, including that each partner will be judged on its own merits. We stand firm in our support for Ukraine’s right to decide its own future and foreign policy course free from outside interference.</w:t>
      </w:r>
    </w:p>
    <w:p w14:paraId="4D7A3A7C" w14:textId="77777777" w:rsidR="00706C7B" w:rsidRPr="006E54E9" w:rsidRDefault="00706C7B" w:rsidP="00706C7B">
      <w:pPr>
        <w:rPr>
          <w:sz w:val="16"/>
        </w:rPr>
      </w:pPr>
      <w:r w:rsidRPr="006E54E9">
        <w:rPr>
          <w:rStyle w:val="StyleUnderline"/>
        </w:rPr>
        <w:t>On September 1, 2021, Zelensky visited the White House, where Biden made it clear that the United States was</w:t>
      </w:r>
      <w:r w:rsidRPr="006E54E9">
        <w:rPr>
          <w:sz w:val="16"/>
        </w:rPr>
        <w:t xml:space="preserve"> “</w:t>
      </w:r>
      <w:r w:rsidRPr="006E54E9">
        <w:rPr>
          <w:rStyle w:val="Emphasis"/>
        </w:rPr>
        <w:t>firmly committed</w:t>
      </w:r>
      <w:r w:rsidRPr="006E54E9">
        <w:rPr>
          <w:sz w:val="16"/>
        </w:rPr>
        <w:t xml:space="preserve">” </w:t>
      </w:r>
      <w:r w:rsidRPr="006E54E9">
        <w:rPr>
          <w:rStyle w:val="StyleUnderline"/>
        </w:rPr>
        <w:t>to</w:t>
      </w:r>
      <w:r w:rsidRPr="006E54E9">
        <w:rPr>
          <w:sz w:val="16"/>
        </w:rPr>
        <w:t xml:space="preserve"> “</w:t>
      </w:r>
      <w:r w:rsidRPr="006E54E9">
        <w:rPr>
          <w:rStyle w:val="Emphasis"/>
        </w:rPr>
        <w:t>Ukraine’s Euro-Atlantic aspirations</w:t>
      </w:r>
      <w:r w:rsidRPr="006E54E9">
        <w:rPr>
          <w:sz w:val="16"/>
        </w:rPr>
        <w:t xml:space="preserve">.” </w:t>
      </w:r>
      <w:r w:rsidRPr="006E54E9">
        <w:rPr>
          <w:rStyle w:val="StyleUnderline"/>
        </w:rPr>
        <w:t>Then on November 10, 2021</w:t>
      </w:r>
      <w:r w:rsidRPr="006E54E9">
        <w:rPr>
          <w:sz w:val="16"/>
        </w:rPr>
        <w:t xml:space="preserve">, Secretary of State Antony </w:t>
      </w:r>
      <w:r w:rsidRPr="006E54E9">
        <w:rPr>
          <w:rStyle w:val="StyleUnderline"/>
        </w:rPr>
        <w:t>Blinken</w:t>
      </w:r>
      <w:r w:rsidRPr="006E54E9">
        <w:rPr>
          <w:sz w:val="16"/>
        </w:rPr>
        <w:t xml:space="preserve">, and his Ukrainian counterpart, Dmytro Kuleba, </w:t>
      </w:r>
      <w:r w:rsidRPr="006E54E9">
        <w:rPr>
          <w:rStyle w:val="StyleUnderline"/>
        </w:rPr>
        <w:t>signed an important document</w:t>
      </w:r>
      <w:r w:rsidRPr="006E54E9">
        <w:rPr>
          <w:sz w:val="16"/>
        </w:rPr>
        <w:t>—</w:t>
      </w:r>
      <w:r w:rsidRPr="006E54E9">
        <w:rPr>
          <w:rStyle w:val="StyleUnderline"/>
        </w:rPr>
        <w:t>the</w:t>
      </w:r>
      <w:r w:rsidRPr="006E54E9">
        <w:rPr>
          <w:sz w:val="16"/>
        </w:rPr>
        <w:t xml:space="preserve"> “</w:t>
      </w:r>
      <w:r w:rsidRPr="006E54E9">
        <w:rPr>
          <w:rStyle w:val="StyleUnderline"/>
        </w:rPr>
        <w:t xml:space="preserve">US-Ukraine </w:t>
      </w:r>
      <w:r w:rsidRPr="006E54E9">
        <w:rPr>
          <w:rStyle w:val="Emphasis"/>
        </w:rPr>
        <w:t>Charter</w:t>
      </w:r>
      <w:r w:rsidRPr="006E54E9">
        <w:rPr>
          <w:rStyle w:val="StyleUnderline"/>
        </w:rPr>
        <w:t xml:space="preserve"> on Strategic Partnership</w:t>
      </w:r>
      <w:r w:rsidRPr="006E54E9">
        <w:rPr>
          <w:sz w:val="16"/>
        </w:rPr>
        <w:t xml:space="preserve">.” </w:t>
      </w:r>
      <w:r w:rsidRPr="006E54E9">
        <w:rPr>
          <w:rStyle w:val="StyleUnderline"/>
        </w:rPr>
        <w:t>The aim of both parties</w:t>
      </w:r>
      <w:r w:rsidRPr="006E54E9">
        <w:rPr>
          <w:sz w:val="16"/>
        </w:rPr>
        <w:t xml:space="preserve">, the document stated, </w:t>
      </w:r>
      <w:r w:rsidRPr="006E54E9">
        <w:rPr>
          <w:rStyle w:val="StyleUnderline"/>
        </w:rPr>
        <w:t xml:space="preserve">is to </w:t>
      </w:r>
      <w:r w:rsidRPr="006E54E9">
        <w:rPr>
          <w:sz w:val="16"/>
        </w:rPr>
        <w:t>“</w:t>
      </w:r>
      <w:r w:rsidRPr="006E54E9">
        <w:rPr>
          <w:rStyle w:val="StyleUnderline"/>
        </w:rPr>
        <w:t>underscore</w:t>
      </w:r>
      <w:r w:rsidRPr="006E54E9">
        <w:rPr>
          <w:sz w:val="16"/>
        </w:rPr>
        <w:t xml:space="preserve"> … </w:t>
      </w:r>
      <w:r w:rsidRPr="006E54E9">
        <w:rPr>
          <w:rStyle w:val="StyleUnderline"/>
        </w:rPr>
        <w:t xml:space="preserve">a </w:t>
      </w:r>
      <w:r w:rsidRPr="006E54E9">
        <w:rPr>
          <w:rStyle w:val="StyleUnderline"/>
        </w:rPr>
        <w:lastRenderedPageBreak/>
        <w:t xml:space="preserve">commitment to Ukraine’s implementation of the deep and </w:t>
      </w:r>
      <w:r w:rsidRPr="006E54E9">
        <w:rPr>
          <w:rStyle w:val="Emphasis"/>
        </w:rPr>
        <w:t>comprehensive reforms</w:t>
      </w:r>
      <w:r w:rsidRPr="006E54E9">
        <w:rPr>
          <w:sz w:val="16"/>
        </w:rPr>
        <w:t xml:space="preserve"> </w:t>
      </w:r>
      <w:r w:rsidRPr="006E54E9">
        <w:rPr>
          <w:rStyle w:val="StyleUnderline"/>
        </w:rPr>
        <w:t xml:space="preserve">necessary for </w:t>
      </w:r>
      <w:r w:rsidRPr="006E54E9">
        <w:rPr>
          <w:rStyle w:val="Emphasis"/>
        </w:rPr>
        <w:t>full integration</w:t>
      </w:r>
      <w:r w:rsidRPr="006E54E9">
        <w:rPr>
          <w:sz w:val="16"/>
        </w:rPr>
        <w:t xml:space="preserve"> </w:t>
      </w:r>
      <w:r w:rsidRPr="006E54E9">
        <w:rPr>
          <w:rStyle w:val="StyleUnderline"/>
        </w:rPr>
        <w:t>into European and Euro-Atlantic institutions</w:t>
      </w:r>
      <w:r w:rsidRPr="006E54E9">
        <w:rPr>
          <w:sz w:val="16"/>
        </w:rPr>
        <w:t>.” That document explicitly builds not just on “the commitments made to strengthen the Ukraine-U.S. strategic partnership by Presidents Zelensky and Biden,” but also reaffirms the U.S. commitment to the “2008 Bucharest Summit Declaration.”</w:t>
      </w:r>
    </w:p>
    <w:p w14:paraId="652291AB" w14:textId="77777777" w:rsidR="00706C7B" w:rsidRPr="006E54E9" w:rsidRDefault="00706C7B" w:rsidP="00706C7B">
      <w:pPr>
        <w:rPr>
          <w:sz w:val="16"/>
        </w:rPr>
      </w:pPr>
      <w:r w:rsidRPr="006E54E9">
        <w:rPr>
          <w:sz w:val="16"/>
        </w:rPr>
        <w:t xml:space="preserve">In short, </w:t>
      </w:r>
      <w:r w:rsidRPr="006E54E9">
        <w:rPr>
          <w:rStyle w:val="StyleUnderline"/>
        </w:rPr>
        <w:t xml:space="preserve">there is </w:t>
      </w:r>
      <w:r w:rsidRPr="006E54E9">
        <w:rPr>
          <w:rStyle w:val="Emphasis"/>
        </w:rPr>
        <w:t>little doubt</w:t>
      </w:r>
      <w:r w:rsidRPr="006E54E9">
        <w:rPr>
          <w:rStyle w:val="StyleUnderline"/>
        </w:rPr>
        <w:t xml:space="preserve"> that starting in early 2021 Ukraine began </w:t>
      </w:r>
      <w:r w:rsidRPr="006E54E9">
        <w:rPr>
          <w:rStyle w:val="Emphasis"/>
        </w:rPr>
        <w:t>moving rapidly</w:t>
      </w:r>
      <w:r w:rsidRPr="006E54E9">
        <w:rPr>
          <w:rStyle w:val="StyleUnderline"/>
        </w:rPr>
        <w:t xml:space="preserve"> toward joining NATO</w:t>
      </w:r>
      <w:r w:rsidRPr="006E54E9">
        <w:rPr>
          <w:sz w:val="16"/>
        </w:rPr>
        <w:t>. Even so, some supporters of this policy argue that Moscow should not have been concerned, because “NATO is a defensive alliance and poses no threat to Russia.” But that is not how Putin and other Russian leaders think about NATO and it is what they think that matters. There is no question that Ukraine joining NATO remained the “brightest of red lines” for Moscow.</w:t>
      </w:r>
    </w:p>
    <w:p w14:paraId="7A3B392A" w14:textId="77777777" w:rsidR="00706C7B" w:rsidRPr="006E54E9" w:rsidRDefault="00706C7B" w:rsidP="00706C7B">
      <w:pPr>
        <w:rPr>
          <w:sz w:val="16"/>
        </w:rPr>
      </w:pPr>
      <w:r w:rsidRPr="006E54E9">
        <w:rPr>
          <w:sz w:val="16"/>
        </w:rPr>
        <w:t>To deal with this growing threat, Putin stationed ever-increasing numbers of Russian troops on Ukraine’s border between February 2021 and February 2022. His aim was to coerce Biden and Zelensky into altering course and halting their efforts to integrate Ukraine into the West. On December 17, 2021, Moscow sent separate letters to the Biden administration and NATO demanding a written guarantee that: 1) Ukraine would not join NATO, 2) no offensive weapons would be stationed near Russia’s borders, and 3) NATO troops and equipment moved into eastern Europe since 1997 would be moved back to western Europe.</w:t>
      </w:r>
    </w:p>
    <w:p w14:paraId="4D0CFD9D" w14:textId="77777777" w:rsidR="00706C7B" w:rsidRPr="006E54E9" w:rsidRDefault="00706C7B" w:rsidP="00706C7B">
      <w:pPr>
        <w:rPr>
          <w:sz w:val="16"/>
        </w:rPr>
      </w:pPr>
      <w:r w:rsidRPr="006E54E9">
        <w:rPr>
          <w:rStyle w:val="StyleUnderline"/>
        </w:rPr>
        <w:t xml:space="preserve">Putin made </w:t>
      </w:r>
      <w:r w:rsidRPr="006E54E9">
        <w:rPr>
          <w:rStyle w:val="Emphasis"/>
        </w:rPr>
        <w:t>numerous public statements</w:t>
      </w:r>
      <w:r w:rsidRPr="006E54E9">
        <w:rPr>
          <w:rStyle w:val="StyleUnderline"/>
        </w:rPr>
        <w:t xml:space="preserve"> during this period that left </w:t>
      </w:r>
      <w:r w:rsidRPr="006E54E9">
        <w:rPr>
          <w:rStyle w:val="Emphasis"/>
        </w:rPr>
        <w:t>no doubt</w:t>
      </w:r>
      <w:r w:rsidRPr="006E54E9">
        <w:rPr>
          <w:rStyle w:val="StyleUnderline"/>
        </w:rPr>
        <w:t xml:space="preserve"> that he viewed NATO expansion into Ukraine as an existential threat. Speaking to the Defense Ministry Board on December 21, 2021, he stated</w:t>
      </w:r>
      <w:r w:rsidRPr="006E54E9">
        <w:rPr>
          <w:sz w:val="16"/>
        </w:rPr>
        <w:t xml:space="preserve">: “what they are doing, or trying or planning to do in </w:t>
      </w:r>
      <w:r w:rsidRPr="006E54E9">
        <w:rPr>
          <w:rStyle w:val="StyleUnderline"/>
        </w:rPr>
        <w:t>Ukraine</w:t>
      </w:r>
      <w:r w:rsidRPr="006E54E9">
        <w:rPr>
          <w:sz w:val="16"/>
        </w:rPr>
        <w:t xml:space="preserve">, is not happening thousands of kilometers away from our national border. It </w:t>
      </w:r>
      <w:r w:rsidRPr="006E54E9">
        <w:rPr>
          <w:rStyle w:val="StyleUnderline"/>
        </w:rPr>
        <w:t xml:space="preserve">is on the </w:t>
      </w:r>
      <w:r w:rsidRPr="006E54E9">
        <w:rPr>
          <w:rStyle w:val="Emphasis"/>
        </w:rPr>
        <w:t>doorstep</w:t>
      </w:r>
      <w:r w:rsidRPr="006E54E9">
        <w:rPr>
          <w:rStyle w:val="StyleUnderline"/>
        </w:rPr>
        <w:t xml:space="preserve"> of our house</w:t>
      </w:r>
      <w:r w:rsidRPr="006E54E9">
        <w:rPr>
          <w:sz w:val="16"/>
        </w:rPr>
        <w:t xml:space="preserve">. They must understand that </w:t>
      </w:r>
      <w:r w:rsidRPr="006E54E9">
        <w:rPr>
          <w:rStyle w:val="StyleUnderline"/>
        </w:rPr>
        <w:t xml:space="preserve">we simply have </w:t>
      </w:r>
      <w:r w:rsidRPr="006E54E9">
        <w:rPr>
          <w:rStyle w:val="Emphasis"/>
        </w:rPr>
        <w:t>nowhere further to retreat</w:t>
      </w:r>
      <w:r w:rsidRPr="006E54E9">
        <w:rPr>
          <w:rStyle w:val="StyleUnderline"/>
        </w:rPr>
        <w:t xml:space="preserve"> to</w:t>
      </w:r>
      <w:r w:rsidRPr="006E54E9">
        <w:rPr>
          <w:sz w:val="16"/>
        </w:rPr>
        <w:t xml:space="preserve">. Do they really think we do not see these threats? Or </w:t>
      </w:r>
      <w:r w:rsidRPr="006E54E9">
        <w:rPr>
          <w:rStyle w:val="StyleUnderline"/>
        </w:rPr>
        <w:t xml:space="preserve">do they think that we will just stand </w:t>
      </w:r>
      <w:r w:rsidRPr="006E54E9">
        <w:rPr>
          <w:rStyle w:val="Emphasis"/>
        </w:rPr>
        <w:t>idly watching</w:t>
      </w:r>
      <w:r w:rsidRPr="006E54E9">
        <w:rPr>
          <w:rStyle w:val="StyleUnderline"/>
        </w:rPr>
        <w:t xml:space="preserve"> threats to Russia emerge</w:t>
      </w:r>
      <w:r w:rsidRPr="006E54E9">
        <w:rPr>
          <w:sz w:val="16"/>
        </w:rPr>
        <w:t xml:space="preserve">?” </w:t>
      </w:r>
      <w:r w:rsidRPr="006E54E9">
        <w:rPr>
          <w:rStyle w:val="StyleUnderline"/>
        </w:rPr>
        <w:t xml:space="preserve">Two months later at a press conference on February 22, 2022, </w:t>
      </w:r>
      <w:r w:rsidRPr="006E54E9">
        <w:rPr>
          <w:rStyle w:val="Emphasis"/>
        </w:rPr>
        <w:t>just days</w:t>
      </w:r>
      <w:r w:rsidRPr="006E54E9">
        <w:rPr>
          <w:rStyle w:val="StyleUnderline"/>
        </w:rPr>
        <w:t xml:space="preserve"> before the war started, Putin said</w:t>
      </w:r>
      <w:r w:rsidRPr="006E54E9">
        <w:rPr>
          <w:sz w:val="16"/>
        </w:rPr>
        <w:t>: “</w:t>
      </w:r>
      <w:r w:rsidRPr="006E54E9">
        <w:rPr>
          <w:rStyle w:val="StyleUnderline"/>
        </w:rPr>
        <w:t xml:space="preserve">We are </w:t>
      </w:r>
      <w:r w:rsidRPr="006E54E9">
        <w:rPr>
          <w:rStyle w:val="Emphasis"/>
        </w:rPr>
        <w:t>categorically opposed</w:t>
      </w:r>
      <w:r w:rsidRPr="006E54E9">
        <w:rPr>
          <w:sz w:val="16"/>
        </w:rPr>
        <w:t xml:space="preserve"> </w:t>
      </w:r>
      <w:r w:rsidRPr="006E54E9">
        <w:rPr>
          <w:rStyle w:val="StyleUnderline"/>
        </w:rPr>
        <w:t>to Ukraine joining NATO because this poses a threat to us</w:t>
      </w:r>
      <w:r w:rsidRPr="006E54E9">
        <w:rPr>
          <w:sz w:val="16"/>
        </w:rPr>
        <w:t xml:space="preserve">, and we have arguments to support this. I have repeatedly spoken about it in this hall.” He then made it clear that he recognized that Ukraine was becoming a de facto member of NATO. </w:t>
      </w:r>
      <w:r w:rsidRPr="006E54E9">
        <w:rPr>
          <w:rStyle w:val="StyleUnderline"/>
        </w:rPr>
        <w:t>The United States and its allies, he said,</w:t>
      </w:r>
      <w:r w:rsidRPr="006E54E9">
        <w:rPr>
          <w:sz w:val="16"/>
        </w:rPr>
        <w:t xml:space="preserve"> “</w:t>
      </w:r>
      <w:r w:rsidRPr="006E54E9">
        <w:rPr>
          <w:rStyle w:val="StyleUnderline"/>
        </w:rPr>
        <w:t>continue to pum</w:t>
      </w:r>
      <w:r w:rsidRPr="006E54E9">
        <w:rPr>
          <w:sz w:val="16"/>
        </w:rPr>
        <w:t xml:space="preserve">p the current Kiev </w:t>
      </w:r>
      <w:r w:rsidRPr="006E54E9">
        <w:rPr>
          <w:rStyle w:val="StyleUnderline"/>
        </w:rPr>
        <w:t xml:space="preserve">authorities full of </w:t>
      </w:r>
      <w:r w:rsidRPr="006E54E9">
        <w:rPr>
          <w:rStyle w:val="Emphasis"/>
        </w:rPr>
        <w:t>modern</w:t>
      </w:r>
      <w:r w:rsidRPr="006E54E9">
        <w:rPr>
          <w:rStyle w:val="StyleUnderline"/>
        </w:rPr>
        <w:t xml:space="preserve"> types of </w:t>
      </w:r>
      <w:r w:rsidRPr="006E54E9">
        <w:rPr>
          <w:rStyle w:val="Emphasis"/>
        </w:rPr>
        <w:t>weapons</w:t>
      </w:r>
      <w:r w:rsidRPr="006E54E9">
        <w:rPr>
          <w:sz w:val="16"/>
        </w:rPr>
        <w:t xml:space="preserve">.” He went on to say that </w:t>
      </w:r>
      <w:r w:rsidRPr="006E54E9">
        <w:rPr>
          <w:rStyle w:val="StyleUnderline"/>
        </w:rPr>
        <w:t>if this was not stopped, Moscow</w:t>
      </w:r>
      <w:r w:rsidRPr="006E54E9">
        <w:rPr>
          <w:sz w:val="16"/>
        </w:rPr>
        <w:t xml:space="preserve"> “</w:t>
      </w:r>
      <w:r w:rsidRPr="006E54E9">
        <w:rPr>
          <w:rStyle w:val="StyleUnderline"/>
        </w:rPr>
        <w:t xml:space="preserve">would be left with an ‘anti-Russia’ </w:t>
      </w:r>
      <w:r w:rsidRPr="006E54E9">
        <w:rPr>
          <w:rStyle w:val="Emphasis"/>
        </w:rPr>
        <w:t>armed to the teeth</w:t>
      </w:r>
      <w:r w:rsidRPr="006E54E9">
        <w:rPr>
          <w:sz w:val="16"/>
        </w:rPr>
        <w:t xml:space="preserve">. </w:t>
      </w:r>
      <w:r w:rsidRPr="006E54E9">
        <w:rPr>
          <w:rStyle w:val="StyleUnderline"/>
        </w:rPr>
        <w:t xml:space="preserve">This is </w:t>
      </w:r>
      <w:r w:rsidRPr="006E54E9">
        <w:rPr>
          <w:rStyle w:val="Emphasis"/>
        </w:rPr>
        <w:t>totally unacceptable</w:t>
      </w:r>
      <w:r w:rsidRPr="006E54E9">
        <w:rPr>
          <w:sz w:val="16"/>
        </w:rPr>
        <w:t>.”</w:t>
      </w:r>
    </w:p>
    <w:p w14:paraId="066A4588" w14:textId="77777777" w:rsidR="00706C7B" w:rsidRPr="006E54E9" w:rsidRDefault="00706C7B" w:rsidP="00706C7B">
      <w:pPr>
        <w:rPr>
          <w:sz w:val="16"/>
        </w:rPr>
      </w:pPr>
      <w:r w:rsidRPr="006E54E9">
        <w:rPr>
          <w:sz w:val="16"/>
        </w:rPr>
        <w:t>Putin’s logic should make perfect sense to Americans, who have long been committed to the Monroe Doctrine, which stipulates that no distant great power is allowed to place any of its military forces in the Western Hemisphere.</w:t>
      </w:r>
    </w:p>
    <w:p w14:paraId="35FA2F8C" w14:textId="77777777" w:rsidR="00706C7B" w:rsidRPr="006E54E9" w:rsidRDefault="00706C7B" w:rsidP="00706C7B">
      <w:pPr>
        <w:rPr>
          <w:sz w:val="16"/>
        </w:rPr>
      </w:pPr>
      <w:r w:rsidRPr="006E54E9">
        <w:rPr>
          <w:sz w:val="16"/>
        </w:rPr>
        <w:t xml:space="preserve">I might note that in all of Putin’s public statements during the months leading up to the war, there is not a scintilla of evidence that he was contemplating conquering Ukraine and making it part of Russia, much less attacking additional countries in eastern Europe. </w:t>
      </w:r>
      <w:r w:rsidRPr="006E54E9">
        <w:rPr>
          <w:rStyle w:val="StyleUnderline"/>
        </w:rPr>
        <w:t xml:space="preserve">Other Russian </w:t>
      </w:r>
      <w:r w:rsidRPr="006E54E9">
        <w:rPr>
          <w:rStyle w:val="Emphasis"/>
        </w:rPr>
        <w:t>leaders</w:t>
      </w:r>
      <w:r w:rsidRPr="006E54E9">
        <w:rPr>
          <w:sz w:val="16"/>
        </w:rPr>
        <w:t>—</w:t>
      </w:r>
      <w:r w:rsidRPr="006E54E9">
        <w:rPr>
          <w:rStyle w:val="StyleUnderline"/>
        </w:rPr>
        <w:t xml:space="preserve">including the </w:t>
      </w:r>
      <w:r w:rsidRPr="006E54E9">
        <w:rPr>
          <w:rStyle w:val="Emphasis"/>
        </w:rPr>
        <w:t>defense minister</w:t>
      </w:r>
      <w:r w:rsidRPr="006E54E9">
        <w:rPr>
          <w:rStyle w:val="StyleUnderline"/>
        </w:rPr>
        <w:t xml:space="preserve">, the </w:t>
      </w:r>
      <w:r w:rsidRPr="006E54E9">
        <w:rPr>
          <w:rStyle w:val="Emphasis"/>
        </w:rPr>
        <w:t>foreign minister</w:t>
      </w:r>
      <w:r w:rsidRPr="006E54E9">
        <w:rPr>
          <w:rStyle w:val="StyleUnderline"/>
        </w:rPr>
        <w:t xml:space="preserve">, the </w:t>
      </w:r>
      <w:r w:rsidRPr="006E54E9">
        <w:rPr>
          <w:rStyle w:val="Emphasis"/>
        </w:rPr>
        <w:t>deputy foreign minister</w:t>
      </w:r>
      <w:r w:rsidRPr="006E54E9">
        <w:rPr>
          <w:rStyle w:val="StyleUnderline"/>
        </w:rPr>
        <w:t xml:space="preserve">, and the Russian </w:t>
      </w:r>
      <w:r w:rsidRPr="006E54E9">
        <w:rPr>
          <w:rStyle w:val="Emphasis"/>
        </w:rPr>
        <w:t>ambassador to Washington</w:t>
      </w:r>
      <w:r w:rsidRPr="006E54E9">
        <w:rPr>
          <w:sz w:val="16"/>
        </w:rPr>
        <w:t>—</w:t>
      </w:r>
      <w:r w:rsidRPr="006E54E9">
        <w:rPr>
          <w:rStyle w:val="StyleUnderline"/>
        </w:rPr>
        <w:t xml:space="preserve">also emphasized the </w:t>
      </w:r>
      <w:r w:rsidRPr="006E54E9">
        <w:rPr>
          <w:rStyle w:val="Emphasis"/>
        </w:rPr>
        <w:t>centrality</w:t>
      </w:r>
      <w:r w:rsidRPr="006E54E9">
        <w:rPr>
          <w:rStyle w:val="StyleUnderline"/>
        </w:rPr>
        <w:t xml:space="preserve"> of NATO expansion for causing the Ukraine crisis</w:t>
      </w:r>
      <w:r w:rsidRPr="006E54E9">
        <w:rPr>
          <w:sz w:val="16"/>
        </w:rPr>
        <w:t>. Foreign Minister Sergei Lavrov made the point succinctly at a press conference on January 14, 2022, when he said, “</w:t>
      </w:r>
      <w:r w:rsidRPr="006E54E9">
        <w:rPr>
          <w:rStyle w:val="StyleUnderline"/>
          <w:highlight w:val="cyan"/>
        </w:rPr>
        <w:t xml:space="preserve">the </w:t>
      </w:r>
      <w:r w:rsidRPr="006E54E9">
        <w:rPr>
          <w:rStyle w:val="Emphasis"/>
          <w:highlight w:val="cyan"/>
        </w:rPr>
        <w:t>key to everything</w:t>
      </w:r>
      <w:r w:rsidRPr="006E54E9">
        <w:rPr>
          <w:rStyle w:val="StyleUnderline"/>
        </w:rPr>
        <w:t xml:space="preserve"> </w:t>
      </w:r>
      <w:r w:rsidRPr="006E54E9">
        <w:rPr>
          <w:rStyle w:val="StyleUnderline"/>
          <w:highlight w:val="cyan"/>
        </w:rPr>
        <w:t xml:space="preserve">is the </w:t>
      </w:r>
      <w:r w:rsidRPr="006E54E9">
        <w:rPr>
          <w:rStyle w:val="Emphasis"/>
          <w:highlight w:val="cyan"/>
        </w:rPr>
        <w:t>guarantee</w:t>
      </w:r>
      <w:r w:rsidRPr="006E54E9">
        <w:rPr>
          <w:rStyle w:val="StyleUnderline"/>
        </w:rPr>
        <w:t xml:space="preserve"> </w:t>
      </w:r>
      <w:r w:rsidRPr="006E54E9">
        <w:rPr>
          <w:rStyle w:val="StyleUnderline"/>
          <w:highlight w:val="cyan"/>
        </w:rPr>
        <w:t>that NATO will not expand</w:t>
      </w:r>
      <w:r w:rsidRPr="006E54E9">
        <w:rPr>
          <w:rStyle w:val="StyleUnderline"/>
        </w:rPr>
        <w:t xml:space="preserve"> eastward</w:t>
      </w:r>
      <w:r w:rsidRPr="006E54E9">
        <w:rPr>
          <w:sz w:val="16"/>
        </w:rPr>
        <w:t>.”</w:t>
      </w:r>
    </w:p>
    <w:p w14:paraId="59FEF017" w14:textId="77777777" w:rsidR="00706C7B" w:rsidRPr="006E54E9" w:rsidRDefault="00706C7B" w:rsidP="00706C7B">
      <w:pPr>
        <w:rPr>
          <w:sz w:val="16"/>
        </w:rPr>
      </w:pPr>
      <w:r w:rsidRPr="006E54E9">
        <w:rPr>
          <w:sz w:val="16"/>
        </w:rPr>
        <w:t xml:space="preserve">Nevertheless, </w:t>
      </w:r>
      <w:r w:rsidRPr="006E54E9">
        <w:rPr>
          <w:rStyle w:val="StyleUnderline"/>
        </w:rPr>
        <w:t>the efforts of</w:t>
      </w:r>
      <w:r w:rsidRPr="006E54E9">
        <w:rPr>
          <w:sz w:val="16"/>
        </w:rPr>
        <w:t xml:space="preserve"> Lavrov and </w:t>
      </w:r>
      <w:r w:rsidRPr="006E54E9">
        <w:rPr>
          <w:rStyle w:val="StyleUnderline"/>
        </w:rPr>
        <w:t>Putin</w:t>
      </w:r>
      <w:r w:rsidRPr="006E54E9">
        <w:rPr>
          <w:sz w:val="16"/>
        </w:rPr>
        <w:t xml:space="preserve"> to get the United States and its allies to abandon their efforts to make Ukraine a Western bulwark on Russia’s border </w:t>
      </w:r>
      <w:r w:rsidRPr="006E54E9">
        <w:rPr>
          <w:rStyle w:val="Emphasis"/>
        </w:rPr>
        <w:t>failed completely</w:t>
      </w:r>
      <w:r w:rsidRPr="006E54E9">
        <w:rPr>
          <w:sz w:val="16"/>
        </w:rPr>
        <w:t xml:space="preserve">. Secretary of State Antony </w:t>
      </w:r>
      <w:r w:rsidRPr="006E54E9">
        <w:rPr>
          <w:rStyle w:val="StyleUnderline"/>
        </w:rPr>
        <w:t>Blinken responded</w:t>
      </w:r>
      <w:r w:rsidRPr="006E54E9">
        <w:rPr>
          <w:sz w:val="16"/>
        </w:rPr>
        <w:t xml:space="preserve"> to Russia’s mid-December demands by simply saying, “</w:t>
      </w:r>
      <w:r w:rsidRPr="006E54E9">
        <w:rPr>
          <w:rStyle w:val="StyleUnderline"/>
        </w:rPr>
        <w:t xml:space="preserve">There is </w:t>
      </w:r>
      <w:r w:rsidRPr="006E54E9">
        <w:rPr>
          <w:rStyle w:val="Emphasis"/>
        </w:rPr>
        <w:t>no change</w:t>
      </w:r>
      <w:r w:rsidRPr="006E54E9">
        <w:rPr>
          <w:sz w:val="16"/>
        </w:rPr>
        <w:t xml:space="preserve">. There will be no change.” </w:t>
      </w:r>
      <w:r w:rsidRPr="006E54E9">
        <w:rPr>
          <w:rStyle w:val="StyleUnderline"/>
        </w:rPr>
        <w:t>Putin then launched an invasion</w:t>
      </w:r>
      <w:r w:rsidRPr="006E54E9">
        <w:rPr>
          <w:sz w:val="16"/>
        </w:rPr>
        <w:t xml:space="preserve"> of Ukraine to eliminate the threat he saw from NATO.</w:t>
      </w:r>
    </w:p>
    <w:p w14:paraId="244D8137" w14:textId="77777777" w:rsidR="00706C7B" w:rsidRPr="006E54E9" w:rsidRDefault="00706C7B" w:rsidP="00706C7B">
      <w:pPr>
        <w:rPr>
          <w:sz w:val="16"/>
        </w:rPr>
      </w:pPr>
      <w:r w:rsidRPr="006E54E9">
        <w:rPr>
          <w:sz w:val="16"/>
        </w:rPr>
        <w:t>Where Are We Now &amp; Where Are We Going?</w:t>
      </w:r>
    </w:p>
    <w:p w14:paraId="4C62F32C" w14:textId="77777777" w:rsidR="00706C7B" w:rsidRPr="006E54E9" w:rsidRDefault="00706C7B" w:rsidP="00706C7B">
      <w:pPr>
        <w:rPr>
          <w:sz w:val="16"/>
        </w:rPr>
      </w:pPr>
      <w:r w:rsidRPr="006E54E9">
        <w:rPr>
          <w:sz w:val="16"/>
        </w:rPr>
        <w:t>The Ukraine war has been raging for almost four months I would like to now offer some observations about what has happened so far and where the war might be headed. I will address three specific issues: 1) the consequences of the war for Ukraine; 2) the prospects for escalation—to include nuclear escalation; and 3) the prospects for ending the war in the foreseeable future.</w:t>
      </w:r>
    </w:p>
    <w:p w14:paraId="0B17B0CF" w14:textId="77777777" w:rsidR="00706C7B" w:rsidRPr="006E54E9" w:rsidRDefault="00706C7B" w:rsidP="00706C7B">
      <w:pPr>
        <w:rPr>
          <w:sz w:val="16"/>
        </w:rPr>
      </w:pPr>
      <w:r w:rsidRPr="006E54E9">
        <w:rPr>
          <w:rStyle w:val="StyleUnderline"/>
        </w:rPr>
        <w:t xml:space="preserve">This war is an </w:t>
      </w:r>
      <w:r w:rsidRPr="006E54E9">
        <w:rPr>
          <w:rStyle w:val="Emphasis"/>
        </w:rPr>
        <w:t>unmitigated disaster</w:t>
      </w:r>
      <w:r w:rsidRPr="006E54E9">
        <w:rPr>
          <w:rStyle w:val="StyleUnderline"/>
        </w:rPr>
        <w:t xml:space="preserve"> for Ukraine</w:t>
      </w:r>
      <w:r w:rsidRPr="006E54E9">
        <w:rPr>
          <w:sz w:val="16"/>
        </w:rPr>
        <w:t xml:space="preserve">. As I noted earlier, Putin made it clear in 2008 that Russia would wreck Ukraine to prevent it from joining NATO. He is delivering on that promise. Russian forces have conquered 20 percent of Ukrainian territory and destroyed or badly damaged many Ukrainian cities and towns. More than 6.5 million Ukrainians have fled the country, while more than 8 million have been internally displaced. Many thousands of Ukrainians—including innocent civilians—are dead or badly wounded and the Ukrainian economy is in shambles. The World Bank estimates that Ukraine’s economy will shrink by almost 50 percent over the course of 2022. </w:t>
      </w:r>
      <w:r w:rsidRPr="006E54E9">
        <w:rPr>
          <w:sz w:val="16"/>
        </w:rPr>
        <w:lastRenderedPageBreak/>
        <w:t>Estimates are that approximately 100 billion dollars’ worth of damage has been inflicted on Ukraine and that it will take close to a trillion dollars to rebuild the country. In the meantime, Kyiv requires about $5 billion of aid every month just to keep the government running.</w:t>
      </w:r>
    </w:p>
    <w:p w14:paraId="26E6B62A" w14:textId="77777777" w:rsidR="00706C7B" w:rsidRPr="006E54E9" w:rsidRDefault="00706C7B" w:rsidP="00706C7B">
      <w:pPr>
        <w:rPr>
          <w:sz w:val="16"/>
        </w:rPr>
      </w:pPr>
      <w:r w:rsidRPr="006E54E9">
        <w:rPr>
          <w:sz w:val="16"/>
        </w:rPr>
        <w:t>Furthermore, there appears to be little hope that Ukraine will be able to regain use of its ports on the Azov and Black Seas anytime soon. Before the war, roughly 70 percent of all Ukrainian exports and imports—and 98 percent of its grain exports—moved through these ports. This is the basic situation after less than 4 months of fighting. It is downright scary to contemplate what Ukraine will look like if this war drags on for a few more years.</w:t>
      </w:r>
    </w:p>
    <w:p w14:paraId="7BE72F3D" w14:textId="77777777" w:rsidR="00706C7B" w:rsidRPr="006E54E9" w:rsidRDefault="00706C7B" w:rsidP="00706C7B">
      <w:pPr>
        <w:rPr>
          <w:sz w:val="16"/>
        </w:rPr>
      </w:pPr>
      <w:r w:rsidRPr="006E54E9">
        <w:rPr>
          <w:sz w:val="16"/>
        </w:rPr>
        <w:t xml:space="preserve">So, what are the prospects for negotiating a peace agreement and ending the war in the next few months? I am sorry to say that I see no way this war ends anytime soon, a view shared by prominent policymakers like General Mark Milley, the Chairman of the JCS, and NATO Secretary-General Jens Stoltenberg. </w:t>
      </w:r>
      <w:r w:rsidRPr="006E54E9">
        <w:rPr>
          <w:rStyle w:val="StyleUnderline"/>
        </w:rPr>
        <w:t xml:space="preserve">The main reason for my pessimism is that both Russia and the United States are </w:t>
      </w:r>
      <w:r w:rsidRPr="006E54E9">
        <w:rPr>
          <w:rStyle w:val="Emphasis"/>
        </w:rPr>
        <w:t>deeply committed</w:t>
      </w:r>
      <w:r w:rsidRPr="006E54E9">
        <w:rPr>
          <w:rStyle w:val="StyleUnderline"/>
        </w:rPr>
        <w:t xml:space="preserve"> to winning the war and it is </w:t>
      </w:r>
      <w:r w:rsidRPr="006E54E9">
        <w:rPr>
          <w:rStyle w:val="Emphasis"/>
        </w:rPr>
        <w:t>impossible</w:t>
      </w:r>
      <w:r w:rsidRPr="006E54E9">
        <w:rPr>
          <w:rStyle w:val="StyleUnderline"/>
        </w:rPr>
        <w:t xml:space="preserve"> to fashion an agreement where </w:t>
      </w:r>
      <w:r w:rsidRPr="006E54E9">
        <w:rPr>
          <w:rStyle w:val="Emphasis"/>
        </w:rPr>
        <w:t>both sides win</w:t>
      </w:r>
      <w:r w:rsidRPr="006E54E9">
        <w:rPr>
          <w:sz w:val="16"/>
        </w:rPr>
        <w:t xml:space="preserve">. To be more specific, </w:t>
      </w:r>
      <w:r w:rsidRPr="006E54E9">
        <w:rPr>
          <w:rStyle w:val="StyleUnderline"/>
          <w:highlight w:val="cyan"/>
        </w:rPr>
        <w:t xml:space="preserve">the </w:t>
      </w:r>
      <w:r w:rsidRPr="006E54E9">
        <w:rPr>
          <w:rStyle w:val="Emphasis"/>
          <w:highlight w:val="cyan"/>
        </w:rPr>
        <w:t>key</w:t>
      </w:r>
      <w:r w:rsidRPr="006E54E9">
        <w:rPr>
          <w:rStyle w:val="StyleUnderline"/>
          <w:highlight w:val="cyan"/>
        </w:rPr>
        <w:t xml:space="preserve"> to a settlement</w:t>
      </w:r>
      <w:r w:rsidRPr="006E54E9">
        <w:rPr>
          <w:rStyle w:val="StyleUnderline"/>
        </w:rPr>
        <w:t xml:space="preserve"> from Russia’s perspective </w:t>
      </w:r>
      <w:r w:rsidRPr="006E54E9">
        <w:rPr>
          <w:rStyle w:val="StyleUnderline"/>
          <w:highlight w:val="cyan"/>
        </w:rPr>
        <w:t xml:space="preserve">is making Ukraine a </w:t>
      </w:r>
      <w:r w:rsidRPr="006E54E9">
        <w:rPr>
          <w:rStyle w:val="Emphasis"/>
          <w:highlight w:val="cyan"/>
        </w:rPr>
        <w:t>neutral state</w:t>
      </w:r>
      <w:r w:rsidRPr="006E54E9">
        <w:rPr>
          <w:sz w:val="16"/>
        </w:rPr>
        <w:t>, ending the prospect of integrating Kyiv into the West. But that outcome is unacceptable to the Biden administration and a large portion of the American foreign policy establishment, because it would represent a victory for Russia.</w:t>
      </w:r>
    </w:p>
    <w:p w14:paraId="6F0C2A06" w14:textId="77777777" w:rsidR="00706C7B" w:rsidRPr="006E54E9" w:rsidRDefault="00706C7B" w:rsidP="00706C7B">
      <w:pPr>
        <w:rPr>
          <w:sz w:val="16"/>
        </w:rPr>
      </w:pPr>
      <w:r w:rsidRPr="006E54E9">
        <w:rPr>
          <w:sz w:val="16"/>
        </w:rPr>
        <w:t>Ukrainian leaders have agency of course, and one might hope that they will push for neutralization to spare their country further harm. Indeed, Zelensky briefly mentioned this possibility in the early days of the war, but he never seriously pursued it. There is little chance, however, that Kyiv will push for neutralization, because the ultra-nationalists in Ukraine, who wield significant political power, have zero interest in yielding to any of Russia’s demands, especially one that dictates Ukraine’s political alignment with the outside world. The Biden administration and the countries on NATO’s eastern flank—like Poland and the Baltic states—are likely to support Ukraine’s ultra-nationalists on this issue.</w:t>
      </w:r>
    </w:p>
    <w:p w14:paraId="40B5138D" w14:textId="77777777" w:rsidR="00706C7B" w:rsidRPr="006E54E9" w:rsidRDefault="00706C7B" w:rsidP="00706C7B">
      <w:pPr>
        <w:rPr>
          <w:sz w:val="16"/>
        </w:rPr>
      </w:pPr>
      <w:r w:rsidRPr="006E54E9">
        <w:rPr>
          <w:sz w:val="16"/>
        </w:rPr>
        <w:t>To complicate matters further, how does one deal with the large swaths of Ukrainian territory that Russia has conquered since the war started, as well as Crimea’s fate? It is hard to imagine Moscow voluntarily giving up any of the Ukrainian territory it now occupies, much less all of it, as Putin’s territorial goals today are probably not the same ones he had before the war. At the same time, it is equally hard to imagine any Ukrainian leader accepting a deal that allows Russia to keep any Ukrainian territory, except possibly Crimea. I hope I am wrong, but that is why I see no end in sight to this ruinous war.</w:t>
      </w:r>
    </w:p>
    <w:p w14:paraId="7DBBED4C" w14:textId="77777777" w:rsidR="00706C7B" w:rsidRPr="006E54E9" w:rsidRDefault="00706C7B" w:rsidP="00706C7B">
      <w:pPr>
        <w:rPr>
          <w:sz w:val="16"/>
        </w:rPr>
      </w:pPr>
      <w:r w:rsidRPr="006E54E9">
        <w:rPr>
          <w:sz w:val="16"/>
        </w:rPr>
        <w:t xml:space="preserve">Let me now turn to the matter of escalation. It is widely accepted among international relations scholars that </w:t>
      </w:r>
      <w:r w:rsidRPr="006E54E9">
        <w:rPr>
          <w:rStyle w:val="StyleUnderline"/>
          <w:highlight w:val="cyan"/>
        </w:rPr>
        <w:t xml:space="preserve">there is a </w:t>
      </w:r>
      <w:r w:rsidRPr="006E54E9">
        <w:rPr>
          <w:rStyle w:val="Emphasis"/>
          <w:highlight w:val="cyan"/>
        </w:rPr>
        <w:t>powerful tendency</w:t>
      </w:r>
      <w:r w:rsidRPr="006E54E9">
        <w:rPr>
          <w:rStyle w:val="StyleUnderline"/>
        </w:rPr>
        <w:t xml:space="preserve"> </w:t>
      </w:r>
      <w:r w:rsidRPr="006E54E9">
        <w:rPr>
          <w:rStyle w:val="StyleUnderline"/>
          <w:highlight w:val="cyan"/>
        </w:rPr>
        <w:t>for protracted wars to escalate</w:t>
      </w:r>
      <w:r w:rsidRPr="006E54E9">
        <w:rPr>
          <w:rStyle w:val="StyleUnderline"/>
        </w:rPr>
        <w:t xml:space="preserve">. </w:t>
      </w:r>
      <w:r w:rsidRPr="006E54E9">
        <w:rPr>
          <w:rStyle w:val="Emphasis"/>
        </w:rPr>
        <w:t>Over time</w:t>
      </w:r>
      <w:r w:rsidRPr="006E54E9">
        <w:rPr>
          <w:rStyle w:val="StyleUnderline"/>
        </w:rPr>
        <w:t xml:space="preserve">, other countries can get </w:t>
      </w:r>
      <w:r w:rsidRPr="006E54E9">
        <w:rPr>
          <w:rStyle w:val="Emphasis"/>
        </w:rPr>
        <w:t>dragged in</w:t>
      </w:r>
      <w:r w:rsidRPr="006E54E9">
        <w:rPr>
          <w:rStyle w:val="StyleUnderline"/>
        </w:rPr>
        <w:t xml:space="preserve">to the fight and the level of violence is likely to increase. The potential for this happening in the Ukraine war is </w:t>
      </w:r>
      <w:r w:rsidRPr="006E54E9">
        <w:rPr>
          <w:rStyle w:val="Emphasis"/>
        </w:rPr>
        <w:t>real</w:t>
      </w:r>
      <w:r w:rsidRPr="006E54E9">
        <w:rPr>
          <w:sz w:val="16"/>
        </w:rPr>
        <w:t xml:space="preserve">. </w:t>
      </w:r>
      <w:r w:rsidRPr="006E54E9">
        <w:rPr>
          <w:rStyle w:val="StyleUnderline"/>
          <w:highlight w:val="cyan"/>
        </w:rPr>
        <w:t xml:space="preserve">There is a </w:t>
      </w:r>
      <w:r w:rsidRPr="006E54E9">
        <w:rPr>
          <w:rStyle w:val="Emphasis"/>
          <w:highlight w:val="cyan"/>
        </w:rPr>
        <w:t>danger</w:t>
      </w:r>
      <w:r w:rsidRPr="006E54E9">
        <w:rPr>
          <w:rStyle w:val="StyleUnderline"/>
        </w:rPr>
        <w:t xml:space="preserve"> that </w:t>
      </w:r>
      <w:r w:rsidRPr="006E54E9">
        <w:rPr>
          <w:rStyle w:val="StyleUnderline"/>
          <w:highlight w:val="cyan"/>
        </w:rPr>
        <w:t>the United States and</w:t>
      </w:r>
      <w:r w:rsidRPr="006E54E9">
        <w:rPr>
          <w:rStyle w:val="StyleUnderline"/>
        </w:rPr>
        <w:t xml:space="preserve"> its </w:t>
      </w:r>
      <w:r w:rsidRPr="006E54E9">
        <w:rPr>
          <w:rStyle w:val="Emphasis"/>
          <w:highlight w:val="cyan"/>
        </w:rPr>
        <w:t>NATO</w:t>
      </w:r>
      <w:r w:rsidRPr="006E54E9">
        <w:rPr>
          <w:rStyle w:val="StyleUnderline"/>
          <w:highlight w:val="cyan"/>
        </w:rPr>
        <w:t xml:space="preserve"> allies</w:t>
      </w:r>
      <w:r w:rsidRPr="006E54E9">
        <w:rPr>
          <w:rStyle w:val="StyleUnderline"/>
        </w:rPr>
        <w:t xml:space="preserve"> will </w:t>
      </w:r>
      <w:r w:rsidRPr="006E54E9">
        <w:rPr>
          <w:rStyle w:val="StyleUnderline"/>
          <w:highlight w:val="cyan"/>
        </w:rPr>
        <w:t>get</w:t>
      </w:r>
      <w:r w:rsidRPr="006E54E9">
        <w:rPr>
          <w:rStyle w:val="StyleUnderline"/>
        </w:rPr>
        <w:t xml:space="preserve"> </w:t>
      </w:r>
      <w:r w:rsidRPr="006E54E9">
        <w:rPr>
          <w:rStyle w:val="Emphasis"/>
          <w:highlight w:val="cyan"/>
        </w:rPr>
        <w:t>dragged in</w:t>
      </w:r>
      <w:r w:rsidRPr="006E54E9">
        <w:rPr>
          <w:rStyle w:val="StyleUnderline"/>
        </w:rPr>
        <w:t>to the fighting</w:t>
      </w:r>
      <w:r w:rsidRPr="006E54E9">
        <w:rPr>
          <w:sz w:val="16"/>
        </w:rPr>
        <w:t>, which they have been able to avoid up to this point, even though they are already waging a proxy war against Russia</w:t>
      </w:r>
      <w:r w:rsidRPr="006E54E9">
        <w:rPr>
          <w:rStyle w:val="StyleUnderline"/>
        </w:rPr>
        <w:t xml:space="preserve">. There is also the possibility that </w:t>
      </w:r>
      <w:r w:rsidRPr="006E54E9">
        <w:rPr>
          <w:rStyle w:val="Emphasis"/>
        </w:rPr>
        <w:t>nuclear weapons</w:t>
      </w:r>
      <w:r w:rsidRPr="006E54E9">
        <w:rPr>
          <w:sz w:val="16"/>
        </w:rPr>
        <w:t xml:space="preserve"> </w:t>
      </w:r>
      <w:r w:rsidRPr="006E54E9">
        <w:rPr>
          <w:rStyle w:val="StyleUnderline"/>
        </w:rPr>
        <w:t>might be used</w:t>
      </w:r>
      <w:r w:rsidRPr="006E54E9">
        <w:rPr>
          <w:sz w:val="16"/>
        </w:rPr>
        <w:t xml:space="preserve"> in Ukraine </w:t>
      </w:r>
      <w:r w:rsidRPr="006E54E9">
        <w:rPr>
          <w:rStyle w:val="StyleUnderline"/>
        </w:rPr>
        <w:t xml:space="preserve">and that might even lead to a </w:t>
      </w:r>
      <w:r w:rsidRPr="006E54E9">
        <w:rPr>
          <w:rStyle w:val="Emphasis"/>
        </w:rPr>
        <w:t>nuclear exchange</w:t>
      </w:r>
      <w:r w:rsidRPr="006E54E9">
        <w:rPr>
          <w:rStyle w:val="StyleUnderline"/>
        </w:rPr>
        <w:t xml:space="preserve"> between </w:t>
      </w:r>
      <w:r w:rsidRPr="006E54E9">
        <w:rPr>
          <w:rStyle w:val="Emphasis"/>
        </w:rPr>
        <w:t>Russia</w:t>
      </w:r>
      <w:r w:rsidRPr="006E54E9">
        <w:rPr>
          <w:rStyle w:val="StyleUnderline"/>
        </w:rPr>
        <w:t xml:space="preserve"> and the </w:t>
      </w:r>
      <w:r w:rsidRPr="006E54E9">
        <w:rPr>
          <w:rStyle w:val="Emphasis"/>
        </w:rPr>
        <w:t>United States</w:t>
      </w:r>
      <w:r w:rsidRPr="006E54E9">
        <w:rPr>
          <w:sz w:val="16"/>
        </w:rPr>
        <w:t>. The underlying reason these outcomes might be realized is that the stakes are so high for both sides, and thus neither can afford to lose.</w:t>
      </w:r>
    </w:p>
    <w:p w14:paraId="2D8B7E16" w14:textId="77777777" w:rsidR="00706C7B" w:rsidRPr="006E54E9" w:rsidRDefault="00706C7B" w:rsidP="00706C7B">
      <w:pPr>
        <w:rPr>
          <w:sz w:val="16"/>
        </w:rPr>
      </w:pPr>
      <w:r w:rsidRPr="006E54E9">
        <w:rPr>
          <w:sz w:val="16"/>
        </w:rPr>
        <w:t>As I have emphasized, Putin and his lieutenants believe that Ukraine joining the West is an existential threat to Russia that must be eliminated. In practical terms, that means Russia must win its war in Ukraine. Defeat is unacceptable. The Biden administration, on the other hand, has stressed that its goal is not only to decisively defeat Russia in Ukraine, but also to use sanctions to inflict massive damage on the Russian economy. Secretary of Defense Lloyd Austin has emphasized that the West’s goal is to weaken Russia to the point where it could not invade Ukraine again. In effect, the Biden administration is committed to knocking Russia out of the ranks of the great powers. At the same time, President Biden himself has called Russia’s war in Ukraine a “genocide” and charged Putin with being a “war criminal” who should face a “war crimes trial” after the war. Such rhetoric hardly lends itself to negotiating an end to the war. After all, how do you negotiate with a genocidal state?</w:t>
      </w:r>
    </w:p>
    <w:p w14:paraId="5B70E709" w14:textId="77777777" w:rsidR="00706C7B" w:rsidRPr="006E54E9" w:rsidRDefault="00706C7B" w:rsidP="00706C7B">
      <w:pPr>
        <w:rPr>
          <w:sz w:val="16"/>
        </w:rPr>
      </w:pPr>
      <w:r w:rsidRPr="006E54E9">
        <w:rPr>
          <w:sz w:val="16"/>
        </w:rPr>
        <w:t>American policy has two significant consequences. For starters, it greatly amplifies the existential threat Moscow faces in this war and makes it more important than ever that it prevails in Ukraine. At the same time, it means the United States is deeply committed to making sure that Russia loses. The Biden administration has now invested so much in the Ukraine war—both materially and rhetorically—that a Russian victory would represent a devastating defeat for Washington.</w:t>
      </w:r>
    </w:p>
    <w:p w14:paraId="155C2455" w14:textId="77777777" w:rsidR="00706C7B" w:rsidRPr="006E54E9" w:rsidRDefault="00706C7B" w:rsidP="00706C7B">
      <w:pPr>
        <w:rPr>
          <w:sz w:val="16"/>
        </w:rPr>
      </w:pPr>
      <w:r w:rsidRPr="006E54E9">
        <w:rPr>
          <w:sz w:val="16"/>
        </w:rPr>
        <w:t xml:space="preserve">Obviously, both sides cannot win. Moreover, there is a serious possibility that one side will begin to lose badly. </w:t>
      </w:r>
      <w:r w:rsidRPr="006E54E9">
        <w:rPr>
          <w:rStyle w:val="StyleUnderline"/>
          <w:highlight w:val="cyan"/>
        </w:rPr>
        <w:t>If</w:t>
      </w:r>
      <w:r w:rsidRPr="006E54E9">
        <w:rPr>
          <w:rStyle w:val="StyleUnderline"/>
        </w:rPr>
        <w:t xml:space="preserve"> </w:t>
      </w:r>
      <w:r w:rsidRPr="006E54E9">
        <w:rPr>
          <w:rStyle w:val="Emphasis"/>
        </w:rPr>
        <w:t>American policy succeeds</w:t>
      </w:r>
      <w:r w:rsidRPr="006E54E9">
        <w:rPr>
          <w:rStyle w:val="StyleUnderline"/>
        </w:rPr>
        <w:t xml:space="preserve"> and the </w:t>
      </w:r>
      <w:r w:rsidRPr="006E54E9">
        <w:rPr>
          <w:rStyle w:val="Emphasis"/>
          <w:highlight w:val="cyan"/>
        </w:rPr>
        <w:t>Russians are losing</w:t>
      </w:r>
      <w:r w:rsidRPr="006E54E9">
        <w:rPr>
          <w:rStyle w:val="StyleUnderline"/>
        </w:rPr>
        <w:t xml:space="preserve"> to the Ukrainians on the battlefield, Putin might turn to </w:t>
      </w:r>
      <w:r w:rsidRPr="006E54E9">
        <w:rPr>
          <w:rStyle w:val="Emphasis"/>
        </w:rPr>
        <w:t>nuclear weapons</w:t>
      </w:r>
      <w:r w:rsidRPr="006E54E9">
        <w:rPr>
          <w:sz w:val="16"/>
        </w:rPr>
        <w:t xml:space="preserve"> </w:t>
      </w:r>
      <w:r w:rsidRPr="006E54E9">
        <w:rPr>
          <w:rStyle w:val="StyleUnderline"/>
        </w:rPr>
        <w:t>to rescue the situation</w:t>
      </w:r>
      <w:r w:rsidRPr="006E54E9">
        <w:rPr>
          <w:sz w:val="16"/>
        </w:rPr>
        <w:t xml:space="preserve">. The U.S. Director of National Intelligence, Avril Haines, told the Senate Armed Services Committee in May that this was one of the two situations that might lead Putin to use nuclear weapons in Ukraine. </w:t>
      </w:r>
      <w:r w:rsidRPr="006E54E9">
        <w:rPr>
          <w:rStyle w:val="StyleUnderline"/>
        </w:rPr>
        <w:t>For those of you who think this is unlikely</w:t>
      </w:r>
      <w:r w:rsidRPr="006E54E9">
        <w:rPr>
          <w:sz w:val="16"/>
        </w:rPr>
        <w:t xml:space="preserve">, please remember that </w:t>
      </w:r>
      <w:r w:rsidRPr="006E54E9">
        <w:rPr>
          <w:rStyle w:val="StyleUnderline"/>
        </w:rPr>
        <w:t xml:space="preserve">NATO planned to use nuclear weapons in </w:t>
      </w:r>
      <w:r w:rsidRPr="006E54E9">
        <w:rPr>
          <w:rStyle w:val="Emphasis"/>
        </w:rPr>
        <w:t>similar circumstances</w:t>
      </w:r>
      <w:r w:rsidRPr="006E54E9">
        <w:rPr>
          <w:rStyle w:val="StyleUnderline"/>
        </w:rPr>
        <w:t xml:space="preserve"> during the Cold War. If </w:t>
      </w:r>
      <w:r w:rsidRPr="006E54E9">
        <w:rPr>
          <w:rStyle w:val="StyleUnderline"/>
          <w:highlight w:val="cyan"/>
        </w:rPr>
        <w:t>Russia</w:t>
      </w:r>
      <w:r w:rsidRPr="006E54E9">
        <w:rPr>
          <w:rStyle w:val="StyleUnderline"/>
        </w:rPr>
        <w:t xml:space="preserve"> were to employ nuclear weapons in Ukraine</w:t>
      </w:r>
      <w:r w:rsidRPr="006E54E9">
        <w:rPr>
          <w:sz w:val="16"/>
        </w:rPr>
        <w:t xml:space="preserve">, it is impossible to say how the </w:t>
      </w:r>
      <w:r w:rsidRPr="006E54E9">
        <w:rPr>
          <w:rStyle w:val="StyleUnderline"/>
        </w:rPr>
        <w:t>Biden</w:t>
      </w:r>
      <w:r w:rsidRPr="006E54E9">
        <w:rPr>
          <w:sz w:val="16"/>
        </w:rPr>
        <w:t xml:space="preserve"> </w:t>
      </w:r>
      <w:r w:rsidRPr="006E54E9">
        <w:rPr>
          <w:sz w:val="16"/>
        </w:rPr>
        <w:lastRenderedPageBreak/>
        <w:t xml:space="preserve">administration would react, but it surely </w:t>
      </w:r>
      <w:r w:rsidRPr="006E54E9">
        <w:rPr>
          <w:rStyle w:val="StyleUnderline"/>
          <w:highlight w:val="cyan"/>
        </w:rPr>
        <w:t xml:space="preserve">would be under </w:t>
      </w:r>
      <w:r w:rsidRPr="006E54E9">
        <w:rPr>
          <w:rStyle w:val="Emphasis"/>
          <w:highlight w:val="cyan"/>
        </w:rPr>
        <w:t>great pressure</w:t>
      </w:r>
      <w:r w:rsidRPr="006E54E9">
        <w:rPr>
          <w:rStyle w:val="StyleUnderline"/>
        </w:rPr>
        <w:t xml:space="preserve"> to retaliate, thereby </w:t>
      </w:r>
      <w:r w:rsidRPr="006E54E9">
        <w:rPr>
          <w:rStyle w:val="StyleUnderline"/>
          <w:highlight w:val="cyan"/>
        </w:rPr>
        <w:t>raising the possibility of</w:t>
      </w:r>
      <w:r w:rsidRPr="006E54E9">
        <w:rPr>
          <w:rStyle w:val="StyleUnderline"/>
        </w:rPr>
        <w:t xml:space="preserve"> a </w:t>
      </w:r>
      <w:r w:rsidRPr="006E54E9">
        <w:rPr>
          <w:rStyle w:val="Emphasis"/>
          <w:highlight w:val="cyan"/>
        </w:rPr>
        <w:t>great-power nuclear war</w:t>
      </w:r>
      <w:r w:rsidRPr="006E54E9">
        <w:rPr>
          <w:sz w:val="16"/>
        </w:rPr>
        <w:t xml:space="preserve">. There is a perverse paradox at play here: </w:t>
      </w:r>
      <w:r w:rsidRPr="006E54E9">
        <w:rPr>
          <w:rStyle w:val="StyleUnderline"/>
        </w:rPr>
        <w:t xml:space="preserve">the </w:t>
      </w:r>
      <w:r w:rsidRPr="006E54E9">
        <w:rPr>
          <w:rStyle w:val="Emphasis"/>
        </w:rPr>
        <w:t>more successful</w:t>
      </w:r>
      <w:r w:rsidRPr="006E54E9">
        <w:rPr>
          <w:rStyle w:val="StyleUnderline"/>
        </w:rPr>
        <w:t xml:space="preserve"> the United States and its allies are at achieving their goals, the more likely it is that the war will </w:t>
      </w:r>
      <w:r w:rsidRPr="006E54E9">
        <w:rPr>
          <w:rStyle w:val="Emphasis"/>
        </w:rPr>
        <w:t>turn nuclear</w:t>
      </w:r>
      <w:r w:rsidRPr="006E54E9">
        <w:rPr>
          <w:sz w:val="16"/>
        </w:rPr>
        <w:t>.</w:t>
      </w:r>
    </w:p>
    <w:p w14:paraId="0AEA7F1D" w14:textId="77777777" w:rsidR="00706C7B" w:rsidRPr="006E54E9" w:rsidRDefault="00706C7B" w:rsidP="00706C7B">
      <w:pPr>
        <w:rPr>
          <w:sz w:val="16"/>
        </w:rPr>
      </w:pPr>
      <w:r w:rsidRPr="006E54E9">
        <w:rPr>
          <w:sz w:val="16"/>
        </w:rPr>
        <w:t>Let’s turn the tables and ask what happens if the United States and its NATO allies appear to be heading toward defeat, which effectively means that the Russians are routing the Ukrainian military and the government in Kyiv moves to negotiate a peace deal intended to save as much of the country as possible. In that event, there would be great pressure on the United States and its allies to get even more deeply involved in the fighting. It is not likely, but certainly possible that American or maybe Polish troops would get pulled into the fighting, which means NATO would literally be at war with Russia. This is the other scenario, according to Avril Haines, where the Russians might turn to nuclear weapons. It is difficult to say precisely how events will play out if this scenario comes to pass, but there is no question there will be serious potential for escalation, to include nuclear escalation. The mere possibility of that outcome should send shivers down your spine.</w:t>
      </w:r>
    </w:p>
    <w:p w14:paraId="611B31C8" w14:textId="77777777" w:rsidR="00706C7B" w:rsidRPr="006E54E9" w:rsidRDefault="00706C7B" w:rsidP="00706C7B">
      <w:pPr>
        <w:rPr>
          <w:sz w:val="16"/>
        </w:rPr>
      </w:pPr>
      <w:r w:rsidRPr="006E54E9">
        <w:rPr>
          <w:sz w:val="16"/>
        </w:rPr>
        <w:t xml:space="preserve">There are likely to be other disastrous consequences from this war, which I cannot discuss in any detail because of time constraints. For example, there is reason to think </w:t>
      </w:r>
      <w:r w:rsidRPr="006E54E9">
        <w:rPr>
          <w:rStyle w:val="StyleUnderline"/>
        </w:rPr>
        <w:t xml:space="preserve">the war will lead to a </w:t>
      </w:r>
      <w:r w:rsidRPr="006E54E9">
        <w:rPr>
          <w:rStyle w:val="Emphasis"/>
        </w:rPr>
        <w:t>world food crisis</w:t>
      </w:r>
      <w:r w:rsidRPr="006E54E9">
        <w:rPr>
          <w:rStyle w:val="StyleUnderline"/>
        </w:rPr>
        <w:t xml:space="preserve"> in which many millions of people will die</w:t>
      </w:r>
      <w:r w:rsidRPr="006E54E9">
        <w:rPr>
          <w:sz w:val="16"/>
        </w:rPr>
        <w:t xml:space="preserve">. The president of the World Bank, David Malpass, argues that if the Ukraine war continues, </w:t>
      </w:r>
      <w:r w:rsidRPr="006E54E9">
        <w:rPr>
          <w:rStyle w:val="StyleUnderline"/>
        </w:rPr>
        <w:t>we will face a global food crisis that is a</w:t>
      </w:r>
      <w:r w:rsidRPr="006E54E9">
        <w:rPr>
          <w:sz w:val="16"/>
        </w:rPr>
        <w:t xml:space="preserve"> “</w:t>
      </w:r>
      <w:r w:rsidRPr="006E54E9">
        <w:rPr>
          <w:rStyle w:val="Emphasis"/>
        </w:rPr>
        <w:t>human catastrophe</w:t>
      </w:r>
      <w:r w:rsidRPr="006E54E9">
        <w:rPr>
          <w:sz w:val="16"/>
        </w:rPr>
        <w:t>.”</w:t>
      </w:r>
    </w:p>
    <w:p w14:paraId="6B51B2F9" w14:textId="77777777" w:rsidR="00706C7B" w:rsidRPr="006E54E9" w:rsidRDefault="00706C7B" w:rsidP="00706C7B">
      <w:pPr>
        <w:rPr>
          <w:sz w:val="16"/>
        </w:rPr>
      </w:pPr>
      <w:r w:rsidRPr="006E54E9">
        <w:rPr>
          <w:sz w:val="16"/>
        </w:rPr>
        <w:t xml:space="preserve">Furthermore, relations between Russia and the West have been so thoroughly poisoned that it will take many years to repair them. In the meantime, that </w:t>
      </w:r>
      <w:r w:rsidRPr="006E54E9">
        <w:rPr>
          <w:rStyle w:val="Emphasis"/>
        </w:rPr>
        <w:t>profound hostility</w:t>
      </w:r>
      <w:r w:rsidRPr="006E54E9">
        <w:rPr>
          <w:sz w:val="16"/>
        </w:rPr>
        <w:t xml:space="preserve"> </w:t>
      </w:r>
      <w:r w:rsidRPr="006E54E9">
        <w:rPr>
          <w:rStyle w:val="StyleUnderline"/>
        </w:rPr>
        <w:t xml:space="preserve">will fuel </w:t>
      </w:r>
      <w:r w:rsidRPr="006E54E9">
        <w:rPr>
          <w:rStyle w:val="Emphasis"/>
        </w:rPr>
        <w:t>instability</w:t>
      </w:r>
      <w:r w:rsidRPr="006E54E9">
        <w:rPr>
          <w:rStyle w:val="StyleUnderline"/>
        </w:rPr>
        <w:t xml:space="preserve"> around the globe</w:t>
      </w:r>
      <w:r w:rsidRPr="006E54E9">
        <w:rPr>
          <w:sz w:val="16"/>
        </w:rPr>
        <w:t>, but especially in Europe. Some will say there is a silver lining: relations among countries in the West have markedly improved because of the Ukraine war. That is true for the moment, but there are deep fissures below the surface, and they are bound to reassert themselves over time. For example, relations between the countries of eastern and western Europe are likely to deteriorate as the war drags on, because their interests and perspectives on the conflict are not the same.</w:t>
      </w:r>
    </w:p>
    <w:p w14:paraId="384BFB2F" w14:textId="77777777" w:rsidR="00706C7B" w:rsidRPr="006E54E9" w:rsidRDefault="00706C7B" w:rsidP="00706C7B">
      <w:pPr>
        <w:rPr>
          <w:sz w:val="16"/>
        </w:rPr>
      </w:pPr>
      <w:r w:rsidRPr="006E54E9">
        <w:rPr>
          <w:sz w:val="16"/>
        </w:rPr>
        <w:t>Finally, the conflict is already damaging the global economy in major ways and this situation is likely to get worse with time. Jamie Diamond, the CEO of JPMorgan Chase says we should brace ourselves for an economic “hurricane.” If he is right, these economic shocks will affect the politics of every Western country, undermine liberal democracy, and strengthen its opponents on both the left and the right. The economic consequences of the Ukraine war will extend to countries all over the planet, not just the West. As The UN put it in a report released just last week: “</w:t>
      </w:r>
      <w:r w:rsidRPr="006E54E9">
        <w:rPr>
          <w:rStyle w:val="StyleUnderline"/>
        </w:rPr>
        <w:t xml:space="preserve">The </w:t>
      </w:r>
      <w:r w:rsidRPr="006E54E9">
        <w:rPr>
          <w:rStyle w:val="Emphasis"/>
        </w:rPr>
        <w:t>ripple effects</w:t>
      </w:r>
      <w:r w:rsidRPr="006E54E9">
        <w:rPr>
          <w:rStyle w:val="StyleUnderline"/>
        </w:rPr>
        <w:t xml:space="preserve"> of the conflict are extending human suffering </w:t>
      </w:r>
      <w:r w:rsidRPr="006E54E9">
        <w:rPr>
          <w:rStyle w:val="Emphasis"/>
        </w:rPr>
        <w:t>far beyond its borders</w:t>
      </w:r>
      <w:r w:rsidRPr="006E54E9">
        <w:rPr>
          <w:sz w:val="16"/>
        </w:rPr>
        <w:t>. The war, in all its dimensions, has exacerbated a global cost-of-living crisis unseen in at least a generation, compromising lives, livelihoods, and our aspirations for a better world by 2030.”</w:t>
      </w:r>
    </w:p>
    <w:p w14:paraId="55F0164F" w14:textId="77777777" w:rsidR="00706C7B" w:rsidRPr="006E54E9" w:rsidRDefault="00706C7B" w:rsidP="00706C7B">
      <w:pPr>
        <w:rPr>
          <w:sz w:val="16"/>
        </w:rPr>
      </w:pPr>
      <w:r w:rsidRPr="006E54E9">
        <w:rPr>
          <w:sz w:val="16"/>
        </w:rPr>
        <w:t>Conclusion</w:t>
      </w:r>
    </w:p>
    <w:p w14:paraId="7694C58A" w14:textId="77777777" w:rsidR="00706C7B" w:rsidRPr="006E54E9" w:rsidRDefault="00706C7B" w:rsidP="00706C7B">
      <w:pPr>
        <w:rPr>
          <w:sz w:val="16"/>
        </w:rPr>
      </w:pPr>
      <w:r w:rsidRPr="006E54E9">
        <w:rPr>
          <w:sz w:val="16"/>
        </w:rPr>
        <w:t xml:space="preserve">Simply put, the ongoing conflict in Ukraine is a colossal disaster, which as I noted at the start of my talk, will lead people all around the world to search for its causes. </w:t>
      </w:r>
      <w:r w:rsidRPr="006E54E9">
        <w:rPr>
          <w:rStyle w:val="StyleUnderline"/>
        </w:rPr>
        <w:t xml:space="preserve">Those who believe in </w:t>
      </w:r>
      <w:r w:rsidRPr="006E54E9">
        <w:rPr>
          <w:rStyle w:val="Emphasis"/>
        </w:rPr>
        <w:t>facts</w:t>
      </w:r>
      <w:r w:rsidRPr="006E54E9">
        <w:rPr>
          <w:rStyle w:val="StyleUnderline"/>
        </w:rPr>
        <w:t xml:space="preserve"> and </w:t>
      </w:r>
      <w:r w:rsidRPr="006E54E9">
        <w:rPr>
          <w:rStyle w:val="Emphasis"/>
        </w:rPr>
        <w:t>logic</w:t>
      </w:r>
      <w:r w:rsidRPr="006E54E9">
        <w:rPr>
          <w:rStyle w:val="StyleUnderline"/>
        </w:rPr>
        <w:t xml:space="preserve"> will </w:t>
      </w:r>
      <w:r w:rsidRPr="006E54E9">
        <w:rPr>
          <w:rStyle w:val="Emphasis"/>
        </w:rPr>
        <w:t>quickly discover</w:t>
      </w:r>
      <w:r w:rsidRPr="006E54E9">
        <w:rPr>
          <w:rStyle w:val="StyleUnderline"/>
        </w:rPr>
        <w:t xml:space="preserve"> that the United States and its allies are </w:t>
      </w:r>
      <w:r w:rsidRPr="006E54E9">
        <w:rPr>
          <w:rStyle w:val="Emphasis"/>
        </w:rPr>
        <w:t>mainly responsible</w:t>
      </w:r>
      <w:r w:rsidRPr="006E54E9">
        <w:rPr>
          <w:sz w:val="16"/>
        </w:rPr>
        <w:t xml:space="preserve"> for this train wreck. </w:t>
      </w:r>
      <w:r w:rsidRPr="006E54E9">
        <w:rPr>
          <w:rStyle w:val="StyleUnderline"/>
        </w:rPr>
        <w:t>The</w:t>
      </w:r>
      <w:r w:rsidRPr="006E54E9">
        <w:rPr>
          <w:sz w:val="16"/>
        </w:rPr>
        <w:t xml:space="preserve"> April 2008 </w:t>
      </w:r>
      <w:r w:rsidRPr="006E54E9">
        <w:rPr>
          <w:rStyle w:val="StyleUnderline"/>
        </w:rPr>
        <w:t xml:space="preserve">decision to bring Ukraine and Georgia into NATO was </w:t>
      </w:r>
      <w:r w:rsidRPr="006E54E9">
        <w:rPr>
          <w:rStyle w:val="Emphasis"/>
        </w:rPr>
        <w:t>destined</w:t>
      </w:r>
      <w:r w:rsidRPr="006E54E9">
        <w:rPr>
          <w:rStyle w:val="StyleUnderline"/>
        </w:rPr>
        <w:t xml:space="preserve"> to lead to conflict with Russia</w:t>
      </w:r>
      <w:r w:rsidRPr="006E54E9">
        <w:rPr>
          <w:sz w:val="16"/>
        </w:rPr>
        <w:t xml:space="preserve">. The Bush administration was the principal architect of that fateful choice, but the Obama, Trump, and Biden </w:t>
      </w:r>
      <w:r w:rsidRPr="006E54E9">
        <w:rPr>
          <w:rStyle w:val="StyleUnderline"/>
        </w:rPr>
        <w:t xml:space="preserve">administrations have </w:t>
      </w:r>
      <w:r w:rsidRPr="006E54E9">
        <w:rPr>
          <w:rStyle w:val="Emphasis"/>
        </w:rPr>
        <w:t>doubled down</w:t>
      </w:r>
      <w:r w:rsidRPr="006E54E9">
        <w:rPr>
          <w:rStyle w:val="StyleUnderline"/>
        </w:rPr>
        <w:t xml:space="preserve"> on that policy at every turn and America’s allies have </w:t>
      </w:r>
      <w:r w:rsidRPr="006E54E9">
        <w:rPr>
          <w:rStyle w:val="Emphasis"/>
        </w:rPr>
        <w:t>dutifully followed</w:t>
      </w:r>
      <w:r w:rsidRPr="006E54E9">
        <w:rPr>
          <w:rStyle w:val="StyleUnderline"/>
        </w:rPr>
        <w:t xml:space="preserve"> Washington’s lead</w:t>
      </w:r>
      <w:r w:rsidRPr="006E54E9">
        <w:rPr>
          <w:sz w:val="16"/>
        </w:rPr>
        <w:t>. Even though Russian leaders made it perfectly clear that bringing Ukraine into NATO would be crossing “the brightest of red lines,” the United States refused to accommodate Russia’s deepest security concerns and instead moved relentlessly to make Ukraine a Western bulwark on Russia’s border.</w:t>
      </w:r>
    </w:p>
    <w:p w14:paraId="446B2E1A" w14:textId="77777777" w:rsidR="00706C7B" w:rsidRPr="006E54E9" w:rsidRDefault="00706C7B" w:rsidP="00706C7B">
      <w:pPr>
        <w:rPr>
          <w:sz w:val="16"/>
        </w:rPr>
      </w:pPr>
      <w:r w:rsidRPr="006E54E9">
        <w:rPr>
          <w:rStyle w:val="StyleUnderline"/>
          <w:highlight w:val="cyan"/>
        </w:rPr>
        <w:t>The</w:t>
      </w:r>
      <w:r w:rsidRPr="006E54E9">
        <w:rPr>
          <w:rStyle w:val="StyleUnderline"/>
        </w:rPr>
        <w:t xml:space="preserve"> </w:t>
      </w:r>
      <w:r w:rsidRPr="006E54E9">
        <w:rPr>
          <w:rStyle w:val="Emphasis"/>
        </w:rPr>
        <w:t xml:space="preserve">tragic </w:t>
      </w:r>
      <w:r w:rsidRPr="006E54E9">
        <w:rPr>
          <w:rStyle w:val="Emphasis"/>
          <w:highlight w:val="cyan"/>
        </w:rPr>
        <w:t>truth</w:t>
      </w:r>
      <w:r w:rsidRPr="006E54E9">
        <w:rPr>
          <w:rStyle w:val="StyleUnderline"/>
        </w:rPr>
        <w:t xml:space="preserve"> </w:t>
      </w:r>
      <w:r w:rsidRPr="006E54E9">
        <w:rPr>
          <w:rStyle w:val="StyleUnderline"/>
          <w:highlight w:val="cyan"/>
        </w:rPr>
        <w:t>is</w:t>
      </w:r>
      <w:r w:rsidRPr="006E54E9">
        <w:rPr>
          <w:rStyle w:val="StyleUnderline"/>
        </w:rPr>
        <w:t xml:space="preserve"> that </w:t>
      </w:r>
      <w:r w:rsidRPr="006E54E9">
        <w:rPr>
          <w:rStyle w:val="StyleUnderline"/>
          <w:highlight w:val="cyan"/>
        </w:rPr>
        <w:t>if the West had not pursued NATO expansion</w:t>
      </w:r>
      <w:r w:rsidRPr="006E54E9">
        <w:rPr>
          <w:rStyle w:val="StyleUnderline"/>
        </w:rPr>
        <w:t xml:space="preserve"> into Ukraine</w:t>
      </w:r>
      <w:r w:rsidRPr="006E54E9">
        <w:rPr>
          <w:rStyle w:val="StyleUnderline"/>
          <w:highlight w:val="cyan"/>
        </w:rPr>
        <w:t xml:space="preserve">, it is </w:t>
      </w:r>
      <w:r w:rsidRPr="006E54E9">
        <w:rPr>
          <w:rStyle w:val="Emphasis"/>
          <w:highlight w:val="cyan"/>
        </w:rPr>
        <w:t>unlikely</w:t>
      </w:r>
      <w:r w:rsidRPr="006E54E9">
        <w:rPr>
          <w:rStyle w:val="StyleUnderline"/>
        </w:rPr>
        <w:t xml:space="preserve"> </w:t>
      </w:r>
      <w:r w:rsidRPr="006E54E9">
        <w:rPr>
          <w:rStyle w:val="StyleUnderline"/>
          <w:highlight w:val="cyan"/>
        </w:rPr>
        <w:t>there would be a war in Ukraine</w:t>
      </w:r>
      <w:r w:rsidRPr="006E54E9">
        <w:rPr>
          <w:sz w:val="16"/>
        </w:rPr>
        <w:t xml:space="preserve"> today and Crimea would still be part of Ukraine. In essence, </w:t>
      </w:r>
      <w:r w:rsidRPr="006E54E9">
        <w:rPr>
          <w:rStyle w:val="StyleUnderline"/>
        </w:rPr>
        <w:t xml:space="preserve">Washington played the </w:t>
      </w:r>
      <w:r w:rsidRPr="006E54E9">
        <w:rPr>
          <w:rStyle w:val="Emphasis"/>
        </w:rPr>
        <w:t>central role</w:t>
      </w:r>
      <w:r w:rsidRPr="006E54E9">
        <w:rPr>
          <w:rStyle w:val="StyleUnderline"/>
        </w:rPr>
        <w:t xml:space="preserve"> in leading Ukraine down the </w:t>
      </w:r>
      <w:r w:rsidRPr="006E54E9">
        <w:rPr>
          <w:rStyle w:val="Emphasis"/>
        </w:rPr>
        <w:t>path to destruction</w:t>
      </w:r>
      <w:r w:rsidRPr="006E54E9">
        <w:rPr>
          <w:rStyle w:val="StyleUnderline"/>
        </w:rPr>
        <w:t>.</w:t>
      </w:r>
      <w:r w:rsidRPr="006E54E9">
        <w:rPr>
          <w:sz w:val="16"/>
        </w:rPr>
        <w:t xml:space="preserve"> History will judge the United States and its allies harshly for their remarkably foolish policy on Ukraine. Thank you.</w:t>
      </w:r>
    </w:p>
    <w:p w14:paraId="5ED475BB" w14:textId="77777777" w:rsidR="00706C7B" w:rsidRPr="006E54E9" w:rsidRDefault="00706C7B" w:rsidP="00706C7B"/>
    <w:bookmarkEnd w:id="26"/>
    <w:p w14:paraId="3D350D10" w14:textId="334BE5B1" w:rsidR="006F221F" w:rsidRDefault="006F221F" w:rsidP="006F221F">
      <w:pPr>
        <w:pStyle w:val="Heading2"/>
      </w:pPr>
      <w:r>
        <w:lastRenderedPageBreak/>
        <w:t>Taiwan</w:t>
      </w:r>
    </w:p>
    <w:p w14:paraId="60D037DC" w14:textId="53B40BC9" w:rsidR="006F221F" w:rsidRPr="006E54E9" w:rsidRDefault="006F221F" w:rsidP="006F221F">
      <w:pPr>
        <w:pStyle w:val="Heading3"/>
      </w:pPr>
      <w:r w:rsidRPr="006E54E9">
        <w:lastRenderedPageBreak/>
        <w:t>1NC</w:t>
      </w:r>
      <w:r>
        <w:t>---</w:t>
      </w:r>
      <w:r w:rsidRPr="006E54E9">
        <w:t>Taiwan Defense</w:t>
      </w:r>
    </w:p>
    <w:p w14:paraId="2EFBEF61" w14:textId="77777777" w:rsidR="006F221F" w:rsidRPr="006E54E9" w:rsidRDefault="006F221F" w:rsidP="006F221F">
      <w:pPr>
        <w:pStyle w:val="Heading4"/>
      </w:pPr>
      <w:r w:rsidRPr="006E54E9">
        <w:t>No Taiwan invasion.</w:t>
      </w:r>
    </w:p>
    <w:p w14:paraId="121B2AC4" w14:textId="77777777" w:rsidR="006F221F" w:rsidRPr="006E54E9" w:rsidRDefault="006F221F" w:rsidP="006F221F">
      <w:r w:rsidRPr="006E54E9">
        <w:rPr>
          <w:rStyle w:val="Style13ptBold"/>
        </w:rPr>
        <w:t>Palmer ’22</w:t>
      </w:r>
      <w:r>
        <w:t>---</w:t>
      </w:r>
      <w:r w:rsidRPr="006E54E9">
        <w:t xml:space="preserve">James; deputy editor at Foreign Policy and writes FP’s weekly China Brief newsletter. Palmer is the author of </w:t>
      </w:r>
      <w:r w:rsidRPr="006E54E9">
        <w:rPr>
          <w:i/>
          <w:iCs/>
        </w:rPr>
        <w:t>The Bloody White Baron: The Extraordinary Story of the Russian Nobleman Who Became the Last Khan of Mongolia</w:t>
      </w:r>
      <w:r w:rsidRPr="006E54E9">
        <w:t xml:space="preserve"> and </w:t>
      </w:r>
      <w:r w:rsidRPr="006E54E9">
        <w:rPr>
          <w:i/>
          <w:iCs/>
        </w:rPr>
        <w:t>The Death of Mao: The Tangshan Earthquake and the Birth of the New China</w:t>
      </w:r>
      <w:r w:rsidRPr="006E54E9">
        <w:t xml:space="preserve">. He won the Shiva Naipaul prize for travel writing in 2003. August 10, 2022; "Why Doesn’t China Invade Taiwan?"; </w:t>
      </w:r>
      <w:r w:rsidRPr="006E54E9">
        <w:rPr>
          <w:i/>
          <w:iCs/>
        </w:rPr>
        <w:t>Foreign Policy</w:t>
      </w:r>
      <w:r w:rsidRPr="006E54E9">
        <w:t>; https://foreignpolicy.com/2022/08/10/china-taiwan-invasion-reunification-risk/; //CYang</w:t>
      </w:r>
    </w:p>
    <w:p w14:paraId="37446277" w14:textId="77777777" w:rsidR="006F221F" w:rsidRPr="006E54E9" w:rsidRDefault="006F221F" w:rsidP="006F221F">
      <w:pPr>
        <w:rPr>
          <w:sz w:val="16"/>
          <w:szCs w:val="16"/>
        </w:rPr>
      </w:pPr>
      <w:r w:rsidRPr="006E54E9">
        <w:rPr>
          <w:sz w:val="16"/>
          <w:szCs w:val="16"/>
        </w:rPr>
        <w:t xml:space="preserve">The highlights this week: </w:t>
      </w:r>
      <w:r w:rsidRPr="006E54E9">
        <w:rPr>
          <w:rStyle w:val="StyleUnderline"/>
          <w:highlight w:val="cyan"/>
        </w:rPr>
        <w:t xml:space="preserve">China has </w:t>
      </w:r>
      <w:r w:rsidRPr="006E54E9">
        <w:rPr>
          <w:rStyle w:val="Emphasis"/>
          <w:highlight w:val="cyan"/>
        </w:rPr>
        <w:t>plenty of reasons</w:t>
      </w:r>
      <w:r w:rsidRPr="006E54E9">
        <w:rPr>
          <w:rStyle w:val="StyleUnderline"/>
          <w:highlight w:val="cyan"/>
        </w:rPr>
        <w:t xml:space="preserve"> not</w:t>
      </w:r>
      <w:r w:rsidRPr="006E54E9">
        <w:rPr>
          <w:rStyle w:val="StyleUnderline"/>
        </w:rPr>
        <w:t xml:space="preserve"> to </w:t>
      </w:r>
      <w:r w:rsidRPr="006E54E9">
        <w:rPr>
          <w:rStyle w:val="StyleUnderline"/>
          <w:highlight w:val="cyan"/>
        </w:rPr>
        <w:t>invade Taiwan</w:t>
      </w:r>
      <w:r>
        <w:rPr>
          <w:sz w:val="16"/>
          <w:szCs w:val="16"/>
        </w:rPr>
        <w:t>---</w:t>
      </w:r>
      <w:r w:rsidRPr="006E54E9">
        <w:rPr>
          <w:rStyle w:val="StyleUnderline"/>
          <w:highlight w:val="cyan"/>
        </w:rPr>
        <w:t>despite</w:t>
      </w:r>
      <w:r w:rsidRPr="006E54E9">
        <w:rPr>
          <w:rStyle w:val="StyleUnderline"/>
        </w:rPr>
        <w:t xml:space="preserve"> </w:t>
      </w:r>
      <w:r w:rsidRPr="006E54E9">
        <w:rPr>
          <w:rStyle w:val="Emphasis"/>
        </w:rPr>
        <w:t xml:space="preserve">official </w:t>
      </w:r>
      <w:r w:rsidRPr="006E54E9">
        <w:rPr>
          <w:rStyle w:val="Emphasis"/>
          <w:highlight w:val="cyan"/>
        </w:rPr>
        <w:t>rhetoric</w:t>
      </w:r>
      <w:r w:rsidRPr="006E54E9">
        <w:rPr>
          <w:sz w:val="16"/>
          <w:szCs w:val="16"/>
        </w:rPr>
        <w:t>, Beijing pauses some cooperation with Washington, and 80,000 Chinese vacationers are trapped on a locked-down tropical island.</w:t>
      </w:r>
    </w:p>
    <w:p w14:paraId="55825116" w14:textId="77777777" w:rsidR="006F221F" w:rsidRPr="006E54E9" w:rsidRDefault="006F221F" w:rsidP="006F221F">
      <w:pPr>
        <w:rPr>
          <w:rStyle w:val="StyleUnderline"/>
        </w:rPr>
      </w:pPr>
      <w:r w:rsidRPr="006E54E9">
        <w:rPr>
          <w:rStyle w:val="StyleUnderline"/>
        </w:rPr>
        <w:t xml:space="preserve">Invading Taiwan Is </w:t>
      </w:r>
      <w:r w:rsidRPr="006E54E9">
        <w:rPr>
          <w:rStyle w:val="Emphasis"/>
        </w:rPr>
        <w:t xml:space="preserve">Still </w:t>
      </w:r>
      <w:r w:rsidRPr="006E54E9">
        <w:rPr>
          <w:rStyle w:val="Emphasis"/>
          <w:highlight w:val="cyan"/>
        </w:rPr>
        <w:t>Too Risky</w:t>
      </w:r>
    </w:p>
    <w:p w14:paraId="036D9B61" w14:textId="77777777" w:rsidR="006F221F" w:rsidRPr="006E54E9" w:rsidRDefault="006F221F" w:rsidP="006F221F">
      <w:pPr>
        <w:rPr>
          <w:sz w:val="16"/>
        </w:rPr>
      </w:pPr>
      <w:r w:rsidRPr="006E54E9">
        <w:rPr>
          <w:rStyle w:val="StyleUnderline"/>
        </w:rPr>
        <w:t>China</w:t>
      </w:r>
      <w:r w:rsidRPr="006E54E9">
        <w:rPr>
          <w:sz w:val="16"/>
        </w:rPr>
        <w:t xml:space="preserve"> officially </w:t>
      </w:r>
      <w:r w:rsidRPr="006E54E9">
        <w:rPr>
          <w:rStyle w:val="StyleUnderline"/>
          <w:highlight w:val="cyan"/>
        </w:rPr>
        <w:t>ended</w:t>
      </w:r>
      <w:r w:rsidRPr="006E54E9">
        <w:rPr>
          <w:sz w:val="16"/>
        </w:rPr>
        <w:t xml:space="preserve"> its </w:t>
      </w:r>
      <w:r w:rsidRPr="006E54E9">
        <w:rPr>
          <w:rStyle w:val="Emphasis"/>
        </w:rPr>
        <w:t xml:space="preserve">live-fire </w:t>
      </w:r>
      <w:r w:rsidRPr="006E54E9">
        <w:rPr>
          <w:rStyle w:val="Emphasis"/>
          <w:highlight w:val="cyan"/>
        </w:rPr>
        <w:t>military exercises</w:t>
      </w:r>
      <w:r w:rsidRPr="006E54E9">
        <w:rPr>
          <w:rStyle w:val="StyleUnderline"/>
        </w:rPr>
        <w:t xml:space="preserve"> around Taiwan </w:t>
      </w:r>
      <w:r w:rsidRPr="006E54E9">
        <w:rPr>
          <w:rStyle w:val="StyleUnderline"/>
          <w:highlight w:val="cyan"/>
        </w:rPr>
        <w:t>this week</w:t>
      </w:r>
      <w:r w:rsidRPr="006E54E9">
        <w:rPr>
          <w:sz w:val="16"/>
        </w:rPr>
        <w:t xml:space="preserve">, but </w:t>
      </w:r>
      <w:r w:rsidRPr="006E54E9">
        <w:rPr>
          <w:rStyle w:val="StyleUnderline"/>
        </w:rPr>
        <w:t xml:space="preserve">its </w:t>
      </w:r>
      <w:r w:rsidRPr="006E54E9">
        <w:rPr>
          <w:rStyle w:val="Emphasis"/>
          <w:highlight w:val="cyan"/>
        </w:rPr>
        <w:t>T</w:t>
      </w:r>
      <w:r w:rsidRPr="006E54E9">
        <w:rPr>
          <w:rStyle w:val="StyleUnderline"/>
        </w:rPr>
        <w:t xml:space="preserve">aiwan </w:t>
      </w:r>
      <w:r w:rsidRPr="006E54E9">
        <w:rPr>
          <w:rStyle w:val="Emphasis"/>
          <w:highlight w:val="cyan"/>
        </w:rPr>
        <w:t>A</w:t>
      </w:r>
      <w:r w:rsidRPr="006E54E9">
        <w:rPr>
          <w:rStyle w:val="StyleUnderline"/>
        </w:rPr>
        <w:t xml:space="preserve">ffairs </w:t>
      </w:r>
      <w:r w:rsidRPr="006E54E9">
        <w:rPr>
          <w:rStyle w:val="Emphasis"/>
          <w:highlight w:val="cyan"/>
        </w:rPr>
        <w:t>O</w:t>
      </w:r>
      <w:r w:rsidRPr="006E54E9">
        <w:rPr>
          <w:rStyle w:val="StyleUnderline"/>
        </w:rPr>
        <w:t>ffice</w:t>
      </w:r>
      <w:r w:rsidRPr="006E54E9">
        <w:rPr>
          <w:sz w:val="16"/>
        </w:rPr>
        <w:t xml:space="preserve"> has </w:t>
      </w:r>
      <w:r w:rsidRPr="006E54E9">
        <w:rPr>
          <w:rStyle w:val="StyleUnderline"/>
        </w:rPr>
        <w:t>issued</w:t>
      </w:r>
      <w:r w:rsidRPr="006E54E9">
        <w:rPr>
          <w:sz w:val="16"/>
        </w:rPr>
        <w:t xml:space="preserve"> a white </w:t>
      </w:r>
      <w:r w:rsidRPr="006E54E9">
        <w:rPr>
          <w:rStyle w:val="StyleUnderline"/>
          <w:highlight w:val="cyan"/>
        </w:rPr>
        <w:t>paper emphasiz</w:t>
      </w:r>
      <w:r w:rsidRPr="006E54E9">
        <w:rPr>
          <w:rStyle w:val="StyleUnderline"/>
        </w:rPr>
        <w:t>ing</w:t>
      </w:r>
      <w:r w:rsidRPr="006E54E9">
        <w:rPr>
          <w:sz w:val="16"/>
        </w:rPr>
        <w:t xml:space="preserve"> “</w:t>
      </w:r>
      <w:r w:rsidRPr="006E54E9">
        <w:rPr>
          <w:rStyle w:val="Emphasis"/>
          <w:highlight w:val="cyan"/>
        </w:rPr>
        <w:t>peaceful reunification</w:t>
      </w:r>
      <w:r w:rsidRPr="006E54E9">
        <w:rPr>
          <w:sz w:val="16"/>
        </w:rPr>
        <w:t xml:space="preserve">” </w:t>
      </w:r>
      <w:r w:rsidRPr="006E54E9">
        <w:rPr>
          <w:rStyle w:val="StyleUnderline"/>
        </w:rPr>
        <w:t>with the</w:t>
      </w:r>
      <w:r w:rsidRPr="006E54E9">
        <w:rPr>
          <w:sz w:val="16"/>
        </w:rPr>
        <w:t xml:space="preserve"> self-ruled </w:t>
      </w:r>
      <w:r w:rsidRPr="006E54E9">
        <w:rPr>
          <w:rStyle w:val="StyleUnderline"/>
        </w:rPr>
        <w:t>island</w:t>
      </w:r>
      <w:r>
        <w:rPr>
          <w:sz w:val="16"/>
        </w:rPr>
        <w:t>---</w:t>
      </w:r>
      <w:r w:rsidRPr="006E54E9">
        <w:rPr>
          <w:sz w:val="16"/>
        </w:rPr>
        <w:t>while reserving the right to use force. It looks like dramatic escalation in response to U.S. House Speaker Nancy Pelosi’s visit to Taiwan can be ruled out, even as aggressive Chinese intrusions across the median line in the Taiwan Strait become the new normal.</w:t>
      </w:r>
    </w:p>
    <w:p w14:paraId="1EEE784F" w14:textId="77777777" w:rsidR="006F221F" w:rsidRPr="006E54E9" w:rsidRDefault="006F221F" w:rsidP="006F221F">
      <w:pPr>
        <w:rPr>
          <w:sz w:val="16"/>
          <w:szCs w:val="16"/>
        </w:rPr>
      </w:pPr>
      <w:r w:rsidRPr="006E54E9">
        <w:rPr>
          <w:sz w:val="16"/>
          <w:szCs w:val="16"/>
        </w:rPr>
        <w:t xml:space="preserve">In the aftermath of Pelosi’s visit, it’s worth considering just why </w:t>
      </w:r>
      <w:r w:rsidRPr="006E54E9">
        <w:rPr>
          <w:rStyle w:val="StyleUnderline"/>
        </w:rPr>
        <w:t>China doesn’t invade Taiwan</w:t>
      </w:r>
      <w:r w:rsidRPr="006E54E9">
        <w:rPr>
          <w:sz w:val="16"/>
          <w:szCs w:val="16"/>
        </w:rPr>
        <w:t xml:space="preserve">, </w:t>
      </w:r>
      <w:r w:rsidRPr="006E54E9">
        <w:rPr>
          <w:rStyle w:val="Emphasis"/>
          <w:highlight w:val="cyan"/>
        </w:rPr>
        <w:t>despite</w:t>
      </w:r>
      <w:r w:rsidRPr="006E54E9">
        <w:rPr>
          <w:rStyle w:val="Emphasis"/>
        </w:rPr>
        <w:t xml:space="preserve"> near-constant </w:t>
      </w:r>
      <w:r w:rsidRPr="006E54E9">
        <w:rPr>
          <w:rStyle w:val="Emphasis"/>
          <w:highlight w:val="cyan"/>
        </w:rPr>
        <w:t>threats</w:t>
      </w:r>
      <w:r w:rsidRPr="006E54E9">
        <w:rPr>
          <w:rStyle w:val="StyleUnderline"/>
        </w:rPr>
        <w:t xml:space="preserve"> to do so</w:t>
      </w:r>
      <w:r w:rsidRPr="006E54E9">
        <w:rPr>
          <w:sz w:val="16"/>
          <w:szCs w:val="16"/>
        </w:rPr>
        <w:t>. There are a few factors that keep things from kicking off in the Taiwan Strait.</w:t>
      </w:r>
    </w:p>
    <w:p w14:paraId="3D8A3EA6" w14:textId="77777777" w:rsidR="006F221F" w:rsidRPr="006E54E9" w:rsidRDefault="006F221F" w:rsidP="006F221F">
      <w:pPr>
        <w:rPr>
          <w:sz w:val="16"/>
        </w:rPr>
      </w:pPr>
      <w:r w:rsidRPr="006E54E9">
        <w:rPr>
          <w:rStyle w:val="StyleUnderline"/>
        </w:rPr>
        <w:t>First</w:t>
      </w:r>
      <w:r w:rsidRPr="006E54E9">
        <w:rPr>
          <w:sz w:val="16"/>
        </w:rPr>
        <w:t xml:space="preserve">, there is </w:t>
      </w:r>
      <w:r w:rsidRPr="006E54E9">
        <w:rPr>
          <w:rStyle w:val="StyleUnderline"/>
        </w:rPr>
        <w:t xml:space="preserve">China’s </w:t>
      </w:r>
      <w:r w:rsidRPr="006E54E9">
        <w:rPr>
          <w:rStyle w:val="StyleUnderline"/>
          <w:highlight w:val="cyan"/>
        </w:rPr>
        <w:t>hope</w:t>
      </w:r>
      <w:r w:rsidRPr="006E54E9">
        <w:rPr>
          <w:sz w:val="16"/>
        </w:rPr>
        <w:t xml:space="preserve"> that </w:t>
      </w:r>
      <w:r w:rsidRPr="006E54E9">
        <w:rPr>
          <w:rStyle w:val="StyleUnderline"/>
          <w:highlight w:val="cyan"/>
        </w:rPr>
        <w:t>Taiwan</w:t>
      </w:r>
      <w:r w:rsidRPr="006E54E9">
        <w:rPr>
          <w:sz w:val="16"/>
        </w:rPr>
        <w:t xml:space="preserve"> will </w:t>
      </w:r>
      <w:r w:rsidRPr="006E54E9">
        <w:rPr>
          <w:rStyle w:val="Emphasis"/>
          <w:highlight w:val="cyan"/>
        </w:rPr>
        <w:t>return</w:t>
      </w:r>
      <w:r w:rsidRPr="006E54E9">
        <w:rPr>
          <w:rStyle w:val="Emphasis"/>
        </w:rPr>
        <w:t xml:space="preserve"> to the mainland</w:t>
      </w:r>
      <w:r w:rsidRPr="006E54E9">
        <w:rPr>
          <w:rStyle w:val="StyleUnderline"/>
        </w:rPr>
        <w:t xml:space="preserve"> </w:t>
      </w:r>
      <w:r w:rsidRPr="006E54E9">
        <w:rPr>
          <w:rStyle w:val="StyleUnderline"/>
          <w:highlight w:val="cyan"/>
        </w:rPr>
        <w:t>without war</w:t>
      </w:r>
      <w:r w:rsidRPr="006E54E9">
        <w:rPr>
          <w:sz w:val="16"/>
        </w:rPr>
        <w:t>. Polls in Taiwan make that seem like a fantasy: Just 2 percent of Taiwanese identify solely as Chinese, a figure that has fallen from 25 percent a decade ago, thanks to generational change and Beijing’s aggression and crackdowns on human rights. Most of the Taiwanese public holds negative views of the Chinese Communist Party (CCP), and Beijing’s destruction of legal freedoms in Hong Kong turned the “one-country, two systems” principle into a joke.</w:t>
      </w:r>
    </w:p>
    <w:p w14:paraId="7B9238DF" w14:textId="77777777" w:rsidR="006F221F" w:rsidRPr="006E54E9" w:rsidRDefault="006F221F" w:rsidP="006F221F">
      <w:pPr>
        <w:rPr>
          <w:sz w:val="16"/>
          <w:szCs w:val="16"/>
        </w:rPr>
      </w:pPr>
      <w:r w:rsidRPr="006E54E9">
        <w:rPr>
          <w:sz w:val="16"/>
          <w:szCs w:val="16"/>
        </w:rPr>
        <w:t>But it’s possible that Chinese leaders have convinced themselves Taiwan’s return might happen: The white paper paints the Taiwanese public as deceived by the ruling Democratic Progressive Party and the West, and China’s ambassador to Australia has said the polls are misleading. Chinese officials lie about their own system so regularly, they assume that others do the same. Furthermore, the Taiwan Affairs Office also can’t be honest even internally about its own failure to woo Taiwanese to the idea of reunification, because it would expose itself.</w:t>
      </w:r>
    </w:p>
    <w:p w14:paraId="339CC9A9" w14:textId="77777777" w:rsidR="006F221F" w:rsidRPr="006E54E9" w:rsidRDefault="006F221F" w:rsidP="006F221F">
      <w:pPr>
        <w:rPr>
          <w:sz w:val="16"/>
        </w:rPr>
      </w:pPr>
      <w:r w:rsidRPr="006E54E9">
        <w:rPr>
          <w:sz w:val="16"/>
        </w:rPr>
        <w:t xml:space="preserve">Perhaps more likely: The </w:t>
      </w:r>
      <w:r w:rsidRPr="006E54E9">
        <w:rPr>
          <w:rStyle w:val="Emphasis"/>
        </w:rPr>
        <w:t>CCP leadership</w:t>
      </w:r>
      <w:r w:rsidRPr="006E54E9">
        <w:rPr>
          <w:rStyle w:val="StyleUnderline"/>
        </w:rPr>
        <w:t xml:space="preserve"> thinks it</w:t>
      </w:r>
      <w:r w:rsidRPr="006E54E9">
        <w:rPr>
          <w:sz w:val="16"/>
        </w:rPr>
        <w:t xml:space="preserve"> may be able to </w:t>
      </w:r>
      <w:r w:rsidRPr="006E54E9">
        <w:rPr>
          <w:rStyle w:val="StyleUnderline"/>
        </w:rPr>
        <w:t xml:space="preserve">force Taiwan to surrender through </w:t>
      </w:r>
      <w:r w:rsidRPr="006E54E9">
        <w:rPr>
          <w:rStyle w:val="Emphasis"/>
        </w:rPr>
        <w:t>coercion</w:t>
      </w:r>
      <w:r w:rsidRPr="006E54E9">
        <w:rPr>
          <w:rStyle w:val="StyleUnderline"/>
        </w:rPr>
        <w:t xml:space="preserve"> and </w:t>
      </w:r>
      <w:r w:rsidRPr="006E54E9">
        <w:rPr>
          <w:rStyle w:val="Emphasis"/>
        </w:rPr>
        <w:t>subversion</w:t>
      </w:r>
      <w:r w:rsidRPr="006E54E9">
        <w:rPr>
          <w:rStyle w:val="StyleUnderline"/>
        </w:rPr>
        <w:t xml:space="preserve"> rather than </w:t>
      </w:r>
      <w:r w:rsidRPr="006E54E9">
        <w:rPr>
          <w:rStyle w:val="Emphasis"/>
        </w:rPr>
        <w:t>outright war</w:t>
      </w:r>
      <w:r w:rsidRPr="006E54E9">
        <w:rPr>
          <w:sz w:val="16"/>
        </w:rPr>
        <w:t>. The CCP has spent a lot of time and money building ties with groups in Taiwan, from the once-ruling Kuomintang to organized crime. As I argued last week, Chinese leaders also hold out for the possibility of U.S. collapse, leaving Taiwan without its main protector.</w:t>
      </w:r>
    </w:p>
    <w:p w14:paraId="20F11B9C" w14:textId="77777777" w:rsidR="006F221F" w:rsidRPr="006E54E9" w:rsidRDefault="006F221F" w:rsidP="006F221F">
      <w:pPr>
        <w:rPr>
          <w:sz w:val="16"/>
        </w:rPr>
      </w:pPr>
      <w:r w:rsidRPr="006E54E9">
        <w:rPr>
          <w:sz w:val="16"/>
        </w:rPr>
        <w:t xml:space="preserve">Even if Beijing rules out peaceful reunification, the </w:t>
      </w:r>
      <w:r w:rsidRPr="006E54E9">
        <w:rPr>
          <w:rStyle w:val="StyleUnderline"/>
        </w:rPr>
        <w:t>risks that</w:t>
      </w:r>
      <w:r w:rsidRPr="006E54E9">
        <w:rPr>
          <w:sz w:val="16"/>
        </w:rPr>
        <w:t xml:space="preserve"> would </w:t>
      </w:r>
      <w:r w:rsidRPr="006E54E9">
        <w:rPr>
          <w:rStyle w:val="StyleUnderline"/>
        </w:rPr>
        <w:t>accompany</w:t>
      </w:r>
      <w:r w:rsidRPr="006E54E9">
        <w:rPr>
          <w:sz w:val="16"/>
        </w:rPr>
        <w:t xml:space="preserve"> an </w:t>
      </w:r>
      <w:r w:rsidRPr="006E54E9">
        <w:rPr>
          <w:rStyle w:val="StyleUnderline"/>
        </w:rPr>
        <w:t>invasion</w:t>
      </w:r>
      <w:r w:rsidRPr="006E54E9">
        <w:rPr>
          <w:sz w:val="16"/>
        </w:rPr>
        <w:t xml:space="preserve"> are </w:t>
      </w:r>
      <w:r w:rsidRPr="006E54E9">
        <w:rPr>
          <w:rStyle w:val="Emphasis"/>
        </w:rPr>
        <w:t>very high</w:t>
      </w:r>
      <w:r w:rsidRPr="006E54E9">
        <w:rPr>
          <w:sz w:val="16"/>
        </w:rPr>
        <w:t xml:space="preserve">. There is </w:t>
      </w:r>
      <w:r w:rsidRPr="006E54E9">
        <w:rPr>
          <w:rStyle w:val="Emphasis"/>
          <w:highlight w:val="cyan"/>
        </w:rPr>
        <w:t>no guarantee</w:t>
      </w:r>
      <w:r w:rsidRPr="006E54E9">
        <w:rPr>
          <w:rStyle w:val="StyleUnderline"/>
          <w:highlight w:val="cyan"/>
        </w:rPr>
        <w:t xml:space="preserve"> of Chinese success</w:t>
      </w:r>
      <w:r w:rsidRPr="006E54E9">
        <w:rPr>
          <w:rStyle w:val="StyleUnderline"/>
        </w:rPr>
        <w:t xml:space="preserve"> if it invades Taiwan</w:t>
      </w:r>
      <w:r w:rsidRPr="006E54E9">
        <w:rPr>
          <w:sz w:val="16"/>
        </w:rPr>
        <w:t xml:space="preserve">, </w:t>
      </w:r>
      <w:r w:rsidRPr="006E54E9">
        <w:rPr>
          <w:rStyle w:val="StyleUnderline"/>
          <w:highlight w:val="cyan"/>
        </w:rPr>
        <w:t>even without</w:t>
      </w:r>
      <w:r w:rsidRPr="006E54E9">
        <w:rPr>
          <w:rStyle w:val="StyleUnderline"/>
        </w:rPr>
        <w:t xml:space="preserve"> </w:t>
      </w:r>
      <w:r w:rsidRPr="006E54E9">
        <w:rPr>
          <w:rStyle w:val="Emphasis"/>
        </w:rPr>
        <w:t xml:space="preserve">direct </w:t>
      </w:r>
      <w:r w:rsidRPr="006E54E9">
        <w:rPr>
          <w:rStyle w:val="Emphasis"/>
          <w:highlight w:val="cyan"/>
        </w:rPr>
        <w:t>U.S. intervention</w:t>
      </w:r>
      <w:r w:rsidRPr="006E54E9">
        <w:rPr>
          <w:sz w:val="16"/>
        </w:rPr>
        <w:t xml:space="preserve">. </w:t>
      </w:r>
      <w:r w:rsidRPr="006E54E9">
        <w:rPr>
          <w:rStyle w:val="StyleUnderline"/>
          <w:highlight w:val="cyan"/>
        </w:rPr>
        <w:t>China hasn’t fought</w:t>
      </w:r>
      <w:r w:rsidRPr="006E54E9">
        <w:rPr>
          <w:sz w:val="16"/>
        </w:rPr>
        <w:t xml:space="preserve"> an </w:t>
      </w:r>
      <w:r w:rsidRPr="006E54E9">
        <w:rPr>
          <w:rStyle w:val="Emphasis"/>
        </w:rPr>
        <w:t xml:space="preserve">actual </w:t>
      </w:r>
      <w:r w:rsidRPr="006E54E9">
        <w:rPr>
          <w:rStyle w:val="Emphasis"/>
          <w:highlight w:val="cyan"/>
        </w:rPr>
        <w:t>war</w:t>
      </w:r>
      <w:r w:rsidRPr="006E54E9">
        <w:rPr>
          <w:rStyle w:val="StyleUnderline"/>
          <w:highlight w:val="cyan"/>
        </w:rPr>
        <w:t xml:space="preserve"> for </w:t>
      </w:r>
      <w:r w:rsidRPr="006E54E9">
        <w:rPr>
          <w:rStyle w:val="Emphasis"/>
          <w:highlight w:val="cyan"/>
        </w:rPr>
        <w:t>43 years</w:t>
      </w:r>
      <w:r w:rsidRPr="006E54E9">
        <w:rPr>
          <w:sz w:val="16"/>
        </w:rPr>
        <w:t>, since its failed invasion of Vietnam in 1979; although it has invested heavily in its military, it has had no opportunity to test its doctrine or technologies.</w:t>
      </w:r>
    </w:p>
    <w:p w14:paraId="5CBCE086" w14:textId="77777777" w:rsidR="006F221F" w:rsidRPr="006E54E9" w:rsidRDefault="006F221F" w:rsidP="006F221F">
      <w:pPr>
        <w:rPr>
          <w:sz w:val="16"/>
          <w:szCs w:val="16"/>
        </w:rPr>
      </w:pPr>
      <w:r w:rsidRPr="006E54E9">
        <w:rPr>
          <w:sz w:val="16"/>
          <w:szCs w:val="16"/>
        </w:rPr>
        <w:t xml:space="preserve">Despite Chinese claims that an </w:t>
      </w:r>
      <w:r w:rsidRPr="006E54E9">
        <w:rPr>
          <w:rStyle w:val="StyleUnderline"/>
        </w:rPr>
        <w:t>invasion</w:t>
      </w:r>
      <w:r w:rsidRPr="006E54E9">
        <w:rPr>
          <w:sz w:val="16"/>
          <w:szCs w:val="16"/>
        </w:rPr>
        <w:t xml:space="preserve"> would be quick and easy, it </w:t>
      </w:r>
      <w:r w:rsidRPr="006E54E9">
        <w:rPr>
          <w:rStyle w:val="StyleUnderline"/>
        </w:rPr>
        <w:t xml:space="preserve">would be an </w:t>
      </w:r>
      <w:r w:rsidRPr="006E54E9">
        <w:rPr>
          <w:rStyle w:val="Emphasis"/>
        </w:rPr>
        <w:t>amphibious attack</w:t>
      </w:r>
      <w:r w:rsidRPr="006E54E9">
        <w:rPr>
          <w:rStyle w:val="StyleUnderline"/>
        </w:rPr>
        <w:t xml:space="preserve"> of an </w:t>
      </w:r>
      <w:r w:rsidRPr="006E54E9">
        <w:rPr>
          <w:rStyle w:val="Emphasis"/>
        </w:rPr>
        <w:t>unprecedented scale</w:t>
      </w:r>
      <w:r w:rsidRPr="006E54E9">
        <w:rPr>
          <w:rStyle w:val="StyleUnderline"/>
        </w:rPr>
        <w:t xml:space="preserve"> against</w:t>
      </w:r>
      <w:r w:rsidRPr="006E54E9">
        <w:rPr>
          <w:sz w:val="16"/>
          <w:szCs w:val="16"/>
        </w:rPr>
        <w:t xml:space="preserve"> a </w:t>
      </w:r>
      <w:r w:rsidRPr="006E54E9">
        <w:rPr>
          <w:rStyle w:val="StyleUnderline"/>
        </w:rPr>
        <w:t>Taiwanese opponent that</w:t>
      </w:r>
      <w:r w:rsidRPr="006E54E9">
        <w:rPr>
          <w:sz w:val="16"/>
          <w:szCs w:val="16"/>
        </w:rPr>
        <w:t xml:space="preserve"> has </w:t>
      </w:r>
      <w:r w:rsidRPr="006E54E9">
        <w:rPr>
          <w:rStyle w:val="StyleUnderline"/>
        </w:rPr>
        <w:t xml:space="preserve">prepared for the scenario for </w:t>
      </w:r>
      <w:r w:rsidRPr="006E54E9">
        <w:rPr>
          <w:rStyle w:val="Emphasis"/>
        </w:rPr>
        <w:t>decades</w:t>
      </w:r>
      <w:r>
        <w:rPr>
          <w:sz w:val="16"/>
          <w:szCs w:val="16"/>
        </w:rPr>
        <w:t>---</w:t>
      </w:r>
      <w:r w:rsidRPr="006E54E9">
        <w:rPr>
          <w:sz w:val="16"/>
          <w:szCs w:val="16"/>
        </w:rPr>
        <w:t>even if it faces its own morale and logistical problems.</w:t>
      </w:r>
    </w:p>
    <w:p w14:paraId="54FE5F01" w14:textId="77777777" w:rsidR="006F221F" w:rsidRPr="006E54E9" w:rsidRDefault="006F221F" w:rsidP="006F221F">
      <w:pPr>
        <w:rPr>
          <w:sz w:val="16"/>
          <w:szCs w:val="16"/>
        </w:rPr>
      </w:pPr>
      <w:r w:rsidRPr="006E54E9">
        <w:rPr>
          <w:sz w:val="16"/>
          <w:szCs w:val="16"/>
        </w:rPr>
        <w:t xml:space="preserve">Then there are the geopolitical risks of an invasion, most importantly the possibility of full-scale war with the United States. On the one hand, a faction within Chinese military academia genuinely believes invading Taiwan could demonstrate superior will and push the United States out of the Asia-Pacific region. There are certainly questions about how willing Washington would be to go to war and if it could defend Taiwan. On the other, </w:t>
      </w:r>
      <w:r w:rsidRPr="006E54E9">
        <w:rPr>
          <w:rStyle w:val="StyleUnderline"/>
          <w:highlight w:val="cyan"/>
        </w:rPr>
        <w:t>no one in Beijing wants to suffer</w:t>
      </w:r>
      <w:r w:rsidRPr="006E54E9">
        <w:rPr>
          <w:sz w:val="16"/>
          <w:szCs w:val="16"/>
        </w:rPr>
        <w:t xml:space="preserve"> a </w:t>
      </w:r>
      <w:r w:rsidRPr="006E54E9">
        <w:rPr>
          <w:rStyle w:val="Emphasis"/>
          <w:highlight w:val="cyan"/>
        </w:rPr>
        <w:t>humiliating defeat</w:t>
      </w:r>
      <w:r w:rsidRPr="006E54E9">
        <w:rPr>
          <w:sz w:val="16"/>
          <w:szCs w:val="16"/>
        </w:rPr>
        <w:t xml:space="preserve"> at the hands of the world’s most powerful military</w:t>
      </w:r>
      <w:r>
        <w:rPr>
          <w:sz w:val="16"/>
          <w:szCs w:val="16"/>
        </w:rPr>
        <w:t>---</w:t>
      </w:r>
      <w:r w:rsidRPr="006E54E9">
        <w:rPr>
          <w:rStyle w:val="StyleUnderline"/>
          <w:highlight w:val="cyan"/>
        </w:rPr>
        <w:t>or</w:t>
      </w:r>
      <w:r w:rsidRPr="006E54E9">
        <w:rPr>
          <w:rStyle w:val="StyleUnderline"/>
        </w:rPr>
        <w:t xml:space="preserve"> for the </w:t>
      </w:r>
      <w:r w:rsidRPr="006E54E9">
        <w:rPr>
          <w:rStyle w:val="Emphasis"/>
        </w:rPr>
        <w:t xml:space="preserve">world to end in </w:t>
      </w:r>
      <w:r w:rsidRPr="006E54E9">
        <w:rPr>
          <w:rStyle w:val="Emphasis"/>
          <w:highlight w:val="cyan"/>
        </w:rPr>
        <w:t>nuclear flames</w:t>
      </w:r>
      <w:r w:rsidRPr="006E54E9">
        <w:rPr>
          <w:sz w:val="16"/>
          <w:szCs w:val="16"/>
        </w:rPr>
        <w:t>.</w:t>
      </w:r>
    </w:p>
    <w:p w14:paraId="3D8F7989" w14:textId="77777777" w:rsidR="006F221F" w:rsidRPr="006E54E9" w:rsidRDefault="006F221F" w:rsidP="006F221F">
      <w:pPr>
        <w:rPr>
          <w:sz w:val="16"/>
        </w:rPr>
      </w:pPr>
      <w:r w:rsidRPr="006E54E9">
        <w:rPr>
          <w:sz w:val="16"/>
        </w:rPr>
        <w:lastRenderedPageBreak/>
        <w:t xml:space="preserve">Putting the United States aside, an </w:t>
      </w:r>
      <w:r w:rsidRPr="006E54E9">
        <w:rPr>
          <w:rStyle w:val="StyleUnderline"/>
        </w:rPr>
        <w:t>invasion of Taiwan</w:t>
      </w:r>
      <w:r w:rsidRPr="006E54E9">
        <w:rPr>
          <w:sz w:val="16"/>
        </w:rPr>
        <w:t xml:space="preserve"> would </w:t>
      </w:r>
      <w:r w:rsidRPr="006E54E9">
        <w:rPr>
          <w:rStyle w:val="Emphasis"/>
          <w:highlight w:val="cyan"/>
        </w:rPr>
        <w:t>destroy</w:t>
      </w:r>
      <w:r w:rsidRPr="006E54E9">
        <w:rPr>
          <w:rStyle w:val="Emphasis"/>
        </w:rPr>
        <w:t xml:space="preserve"> China’s </w:t>
      </w:r>
      <w:r w:rsidRPr="006E54E9">
        <w:rPr>
          <w:rStyle w:val="Emphasis"/>
          <w:highlight w:val="cyan"/>
        </w:rPr>
        <w:t>claims</w:t>
      </w:r>
      <w:r w:rsidRPr="006E54E9">
        <w:rPr>
          <w:sz w:val="16"/>
        </w:rPr>
        <w:t xml:space="preserve"> that </w:t>
      </w:r>
      <w:r w:rsidRPr="006E54E9">
        <w:rPr>
          <w:rStyle w:val="StyleUnderline"/>
          <w:highlight w:val="cyan"/>
        </w:rPr>
        <w:t>it is</w:t>
      </w:r>
      <w:r w:rsidRPr="006E54E9">
        <w:rPr>
          <w:rStyle w:val="StyleUnderline"/>
        </w:rPr>
        <w:t xml:space="preserve"> a </w:t>
      </w:r>
      <w:r w:rsidRPr="006E54E9">
        <w:rPr>
          <w:rStyle w:val="Emphasis"/>
          <w:highlight w:val="cyan"/>
        </w:rPr>
        <w:t>peaceful</w:t>
      </w:r>
      <w:r w:rsidRPr="006E54E9">
        <w:rPr>
          <w:rStyle w:val="Emphasis"/>
        </w:rPr>
        <w:t xml:space="preserve"> power</w:t>
      </w:r>
      <w:r>
        <w:rPr>
          <w:sz w:val="16"/>
        </w:rPr>
        <w:t>---</w:t>
      </w:r>
      <w:r w:rsidRPr="006E54E9">
        <w:rPr>
          <w:rStyle w:val="StyleUnderline"/>
          <w:highlight w:val="cyan"/>
        </w:rPr>
        <w:t>and</w:t>
      </w:r>
      <w:r w:rsidRPr="006E54E9">
        <w:rPr>
          <w:sz w:val="16"/>
        </w:rPr>
        <w:t xml:space="preserve"> with them </w:t>
      </w:r>
      <w:r w:rsidRPr="006E54E9">
        <w:rPr>
          <w:rStyle w:val="StyleUnderline"/>
        </w:rPr>
        <w:t xml:space="preserve">Beijing’s </w:t>
      </w:r>
      <w:r w:rsidRPr="006E54E9">
        <w:rPr>
          <w:rStyle w:val="StyleUnderline"/>
          <w:highlight w:val="cyan"/>
        </w:rPr>
        <w:t>relations with Tokyo</w:t>
      </w:r>
      <w:r w:rsidRPr="006E54E9">
        <w:rPr>
          <w:sz w:val="16"/>
        </w:rPr>
        <w:t>, which has strong ties to Taipei. At least at first, a conquered Taiwan could not be sealed off from the world like Tibet or Xinjiang, where atrocities can remain somewhat hidden. Even if China cut off Taiwan’s internet, the island is high-tech enough to get out images of war or occupation that would damage China’s reputation.</w:t>
      </w:r>
    </w:p>
    <w:p w14:paraId="4436643F" w14:textId="77777777" w:rsidR="006F221F" w:rsidRPr="006E54E9" w:rsidRDefault="006F221F" w:rsidP="006F221F">
      <w:pPr>
        <w:rPr>
          <w:sz w:val="16"/>
        </w:rPr>
      </w:pPr>
      <w:r w:rsidRPr="006E54E9">
        <w:rPr>
          <w:sz w:val="16"/>
        </w:rPr>
        <w:t xml:space="preserve">Relatedly, an </w:t>
      </w:r>
      <w:r w:rsidRPr="006E54E9">
        <w:rPr>
          <w:rStyle w:val="StyleUnderline"/>
        </w:rPr>
        <w:t>invasion</w:t>
      </w:r>
      <w:r w:rsidRPr="006E54E9">
        <w:rPr>
          <w:sz w:val="16"/>
        </w:rPr>
        <w:t xml:space="preserve"> could be </w:t>
      </w:r>
      <w:r w:rsidRPr="006E54E9">
        <w:rPr>
          <w:rStyle w:val="StyleUnderline"/>
        </w:rPr>
        <w:t xml:space="preserve">followed by an </w:t>
      </w:r>
      <w:r w:rsidRPr="006E54E9">
        <w:rPr>
          <w:rStyle w:val="Emphasis"/>
        </w:rPr>
        <w:t xml:space="preserve">economic </w:t>
      </w:r>
      <w:r w:rsidRPr="006E54E9">
        <w:rPr>
          <w:rStyle w:val="Emphasis"/>
          <w:highlight w:val="cyan"/>
        </w:rPr>
        <w:t>recession</w:t>
      </w:r>
      <w:r w:rsidRPr="006E54E9">
        <w:rPr>
          <w:rStyle w:val="Emphasis"/>
        </w:rPr>
        <w:t xml:space="preserve"> at home</w:t>
      </w:r>
      <w:r w:rsidRPr="006E54E9">
        <w:rPr>
          <w:sz w:val="16"/>
        </w:rPr>
        <w:t xml:space="preserve">. Southern </w:t>
      </w:r>
      <w:r w:rsidRPr="006E54E9">
        <w:rPr>
          <w:rStyle w:val="StyleUnderline"/>
          <w:highlight w:val="cyan"/>
        </w:rPr>
        <w:t>China’s economy</w:t>
      </w:r>
      <w:r w:rsidRPr="006E54E9">
        <w:rPr>
          <w:sz w:val="16"/>
        </w:rPr>
        <w:t xml:space="preserve"> is </w:t>
      </w:r>
      <w:r w:rsidRPr="006E54E9">
        <w:rPr>
          <w:rStyle w:val="StyleUnderline"/>
          <w:highlight w:val="cyan"/>
        </w:rPr>
        <w:t>entangled with Taiwanese</w:t>
      </w:r>
      <w:r w:rsidRPr="006E54E9">
        <w:rPr>
          <w:rStyle w:val="StyleUnderline"/>
        </w:rPr>
        <w:t xml:space="preserve"> suppliers and capital</w:t>
      </w:r>
      <w:r w:rsidRPr="006E54E9">
        <w:rPr>
          <w:sz w:val="16"/>
        </w:rPr>
        <w:t xml:space="preserve">, which would be ruined by a war. </w:t>
      </w:r>
      <w:r w:rsidRPr="006E54E9">
        <w:rPr>
          <w:rStyle w:val="StyleUnderline"/>
        </w:rPr>
        <w:t>Technology firms</w:t>
      </w:r>
      <w:r w:rsidRPr="006E54E9">
        <w:rPr>
          <w:sz w:val="16"/>
        </w:rPr>
        <w:t xml:space="preserve"> such as </w:t>
      </w:r>
      <w:r w:rsidRPr="006E54E9">
        <w:rPr>
          <w:rStyle w:val="Emphasis"/>
        </w:rPr>
        <w:t xml:space="preserve">Taiwan </w:t>
      </w:r>
      <w:r w:rsidRPr="006E54E9">
        <w:rPr>
          <w:rStyle w:val="Emphasis"/>
          <w:highlight w:val="cyan"/>
        </w:rPr>
        <w:t>Semiconductor</w:t>
      </w:r>
      <w:r w:rsidRPr="006E54E9">
        <w:rPr>
          <w:rStyle w:val="Emphasis"/>
        </w:rPr>
        <w:t xml:space="preserve"> Manufacturing Co</w:t>
      </w:r>
      <w:r w:rsidRPr="006E54E9">
        <w:rPr>
          <w:sz w:val="16"/>
        </w:rPr>
        <w:t xml:space="preserve">. have scorched-earth plans in place for their factories in the event of an invasion, and </w:t>
      </w:r>
      <w:r w:rsidRPr="006E54E9">
        <w:rPr>
          <w:rStyle w:val="StyleUnderline"/>
        </w:rPr>
        <w:t>talent</w:t>
      </w:r>
      <w:r w:rsidRPr="006E54E9">
        <w:rPr>
          <w:sz w:val="16"/>
        </w:rPr>
        <w:t xml:space="preserve"> would </w:t>
      </w:r>
      <w:r w:rsidRPr="006E54E9">
        <w:rPr>
          <w:rStyle w:val="StyleUnderline"/>
        </w:rPr>
        <w:t>flee</w:t>
      </w:r>
      <w:r w:rsidRPr="006E54E9">
        <w:rPr>
          <w:sz w:val="16"/>
        </w:rPr>
        <w:t xml:space="preserve"> wherever possible. The </w:t>
      </w:r>
      <w:r w:rsidRPr="006E54E9">
        <w:rPr>
          <w:rStyle w:val="StyleUnderline"/>
        </w:rPr>
        <w:t xml:space="preserve">West’s </w:t>
      </w:r>
      <w:r w:rsidRPr="006E54E9">
        <w:rPr>
          <w:rStyle w:val="Emphasis"/>
        </w:rPr>
        <w:t>financial muscle</w:t>
      </w:r>
      <w:r w:rsidRPr="006E54E9">
        <w:rPr>
          <w:rStyle w:val="StyleUnderline"/>
        </w:rPr>
        <w:t xml:space="preserve"> exerted over Russia’s war in Ukraine</w:t>
      </w:r>
      <w:r w:rsidRPr="006E54E9">
        <w:rPr>
          <w:sz w:val="16"/>
        </w:rPr>
        <w:t xml:space="preserve"> has also </w:t>
      </w:r>
      <w:r w:rsidRPr="006E54E9">
        <w:rPr>
          <w:rStyle w:val="StyleUnderline"/>
        </w:rPr>
        <w:t xml:space="preserve">caused </w:t>
      </w:r>
      <w:r w:rsidRPr="006E54E9">
        <w:rPr>
          <w:rStyle w:val="Emphasis"/>
        </w:rPr>
        <w:t>concern in Beijing</w:t>
      </w:r>
      <w:r w:rsidRPr="006E54E9">
        <w:rPr>
          <w:sz w:val="16"/>
        </w:rPr>
        <w:t>, even though extensive sanctions on China would cause much more damage to the global economy.</w:t>
      </w:r>
    </w:p>
    <w:p w14:paraId="75B098CE" w14:textId="77777777" w:rsidR="006F221F" w:rsidRPr="006E54E9" w:rsidRDefault="006F221F" w:rsidP="006F221F">
      <w:pPr>
        <w:rPr>
          <w:sz w:val="16"/>
        </w:rPr>
      </w:pPr>
      <w:r w:rsidRPr="006E54E9">
        <w:rPr>
          <w:sz w:val="16"/>
        </w:rPr>
        <w:t>Finally</w:t>
      </w:r>
      <w:r>
        <w:rPr>
          <w:sz w:val="16"/>
        </w:rPr>
        <w:t>---</w:t>
      </w:r>
      <w:r w:rsidRPr="006E54E9">
        <w:rPr>
          <w:sz w:val="16"/>
        </w:rPr>
        <w:t xml:space="preserve">and perhaps </w:t>
      </w:r>
      <w:r w:rsidRPr="006E54E9">
        <w:rPr>
          <w:rStyle w:val="Emphasis"/>
        </w:rPr>
        <w:t xml:space="preserve">most </w:t>
      </w:r>
      <w:r w:rsidRPr="006E54E9">
        <w:rPr>
          <w:rStyle w:val="Emphasis"/>
          <w:highlight w:val="cyan"/>
        </w:rPr>
        <w:t>potent</w:t>
      </w:r>
      <w:r>
        <w:rPr>
          <w:sz w:val="16"/>
        </w:rPr>
        <w:t>---</w:t>
      </w:r>
      <w:r w:rsidRPr="006E54E9">
        <w:rPr>
          <w:rStyle w:val="StyleUnderline"/>
        </w:rPr>
        <w:t>is</w:t>
      </w:r>
      <w:r w:rsidRPr="006E54E9">
        <w:rPr>
          <w:sz w:val="16"/>
        </w:rPr>
        <w:t xml:space="preserve"> the </w:t>
      </w:r>
      <w:r w:rsidRPr="006E54E9">
        <w:rPr>
          <w:rStyle w:val="Emphasis"/>
          <w:highlight w:val="cyan"/>
        </w:rPr>
        <w:t>political risk</w:t>
      </w:r>
      <w:r w:rsidRPr="006E54E9">
        <w:rPr>
          <w:rStyle w:val="StyleUnderline"/>
        </w:rPr>
        <w:t xml:space="preserve"> of invading Taiwan</w:t>
      </w:r>
      <w:r w:rsidRPr="006E54E9">
        <w:rPr>
          <w:sz w:val="16"/>
        </w:rPr>
        <w:t xml:space="preserve">. There are few scenarios where </w:t>
      </w:r>
      <w:r w:rsidRPr="006E54E9">
        <w:rPr>
          <w:rStyle w:val="Emphasis"/>
          <w:highlight w:val="cyan"/>
        </w:rPr>
        <w:t>mass protests</w:t>
      </w:r>
      <w:r w:rsidRPr="006E54E9">
        <w:rPr>
          <w:rStyle w:val="StyleUnderline"/>
          <w:highlight w:val="cyan"/>
        </w:rPr>
        <w:t xml:space="preserve"> and </w:t>
      </w:r>
      <w:r w:rsidRPr="006E54E9">
        <w:rPr>
          <w:rStyle w:val="Emphasis"/>
          <w:highlight w:val="cyan"/>
        </w:rPr>
        <w:t>public rage</w:t>
      </w:r>
      <w:r w:rsidRPr="006E54E9">
        <w:rPr>
          <w:sz w:val="16"/>
        </w:rPr>
        <w:t xml:space="preserve"> could overwhelm China’s extensive systems of control, and the humiliation that would come with a failed invasion of Taiwan is one of them. China has successfully sold the idea that reunification with Taiwan is just and inevitable and that military triumph would be easy</w:t>
      </w:r>
      <w:r>
        <w:rPr>
          <w:sz w:val="16"/>
        </w:rPr>
        <w:t>---</w:t>
      </w:r>
      <w:r w:rsidRPr="006E54E9">
        <w:rPr>
          <w:sz w:val="16"/>
        </w:rPr>
        <w:t>something that much of the public believes passionately. That magnifies the risks of failure.</w:t>
      </w:r>
    </w:p>
    <w:p w14:paraId="12E30176" w14:textId="77777777" w:rsidR="006F221F" w:rsidRPr="006E54E9" w:rsidRDefault="006F221F" w:rsidP="006F221F">
      <w:pPr>
        <w:rPr>
          <w:sz w:val="16"/>
        </w:rPr>
      </w:pPr>
      <w:r w:rsidRPr="006E54E9">
        <w:rPr>
          <w:sz w:val="16"/>
        </w:rPr>
        <w:t xml:space="preserve">Nationalism, overconfidence, fear, and stupidity are powerful forces in global affairs. But for the moment at least, </w:t>
      </w:r>
      <w:r w:rsidRPr="006E54E9">
        <w:rPr>
          <w:rStyle w:val="StyleUnderline"/>
        </w:rPr>
        <w:t xml:space="preserve">the </w:t>
      </w:r>
      <w:r w:rsidRPr="006E54E9">
        <w:rPr>
          <w:rStyle w:val="Emphasis"/>
        </w:rPr>
        <w:t xml:space="preserve">massive </w:t>
      </w:r>
      <w:r w:rsidRPr="006E54E9">
        <w:rPr>
          <w:rStyle w:val="Emphasis"/>
          <w:highlight w:val="cyan"/>
        </w:rPr>
        <w:t>risk</w:t>
      </w:r>
      <w:r w:rsidRPr="006E54E9">
        <w:rPr>
          <w:rStyle w:val="StyleUnderline"/>
          <w:highlight w:val="cyan"/>
        </w:rPr>
        <w:t xml:space="preserve"> of China invading Taiwan</w:t>
      </w:r>
      <w:r>
        <w:rPr>
          <w:sz w:val="16"/>
        </w:rPr>
        <w:t>---</w:t>
      </w:r>
      <w:r w:rsidRPr="006E54E9">
        <w:rPr>
          <w:sz w:val="16"/>
        </w:rPr>
        <w:t>along with the assumption that the island can still be strong-armed into submission</w:t>
      </w:r>
      <w:r>
        <w:rPr>
          <w:sz w:val="16"/>
        </w:rPr>
        <w:t>---</w:t>
      </w:r>
      <w:r w:rsidRPr="006E54E9">
        <w:rPr>
          <w:sz w:val="16"/>
        </w:rPr>
        <w:t xml:space="preserve">work </w:t>
      </w:r>
      <w:r w:rsidRPr="006E54E9">
        <w:rPr>
          <w:rStyle w:val="StyleUnderline"/>
          <w:highlight w:val="cyan"/>
        </w:rPr>
        <w:t>against</w:t>
      </w:r>
      <w:r w:rsidRPr="006E54E9">
        <w:rPr>
          <w:rStyle w:val="StyleUnderline"/>
        </w:rPr>
        <w:t xml:space="preserve"> the </w:t>
      </w:r>
      <w:r w:rsidRPr="006E54E9">
        <w:rPr>
          <w:rStyle w:val="Emphasis"/>
          <w:highlight w:val="cyan"/>
        </w:rPr>
        <w:t>likelihood</w:t>
      </w:r>
      <w:r w:rsidRPr="006E54E9">
        <w:rPr>
          <w:rStyle w:val="Emphasis"/>
        </w:rPr>
        <w:t xml:space="preserve"> of war</w:t>
      </w:r>
      <w:r w:rsidRPr="006E54E9">
        <w:rPr>
          <w:sz w:val="16"/>
        </w:rPr>
        <w:t>.</w:t>
      </w:r>
    </w:p>
    <w:p w14:paraId="29BBD1A1" w14:textId="77777777" w:rsidR="006F221F" w:rsidRPr="006E54E9" w:rsidRDefault="006F221F" w:rsidP="006F221F"/>
    <w:bookmarkEnd w:id="23"/>
    <w:p w14:paraId="78EABFE2" w14:textId="77777777" w:rsidR="006F221F" w:rsidRPr="006E54E9" w:rsidRDefault="006F221F" w:rsidP="006F221F">
      <w:pPr>
        <w:rPr>
          <w:rFonts w:cstheme="minorHAnsi"/>
          <w:b/>
          <w:iCs/>
          <w:sz w:val="24"/>
          <w:highlight w:val="cyan"/>
          <w:u w:val="single"/>
          <w:bdr w:val="single" w:sz="8" w:space="0" w:color="auto"/>
        </w:rPr>
      </w:pPr>
    </w:p>
    <w:p w14:paraId="1AB6229D" w14:textId="77777777" w:rsidR="006F221F" w:rsidRPr="006E54E9" w:rsidRDefault="006F221F" w:rsidP="006F221F">
      <w:pPr>
        <w:pStyle w:val="Heading3"/>
      </w:pPr>
      <w:bookmarkStart w:id="27" w:name="Level_1_5167"/>
      <w:r w:rsidRPr="006E54E9">
        <w:lastRenderedPageBreak/>
        <w:t>2NC</w:t>
      </w:r>
      <w:r>
        <w:t>---</w:t>
      </w:r>
      <w:r w:rsidRPr="006E54E9">
        <w:t>Taiwan Defense</w:t>
      </w:r>
      <w:r>
        <w:t>---</w:t>
      </w:r>
      <w:r w:rsidRPr="006E54E9">
        <w:t>Cards</w:t>
      </w:r>
    </w:p>
    <w:p w14:paraId="585AA751" w14:textId="77777777" w:rsidR="006F221F" w:rsidRPr="006E54E9" w:rsidRDefault="006F221F" w:rsidP="006F221F">
      <w:pPr>
        <w:pStyle w:val="Heading4"/>
      </w:pPr>
      <w:r w:rsidRPr="006E54E9">
        <w:t xml:space="preserve">A </w:t>
      </w:r>
      <w:r w:rsidRPr="006E54E9">
        <w:rPr>
          <w:u w:val="single"/>
        </w:rPr>
        <w:t>confluence</w:t>
      </w:r>
      <w:r w:rsidRPr="006E54E9">
        <w:t xml:space="preserve"> of historical evidence and economic factors prove Xi </w:t>
      </w:r>
      <w:r w:rsidRPr="006E54E9">
        <w:rPr>
          <w:u w:val="single"/>
        </w:rPr>
        <w:t>will not</w:t>
      </w:r>
      <w:r w:rsidRPr="006E54E9">
        <w:t xml:space="preserve"> invade Taiwan.</w:t>
      </w:r>
    </w:p>
    <w:p w14:paraId="28D1B6CD" w14:textId="77777777" w:rsidR="006F221F" w:rsidRPr="006E54E9" w:rsidRDefault="006F221F" w:rsidP="006F221F">
      <w:r w:rsidRPr="006E54E9">
        <w:rPr>
          <w:rStyle w:val="Style13ptBold"/>
        </w:rPr>
        <w:t>Nathan ’22</w:t>
      </w:r>
      <w:r>
        <w:rPr>
          <w:rStyle w:val="Style13ptBold"/>
        </w:rPr>
        <w:t>---</w:t>
      </w:r>
      <w:r w:rsidRPr="006E54E9">
        <w:t xml:space="preserve">Andrew; Class of 1919 Professor of Political Science at Columbia University. June 23, 2022; “Beijing Is Still Playing the Long Game on Taiwan”; </w:t>
      </w:r>
      <w:r w:rsidRPr="006E54E9">
        <w:rPr>
          <w:i/>
          <w:iCs/>
        </w:rPr>
        <w:t>Foreign Affairs</w:t>
      </w:r>
      <w:r w:rsidRPr="006E54E9">
        <w:t xml:space="preserve">; </w:t>
      </w:r>
      <w:r w:rsidRPr="0071281A">
        <w:t>https://www.foreignaffairs.com/articles/china/2022-06-23/beijing-still-playing-long-game-taiwan</w:t>
      </w:r>
      <w:r w:rsidRPr="006E54E9">
        <w:t>; //cc</w:t>
      </w:r>
    </w:p>
    <w:p w14:paraId="105EB14A" w14:textId="77777777" w:rsidR="006F221F" w:rsidRPr="006E54E9" w:rsidRDefault="006F221F" w:rsidP="006F221F">
      <w:pPr>
        <w:rPr>
          <w:sz w:val="14"/>
        </w:rPr>
      </w:pPr>
      <w:r w:rsidRPr="006E54E9">
        <w:rPr>
          <w:sz w:val="14"/>
        </w:rPr>
        <w:t xml:space="preserve">But </w:t>
      </w:r>
      <w:r w:rsidRPr="006E54E9">
        <w:rPr>
          <w:rStyle w:val="Emphasis"/>
          <w:highlight w:val="cyan"/>
        </w:rPr>
        <w:t>fears</w:t>
      </w:r>
      <w:r w:rsidRPr="006E54E9">
        <w:rPr>
          <w:rStyle w:val="StyleUnderline"/>
          <w:highlight w:val="cyan"/>
        </w:rPr>
        <w:t xml:space="preserve"> of a</w:t>
      </w:r>
      <w:r w:rsidRPr="006E54E9">
        <w:rPr>
          <w:rStyle w:val="StyleUnderline"/>
        </w:rPr>
        <w:t xml:space="preserve">n </w:t>
      </w:r>
      <w:r w:rsidRPr="006E54E9">
        <w:rPr>
          <w:rStyle w:val="Emphasis"/>
        </w:rPr>
        <w:t xml:space="preserve">imminent </w:t>
      </w:r>
      <w:r w:rsidRPr="006E54E9">
        <w:rPr>
          <w:rStyle w:val="Emphasis"/>
          <w:highlight w:val="cyan"/>
        </w:rPr>
        <w:t>Chinese attack</w:t>
      </w:r>
      <w:r w:rsidRPr="006E54E9">
        <w:rPr>
          <w:rStyle w:val="StyleUnderline"/>
          <w:highlight w:val="cyan"/>
        </w:rPr>
        <w:t xml:space="preserve"> are </w:t>
      </w:r>
      <w:r w:rsidRPr="006E54E9">
        <w:rPr>
          <w:rStyle w:val="Emphasis"/>
          <w:highlight w:val="cyan"/>
        </w:rPr>
        <w:t>misplaced</w:t>
      </w:r>
      <w:r w:rsidRPr="006E54E9">
        <w:rPr>
          <w:rStyle w:val="StyleUnderline"/>
        </w:rPr>
        <w:t xml:space="preserve">. For decades, </w:t>
      </w:r>
      <w:r w:rsidRPr="006E54E9">
        <w:rPr>
          <w:rStyle w:val="StyleUnderline"/>
          <w:highlight w:val="cyan"/>
        </w:rPr>
        <w:t>China’s policy</w:t>
      </w:r>
      <w:r w:rsidRPr="006E54E9">
        <w:rPr>
          <w:rStyle w:val="StyleUnderline"/>
        </w:rPr>
        <w:t xml:space="preserve"> toward Taiwan </w:t>
      </w:r>
      <w:r w:rsidRPr="006E54E9">
        <w:rPr>
          <w:rStyle w:val="StyleUnderline"/>
          <w:highlight w:val="cyan"/>
        </w:rPr>
        <w:t>has been</w:t>
      </w:r>
      <w:r w:rsidRPr="006E54E9">
        <w:rPr>
          <w:rStyle w:val="StyleUnderline"/>
        </w:rPr>
        <w:t xml:space="preserve"> characterized by </w:t>
      </w:r>
      <w:r w:rsidRPr="006E54E9">
        <w:rPr>
          <w:rStyle w:val="Emphasis"/>
        </w:rPr>
        <w:t xml:space="preserve">strategic </w:t>
      </w:r>
      <w:r w:rsidRPr="006E54E9">
        <w:rPr>
          <w:rStyle w:val="Emphasis"/>
          <w:highlight w:val="cyan"/>
        </w:rPr>
        <w:t>patience</w:t>
      </w:r>
      <w:r w:rsidRPr="006E54E9">
        <w:rPr>
          <w:sz w:val="14"/>
        </w:rPr>
        <w:t xml:space="preserve">, as has its approach to other territorial claims and disputes—from India to the South China Sea. Far from spurring China to jettison this approach in favor of an imminent military assault on Taiwan, </w:t>
      </w:r>
      <w:r w:rsidRPr="006E54E9">
        <w:rPr>
          <w:rStyle w:val="StyleUnderline"/>
        </w:rPr>
        <w:t xml:space="preserve">the </w:t>
      </w:r>
      <w:r w:rsidRPr="006E54E9">
        <w:rPr>
          <w:rStyle w:val="Emphasis"/>
        </w:rPr>
        <w:t xml:space="preserve">war in </w:t>
      </w:r>
      <w:r w:rsidRPr="006E54E9">
        <w:rPr>
          <w:rStyle w:val="Emphasis"/>
          <w:highlight w:val="cyan"/>
        </w:rPr>
        <w:t>Ukraine</w:t>
      </w:r>
      <w:r w:rsidRPr="006E54E9">
        <w:rPr>
          <w:rStyle w:val="StyleUnderline"/>
          <w:highlight w:val="cyan"/>
        </w:rPr>
        <w:t xml:space="preserve"> will reinforce Beijing’s</w:t>
      </w:r>
      <w:r w:rsidRPr="006E54E9">
        <w:rPr>
          <w:rStyle w:val="StyleUnderline"/>
        </w:rPr>
        <w:t xml:space="preserve"> commitment to</w:t>
      </w:r>
      <w:r w:rsidRPr="006E54E9">
        <w:rPr>
          <w:sz w:val="14"/>
        </w:rPr>
        <w:t xml:space="preserve"> playing </w:t>
      </w:r>
      <w:r w:rsidRPr="006E54E9">
        <w:rPr>
          <w:rStyle w:val="StyleUnderline"/>
          <w:highlight w:val="cyan"/>
        </w:rPr>
        <w:t xml:space="preserve">the </w:t>
      </w:r>
      <w:r w:rsidRPr="006E54E9">
        <w:rPr>
          <w:rStyle w:val="Emphasis"/>
          <w:highlight w:val="cyan"/>
        </w:rPr>
        <w:t>long game</w:t>
      </w:r>
      <w:r w:rsidRPr="006E54E9">
        <w:rPr>
          <w:rStyle w:val="StyleUnderline"/>
          <w:highlight w:val="cyan"/>
        </w:rPr>
        <w:t xml:space="preserve">. The price </w:t>
      </w:r>
      <w:r w:rsidRPr="006E54E9">
        <w:rPr>
          <w:rStyle w:val="Emphasis"/>
          <w:highlight w:val="cyan"/>
        </w:rPr>
        <w:t>Moscow</w:t>
      </w:r>
      <w:r w:rsidRPr="006E54E9">
        <w:rPr>
          <w:rStyle w:val="Emphasis"/>
        </w:rPr>
        <w:t xml:space="preserve"> has </w:t>
      </w:r>
      <w:r w:rsidRPr="006E54E9">
        <w:rPr>
          <w:rStyle w:val="Emphasis"/>
          <w:highlight w:val="cyan"/>
        </w:rPr>
        <w:t>paid</w:t>
      </w:r>
      <w:r w:rsidRPr="006E54E9">
        <w:rPr>
          <w:rStyle w:val="StyleUnderline"/>
        </w:rPr>
        <w:t xml:space="preserve">, both </w:t>
      </w:r>
      <w:r w:rsidRPr="006E54E9">
        <w:rPr>
          <w:rStyle w:val="Emphasis"/>
        </w:rPr>
        <w:t>militarily</w:t>
      </w:r>
      <w:r w:rsidRPr="006E54E9">
        <w:rPr>
          <w:rStyle w:val="StyleUnderline"/>
        </w:rPr>
        <w:t xml:space="preserve"> and in</w:t>
      </w:r>
      <w:r w:rsidRPr="006E54E9">
        <w:rPr>
          <w:sz w:val="14"/>
        </w:rPr>
        <w:t xml:space="preserve"> the form of </w:t>
      </w:r>
      <w:r w:rsidRPr="006E54E9">
        <w:rPr>
          <w:rStyle w:val="Emphasis"/>
        </w:rPr>
        <w:t>international isolation</w:t>
      </w:r>
      <w:r w:rsidRPr="006E54E9">
        <w:rPr>
          <w:rStyle w:val="StyleUnderline"/>
        </w:rPr>
        <w:t xml:space="preserve">, </w:t>
      </w:r>
      <w:r w:rsidRPr="006E54E9">
        <w:rPr>
          <w:rStyle w:val="StyleUnderline"/>
          <w:highlight w:val="cyan"/>
        </w:rPr>
        <w:t>is</w:t>
      </w:r>
      <w:r w:rsidRPr="006E54E9">
        <w:rPr>
          <w:rStyle w:val="StyleUnderline"/>
        </w:rPr>
        <w:t xml:space="preserve"> </w:t>
      </w:r>
      <w:r w:rsidRPr="006E54E9">
        <w:rPr>
          <w:rStyle w:val="Emphasis"/>
        </w:rPr>
        <w:t xml:space="preserve">but </w:t>
      </w:r>
      <w:r w:rsidRPr="006E54E9">
        <w:rPr>
          <w:rStyle w:val="Emphasis"/>
          <w:highlight w:val="cyan"/>
        </w:rPr>
        <w:t>a fraction</w:t>
      </w:r>
      <w:r w:rsidRPr="006E54E9">
        <w:rPr>
          <w:rStyle w:val="StyleUnderline"/>
          <w:highlight w:val="cyan"/>
        </w:rPr>
        <w:t xml:space="preserve"> of what China</w:t>
      </w:r>
      <w:r w:rsidRPr="006E54E9">
        <w:rPr>
          <w:rStyle w:val="StyleUnderline"/>
        </w:rPr>
        <w:t xml:space="preserve"> could </w:t>
      </w:r>
      <w:r w:rsidRPr="006E54E9">
        <w:rPr>
          <w:rStyle w:val="StyleUnderline"/>
          <w:highlight w:val="cyan"/>
        </w:rPr>
        <w:t>expect</w:t>
      </w:r>
      <w:r w:rsidRPr="006E54E9">
        <w:rPr>
          <w:sz w:val="14"/>
        </w:rPr>
        <w:t xml:space="preserve"> if it were to attempt to take Taiwan by force. </w:t>
      </w:r>
      <w:r w:rsidRPr="006E54E9">
        <w:rPr>
          <w:rStyle w:val="StyleUnderline"/>
        </w:rPr>
        <w:t xml:space="preserve">Better to </w:t>
      </w:r>
      <w:r w:rsidRPr="006E54E9">
        <w:rPr>
          <w:rStyle w:val="Emphasis"/>
        </w:rPr>
        <w:t>wait patiently</w:t>
      </w:r>
      <w:r w:rsidRPr="006E54E9">
        <w:rPr>
          <w:rStyle w:val="StyleUnderline"/>
        </w:rPr>
        <w:t xml:space="preserve"> </w:t>
      </w:r>
      <w:r w:rsidRPr="006E54E9">
        <w:rPr>
          <w:sz w:val="14"/>
        </w:rPr>
        <w:t xml:space="preserve">for Taiwan’s eventual surrender, </w:t>
      </w:r>
      <w:r w:rsidRPr="006E54E9">
        <w:rPr>
          <w:rStyle w:val="StyleUnderline"/>
        </w:rPr>
        <w:t>as Beijing sees it, than to</w:t>
      </w:r>
      <w:r w:rsidRPr="006E54E9">
        <w:rPr>
          <w:sz w:val="14"/>
        </w:rPr>
        <w:t xml:space="preserve"> strike now and </w:t>
      </w:r>
      <w:r w:rsidRPr="006E54E9">
        <w:rPr>
          <w:rStyle w:val="StyleUnderline"/>
        </w:rPr>
        <w:t xml:space="preserve">risk winning the island at </w:t>
      </w:r>
      <w:r w:rsidRPr="006E54E9">
        <w:rPr>
          <w:rStyle w:val="Emphasis"/>
        </w:rPr>
        <w:t>too high a cost</w:t>
      </w:r>
      <w:r w:rsidRPr="006E54E9">
        <w:rPr>
          <w:rStyle w:val="StyleUnderline"/>
        </w:rPr>
        <w:t xml:space="preserve">—or </w:t>
      </w:r>
      <w:r w:rsidRPr="006E54E9">
        <w:rPr>
          <w:rStyle w:val="Emphasis"/>
        </w:rPr>
        <w:t>losing it forever</w:t>
      </w:r>
      <w:r w:rsidRPr="006E54E9">
        <w:rPr>
          <w:sz w:val="14"/>
        </w:rPr>
        <w:t>.</w:t>
      </w:r>
    </w:p>
    <w:p w14:paraId="1BC41D0E" w14:textId="77777777" w:rsidR="006F221F" w:rsidRPr="006E54E9" w:rsidRDefault="006F221F" w:rsidP="006F221F">
      <w:pPr>
        <w:rPr>
          <w:sz w:val="14"/>
        </w:rPr>
      </w:pPr>
      <w:r w:rsidRPr="006E54E9">
        <w:rPr>
          <w:sz w:val="14"/>
        </w:rPr>
        <w:t>IMPENDING ATTACK?</w:t>
      </w:r>
    </w:p>
    <w:p w14:paraId="4D9B6C44" w14:textId="77777777" w:rsidR="006F221F" w:rsidRPr="006E54E9" w:rsidRDefault="006F221F" w:rsidP="006F221F">
      <w:pPr>
        <w:rPr>
          <w:sz w:val="14"/>
        </w:rPr>
      </w:pPr>
      <w:r w:rsidRPr="006E54E9">
        <w:rPr>
          <w:sz w:val="14"/>
        </w:rPr>
        <w:t>Fear that China will attack Taiwan had been growing well before Putin invaded Ukraine. As Robert Blackwill and Philip Zelikow observed in a 2021 report published by the Council on Foreign Relations, Taiwan is “becoming the most dangerous flash point in the world for a possible war that would involve the United States of America, China, and probably other major powers.” In addition to its historical and economic motives for controlling Taiwan, Beijing feels the need to prevent other powers from using the island as a base to pressure China militarily or subvert it politically. For its part, the United States has strong motives for insisting on what Washington has referred to since 1972 as the “peaceful resolution of the Taiwan issue”—which, given the anti-unification sentiments of the Taiwanese people, means an open-ended and perhaps permanent state of de facto autonomy for the island. Although there is much emotion on both sides—for China, nationalism; for the United States, commitment to democracy—what makes the Taiwan issue truly nonnegotiable are the two countries’ security interests.</w:t>
      </w:r>
    </w:p>
    <w:p w14:paraId="5E953FCC" w14:textId="77777777" w:rsidR="006F221F" w:rsidRPr="006E54E9" w:rsidRDefault="006F221F" w:rsidP="006F221F">
      <w:pPr>
        <w:rPr>
          <w:sz w:val="14"/>
        </w:rPr>
      </w:pPr>
      <w:r w:rsidRPr="006E54E9">
        <w:rPr>
          <w:sz w:val="14"/>
        </w:rPr>
        <w:t>In 1979, when the United States broke diplomatic relations with Taiwan to normalize relations with China, Beijing had a reasonable chance of winning over Taiwan without using force. Taiwan was diplomatically isolated, militarily weak, and increasingly economically dependent on the mainland. China encouraged this dependence by establishing a host of incentives for Taiwanese enterprises to do business on the mainland, by purchasing Taiwanese exports, and by sending Chinese tourists to the island. Beijing also invested in Taiwanese media with the aim of generating favorable news coverage and held exchanges with leaders of the anti-independence Kuomintang, or Nationalist Party.</w:t>
      </w:r>
    </w:p>
    <w:p w14:paraId="1EBD5FCF" w14:textId="77777777" w:rsidR="006F221F" w:rsidRPr="006E54E9" w:rsidRDefault="006F221F" w:rsidP="006F221F">
      <w:pPr>
        <w:rPr>
          <w:sz w:val="14"/>
        </w:rPr>
      </w:pPr>
      <w:r w:rsidRPr="006E54E9">
        <w:rPr>
          <w:sz w:val="14"/>
        </w:rPr>
        <w:t xml:space="preserve">But these efforts proved insufficient to stem the tide against unification in Taiwanese public opinion and politics. </w:t>
      </w:r>
      <w:r w:rsidRPr="006E54E9">
        <w:rPr>
          <w:rStyle w:val="StyleUnderline"/>
        </w:rPr>
        <w:t xml:space="preserve">According to </w:t>
      </w:r>
      <w:r w:rsidRPr="006E54E9">
        <w:rPr>
          <w:rStyle w:val="Emphasis"/>
        </w:rPr>
        <w:t>opinion polls</w:t>
      </w:r>
      <w:r w:rsidRPr="006E54E9">
        <w:rPr>
          <w:rStyle w:val="StyleUnderline"/>
        </w:rPr>
        <w:t xml:space="preserve">, the share of </w:t>
      </w:r>
      <w:r w:rsidRPr="006E54E9">
        <w:rPr>
          <w:rStyle w:val="StyleUnderline"/>
          <w:highlight w:val="cyan"/>
        </w:rPr>
        <w:t xml:space="preserve">Taiwanese voters favoring unification fell from </w:t>
      </w:r>
      <w:r w:rsidRPr="006E54E9">
        <w:rPr>
          <w:rStyle w:val="Emphasis"/>
          <w:highlight w:val="cyan"/>
        </w:rPr>
        <w:t>28</w:t>
      </w:r>
      <w:r w:rsidRPr="006E54E9">
        <w:rPr>
          <w:rStyle w:val="Emphasis"/>
        </w:rPr>
        <w:t xml:space="preserve"> percent in 1999</w:t>
      </w:r>
      <w:r w:rsidRPr="006E54E9">
        <w:rPr>
          <w:rStyle w:val="StyleUnderline"/>
        </w:rPr>
        <w:t xml:space="preserve"> </w:t>
      </w:r>
      <w:r w:rsidRPr="006E54E9">
        <w:rPr>
          <w:rStyle w:val="StyleUnderline"/>
          <w:highlight w:val="cyan"/>
        </w:rPr>
        <w:t>to</w:t>
      </w:r>
      <w:r w:rsidRPr="006E54E9">
        <w:rPr>
          <w:rStyle w:val="StyleUnderline"/>
        </w:rPr>
        <w:t xml:space="preserve"> less than </w:t>
      </w:r>
      <w:r w:rsidRPr="006E54E9">
        <w:rPr>
          <w:rStyle w:val="Emphasis"/>
          <w:highlight w:val="cyan"/>
        </w:rPr>
        <w:t>two percent</w:t>
      </w:r>
      <w:r w:rsidRPr="006E54E9">
        <w:rPr>
          <w:rStyle w:val="Emphasis"/>
        </w:rPr>
        <w:t xml:space="preserve"> in 2022</w:t>
      </w:r>
      <w:r w:rsidRPr="006E54E9">
        <w:rPr>
          <w:sz w:val="14"/>
        </w:rPr>
        <w:t xml:space="preserve">. An overwhelming majority favor “maintaining the status quo,” which in the language of Taiwanese politics means sustaining autonomy without formally declaring independence. Since 2016, </w:t>
      </w:r>
      <w:r w:rsidRPr="006E54E9">
        <w:rPr>
          <w:rStyle w:val="StyleUnderline"/>
        </w:rPr>
        <w:t xml:space="preserve">the </w:t>
      </w:r>
      <w:r w:rsidRPr="006E54E9">
        <w:rPr>
          <w:rStyle w:val="Emphasis"/>
        </w:rPr>
        <w:t>anti-unification D</w:t>
      </w:r>
      <w:r w:rsidRPr="006E54E9">
        <w:rPr>
          <w:sz w:val="14"/>
        </w:rPr>
        <w:t xml:space="preserve">emocratic </w:t>
      </w:r>
      <w:r w:rsidRPr="006E54E9">
        <w:rPr>
          <w:rStyle w:val="Emphasis"/>
        </w:rPr>
        <w:t>P</w:t>
      </w:r>
      <w:r w:rsidRPr="006E54E9">
        <w:rPr>
          <w:sz w:val="14"/>
        </w:rPr>
        <w:t xml:space="preserve">rogressive </w:t>
      </w:r>
      <w:r w:rsidRPr="006E54E9">
        <w:rPr>
          <w:rStyle w:val="Emphasis"/>
        </w:rPr>
        <w:t>P</w:t>
      </w:r>
      <w:r w:rsidRPr="006E54E9">
        <w:rPr>
          <w:sz w:val="14"/>
        </w:rPr>
        <w:t xml:space="preserve">arty has controlled both the presidency and the legislature, and it </w:t>
      </w:r>
      <w:r w:rsidRPr="006E54E9">
        <w:rPr>
          <w:rStyle w:val="StyleUnderline"/>
        </w:rPr>
        <w:t xml:space="preserve">looks </w:t>
      </w:r>
      <w:r w:rsidRPr="006E54E9">
        <w:rPr>
          <w:rStyle w:val="Emphasis"/>
        </w:rPr>
        <w:t>well positioned</w:t>
      </w:r>
      <w:r w:rsidRPr="006E54E9">
        <w:rPr>
          <w:rStyle w:val="StyleUnderline"/>
        </w:rPr>
        <w:t xml:space="preserve"> to </w:t>
      </w:r>
      <w:r w:rsidRPr="006E54E9">
        <w:rPr>
          <w:rStyle w:val="Emphasis"/>
        </w:rPr>
        <w:t>win</w:t>
      </w:r>
      <w:r w:rsidRPr="006E54E9">
        <w:rPr>
          <w:sz w:val="14"/>
        </w:rPr>
        <w:t xml:space="preserve"> the next set of national elections in 2024.</w:t>
      </w:r>
    </w:p>
    <w:p w14:paraId="621154D9" w14:textId="77777777" w:rsidR="006F221F" w:rsidRPr="006E54E9" w:rsidRDefault="006F221F" w:rsidP="006F221F">
      <w:pPr>
        <w:rPr>
          <w:sz w:val="14"/>
        </w:rPr>
      </w:pPr>
      <w:r w:rsidRPr="006E54E9">
        <w:rPr>
          <w:sz w:val="14"/>
        </w:rPr>
        <w:t>Fears of an imminent Chinese attack are misplaced.</w:t>
      </w:r>
    </w:p>
    <w:p w14:paraId="4DF10211" w14:textId="77777777" w:rsidR="006F221F" w:rsidRPr="006E54E9" w:rsidRDefault="006F221F" w:rsidP="006F221F">
      <w:pPr>
        <w:rPr>
          <w:sz w:val="14"/>
        </w:rPr>
      </w:pPr>
      <w:r w:rsidRPr="006E54E9">
        <w:rPr>
          <w:rStyle w:val="StyleUnderline"/>
          <w:highlight w:val="cyan"/>
        </w:rPr>
        <w:t>These trends</w:t>
      </w:r>
      <w:r w:rsidRPr="006E54E9">
        <w:rPr>
          <w:sz w:val="14"/>
        </w:rPr>
        <w:t xml:space="preserve"> have </w:t>
      </w:r>
      <w:r w:rsidRPr="006E54E9">
        <w:rPr>
          <w:rStyle w:val="StyleUnderline"/>
          <w:highlight w:val="cyan"/>
        </w:rPr>
        <w:t>prompted</w:t>
      </w:r>
      <w:r w:rsidRPr="006E54E9">
        <w:rPr>
          <w:sz w:val="14"/>
        </w:rPr>
        <w:t xml:space="preserve"> China to adopt </w:t>
      </w:r>
      <w:r w:rsidRPr="006E54E9">
        <w:rPr>
          <w:rStyle w:val="StyleUnderline"/>
          <w:highlight w:val="cyan"/>
        </w:rPr>
        <w:t>a</w:t>
      </w:r>
      <w:r w:rsidRPr="006E54E9">
        <w:rPr>
          <w:rStyle w:val="StyleUnderline"/>
        </w:rPr>
        <w:t xml:space="preserve"> </w:t>
      </w:r>
      <w:r w:rsidRPr="006E54E9">
        <w:rPr>
          <w:rStyle w:val="Emphasis"/>
        </w:rPr>
        <w:t xml:space="preserve">more </w:t>
      </w:r>
      <w:r w:rsidRPr="006E54E9">
        <w:rPr>
          <w:rStyle w:val="Emphasis"/>
          <w:highlight w:val="cyan"/>
        </w:rPr>
        <w:t>threatening posture</w:t>
      </w:r>
      <w:r w:rsidRPr="006E54E9">
        <w:rPr>
          <w:rStyle w:val="StyleUnderline"/>
          <w:highlight w:val="cyan"/>
        </w:rPr>
        <w:t xml:space="preserve"> to</w:t>
      </w:r>
      <w:r w:rsidRPr="006E54E9">
        <w:rPr>
          <w:rStyle w:val="StyleUnderline"/>
        </w:rPr>
        <w:t xml:space="preserve">ward </w:t>
      </w:r>
      <w:r w:rsidRPr="006E54E9">
        <w:rPr>
          <w:rStyle w:val="StyleUnderline"/>
          <w:highlight w:val="cyan"/>
        </w:rPr>
        <w:t>Taiwan</w:t>
      </w:r>
      <w:r w:rsidRPr="006E54E9">
        <w:rPr>
          <w:rStyle w:val="StyleUnderline"/>
        </w:rPr>
        <w:t>. Beijing</w:t>
      </w:r>
      <w:r w:rsidRPr="006E54E9">
        <w:rPr>
          <w:sz w:val="14"/>
        </w:rPr>
        <w:t xml:space="preserve"> has </w:t>
      </w:r>
      <w:r w:rsidRPr="006E54E9">
        <w:rPr>
          <w:rStyle w:val="Emphasis"/>
        </w:rPr>
        <w:t>stepped up measures</w:t>
      </w:r>
      <w:r w:rsidRPr="006E54E9">
        <w:rPr>
          <w:rStyle w:val="StyleUnderline"/>
        </w:rPr>
        <w:t xml:space="preserve"> to </w:t>
      </w:r>
      <w:r w:rsidRPr="006E54E9">
        <w:rPr>
          <w:rStyle w:val="Emphasis"/>
        </w:rPr>
        <w:t>isolate the island</w:t>
      </w:r>
      <w:r w:rsidRPr="006E54E9">
        <w:rPr>
          <w:rStyle w:val="StyleUnderline"/>
        </w:rPr>
        <w:t xml:space="preserve"> diplomatically, </w:t>
      </w:r>
      <w:r w:rsidRPr="006E54E9">
        <w:rPr>
          <w:rStyle w:val="Emphasis"/>
        </w:rPr>
        <w:t>slowed imports</w:t>
      </w:r>
      <w:r w:rsidRPr="006E54E9">
        <w:rPr>
          <w:sz w:val="14"/>
        </w:rPr>
        <w:t xml:space="preserve"> and the tourist trade, </w:t>
      </w:r>
      <w:r w:rsidRPr="006E54E9">
        <w:rPr>
          <w:rStyle w:val="StyleUnderline"/>
        </w:rPr>
        <w:t xml:space="preserve">trained the </w:t>
      </w:r>
      <w:r w:rsidRPr="006E54E9">
        <w:rPr>
          <w:rStyle w:val="Emphasis"/>
        </w:rPr>
        <w:t>Chinese military</w:t>
      </w:r>
      <w:r w:rsidRPr="006E54E9">
        <w:rPr>
          <w:rStyle w:val="StyleUnderline"/>
        </w:rPr>
        <w:t xml:space="preserve"> to conduct</w:t>
      </w:r>
      <w:r w:rsidRPr="006E54E9">
        <w:rPr>
          <w:sz w:val="14"/>
        </w:rPr>
        <w:t xml:space="preserve"> the complicated </w:t>
      </w:r>
      <w:r w:rsidRPr="006E54E9">
        <w:rPr>
          <w:rStyle w:val="Emphasis"/>
        </w:rPr>
        <w:t>joint operations</w:t>
      </w:r>
      <w:r w:rsidRPr="006E54E9">
        <w:rPr>
          <w:sz w:val="14"/>
        </w:rPr>
        <w:t xml:space="preserve"> necessary for a cross-strait invasion, </w:t>
      </w:r>
      <w:r w:rsidRPr="006E54E9">
        <w:rPr>
          <w:rStyle w:val="StyleUnderline"/>
        </w:rPr>
        <w:t xml:space="preserve">and conducted </w:t>
      </w:r>
      <w:r w:rsidRPr="006E54E9">
        <w:rPr>
          <w:rStyle w:val="Emphasis"/>
        </w:rPr>
        <w:t>frequent probes</w:t>
      </w:r>
      <w:r w:rsidRPr="006E54E9">
        <w:rPr>
          <w:rStyle w:val="StyleUnderline"/>
        </w:rPr>
        <w:t xml:space="preserve"> of Taiwan’s </w:t>
      </w:r>
      <w:r w:rsidRPr="006E54E9">
        <w:rPr>
          <w:rStyle w:val="Emphasis"/>
        </w:rPr>
        <w:t>air defense</w:t>
      </w:r>
      <w:r w:rsidRPr="006E54E9">
        <w:rPr>
          <w:sz w:val="14"/>
        </w:rPr>
        <w:t xml:space="preserve"> identification zone. China has also developed what the Pentagon calls “anti-access/area denial” capabilities—including long-range precision missiles, submarine-launched torpedoes, antiship ballistic missiles, </w:t>
      </w:r>
      <w:proofErr w:type="spellStart"/>
      <w:r w:rsidRPr="006E54E9">
        <w:rPr>
          <w:sz w:val="14"/>
        </w:rPr>
        <w:t>cybertools</w:t>
      </w:r>
      <w:proofErr w:type="spellEnd"/>
      <w:r w:rsidRPr="006E54E9">
        <w:rPr>
          <w:sz w:val="14"/>
        </w:rPr>
        <w:t>, and space capabilities—designed to hold at bay a U.S. defense of Taiwan.</w:t>
      </w:r>
    </w:p>
    <w:p w14:paraId="31E91BF8" w14:textId="77777777" w:rsidR="006F221F" w:rsidRPr="006E54E9" w:rsidRDefault="006F221F" w:rsidP="006F221F">
      <w:pPr>
        <w:rPr>
          <w:sz w:val="14"/>
        </w:rPr>
      </w:pPr>
      <w:r w:rsidRPr="006E54E9">
        <w:rPr>
          <w:rStyle w:val="StyleUnderline"/>
          <w:highlight w:val="cyan"/>
        </w:rPr>
        <w:t>These moves</w:t>
      </w:r>
      <w:r w:rsidRPr="006E54E9">
        <w:rPr>
          <w:sz w:val="14"/>
        </w:rPr>
        <w:t xml:space="preserve"> have </w:t>
      </w:r>
      <w:r w:rsidRPr="006E54E9">
        <w:rPr>
          <w:rStyle w:val="StyleUnderline"/>
          <w:highlight w:val="cyan"/>
        </w:rPr>
        <w:t xml:space="preserve">fed </w:t>
      </w:r>
      <w:r w:rsidRPr="006E54E9">
        <w:rPr>
          <w:rStyle w:val="Emphasis"/>
          <w:highlight w:val="cyan"/>
        </w:rPr>
        <w:t>speculation</w:t>
      </w:r>
      <w:r w:rsidRPr="006E54E9">
        <w:rPr>
          <w:rStyle w:val="StyleUnderline"/>
          <w:highlight w:val="cyan"/>
        </w:rPr>
        <w:t xml:space="preserve"> that China is</w:t>
      </w:r>
      <w:r w:rsidRPr="006E54E9">
        <w:rPr>
          <w:rStyle w:val="StyleUnderline"/>
        </w:rPr>
        <w:t xml:space="preserve"> </w:t>
      </w:r>
      <w:r w:rsidRPr="006E54E9">
        <w:rPr>
          <w:rStyle w:val="Emphasis"/>
        </w:rPr>
        <w:t>building up</w:t>
      </w:r>
      <w:r w:rsidRPr="006E54E9">
        <w:rPr>
          <w:rStyle w:val="StyleUnderline"/>
        </w:rPr>
        <w:t xml:space="preserve"> </w:t>
      </w:r>
      <w:r w:rsidRPr="006E54E9">
        <w:rPr>
          <w:rStyle w:val="StyleUnderline"/>
          <w:highlight w:val="cyan"/>
        </w:rPr>
        <w:t>to</w:t>
      </w:r>
      <w:r w:rsidRPr="006E54E9">
        <w:rPr>
          <w:rStyle w:val="StyleUnderline"/>
        </w:rPr>
        <w:t xml:space="preserve"> a </w:t>
      </w:r>
      <w:r w:rsidRPr="006E54E9">
        <w:rPr>
          <w:rStyle w:val="Emphasis"/>
        </w:rPr>
        <w:t xml:space="preserve">full-scale </w:t>
      </w:r>
      <w:r w:rsidRPr="006E54E9">
        <w:rPr>
          <w:rStyle w:val="Emphasis"/>
          <w:highlight w:val="cyan"/>
        </w:rPr>
        <w:t>attack</w:t>
      </w:r>
      <w:r w:rsidRPr="006E54E9">
        <w:rPr>
          <w:rStyle w:val="StyleUnderline"/>
          <w:highlight w:val="cyan"/>
        </w:rPr>
        <w:t>. In addition to Xi’s</w:t>
      </w:r>
      <w:r w:rsidRPr="006E54E9">
        <w:rPr>
          <w:sz w:val="14"/>
        </w:rPr>
        <w:t xml:space="preserve"> desire to secure his </w:t>
      </w:r>
      <w:r w:rsidRPr="006E54E9">
        <w:rPr>
          <w:rStyle w:val="StyleUnderline"/>
          <w:highlight w:val="cyan"/>
        </w:rPr>
        <w:t>legacy</w:t>
      </w:r>
      <w:r w:rsidRPr="006E54E9">
        <w:rPr>
          <w:sz w:val="14"/>
        </w:rPr>
        <w:t xml:space="preserve">, </w:t>
      </w:r>
      <w:r w:rsidRPr="006E54E9">
        <w:rPr>
          <w:rStyle w:val="StyleUnderline"/>
        </w:rPr>
        <w:t xml:space="preserve">the </w:t>
      </w:r>
      <w:r w:rsidRPr="006E54E9">
        <w:rPr>
          <w:rStyle w:val="StyleUnderline"/>
          <w:highlight w:val="cyan"/>
        </w:rPr>
        <w:t>shifting</w:t>
      </w:r>
      <w:r w:rsidRPr="006E54E9">
        <w:rPr>
          <w:rStyle w:val="StyleUnderline"/>
        </w:rPr>
        <w:t xml:space="preserve"> </w:t>
      </w:r>
      <w:r w:rsidRPr="006E54E9">
        <w:rPr>
          <w:rStyle w:val="Emphasis"/>
        </w:rPr>
        <w:t xml:space="preserve">balance of </w:t>
      </w:r>
      <w:r w:rsidRPr="006E54E9">
        <w:rPr>
          <w:rStyle w:val="Emphasis"/>
          <w:highlight w:val="cyan"/>
        </w:rPr>
        <w:t>power</w:t>
      </w:r>
      <w:r w:rsidRPr="006E54E9">
        <w:rPr>
          <w:sz w:val="14"/>
        </w:rPr>
        <w:t xml:space="preserve"> between China and the United States </w:t>
      </w:r>
      <w:r w:rsidRPr="006E54E9">
        <w:rPr>
          <w:rStyle w:val="StyleUnderline"/>
          <w:highlight w:val="cyan"/>
        </w:rPr>
        <w:t>is</w:t>
      </w:r>
      <w:r w:rsidRPr="006E54E9">
        <w:rPr>
          <w:rStyle w:val="StyleUnderline"/>
        </w:rPr>
        <w:t xml:space="preserve"> </w:t>
      </w:r>
      <w:r w:rsidRPr="006E54E9">
        <w:rPr>
          <w:rStyle w:val="Emphasis"/>
        </w:rPr>
        <w:t xml:space="preserve">often </w:t>
      </w:r>
      <w:r w:rsidRPr="006E54E9">
        <w:rPr>
          <w:rStyle w:val="Emphasis"/>
          <w:highlight w:val="cyan"/>
        </w:rPr>
        <w:t>cited</w:t>
      </w:r>
      <w:r w:rsidRPr="006E54E9">
        <w:rPr>
          <w:sz w:val="14"/>
        </w:rPr>
        <w:t xml:space="preserve"> by U.S. analysts </w:t>
      </w:r>
      <w:r w:rsidRPr="006E54E9">
        <w:rPr>
          <w:rStyle w:val="StyleUnderline"/>
        </w:rPr>
        <w:t xml:space="preserve">as a </w:t>
      </w:r>
      <w:r w:rsidRPr="006E54E9">
        <w:rPr>
          <w:rStyle w:val="Emphasis"/>
        </w:rPr>
        <w:t>possible motivation</w:t>
      </w:r>
      <w:r w:rsidRPr="006E54E9">
        <w:rPr>
          <w:rStyle w:val="StyleUnderline"/>
        </w:rPr>
        <w:t xml:space="preserve"> for Xi</w:t>
      </w:r>
      <w:r w:rsidRPr="006E54E9">
        <w:rPr>
          <w:sz w:val="14"/>
        </w:rPr>
        <w:t xml:space="preserve">. The scholars Michael Beckley and Hal Brands, for instance, have suggested that China may attack in the near term because it has reached the peak of its national strength—and China’s leaders know it. </w:t>
      </w:r>
      <w:r w:rsidRPr="006E54E9">
        <w:rPr>
          <w:rStyle w:val="StyleUnderline"/>
          <w:highlight w:val="cyan"/>
        </w:rPr>
        <w:t>China is looking at</w:t>
      </w:r>
      <w:r w:rsidRPr="006E54E9">
        <w:rPr>
          <w:rStyle w:val="StyleUnderline"/>
        </w:rPr>
        <w:t xml:space="preserve"> a </w:t>
      </w:r>
      <w:r w:rsidRPr="006E54E9">
        <w:rPr>
          <w:rStyle w:val="Emphasis"/>
        </w:rPr>
        <w:t xml:space="preserve">period of </w:t>
      </w:r>
      <w:r w:rsidRPr="006E54E9">
        <w:rPr>
          <w:rStyle w:val="Emphasis"/>
          <w:highlight w:val="cyan"/>
        </w:rPr>
        <w:t>decline</w:t>
      </w:r>
      <w:r w:rsidRPr="006E54E9">
        <w:rPr>
          <w:sz w:val="14"/>
        </w:rPr>
        <w:t xml:space="preserve"> caused by a combination of unsustainable debt, rising labor costs, an aging population, declining productivity, and a critical water shortage. Meanwhile, the United States and Taiwan have recently started to readjust their military postures to counter the asymmetric threat China poses. The Biden administration is pulling Japan and South Korea together around a commitment to “stability in the Taiwan Strait,” and Western businesses are gradually moving their production sites out of China because of rising labor costs, lack of a level playing field in the Chinese market, and COVID-19 restrictions. As this reorientation gathers steam, the West’s economic incentives to avoid war with China will diminish. By this logic, Beijing has reason to strike before its adversaries are ready.</w:t>
      </w:r>
    </w:p>
    <w:p w14:paraId="56E2D21C" w14:textId="77777777" w:rsidR="006F221F" w:rsidRPr="006E54E9" w:rsidRDefault="006F221F" w:rsidP="006F221F">
      <w:pPr>
        <w:rPr>
          <w:sz w:val="14"/>
        </w:rPr>
      </w:pPr>
      <w:r w:rsidRPr="006E54E9">
        <w:rPr>
          <w:sz w:val="14"/>
        </w:rPr>
        <w:lastRenderedPageBreak/>
        <w:t>WAITING GAME</w:t>
      </w:r>
    </w:p>
    <w:p w14:paraId="56A34DEB" w14:textId="77777777" w:rsidR="006F221F" w:rsidRPr="006E54E9" w:rsidRDefault="006F221F" w:rsidP="006F221F">
      <w:pPr>
        <w:rPr>
          <w:sz w:val="14"/>
        </w:rPr>
      </w:pPr>
      <w:r w:rsidRPr="006E54E9">
        <w:rPr>
          <w:rStyle w:val="StyleUnderline"/>
          <w:highlight w:val="cyan"/>
        </w:rPr>
        <w:t>The facts</w:t>
      </w:r>
      <w:r w:rsidRPr="006E54E9">
        <w:rPr>
          <w:rStyle w:val="StyleUnderline"/>
        </w:rPr>
        <w:t xml:space="preserve"> on which </w:t>
      </w:r>
      <w:r w:rsidRPr="006E54E9">
        <w:rPr>
          <w:rStyle w:val="Emphasis"/>
        </w:rPr>
        <w:t>such forecasts</w:t>
      </w:r>
      <w:r w:rsidRPr="006E54E9">
        <w:rPr>
          <w:rStyle w:val="StyleUnderline"/>
        </w:rPr>
        <w:t xml:space="preserve"> are based are </w:t>
      </w:r>
      <w:r w:rsidRPr="006E54E9">
        <w:rPr>
          <w:rStyle w:val="Emphasis"/>
        </w:rPr>
        <w:t>not wrong</w:t>
      </w:r>
      <w:r w:rsidRPr="006E54E9">
        <w:rPr>
          <w:rStyle w:val="StyleUnderline"/>
        </w:rPr>
        <w:t xml:space="preserve">, but they </w:t>
      </w:r>
      <w:r w:rsidRPr="006E54E9">
        <w:rPr>
          <w:rStyle w:val="StyleUnderline"/>
          <w:highlight w:val="cyan"/>
        </w:rPr>
        <w:t xml:space="preserve">are </w:t>
      </w:r>
      <w:r w:rsidRPr="006E54E9">
        <w:rPr>
          <w:rStyle w:val="Emphasis"/>
          <w:highlight w:val="cyan"/>
        </w:rPr>
        <w:t>incomplete</w:t>
      </w:r>
      <w:r w:rsidRPr="006E54E9">
        <w:rPr>
          <w:rStyle w:val="StyleUnderline"/>
        </w:rPr>
        <w:t xml:space="preserve">. A </w:t>
      </w:r>
      <w:r w:rsidRPr="006E54E9">
        <w:rPr>
          <w:rStyle w:val="Emphasis"/>
        </w:rPr>
        <w:t>fuller set of facts</w:t>
      </w:r>
      <w:r w:rsidRPr="006E54E9">
        <w:rPr>
          <w:rStyle w:val="StyleUnderline"/>
        </w:rPr>
        <w:t xml:space="preserve"> suggests that China is still pursuing</w:t>
      </w:r>
      <w:r w:rsidRPr="006E54E9">
        <w:rPr>
          <w:sz w:val="14"/>
        </w:rPr>
        <w:t xml:space="preserve"> a strategy of </w:t>
      </w:r>
      <w:r w:rsidRPr="006E54E9">
        <w:rPr>
          <w:rStyle w:val="Emphasis"/>
        </w:rPr>
        <w:t>strategic patience</w:t>
      </w:r>
      <w:r w:rsidRPr="006E54E9">
        <w:rPr>
          <w:sz w:val="14"/>
        </w:rPr>
        <w:t xml:space="preserve"> when it comes to Taiwan. First, </w:t>
      </w:r>
      <w:r w:rsidRPr="006E54E9">
        <w:rPr>
          <w:rStyle w:val="StyleUnderline"/>
          <w:highlight w:val="cyan"/>
        </w:rPr>
        <w:t>Chinese leaders</w:t>
      </w:r>
      <w:r w:rsidRPr="006E54E9">
        <w:rPr>
          <w:sz w:val="14"/>
        </w:rPr>
        <w:t>—rightly or wrongly—</w:t>
      </w:r>
      <w:r w:rsidRPr="006E54E9">
        <w:rPr>
          <w:rStyle w:val="StyleUnderline"/>
          <w:highlight w:val="cyan"/>
        </w:rPr>
        <w:t xml:space="preserve">seem </w:t>
      </w:r>
      <w:r w:rsidRPr="006E54E9">
        <w:rPr>
          <w:rStyle w:val="Emphasis"/>
          <w:highlight w:val="cyan"/>
        </w:rPr>
        <w:t>confident</w:t>
      </w:r>
      <w:r w:rsidRPr="006E54E9">
        <w:rPr>
          <w:rStyle w:val="StyleUnderline"/>
        </w:rPr>
        <w:t xml:space="preserve"> that </w:t>
      </w:r>
      <w:r w:rsidRPr="006E54E9">
        <w:rPr>
          <w:rStyle w:val="StyleUnderline"/>
          <w:highlight w:val="cyan"/>
        </w:rPr>
        <w:t>they can handle their</w:t>
      </w:r>
      <w:r w:rsidRPr="006E54E9">
        <w:rPr>
          <w:rStyle w:val="StyleUnderline"/>
        </w:rPr>
        <w:t xml:space="preserve"> </w:t>
      </w:r>
      <w:r w:rsidRPr="006E54E9">
        <w:rPr>
          <w:rStyle w:val="Emphasis"/>
        </w:rPr>
        <w:t xml:space="preserve">own </w:t>
      </w:r>
      <w:r w:rsidRPr="006E54E9">
        <w:rPr>
          <w:rStyle w:val="Emphasis"/>
          <w:highlight w:val="cyan"/>
        </w:rPr>
        <w:t>problems</w:t>
      </w:r>
      <w:r w:rsidRPr="006E54E9">
        <w:rPr>
          <w:sz w:val="14"/>
        </w:rPr>
        <w:t xml:space="preserve"> better than the West can handle its problems. They don’t deny the challenges that Beckley and Brands highlight, but </w:t>
      </w:r>
      <w:r w:rsidRPr="006E54E9">
        <w:rPr>
          <w:rStyle w:val="StyleUnderline"/>
        </w:rPr>
        <w:t xml:space="preserve">they believe the </w:t>
      </w:r>
      <w:r w:rsidRPr="006E54E9">
        <w:rPr>
          <w:rStyle w:val="Emphasis"/>
        </w:rPr>
        <w:t>West</w:t>
      </w:r>
      <w:r w:rsidRPr="006E54E9">
        <w:rPr>
          <w:rStyle w:val="StyleUnderline"/>
        </w:rPr>
        <w:t xml:space="preserve"> is </w:t>
      </w:r>
      <w:r w:rsidRPr="006E54E9">
        <w:rPr>
          <w:rStyle w:val="Emphasis"/>
        </w:rPr>
        <w:t>in decline</w:t>
      </w:r>
      <w:r w:rsidRPr="006E54E9">
        <w:rPr>
          <w:sz w:val="14"/>
        </w:rPr>
        <w:t>, hobbled by ill-managed and slow-growing economies, social divisions, and weak political leaders. However, Chinese strategists do not seem to believe that China has yet reached a favorable power balance with the West. As Yan Xuetong, dean of the Institute of International Relations at Tsinghua University, has argued, “China’s global reach still has its limits. Despite being a major power, China also thinks of itself as a developing country—and rightly so, considering that its GDP per capita remains far behind those of advanced economies.”</w:t>
      </w:r>
    </w:p>
    <w:p w14:paraId="51F110BA" w14:textId="77777777" w:rsidR="006F221F" w:rsidRPr="006E54E9" w:rsidRDefault="006F221F" w:rsidP="006F221F">
      <w:pPr>
        <w:rPr>
          <w:sz w:val="14"/>
        </w:rPr>
      </w:pPr>
      <w:r w:rsidRPr="006E54E9">
        <w:rPr>
          <w:rStyle w:val="StyleUnderline"/>
          <w:highlight w:val="cyan"/>
        </w:rPr>
        <w:t>Beijing</w:t>
      </w:r>
      <w:r w:rsidRPr="006E54E9">
        <w:rPr>
          <w:rStyle w:val="StyleUnderline"/>
        </w:rPr>
        <w:t xml:space="preserve"> can </w:t>
      </w:r>
      <w:r w:rsidRPr="006E54E9">
        <w:rPr>
          <w:rStyle w:val="Emphasis"/>
        </w:rPr>
        <w:t xml:space="preserve">afford to </w:t>
      </w:r>
      <w:r w:rsidRPr="006E54E9">
        <w:rPr>
          <w:rStyle w:val="Emphasis"/>
          <w:highlight w:val="cyan"/>
        </w:rPr>
        <w:t>wait</w:t>
      </w:r>
      <w:r w:rsidRPr="006E54E9">
        <w:rPr>
          <w:rStyle w:val="StyleUnderline"/>
          <w:highlight w:val="cyan"/>
        </w:rPr>
        <w:t xml:space="preserve"> for power</w:t>
      </w:r>
      <w:r w:rsidRPr="006E54E9">
        <w:rPr>
          <w:sz w:val="14"/>
        </w:rPr>
        <w:t xml:space="preserve"> in the Western Pacific </w:t>
      </w:r>
      <w:r w:rsidRPr="006E54E9">
        <w:rPr>
          <w:rStyle w:val="StyleUnderline"/>
        </w:rPr>
        <w:t xml:space="preserve">to </w:t>
      </w:r>
      <w:r w:rsidRPr="006E54E9">
        <w:rPr>
          <w:rStyle w:val="Emphasis"/>
        </w:rPr>
        <w:t>tip decisively</w:t>
      </w:r>
      <w:r w:rsidRPr="006E54E9">
        <w:rPr>
          <w:rStyle w:val="StyleUnderline"/>
        </w:rPr>
        <w:t xml:space="preserve"> in its favor</w:t>
      </w:r>
      <w:r w:rsidRPr="006E54E9">
        <w:rPr>
          <w:sz w:val="14"/>
        </w:rPr>
        <w:t xml:space="preserve">. </w:t>
      </w:r>
      <w:r w:rsidRPr="006E54E9">
        <w:rPr>
          <w:rStyle w:val="StyleUnderline"/>
          <w:highlight w:val="cyan"/>
        </w:rPr>
        <w:t>When</w:t>
      </w:r>
      <w:r w:rsidRPr="006E54E9">
        <w:rPr>
          <w:rStyle w:val="StyleUnderline"/>
        </w:rPr>
        <w:t xml:space="preserve"> </w:t>
      </w:r>
      <w:r w:rsidRPr="006E54E9">
        <w:rPr>
          <w:rStyle w:val="StyleUnderline"/>
          <w:highlight w:val="cyan"/>
        </w:rPr>
        <w:t>Washington</w:t>
      </w:r>
      <w:r w:rsidRPr="006E54E9">
        <w:rPr>
          <w:sz w:val="14"/>
        </w:rPr>
        <w:t xml:space="preserve"> comes to </w:t>
      </w:r>
      <w:r w:rsidRPr="006E54E9">
        <w:rPr>
          <w:rStyle w:val="StyleUnderline"/>
          <w:highlight w:val="cyan"/>
        </w:rPr>
        <w:t xml:space="preserve">understand that the </w:t>
      </w:r>
      <w:r w:rsidRPr="006E54E9">
        <w:rPr>
          <w:rStyle w:val="Emphasis"/>
          <w:highlight w:val="cyan"/>
        </w:rPr>
        <w:t>cost</w:t>
      </w:r>
      <w:r w:rsidRPr="006E54E9">
        <w:rPr>
          <w:rStyle w:val="StyleUnderline"/>
          <w:highlight w:val="cyan"/>
        </w:rPr>
        <w:t xml:space="preserve"> of </w:t>
      </w:r>
      <w:r w:rsidRPr="006E54E9">
        <w:rPr>
          <w:rStyle w:val="Emphasis"/>
          <w:highlight w:val="cyan"/>
        </w:rPr>
        <w:t>defending</w:t>
      </w:r>
      <w:r w:rsidRPr="006E54E9">
        <w:rPr>
          <w:rStyle w:val="Emphasis"/>
        </w:rPr>
        <w:t xml:space="preserve"> Taiwan</w:t>
      </w:r>
      <w:r w:rsidRPr="006E54E9">
        <w:rPr>
          <w:rStyle w:val="StyleUnderline"/>
        </w:rPr>
        <w:t xml:space="preserve"> </w:t>
      </w:r>
      <w:r w:rsidRPr="006E54E9">
        <w:rPr>
          <w:rStyle w:val="StyleUnderline"/>
          <w:highlight w:val="cyan"/>
        </w:rPr>
        <w:t xml:space="preserve">is </w:t>
      </w:r>
      <w:r w:rsidRPr="006E54E9">
        <w:rPr>
          <w:rStyle w:val="Emphasis"/>
          <w:highlight w:val="cyan"/>
        </w:rPr>
        <w:t>beyond it</w:t>
      </w:r>
      <w:r w:rsidRPr="006E54E9">
        <w:rPr>
          <w:rStyle w:val="Emphasis"/>
        </w:rPr>
        <w:t>s means</w:t>
      </w:r>
      <w:r w:rsidRPr="006E54E9">
        <w:rPr>
          <w:rStyle w:val="StyleUnderline"/>
        </w:rPr>
        <w:t xml:space="preserve">, and </w:t>
      </w:r>
      <w:r w:rsidRPr="006E54E9">
        <w:rPr>
          <w:rStyle w:val="Emphasis"/>
        </w:rPr>
        <w:t>Taiwanese officials</w:t>
      </w:r>
      <w:r w:rsidRPr="006E54E9">
        <w:rPr>
          <w:rStyle w:val="StyleUnderline"/>
        </w:rPr>
        <w:t xml:space="preserve"> realize that Washington no longer has the </w:t>
      </w:r>
      <w:r w:rsidRPr="006E54E9">
        <w:rPr>
          <w:rStyle w:val="Emphasis"/>
        </w:rPr>
        <w:t>appetite for a clash</w:t>
      </w:r>
      <w:r w:rsidRPr="006E54E9">
        <w:rPr>
          <w:sz w:val="14"/>
        </w:rPr>
        <w:t xml:space="preserve"> with China, </w:t>
      </w:r>
      <w:r w:rsidRPr="006E54E9">
        <w:rPr>
          <w:rStyle w:val="StyleUnderline"/>
          <w:highlight w:val="cyan"/>
        </w:rPr>
        <w:t>Taiwan will</w:t>
      </w:r>
      <w:r w:rsidRPr="006E54E9">
        <w:rPr>
          <w:sz w:val="14"/>
        </w:rPr>
        <w:t xml:space="preserve"> pragmatically </w:t>
      </w:r>
      <w:r w:rsidRPr="006E54E9">
        <w:rPr>
          <w:rStyle w:val="Emphasis"/>
          <w:highlight w:val="cyan"/>
        </w:rPr>
        <w:t>negotiate</w:t>
      </w:r>
      <w:r w:rsidRPr="006E54E9">
        <w:rPr>
          <w:rStyle w:val="Emphasis"/>
        </w:rPr>
        <w:t xml:space="preserve"> an arrangement</w:t>
      </w:r>
      <w:r w:rsidRPr="006E54E9">
        <w:rPr>
          <w:rStyle w:val="StyleUnderline"/>
        </w:rPr>
        <w:t xml:space="preserve"> that Beijing can accept. In the meantime, China needs only to </w:t>
      </w:r>
      <w:r w:rsidRPr="006E54E9">
        <w:rPr>
          <w:rStyle w:val="Emphasis"/>
        </w:rPr>
        <w:t>deter Taipei</w:t>
      </w:r>
      <w:r w:rsidRPr="006E54E9">
        <w:rPr>
          <w:sz w:val="14"/>
        </w:rPr>
        <w:t xml:space="preserve"> and Washington </w:t>
      </w:r>
      <w:r w:rsidRPr="006E54E9">
        <w:rPr>
          <w:rStyle w:val="StyleUnderline"/>
        </w:rPr>
        <w:t>from</w:t>
      </w:r>
      <w:r w:rsidRPr="006E54E9">
        <w:rPr>
          <w:sz w:val="14"/>
        </w:rPr>
        <w:t xml:space="preserve"> attempting to lock in formal Taiwanese </w:t>
      </w:r>
      <w:r w:rsidRPr="006E54E9">
        <w:rPr>
          <w:rStyle w:val="Emphasis"/>
        </w:rPr>
        <w:t>independence</w:t>
      </w:r>
      <w:r w:rsidRPr="006E54E9">
        <w:rPr>
          <w:sz w:val="14"/>
        </w:rPr>
        <w:t xml:space="preserve">. </w:t>
      </w:r>
      <w:r w:rsidRPr="006E54E9">
        <w:rPr>
          <w:rStyle w:val="StyleUnderline"/>
          <w:highlight w:val="cyan"/>
        </w:rPr>
        <w:t>Beijing’s</w:t>
      </w:r>
      <w:r w:rsidRPr="006E54E9">
        <w:rPr>
          <w:sz w:val="14"/>
        </w:rPr>
        <w:t xml:space="preserve"> </w:t>
      </w:r>
      <w:r w:rsidRPr="006E54E9">
        <w:rPr>
          <w:rStyle w:val="Emphasis"/>
        </w:rPr>
        <w:t xml:space="preserve">shows of </w:t>
      </w:r>
      <w:r w:rsidRPr="006E54E9">
        <w:rPr>
          <w:rStyle w:val="Emphasis"/>
          <w:highlight w:val="cyan"/>
        </w:rPr>
        <w:t>force</w:t>
      </w:r>
      <w:r w:rsidRPr="006E54E9">
        <w:rPr>
          <w:rStyle w:val="StyleUnderline"/>
        </w:rPr>
        <w:t xml:space="preserve"> are</w:t>
      </w:r>
      <w:r w:rsidRPr="006E54E9">
        <w:rPr>
          <w:sz w:val="14"/>
        </w:rPr>
        <w:t xml:space="preserve"> not precursors of an imminent attack, therefore, but </w:t>
      </w:r>
      <w:r w:rsidRPr="006E54E9">
        <w:rPr>
          <w:rStyle w:val="StyleUnderline"/>
        </w:rPr>
        <w:t xml:space="preserve">measures intended to </w:t>
      </w:r>
      <w:r w:rsidRPr="006E54E9">
        <w:rPr>
          <w:rStyle w:val="Emphasis"/>
          <w:highlight w:val="cyan"/>
        </w:rPr>
        <w:t>buy</w:t>
      </w:r>
      <w:r w:rsidRPr="006E54E9">
        <w:rPr>
          <w:rStyle w:val="Emphasis"/>
        </w:rPr>
        <w:t xml:space="preserve"> </w:t>
      </w:r>
      <w:r w:rsidRPr="006E54E9">
        <w:rPr>
          <w:rStyle w:val="Emphasis"/>
          <w:highlight w:val="cyan"/>
        </w:rPr>
        <w:t>time</w:t>
      </w:r>
      <w:r w:rsidRPr="006E54E9">
        <w:rPr>
          <w:rStyle w:val="StyleUnderline"/>
          <w:highlight w:val="cyan"/>
        </w:rPr>
        <w:t xml:space="preserve"> for history</w:t>
      </w:r>
      <w:r w:rsidRPr="006E54E9">
        <w:rPr>
          <w:rStyle w:val="StyleUnderline"/>
        </w:rPr>
        <w:t xml:space="preserve"> to take its course</w:t>
      </w:r>
      <w:r w:rsidRPr="006E54E9">
        <w:rPr>
          <w:sz w:val="14"/>
        </w:rPr>
        <w:t>.</w:t>
      </w:r>
    </w:p>
    <w:p w14:paraId="281BA00A" w14:textId="77777777" w:rsidR="006F221F" w:rsidRPr="006E54E9" w:rsidRDefault="006F221F" w:rsidP="006F221F">
      <w:pPr>
        <w:rPr>
          <w:sz w:val="14"/>
        </w:rPr>
      </w:pPr>
      <w:r w:rsidRPr="006E54E9">
        <w:rPr>
          <w:sz w:val="14"/>
        </w:rPr>
        <w:t xml:space="preserve">Second, contrary to the common portrayal of China as itching for war, </w:t>
      </w:r>
      <w:r w:rsidRPr="006E54E9">
        <w:rPr>
          <w:rStyle w:val="StyleUnderline"/>
          <w:highlight w:val="cyan"/>
        </w:rPr>
        <w:t>Beijing</w:t>
      </w:r>
      <w:r w:rsidRPr="006E54E9">
        <w:rPr>
          <w:rStyle w:val="StyleUnderline"/>
        </w:rPr>
        <w:t xml:space="preserve"> has </w:t>
      </w:r>
      <w:r w:rsidRPr="006E54E9">
        <w:rPr>
          <w:rStyle w:val="StyleUnderline"/>
          <w:highlight w:val="cyan"/>
        </w:rPr>
        <w:t>demonstrated</w:t>
      </w:r>
      <w:r w:rsidRPr="006E54E9">
        <w:rPr>
          <w:rStyle w:val="StyleUnderline"/>
        </w:rPr>
        <w:t xml:space="preserve"> </w:t>
      </w:r>
      <w:r w:rsidRPr="006E54E9">
        <w:rPr>
          <w:rStyle w:val="Emphasis"/>
        </w:rPr>
        <w:t xml:space="preserve">strategic </w:t>
      </w:r>
      <w:r w:rsidRPr="006E54E9">
        <w:rPr>
          <w:rStyle w:val="Emphasis"/>
          <w:highlight w:val="cyan"/>
        </w:rPr>
        <w:t>patience</w:t>
      </w:r>
      <w:r w:rsidRPr="006E54E9">
        <w:rPr>
          <w:rStyle w:val="StyleUnderline"/>
          <w:highlight w:val="cyan"/>
        </w:rPr>
        <w:t xml:space="preserve"> in</w:t>
      </w:r>
      <w:r w:rsidRPr="006E54E9">
        <w:rPr>
          <w:sz w:val="14"/>
        </w:rPr>
        <w:t xml:space="preserve"> pursuit of </w:t>
      </w:r>
      <w:r w:rsidRPr="006E54E9">
        <w:rPr>
          <w:rStyle w:val="Emphasis"/>
        </w:rPr>
        <w:t>its other goals</w:t>
      </w:r>
      <w:r w:rsidRPr="006E54E9">
        <w:rPr>
          <w:sz w:val="14"/>
        </w:rPr>
        <w:t xml:space="preserve">. A good example is Beijing’s behavior </w:t>
      </w:r>
      <w:r w:rsidRPr="006E54E9">
        <w:rPr>
          <w:rStyle w:val="StyleUnderline"/>
        </w:rPr>
        <w:t xml:space="preserve">in </w:t>
      </w:r>
      <w:r w:rsidRPr="006E54E9">
        <w:rPr>
          <w:rStyle w:val="StyleUnderline"/>
          <w:highlight w:val="cyan"/>
        </w:rPr>
        <w:t xml:space="preserve">the </w:t>
      </w:r>
      <w:r w:rsidRPr="006E54E9">
        <w:rPr>
          <w:rStyle w:val="Emphasis"/>
          <w:highlight w:val="cyan"/>
        </w:rPr>
        <w:t>S</w:t>
      </w:r>
      <w:r w:rsidRPr="006E54E9">
        <w:rPr>
          <w:sz w:val="14"/>
        </w:rPr>
        <w:t xml:space="preserve">outh </w:t>
      </w:r>
      <w:r w:rsidRPr="006E54E9">
        <w:rPr>
          <w:rStyle w:val="Emphasis"/>
          <w:highlight w:val="cyan"/>
        </w:rPr>
        <w:t>C</w:t>
      </w:r>
      <w:r w:rsidRPr="006E54E9">
        <w:rPr>
          <w:sz w:val="14"/>
        </w:rPr>
        <w:t xml:space="preserve">hina </w:t>
      </w:r>
      <w:r w:rsidRPr="006E54E9">
        <w:rPr>
          <w:rStyle w:val="Emphasis"/>
          <w:highlight w:val="cyan"/>
        </w:rPr>
        <w:t>S</w:t>
      </w:r>
      <w:r w:rsidRPr="006E54E9">
        <w:rPr>
          <w:sz w:val="14"/>
        </w:rPr>
        <w:t xml:space="preserve">ea, where </w:t>
      </w:r>
      <w:r w:rsidRPr="006E54E9">
        <w:rPr>
          <w:rStyle w:val="StyleUnderline"/>
        </w:rPr>
        <w:t>China</w:t>
      </w:r>
      <w:r w:rsidRPr="006E54E9">
        <w:rPr>
          <w:sz w:val="14"/>
        </w:rPr>
        <w:t xml:space="preserve"> has </w:t>
      </w:r>
      <w:r w:rsidRPr="006E54E9">
        <w:rPr>
          <w:rStyle w:val="StyleUnderline"/>
        </w:rPr>
        <w:t>built</w:t>
      </w:r>
      <w:r w:rsidRPr="006E54E9">
        <w:rPr>
          <w:sz w:val="14"/>
        </w:rPr>
        <w:t xml:space="preserve"> and militarized seven sand </w:t>
      </w:r>
      <w:r w:rsidRPr="006E54E9">
        <w:rPr>
          <w:rStyle w:val="StyleUnderline"/>
        </w:rPr>
        <w:t>islands</w:t>
      </w:r>
      <w:r w:rsidRPr="006E54E9">
        <w:rPr>
          <w:sz w:val="14"/>
        </w:rPr>
        <w:t xml:space="preserve"> </w:t>
      </w:r>
      <w:r w:rsidRPr="006E54E9">
        <w:rPr>
          <w:rStyle w:val="StyleUnderline"/>
        </w:rPr>
        <w:t xml:space="preserve">without </w:t>
      </w:r>
      <w:r w:rsidRPr="006E54E9">
        <w:rPr>
          <w:rStyle w:val="Emphasis"/>
        </w:rPr>
        <w:t>triggering a war</w:t>
      </w:r>
      <w:r w:rsidRPr="006E54E9">
        <w:rPr>
          <w:sz w:val="14"/>
        </w:rPr>
        <w:t xml:space="preserve"> with the United States or rival territorial claimants. It did so by building only on landforms it already controlled, claiming all along that it wasn’t doing what it was doing. The rival territorial claimants were too weak to confront China, while the United States lacked a justification for doing so because it has no territorial claims where China was building. Beijing restricted access to but refrained from seizing a landform it contests with the sole U.S. treaty ally involved in these disputes—the Philippines—which in any case lacked an appetite to invoke its alliance with Washington by moving militarily to defend itself.</w:t>
      </w:r>
    </w:p>
    <w:p w14:paraId="46D76BC3" w14:textId="77777777" w:rsidR="006F221F" w:rsidRPr="006E54E9" w:rsidRDefault="006F221F" w:rsidP="006F221F">
      <w:pPr>
        <w:rPr>
          <w:sz w:val="14"/>
        </w:rPr>
      </w:pPr>
      <w:r w:rsidRPr="006E54E9">
        <w:rPr>
          <w:sz w:val="14"/>
        </w:rPr>
        <w:t>The conflict in Ukraine is reminding Xi that war is unpredictable and rule over a resisting population is costly.</w:t>
      </w:r>
    </w:p>
    <w:p w14:paraId="514DE04B" w14:textId="77777777" w:rsidR="006F221F" w:rsidRPr="006E54E9" w:rsidRDefault="006F221F" w:rsidP="006F221F">
      <w:pPr>
        <w:rPr>
          <w:sz w:val="14"/>
        </w:rPr>
      </w:pPr>
      <w:r w:rsidRPr="006E54E9">
        <w:rPr>
          <w:rStyle w:val="StyleUnderline"/>
        </w:rPr>
        <w:t>China</w:t>
      </w:r>
      <w:r w:rsidRPr="006E54E9">
        <w:rPr>
          <w:sz w:val="14"/>
        </w:rPr>
        <w:t xml:space="preserve"> likewise </w:t>
      </w:r>
      <w:r w:rsidRPr="006E54E9">
        <w:rPr>
          <w:rStyle w:val="StyleUnderline"/>
        </w:rPr>
        <w:t>changed the</w:t>
      </w:r>
      <w:r w:rsidRPr="006E54E9">
        <w:rPr>
          <w:sz w:val="14"/>
        </w:rPr>
        <w:t xml:space="preserve"> strategic </w:t>
      </w:r>
      <w:r w:rsidRPr="006E54E9">
        <w:rPr>
          <w:rStyle w:val="Emphasis"/>
        </w:rPr>
        <w:t>status quo</w:t>
      </w:r>
      <w:r w:rsidRPr="006E54E9">
        <w:rPr>
          <w:rStyle w:val="StyleUnderline"/>
        </w:rPr>
        <w:t xml:space="preserve"> without triggering</w:t>
      </w:r>
      <w:r w:rsidRPr="006E54E9">
        <w:rPr>
          <w:sz w:val="14"/>
        </w:rPr>
        <w:t xml:space="preserve"> an </w:t>
      </w:r>
      <w:r w:rsidRPr="006E54E9">
        <w:rPr>
          <w:rStyle w:val="Emphasis"/>
        </w:rPr>
        <w:t>armed conflict</w:t>
      </w:r>
      <w:r w:rsidRPr="006E54E9">
        <w:rPr>
          <w:rStyle w:val="StyleUnderline"/>
        </w:rPr>
        <w:t xml:space="preserve"> over</w:t>
      </w:r>
      <w:r w:rsidRPr="006E54E9">
        <w:rPr>
          <w:sz w:val="14"/>
        </w:rPr>
        <w:t xml:space="preserve"> </w:t>
      </w:r>
      <w:r w:rsidRPr="006E54E9">
        <w:rPr>
          <w:rStyle w:val="StyleUnderline"/>
        </w:rPr>
        <w:t xml:space="preserve">the </w:t>
      </w:r>
      <w:r w:rsidRPr="006E54E9">
        <w:rPr>
          <w:rStyle w:val="Emphasis"/>
        </w:rPr>
        <w:t xml:space="preserve">contested </w:t>
      </w:r>
      <w:r w:rsidRPr="006E54E9">
        <w:rPr>
          <w:rStyle w:val="Emphasis"/>
          <w:highlight w:val="cyan"/>
        </w:rPr>
        <w:t>Senkaku Islands</w:t>
      </w:r>
      <w:r w:rsidRPr="006E54E9">
        <w:rPr>
          <w:sz w:val="14"/>
        </w:rPr>
        <w:t xml:space="preserve">, known in China as the Diaoyu Islands, by escalating from an occasional maritime presence in Japanese waters to a permanent one, supplementing its naval forces with less confrontational coast guard, maritime militia, and fishing vessels. Beijing followed a </w:t>
      </w:r>
      <w:r w:rsidRPr="006E54E9">
        <w:rPr>
          <w:rStyle w:val="StyleUnderline"/>
        </w:rPr>
        <w:t>similar</w:t>
      </w:r>
      <w:r w:rsidRPr="006E54E9">
        <w:rPr>
          <w:sz w:val="14"/>
        </w:rPr>
        <w:t xml:space="preserve"> playbook </w:t>
      </w:r>
      <w:r w:rsidRPr="006E54E9">
        <w:rPr>
          <w:rStyle w:val="StyleUnderline"/>
        </w:rPr>
        <w:t>in the</w:t>
      </w:r>
      <w:r w:rsidRPr="006E54E9">
        <w:rPr>
          <w:sz w:val="14"/>
        </w:rPr>
        <w:t xml:space="preserve"> contested </w:t>
      </w:r>
      <w:r w:rsidRPr="006E54E9">
        <w:rPr>
          <w:rStyle w:val="Emphasis"/>
        </w:rPr>
        <w:t>Ladakh region</w:t>
      </w:r>
      <w:r w:rsidRPr="006E54E9">
        <w:rPr>
          <w:rStyle w:val="StyleUnderline"/>
        </w:rPr>
        <w:t xml:space="preserve"> of </w:t>
      </w:r>
      <w:r w:rsidRPr="006E54E9">
        <w:rPr>
          <w:rStyle w:val="Emphasis"/>
          <w:highlight w:val="cyan"/>
        </w:rPr>
        <w:t>India</w:t>
      </w:r>
      <w:r w:rsidRPr="006E54E9">
        <w:rPr>
          <w:sz w:val="14"/>
          <w:highlight w:val="cyan"/>
        </w:rPr>
        <w:t>,</w:t>
      </w:r>
      <w:r w:rsidRPr="006E54E9">
        <w:rPr>
          <w:sz w:val="14"/>
        </w:rPr>
        <w:t xml:space="preserve"> where Chinese troops gradually advanced their positions and established a series of new lines of control with only one confirmed outbreak of shooting that was quickly contained.</w:t>
      </w:r>
    </w:p>
    <w:p w14:paraId="33A28FE3" w14:textId="77777777" w:rsidR="006F221F" w:rsidRPr="006E54E9" w:rsidRDefault="006F221F" w:rsidP="006F221F">
      <w:pPr>
        <w:rPr>
          <w:sz w:val="14"/>
        </w:rPr>
      </w:pPr>
      <w:r w:rsidRPr="006E54E9">
        <w:rPr>
          <w:sz w:val="14"/>
        </w:rPr>
        <w:t xml:space="preserve">China has invested in ostensibly civilian port projects across the Indian Ocean and beyond that could serve as foundations for future naval operations, raising some alarm but no counteraction. </w:t>
      </w:r>
      <w:r w:rsidRPr="006E54E9">
        <w:rPr>
          <w:rStyle w:val="StyleUnderline"/>
        </w:rPr>
        <w:t>Beijing</w:t>
      </w:r>
      <w:r w:rsidRPr="006E54E9">
        <w:rPr>
          <w:sz w:val="14"/>
        </w:rPr>
        <w:t xml:space="preserve"> has </w:t>
      </w:r>
      <w:r w:rsidRPr="006E54E9">
        <w:rPr>
          <w:rStyle w:val="StyleUnderline"/>
        </w:rPr>
        <w:t xml:space="preserve">also used its </w:t>
      </w:r>
      <w:r w:rsidRPr="006E54E9">
        <w:rPr>
          <w:rStyle w:val="Emphasis"/>
        </w:rPr>
        <w:t>economic</w:t>
      </w:r>
      <w:r w:rsidRPr="006E54E9">
        <w:rPr>
          <w:rStyle w:val="StyleUnderline"/>
        </w:rPr>
        <w:t xml:space="preserve"> and </w:t>
      </w:r>
      <w:r w:rsidRPr="006E54E9">
        <w:rPr>
          <w:rStyle w:val="Emphasis"/>
        </w:rPr>
        <w:t>diplomatic influence</w:t>
      </w:r>
      <w:r w:rsidRPr="006E54E9">
        <w:rPr>
          <w:rStyle w:val="StyleUnderline"/>
        </w:rPr>
        <w:t xml:space="preserve"> in Africa, Europe, Latin America, the Middle East, and Oceania and its </w:t>
      </w:r>
      <w:r w:rsidRPr="006E54E9">
        <w:rPr>
          <w:rStyle w:val="Emphasis"/>
        </w:rPr>
        <w:t>norm-setting power</w:t>
      </w:r>
      <w:r w:rsidRPr="006E54E9">
        <w:rPr>
          <w:rStyle w:val="StyleUnderline"/>
        </w:rPr>
        <w:t xml:space="preserve"> in </w:t>
      </w:r>
      <w:r w:rsidRPr="006E54E9">
        <w:rPr>
          <w:rStyle w:val="Emphasis"/>
        </w:rPr>
        <w:t>international institutions</w:t>
      </w:r>
      <w:r w:rsidRPr="006E54E9">
        <w:rPr>
          <w:sz w:val="14"/>
        </w:rPr>
        <w:t xml:space="preserve"> to incentivize governments to align with China’s interests, again generating some alarm but no effective resistance. Such diplomatic, economic, and military “gray zone tactics” illustrate that </w:t>
      </w:r>
      <w:r w:rsidRPr="006E54E9">
        <w:rPr>
          <w:rStyle w:val="StyleUnderline"/>
          <w:highlight w:val="cyan"/>
        </w:rPr>
        <w:t xml:space="preserve">China’s </w:t>
      </w:r>
      <w:r w:rsidRPr="006E54E9">
        <w:rPr>
          <w:rStyle w:val="Emphasis"/>
          <w:highlight w:val="cyan"/>
        </w:rPr>
        <w:t>strategic behavior</w:t>
      </w:r>
      <w:r w:rsidRPr="006E54E9">
        <w:rPr>
          <w:rStyle w:val="StyleUnderline"/>
          <w:highlight w:val="cyan"/>
        </w:rPr>
        <w:t xml:space="preserve"> is</w:t>
      </w:r>
      <w:r w:rsidRPr="006E54E9">
        <w:rPr>
          <w:rStyle w:val="StyleUnderline"/>
        </w:rPr>
        <w:t xml:space="preserve"> geared toward the </w:t>
      </w:r>
      <w:r w:rsidRPr="006E54E9">
        <w:rPr>
          <w:rStyle w:val="Emphasis"/>
          <w:highlight w:val="cyan"/>
        </w:rPr>
        <w:t>long term</w:t>
      </w:r>
      <w:r w:rsidRPr="006E54E9">
        <w:rPr>
          <w:rStyle w:val="StyleUnderline"/>
        </w:rPr>
        <w:t xml:space="preserve"> rather than the </w:t>
      </w:r>
      <w:r w:rsidRPr="006E54E9">
        <w:rPr>
          <w:rStyle w:val="Emphasis"/>
        </w:rPr>
        <w:t>short term</w:t>
      </w:r>
      <w:r w:rsidRPr="006E54E9">
        <w:rPr>
          <w:sz w:val="14"/>
        </w:rPr>
        <w:t xml:space="preserve">, moving from no presence to sustained presence in a host of arenas without generating substantial pushback, much less armed conflict (with the exception of the fighting in Ladakh). </w:t>
      </w:r>
      <w:r w:rsidRPr="006E54E9">
        <w:rPr>
          <w:rStyle w:val="StyleUnderline"/>
        </w:rPr>
        <w:t xml:space="preserve">That same </w:t>
      </w:r>
      <w:r w:rsidRPr="006E54E9">
        <w:rPr>
          <w:rStyle w:val="Emphasis"/>
        </w:rPr>
        <w:t>strategic caution</w:t>
      </w:r>
      <w:r w:rsidRPr="006E54E9">
        <w:rPr>
          <w:rStyle w:val="StyleUnderline"/>
        </w:rPr>
        <w:t xml:space="preserve"> has</w:t>
      </w:r>
      <w:r w:rsidRPr="006E54E9">
        <w:rPr>
          <w:sz w:val="14"/>
        </w:rPr>
        <w:t xml:space="preserve"> so far </w:t>
      </w:r>
      <w:r w:rsidRPr="006E54E9">
        <w:rPr>
          <w:rStyle w:val="StyleUnderline"/>
        </w:rPr>
        <w:t xml:space="preserve">been evident in </w:t>
      </w:r>
      <w:r w:rsidRPr="006E54E9">
        <w:rPr>
          <w:rStyle w:val="Emphasis"/>
        </w:rPr>
        <w:t>China’s policy</w:t>
      </w:r>
      <w:r w:rsidRPr="006E54E9">
        <w:rPr>
          <w:rStyle w:val="StyleUnderline"/>
        </w:rPr>
        <w:t xml:space="preserve"> toward </w:t>
      </w:r>
      <w:r w:rsidRPr="006E54E9">
        <w:rPr>
          <w:rStyle w:val="Emphasis"/>
        </w:rPr>
        <w:t>Taiwan</w:t>
      </w:r>
      <w:r w:rsidRPr="006E54E9">
        <w:rPr>
          <w:rStyle w:val="StyleUnderline"/>
        </w:rPr>
        <w:t>, where Beijing</w:t>
      </w:r>
      <w:r w:rsidRPr="006E54E9">
        <w:rPr>
          <w:sz w:val="14"/>
        </w:rPr>
        <w:t xml:space="preserve"> has </w:t>
      </w:r>
      <w:r w:rsidRPr="006E54E9">
        <w:rPr>
          <w:rStyle w:val="StyleUnderline"/>
        </w:rPr>
        <w:t>dialed up tension</w:t>
      </w:r>
      <w:r w:rsidRPr="006E54E9">
        <w:rPr>
          <w:sz w:val="14"/>
        </w:rPr>
        <w:t xml:space="preserve"> and deterred a Taiwanese drive for independence </w:t>
      </w:r>
      <w:r w:rsidRPr="006E54E9">
        <w:rPr>
          <w:rStyle w:val="StyleUnderline"/>
        </w:rPr>
        <w:t>without</w:t>
      </w:r>
      <w:r w:rsidRPr="006E54E9">
        <w:rPr>
          <w:sz w:val="14"/>
        </w:rPr>
        <w:t xml:space="preserve"> precipitating </w:t>
      </w:r>
      <w:r w:rsidRPr="006E54E9">
        <w:rPr>
          <w:rStyle w:val="StyleUnderline"/>
        </w:rPr>
        <w:t xml:space="preserve">a </w:t>
      </w:r>
      <w:r w:rsidRPr="006E54E9">
        <w:rPr>
          <w:rStyle w:val="Emphasis"/>
        </w:rPr>
        <w:t>crisis</w:t>
      </w:r>
      <w:r w:rsidRPr="006E54E9">
        <w:rPr>
          <w:sz w:val="14"/>
        </w:rPr>
        <w:t>.</w:t>
      </w:r>
    </w:p>
    <w:p w14:paraId="7E76CDDB" w14:textId="77777777" w:rsidR="006F221F" w:rsidRPr="006E54E9" w:rsidRDefault="006F221F" w:rsidP="006F221F">
      <w:pPr>
        <w:rPr>
          <w:rStyle w:val="StyleUnderline"/>
        </w:rPr>
      </w:pPr>
      <w:r w:rsidRPr="006E54E9">
        <w:rPr>
          <w:sz w:val="14"/>
        </w:rPr>
        <w:t xml:space="preserve">Finally, </w:t>
      </w:r>
      <w:r w:rsidRPr="006E54E9">
        <w:rPr>
          <w:rStyle w:val="StyleUnderline"/>
        </w:rPr>
        <w:t xml:space="preserve">the lesson </w:t>
      </w:r>
      <w:r w:rsidRPr="006E54E9">
        <w:rPr>
          <w:rStyle w:val="StyleUnderline"/>
          <w:highlight w:val="cyan"/>
        </w:rPr>
        <w:t>Xi</w:t>
      </w:r>
      <w:r w:rsidRPr="006E54E9">
        <w:rPr>
          <w:rStyle w:val="StyleUnderline"/>
        </w:rPr>
        <w:t xml:space="preserve"> is</w:t>
      </w:r>
      <w:r w:rsidRPr="006E54E9">
        <w:rPr>
          <w:sz w:val="14"/>
        </w:rPr>
        <w:t xml:space="preserve"> likely </w:t>
      </w:r>
      <w:r w:rsidRPr="006E54E9">
        <w:rPr>
          <w:rStyle w:val="StyleUnderline"/>
        </w:rPr>
        <w:t>drawing from Putin</w:t>
      </w:r>
      <w:r w:rsidRPr="006E54E9">
        <w:rPr>
          <w:sz w:val="14"/>
        </w:rPr>
        <w:t xml:space="preserve">’s war in Ukraine </w:t>
      </w:r>
      <w:r w:rsidRPr="006E54E9">
        <w:rPr>
          <w:rStyle w:val="StyleUnderline"/>
        </w:rPr>
        <w:t xml:space="preserve">is not that </w:t>
      </w:r>
      <w:r w:rsidRPr="006E54E9">
        <w:rPr>
          <w:rStyle w:val="Emphasis"/>
        </w:rPr>
        <w:t xml:space="preserve">territorial </w:t>
      </w:r>
      <w:r w:rsidRPr="006E54E9">
        <w:rPr>
          <w:rStyle w:val="Emphasis"/>
          <w:highlight w:val="cyan"/>
        </w:rPr>
        <w:t>aggression</w:t>
      </w:r>
      <w:r w:rsidRPr="006E54E9">
        <w:rPr>
          <w:rStyle w:val="StyleUnderline"/>
        </w:rPr>
        <w:t xml:space="preserve"> would go </w:t>
      </w:r>
      <w:r w:rsidRPr="006E54E9">
        <w:rPr>
          <w:rStyle w:val="Emphasis"/>
        </w:rPr>
        <w:t>unpunished</w:t>
      </w:r>
      <w:r w:rsidRPr="006E54E9">
        <w:rPr>
          <w:sz w:val="14"/>
        </w:rPr>
        <w:t xml:space="preserve"> militarily by the West </w:t>
      </w:r>
      <w:r w:rsidRPr="006E54E9">
        <w:rPr>
          <w:rStyle w:val="StyleUnderline"/>
        </w:rPr>
        <w:t xml:space="preserve">but that it </w:t>
      </w:r>
      <w:r w:rsidRPr="006E54E9">
        <w:rPr>
          <w:rStyle w:val="StyleUnderline"/>
          <w:highlight w:val="cyan"/>
        </w:rPr>
        <w:t>would be</w:t>
      </w:r>
      <w:r w:rsidRPr="006E54E9">
        <w:rPr>
          <w:rStyle w:val="StyleUnderline"/>
        </w:rPr>
        <w:t xml:space="preserve"> both </w:t>
      </w:r>
      <w:r w:rsidRPr="006E54E9">
        <w:rPr>
          <w:rStyle w:val="Emphasis"/>
          <w:highlight w:val="cyan"/>
        </w:rPr>
        <w:t>difficult</w:t>
      </w:r>
      <w:r w:rsidRPr="006E54E9">
        <w:rPr>
          <w:rStyle w:val="StyleUnderline"/>
          <w:highlight w:val="cyan"/>
        </w:rPr>
        <w:t xml:space="preserve"> and </w:t>
      </w:r>
      <w:r w:rsidRPr="006E54E9">
        <w:rPr>
          <w:rStyle w:val="Emphasis"/>
          <w:highlight w:val="cyan"/>
        </w:rPr>
        <w:t>costly</w:t>
      </w:r>
      <w:r w:rsidRPr="006E54E9">
        <w:rPr>
          <w:sz w:val="14"/>
        </w:rPr>
        <w:t xml:space="preserve">. There is no reason to believe that Xi is surrounded, as Putin seems to be, by yes men who will tell him that a war over Taiwan can be easily won. Even if he is, however, the grinding conflict in </w:t>
      </w:r>
      <w:r w:rsidRPr="006E54E9">
        <w:rPr>
          <w:rStyle w:val="StyleUnderline"/>
        </w:rPr>
        <w:t xml:space="preserve">Ukraine is reminding him that </w:t>
      </w:r>
      <w:r w:rsidRPr="006E54E9">
        <w:rPr>
          <w:rStyle w:val="Emphasis"/>
          <w:highlight w:val="cyan"/>
        </w:rPr>
        <w:t>war is unpredictable</w:t>
      </w:r>
      <w:r w:rsidRPr="006E54E9">
        <w:rPr>
          <w:rStyle w:val="StyleUnderline"/>
          <w:highlight w:val="cyan"/>
        </w:rPr>
        <w:t xml:space="preserve"> and </w:t>
      </w:r>
      <w:r w:rsidRPr="006E54E9">
        <w:rPr>
          <w:rStyle w:val="Emphasis"/>
          <w:highlight w:val="cyan"/>
        </w:rPr>
        <w:t>rule</w:t>
      </w:r>
      <w:r w:rsidRPr="006E54E9">
        <w:rPr>
          <w:rStyle w:val="StyleUnderline"/>
        </w:rPr>
        <w:t xml:space="preserve"> over a </w:t>
      </w:r>
      <w:r w:rsidRPr="006E54E9">
        <w:rPr>
          <w:rStyle w:val="Emphasis"/>
        </w:rPr>
        <w:t>resisting population</w:t>
      </w:r>
      <w:r w:rsidRPr="006E54E9">
        <w:rPr>
          <w:rStyle w:val="StyleUnderline"/>
        </w:rPr>
        <w:t xml:space="preserve"> </w:t>
      </w:r>
      <w:r w:rsidRPr="006E54E9">
        <w:rPr>
          <w:rStyle w:val="StyleUnderline"/>
          <w:highlight w:val="cyan"/>
        </w:rPr>
        <w:t xml:space="preserve">is </w:t>
      </w:r>
      <w:r w:rsidRPr="006E54E9">
        <w:rPr>
          <w:rStyle w:val="Emphasis"/>
          <w:highlight w:val="cyan"/>
        </w:rPr>
        <w:t>costly</w:t>
      </w:r>
      <w:r w:rsidRPr="006E54E9">
        <w:rPr>
          <w:sz w:val="14"/>
        </w:rPr>
        <w:t xml:space="preserve">. The amphibious operation China would need to undertake to seize </w:t>
      </w:r>
      <w:r w:rsidRPr="006E54E9">
        <w:rPr>
          <w:rStyle w:val="StyleUnderline"/>
          <w:highlight w:val="cyan"/>
        </w:rPr>
        <w:t>Taiwan would be</w:t>
      </w:r>
      <w:r w:rsidRPr="006E54E9">
        <w:rPr>
          <w:rStyle w:val="StyleUnderline"/>
        </w:rPr>
        <w:t xml:space="preserve"> </w:t>
      </w:r>
      <w:r w:rsidRPr="006E54E9">
        <w:rPr>
          <w:rStyle w:val="Emphasis"/>
        </w:rPr>
        <w:t xml:space="preserve">far more </w:t>
      </w:r>
      <w:r w:rsidRPr="006E54E9">
        <w:rPr>
          <w:rStyle w:val="Emphasis"/>
          <w:highlight w:val="cyan"/>
        </w:rPr>
        <w:t>difficult</w:t>
      </w:r>
      <w:r w:rsidRPr="006E54E9">
        <w:rPr>
          <w:sz w:val="14"/>
        </w:rPr>
        <w:t xml:space="preserve"> than the land invasion Russia has carried out in Ukraine. Xi has been reforming the Chinese military’s command structure and ramping up training for such an operation, but Chinese forces remain untested in actual combat operations. Meanwhile, </w:t>
      </w:r>
      <w:r w:rsidRPr="006E54E9">
        <w:rPr>
          <w:rStyle w:val="StyleUnderline"/>
          <w:highlight w:val="cyan"/>
        </w:rPr>
        <w:t xml:space="preserve">the </w:t>
      </w:r>
      <w:r w:rsidRPr="006E54E9">
        <w:rPr>
          <w:rStyle w:val="Emphasis"/>
          <w:highlight w:val="cyan"/>
        </w:rPr>
        <w:t>chances</w:t>
      </w:r>
      <w:r w:rsidRPr="006E54E9">
        <w:rPr>
          <w:rStyle w:val="StyleUnderline"/>
        </w:rPr>
        <w:t xml:space="preserve"> that </w:t>
      </w:r>
      <w:r w:rsidRPr="006E54E9">
        <w:rPr>
          <w:rStyle w:val="Emphasis"/>
          <w:highlight w:val="cyan"/>
        </w:rPr>
        <w:t>the U</w:t>
      </w:r>
      <w:r w:rsidRPr="006E54E9">
        <w:rPr>
          <w:rStyle w:val="Emphasis"/>
        </w:rPr>
        <w:t xml:space="preserve">nited </w:t>
      </w:r>
      <w:r w:rsidRPr="006E54E9">
        <w:rPr>
          <w:rStyle w:val="Emphasis"/>
          <w:highlight w:val="cyan"/>
        </w:rPr>
        <w:t>S</w:t>
      </w:r>
      <w:r w:rsidRPr="006E54E9">
        <w:rPr>
          <w:rStyle w:val="Emphasis"/>
        </w:rPr>
        <w:t xml:space="preserve">tates would </w:t>
      </w:r>
      <w:r w:rsidRPr="006E54E9">
        <w:rPr>
          <w:rStyle w:val="Emphasis"/>
          <w:highlight w:val="cyan"/>
        </w:rPr>
        <w:t>intervene</w:t>
      </w:r>
      <w:r w:rsidRPr="006E54E9">
        <w:rPr>
          <w:sz w:val="14"/>
        </w:rPr>
        <w:t xml:space="preserve"> to defend Taiwan </w:t>
      </w:r>
      <w:r w:rsidRPr="006E54E9">
        <w:rPr>
          <w:rStyle w:val="StyleUnderline"/>
        </w:rPr>
        <w:t xml:space="preserve">have </w:t>
      </w:r>
      <w:r w:rsidRPr="006E54E9">
        <w:rPr>
          <w:rStyle w:val="Emphasis"/>
          <w:highlight w:val="cyan"/>
        </w:rPr>
        <w:t>increased</w:t>
      </w:r>
      <w:r w:rsidRPr="006E54E9">
        <w:rPr>
          <w:sz w:val="14"/>
        </w:rPr>
        <w:t xml:space="preserve"> as anti-Chinese sentiment has risen in the United States and Europe—and </w:t>
      </w:r>
      <w:r w:rsidRPr="006E54E9">
        <w:rPr>
          <w:rStyle w:val="StyleUnderline"/>
          <w:highlight w:val="cyan"/>
        </w:rPr>
        <w:t>after</w:t>
      </w:r>
      <w:r w:rsidRPr="006E54E9">
        <w:rPr>
          <w:sz w:val="14"/>
        </w:rPr>
        <w:t xml:space="preserve"> U.S. President Joe </w:t>
      </w:r>
      <w:r w:rsidRPr="006E54E9">
        <w:rPr>
          <w:rStyle w:val="StyleUnderline"/>
          <w:highlight w:val="cyan"/>
        </w:rPr>
        <w:t>Biden remarked last month</w:t>
      </w:r>
      <w:r w:rsidRPr="006E54E9">
        <w:rPr>
          <w:rStyle w:val="StyleUnderline"/>
        </w:rPr>
        <w:t xml:space="preserve"> that </w:t>
      </w:r>
      <w:r w:rsidRPr="006E54E9">
        <w:rPr>
          <w:rStyle w:val="StyleUnderline"/>
          <w:highlight w:val="cyan"/>
        </w:rPr>
        <w:t xml:space="preserve">defending Taiwan is “the </w:t>
      </w:r>
      <w:r w:rsidRPr="006E54E9">
        <w:rPr>
          <w:rStyle w:val="Emphasis"/>
          <w:highlight w:val="cyan"/>
        </w:rPr>
        <w:t>commitment we made</w:t>
      </w:r>
      <w:r w:rsidRPr="006E54E9">
        <w:rPr>
          <w:rStyle w:val="StyleUnderline"/>
        </w:rPr>
        <w:t>.”</w:t>
      </w:r>
    </w:p>
    <w:p w14:paraId="2EC434F5" w14:textId="77777777" w:rsidR="006F221F" w:rsidRPr="006E54E9" w:rsidRDefault="006F221F" w:rsidP="006F221F"/>
    <w:p w14:paraId="38307225" w14:textId="77777777" w:rsidR="006F221F" w:rsidRPr="006E54E9" w:rsidRDefault="006F221F" w:rsidP="006F221F">
      <w:pPr>
        <w:pStyle w:val="Heading4"/>
        <w:rPr>
          <w:rFonts w:cs="Times New Roman"/>
        </w:rPr>
      </w:pPr>
      <w:r w:rsidRPr="006E54E9">
        <w:rPr>
          <w:rFonts w:cs="Times New Roman"/>
        </w:rPr>
        <w:lastRenderedPageBreak/>
        <w:t>No Taiwan war</w:t>
      </w:r>
      <w:r>
        <w:rPr>
          <w:rFonts w:cs="Times New Roman"/>
        </w:rPr>
        <w:t>---</w:t>
      </w:r>
      <w:r w:rsidRPr="006E54E9">
        <w:rPr>
          <w:rFonts w:cs="Times New Roman"/>
        </w:rPr>
        <w:t xml:space="preserve">China has pledged to unify since </w:t>
      </w:r>
      <w:r w:rsidRPr="006E54E9">
        <w:rPr>
          <w:rFonts w:cs="Times New Roman"/>
          <w:u w:val="single"/>
        </w:rPr>
        <w:t>Mao</w:t>
      </w:r>
      <w:r w:rsidRPr="006E54E9">
        <w:rPr>
          <w:rFonts w:cs="Times New Roman"/>
        </w:rPr>
        <w:t xml:space="preserve"> but has </w:t>
      </w:r>
      <w:r w:rsidRPr="006E54E9">
        <w:rPr>
          <w:rFonts w:cs="Times New Roman"/>
          <w:u w:val="single"/>
        </w:rPr>
        <w:t>zero</w:t>
      </w:r>
      <w:r w:rsidRPr="006E54E9">
        <w:rPr>
          <w:rFonts w:cs="Times New Roman"/>
        </w:rPr>
        <w:t xml:space="preserve"> incentive to </w:t>
      </w:r>
      <w:proofErr w:type="gramStart"/>
      <w:r w:rsidRPr="006E54E9">
        <w:rPr>
          <w:rFonts w:cs="Times New Roman"/>
        </w:rPr>
        <w:t>actually go</w:t>
      </w:r>
      <w:proofErr w:type="gramEnd"/>
      <w:r w:rsidRPr="006E54E9">
        <w:rPr>
          <w:rFonts w:cs="Times New Roman"/>
        </w:rPr>
        <w:t xml:space="preserve"> to war.</w:t>
      </w:r>
    </w:p>
    <w:p w14:paraId="3597D8CC" w14:textId="77777777" w:rsidR="006F221F" w:rsidRPr="006E54E9" w:rsidRDefault="006F221F" w:rsidP="006F221F">
      <w:r w:rsidRPr="006E54E9">
        <w:rPr>
          <w:rStyle w:val="Style13ptBold"/>
        </w:rPr>
        <w:t>Bush et al. ’21</w:t>
      </w:r>
      <w:r>
        <w:t>---</w:t>
      </w:r>
      <w:r w:rsidRPr="006E54E9">
        <w:t xml:space="preserve">Richard; former Senior Fellow and Director of the Center for East Asia Policy Studies at the Brookings Institution; Bonnie Glaser, Director of the China Power Project at the Center for Strategic and International Studies; Ryan Haas, served on the National Security Council in the Obama administration, Senior Fellow at the Brookings Institution. April 8, 2021; “Opinion: Don't Help China By Hyping Risk Of War Over Taiwan”; </w:t>
      </w:r>
      <w:r w:rsidRPr="006E54E9">
        <w:rPr>
          <w:i/>
          <w:iCs/>
        </w:rPr>
        <w:t>NPR</w:t>
      </w:r>
      <w:r w:rsidRPr="006E54E9">
        <w:t>; https://www.npr.org/2021/04/08/984524521/opinion-dont-help-china-by-hyping-risk-of-war-over-taiwan</w:t>
      </w:r>
    </w:p>
    <w:p w14:paraId="1D64DE68" w14:textId="77777777" w:rsidR="006F221F" w:rsidRPr="006E54E9" w:rsidRDefault="006F221F" w:rsidP="006F221F">
      <w:pPr>
        <w:rPr>
          <w:rStyle w:val="StyleUnderline"/>
        </w:rPr>
      </w:pPr>
      <w:r w:rsidRPr="006E54E9">
        <w:rPr>
          <w:sz w:val="16"/>
        </w:rPr>
        <w:t xml:space="preserve">A growing chorus of officials and experts in the United States has been raising alarm about the risk of a Chinese attack against Taiwan. Adm. Philip S. Davidson, the United States Indo-Pacific commander, recently handicapped the threat of a Chinese assault on Taiwan as "manifest during this decade, in fact, in the next six years." China is preparing to invade and unify Taiwan by force, the thinking goes, as soon as it gains the capabilities to do so. Such </w:t>
      </w:r>
      <w:r w:rsidRPr="006E54E9">
        <w:rPr>
          <w:rStyle w:val="StyleUnderline"/>
        </w:rPr>
        <w:t>doomsday predictions deserve interrogation.</w:t>
      </w:r>
    </w:p>
    <w:p w14:paraId="41B4FC85" w14:textId="77777777" w:rsidR="006F221F" w:rsidRPr="006E54E9" w:rsidRDefault="006F221F" w:rsidP="006F221F">
      <w:pPr>
        <w:rPr>
          <w:sz w:val="16"/>
        </w:rPr>
      </w:pPr>
      <w:r w:rsidRPr="006E54E9">
        <w:rPr>
          <w:rStyle w:val="StyleUnderline"/>
          <w:highlight w:val="cyan"/>
        </w:rPr>
        <w:t>China's actions</w:t>
      </w:r>
      <w:r w:rsidRPr="006E54E9">
        <w:rPr>
          <w:sz w:val="16"/>
        </w:rPr>
        <w:t xml:space="preserve"> no doubt have </w:t>
      </w:r>
      <w:r w:rsidRPr="006E54E9">
        <w:rPr>
          <w:rStyle w:val="StyleUnderline"/>
          <w:highlight w:val="cyan"/>
        </w:rPr>
        <w:t>earned scrutiny</w:t>
      </w:r>
      <w:r w:rsidRPr="006E54E9">
        <w:rPr>
          <w:sz w:val="16"/>
        </w:rPr>
        <w:t>. In recent years, Beijing has grown impatiently aggressive in pursuit of its ambitions. China has drawn blood along the contested Indian border, threatened Vietnam, expanded its military presence in the South China Sea, increased the tempo of its operations near the Senkaku Islands and trampled Hong Kong's autonomy</w:t>
      </w:r>
      <w:r>
        <w:rPr>
          <w:sz w:val="16"/>
        </w:rPr>
        <w:t>---</w:t>
      </w:r>
      <w:r w:rsidRPr="006E54E9">
        <w:rPr>
          <w:sz w:val="16"/>
        </w:rPr>
        <w:t>to say nothing of the atrocities it is perpetrating against its own citizens in Xinjiang and elsewhere.</w:t>
      </w:r>
    </w:p>
    <w:p w14:paraId="574851C2" w14:textId="77777777" w:rsidR="006F221F" w:rsidRPr="006E54E9" w:rsidRDefault="006F221F" w:rsidP="006F221F">
      <w:pPr>
        <w:rPr>
          <w:sz w:val="16"/>
        </w:rPr>
      </w:pPr>
      <w:r w:rsidRPr="006E54E9">
        <w:rPr>
          <w:sz w:val="16"/>
        </w:rPr>
        <w:t>Beijing also is investing considerably in military capabilities that could be employed in a Taiwan contingency. China has gone on a naval shipbuilding surge in recent years, surpassing the U.S. Navy by a count of hulls. Robert S. Ross of Boston College estimates that the Chinese Navy already has more than 300 ships, while the U.S. Navy has around 280.</w:t>
      </w:r>
    </w:p>
    <w:p w14:paraId="0C755858" w14:textId="77777777" w:rsidR="006F221F" w:rsidRPr="006E54E9" w:rsidRDefault="006F221F" w:rsidP="006F221F">
      <w:pPr>
        <w:rPr>
          <w:sz w:val="16"/>
        </w:rPr>
      </w:pPr>
      <w:r w:rsidRPr="006E54E9">
        <w:rPr>
          <w:sz w:val="16"/>
        </w:rPr>
        <w:t>China is marshaling its full range of capabilities to intensify pressure on Taiwan below the threshold of conflict. People's Liberation Army forces now operate all around Taiwan. They also have been conducting highly publicized amphibious assault exercises and air penetrations of Taiwan's air defense identification zone at the highest frequency in nearly 25 years.</w:t>
      </w:r>
    </w:p>
    <w:p w14:paraId="0CCAEBC8" w14:textId="77777777" w:rsidR="006F221F" w:rsidRPr="006E54E9" w:rsidRDefault="006F221F" w:rsidP="006F221F">
      <w:pPr>
        <w:rPr>
          <w:sz w:val="16"/>
        </w:rPr>
      </w:pPr>
      <w:r w:rsidRPr="006E54E9">
        <w:rPr>
          <w:sz w:val="16"/>
        </w:rPr>
        <w:t xml:space="preserve">Contributing to Beijing's unfriendly treatment of Taiwan was its perception that the Trump administration showed stronger support for the island's government, thus reducing any incentive that Taipei had to submit to its demands. Trump officials took initiatives mainly in the diplomatic and security realms, and they did buoy Taiwan's confidence. The </w:t>
      </w:r>
      <w:r w:rsidRPr="006E54E9">
        <w:rPr>
          <w:rStyle w:val="StyleUnderline"/>
        </w:rPr>
        <w:t>Biden</w:t>
      </w:r>
      <w:r w:rsidRPr="006E54E9">
        <w:rPr>
          <w:sz w:val="16"/>
        </w:rPr>
        <w:t xml:space="preserve"> administration </w:t>
      </w:r>
      <w:r w:rsidRPr="006E54E9">
        <w:rPr>
          <w:rStyle w:val="StyleUnderline"/>
        </w:rPr>
        <w:t>has shown</w:t>
      </w:r>
      <w:r w:rsidRPr="006E54E9">
        <w:rPr>
          <w:sz w:val="16"/>
        </w:rPr>
        <w:t xml:space="preserve"> broad continuity in </w:t>
      </w:r>
      <w:r w:rsidRPr="006E54E9">
        <w:rPr>
          <w:rStyle w:val="StyleUnderline"/>
        </w:rPr>
        <w:t>support for Taiwan</w:t>
      </w:r>
      <w:r w:rsidRPr="006E54E9">
        <w:rPr>
          <w:sz w:val="16"/>
        </w:rPr>
        <w:t xml:space="preserve"> during its first months.</w:t>
      </w:r>
    </w:p>
    <w:p w14:paraId="5FC419E4" w14:textId="77777777" w:rsidR="006F221F" w:rsidRPr="006E54E9" w:rsidRDefault="006F221F" w:rsidP="006F221F">
      <w:pPr>
        <w:rPr>
          <w:sz w:val="16"/>
        </w:rPr>
      </w:pPr>
      <w:r w:rsidRPr="006E54E9">
        <w:rPr>
          <w:rStyle w:val="StyleUnderline"/>
        </w:rPr>
        <w:t>As troubling as the trend-lines of Chinese behavior are</w:t>
      </w:r>
      <w:r w:rsidRPr="006E54E9">
        <w:rPr>
          <w:rStyle w:val="Emphasis"/>
        </w:rPr>
        <w:t xml:space="preserve">, it would be </w:t>
      </w:r>
      <w:r w:rsidRPr="006E54E9">
        <w:rPr>
          <w:rStyle w:val="Emphasis"/>
          <w:highlight w:val="cyan"/>
        </w:rPr>
        <w:t>a mistake to infer</w:t>
      </w:r>
      <w:r w:rsidRPr="006E54E9">
        <w:rPr>
          <w:sz w:val="16"/>
        </w:rPr>
        <w:t xml:space="preserve"> that </w:t>
      </w:r>
      <w:r w:rsidRPr="006E54E9">
        <w:rPr>
          <w:rStyle w:val="Emphasis"/>
          <w:highlight w:val="cyan"/>
        </w:rPr>
        <w:t>they represent</w:t>
      </w:r>
      <w:r w:rsidRPr="006E54E9">
        <w:rPr>
          <w:rStyle w:val="Emphasis"/>
        </w:rPr>
        <w:t xml:space="preserve"> a </w:t>
      </w:r>
      <w:r w:rsidRPr="006E54E9">
        <w:rPr>
          <w:rStyle w:val="Emphasis"/>
          <w:highlight w:val="cyan"/>
        </w:rPr>
        <w:t>prelude to</w:t>
      </w:r>
      <w:r w:rsidRPr="006E54E9">
        <w:rPr>
          <w:rStyle w:val="Emphasis"/>
        </w:rPr>
        <w:t xml:space="preserve"> an unalterable </w:t>
      </w:r>
      <w:r w:rsidRPr="006E54E9">
        <w:rPr>
          <w:rStyle w:val="Emphasis"/>
          <w:highlight w:val="cyan"/>
        </w:rPr>
        <w:t>catastrophe</w:t>
      </w:r>
      <w:r w:rsidRPr="006E54E9">
        <w:rPr>
          <w:sz w:val="16"/>
          <w:highlight w:val="cyan"/>
        </w:rPr>
        <w:t xml:space="preserve">. </w:t>
      </w:r>
      <w:r w:rsidRPr="006E54E9">
        <w:rPr>
          <w:rStyle w:val="StyleUnderline"/>
          <w:highlight w:val="cyan"/>
        </w:rPr>
        <w:t>China's</w:t>
      </w:r>
      <w:r w:rsidRPr="006E54E9">
        <w:rPr>
          <w:rStyle w:val="StyleUnderline"/>
        </w:rPr>
        <w:t xml:space="preserve"> top </w:t>
      </w:r>
      <w:r w:rsidRPr="006E54E9">
        <w:rPr>
          <w:rStyle w:val="StyleUnderline"/>
          <w:highlight w:val="cyan"/>
        </w:rPr>
        <w:t>priority</w:t>
      </w:r>
      <w:r w:rsidRPr="006E54E9">
        <w:rPr>
          <w:rStyle w:val="StyleUnderline"/>
        </w:rPr>
        <w:t xml:space="preserve"> </w:t>
      </w:r>
      <w:r w:rsidRPr="006E54E9">
        <w:rPr>
          <w:sz w:val="16"/>
        </w:rPr>
        <w:t xml:space="preserve">now and in the foreseeable future </w:t>
      </w:r>
      <w:r w:rsidRPr="006E54E9">
        <w:rPr>
          <w:rStyle w:val="StyleUnderline"/>
        </w:rPr>
        <w:t xml:space="preserve">is to </w:t>
      </w:r>
      <w:r w:rsidRPr="006E54E9">
        <w:rPr>
          <w:rStyle w:val="StyleUnderline"/>
          <w:highlight w:val="cyan"/>
        </w:rPr>
        <w:t>deter</w:t>
      </w:r>
      <w:r w:rsidRPr="006E54E9">
        <w:rPr>
          <w:rStyle w:val="StyleUnderline"/>
        </w:rPr>
        <w:t xml:space="preserve"> Taiwan </w:t>
      </w:r>
      <w:r w:rsidRPr="006E54E9">
        <w:rPr>
          <w:rStyle w:val="StyleUnderline"/>
          <w:highlight w:val="cyan"/>
        </w:rPr>
        <w:t>independence rather than</w:t>
      </w:r>
      <w:r w:rsidRPr="006E54E9">
        <w:rPr>
          <w:rStyle w:val="StyleUnderline"/>
        </w:rPr>
        <w:t xml:space="preserve"> compel </w:t>
      </w:r>
      <w:r w:rsidRPr="006E54E9">
        <w:rPr>
          <w:rStyle w:val="StyleUnderline"/>
          <w:highlight w:val="cyan"/>
        </w:rPr>
        <w:t>unification</w:t>
      </w:r>
      <w:r w:rsidRPr="006E54E9">
        <w:rPr>
          <w:sz w:val="16"/>
        </w:rPr>
        <w:t xml:space="preserve">. </w:t>
      </w:r>
      <w:r w:rsidRPr="006E54E9">
        <w:rPr>
          <w:rStyle w:val="Emphasis"/>
        </w:rPr>
        <w:t xml:space="preserve">Beijing </w:t>
      </w:r>
      <w:r w:rsidRPr="006E54E9">
        <w:rPr>
          <w:rStyle w:val="Emphasis"/>
          <w:highlight w:val="cyan"/>
        </w:rPr>
        <w:t>remains confident in its capacity</w:t>
      </w:r>
      <w:r w:rsidRPr="006E54E9">
        <w:rPr>
          <w:rStyle w:val="Emphasis"/>
        </w:rPr>
        <w:t xml:space="preserve"> to achieve this</w:t>
      </w:r>
      <w:r w:rsidRPr="006E54E9">
        <w:rPr>
          <w:sz w:val="16"/>
        </w:rPr>
        <w:t xml:space="preserve"> near-term objective, even as it sets the groundwork for its long-term goal of unification. Indeed, </w:t>
      </w:r>
      <w:r w:rsidRPr="006E54E9">
        <w:rPr>
          <w:rStyle w:val="StyleUnderline"/>
          <w:highlight w:val="cyan"/>
        </w:rPr>
        <w:t>based on polling</w:t>
      </w:r>
      <w:r w:rsidRPr="006E54E9">
        <w:rPr>
          <w:sz w:val="16"/>
        </w:rPr>
        <w:t xml:space="preserve"> on attitudes regarding defense, we believe </w:t>
      </w:r>
      <w:r w:rsidRPr="006E54E9">
        <w:rPr>
          <w:rStyle w:val="StyleUnderline"/>
        </w:rPr>
        <w:t xml:space="preserve">the </w:t>
      </w:r>
      <w:r w:rsidRPr="006E54E9">
        <w:rPr>
          <w:rStyle w:val="StyleUnderline"/>
          <w:highlight w:val="cyan"/>
        </w:rPr>
        <w:t>people</w:t>
      </w:r>
      <w:r w:rsidRPr="006E54E9">
        <w:rPr>
          <w:rStyle w:val="StyleUnderline"/>
        </w:rPr>
        <w:t xml:space="preserve"> of</w:t>
      </w:r>
      <w:r w:rsidRPr="006E54E9">
        <w:rPr>
          <w:sz w:val="16"/>
        </w:rPr>
        <w:t xml:space="preserve"> </w:t>
      </w:r>
      <w:r w:rsidRPr="006E54E9">
        <w:rPr>
          <w:rStyle w:val="StyleUnderline"/>
        </w:rPr>
        <w:t>Taiwan</w:t>
      </w:r>
      <w:r w:rsidRPr="006E54E9">
        <w:rPr>
          <w:sz w:val="16"/>
        </w:rPr>
        <w:t xml:space="preserve"> already </w:t>
      </w:r>
      <w:r w:rsidRPr="006E54E9">
        <w:rPr>
          <w:rStyle w:val="StyleUnderline"/>
          <w:highlight w:val="cyan"/>
        </w:rPr>
        <w:t>are sober to</w:t>
      </w:r>
      <w:r w:rsidRPr="006E54E9">
        <w:rPr>
          <w:sz w:val="16"/>
        </w:rPr>
        <w:t xml:space="preserve"> the risks of pursuing </w:t>
      </w:r>
      <w:r w:rsidRPr="006E54E9">
        <w:rPr>
          <w:rStyle w:val="StyleUnderline"/>
          <w:highlight w:val="cyan"/>
        </w:rPr>
        <w:t>independence</w:t>
      </w:r>
      <w:r w:rsidRPr="006E54E9">
        <w:rPr>
          <w:sz w:val="16"/>
        </w:rPr>
        <w:t>.</w:t>
      </w:r>
    </w:p>
    <w:p w14:paraId="01222F8D" w14:textId="77777777" w:rsidR="006F221F" w:rsidRPr="006E54E9" w:rsidRDefault="006F221F" w:rsidP="006F221F">
      <w:pPr>
        <w:rPr>
          <w:sz w:val="16"/>
        </w:rPr>
      </w:pPr>
      <w:r w:rsidRPr="006E54E9">
        <w:rPr>
          <w:rStyle w:val="StyleUnderline"/>
          <w:highlight w:val="cyan"/>
        </w:rPr>
        <w:t>China's leaders</w:t>
      </w:r>
      <w:r w:rsidRPr="006E54E9">
        <w:rPr>
          <w:sz w:val="16"/>
        </w:rPr>
        <w:t xml:space="preserve"> also have </w:t>
      </w:r>
      <w:r w:rsidRPr="006E54E9">
        <w:rPr>
          <w:rStyle w:val="StyleUnderline"/>
        </w:rPr>
        <w:t xml:space="preserve">employed sharp </w:t>
      </w:r>
      <w:r w:rsidRPr="006E54E9">
        <w:rPr>
          <w:rStyle w:val="StyleUnderline"/>
          <w:highlight w:val="cyan"/>
        </w:rPr>
        <w:t>rhetoric</w:t>
      </w:r>
      <w:r w:rsidRPr="006E54E9">
        <w:rPr>
          <w:sz w:val="16"/>
        </w:rPr>
        <w:t xml:space="preserve">, though </w:t>
      </w:r>
      <w:r w:rsidRPr="006E54E9">
        <w:rPr>
          <w:rStyle w:val="StyleUnderline"/>
        </w:rPr>
        <w:t xml:space="preserve">some of it has been </w:t>
      </w:r>
      <w:r w:rsidRPr="006E54E9">
        <w:rPr>
          <w:rStyle w:val="StyleUnderline"/>
          <w:highlight w:val="cyan"/>
        </w:rPr>
        <w:t>exaggerated</w:t>
      </w:r>
      <w:r w:rsidRPr="006E54E9">
        <w:rPr>
          <w:sz w:val="16"/>
        </w:rPr>
        <w:t xml:space="preserve">. </w:t>
      </w:r>
      <w:r w:rsidRPr="006E54E9">
        <w:rPr>
          <w:rStyle w:val="Emphasis"/>
          <w:highlight w:val="cyan"/>
        </w:rPr>
        <w:t>Too much is made of</w:t>
      </w:r>
      <w:r w:rsidRPr="006E54E9">
        <w:rPr>
          <w:sz w:val="16"/>
        </w:rPr>
        <w:t xml:space="preserve"> President </w:t>
      </w:r>
      <w:r w:rsidRPr="006E54E9">
        <w:rPr>
          <w:rStyle w:val="Emphasis"/>
        </w:rPr>
        <w:t xml:space="preserve">Xi Jinping's </w:t>
      </w:r>
      <w:r w:rsidRPr="006E54E9">
        <w:rPr>
          <w:rStyle w:val="Emphasis"/>
          <w:highlight w:val="cyan"/>
        </w:rPr>
        <w:t>declaration</w:t>
      </w:r>
      <w:r w:rsidRPr="006E54E9">
        <w:rPr>
          <w:rStyle w:val="Emphasis"/>
        </w:rPr>
        <w:t xml:space="preserve"> not to pass down cross-strait divisions to future generations</w:t>
      </w:r>
      <w:r w:rsidRPr="006E54E9">
        <w:rPr>
          <w:sz w:val="16"/>
        </w:rPr>
        <w:t xml:space="preserve">. </w:t>
      </w:r>
      <w:r w:rsidRPr="006E54E9">
        <w:rPr>
          <w:rStyle w:val="StyleUnderline"/>
          <w:highlight w:val="cyan"/>
        </w:rPr>
        <w:t>Every</w:t>
      </w:r>
      <w:r w:rsidRPr="006E54E9">
        <w:rPr>
          <w:sz w:val="16"/>
        </w:rPr>
        <w:t xml:space="preserve"> Chinese </w:t>
      </w:r>
      <w:r w:rsidRPr="006E54E9">
        <w:rPr>
          <w:rStyle w:val="StyleUnderline"/>
          <w:highlight w:val="cyan"/>
        </w:rPr>
        <w:t>leader since Mao</w:t>
      </w:r>
      <w:r w:rsidRPr="006E54E9">
        <w:rPr>
          <w:sz w:val="16"/>
        </w:rPr>
        <w:t xml:space="preserve"> Zedong has </w:t>
      </w:r>
      <w:r w:rsidRPr="006E54E9">
        <w:rPr>
          <w:rStyle w:val="StyleUnderline"/>
          <w:highlight w:val="cyan"/>
        </w:rPr>
        <w:t>projected</w:t>
      </w:r>
      <w:r w:rsidRPr="006E54E9">
        <w:rPr>
          <w:rStyle w:val="StyleUnderline"/>
        </w:rPr>
        <w:t xml:space="preserve"> determination </w:t>
      </w:r>
      <w:r w:rsidRPr="006E54E9">
        <w:rPr>
          <w:rStyle w:val="StyleUnderline"/>
          <w:highlight w:val="cyan"/>
        </w:rPr>
        <w:t xml:space="preserve">to unify </w:t>
      </w:r>
      <w:r w:rsidRPr="006E54E9">
        <w:rPr>
          <w:rStyle w:val="StyleUnderline"/>
        </w:rPr>
        <w:t>Taiwan</w:t>
      </w:r>
      <w:r w:rsidRPr="006E54E9">
        <w:rPr>
          <w:sz w:val="16"/>
        </w:rPr>
        <w:t xml:space="preserve"> with the mainland. Xi is no different. And Xi, now 67, will not likely be around to see if Taiwan is unified with the mainland by the putative deadline, the 100-year anniversary of the founding of the People's Republic of China in 2049.</w:t>
      </w:r>
    </w:p>
    <w:p w14:paraId="1786E108" w14:textId="77777777" w:rsidR="006F221F" w:rsidRPr="006E54E9" w:rsidRDefault="006F221F" w:rsidP="006F221F">
      <w:pPr>
        <w:rPr>
          <w:sz w:val="16"/>
        </w:rPr>
      </w:pPr>
      <w:r w:rsidRPr="006E54E9">
        <w:rPr>
          <w:rStyle w:val="StyleUnderline"/>
        </w:rPr>
        <w:t>While it is true</w:t>
      </w:r>
      <w:r w:rsidRPr="006E54E9">
        <w:rPr>
          <w:sz w:val="16"/>
        </w:rPr>
        <w:t xml:space="preserve"> that </w:t>
      </w:r>
      <w:r w:rsidRPr="006E54E9">
        <w:rPr>
          <w:rStyle w:val="StyleUnderline"/>
        </w:rPr>
        <w:t>some in China have concluded</w:t>
      </w:r>
      <w:r w:rsidRPr="006E54E9">
        <w:rPr>
          <w:sz w:val="16"/>
        </w:rPr>
        <w:t xml:space="preserve"> that </w:t>
      </w:r>
      <w:r w:rsidRPr="006E54E9">
        <w:rPr>
          <w:rStyle w:val="StyleUnderline"/>
        </w:rPr>
        <w:t>time is no longer on China's side</w:t>
      </w:r>
      <w:r w:rsidRPr="006E54E9">
        <w:rPr>
          <w:sz w:val="16"/>
        </w:rPr>
        <w:t xml:space="preserve"> and Beijing should use force to compel unification, </w:t>
      </w:r>
      <w:r w:rsidRPr="006E54E9">
        <w:rPr>
          <w:rStyle w:val="StyleUnderline"/>
          <w:highlight w:val="cyan"/>
        </w:rPr>
        <w:t>Xi</w:t>
      </w:r>
      <w:r w:rsidRPr="006E54E9">
        <w:rPr>
          <w:sz w:val="16"/>
        </w:rPr>
        <w:t xml:space="preserve"> has </w:t>
      </w:r>
      <w:r w:rsidRPr="006E54E9">
        <w:rPr>
          <w:rStyle w:val="StyleUnderline"/>
          <w:highlight w:val="cyan"/>
        </w:rPr>
        <w:t>resisted</w:t>
      </w:r>
      <w:r w:rsidRPr="006E54E9">
        <w:rPr>
          <w:rStyle w:val="StyleUnderline"/>
        </w:rPr>
        <w:t xml:space="preserve"> such </w:t>
      </w:r>
      <w:r w:rsidRPr="006E54E9">
        <w:rPr>
          <w:rStyle w:val="StyleUnderline"/>
          <w:highlight w:val="cyan"/>
        </w:rPr>
        <w:t>pressure</w:t>
      </w:r>
      <w:r w:rsidRPr="006E54E9">
        <w:rPr>
          <w:sz w:val="16"/>
        </w:rPr>
        <w:t xml:space="preserve">. In the latest five-year plan, launched this year, </w:t>
      </w:r>
      <w:r w:rsidRPr="006E54E9">
        <w:rPr>
          <w:rStyle w:val="Emphasis"/>
        </w:rPr>
        <w:t xml:space="preserve">Beijing </w:t>
      </w:r>
      <w:r w:rsidRPr="006E54E9">
        <w:rPr>
          <w:rStyle w:val="Emphasis"/>
          <w:highlight w:val="cyan"/>
        </w:rPr>
        <w:t>reaffirmed</w:t>
      </w:r>
      <w:r w:rsidRPr="006E54E9">
        <w:rPr>
          <w:sz w:val="16"/>
        </w:rPr>
        <w:t xml:space="preserve"> the policy guideline of pursuing "</w:t>
      </w:r>
      <w:r w:rsidRPr="006E54E9">
        <w:rPr>
          <w:rStyle w:val="Emphasis"/>
          <w:highlight w:val="cyan"/>
        </w:rPr>
        <w:t>peaceful</w:t>
      </w:r>
      <w:r w:rsidRPr="006E54E9">
        <w:rPr>
          <w:rStyle w:val="Emphasis"/>
        </w:rPr>
        <w:t xml:space="preserve"> development of cross-strait </w:t>
      </w:r>
      <w:r w:rsidRPr="006E54E9">
        <w:rPr>
          <w:rStyle w:val="Emphasis"/>
          <w:highlight w:val="cyan"/>
        </w:rPr>
        <w:t>relations</w:t>
      </w:r>
      <w:r w:rsidRPr="006E54E9">
        <w:rPr>
          <w:sz w:val="16"/>
        </w:rPr>
        <w:t>," continuing a line tracing back to the era of Hu Jintao, China's president from 2003 to 2013.</w:t>
      </w:r>
    </w:p>
    <w:p w14:paraId="2C73BB36" w14:textId="77777777" w:rsidR="006F221F" w:rsidRPr="006E54E9" w:rsidRDefault="006F221F" w:rsidP="006F221F">
      <w:pPr>
        <w:rPr>
          <w:rStyle w:val="StyleUnderline"/>
        </w:rPr>
      </w:pPr>
      <w:r w:rsidRPr="006E54E9">
        <w:rPr>
          <w:rStyle w:val="StyleUnderline"/>
        </w:rPr>
        <w:t>Beijing has</w:t>
      </w:r>
      <w:r w:rsidRPr="006E54E9">
        <w:rPr>
          <w:sz w:val="16"/>
        </w:rPr>
        <w:t xml:space="preserve"> its own </w:t>
      </w:r>
      <w:r w:rsidRPr="006E54E9">
        <w:rPr>
          <w:rStyle w:val="StyleUnderline"/>
        </w:rPr>
        <w:t>incentives to avoid war</w:t>
      </w:r>
      <w:r w:rsidRPr="006E54E9">
        <w:rPr>
          <w:sz w:val="16"/>
        </w:rPr>
        <w:t xml:space="preserve">. Foremost among them is that </w:t>
      </w:r>
      <w:r w:rsidRPr="006E54E9">
        <w:rPr>
          <w:rStyle w:val="StyleUnderline"/>
        </w:rPr>
        <w:t xml:space="preserve">any </w:t>
      </w:r>
      <w:r w:rsidRPr="006E54E9">
        <w:rPr>
          <w:rStyle w:val="StyleUnderline"/>
          <w:highlight w:val="cyan"/>
        </w:rPr>
        <w:t>attempt</w:t>
      </w:r>
      <w:r w:rsidRPr="006E54E9">
        <w:rPr>
          <w:rStyle w:val="StyleUnderline"/>
        </w:rPr>
        <w:t xml:space="preserve"> to take Taiwan by force </w:t>
      </w:r>
      <w:r w:rsidRPr="006E54E9">
        <w:rPr>
          <w:rStyle w:val="StyleUnderline"/>
          <w:highlight w:val="cyan"/>
        </w:rPr>
        <w:t>would</w:t>
      </w:r>
      <w:r w:rsidRPr="006E54E9">
        <w:rPr>
          <w:sz w:val="16"/>
        </w:rPr>
        <w:t xml:space="preserve"> very likely </w:t>
      </w:r>
      <w:r w:rsidRPr="006E54E9">
        <w:rPr>
          <w:rStyle w:val="StyleUnderline"/>
          <w:highlight w:val="cyan"/>
        </w:rPr>
        <w:t>invite</w:t>
      </w:r>
      <w:r w:rsidRPr="006E54E9">
        <w:rPr>
          <w:sz w:val="16"/>
        </w:rPr>
        <w:t xml:space="preserve"> a </w:t>
      </w:r>
      <w:r w:rsidRPr="006E54E9">
        <w:rPr>
          <w:rStyle w:val="StyleUnderline"/>
        </w:rPr>
        <w:t xml:space="preserve">military </w:t>
      </w:r>
      <w:r w:rsidRPr="006E54E9">
        <w:rPr>
          <w:rStyle w:val="StyleUnderline"/>
          <w:highlight w:val="cyan"/>
        </w:rPr>
        <w:t xml:space="preserve">conflict with the </w:t>
      </w:r>
      <w:r w:rsidRPr="006E54E9">
        <w:rPr>
          <w:rStyle w:val="Emphasis"/>
          <w:highlight w:val="cyan"/>
        </w:rPr>
        <w:t>U</w:t>
      </w:r>
      <w:r w:rsidRPr="006E54E9">
        <w:rPr>
          <w:rStyle w:val="StyleUnderline"/>
        </w:rPr>
        <w:t xml:space="preserve">nited </w:t>
      </w:r>
      <w:r w:rsidRPr="006E54E9">
        <w:rPr>
          <w:rStyle w:val="Emphasis"/>
          <w:highlight w:val="cyan"/>
        </w:rPr>
        <w:t>S</w:t>
      </w:r>
      <w:r w:rsidRPr="006E54E9">
        <w:rPr>
          <w:rStyle w:val="StyleUnderline"/>
        </w:rPr>
        <w:t>tates</w:t>
      </w:r>
      <w:r w:rsidRPr="006E54E9">
        <w:rPr>
          <w:sz w:val="16"/>
        </w:rPr>
        <w:t xml:space="preserve">. Such a conflict would be difficult to limit from escalating or </w:t>
      </w:r>
      <w:r w:rsidRPr="006E54E9">
        <w:rPr>
          <w:rStyle w:val="StyleUnderline"/>
        </w:rPr>
        <w:t>spreading beyond the</w:t>
      </w:r>
      <w:r w:rsidRPr="006E54E9">
        <w:rPr>
          <w:sz w:val="16"/>
        </w:rPr>
        <w:t xml:space="preserve"> Taiwan </w:t>
      </w:r>
      <w:r w:rsidRPr="006E54E9">
        <w:rPr>
          <w:rStyle w:val="StyleUnderline"/>
        </w:rPr>
        <w:t>Strait.</w:t>
      </w:r>
    </w:p>
    <w:p w14:paraId="6EE1DAA6" w14:textId="77777777" w:rsidR="006F221F" w:rsidRPr="006E54E9" w:rsidRDefault="006F221F" w:rsidP="006F221F">
      <w:pPr>
        <w:rPr>
          <w:rStyle w:val="StyleUnderline"/>
        </w:rPr>
      </w:pPr>
      <w:r w:rsidRPr="006E54E9">
        <w:rPr>
          <w:sz w:val="16"/>
        </w:rPr>
        <w:lastRenderedPageBreak/>
        <w:t xml:space="preserve">Under such circumstances, </w:t>
      </w:r>
      <w:r w:rsidRPr="006E54E9">
        <w:rPr>
          <w:rStyle w:val="Emphasis"/>
        </w:rPr>
        <w:t xml:space="preserve">Beijing could </w:t>
      </w:r>
      <w:r w:rsidRPr="006E54E9">
        <w:rPr>
          <w:rStyle w:val="Emphasis"/>
          <w:highlight w:val="cyan"/>
        </w:rPr>
        <w:t>not</w:t>
      </w:r>
      <w:r w:rsidRPr="006E54E9">
        <w:rPr>
          <w:rStyle w:val="Emphasis"/>
        </w:rPr>
        <w:t xml:space="preserve"> be </w:t>
      </w:r>
      <w:r w:rsidRPr="006E54E9">
        <w:rPr>
          <w:rStyle w:val="Emphasis"/>
          <w:highlight w:val="cyan"/>
        </w:rPr>
        <w:t>assured of</w:t>
      </w:r>
      <w:r w:rsidRPr="006E54E9">
        <w:rPr>
          <w:rStyle w:val="Emphasis"/>
        </w:rPr>
        <w:t xml:space="preserve"> absolute </w:t>
      </w:r>
      <w:r w:rsidRPr="006E54E9">
        <w:rPr>
          <w:rStyle w:val="Emphasis"/>
          <w:highlight w:val="cyan"/>
        </w:rPr>
        <w:t>victory</w:t>
      </w:r>
      <w:r w:rsidRPr="006E54E9">
        <w:rPr>
          <w:sz w:val="16"/>
        </w:rPr>
        <w:t xml:space="preserve">, and </w:t>
      </w:r>
      <w:r w:rsidRPr="006E54E9">
        <w:rPr>
          <w:rStyle w:val="StyleUnderline"/>
          <w:highlight w:val="cyan"/>
        </w:rPr>
        <w:t>anything short of quick and absolute unification</w:t>
      </w:r>
      <w:r w:rsidRPr="006E54E9">
        <w:rPr>
          <w:rStyle w:val="StyleUnderline"/>
        </w:rPr>
        <w:t xml:space="preserve"> would risk </w:t>
      </w:r>
      <w:r w:rsidRPr="006E54E9">
        <w:rPr>
          <w:rStyle w:val="Emphasis"/>
          <w:highlight w:val="cyan"/>
        </w:rPr>
        <w:t>undermin</w:t>
      </w:r>
      <w:r w:rsidRPr="006E54E9">
        <w:rPr>
          <w:rStyle w:val="StyleUnderline"/>
        </w:rPr>
        <w:t xml:space="preserve">ing </w:t>
      </w:r>
      <w:r w:rsidRPr="006E54E9">
        <w:rPr>
          <w:rStyle w:val="Emphasis"/>
          <w:highlight w:val="cyan"/>
        </w:rPr>
        <w:t>C</w:t>
      </w:r>
      <w:r w:rsidRPr="006E54E9">
        <w:rPr>
          <w:rStyle w:val="StyleUnderline"/>
        </w:rPr>
        <w:t>hinese</w:t>
      </w:r>
      <w:r w:rsidRPr="006E54E9">
        <w:rPr>
          <w:sz w:val="16"/>
        </w:rPr>
        <w:t xml:space="preserve"> </w:t>
      </w:r>
      <w:r w:rsidRPr="006E54E9">
        <w:rPr>
          <w:rStyle w:val="Emphasis"/>
          <w:highlight w:val="cyan"/>
        </w:rPr>
        <w:t>C</w:t>
      </w:r>
      <w:r w:rsidRPr="006E54E9">
        <w:rPr>
          <w:rStyle w:val="StyleUnderline"/>
        </w:rPr>
        <w:t xml:space="preserve">ommunist </w:t>
      </w:r>
      <w:r w:rsidRPr="006E54E9">
        <w:rPr>
          <w:rStyle w:val="Emphasis"/>
          <w:highlight w:val="cyan"/>
        </w:rPr>
        <w:t>P</w:t>
      </w:r>
      <w:r w:rsidRPr="006E54E9">
        <w:rPr>
          <w:rStyle w:val="StyleUnderline"/>
        </w:rPr>
        <w:t xml:space="preserve">arty </w:t>
      </w:r>
      <w:r w:rsidRPr="006E54E9">
        <w:rPr>
          <w:rStyle w:val="StyleUnderline"/>
          <w:highlight w:val="cyan"/>
        </w:rPr>
        <w:t>legitimacy</w:t>
      </w:r>
      <w:r w:rsidRPr="006E54E9">
        <w:rPr>
          <w:sz w:val="16"/>
        </w:rPr>
        <w:t xml:space="preserve"> at home. </w:t>
      </w:r>
      <w:r w:rsidRPr="006E54E9">
        <w:rPr>
          <w:rStyle w:val="StyleUnderline"/>
        </w:rPr>
        <w:t xml:space="preserve">China's </w:t>
      </w:r>
      <w:r w:rsidRPr="006E54E9">
        <w:rPr>
          <w:rStyle w:val="StyleUnderline"/>
          <w:highlight w:val="cyan"/>
        </w:rPr>
        <w:t>use of force</w:t>
      </w:r>
      <w:r w:rsidRPr="006E54E9">
        <w:rPr>
          <w:rStyle w:val="StyleUnderline"/>
        </w:rPr>
        <w:t xml:space="preserve"> against Taiwan</w:t>
      </w:r>
      <w:r w:rsidRPr="006E54E9">
        <w:rPr>
          <w:sz w:val="16"/>
        </w:rPr>
        <w:t xml:space="preserve"> also </w:t>
      </w:r>
      <w:r w:rsidRPr="006E54E9">
        <w:rPr>
          <w:rStyle w:val="StyleUnderline"/>
        </w:rPr>
        <w:t xml:space="preserve">would </w:t>
      </w:r>
      <w:r w:rsidRPr="006E54E9">
        <w:rPr>
          <w:rStyle w:val="StyleUnderline"/>
          <w:highlight w:val="cyan"/>
        </w:rPr>
        <w:t>poison China's image</w:t>
      </w:r>
      <w:r w:rsidRPr="006E54E9">
        <w:rPr>
          <w:sz w:val="16"/>
        </w:rPr>
        <w:t xml:space="preserve"> in the region and the world, </w:t>
      </w:r>
      <w:r w:rsidRPr="006E54E9">
        <w:rPr>
          <w:rStyle w:val="StyleUnderline"/>
          <w:highlight w:val="cyan"/>
        </w:rPr>
        <w:t>alert neighboring countries</w:t>
      </w:r>
      <w:r w:rsidRPr="006E54E9">
        <w:rPr>
          <w:rStyle w:val="StyleUnderline"/>
        </w:rPr>
        <w:t xml:space="preserve"> to the threat China poses</w:t>
      </w:r>
      <w:r w:rsidRPr="006E54E9">
        <w:rPr>
          <w:sz w:val="16"/>
        </w:rPr>
        <w:t xml:space="preserve"> to stability </w:t>
      </w:r>
      <w:r w:rsidRPr="006E54E9">
        <w:rPr>
          <w:rStyle w:val="StyleUnderline"/>
          <w:highlight w:val="cyan"/>
        </w:rPr>
        <w:t>and lead to diversion</w:t>
      </w:r>
      <w:r w:rsidRPr="006E54E9">
        <w:rPr>
          <w:rStyle w:val="StyleUnderline"/>
        </w:rPr>
        <w:t xml:space="preserve"> of resources and focus </w:t>
      </w:r>
      <w:r w:rsidRPr="006E54E9">
        <w:rPr>
          <w:rStyle w:val="StyleUnderline"/>
          <w:highlight w:val="cyan"/>
        </w:rPr>
        <w:t>from</w:t>
      </w:r>
      <w:r w:rsidRPr="006E54E9">
        <w:rPr>
          <w:rStyle w:val="StyleUnderline"/>
        </w:rPr>
        <w:t xml:space="preserve"> Xi's</w:t>
      </w:r>
      <w:r w:rsidRPr="006E54E9">
        <w:rPr>
          <w:sz w:val="16"/>
        </w:rPr>
        <w:t xml:space="preserve"> pressing </w:t>
      </w:r>
      <w:r w:rsidRPr="006E54E9">
        <w:rPr>
          <w:rStyle w:val="StyleUnderline"/>
          <w:highlight w:val="cyan"/>
        </w:rPr>
        <w:t>domestic priorities</w:t>
      </w:r>
      <w:r w:rsidRPr="006E54E9">
        <w:rPr>
          <w:sz w:val="16"/>
          <w:highlight w:val="cyan"/>
        </w:rPr>
        <w:t>.</w:t>
      </w:r>
    </w:p>
    <w:p w14:paraId="698DF432" w14:textId="77777777" w:rsidR="006F221F" w:rsidRPr="006E54E9" w:rsidRDefault="006F221F" w:rsidP="006F221F">
      <w:pPr>
        <w:rPr>
          <w:sz w:val="16"/>
        </w:rPr>
      </w:pPr>
      <w:r w:rsidRPr="006E54E9">
        <w:rPr>
          <w:sz w:val="16"/>
        </w:rPr>
        <w:t>Given the unattractiveness of these options, it is little surprise that China has chosen a different path. In recent years, Beijing has unveiled a broad range of tools to deter Taiwan's independence and gradually weaken the will of the people of Taiwan to resist integration with the mainland.</w:t>
      </w:r>
    </w:p>
    <w:p w14:paraId="05DE1B54" w14:textId="77777777" w:rsidR="006F221F" w:rsidRPr="006E54E9" w:rsidRDefault="006F221F" w:rsidP="006F221F">
      <w:pPr>
        <w:rPr>
          <w:rStyle w:val="StyleUnderline"/>
        </w:rPr>
      </w:pPr>
      <w:r w:rsidRPr="006E54E9">
        <w:rPr>
          <w:rStyle w:val="StyleUnderline"/>
          <w:highlight w:val="cyan"/>
        </w:rPr>
        <w:t>China</w:t>
      </w:r>
      <w:r w:rsidRPr="006E54E9">
        <w:rPr>
          <w:sz w:val="16"/>
        </w:rPr>
        <w:t xml:space="preserve"> has </w:t>
      </w:r>
      <w:r w:rsidRPr="006E54E9">
        <w:rPr>
          <w:rStyle w:val="StyleUnderline"/>
          <w:highlight w:val="cyan"/>
        </w:rPr>
        <w:t>targeted</w:t>
      </w:r>
      <w:r w:rsidRPr="006E54E9">
        <w:rPr>
          <w:rStyle w:val="StyleUnderline"/>
        </w:rPr>
        <w:t xml:space="preserve"> Taiwan </w:t>
      </w:r>
      <w:r w:rsidRPr="006E54E9">
        <w:rPr>
          <w:rStyle w:val="StyleUnderline"/>
          <w:highlight w:val="cyan"/>
        </w:rPr>
        <w:t>economically</w:t>
      </w:r>
      <w:r w:rsidRPr="006E54E9">
        <w:rPr>
          <w:rStyle w:val="StyleUnderline"/>
        </w:rPr>
        <w:t>, sought to induce</w:t>
      </w:r>
      <w:r w:rsidRPr="006E54E9">
        <w:rPr>
          <w:sz w:val="16"/>
        </w:rPr>
        <w:t xml:space="preserve"> a </w:t>
      </w:r>
      <w:r w:rsidRPr="006E54E9">
        <w:rPr>
          <w:rStyle w:val="StyleUnderline"/>
        </w:rPr>
        <w:t>brain drain</w:t>
      </w:r>
      <w:r w:rsidRPr="006E54E9">
        <w:rPr>
          <w:sz w:val="16"/>
        </w:rPr>
        <w:t xml:space="preserve"> of Taiwan's top engineers to the mainland, </w:t>
      </w:r>
      <w:r w:rsidRPr="006E54E9">
        <w:rPr>
          <w:rStyle w:val="StyleUnderline"/>
        </w:rPr>
        <w:t>isolated Taiwan</w:t>
      </w:r>
      <w:r w:rsidRPr="006E54E9">
        <w:rPr>
          <w:sz w:val="16"/>
        </w:rPr>
        <w:t xml:space="preserve"> on the world stage, </w:t>
      </w:r>
      <w:r w:rsidRPr="006E54E9">
        <w:rPr>
          <w:rStyle w:val="StyleUnderline"/>
          <w:highlight w:val="cyan"/>
        </w:rPr>
        <w:t>fomented social divisions</w:t>
      </w:r>
      <w:r w:rsidRPr="006E54E9">
        <w:rPr>
          <w:sz w:val="16"/>
        </w:rPr>
        <w:t xml:space="preserve"> inside Taiwan, </w:t>
      </w:r>
      <w:r w:rsidRPr="006E54E9">
        <w:rPr>
          <w:rStyle w:val="StyleUnderline"/>
        </w:rPr>
        <w:t>launched cyberattacks and undertaken displays of military force.</w:t>
      </w:r>
    </w:p>
    <w:p w14:paraId="34CB0DFA" w14:textId="77777777" w:rsidR="006F221F" w:rsidRPr="006E54E9" w:rsidRDefault="006F221F" w:rsidP="006F221F">
      <w:pPr>
        <w:rPr>
          <w:rStyle w:val="StyleUnderline"/>
        </w:rPr>
      </w:pPr>
      <w:r w:rsidRPr="006E54E9">
        <w:rPr>
          <w:rStyle w:val="StyleUnderline"/>
        </w:rPr>
        <w:t>Beijing's goal is to</w:t>
      </w:r>
      <w:r w:rsidRPr="006E54E9">
        <w:rPr>
          <w:sz w:val="16"/>
        </w:rPr>
        <w:t xml:space="preserve"> constantly </w:t>
      </w:r>
      <w:r w:rsidRPr="006E54E9">
        <w:rPr>
          <w:rStyle w:val="StyleUnderline"/>
          <w:highlight w:val="cyan"/>
        </w:rPr>
        <w:t>remind Taiwan's people of its</w:t>
      </w:r>
      <w:r w:rsidRPr="006E54E9">
        <w:rPr>
          <w:sz w:val="16"/>
        </w:rPr>
        <w:t xml:space="preserve"> growing </w:t>
      </w:r>
      <w:r w:rsidRPr="006E54E9">
        <w:rPr>
          <w:rStyle w:val="StyleUnderline"/>
          <w:highlight w:val="cyan"/>
        </w:rPr>
        <w:t>power</w:t>
      </w:r>
      <w:r w:rsidRPr="006E54E9">
        <w:rPr>
          <w:rStyle w:val="StyleUnderline"/>
        </w:rPr>
        <w:t>, induce pessimism about Taiwan's future, deepen splits within the island's political system and</w:t>
      </w:r>
      <w:r w:rsidRPr="006E54E9">
        <w:rPr>
          <w:sz w:val="16"/>
        </w:rPr>
        <w:t xml:space="preserve"> </w:t>
      </w:r>
      <w:r w:rsidRPr="006E54E9">
        <w:rPr>
          <w:rStyle w:val="StyleUnderline"/>
        </w:rPr>
        <w:t>show</w:t>
      </w:r>
      <w:r w:rsidRPr="006E54E9">
        <w:rPr>
          <w:sz w:val="16"/>
        </w:rPr>
        <w:t xml:space="preserve"> that </w:t>
      </w:r>
      <w:r w:rsidRPr="006E54E9">
        <w:rPr>
          <w:rStyle w:val="StyleUnderline"/>
        </w:rPr>
        <w:t>outside powers are impotent to counter its flexes.</w:t>
      </w:r>
    </w:p>
    <w:p w14:paraId="6CE40CF4" w14:textId="77777777" w:rsidR="006F221F" w:rsidRPr="006E54E9" w:rsidRDefault="006F221F" w:rsidP="006F221F">
      <w:pPr>
        <w:rPr>
          <w:sz w:val="16"/>
        </w:rPr>
      </w:pPr>
      <w:r w:rsidRPr="006E54E9">
        <w:rPr>
          <w:sz w:val="16"/>
        </w:rPr>
        <w:t>Its approach is guided by the Chinese aphorism, "Once ripe, the melon will drop from its stem." This strategy may require more time than war, but it would come at less cost and risk to Beijing.</w:t>
      </w:r>
    </w:p>
    <w:p w14:paraId="03D1E461" w14:textId="77777777" w:rsidR="006F221F" w:rsidRPr="006E54E9" w:rsidRDefault="006F221F" w:rsidP="006F221F">
      <w:pPr>
        <w:rPr>
          <w:sz w:val="16"/>
        </w:rPr>
      </w:pPr>
      <w:r w:rsidRPr="006E54E9">
        <w:rPr>
          <w:rStyle w:val="Emphasis"/>
          <w:highlight w:val="cyan"/>
        </w:rPr>
        <w:t>Coercion without violence i</w:t>
      </w:r>
      <w:r w:rsidRPr="006E54E9">
        <w:rPr>
          <w:rStyle w:val="Emphasis"/>
        </w:rPr>
        <w:t xml:space="preserve">s not just a threat; it's </w:t>
      </w:r>
      <w:r w:rsidRPr="006E54E9">
        <w:rPr>
          <w:rStyle w:val="Emphasis"/>
          <w:highlight w:val="cyan"/>
        </w:rPr>
        <w:t>an everyday reality</w:t>
      </w:r>
      <w:r w:rsidRPr="006E54E9">
        <w:rPr>
          <w:sz w:val="16"/>
        </w:rPr>
        <w:t xml:space="preserve">. China does pose a kinetic threat to Taiwan, and Taiwan and the United States must strengthen their capacity to deter war. But </w:t>
      </w:r>
      <w:r w:rsidRPr="006E54E9">
        <w:rPr>
          <w:rStyle w:val="StyleUnderline"/>
        </w:rPr>
        <w:t xml:space="preserve">the </w:t>
      </w:r>
      <w:r w:rsidRPr="006E54E9">
        <w:rPr>
          <w:rStyle w:val="StyleUnderline"/>
          <w:highlight w:val="cyan"/>
        </w:rPr>
        <w:t>proximate threat is</w:t>
      </w:r>
      <w:r w:rsidRPr="006E54E9">
        <w:rPr>
          <w:rStyle w:val="StyleUnderline"/>
        </w:rPr>
        <w:t xml:space="preserve"> not</w:t>
      </w:r>
      <w:r w:rsidRPr="006E54E9">
        <w:rPr>
          <w:sz w:val="16"/>
        </w:rPr>
        <w:t xml:space="preserve"> just </w:t>
      </w:r>
      <w:r w:rsidRPr="006E54E9">
        <w:rPr>
          <w:rStyle w:val="StyleUnderline"/>
        </w:rPr>
        <w:t>military, it's</w:t>
      </w:r>
      <w:r w:rsidRPr="006E54E9">
        <w:rPr>
          <w:sz w:val="16"/>
        </w:rPr>
        <w:t xml:space="preserve"> also </w:t>
      </w:r>
      <w:r w:rsidRPr="006E54E9">
        <w:rPr>
          <w:rStyle w:val="StyleUnderline"/>
          <w:highlight w:val="cyan"/>
        </w:rPr>
        <w:t>psychological</w:t>
      </w:r>
      <w:r w:rsidRPr="006E54E9">
        <w:rPr>
          <w:sz w:val="16"/>
        </w:rPr>
        <w:t>.</w:t>
      </w:r>
    </w:p>
    <w:p w14:paraId="26331AE8" w14:textId="77777777" w:rsidR="006F221F" w:rsidRPr="006E54E9" w:rsidRDefault="006F221F" w:rsidP="006F221F">
      <w:pPr>
        <w:rPr>
          <w:sz w:val="16"/>
        </w:rPr>
      </w:pPr>
      <w:r w:rsidRPr="006E54E9">
        <w:rPr>
          <w:sz w:val="16"/>
        </w:rPr>
        <w:t>Hyping the threat that China poses to Taiwan does Beijing's work for it. Taiwan's people need reasons for confidence in their own future, not just reminders of their vulnerabilities.</w:t>
      </w:r>
    </w:p>
    <w:p w14:paraId="4906E45A" w14:textId="14503FAA" w:rsidR="002D63C4" w:rsidRDefault="002D63C4" w:rsidP="006F221F">
      <w:pPr>
        <w:pStyle w:val="Heading2"/>
      </w:pPr>
      <w:r>
        <w:lastRenderedPageBreak/>
        <w:t>Trump</w:t>
      </w:r>
    </w:p>
    <w:p w14:paraId="0CF11ED1" w14:textId="37B2E11E" w:rsidR="002D63C4" w:rsidRDefault="002D63C4" w:rsidP="002D63C4">
      <w:pPr>
        <w:pStyle w:val="Heading3"/>
      </w:pPr>
      <w:r>
        <w:lastRenderedPageBreak/>
        <w:t>1NC---Trump Defense</w:t>
      </w:r>
    </w:p>
    <w:p w14:paraId="2D7D6C30" w14:textId="77777777" w:rsidR="002D63C4" w:rsidRDefault="002D63C4" w:rsidP="002D63C4">
      <w:pPr>
        <w:pStyle w:val="Heading4"/>
      </w:pPr>
      <w:r>
        <w:t xml:space="preserve">Trump will be </w:t>
      </w:r>
      <w:r w:rsidRPr="003417D6">
        <w:rPr>
          <w:u w:val="single"/>
        </w:rPr>
        <w:t>constrained</w:t>
      </w:r>
      <w:r>
        <w:t>.</w:t>
      </w:r>
    </w:p>
    <w:p w14:paraId="3FAC3B10" w14:textId="77777777" w:rsidR="002D63C4" w:rsidRDefault="002D63C4" w:rsidP="002D63C4">
      <w:r>
        <w:t xml:space="preserve">Eric </w:t>
      </w:r>
      <w:r w:rsidRPr="003E700E">
        <w:rPr>
          <w:rStyle w:val="Style13ptBold"/>
        </w:rPr>
        <w:t>Posner 23</w:t>
      </w:r>
      <w:r>
        <w:t>, JD, MA, Kirkland &amp; Ellis Distinguished Service Professor, Law, University of Chicago. Fellow, American Academy of Arts &amp; Sciences. Member, American Law Institute, "A Trump Dictatorship Won’t Happen," Project Syndicate, 12/07/2023, https://www.project-syndicate.org/commentary/trump-might-try-to-be-dictator-but-would-fail-again-by-eric-posner-2023-12.</w:t>
      </w:r>
    </w:p>
    <w:p w14:paraId="4D62B58B" w14:textId="77777777" w:rsidR="002D63C4" w:rsidRPr="00B230B0" w:rsidRDefault="002D63C4" w:rsidP="002D63C4">
      <w:pPr>
        <w:rPr>
          <w:sz w:val="16"/>
        </w:rPr>
      </w:pPr>
      <w:r w:rsidRPr="00B230B0">
        <w:rPr>
          <w:sz w:val="16"/>
        </w:rPr>
        <w:t xml:space="preserve">CHICAGO – </w:t>
      </w:r>
      <w:r w:rsidRPr="00B230B0">
        <w:rPr>
          <w:rStyle w:val="StyleUnderline"/>
        </w:rPr>
        <w:t>Americans</w:t>
      </w:r>
      <w:r w:rsidRPr="00B230B0">
        <w:rPr>
          <w:sz w:val="16"/>
        </w:rPr>
        <w:t xml:space="preserve"> have </w:t>
      </w:r>
      <w:r w:rsidRPr="00B230B0">
        <w:rPr>
          <w:rStyle w:val="Emphasis"/>
        </w:rPr>
        <w:t>worried</w:t>
      </w:r>
      <w:r w:rsidRPr="00B230B0">
        <w:rPr>
          <w:sz w:val="16"/>
        </w:rPr>
        <w:t xml:space="preserve"> </w:t>
      </w:r>
      <w:r w:rsidRPr="00B230B0">
        <w:rPr>
          <w:rStyle w:val="StyleUnderline"/>
        </w:rPr>
        <w:t>about their presidents</w:t>
      </w:r>
      <w:r w:rsidRPr="00B230B0">
        <w:rPr>
          <w:sz w:val="16"/>
        </w:rPr>
        <w:t xml:space="preserve"> </w:t>
      </w:r>
      <w:r w:rsidRPr="00B230B0">
        <w:rPr>
          <w:rStyle w:val="Emphasis"/>
        </w:rPr>
        <w:t>becoming dictators</w:t>
      </w:r>
      <w:r w:rsidRPr="00B230B0">
        <w:rPr>
          <w:sz w:val="16"/>
        </w:rPr>
        <w:t xml:space="preserve"> (or, in the old days, tyrants) </w:t>
      </w:r>
      <w:r w:rsidRPr="00B230B0">
        <w:rPr>
          <w:rStyle w:val="StyleUnderline"/>
        </w:rPr>
        <w:t>ever since the</w:t>
      </w:r>
      <w:r w:rsidRPr="00B230B0">
        <w:rPr>
          <w:sz w:val="16"/>
        </w:rPr>
        <w:t xml:space="preserve"> </w:t>
      </w:r>
      <w:r w:rsidRPr="00117DA1">
        <w:rPr>
          <w:rStyle w:val="Emphasis"/>
          <w:highlight w:val="yellow"/>
        </w:rPr>
        <w:t>U</w:t>
      </w:r>
      <w:r w:rsidRPr="00B230B0">
        <w:rPr>
          <w:sz w:val="16"/>
        </w:rPr>
        <w:t xml:space="preserve">nites </w:t>
      </w:r>
      <w:r w:rsidRPr="00117DA1">
        <w:rPr>
          <w:rStyle w:val="Emphasis"/>
          <w:highlight w:val="yellow"/>
        </w:rPr>
        <w:t>S</w:t>
      </w:r>
      <w:r w:rsidRPr="00B230B0">
        <w:rPr>
          <w:sz w:val="16"/>
        </w:rPr>
        <w:t xml:space="preserve">tates </w:t>
      </w:r>
      <w:r w:rsidRPr="00B230B0">
        <w:rPr>
          <w:rStyle w:val="StyleUnderline"/>
        </w:rPr>
        <w:t>was founded</w:t>
      </w:r>
      <w:r w:rsidRPr="00B230B0">
        <w:rPr>
          <w:sz w:val="16"/>
        </w:rPr>
        <w:t xml:space="preserve">. The framers of the US Constitution understood that in classical democracies and republics, leaders often tried to seize power from legislatures and other assemblies. That is why </w:t>
      </w:r>
      <w:r w:rsidRPr="00B230B0">
        <w:rPr>
          <w:rStyle w:val="StyleUnderline"/>
        </w:rPr>
        <w:t>they created a</w:t>
      </w:r>
      <w:r w:rsidRPr="00B230B0">
        <w:rPr>
          <w:sz w:val="16"/>
        </w:rPr>
        <w:t xml:space="preserve"> </w:t>
      </w:r>
      <w:r w:rsidRPr="00117DA1">
        <w:rPr>
          <w:rStyle w:val="Emphasis"/>
          <w:highlight w:val="yellow"/>
        </w:rPr>
        <w:t>system of checks and balances</w:t>
      </w:r>
      <w:r w:rsidRPr="003417D6">
        <w:rPr>
          <w:sz w:val="16"/>
        </w:rPr>
        <w:t xml:space="preserve"> </w:t>
      </w:r>
      <w:r w:rsidRPr="003417D6">
        <w:rPr>
          <w:rStyle w:val="StyleUnderline"/>
        </w:rPr>
        <w:t>on</w:t>
      </w:r>
      <w:r w:rsidRPr="00B230B0">
        <w:rPr>
          <w:rStyle w:val="StyleUnderline"/>
        </w:rPr>
        <w:t xml:space="preserve"> government power</w:t>
      </w:r>
      <w:r w:rsidRPr="00B230B0">
        <w:rPr>
          <w:sz w:val="16"/>
        </w:rPr>
        <w:t>.</w:t>
      </w:r>
    </w:p>
    <w:p w14:paraId="5EDB8271" w14:textId="77777777" w:rsidR="002D63C4" w:rsidRPr="00B230B0" w:rsidRDefault="002D63C4" w:rsidP="002D63C4">
      <w:pPr>
        <w:rPr>
          <w:sz w:val="16"/>
        </w:rPr>
      </w:pPr>
      <w:r w:rsidRPr="00B230B0">
        <w:rPr>
          <w:sz w:val="16"/>
        </w:rPr>
        <w:t xml:space="preserve">So far, so </w:t>
      </w:r>
      <w:r w:rsidRPr="003417D6">
        <w:rPr>
          <w:sz w:val="16"/>
        </w:rPr>
        <w:t xml:space="preserve">good. </w:t>
      </w:r>
      <w:r w:rsidRPr="003417D6">
        <w:rPr>
          <w:rStyle w:val="StyleUnderline"/>
        </w:rPr>
        <w:t>No US president has</w:t>
      </w:r>
      <w:r w:rsidRPr="003417D6">
        <w:rPr>
          <w:sz w:val="16"/>
        </w:rPr>
        <w:t xml:space="preserve"> </w:t>
      </w:r>
      <w:r w:rsidRPr="003417D6">
        <w:rPr>
          <w:rStyle w:val="Emphasis"/>
        </w:rPr>
        <w:t>ever</w:t>
      </w:r>
      <w:r w:rsidRPr="003417D6">
        <w:rPr>
          <w:sz w:val="16"/>
        </w:rPr>
        <w:t xml:space="preserve"> </w:t>
      </w:r>
      <w:r w:rsidRPr="003417D6">
        <w:rPr>
          <w:rStyle w:val="StyleUnderline"/>
        </w:rPr>
        <w:t>been a dictator</w:t>
      </w:r>
      <w:r w:rsidRPr="003417D6">
        <w:rPr>
          <w:sz w:val="16"/>
        </w:rPr>
        <w:t>. Nonetheless</w:t>
      </w:r>
      <w:r w:rsidRPr="00B230B0">
        <w:rPr>
          <w:sz w:val="16"/>
        </w:rPr>
        <w:t xml:space="preserve">, accusing </w:t>
      </w:r>
      <w:r w:rsidRPr="003417D6">
        <w:rPr>
          <w:sz w:val="16"/>
        </w:rPr>
        <w:t xml:space="preserve">the other side’s candidate of seeking dictatorial powers has become a quadrennial ritual, one that has started early this time around. In a widely circulated </w:t>
      </w:r>
      <w:r w:rsidRPr="003417D6">
        <w:rPr>
          <w:i/>
          <w:iCs/>
          <w:sz w:val="16"/>
        </w:rPr>
        <w:t>Washington Post</w:t>
      </w:r>
      <w:r w:rsidRPr="003417D6">
        <w:rPr>
          <w:sz w:val="16"/>
        </w:rPr>
        <w:t xml:space="preserve"> commentary last week, Robert Kagan, repeating his earlier </w:t>
      </w:r>
      <w:r w:rsidRPr="003417D6">
        <w:rPr>
          <w:rStyle w:val="StyleUnderline"/>
        </w:rPr>
        <w:t>prediction that</w:t>
      </w:r>
      <w:r w:rsidRPr="003417D6">
        <w:rPr>
          <w:sz w:val="16"/>
        </w:rPr>
        <w:t xml:space="preserve"> former President Donald </w:t>
      </w:r>
      <w:r w:rsidRPr="003417D6">
        <w:rPr>
          <w:rStyle w:val="Emphasis"/>
        </w:rPr>
        <w:t>Trump</w:t>
      </w:r>
      <w:r w:rsidRPr="003417D6">
        <w:rPr>
          <w:sz w:val="16"/>
        </w:rPr>
        <w:t xml:space="preserve"> </w:t>
      </w:r>
      <w:r w:rsidRPr="003417D6">
        <w:rPr>
          <w:rStyle w:val="StyleUnderline"/>
        </w:rPr>
        <w:t>would become a fascist leader, warned</w:t>
      </w:r>
      <w:r w:rsidRPr="003417D6">
        <w:rPr>
          <w:sz w:val="16"/>
        </w:rPr>
        <w:t xml:space="preserve"> that </w:t>
      </w:r>
      <w:r w:rsidRPr="003417D6">
        <w:rPr>
          <w:rStyle w:val="StyleUnderline"/>
        </w:rPr>
        <w:t xml:space="preserve">he would become a dictator if he </w:t>
      </w:r>
      <w:proofErr w:type="gramStart"/>
      <w:r w:rsidRPr="003417D6">
        <w:rPr>
          <w:rStyle w:val="StyleUnderline"/>
        </w:rPr>
        <w:t>is</w:t>
      </w:r>
      <w:proofErr w:type="gramEnd"/>
      <w:r w:rsidRPr="003417D6">
        <w:rPr>
          <w:sz w:val="16"/>
        </w:rPr>
        <w:t xml:space="preserve"> </w:t>
      </w:r>
      <w:r w:rsidRPr="003417D6">
        <w:rPr>
          <w:rStyle w:val="Emphasis"/>
        </w:rPr>
        <w:t>elected again</w:t>
      </w:r>
      <w:r w:rsidRPr="003417D6">
        <w:rPr>
          <w:sz w:val="16"/>
        </w:rPr>
        <w:t xml:space="preserve"> </w:t>
      </w:r>
      <w:r w:rsidRPr="003417D6">
        <w:rPr>
          <w:rStyle w:val="StyleUnderline"/>
        </w:rPr>
        <w:t>in 2024</w:t>
      </w:r>
      <w:r w:rsidRPr="003417D6">
        <w:rPr>
          <w:sz w:val="16"/>
        </w:rPr>
        <w:t>. Kagan likens a Trump victory to an asteroid crashing into the earth, echoing the widely ridiculed commentary by Michael Anton, who likened a Hillary Clinton victory in 2016 to a</w:t>
      </w:r>
      <w:r w:rsidRPr="00B230B0">
        <w:rPr>
          <w:sz w:val="16"/>
        </w:rPr>
        <w:t xml:space="preserve"> suicide attack on an airliner.</w:t>
      </w:r>
    </w:p>
    <w:p w14:paraId="262806F0" w14:textId="77777777" w:rsidR="002D63C4" w:rsidRPr="00B230B0" w:rsidRDefault="002D63C4" w:rsidP="002D63C4">
      <w:pPr>
        <w:rPr>
          <w:sz w:val="16"/>
        </w:rPr>
      </w:pPr>
      <w:r w:rsidRPr="00B230B0">
        <w:rPr>
          <w:sz w:val="16"/>
        </w:rPr>
        <w:t xml:space="preserve">Trump was and is many things, most of them bad. But </w:t>
      </w:r>
      <w:r w:rsidRPr="003417D6">
        <w:rPr>
          <w:rStyle w:val="StyleUnderline"/>
        </w:rPr>
        <w:t>he</w:t>
      </w:r>
      <w:r w:rsidRPr="003417D6">
        <w:rPr>
          <w:sz w:val="16"/>
        </w:rPr>
        <w:t xml:space="preserve"> </w:t>
      </w:r>
      <w:r w:rsidRPr="003417D6">
        <w:rPr>
          <w:rStyle w:val="Emphasis"/>
        </w:rPr>
        <w:t>wasn’t a fascist</w:t>
      </w:r>
      <w:r w:rsidRPr="003417D6">
        <w:rPr>
          <w:sz w:val="16"/>
        </w:rPr>
        <w:t xml:space="preserve"> </w:t>
      </w:r>
      <w:r w:rsidRPr="003417D6">
        <w:rPr>
          <w:rStyle w:val="StyleUnderline"/>
        </w:rPr>
        <w:t>when he was president, and</w:t>
      </w:r>
      <w:r w:rsidRPr="003417D6">
        <w:rPr>
          <w:sz w:val="16"/>
        </w:rPr>
        <w:t xml:space="preserve"> he </w:t>
      </w:r>
      <w:r w:rsidRPr="003417D6">
        <w:rPr>
          <w:rStyle w:val="Emphasis"/>
        </w:rPr>
        <w:t>won’t</w:t>
      </w:r>
      <w:r w:rsidRPr="003417D6">
        <w:rPr>
          <w:sz w:val="16"/>
        </w:rPr>
        <w:t xml:space="preserve"> </w:t>
      </w:r>
      <w:r w:rsidRPr="003417D6">
        <w:rPr>
          <w:rStyle w:val="StyleUnderline"/>
        </w:rPr>
        <w:t>be a dictator if</w:t>
      </w:r>
      <w:r w:rsidRPr="00B230B0">
        <w:rPr>
          <w:rStyle w:val="StyleUnderline"/>
        </w:rPr>
        <w:t xml:space="preserve"> he is elected a second time</w:t>
      </w:r>
      <w:r w:rsidRPr="00B230B0">
        <w:rPr>
          <w:sz w:val="16"/>
        </w:rPr>
        <w:t xml:space="preserve">. Far from a strongman, </w:t>
      </w:r>
      <w:r w:rsidRPr="00117DA1">
        <w:rPr>
          <w:rStyle w:val="StyleUnderline"/>
          <w:highlight w:val="yellow"/>
        </w:rPr>
        <w:t>Trump</w:t>
      </w:r>
      <w:r w:rsidRPr="00B230B0">
        <w:rPr>
          <w:rStyle w:val="StyleUnderline"/>
        </w:rPr>
        <w:t xml:space="preserve"> was</w:t>
      </w:r>
      <w:r w:rsidRPr="00B230B0">
        <w:rPr>
          <w:sz w:val="16"/>
        </w:rPr>
        <w:t xml:space="preserve"> </w:t>
      </w:r>
      <w:r w:rsidRPr="00117DA1">
        <w:rPr>
          <w:rStyle w:val="Emphasis"/>
          <w:highlight w:val="yellow"/>
        </w:rPr>
        <w:t>weak throughout</w:t>
      </w:r>
      <w:r w:rsidRPr="00B230B0">
        <w:rPr>
          <w:sz w:val="16"/>
        </w:rPr>
        <w:t xml:space="preserve"> </w:t>
      </w:r>
      <w:r w:rsidRPr="00B230B0">
        <w:rPr>
          <w:rStyle w:val="StyleUnderline"/>
        </w:rPr>
        <w:t>his previous term</w:t>
      </w:r>
      <w:r w:rsidRPr="00B230B0">
        <w:rPr>
          <w:sz w:val="16"/>
        </w:rPr>
        <w:t xml:space="preserve">. His </w:t>
      </w:r>
      <w:r w:rsidRPr="00B230B0">
        <w:rPr>
          <w:rStyle w:val="StyleUnderline"/>
        </w:rPr>
        <w:t>main accomplishments</w:t>
      </w:r>
      <w:r w:rsidRPr="00B230B0">
        <w:rPr>
          <w:sz w:val="16"/>
        </w:rPr>
        <w:t xml:space="preserve"> – a tax cut, a stimulus package during the pandemic, and appointments of conservative (but largely mainstream) judges – all </w:t>
      </w:r>
      <w:r w:rsidRPr="00117DA1">
        <w:rPr>
          <w:rStyle w:val="StyleUnderline"/>
          <w:highlight w:val="yellow"/>
        </w:rPr>
        <w:t>went through</w:t>
      </w:r>
      <w:r w:rsidRPr="00117DA1">
        <w:rPr>
          <w:sz w:val="16"/>
          <w:highlight w:val="yellow"/>
        </w:rPr>
        <w:t xml:space="preserve"> </w:t>
      </w:r>
      <w:r w:rsidRPr="00117DA1">
        <w:rPr>
          <w:rStyle w:val="Emphasis"/>
          <w:highlight w:val="yellow"/>
        </w:rPr>
        <w:t>normal</w:t>
      </w:r>
      <w:r w:rsidRPr="00B230B0">
        <w:rPr>
          <w:sz w:val="16"/>
        </w:rPr>
        <w:t xml:space="preserve"> </w:t>
      </w:r>
      <w:r w:rsidRPr="00B230B0">
        <w:rPr>
          <w:rStyle w:val="StyleUnderline"/>
        </w:rPr>
        <w:t xml:space="preserve">constitutional </w:t>
      </w:r>
      <w:r w:rsidRPr="00117DA1">
        <w:rPr>
          <w:rStyle w:val="StyleUnderline"/>
          <w:highlight w:val="yellow"/>
        </w:rPr>
        <w:t>procedures</w:t>
      </w:r>
      <w:r w:rsidRPr="00B230B0">
        <w:rPr>
          <w:rStyle w:val="StyleUnderline"/>
        </w:rPr>
        <w:t>, with Congress fully involved</w:t>
      </w:r>
      <w:r w:rsidRPr="00B230B0">
        <w:rPr>
          <w:sz w:val="16"/>
        </w:rPr>
        <w:t xml:space="preserve">. Meanwhile, </w:t>
      </w:r>
      <w:r w:rsidRPr="00117DA1">
        <w:rPr>
          <w:rStyle w:val="StyleUnderline"/>
          <w:highlight w:val="yellow"/>
        </w:rPr>
        <w:t>Congress</w:t>
      </w:r>
      <w:r w:rsidRPr="00117DA1">
        <w:rPr>
          <w:sz w:val="16"/>
          <w:highlight w:val="yellow"/>
        </w:rPr>
        <w:t xml:space="preserve"> </w:t>
      </w:r>
      <w:r w:rsidRPr="00117DA1">
        <w:rPr>
          <w:rStyle w:val="Emphasis"/>
          <w:highlight w:val="yellow"/>
        </w:rPr>
        <w:t>thwarted</w:t>
      </w:r>
      <w:r w:rsidRPr="00B230B0">
        <w:rPr>
          <w:sz w:val="16"/>
        </w:rPr>
        <w:t xml:space="preserve"> </w:t>
      </w:r>
      <w:r w:rsidRPr="00B230B0">
        <w:rPr>
          <w:rStyle w:val="StyleUnderline"/>
        </w:rPr>
        <w:t>Trump’s promises to</w:t>
      </w:r>
      <w:r w:rsidRPr="00B230B0">
        <w:rPr>
          <w:sz w:val="16"/>
        </w:rPr>
        <w:t xml:space="preserve"> </w:t>
      </w:r>
      <w:r w:rsidRPr="00B230B0">
        <w:rPr>
          <w:rStyle w:val="Emphasis"/>
        </w:rPr>
        <w:t>repeal</w:t>
      </w:r>
      <w:r w:rsidRPr="00B230B0">
        <w:rPr>
          <w:sz w:val="16"/>
        </w:rPr>
        <w:t xml:space="preserve"> </w:t>
      </w:r>
      <w:r w:rsidRPr="00B230B0">
        <w:rPr>
          <w:rStyle w:val="StyleUnderline"/>
        </w:rPr>
        <w:t>the</w:t>
      </w:r>
      <w:r w:rsidRPr="00B230B0">
        <w:rPr>
          <w:sz w:val="16"/>
        </w:rPr>
        <w:t xml:space="preserve"> </w:t>
      </w:r>
      <w:r w:rsidRPr="00117DA1">
        <w:rPr>
          <w:rStyle w:val="Emphasis"/>
          <w:highlight w:val="yellow"/>
        </w:rPr>
        <w:t>A</w:t>
      </w:r>
      <w:r w:rsidRPr="00B230B0">
        <w:rPr>
          <w:sz w:val="16"/>
        </w:rPr>
        <w:t xml:space="preserve">ffordable </w:t>
      </w:r>
      <w:r w:rsidRPr="00117DA1">
        <w:rPr>
          <w:rStyle w:val="Emphasis"/>
          <w:highlight w:val="yellow"/>
        </w:rPr>
        <w:t>C</w:t>
      </w:r>
      <w:r w:rsidRPr="00B230B0">
        <w:rPr>
          <w:sz w:val="16"/>
        </w:rPr>
        <w:t xml:space="preserve">are </w:t>
      </w:r>
      <w:r w:rsidRPr="00117DA1">
        <w:rPr>
          <w:rStyle w:val="Emphasis"/>
          <w:highlight w:val="yellow"/>
        </w:rPr>
        <w:t>A</w:t>
      </w:r>
      <w:r w:rsidRPr="00B230B0">
        <w:rPr>
          <w:sz w:val="16"/>
        </w:rPr>
        <w:t xml:space="preserve">ct (“Obamacare”) </w:t>
      </w:r>
      <w:r w:rsidRPr="00117DA1">
        <w:rPr>
          <w:rStyle w:val="StyleUnderline"/>
          <w:highlight w:val="yellow"/>
        </w:rPr>
        <w:t>and</w:t>
      </w:r>
      <w:r w:rsidRPr="00B230B0">
        <w:rPr>
          <w:rStyle w:val="StyleUnderline"/>
        </w:rPr>
        <w:t xml:space="preserve"> to</w:t>
      </w:r>
      <w:r w:rsidRPr="00B230B0">
        <w:rPr>
          <w:sz w:val="16"/>
        </w:rPr>
        <w:t xml:space="preserve"> </w:t>
      </w:r>
      <w:r w:rsidRPr="00B230B0">
        <w:rPr>
          <w:rStyle w:val="Emphasis"/>
        </w:rPr>
        <w:t xml:space="preserve">build a </w:t>
      </w:r>
      <w:r w:rsidRPr="00117DA1">
        <w:rPr>
          <w:rStyle w:val="Emphasis"/>
          <w:highlight w:val="yellow"/>
        </w:rPr>
        <w:t>wall</w:t>
      </w:r>
      <w:r w:rsidRPr="00B230B0">
        <w:rPr>
          <w:sz w:val="16"/>
        </w:rPr>
        <w:t xml:space="preserve"> on the border with Mexico.</w:t>
      </w:r>
    </w:p>
    <w:p w14:paraId="689EEF84" w14:textId="77777777" w:rsidR="002D63C4" w:rsidRPr="00B230B0" w:rsidRDefault="002D63C4" w:rsidP="002D63C4">
      <w:pPr>
        <w:rPr>
          <w:sz w:val="16"/>
        </w:rPr>
      </w:pPr>
      <w:r w:rsidRPr="00B230B0">
        <w:rPr>
          <w:sz w:val="16"/>
        </w:rPr>
        <w:t xml:space="preserve">Likewise, </w:t>
      </w:r>
      <w:r w:rsidRPr="00B230B0">
        <w:rPr>
          <w:rStyle w:val="StyleUnderline"/>
        </w:rPr>
        <w:t>Trump’s</w:t>
      </w:r>
      <w:r w:rsidRPr="00B230B0">
        <w:rPr>
          <w:sz w:val="16"/>
        </w:rPr>
        <w:t xml:space="preserve"> most </w:t>
      </w:r>
      <w:r w:rsidRPr="00B230B0">
        <w:rPr>
          <w:rStyle w:val="Emphasis"/>
        </w:rPr>
        <w:t>notable</w:t>
      </w:r>
      <w:r w:rsidRPr="00B230B0">
        <w:rPr>
          <w:sz w:val="16"/>
        </w:rPr>
        <w:t xml:space="preserve"> </w:t>
      </w:r>
      <w:r w:rsidRPr="00B230B0">
        <w:rPr>
          <w:rStyle w:val="StyleUnderline"/>
        </w:rPr>
        <w:t xml:space="preserve">attempts </w:t>
      </w:r>
      <w:r w:rsidRPr="00117DA1">
        <w:rPr>
          <w:rStyle w:val="StyleUnderline"/>
          <w:highlight w:val="yellow"/>
        </w:rPr>
        <w:t>to act unilaterally</w:t>
      </w:r>
      <w:r w:rsidRPr="00B230B0">
        <w:rPr>
          <w:sz w:val="16"/>
        </w:rPr>
        <w:t xml:space="preserve"> – to end the Deferred Action for Childhood Arrivals immigration program, add a citizenship-status question to the census, and cut environmental regulations – </w:t>
      </w:r>
      <w:r w:rsidRPr="00B230B0">
        <w:rPr>
          <w:rStyle w:val="StyleUnderline"/>
        </w:rPr>
        <w:t>were</w:t>
      </w:r>
      <w:r w:rsidRPr="00B230B0">
        <w:rPr>
          <w:sz w:val="16"/>
        </w:rPr>
        <w:t xml:space="preserve"> </w:t>
      </w:r>
      <w:r w:rsidRPr="00B230B0">
        <w:rPr>
          <w:rStyle w:val="Emphasis"/>
        </w:rPr>
        <w:t xml:space="preserve">all </w:t>
      </w:r>
      <w:r w:rsidRPr="00117DA1">
        <w:rPr>
          <w:rStyle w:val="Emphasis"/>
          <w:highlight w:val="yellow"/>
        </w:rPr>
        <w:t>blocked</w:t>
      </w:r>
      <w:r w:rsidRPr="00117DA1">
        <w:rPr>
          <w:sz w:val="16"/>
          <w:highlight w:val="yellow"/>
        </w:rPr>
        <w:t xml:space="preserve"> </w:t>
      </w:r>
      <w:r w:rsidRPr="00117DA1">
        <w:rPr>
          <w:rStyle w:val="StyleUnderline"/>
          <w:highlight w:val="yellow"/>
        </w:rPr>
        <w:t>by</w:t>
      </w:r>
      <w:r w:rsidRPr="00B230B0">
        <w:rPr>
          <w:rStyle w:val="StyleUnderline"/>
        </w:rPr>
        <w:t xml:space="preserve"> the</w:t>
      </w:r>
      <w:r w:rsidRPr="00B230B0">
        <w:rPr>
          <w:sz w:val="16"/>
        </w:rPr>
        <w:t xml:space="preserve"> </w:t>
      </w:r>
      <w:r w:rsidRPr="00117DA1">
        <w:rPr>
          <w:rStyle w:val="Emphasis"/>
          <w:highlight w:val="yellow"/>
        </w:rPr>
        <w:t>courts</w:t>
      </w:r>
      <w:r w:rsidRPr="00117DA1">
        <w:rPr>
          <w:sz w:val="16"/>
          <w:highlight w:val="yellow"/>
        </w:rPr>
        <w:t xml:space="preserve"> </w:t>
      </w:r>
      <w:r w:rsidRPr="00117DA1">
        <w:rPr>
          <w:rStyle w:val="StyleUnderline"/>
          <w:highlight w:val="yellow"/>
        </w:rPr>
        <w:t>or</w:t>
      </w:r>
      <w:r w:rsidRPr="00117DA1">
        <w:rPr>
          <w:sz w:val="16"/>
          <w:highlight w:val="yellow"/>
        </w:rPr>
        <w:t xml:space="preserve"> </w:t>
      </w:r>
      <w:r w:rsidRPr="00117DA1">
        <w:rPr>
          <w:rStyle w:val="Emphasis"/>
          <w:highlight w:val="yellow"/>
        </w:rPr>
        <w:t>whittled down</w:t>
      </w:r>
      <w:r w:rsidRPr="00B230B0">
        <w:rPr>
          <w:sz w:val="16"/>
        </w:rPr>
        <w:t xml:space="preserve"> </w:t>
      </w:r>
      <w:r w:rsidRPr="00B230B0">
        <w:rPr>
          <w:rStyle w:val="StyleUnderline"/>
        </w:rPr>
        <w:t>in response to judicial challenges</w:t>
      </w:r>
      <w:r w:rsidRPr="00B230B0">
        <w:rPr>
          <w:sz w:val="16"/>
        </w:rPr>
        <w:t xml:space="preserve">. Trump’s own </w:t>
      </w:r>
      <w:r w:rsidRPr="00117DA1">
        <w:rPr>
          <w:rStyle w:val="StyleUnderline"/>
          <w:highlight w:val="yellow"/>
        </w:rPr>
        <w:t>subordinates</w:t>
      </w:r>
      <w:r w:rsidRPr="00117DA1">
        <w:rPr>
          <w:sz w:val="16"/>
          <w:highlight w:val="yellow"/>
        </w:rPr>
        <w:t xml:space="preserve"> </w:t>
      </w:r>
      <w:r w:rsidRPr="00117DA1">
        <w:rPr>
          <w:rStyle w:val="Emphasis"/>
          <w:highlight w:val="yellow"/>
        </w:rPr>
        <w:t>disobeyed</w:t>
      </w:r>
      <w:r w:rsidRPr="00B230B0">
        <w:rPr>
          <w:sz w:val="16"/>
        </w:rPr>
        <w:t xml:space="preserve"> </w:t>
      </w:r>
      <w:r w:rsidRPr="00B230B0">
        <w:rPr>
          <w:rStyle w:val="StyleUnderline"/>
        </w:rPr>
        <w:t>his orders</w:t>
      </w:r>
      <w:r w:rsidRPr="00B230B0">
        <w:rPr>
          <w:sz w:val="16"/>
        </w:rPr>
        <w:t xml:space="preserve"> to block investigations of his activities and bring frivolous lawsuits against his opponents. And Trump’s most </w:t>
      </w:r>
      <w:r w:rsidRPr="003417D6">
        <w:rPr>
          <w:rStyle w:val="StyleUnderline"/>
        </w:rPr>
        <w:t>consequential</w:t>
      </w:r>
      <w:r w:rsidRPr="003417D6">
        <w:rPr>
          <w:sz w:val="16"/>
        </w:rPr>
        <w:t xml:space="preserve"> </w:t>
      </w:r>
      <w:r w:rsidRPr="003417D6">
        <w:rPr>
          <w:rStyle w:val="Emphasis"/>
        </w:rPr>
        <w:t>foreign-policy</w:t>
      </w:r>
      <w:r w:rsidRPr="00B230B0">
        <w:rPr>
          <w:sz w:val="16"/>
        </w:rPr>
        <w:t xml:space="preserve"> </w:t>
      </w:r>
      <w:r w:rsidRPr="00B230B0">
        <w:rPr>
          <w:rStyle w:val="StyleUnderline"/>
        </w:rPr>
        <w:t>decisions</w:t>
      </w:r>
      <w:r w:rsidRPr="00B230B0">
        <w:rPr>
          <w:sz w:val="16"/>
        </w:rPr>
        <w:t xml:space="preserve"> – withdrawing from the Paris climate agreement and the Iran nuclear deal, for example – </w:t>
      </w:r>
      <w:r w:rsidRPr="00B230B0">
        <w:rPr>
          <w:rStyle w:val="StyleUnderline"/>
        </w:rPr>
        <w:t>were</w:t>
      </w:r>
      <w:r w:rsidRPr="00B230B0">
        <w:rPr>
          <w:sz w:val="16"/>
        </w:rPr>
        <w:t xml:space="preserve"> solidly </w:t>
      </w:r>
      <w:r w:rsidRPr="00B230B0">
        <w:rPr>
          <w:rStyle w:val="Emphasis"/>
        </w:rPr>
        <w:t>within</w:t>
      </w:r>
      <w:r w:rsidRPr="00B230B0">
        <w:rPr>
          <w:sz w:val="16"/>
        </w:rPr>
        <w:t xml:space="preserve"> </w:t>
      </w:r>
      <w:r w:rsidRPr="00B230B0">
        <w:rPr>
          <w:rStyle w:val="StyleUnderline"/>
        </w:rPr>
        <w:t>the tradition of presidential authority</w:t>
      </w:r>
      <w:r w:rsidRPr="00B230B0">
        <w:rPr>
          <w:sz w:val="16"/>
        </w:rPr>
        <w:t xml:space="preserve"> in that domain.</w:t>
      </w:r>
    </w:p>
    <w:p w14:paraId="34577BFC" w14:textId="77777777" w:rsidR="002D63C4" w:rsidRPr="00B230B0" w:rsidRDefault="002D63C4" w:rsidP="002D63C4">
      <w:pPr>
        <w:rPr>
          <w:sz w:val="16"/>
        </w:rPr>
      </w:pPr>
      <w:r w:rsidRPr="00117DA1">
        <w:rPr>
          <w:rStyle w:val="StyleUnderline"/>
          <w:highlight w:val="yellow"/>
        </w:rPr>
        <w:t>Trump was</w:t>
      </w:r>
      <w:r w:rsidRPr="00B230B0">
        <w:rPr>
          <w:rStyle w:val="StyleUnderline"/>
        </w:rPr>
        <w:t xml:space="preserve"> a</w:t>
      </w:r>
      <w:r w:rsidRPr="00B230B0">
        <w:rPr>
          <w:sz w:val="16"/>
        </w:rPr>
        <w:t xml:space="preserve"> </w:t>
      </w:r>
      <w:r w:rsidRPr="00117DA1">
        <w:rPr>
          <w:rStyle w:val="Emphasis"/>
          <w:highlight w:val="yellow"/>
        </w:rPr>
        <w:t>weak</w:t>
      </w:r>
      <w:r w:rsidRPr="00B230B0">
        <w:rPr>
          <w:sz w:val="16"/>
        </w:rPr>
        <w:t xml:space="preserve"> </w:t>
      </w:r>
      <w:r w:rsidRPr="00B230B0">
        <w:rPr>
          <w:rStyle w:val="StyleUnderline"/>
        </w:rPr>
        <w:t>president because</w:t>
      </w:r>
      <w:r w:rsidRPr="00B230B0">
        <w:rPr>
          <w:sz w:val="16"/>
        </w:rPr>
        <w:t xml:space="preserve"> most </w:t>
      </w:r>
      <w:r w:rsidRPr="00B230B0">
        <w:rPr>
          <w:rStyle w:val="StyleUnderline"/>
        </w:rPr>
        <w:t>voters</w:t>
      </w:r>
      <w:r w:rsidRPr="00B230B0">
        <w:rPr>
          <w:sz w:val="16"/>
        </w:rPr>
        <w:t xml:space="preserve"> </w:t>
      </w:r>
      <w:r w:rsidRPr="00B230B0">
        <w:rPr>
          <w:rStyle w:val="Emphasis"/>
        </w:rPr>
        <w:t>disliked him</w:t>
      </w:r>
      <w:r w:rsidRPr="00B230B0">
        <w:rPr>
          <w:sz w:val="16"/>
        </w:rPr>
        <w:t xml:space="preserve">. Every Democrat and even a few Republicans could afford to oppose him. Unable to achieve majority popular support, </w:t>
      </w:r>
      <w:r w:rsidRPr="00B230B0">
        <w:rPr>
          <w:rStyle w:val="StyleUnderline"/>
        </w:rPr>
        <w:t>he could</w:t>
      </w:r>
      <w:r w:rsidRPr="00B230B0">
        <w:rPr>
          <w:sz w:val="16"/>
        </w:rPr>
        <w:t xml:space="preserve"> </w:t>
      </w:r>
      <w:r w:rsidRPr="00B230B0">
        <w:rPr>
          <w:rStyle w:val="Emphasis"/>
        </w:rPr>
        <w:t>only</w:t>
      </w:r>
      <w:r w:rsidRPr="00B230B0">
        <w:rPr>
          <w:sz w:val="16"/>
        </w:rPr>
        <w:t xml:space="preserve"> </w:t>
      </w:r>
      <w:r w:rsidRPr="00B230B0">
        <w:rPr>
          <w:rStyle w:val="StyleUnderline"/>
        </w:rPr>
        <w:t>pretend</w:t>
      </w:r>
      <w:r w:rsidRPr="00B230B0">
        <w:rPr>
          <w:sz w:val="16"/>
        </w:rPr>
        <w:t xml:space="preserve">. Though </w:t>
      </w:r>
      <w:r w:rsidRPr="00B230B0">
        <w:rPr>
          <w:rStyle w:val="StyleUnderline"/>
        </w:rPr>
        <w:t xml:space="preserve">he </w:t>
      </w:r>
      <w:r w:rsidRPr="00117DA1">
        <w:rPr>
          <w:rStyle w:val="StyleUnderline"/>
          <w:highlight w:val="yellow"/>
        </w:rPr>
        <w:t>tried to</w:t>
      </w:r>
      <w:r w:rsidRPr="00117DA1">
        <w:rPr>
          <w:sz w:val="16"/>
          <w:highlight w:val="yellow"/>
        </w:rPr>
        <w:t xml:space="preserve"> </w:t>
      </w:r>
      <w:r w:rsidRPr="00117DA1">
        <w:rPr>
          <w:rStyle w:val="Emphasis"/>
          <w:highlight w:val="yellow"/>
        </w:rPr>
        <w:t>bully</w:t>
      </w:r>
      <w:r w:rsidRPr="00B230B0">
        <w:rPr>
          <w:sz w:val="16"/>
        </w:rPr>
        <w:t xml:space="preserve"> </w:t>
      </w:r>
      <w:r w:rsidRPr="00B230B0">
        <w:rPr>
          <w:rStyle w:val="StyleUnderline"/>
        </w:rPr>
        <w:t xml:space="preserve">the judiciary, those </w:t>
      </w:r>
      <w:r w:rsidRPr="00117DA1">
        <w:rPr>
          <w:rStyle w:val="StyleUnderline"/>
          <w:highlight w:val="yellow"/>
        </w:rPr>
        <w:t>efforts</w:t>
      </w:r>
      <w:r w:rsidRPr="00117DA1">
        <w:rPr>
          <w:sz w:val="16"/>
          <w:highlight w:val="yellow"/>
        </w:rPr>
        <w:t xml:space="preserve"> </w:t>
      </w:r>
      <w:r w:rsidRPr="00117DA1">
        <w:rPr>
          <w:rStyle w:val="Emphasis"/>
          <w:highlight w:val="yellow"/>
        </w:rPr>
        <w:t>failed</w:t>
      </w:r>
      <w:r w:rsidRPr="00B230B0">
        <w:rPr>
          <w:sz w:val="16"/>
        </w:rPr>
        <w:t xml:space="preserve">. “My judges,” as he called them, ruled against him over and over when he challenged the 2020 presidential election results. He </w:t>
      </w:r>
      <w:r w:rsidRPr="00117DA1">
        <w:rPr>
          <w:rStyle w:val="StyleUnderline"/>
          <w:highlight w:val="yellow"/>
        </w:rPr>
        <w:t>couldn’t get</w:t>
      </w:r>
      <w:r w:rsidRPr="00B230B0">
        <w:rPr>
          <w:rStyle w:val="StyleUnderline"/>
        </w:rPr>
        <w:t xml:space="preserve"> the</w:t>
      </w:r>
      <w:r w:rsidRPr="00B230B0">
        <w:rPr>
          <w:sz w:val="16"/>
        </w:rPr>
        <w:t xml:space="preserve"> </w:t>
      </w:r>
      <w:r w:rsidRPr="00B230B0">
        <w:rPr>
          <w:rStyle w:val="Emphasis"/>
        </w:rPr>
        <w:t xml:space="preserve">huge federal </w:t>
      </w:r>
      <w:r w:rsidRPr="00117DA1">
        <w:rPr>
          <w:rStyle w:val="Emphasis"/>
          <w:highlight w:val="yellow"/>
        </w:rPr>
        <w:t>bureaucracy</w:t>
      </w:r>
      <w:r w:rsidRPr="00117DA1">
        <w:rPr>
          <w:sz w:val="16"/>
          <w:highlight w:val="yellow"/>
        </w:rPr>
        <w:t xml:space="preserve"> </w:t>
      </w:r>
      <w:r w:rsidRPr="00117DA1">
        <w:rPr>
          <w:rStyle w:val="StyleUnderline"/>
          <w:highlight w:val="yellow"/>
        </w:rPr>
        <w:t>to do his bidding</w:t>
      </w:r>
      <w:r w:rsidRPr="00B230B0">
        <w:rPr>
          <w:rStyle w:val="StyleUnderline"/>
        </w:rPr>
        <w:t xml:space="preserve"> because he lacked</w:t>
      </w:r>
      <w:r w:rsidRPr="00B230B0">
        <w:rPr>
          <w:sz w:val="16"/>
        </w:rPr>
        <w:t xml:space="preserve"> the </w:t>
      </w:r>
      <w:r w:rsidRPr="00B230B0">
        <w:rPr>
          <w:rStyle w:val="Emphasis"/>
        </w:rPr>
        <w:t>wisdom</w:t>
      </w:r>
      <w:r w:rsidRPr="00B230B0">
        <w:rPr>
          <w:sz w:val="16"/>
        </w:rPr>
        <w:t xml:space="preserve"> </w:t>
      </w:r>
      <w:r w:rsidRPr="00B230B0">
        <w:rPr>
          <w:rStyle w:val="StyleUnderline"/>
        </w:rPr>
        <w:t>and</w:t>
      </w:r>
      <w:r w:rsidRPr="00B230B0">
        <w:rPr>
          <w:sz w:val="16"/>
        </w:rPr>
        <w:t xml:space="preserve"> </w:t>
      </w:r>
      <w:r w:rsidRPr="00B230B0">
        <w:rPr>
          <w:rStyle w:val="Emphasis"/>
        </w:rPr>
        <w:t>patience</w:t>
      </w:r>
      <w:r w:rsidRPr="00B230B0">
        <w:rPr>
          <w:sz w:val="16"/>
        </w:rPr>
        <w:t xml:space="preserve"> to manage it.</w:t>
      </w:r>
    </w:p>
    <w:p w14:paraId="1B3C5501" w14:textId="77777777" w:rsidR="002D63C4" w:rsidRPr="00B230B0" w:rsidRDefault="002D63C4" w:rsidP="002D63C4">
      <w:pPr>
        <w:rPr>
          <w:sz w:val="16"/>
        </w:rPr>
      </w:pPr>
      <w:r w:rsidRPr="00B230B0">
        <w:rPr>
          <w:sz w:val="16"/>
        </w:rPr>
        <w:t xml:space="preserve">Trump attempted to reverse the 2020 election by spreading lies and riling up a mob. But he failed completely, again thwarted by his top subordinates and the courts, as well as by election officials from both parties. Today, </w:t>
      </w:r>
      <w:r w:rsidRPr="00B230B0">
        <w:rPr>
          <w:rStyle w:val="StyleUnderline"/>
        </w:rPr>
        <w:t>Trump and his henchmen have been</w:t>
      </w:r>
      <w:r w:rsidRPr="00B230B0">
        <w:rPr>
          <w:sz w:val="16"/>
        </w:rPr>
        <w:t xml:space="preserve"> </w:t>
      </w:r>
      <w:r w:rsidRPr="00B230B0">
        <w:rPr>
          <w:rStyle w:val="Emphasis"/>
        </w:rPr>
        <w:t>indicted</w:t>
      </w:r>
      <w:r w:rsidRPr="00B230B0">
        <w:rPr>
          <w:sz w:val="16"/>
        </w:rPr>
        <w:t xml:space="preserve">, his </w:t>
      </w:r>
      <w:r w:rsidRPr="00117DA1">
        <w:rPr>
          <w:rStyle w:val="StyleUnderline"/>
          <w:highlight w:val="yellow"/>
        </w:rPr>
        <w:t>lawyers</w:t>
      </w:r>
      <w:r w:rsidRPr="00B230B0">
        <w:rPr>
          <w:rStyle w:val="StyleUnderline"/>
        </w:rPr>
        <w:t xml:space="preserve"> are </w:t>
      </w:r>
      <w:r w:rsidRPr="00117DA1">
        <w:rPr>
          <w:rStyle w:val="StyleUnderline"/>
          <w:highlight w:val="yellow"/>
        </w:rPr>
        <w:t>facing</w:t>
      </w:r>
      <w:r w:rsidRPr="00117DA1">
        <w:rPr>
          <w:sz w:val="16"/>
          <w:highlight w:val="yellow"/>
        </w:rPr>
        <w:t xml:space="preserve"> </w:t>
      </w:r>
      <w:r w:rsidRPr="00117DA1">
        <w:rPr>
          <w:rStyle w:val="Emphasis"/>
          <w:highlight w:val="yellow"/>
        </w:rPr>
        <w:t>disciplinary proceedings</w:t>
      </w:r>
      <w:r w:rsidRPr="00117DA1">
        <w:rPr>
          <w:sz w:val="16"/>
          <w:highlight w:val="yellow"/>
        </w:rPr>
        <w:t xml:space="preserve">, </w:t>
      </w:r>
      <w:r w:rsidRPr="00117DA1">
        <w:rPr>
          <w:rStyle w:val="StyleUnderline"/>
          <w:highlight w:val="yellow"/>
        </w:rPr>
        <w:t>and</w:t>
      </w:r>
      <w:r w:rsidRPr="00117DA1">
        <w:rPr>
          <w:sz w:val="16"/>
          <w:highlight w:val="yellow"/>
        </w:rPr>
        <w:t xml:space="preserve"> </w:t>
      </w:r>
      <w:r w:rsidRPr="00117DA1">
        <w:rPr>
          <w:rStyle w:val="Emphasis"/>
          <w:highlight w:val="yellow"/>
        </w:rPr>
        <w:t>hundreds</w:t>
      </w:r>
      <w:r w:rsidRPr="00B230B0">
        <w:rPr>
          <w:sz w:val="16"/>
        </w:rPr>
        <w:t xml:space="preserve"> </w:t>
      </w:r>
      <w:r w:rsidRPr="00B230B0">
        <w:rPr>
          <w:rStyle w:val="StyleUnderline"/>
        </w:rPr>
        <w:t>of</w:t>
      </w:r>
      <w:r w:rsidRPr="00B230B0">
        <w:rPr>
          <w:sz w:val="16"/>
        </w:rPr>
        <w:t xml:space="preserve"> his </w:t>
      </w:r>
      <w:r w:rsidRPr="00B230B0">
        <w:rPr>
          <w:rStyle w:val="StyleUnderline"/>
        </w:rPr>
        <w:t xml:space="preserve">supporters have been </w:t>
      </w:r>
      <w:r w:rsidRPr="00117DA1">
        <w:rPr>
          <w:rStyle w:val="StyleUnderline"/>
          <w:highlight w:val="yellow"/>
        </w:rPr>
        <w:t>sentenced</w:t>
      </w:r>
      <w:r w:rsidRPr="00B230B0">
        <w:rPr>
          <w:rStyle w:val="StyleUnderline"/>
        </w:rPr>
        <w:t xml:space="preserve"> to prison</w:t>
      </w:r>
      <w:r w:rsidRPr="00B230B0">
        <w:rPr>
          <w:sz w:val="16"/>
        </w:rPr>
        <w:t>.</w:t>
      </w:r>
    </w:p>
    <w:p w14:paraId="7495D4C3" w14:textId="77777777" w:rsidR="002D63C4" w:rsidRPr="00B230B0" w:rsidRDefault="002D63C4" w:rsidP="002D63C4">
      <w:pPr>
        <w:rPr>
          <w:sz w:val="16"/>
        </w:rPr>
      </w:pPr>
      <w:r w:rsidRPr="00B230B0">
        <w:rPr>
          <w:rStyle w:val="StyleUnderline"/>
        </w:rPr>
        <w:t>Kagan replies</w:t>
      </w:r>
      <w:r w:rsidRPr="00B230B0">
        <w:rPr>
          <w:sz w:val="16"/>
        </w:rPr>
        <w:t xml:space="preserve"> that </w:t>
      </w:r>
      <w:r w:rsidRPr="00B230B0">
        <w:rPr>
          <w:rStyle w:val="StyleUnderline"/>
        </w:rPr>
        <w:t>this time is</w:t>
      </w:r>
      <w:r w:rsidRPr="00B230B0">
        <w:rPr>
          <w:sz w:val="16"/>
        </w:rPr>
        <w:t xml:space="preserve"> </w:t>
      </w:r>
      <w:r w:rsidRPr="00B230B0">
        <w:rPr>
          <w:rStyle w:val="Emphasis"/>
        </w:rPr>
        <w:t>different</w:t>
      </w:r>
      <w:r w:rsidRPr="00B230B0">
        <w:rPr>
          <w:sz w:val="16"/>
        </w:rPr>
        <w:t xml:space="preserve">. The </w:t>
      </w:r>
      <w:r w:rsidRPr="00B230B0">
        <w:rPr>
          <w:rStyle w:val="StyleUnderline"/>
        </w:rPr>
        <w:t>Heritage Foundation</w:t>
      </w:r>
      <w:r w:rsidRPr="00B230B0">
        <w:rPr>
          <w:sz w:val="16"/>
        </w:rPr>
        <w:t xml:space="preserve">, a leading right-wing think tank, is compiling a list of thousands of right-wing radicals who will fill slots in the federal bureaucracy – especially the Department of Justice – that Trump will have freed </w:t>
      </w:r>
      <w:r w:rsidRPr="00B230B0">
        <w:rPr>
          <w:sz w:val="16"/>
        </w:rPr>
        <w:lastRenderedPageBreak/>
        <w:t xml:space="preserve">up by way of a novel legal maneuver. It has also produced a conservative wish list called </w:t>
      </w:r>
      <w:r w:rsidRPr="00B230B0">
        <w:rPr>
          <w:rStyle w:val="Emphasis"/>
        </w:rPr>
        <w:t>Project 2025</w:t>
      </w:r>
      <w:r w:rsidRPr="00B230B0">
        <w:rPr>
          <w:sz w:val="16"/>
        </w:rPr>
        <w:t xml:space="preserve">. But </w:t>
      </w:r>
      <w:r w:rsidRPr="00B230B0">
        <w:rPr>
          <w:rStyle w:val="StyleUnderline"/>
        </w:rPr>
        <w:t>the notion</w:t>
      </w:r>
      <w:r w:rsidRPr="00B230B0">
        <w:rPr>
          <w:sz w:val="16"/>
        </w:rPr>
        <w:t xml:space="preserve"> that </w:t>
      </w:r>
      <w:r w:rsidRPr="00B230B0">
        <w:rPr>
          <w:rStyle w:val="StyleUnderline"/>
        </w:rPr>
        <w:t>Trump will</w:t>
      </w:r>
      <w:r w:rsidRPr="00B230B0">
        <w:rPr>
          <w:sz w:val="16"/>
        </w:rPr>
        <w:t xml:space="preserve"> </w:t>
      </w:r>
      <w:r w:rsidRPr="00B230B0">
        <w:rPr>
          <w:rStyle w:val="Emphasis"/>
        </w:rPr>
        <w:t>pay attention</w:t>
      </w:r>
      <w:r w:rsidRPr="00B230B0">
        <w:rPr>
          <w:sz w:val="16"/>
        </w:rPr>
        <w:t xml:space="preserve"> </w:t>
      </w:r>
      <w:r w:rsidRPr="00B230B0">
        <w:rPr>
          <w:rStyle w:val="StyleUnderline"/>
        </w:rPr>
        <w:t>to think-tank proposals</w:t>
      </w:r>
      <w:r w:rsidRPr="00B230B0">
        <w:rPr>
          <w:sz w:val="16"/>
        </w:rPr>
        <w:t xml:space="preserve"> and white papers </w:t>
      </w:r>
      <w:r w:rsidRPr="00B230B0">
        <w:rPr>
          <w:rStyle w:val="StyleUnderline"/>
        </w:rPr>
        <w:t>is</w:t>
      </w:r>
      <w:r w:rsidRPr="00B230B0">
        <w:rPr>
          <w:sz w:val="16"/>
        </w:rPr>
        <w:t xml:space="preserve"> </w:t>
      </w:r>
      <w:r w:rsidRPr="00B230B0">
        <w:rPr>
          <w:rStyle w:val="Emphasis"/>
        </w:rPr>
        <w:t>fanciful</w:t>
      </w:r>
      <w:r w:rsidRPr="00B230B0">
        <w:rPr>
          <w:sz w:val="16"/>
        </w:rPr>
        <w:t xml:space="preserve"> – has no one learned anything?</w:t>
      </w:r>
    </w:p>
    <w:p w14:paraId="33102F08" w14:textId="77777777" w:rsidR="002D63C4" w:rsidRPr="00B230B0" w:rsidRDefault="002D63C4" w:rsidP="002D63C4">
      <w:pPr>
        <w:rPr>
          <w:sz w:val="16"/>
        </w:rPr>
      </w:pPr>
      <w:r w:rsidRPr="00B230B0">
        <w:rPr>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0EE918DB" w14:textId="77777777" w:rsidR="002D63C4" w:rsidRDefault="002D63C4" w:rsidP="002D63C4">
      <w:pPr>
        <w:rPr>
          <w:sz w:val="16"/>
        </w:rPr>
      </w:pPr>
      <w:r w:rsidRPr="00B230B0">
        <w:rPr>
          <w:sz w:val="16"/>
        </w:rPr>
        <w:t xml:space="preserve">But </w:t>
      </w:r>
      <w:r w:rsidRPr="00B230B0">
        <w:rPr>
          <w:rStyle w:val="StyleUnderline"/>
        </w:rPr>
        <w:t>if we have learned</w:t>
      </w:r>
      <w:r w:rsidRPr="00B230B0">
        <w:rPr>
          <w:sz w:val="16"/>
        </w:rPr>
        <w:t xml:space="preserve"> </w:t>
      </w:r>
      <w:r w:rsidRPr="00B230B0">
        <w:rPr>
          <w:rStyle w:val="Emphasis"/>
        </w:rPr>
        <w:t>anything</w:t>
      </w:r>
      <w:r w:rsidRPr="00B230B0">
        <w:rPr>
          <w:sz w:val="16"/>
        </w:rPr>
        <w:t xml:space="preserve"> </w:t>
      </w:r>
      <w:r w:rsidRPr="00B230B0">
        <w:rPr>
          <w:rStyle w:val="StyleUnderline"/>
        </w:rPr>
        <w:t xml:space="preserve">about </w:t>
      </w:r>
      <w:r w:rsidRPr="003417D6">
        <w:rPr>
          <w:rStyle w:val="StyleUnderline"/>
        </w:rPr>
        <w:t>Trump</w:t>
      </w:r>
      <w:r w:rsidRPr="00B230B0">
        <w:rPr>
          <w:rStyle w:val="StyleUnderline"/>
        </w:rPr>
        <w:t xml:space="preserve">, it is that we should </w:t>
      </w:r>
      <w:r w:rsidRPr="00117DA1">
        <w:rPr>
          <w:rStyle w:val="StyleUnderline"/>
          <w:highlight w:val="yellow"/>
        </w:rPr>
        <w:t>take</w:t>
      </w:r>
      <w:r w:rsidRPr="00B230B0">
        <w:rPr>
          <w:rStyle w:val="StyleUnderline"/>
        </w:rPr>
        <w:t xml:space="preserve"> his </w:t>
      </w:r>
      <w:r w:rsidRPr="00117DA1">
        <w:rPr>
          <w:rStyle w:val="StyleUnderline"/>
          <w:highlight w:val="yellow"/>
        </w:rPr>
        <w:t>promises with a</w:t>
      </w:r>
      <w:r w:rsidRPr="00117DA1">
        <w:rPr>
          <w:sz w:val="16"/>
          <w:highlight w:val="yellow"/>
        </w:rPr>
        <w:t xml:space="preserve"> </w:t>
      </w:r>
      <w:r w:rsidRPr="00117DA1">
        <w:rPr>
          <w:rStyle w:val="Emphasis"/>
          <w:highlight w:val="yellow"/>
        </w:rPr>
        <w:t>grain of salt</w:t>
      </w:r>
      <w:r w:rsidRPr="00B230B0">
        <w:rPr>
          <w:sz w:val="16"/>
        </w:rPr>
        <w:t xml:space="preserve">. He never did “lock up” Hillary Clinton, after all, and he already tried to empty the federal bureaucracy with the notorious “Schedule F” executive order toward the end of his term. </w:t>
      </w:r>
      <w:r w:rsidRPr="00B230B0">
        <w:rPr>
          <w:rStyle w:val="StyleUnderline"/>
        </w:rPr>
        <w:t>Nothing came</w:t>
      </w:r>
      <w:r w:rsidRPr="00B230B0">
        <w:rPr>
          <w:sz w:val="16"/>
        </w:rPr>
        <w:t xml:space="preserve"> of it </w:t>
      </w:r>
      <w:r w:rsidRPr="00B230B0">
        <w:rPr>
          <w:rStyle w:val="Emphasis"/>
        </w:rPr>
        <w:t>except</w:t>
      </w:r>
      <w:r w:rsidRPr="00B230B0">
        <w:rPr>
          <w:sz w:val="16"/>
        </w:rPr>
        <w:t xml:space="preserve"> </w:t>
      </w:r>
      <w:r w:rsidRPr="00B230B0">
        <w:rPr>
          <w:rStyle w:val="StyleUnderline"/>
        </w:rPr>
        <w:t>bureaucratic confusion</w:t>
      </w:r>
      <w:r w:rsidRPr="00B230B0">
        <w:rPr>
          <w:sz w:val="16"/>
        </w:rPr>
        <w:t>.</w:t>
      </w:r>
    </w:p>
    <w:p w14:paraId="1F6B3FF5" w14:textId="77777777" w:rsidR="002D63C4" w:rsidRPr="008B2B4C" w:rsidRDefault="002D63C4" w:rsidP="002D63C4">
      <w:pPr>
        <w:rPr>
          <w:sz w:val="16"/>
        </w:rPr>
      </w:pPr>
    </w:p>
    <w:p w14:paraId="70816EE5" w14:textId="77777777" w:rsidR="002D63C4" w:rsidRDefault="002D63C4" w:rsidP="002D63C4">
      <w:pPr>
        <w:rPr>
          <w:sz w:val="16"/>
        </w:rPr>
      </w:pPr>
    </w:p>
    <w:p w14:paraId="647311C4" w14:textId="77777777" w:rsidR="002D63C4" w:rsidRPr="002D63C4" w:rsidRDefault="002D63C4" w:rsidP="002D63C4"/>
    <w:p w14:paraId="65A717CD" w14:textId="57F27EA3" w:rsidR="002D63C4" w:rsidRDefault="002D63C4" w:rsidP="002D63C4">
      <w:pPr>
        <w:pStyle w:val="Heading3"/>
      </w:pPr>
      <w:r>
        <w:lastRenderedPageBreak/>
        <w:t>2NC---Trump Defense--Cards</w:t>
      </w:r>
    </w:p>
    <w:p w14:paraId="2F21C1D1" w14:textId="77777777" w:rsidR="002D63C4" w:rsidRDefault="002D63C4" w:rsidP="002D63C4">
      <w:pPr>
        <w:pStyle w:val="Heading4"/>
      </w:pPr>
      <w:r w:rsidRPr="003417D6">
        <w:rPr>
          <w:u w:val="single"/>
        </w:rPr>
        <w:t>Internal constraints</w:t>
      </w:r>
      <w:r>
        <w:t xml:space="preserve"> prevent disasters.</w:t>
      </w:r>
    </w:p>
    <w:p w14:paraId="3D154E29" w14:textId="77777777" w:rsidR="002D63C4" w:rsidRPr="00B230B0" w:rsidRDefault="002D63C4" w:rsidP="002D63C4">
      <w:r>
        <w:t xml:space="preserve">Eric </w:t>
      </w:r>
      <w:r w:rsidRPr="003E700E">
        <w:rPr>
          <w:rStyle w:val="Style13ptBold"/>
        </w:rPr>
        <w:t>Posner 23</w:t>
      </w:r>
      <w:r>
        <w:t>, JD, MA, Kirkland &amp; Ellis Distinguished Service Professor, Law, University of Chicago. Fellow, American Academy of Arts &amp; Sciences. Member, American Law Institute, "A Trump Dictatorship Won’t Happen," Project Syndicate, 12/07/2023, https://www.project-syndicate.org/commentary/trump-might-try-to-be-dictator-but-would-fail-again-by-eric-posner-2023-12.</w:t>
      </w:r>
    </w:p>
    <w:p w14:paraId="75644F90" w14:textId="77777777" w:rsidR="002D63C4" w:rsidRPr="00B230B0" w:rsidRDefault="002D63C4" w:rsidP="002D63C4">
      <w:pPr>
        <w:rPr>
          <w:sz w:val="16"/>
        </w:rPr>
      </w:pPr>
      <w:r w:rsidRPr="00B230B0">
        <w:rPr>
          <w:sz w:val="16"/>
        </w:rPr>
        <w:t xml:space="preserve">The problem for Trump and his inner circle is that </w:t>
      </w:r>
      <w:r w:rsidRPr="00B230B0">
        <w:rPr>
          <w:rStyle w:val="StyleUnderline"/>
        </w:rPr>
        <w:t>there are</w:t>
      </w:r>
      <w:r w:rsidRPr="00B230B0">
        <w:rPr>
          <w:sz w:val="16"/>
        </w:rPr>
        <w:t xml:space="preserve"> just </w:t>
      </w:r>
      <w:r w:rsidRPr="00117DA1">
        <w:rPr>
          <w:rStyle w:val="Emphasis"/>
          <w:highlight w:val="yellow"/>
        </w:rPr>
        <w:t>not enough</w:t>
      </w:r>
      <w:r w:rsidRPr="00117DA1">
        <w:rPr>
          <w:sz w:val="16"/>
          <w:highlight w:val="yellow"/>
        </w:rPr>
        <w:t xml:space="preserve"> </w:t>
      </w:r>
      <w:r w:rsidRPr="00117DA1">
        <w:rPr>
          <w:rStyle w:val="StyleUnderline"/>
          <w:highlight w:val="yellow"/>
        </w:rPr>
        <w:t>competent right-wing lawyers and policymakers</w:t>
      </w:r>
      <w:r w:rsidRPr="00B230B0">
        <w:rPr>
          <w:rStyle w:val="StyleUnderline"/>
        </w:rPr>
        <w:t xml:space="preserve"> who could </w:t>
      </w:r>
      <w:r w:rsidRPr="00117DA1">
        <w:rPr>
          <w:rStyle w:val="StyleUnderline"/>
          <w:highlight w:val="yellow"/>
        </w:rPr>
        <w:t>come into</w:t>
      </w:r>
      <w:r w:rsidRPr="00B230B0">
        <w:rPr>
          <w:rStyle w:val="StyleUnderline"/>
        </w:rPr>
        <w:t xml:space="preserve"> an</w:t>
      </w:r>
      <w:r w:rsidRPr="00B230B0">
        <w:rPr>
          <w:sz w:val="16"/>
        </w:rPr>
        <w:t xml:space="preserve"> </w:t>
      </w:r>
      <w:r w:rsidRPr="00117DA1">
        <w:rPr>
          <w:rStyle w:val="Emphasis"/>
          <w:highlight w:val="yellow"/>
        </w:rPr>
        <w:t>unfamiliar</w:t>
      </w:r>
      <w:r w:rsidRPr="00117DA1">
        <w:rPr>
          <w:sz w:val="16"/>
          <w:highlight w:val="yellow"/>
        </w:rPr>
        <w:t xml:space="preserve"> </w:t>
      </w:r>
      <w:r w:rsidRPr="00117DA1">
        <w:rPr>
          <w:rStyle w:val="StyleUnderline"/>
          <w:highlight w:val="yellow"/>
        </w:rPr>
        <w:t>agency and redirect it effectively</w:t>
      </w:r>
      <w:r w:rsidRPr="00B230B0">
        <w:rPr>
          <w:sz w:val="16"/>
        </w:rPr>
        <w:t xml:space="preserve">. </w:t>
      </w:r>
      <w:r w:rsidRPr="00117DA1">
        <w:rPr>
          <w:rStyle w:val="Emphasis"/>
          <w:highlight w:val="yellow"/>
        </w:rPr>
        <w:t>Agency heads</w:t>
      </w:r>
      <w:r w:rsidRPr="00117DA1">
        <w:rPr>
          <w:sz w:val="16"/>
          <w:highlight w:val="yellow"/>
        </w:rPr>
        <w:t xml:space="preserve">, </w:t>
      </w:r>
      <w:r w:rsidRPr="00117DA1">
        <w:rPr>
          <w:rStyle w:val="StyleUnderline"/>
          <w:highlight w:val="yellow"/>
        </w:rPr>
        <w:t>given</w:t>
      </w:r>
      <w:r w:rsidRPr="00117DA1">
        <w:rPr>
          <w:sz w:val="16"/>
          <w:highlight w:val="yellow"/>
        </w:rPr>
        <w:t xml:space="preserve"> </w:t>
      </w:r>
      <w:r w:rsidRPr="00117DA1">
        <w:rPr>
          <w:rStyle w:val="Emphasis"/>
          <w:highlight w:val="yellow"/>
        </w:rPr>
        <w:t>conflicting</w:t>
      </w:r>
      <w:r w:rsidRPr="00117DA1">
        <w:rPr>
          <w:sz w:val="16"/>
          <w:highlight w:val="yellow"/>
        </w:rPr>
        <w:t xml:space="preserve"> </w:t>
      </w:r>
      <w:r w:rsidRPr="00117DA1">
        <w:rPr>
          <w:rStyle w:val="StyleUnderline"/>
          <w:highlight w:val="yellow"/>
        </w:rPr>
        <w:t>orders</w:t>
      </w:r>
      <w:r w:rsidRPr="00B230B0">
        <w:rPr>
          <w:rStyle w:val="StyleUnderline"/>
        </w:rPr>
        <w:t xml:space="preserve"> to implement</w:t>
      </w:r>
      <w:r w:rsidRPr="00B230B0">
        <w:rPr>
          <w:sz w:val="16"/>
        </w:rPr>
        <w:t xml:space="preserve"> draconian </w:t>
      </w:r>
      <w:r w:rsidRPr="00B230B0">
        <w:rPr>
          <w:rStyle w:val="StyleUnderline"/>
        </w:rPr>
        <w:t xml:space="preserve">Trumpian policy </w:t>
      </w:r>
      <w:r w:rsidRPr="00117DA1">
        <w:rPr>
          <w:rStyle w:val="StyleUnderline"/>
          <w:highlight w:val="yellow"/>
        </w:rPr>
        <w:t>and replace</w:t>
      </w:r>
      <w:r w:rsidRPr="00B230B0">
        <w:rPr>
          <w:rStyle w:val="StyleUnderline"/>
        </w:rPr>
        <w:t xml:space="preserve"> thousands of experienced </w:t>
      </w:r>
      <w:r w:rsidRPr="00117DA1">
        <w:rPr>
          <w:rStyle w:val="StyleUnderline"/>
          <w:highlight w:val="yellow"/>
        </w:rPr>
        <w:t>staff with hacks</w:t>
      </w:r>
      <w:r w:rsidRPr="00B230B0">
        <w:rPr>
          <w:rStyle w:val="StyleUnderline"/>
        </w:rPr>
        <w:t>, will</w:t>
      </w:r>
      <w:r w:rsidRPr="00B230B0">
        <w:rPr>
          <w:sz w:val="16"/>
        </w:rPr>
        <w:t xml:space="preserve"> most likely </w:t>
      </w:r>
      <w:r w:rsidRPr="00117DA1">
        <w:rPr>
          <w:rStyle w:val="StyleUnderline"/>
          <w:highlight w:val="yellow"/>
        </w:rPr>
        <w:t>accomplish</w:t>
      </w:r>
      <w:r w:rsidRPr="00117DA1">
        <w:rPr>
          <w:sz w:val="16"/>
          <w:highlight w:val="yellow"/>
        </w:rPr>
        <w:t xml:space="preserve"> </w:t>
      </w:r>
      <w:r w:rsidRPr="00117DA1">
        <w:rPr>
          <w:rStyle w:val="Emphasis"/>
          <w:highlight w:val="yellow"/>
        </w:rPr>
        <w:t>neither</w:t>
      </w:r>
      <w:r w:rsidRPr="00B230B0">
        <w:rPr>
          <w:sz w:val="16"/>
        </w:rPr>
        <w:t xml:space="preserve">, instead </w:t>
      </w:r>
      <w:r w:rsidRPr="00B230B0">
        <w:rPr>
          <w:rStyle w:val="StyleUnderline"/>
        </w:rPr>
        <w:t xml:space="preserve">finding themselves </w:t>
      </w:r>
      <w:r w:rsidRPr="00117DA1">
        <w:rPr>
          <w:rStyle w:val="StyleUnderline"/>
          <w:highlight w:val="yellow"/>
        </w:rPr>
        <w:t>embroiled</w:t>
      </w:r>
      <w:r w:rsidRPr="00117DA1">
        <w:rPr>
          <w:sz w:val="16"/>
          <w:highlight w:val="yellow"/>
        </w:rPr>
        <w:t xml:space="preserve"> </w:t>
      </w:r>
      <w:r w:rsidRPr="00117DA1">
        <w:rPr>
          <w:rStyle w:val="Emphasis"/>
          <w:highlight w:val="yellow"/>
        </w:rPr>
        <w:t>in lawsuits</w:t>
      </w:r>
      <w:r w:rsidRPr="00B230B0">
        <w:rPr>
          <w:sz w:val="16"/>
        </w:rPr>
        <w:t xml:space="preserve"> </w:t>
      </w:r>
      <w:r w:rsidRPr="00B230B0">
        <w:rPr>
          <w:rStyle w:val="StyleUnderline"/>
        </w:rPr>
        <w:t>from fired employees</w:t>
      </w:r>
      <w:r w:rsidRPr="00B230B0">
        <w:rPr>
          <w:sz w:val="16"/>
        </w:rPr>
        <w:t>.</w:t>
      </w:r>
    </w:p>
    <w:p w14:paraId="244D2AE5" w14:textId="77777777" w:rsidR="002D63C4" w:rsidRPr="00B230B0" w:rsidRDefault="002D63C4" w:rsidP="002D63C4">
      <w:pPr>
        <w:rPr>
          <w:sz w:val="16"/>
        </w:rPr>
      </w:pPr>
      <w:r w:rsidRPr="00B230B0">
        <w:rPr>
          <w:sz w:val="16"/>
        </w:rPr>
        <w:t xml:space="preserve">Moreover, </w:t>
      </w:r>
      <w:r w:rsidRPr="00B230B0">
        <w:rPr>
          <w:rStyle w:val="StyleUnderline"/>
        </w:rPr>
        <w:t>Trump has</w:t>
      </w:r>
      <w:r w:rsidRPr="00B230B0">
        <w:rPr>
          <w:sz w:val="16"/>
        </w:rPr>
        <w:t xml:space="preserve"> </w:t>
      </w:r>
      <w:r w:rsidRPr="00B230B0">
        <w:rPr>
          <w:rStyle w:val="Emphasis"/>
        </w:rPr>
        <w:t>already</w:t>
      </w:r>
      <w:r w:rsidRPr="00B230B0">
        <w:rPr>
          <w:sz w:val="16"/>
        </w:rPr>
        <w:t xml:space="preserve"> </w:t>
      </w:r>
      <w:r w:rsidRPr="00B230B0">
        <w:rPr>
          <w:rStyle w:val="StyleUnderline"/>
        </w:rPr>
        <w:t>announced</w:t>
      </w:r>
      <w:r w:rsidRPr="00B230B0">
        <w:rPr>
          <w:sz w:val="16"/>
        </w:rPr>
        <w:t xml:space="preserve"> that </w:t>
      </w:r>
      <w:r w:rsidRPr="00B230B0">
        <w:rPr>
          <w:rStyle w:val="StyleUnderline"/>
        </w:rPr>
        <w:t>he doesn’t want Federalist Society lawyers</w:t>
      </w:r>
      <w:r w:rsidRPr="00B230B0">
        <w:rPr>
          <w:sz w:val="16"/>
        </w:rPr>
        <w:t xml:space="preserve"> in his government, </w:t>
      </w:r>
      <w:r w:rsidRPr="00B230B0">
        <w:rPr>
          <w:rStyle w:val="StyleUnderline"/>
        </w:rPr>
        <w:t>since</w:t>
      </w:r>
      <w:r w:rsidRPr="00B230B0">
        <w:rPr>
          <w:sz w:val="16"/>
        </w:rPr>
        <w:t xml:space="preserve"> too </w:t>
      </w:r>
      <w:r w:rsidRPr="00B230B0">
        <w:rPr>
          <w:rStyle w:val="StyleUnderline"/>
        </w:rPr>
        <w:t>many</w:t>
      </w:r>
      <w:r w:rsidRPr="00B230B0">
        <w:rPr>
          <w:sz w:val="16"/>
        </w:rPr>
        <w:t xml:space="preserve"> of them – including his two attorneys general, Jeff Sessions and Barr – </w:t>
      </w:r>
      <w:r w:rsidRPr="00B230B0">
        <w:rPr>
          <w:rStyle w:val="StyleUnderline"/>
        </w:rPr>
        <w:t>turned out to be</w:t>
      </w:r>
      <w:r w:rsidRPr="00B230B0">
        <w:rPr>
          <w:sz w:val="16"/>
        </w:rPr>
        <w:t xml:space="preserve"> </w:t>
      </w:r>
      <w:r w:rsidRPr="00B230B0">
        <w:rPr>
          <w:rStyle w:val="Emphasis"/>
        </w:rPr>
        <w:t>more loyal to the country</w:t>
      </w:r>
      <w:r w:rsidRPr="00B230B0">
        <w:rPr>
          <w:sz w:val="16"/>
        </w:rPr>
        <w:t xml:space="preserve"> </w:t>
      </w:r>
      <w:r w:rsidRPr="00B230B0">
        <w:rPr>
          <w:rStyle w:val="StyleUnderline"/>
        </w:rPr>
        <w:t>than to him</w:t>
      </w:r>
      <w:r w:rsidRPr="00B230B0">
        <w:rPr>
          <w:sz w:val="16"/>
        </w:rPr>
        <w:t xml:space="preserve">. But where, then, </w:t>
      </w:r>
      <w:r w:rsidRPr="00B230B0">
        <w:rPr>
          <w:rStyle w:val="StyleUnderline"/>
        </w:rPr>
        <w:t>will he</w:t>
      </w:r>
      <w:r w:rsidRPr="00B230B0">
        <w:rPr>
          <w:sz w:val="16"/>
        </w:rPr>
        <w:t xml:space="preserve"> </w:t>
      </w:r>
      <w:r w:rsidRPr="00B230B0">
        <w:rPr>
          <w:rStyle w:val="Emphasis"/>
        </w:rPr>
        <w:t>find</w:t>
      </w:r>
      <w:r w:rsidRPr="00B230B0">
        <w:rPr>
          <w:sz w:val="16"/>
        </w:rPr>
        <w:t xml:space="preserve"> </w:t>
      </w:r>
      <w:r w:rsidRPr="00B230B0">
        <w:rPr>
          <w:rStyle w:val="StyleUnderline"/>
        </w:rPr>
        <w:t>legal expertise</w:t>
      </w:r>
      <w:r w:rsidRPr="00B230B0">
        <w:rPr>
          <w:sz w:val="16"/>
        </w:rPr>
        <w:t>? With the Federalist Society having established itself as the main source of ambitious conservative lawyers, Trump has committed himself to a vanishingly small pool of talent.</w:t>
      </w:r>
    </w:p>
    <w:p w14:paraId="3F73561A" w14:textId="77777777" w:rsidR="002D63C4" w:rsidRPr="00B230B0" w:rsidRDefault="002D63C4" w:rsidP="002D63C4">
      <w:pPr>
        <w:rPr>
          <w:sz w:val="16"/>
        </w:rPr>
      </w:pPr>
      <w:r w:rsidRPr="00117DA1">
        <w:rPr>
          <w:rStyle w:val="StyleUnderline"/>
          <w:highlight w:val="yellow"/>
        </w:rPr>
        <w:t>Trump neither</w:t>
      </w:r>
      <w:r w:rsidRPr="00117DA1">
        <w:rPr>
          <w:sz w:val="16"/>
          <w:highlight w:val="yellow"/>
        </w:rPr>
        <w:t xml:space="preserve"> </w:t>
      </w:r>
      <w:r w:rsidRPr="00117DA1">
        <w:rPr>
          <w:rStyle w:val="Emphasis"/>
          <w:highlight w:val="yellow"/>
        </w:rPr>
        <w:t>knows nor cares</w:t>
      </w:r>
      <w:r w:rsidRPr="00B230B0">
        <w:rPr>
          <w:sz w:val="16"/>
        </w:rPr>
        <w:t xml:space="preserve"> that </w:t>
      </w:r>
      <w:r w:rsidRPr="00B230B0">
        <w:rPr>
          <w:rStyle w:val="StyleUnderline"/>
        </w:rPr>
        <w:t>a president</w:t>
      </w:r>
      <w:r w:rsidRPr="00B230B0">
        <w:rPr>
          <w:sz w:val="16"/>
        </w:rPr>
        <w:t xml:space="preserve"> </w:t>
      </w:r>
      <w:r w:rsidRPr="00B230B0">
        <w:rPr>
          <w:rStyle w:val="Emphasis"/>
        </w:rPr>
        <w:t>cannot</w:t>
      </w:r>
      <w:r w:rsidRPr="00B230B0">
        <w:rPr>
          <w:sz w:val="16"/>
        </w:rPr>
        <w:t xml:space="preserve"> simply </w:t>
      </w:r>
      <w:r w:rsidRPr="00B230B0">
        <w:rPr>
          <w:rStyle w:val="StyleUnderline"/>
        </w:rPr>
        <w:t>order the federal bureaucracy around</w:t>
      </w:r>
      <w:r w:rsidRPr="00B230B0">
        <w:rPr>
          <w:sz w:val="16"/>
        </w:rPr>
        <w:t xml:space="preserve">. A president must cajole, compromise, and plead. But even if Trump does that, </w:t>
      </w:r>
      <w:r w:rsidRPr="00B230B0">
        <w:rPr>
          <w:rStyle w:val="StyleUnderline"/>
        </w:rPr>
        <w:t xml:space="preserve">government investigators and </w:t>
      </w:r>
      <w:r w:rsidRPr="00117DA1">
        <w:rPr>
          <w:rStyle w:val="StyleUnderline"/>
          <w:highlight w:val="yellow"/>
        </w:rPr>
        <w:t>prosecutors</w:t>
      </w:r>
      <w:r w:rsidRPr="00B230B0">
        <w:rPr>
          <w:sz w:val="16"/>
        </w:rPr>
        <w:t xml:space="preserve"> </w:t>
      </w:r>
      <w:r w:rsidRPr="00B230B0">
        <w:rPr>
          <w:rStyle w:val="Emphasis"/>
        </w:rPr>
        <w:t xml:space="preserve">will </w:t>
      </w:r>
      <w:r w:rsidRPr="00117DA1">
        <w:rPr>
          <w:rStyle w:val="Emphasis"/>
          <w:highlight w:val="yellow"/>
        </w:rPr>
        <w:t>not bring cases</w:t>
      </w:r>
      <w:r w:rsidRPr="00117DA1">
        <w:rPr>
          <w:sz w:val="16"/>
          <w:highlight w:val="yellow"/>
        </w:rPr>
        <w:t xml:space="preserve"> </w:t>
      </w:r>
      <w:r w:rsidRPr="00117DA1">
        <w:rPr>
          <w:rStyle w:val="StyleUnderline"/>
          <w:highlight w:val="yellow"/>
        </w:rPr>
        <w:t>against</w:t>
      </w:r>
      <w:r w:rsidRPr="00B230B0">
        <w:rPr>
          <w:rStyle w:val="StyleUnderline"/>
        </w:rPr>
        <w:t xml:space="preserve"> people</w:t>
      </w:r>
      <w:r w:rsidRPr="00B230B0">
        <w:rPr>
          <w:sz w:val="16"/>
        </w:rPr>
        <w:t xml:space="preserve"> like Barr and Kelly, </w:t>
      </w:r>
      <w:r w:rsidRPr="00B230B0">
        <w:rPr>
          <w:rStyle w:val="StyleUnderline"/>
        </w:rPr>
        <w:t>who have committed</w:t>
      </w:r>
      <w:r w:rsidRPr="00B230B0">
        <w:rPr>
          <w:sz w:val="16"/>
        </w:rPr>
        <w:t xml:space="preserve"> </w:t>
      </w:r>
      <w:r w:rsidRPr="00117DA1">
        <w:rPr>
          <w:rStyle w:val="Emphasis"/>
          <w:highlight w:val="yellow"/>
        </w:rPr>
        <w:t>no</w:t>
      </w:r>
      <w:r w:rsidRPr="00117DA1">
        <w:rPr>
          <w:sz w:val="16"/>
          <w:highlight w:val="yellow"/>
        </w:rPr>
        <w:t xml:space="preserve"> </w:t>
      </w:r>
      <w:r w:rsidRPr="00117DA1">
        <w:rPr>
          <w:rStyle w:val="StyleUnderline"/>
          <w:highlight w:val="yellow"/>
        </w:rPr>
        <w:t>crimes</w:t>
      </w:r>
      <w:r w:rsidRPr="00B230B0">
        <w:rPr>
          <w:sz w:val="16"/>
        </w:rPr>
        <w:t xml:space="preserve">. </w:t>
      </w:r>
      <w:r w:rsidRPr="00117DA1">
        <w:rPr>
          <w:rStyle w:val="StyleUnderline"/>
          <w:highlight w:val="yellow"/>
        </w:rPr>
        <w:t>If</w:t>
      </w:r>
      <w:r w:rsidRPr="00B230B0">
        <w:rPr>
          <w:rStyle w:val="StyleUnderline"/>
        </w:rPr>
        <w:t xml:space="preserve"> they are</w:t>
      </w:r>
      <w:r w:rsidRPr="00B230B0">
        <w:rPr>
          <w:sz w:val="16"/>
        </w:rPr>
        <w:t xml:space="preserve"> somehow </w:t>
      </w:r>
      <w:r w:rsidRPr="00117DA1">
        <w:rPr>
          <w:rStyle w:val="Emphasis"/>
          <w:highlight w:val="yellow"/>
        </w:rPr>
        <w:t>forced</w:t>
      </w:r>
      <w:r w:rsidRPr="00B230B0">
        <w:rPr>
          <w:sz w:val="16"/>
        </w:rPr>
        <w:t xml:space="preserve"> </w:t>
      </w:r>
      <w:r w:rsidRPr="00B230B0">
        <w:rPr>
          <w:rStyle w:val="StyleUnderline"/>
        </w:rPr>
        <w:t xml:space="preserve">to, </w:t>
      </w:r>
      <w:r w:rsidRPr="00117DA1">
        <w:rPr>
          <w:rStyle w:val="StyleUnderline"/>
          <w:highlight w:val="yellow"/>
        </w:rPr>
        <w:t>expect</w:t>
      </w:r>
      <w:r w:rsidRPr="00117DA1">
        <w:rPr>
          <w:sz w:val="16"/>
          <w:highlight w:val="yellow"/>
        </w:rPr>
        <w:t xml:space="preserve"> </w:t>
      </w:r>
      <w:r w:rsidRPr="00117DA1">
        <w:rPr>
          <w:rStyle w:val="Emphasis"/>
          <w:highlight w:val="yellow"/>
        </w:rPr>
        <w:t>mass resignations</w:t>
      </w:r>
      <w:r w:rsidRPr="00117DA1">
        <w:rPr>
          <w:sz w:val="16"/>
          <w:highlight w:val="yellow"/>
        </w:rPr>
        <w:t xml:space="preserve">, </w:t>
      </w:r>
      <w:r w:rsidRPr="00117DA1">
        <w:rPr>
          <w:rStyle w:val="Emphasis"/>
          <w:highlight w:val="yellow"/>
        </w:rPr>
        <w:t>leaks</w:t>
      </w:r>
      <w:r w:rsidRPr="00117DA1">
        <w:rPr>
          <w:sz w:val="16"/>
          <w:highlight w:val="yellow"/>
        </w:rPr>
        <w:t xml:space="preserve">, </w:t>
      </w:r>
      <w:r w:rsidRPr="00117DA1">
        <w:rPr>
          <w:rStyle w:val="Emphasis"/>
          <w:highlight w:val="yellow"/>
        </w:rPr>
        <w:t>public repudiations</w:t>
      </w:r>
      <w:r w:rsidRPr="00117DA1">
        <w:rPr>
          <w:sz w:val="16"/>
          <w:highlight w:val="yellow"/>
        </w:rPr>
        <w:t xml:space="preserve">, </w:t>
      </w:r>
      <w:r w:rsidRPr="00117DA1">
        <w:rPr>
          <w:rStyle w:val="StyleUnderline"/>
          <w:highlight w:val="yellow"/>
        </w:rPr>
        <w:t>and</w:t>
      </w:r>
      <w:r w:rsidRPr="003417D6">
        <w:rPr>
          <w:rStyle w:val="StyleUnderline"/>
        </w:rPr>
        <w:t xml:space="preserve"> a</w:t>
      </w:r>
      <w:r w:rsidRPr="003417D6">
        <w:rPr>
          <w:sz w:val="16"/>
        </w:rPr>
        <w:t xml:space="preserve"> </w:t>
      </w:r>
      <w:r w:rsidRPr="00117DA1">
        <w:rPr>
          <w:rStyle w:val="Emphasis"/>
          <w:highlight w:val="yellow"/>
        </w:rPr>
        <w:t>field day</w:t>
      </w:r>
      <w:r w:rsidRPr="00117DA1">
        <w:rPr>
          <w:sz w:val="16"/>
          <w:highlight w:val="yellow"/>
        </w:rPr>
        <w:t xml:space="preserve"> </w:t>
      </w:r>
      <w:r w:rsidRPr="00117DA1">
        <w:rPr>
          <w:rStyle w:val="StyleUnderline"/>
          <w:highlight w:val="yellow"/>
        </w:rPr>
        <w:t>for the press</w:t>
      </w:r>
      <w:r w:rsidRPr="00B230B0">
        <w:rPr>
          <w:sz w:val="16"/>
        </w:rPr>
        <w:t xml:space="preserve">. </w:t>
      </w:r>
      <w:r w:rsidRPr="00117DA1">
        <w:rPr>
          <w:rStyle w:val="Emphasis"/>
          <w:highlight w:val="yellow"/>
        </w:rPr>
        <w:t>Judges</w:t>
      </w:r>
      <w:r w:rsidRPr="00B230B0">
        <w:rPr>
          <w:sz w:val="16"/>
        </w:rPr>
        <w:t xml:space="preserve"> </w:t>
      </w:r>
      <w:r w:rsidRPr="00B230B0">
        <w:rPr>
          <w:rStyle w:val="StyleUnderline"/>
        </w:rPr>
        <w:t xml:space="preserve">will </w:t>
      </w:r>
      <w:r w:rsidRPr="00117DA1">
        <w:rPr>
          <w:rStyle w:val="StyleUnderline"/>
          <w:highlight w:val="yellow"/>
        </w:rPr>
        <w:t>throw out</w:t>
      </w:r>
      <w:r w:rsidRPr="00B230B0">
        <w:rPr>
          <w:sz w:val="16"/>
        </w:rPr>
        <w:t xml:space="preserve"> the </w:t>
      </w:r>
      <w:r w:rsidRPr="00117DA1">
        <w:rPr>
          <w:rStyle w:val="StyleUnderline"/>
          <w:highlight w:val="yellow"/>
        </w:rPr>
        <w:t>cases, and</w:t>
      </w:r>
      <w:r w:rsidRPr="00117DA1">
        <w:rPr>
          <w:sz w:val="16"/>
          <w:highlight w:val="yellow"/>
        </w:rPr>
        <w:t xml:space="preserve"> </w:t>
      </w:r>
      <w:r w:rsidRPr="00117DA1">
        <w:rPr>
          <w:rStyle w:val="Emphasis"/>
          <w:highlight w:val="yellow"/>
        </w:rPr>
        <w:t>juries</w:t>
      </w:r>
      <w:r w:rsidRPr="00117DA1">
        <w:rPr>
          <w:sz w:val="16"/>
          <w:highlight w:val="yellow"/>
        </w:rPr>
        <w:t xml:space="preserve"> </w:t>
      </w:r>
      <w:r w:rsidRPr="00117DA1">
        <w:rPr>
          <w:rStyle w:val="StyleUnderline"/>
          <w:highlight w:val="yellow"/>
        </w:rPr>
        <w:t>will not convict</w:t>
      </w:r>
      <w:r w:rsidRPr="00B230B0">
        <w:rPr>
          <w:sz w:val="16"/>
        </w:rPr>
        <w:t>. Kagan thinks that if Trump wins his current trials, judges will be afraid to rule against him if he becomes president. This both overstates Trump’s current legal jeopardy and vastly underestimates the integrity of the judiciary.</w:t>
      </w:r>
    </w:p>
    <w:p w14:paraId="46BB0527" w14:textId="77777777" w:rsidR="002D63C4" w:rsidRPr="00B230B0" w:rsidRDefault="002D63C4" w:rsidP="002D63C4">
      <w:pPr>
        <w:rPr>
          <w:sz w:val="16"/>
        </w:rPr>
      </w:pPr>
      <w:r w:rsidRPr="00B230B0">
        <w:rPr>
          <w:sz w:val="16"/>
        </w:rPr>
        <w:t xml:space="preserve">Make no mistake: a second Trump term won’t be pretty. But </w:t>
      </w:r>
      <w:r w:rsidRPr="00B230B0">
        <w:rPr>
          <w:rStyle w:val="StyleUnderline"/>
        </w:rPr>
        <w:t>expect</w:t>
      </w:r>
      <w:r w:rsidRPr="00B230B0">
        <w:rPr>
          <w:sz w:val="16"/>
        </w:rPr>
        <w:t xml:space="preserve"> </w:t>
      </w:r>
      <w:r w:rsidRPr="00B230B0">
        <w:rPr>
          <w:rStyle w:val="Emphasis"/>
        </w:rPr>
        <w:t>turmoil</w:t>
      </w:r>
      <w:r w:rsidRPr="00B230B0">
        <w:rPr>
          <w:sz w:val="16"/>
        </w:rPr>
        <w:t xml:space="preserve"> (again), </w:t>
      </w:r>
      <w:r w:rsidRPr="00B230B0">
        <w:rPr>
          <w:rStyle w:val="Emphasis"/>
        </w:rPr>
        <w:t>not dictatorship</w:t>
      </w:r>
      <w:r w:rsidRPr="00B230B0">
        <w:rPr>
          <w:sz w:val="16"/>
        </w:rPr>
        <w:t>.</w:t>
      </w:r>
    </w:p>
    <w:p w14:paraId="0FC17D9E" w14:textId="77777777" w:rsidR="002D63C4" w:rsidRPr="00607D2C" w:rsidRDefault="002D63C4" w:rsidP="002D63C4"/>
    <w:p w14:paraId="572D1B51" w14:textId="77777777" w:rsidR="002D63C4" w:rsidRPr="009C08A8" w:rsidRDefault="002D63C4" w:rsidP="002D63C4">
      <w:pPr>
        <w:pStyle w:val="Heading4"/>
      </w:pPr>
      <w:r>
        <w:t>Trump’s foreign policy will be largely the same as Biden’s.</w:t>
      </w:r>
    </w:p>
    <w:p w14:paraId="787DCC09" w14:textId="77777777" w:rsidR="002D63C4" w:rsidRPr="00FB02CC" w:rsidRDefault="002D63C4" w:rsidP="002D63C4">
      <w:r w:rsidRPr="00FB02CC">
        <w:t xml:space="preserve">Stephen M. </w:t>
      </w:r>
      <w:r w:rsidRPr="00FB02CC">
        <w:rPr>
          <w:rStyle w:val="Style13ptBold"/>
        </w:rPr>
        <w:t>Walt</w:t>
      </w:r>
      <w:r w:rsidRPr="00FB02CC">
        <w:t xml:space="preserve"> 1-21-20</w:t>
      </w:r>
      <w:r w:rsidRPr="00FB02CC">
        <w:rPr>
          <w:rStyle w:val="Style13ptBold"/>
        </w:rPr>
        <w:t>24</w:t>
      </w:r>
      <w:r w:rsidRPr="00FB02CC">
        <w:t xml:space="preserve">, </w:t>
      </w:r>
      <w:r>
        <w:t>the</w:t>
      </w:r>
      <w:r w:rsidRPr="00FB02CC">
        <w:t xml:space="preserve"> Robert and Renée Belfer professor of international relations at Harvard University. "Another Trump Presidency Won’t Much Change U.S. Foreign Policy." Foreign Policy. https://foreignpolicy.com/2024/01/22/another-trump-presidency-wont-much-change-u-s-foreign-policy/. DL</w:t>
      </w:r>
    </w:p>
    <w:p w14:paraId="0D097EC4" w14:textId="77777777" w:rsidR="002D63C4" w:rsidRPr="002B4BEB" w:rsidRDefault="002D63C4" w:rsidP="002D63C4">
      <w:pPr>
        <w:rPr>
          <w:sz w:val="16"/>
        </w:rPr>
      </w:pPr>
      <w:r w:rsidRPr="002B4BEB">
        <w:rPr>
          <w:sz w:val="16"/>
        </w:rPr>
        <w:t xml:space="preserve">But </w:t>
      </w:r>
      <w:r w:rsidRPr="00A53FF2">
        <w:rPr>
          <w:rStyle w:val="StyleUnderline"/>
        </w:rPr>
        <w:t xml:space="preserve">if we turn to </w:t>
      </w:r>
      <w:r w:rsidRPr="00117DA1">
        <w:rPr>
          <w:rStyle w:val="Emphasis"/>
          <w:highlight w:val="yellow"/>
        </w:rPr>
        <w:t>foreign policy</w:t>
      </w:r>
      <w:r w:rsidRPr="002B4BEB">
        <w:rPr>
          <w:sz w:val="16"/>
        </w:rPr>
        <w:t xml:space="preserve">, </w:t>
      </w:r>
      <w:r w:rsidRPr="00A53FF2">
        <w:rPr>
          <w:rStyle w:val="StyleUnderline"/>
        </w:rPr>
        <w:t xml:space="preserve">the </w:t>
      </w:r>
      <w:r w:rsidRPr="00117DA1">
        <w:rPr>
          <w:rStyle w:val="StyleUnderline"/>
          <w:highlight w:val="yellow"/>
        </w:rPr>
        <w:t>differences are not</w:t>
      </w:r>
      <w:r w:rsidRPr="002B4BEB">
        <w:rPr>
          <w:sz w:val="16"/>
        </w:rPr>
        <w:t xml:space="preserve"> so </w:t>
      </w:r>
      <w:r w:rsidRPr="00117DA1">
        <w:rPr>
          <w:rStyle w:val="StyleUnderline"/>
          <w:highlight w:val="yellow"/>
        </w:rPr>
        <w:t>stark</w:t>
      </w:r>
      <w:r w:rsidRPr="002B4BEB">
        <w:rPr>
          <w:sz w:val="16"/>
        </w:rPr>
        <w:t xml:space="preserve">. Although many people now fear that a second Trump term would have dramatic effects on U.S. foreign policy, I suspect the differences will be less significant than you might think. Trump will be erratic, mercurial, boorish, and confrontational—especially toward America’s NATO allies—just as he was during his first term. But in other respects, </w:t>
      </w:r>
      <w:r w:rsidRPr="00A53FF2">
        <w:rPr>
          <w:rStyle w:val="StyleUnderline"/>
        </w:rPr>
        <w:t xml:space="preserve">a second </w:t>
      </w:r>
      <w:r w:rsidRPr="003003A9">
        <w:rPr>
          <w:rStyle w:val="StyleUnderline"/>
        </w:rPr>
        <w:t>Trump</w:t>
      </w:r>
      <w:r w:rsidRPr="00A53FF2">
        <w:rPr>
          <w:rStyle w:val="StyleUnderline"/>
        </w:rPr>
        <w:t xml:space="preserve"> term may </w:t>
      </w:r>
      <w:r w:rsidRPr="00A53FF2">
        <w:rPr>
          <w:rStyle w:val="Emphasis"/>
        </w:rPr>
        <w:t>not be</w:t>
      </w:r>
      <w:r w:rsidRPr="00A53FF2">
        <w:rPr>
          <w:rStyle w:val="StyleUnderline"/>
        </w:rPr>
        <w:t xml:space="preserve"> that</w:t>
      </w:r>
      <w:r w:rsidRPr="002B4BEB">
        <w:rPr>
          <w:sz w:val="16"/>
        </w:rPr>
        <w:t xml:space="preserve"> </w:t>
      </w:r>
      <w:r w:rsidRPr="00A53FF2">
        <w:rPr>
          <w:rStyle w:val="Emphasis"/>
        </w:rPr>
        <w:t>different</w:t>
      </w:r>
      <w:r w:rsidRPr="002B4BEB">
        <w:rPr>
          <w:sz w:val="16"/>
        </w:rPr>
        <w:t xml:space="preserve"> </w:t>
      </w:r>
      <w:r w:rsidRPr="00A53FF2">
        <w:rPr>
          <w:rStyle w:val="StyleUnderline"/>
        </w:rPr>
        <w:t>from what Biden would do</w:t>
      </w:r>
      <w:r w:rsidRPr="002B4BEB">
        <w:rPr>
          <w:sz w:val="16"/>
        </w:rPr>
        <w:t xml:space="preserve"> should he win another four years in office. To see this, consider how each man is likely to deal with what are arguably the three most important items on today’s foreign-policy agenda: Ukraine, China, and the Middle East.</w:t>
      </w:r>
    </w:p>
    <w:p w14:paraId="4050E4AB" w14:textId="77777777" w:rsidR="002D63C4" w:rsidRPr="002B4BEB" w:rsidRDefault="002D63C4" w:rsidP="002D63C4">
      <w:pPr>
        <w:rPr>
          <w:sz w:val="16"/>
        </w:rPr>
      </w:pPr>
      <w:r w:rsidRPr="002B4BEB">
        <w:rPr>
          <w:sz w:val="16"/>
        </w:rPr>
        <w:t>Ukraine</w:t>
      </w:r>
    </w:p>
    <w:p w14:paraId="7A614830" w14:textId="77777777" w:rsidR="002D63C4" w:rsidRPr="002B4BEB" w:rsidRDefault="002D63C4" w:rsidP="002D63C4">
      <w:pPr>
        <w:rPr>
          <w:sz w:val="16"/>
        </w:rPr>
      </w:pPr>
      <w:r w:rsidRPr="002B4BEB">
        <w:rPr>
          <w:sz w:val="16"/>
        </w:rPr>
        <w:t xml:space="preserve">The </w:t>
      </w:r>
      <w:r w:rsidRPr="00A53FF2">
        <w:rPr>
          <w:rStyle w:val="StyleUnderline"/>
        </w:rPr>
        <w:t>Biden</w:t>
      </w:r>
      <w:r w:rsidRPr="002B4BEB">
        <w:rPr>
          <w:sz w:val="16"/>
        </w:rPr>
        <w:t xml:space="preserve"> administration </w:t>
      </w:r>
      <w:r w:rsidRPr="00A53FF2">
        <w:rPr>
          <w:rStyle w:val="StyleUnderline"/>
        </w:rPr>
        <w:t xml:space="preserve">has been </w:t>
      </w:r>
      <w:r w:rsidRPr="00A53FF2">
        <w:rPr>
          <w:rStyle w:val="Emphasis"/>
        </w:rPr>
        <w:t>all-in</w:t>
      </w:r>
      <w:r w:rsidRPr="002B4BEB">
        <w:rPr>
          <w:sz w:val="16"/>
        </w:rPr>
        <w:t xml:space="preserve"> </w:t>
      </w:r>
      <w:r w:rsidRPr="00A53FF2">
        <w:rPr>
          <w:rStyle w:val="StyleUnderline"/>
        </w:rPr>
        <w:t>on Ukraine</w:t>
      </w:r>
      <w:r w:rsidRPr="002B4BEB">
        <w:rPr>
          <w:sz w:val="16"/>
        </w:rPr>
        <w:t xml:space="preserve"> since the war started, despite opposition from some members of the GOP and growing pessimism about Kyiv’s ability to win the war or recover its lost territory. Ukrainians and their Western supporters worry that Trump will pull the plug on U.S. support and leave Ukraine dependent on whatever help it can get from Europe and at the mercy of the Russian army. With typical bombast, Trump has boasted he could solve the war “in one day” and then waffled when asked if he wants Ukraine to win. Accordingly, you might think a Trump election would bring a sea change in U.S. policy.</w:t>
      </w:r>
    </w:p>
    <w:p w14:paraId="011B5200" w14:textId="77777777" w:rsidR="002D63C4" w:rsidRPr="002B4BEB" w:rsidRDefault="002D63C4" w:rsidP="002D63C4">
      <w:pPr>
        <w:rPr>
          <w:sz w:val="16"/>
        </w:rPr>
      </w:pPr>
      <w:r w:rsidRPr="002B4BEB">
        <w:rPr>
          <w:sz w:val="16"/>
        </w:rPr>
        <w:lastRenderedPageBreak/>
        <w:t xml:space="preserve">But </w:t>
      </w:r>
      <w:r w:rsidRPr="00A53FF2">
        <w:rPr>
          <w:rStyle w:val="StyleUnderline"/>
        </w:rPr>
        <w:t>here’s the rub</w:t>
      </w:r>
      <w:r w:rsidRPr="002B4BEB">
        <w:rPr>
          <w:sz w:val="16"/>
        </w:rPr>
        <w:t xml:space="preserve">: </w:t>
      </w:r>
      <w:r w:rsidRPr="003003A9">
        <w:rPr>
          <w:rStyle w:val="StyleUnderline"/>
        </w:rPr>
        <w:t>Biden is likely to follow</w:t>
      </w:r>
      <w:r w:rsidRPr="00A53FF2">
        <w:rPr>
          <w:rStyle w:val="StyleUnderline"/>
        </w:rPr>
        <w:t xml:space="preserve"> a similar path </w:t>
      </w:r>
      <w:r w:rsidRPr="003003A9">
        <w:rPr>
          <w:rStyle w:val="StyleUnderline"/>
        </w:rPr>
        <w:t>if</w:t>
      </w:r>
      <w:r w:rsidRPr="00A53FF2">
        <w:rPr>
          <w:rStyle w:val="StyleUnderline"/>
        </w:rPr>
        <w:t xml:space="preserve"> he wins another term</w:t>
      </w:r>
      <w:r w:rsidRPr="002B4BEB">
        <w:rPr>
          <w:sz w:val="16"/>
        </w:rPr>
        <w:t xml:space="preserve">, even if he pursues it in a different way. </w:t>
      </w:r>
      <w:r w:rsidRPr="00117DA1">
        <w:rPr>
          <w:rStyle w:val="StyleUnderline"/>
          <w:highlight w:val="yellow"/>
        </w:rPr>
        <w:t>The</w:t>
      </w:r>
      <w:r w:rsidRPr="00117DA1">
        <w:rPr>
          <w:sz w:val="16"/>
          <w:highlight w:val="yellow"/>
        </w:rPr>
        <w:t xml:space="preserve"> </w:t>
      </w:r>
      <w:r w:rsidRPr="00117DA1">
        <w:rPr>
          <w:rStyle w:val="Emphasis"/>
          <w:highlight w:val="yellow"/>
        </w:rPr>
        <w:t>tides</w:t>
      </w:r>
      <w:r w:rsidRPr="00A53FF2">
        <w:rPr>
          <w:rStyle w:val="Emphasis"/>
        </w:rPr>
        <w:t xml:space="preserve"> of war</w:t>
      </w:r>
      <w:r w:rsidRPr="002B4BEB">
        <w:rPr>
          <w:sz w:val="16"/>
        </w:rPr>
        <w:t xml:space="preserve"> </w:t>
      </w:r>
      <w:r w:rsidRPr="00117DA1">
        <w:rPr>
          <w:rStyle w:val="StyleUnderline"/>
          <w:highlight w:val="yellow"/>
        </w:rPr>
        <w:t>turned against Ukraine</w:t>
      </w:r>
      <w:r w:rsidRPr="002B4BEB">
        <w:rPr>
          <w:sz w:val="16"/>
        </w:rPr>
        <w:t xml:space="preserve"> in 2023, and </w:t>
      </w:r>
      <w:r w:rsidRPr="00A53FF2">
        <w:rPr>
          <w:rStyle w:val="StyleUnderline"/>
        </w:rPr>
        <w:t xml:space="preserve">although its supporters keep coming up with </w:t>
      </w:r>
      <w:r w:rsidRPr="00A53FF2">
        <w:rPr>
          <w:rStyle w:val="Emphasis"/>
        </w:rPr>
        <w:t>optimistic schemes</w:t>
      </w:r>
      <w:r w:rsidRPr="002B4BEB">
        <w:rPr>
          <w:sz w:val="16"/>
        </w:rPr>
        <w:t xml:space="preserve"> </w:t>
      </w:r>
      <w:r w:rsidRPr="00A53FF2">
        <w:rPr>
          <w:rStyle w:val="StyleUnderline"/>
        </w:rPr>
        <w:t xml:space="preserve">for </w:t>
      </w:r>
      <w:r w:rsidRPr="00A53FF2">
        <w:rPr>
          <w:rStyle w:val="Emphasis"/>
        </w:rPr>
        <w:t>reversing its fortunes</w:t>
      </w:r>
      <w:r w:rsidRPr="002B4BEB">
        <w:rPr>
          <w:sz w:val="16"/>
        </w:rPr>
        <w:t xml:space="preserve"> and liberating the territory that Russia has illegally conquered and annexed, </w:t>
      </w:r>
      <w:r w:rsidRPr="00A53FF2">
        <w:rPr>
          <w:rStyle w:val="StyleUnderline"/>
        </w:rPr>
        <w:t xml:space="preserve">their hopes are almost </w:t>
      </w:r>
      <w:r w:rsidRPr="00A53FF2">
        <w:rPr>
          <w:rStyle w:val="Emphasis"/>
        </w:rPr>
        <w:t>certainly illusory</w:t>
      </w:r>
      <w:r w:rsidRPr="00A53FF2">
        <w:rPr>
          <w:rStyle w:val="StyleUnderline"/>
        </w:rPr>
        <w:t>, and the Defense Department</w:t>
      </w:r>
      <w:r w:rsidRPr="002B4BEB">
        <w:rPr>
          <w:sz w:val="16"/>
        </w:rPr>
        <w:t xml:space="preserve"> probably </w:t>
      </w:r>
      <w:r w:rsidRPr="00A53FF2">
        <w:rPr>
          <w:rStyle w:val="Emphasis"/>
        </w:rPr>
        <w:t>knows it</w:t>
      </w:r>
      <w:r w:rsidRPr="00A53FF2">
        <w:rPr>
          <w:rStyle w:val="StyleUnderline"/>
        </w:rPr>
        <w:t xml:space="preserve">. </w:t>
      </w:r>
      <w:r w:rsidRPr="00117DA1">
        <w:rPr>
          <w:rStyle w:val="StyleUnderline"/>
          <w:highlight w:val="yellow"/>
        </w:rPr>
        <w:t>Biden</w:t>
      </w:r>
      <w:r w:rsidRPr="00A53FF2">
        <w:rPr>
          <w:rStyle w:val="StyleUnderline"/>
        </w:rPr>
        <w:t xml:space="preserve"> &amp; Co. aren’t </w:t>
      </w:r>
      <w:r w:rsidRPr="00A53FF2">
        <w:rPr>
          <w:rStyle w:val="Emphasis"/>
        </w:rPr>
        <w:t>going to admit</w:t>
      </w:r>
      <w:r w:rsidRPr="00A53FF2">
        <w:rPr>
          <w:rStyle w:val="StyleUnderline"/>
        </w:rPr>
        <w:t xml:space="preserve"> this prior to the election,</w:t>
      </w:r>
      <w:r w:rsidRPr="002B4BEB">
        <w:rPr>
          <w:sz w:val="16"/>
        </w:rPr>
        <w:t xml:space="preserve"> because it would cast doubt on their handling of the war up until now. </w:t>
      </w:r>
      <w:r w:rsidRPr="00A53FF2">
        <w:rPr>
          <w:rStyle w:val="StyleUnderline"/>
        </w:rPr>
        <w:t xml:space="preserve">If returned to office, however, they are </w:t>
      </w:r>
      <w:r w:rsidRPr="00117DA1">
        <w:rPr>
          <w:rStyle w:val="StyleUnderline"/>
          <w:highlight w:val="yellow"/>
        </w:rPr>
        <w:t xml:space="preserve">likely to </w:t>
      </w:r>
      <w:r w:rsidRPr="00117DA1">
        <w:rPr>
          <w:rStyle w:val="Emphasis"/>
          <w:highlight w:val="yellow"/>
        </w:rPr>
        <w:t>pressure Kyiv</w:t>
      </w:r>
      <w:r w:rsidRPr="00117DA1">
        <w:rPr>
          <w:sz w:val="16"/>
          <w:highlight w:val="yellow"/>
        </w:rPr>
        <w:t xml:space="preserve"> </w:t>
      </w:r>
      <w:r w:rsidRPr="003003A9">
        <w:rPr>
          <w:rStyle w:val="StyleUnderline"/>
        </w:rPr>
        <w:t>to adopt</w:t>
      </w:r>
      <w:r w:rsidRPr="002B4BEB">
        <w:rPr>
          <w:sz w:val="16"/>
        </w:rPr>
        <w:t xml:space="preserve"> more </w:t>
      </w:r>
      <w:r w:rsidRPr="00A53FF2">
        <w:rPr>
          <w:rStyle w:val="Emphasis"/>
        </w:rPr>
        <w:t>realistic objectives</w:t>
      </w:r>
      <w:r w:rsidRPr="002B4BEB">
        <w:rPr>
          <w:sz w:val="16"/>
        </w:rPr>
        <w:t xml:space="preserve"> </w:t>
      </w:r>
      <w:r w:rsidRPr="00A53FF2">
        <w:rPr>
          <w:rStyle w:val="StyleUnderline"/>
        </w:rPr>
        <w:t xml:space="preserve">and </w:t>
      </w:r>
      <w:r w:rsidRPr="00117DA1">
        <w:rPr>
          <w:rStyle w:val="StyleUnderline"/>
          <w:highlight w:val="yellow"/>
        </w:rPr>
        <w:t xml:space="preserve">to move </w:t>
      </w:r>
      <w:r w:rsidRPr="00117DA1">
        <w:rPr>
          <w:rStyle w:val="Emphasis"/>
          <w:highlight w:val="yellow"/>
        </w:rPr>
        <w:t>toward</w:t>
      </w:r>
      <w:r w:rsidRPr="00A53FF2">
        <w:rPr>
          <w:rStyle w:val="Emphasis"/>
        </w:rPr>
        <w:t xml:space="preserve"> a </w:t>
      </w:r>
      <w:r w:rsidRPr="00117DA1">
        <w:rPr>
          <w:rStyle w:val="Emphasis"/>
          <w:highlight w:val="yellow"/>
        </w:rPr>
        <w:t>settlement</w:t>
      </w:r>
      <w:r w:rsidRPr="002B4BEB">
        <w:rPr>
          <w:sz w:val="16"/>
        </w:rPr>
        <w:t>.</w:t>
      </w:r>
    </w:p>
    <w:p w14:paraId="10258785" w14:textId="77777777" w:rsidR="002D63C4" w:rsidRPr="002B4BEB" w:rsidRDefault="002D63C4" w:rsidP="002D63C4">
      <w:pPr>
        <w:rPr>
          <w:sz w:val="16"/>
        </w:rPr>
      </w:pPr>
      <w:r w:rsidRPr="002B4BEB">
        <w:rPr>
          <w:sz w:val="16"/>
        </w:rPr>
        <w:t xml:space="preserve">I believe Biden would do this in a measured way and try to help Kyiv strike the best deal it could. By contrast, Trump would probably exhibit the same diplomatic skill he showed in his amateurish bromance with North Korea’s Kim Jong Un (that is to say, none) and be more inclined to cut and run. The broader point, however, is that </w:t>
      </w:r>
      <w:r w:rsidRPr="00117DA1">
        <w:rPr>
          <w:rStyle w:val="StyleUnderline"/>
          <w:highlight w:val="yellow"/>
        </w:rPr>
        <w:t>both administrations will</w:t>
      </w:r>
      <w:r w:rsidRPr="00117DA1">
        <w:rPr>
          <w:sz w:val="16"/>
          <w:highlight w:val="yellow"/>
        </w:rPr>
        <w:t xml:space="preserve"> </w:t>
      </w:r>
      <w:r w:rsidRPr="003003A9">
        <w:rPr>
          <w:rStyle w:val="Emphasis"/>
        </w:rPr>
        <w:t xml:space="preserve">try to </w:t>
      </w:r>
      <w:r w:rsidRPr="00117DA1">
        <w:rPr>
          <w:rStyle w:val="Emphasis"/>
          <w:highlight w:val="yellow"/>
        </w:rPr>
        <w:t>negotiate</w:t>
      </w:r>
      <w:r w:rsidRPr="00117DA1">
        <w:rPr>
          <w:sz w:val="16"/>
          <w:highlight w:val="yellow"/>
        </w:rPr>
        <w:t xml:space="preserve"> </w:t>
      </w:r>
      <w:r w:rsidRPr="00117DA1">
        <w:rPr>
          <w:rStyle w:val="StyleUnderline"/>
          <w:highlight w:val="yellow"/>
        </w:rPr>
        <w:t xml:space="preserve">an </w:t>
      </w:r>
      <w:r w:rsidRPr="00117DA1">
        <w:rPr>
          <w:rStyle w:val="Emphasis"/>
          <w:highlight w:val="yellow"/>
        </w:rPr>
        <w:t>end to the war</w:t>
      </w:r>
      <w:r w:rsidRPr="002B4BEB">
        <w:rPr>
          <w:sz w:val="16"/>
        </w:rPr>
        <w:t xml:space="preserve"> </w:t>
      </w:r>
      <w:r w:rsidRPr="009C08A8">
        <w:rPr>
          <w:rStyle w:val="StyleUnderline"/>
        </w:rPr>
        <w:t>after January 2025</w:t>
      </w:r>
      <w:r w:rsidRPr="002B4BEB">
        <w:rPr>
          <w:sz w:val="16"/>
        </w:rPr>
        <w:t>, and the resulting deal is likely to be a lot closer to Russia’s stated war aims than Kyiv’s.</w:t>
      </w:r>
    </w:p>
    <w:p w14:paraId="0ACCB1AB" w14:textId="77777777" w:rsidR="002D63C4" w:rsidRPr="002B4BEB" w:rsidRDefault="002D63C4" w:rsidP="002D63C4">
      <w:pPr>
        <w:rPr>
          <w:sz w:val="16"/>
        </w:rPr>
      </w:pPr>
      <w:r w:rsidRPr="002B4BEB">
        <w:rPr>
          <w:sz w:val="16"/>
        </w:rPr>
        <w:t>China</w:t>
      </w:r>
    </w:p>
    <w:p w14:paraId="69C89C83" w14:textId="77777777" w:rsidR="002D63C4" w:rsidRPr="002B4BEB" w:rsidRDefault="002D63C4" w:rsidP="002D63C4">
      <w:pPr>
        <w:rPr>
          <w:sz w:val="16"/>
        </w:rPr>
      </w:pPr>
      <w:r w:rsidRPr="002B4BEB">
        <w:rPr>
          <w:sz w:val="16"/>
        </w:rPr>
        <w:t>During his first term, Trump broke decisively with earlier U.S. policies of economic engagement with China and launched a poorly designed trade war that hurt the U.S. economy and had little or no effect on the bilateral trade deficit that it was supposed to correct. Biden refashioned this approach and doubled down on it, imposing increasingly stringent export controls intended to hamstring Chinese efforts to master several key areas of advanced technology. Rejecting overt protectionism, administration officials defended this approach as narrowly focused on national security concerns (i.e., a “small yard” with a “high fence”). The size of the yard keeps growing, however, and a more confrontational approach toward China is one of the few issues that enjoys a strong bipartisan consensus.</w:t>
      </w:r>
    </w:p>
    <w:p w14:paraId="5029364D" w14:textId="77777777" w:rsidR="002D63C4" w:rsidRPr="002B4BEB" w:rsidRDefault="002D63C4" w:rsidP="002D63C4">
      <w:pPr>
        <w:rPr>
          <w:sz w:val="16"/>
        </w:rPr>
      </w:pPr>
      <w:r w:rsidRPr="002B4BEB">
        <w:rPr>
          <w:sz w:val="16"/>
        </w:rPr>
        <w:t xml:space="preserve">For this reason, </w:t>
      </w:r>
      <w:r w:rsidRPr="009C08A8">
        <w:rPr>
          <w:rStyle w:val="StyleUnderline"/>
        </w:rPr>
        <w:t xml:space="preserve">U.S. policy toward China </w:t>
      </w:r>
      <w:r w:rsidRPr="009C08A8">
        <w:rPr>
          <w:rStyle w:val="Emphasis"/>
        </w:rPr>
        <w:t>isn’t going to change</w:t>
      </w:r>
      <w:r w:rsidRPr="002B4BEB">
        <w:rPr>
          <w:sz w:val="16"/>
        </w:rPr>
        <w:t xml:space="preserve"> very much </w:t>
      </w:r>
      <w:r w:rsidRPr="009C08A8">
        <w:rPr>
          <w:rStyle w:val="StyleUnderline"/>
        </w:rPr>
        <w:t>no matter what the outcome is next November</w:t>
      </w:r>
      <w:r w:rsidRPr="002B4BEB">
        <w:rPr>
          <w:sz w:val="16"/>
        </w:rPr>
        <w:t xml:space="preserve">. Official statements by the </w:t>
      </w:r>
      <w:r w:rsidRPr="00117DA1">
        <w:rPr>
          <w:rStyle w:val="Emphasis"/>
          <w:highlight w:val="yellow"/>
        </w:rPr>
        <w:t>Biden</w:t>
      </w:r>
      <w:r w:rsidRPr="002B4BEB">
        <w:rPr>
          <w:sz w:val="16"/>
        </w:rPr>
        <w:t xml:space="preserve"> administration </w:t>
      </w:r>
      <w:r w:rsidRPr="00117DA1">
        <w:rPr>
          <w:rStyle w:val="StyleUnderline"/>
          <w:highlight w:val="yellow"/>
        </w:rPr>
        <w:t>and</w:t>
      </w:r>
      <w:r w:rsidRPr="002B4BEB">
        <w:rPr>
          <w:sz w:val="16"/>
        </w:rPr>
        <w:t xml:space="preserve"> the previous </w:t>
      </w:r>
      <w:r w:rsidRPr="00117DA1">
        <w:rPr>
          <w:rStyle w:val="Emphasis"/>
          <w:highlight w:val="yellow"/>
        </w:rPr>
        <w:t>Trump</w:t>
      </w:r>
      <w:r w:rsidRPr="002B4BEB">
        <w:rPr>
          <w:sz w:val="16"/>
        </w:rPr>
        <w:t xml:space="preserve"> administration </w:t>
      </w:r>
      <w:r w:rsidRPr="00117DA1">
        <w:rPr>
          <w:rStyle w:val="StyleUnderline"/>
          <w:highlight w:val="yellow"/>
        </w:rPr>
        <w:t>identified China as</w:t>
      </w:r>
      <w:r w:rsidRPr="009C08A8">
        <w:rPr>
          <w:rStyle w:val="StyleUnderline"/>
        </w:rPr>
        <w:t xml:space="preserve"> one of the </w:t>
      </w:r>
      <w:r w:rsidRPr="00117DA1">
        <w:rPr>
          <w:rStyle w:val="Emphasis"/>
          <w:highlight w:val="yellow"/>
        </w:rPr>
        <w:t>main challenger</w:t>
      </w:r>
      <w:r w:rsidRPr="001E1216">
        <w:rPr>
          <w:rStyle w:val="StyleUnderline"/>
        </w:rPr>
        <w:t>s</w:t>
      </w:r>
      <w:r w:rsidRPr="002B4BEB">
        <w:rPr>
          <w:sz w:val="16"/>
        </w:rPr>
        <w:t xml:space="preserve"> to U.S. global primacy, and that view is, if anything, even more pronounced today. </w:t>
      </w:r>
      <w:r w:rsidRPr="00117DA1">
        <w:rPr>
          <w:rStyle w:val="StyleUnderline"/>
          <w:highlight w:val="yellow"/>
        </w:rPr>
        <w:t xml:space="preserve">Trump may adopt a </w:t>
      </w:r>
      <w:r w:rsidRPr="00117DA1">
        <w:rPr>
          <w:rStyle w:val="Emphasis"/>
          <w:highlight w:val="yellow"/>
        </w:rPr>
        <w:t>somewhat</w:t>
      </w:r>
      <w:r w:rsidRPr="009C08A8">
        <w:rPr>
          <w:rStyle w:val="Emphasis"/>
        </w:rPr>
        <w:t xml:space="preserve"> more </w:t>
      </w:r>
      <w:r w:rsidRPr="00117DA1">
        <w:rPr>
          <w:rStyle w:val="Emphasis"/>
          <w:highlight w:val="yellow"/>
        </w:rPr>
        <w:t>confrontational</w:t>
      </w:r>
      <w:r w:rsidRPr="00117DA1">
        <w:rPr>
          <w:sz w:val="16"/>
          <w:highlight w:val="yellow"/>
        </w:rPr>
        <w:t xml:space="preserve"> </w:t>
      </w:r>
      <w:r w:rsidRPr="00117DA1">
        <w:rPr>
          <w:rStyle w:val="StyleUnderline"/>
          <w:highlight w:val="yellow"/>
        </w:rPr>
        <w:t>attitude</w:t>
      </w:r>
      <w:r w:rsidRPr="009C08A8">
        <w:rPr>
          <w:rStyle w:val="StyleUnderline"/>
        </w:rPr>
        <w:t xml:space="preserve"> </w:t>
      </w:r>
      <w:r w:rsidRPr="00117DA1">
        <w:rPr>
          <w:rStyle w:val="StyleUnderline"/>
          <w:highlight w:val="yellow"/>
        </w:rPr>
        <w:t>toward</w:t>
      </w:r>
      <w:r w:rsidRPr="009C08A8">
        <w:rPr>
          <w:rStyle w:val="StyleUnderline"/>
        </w:rPr>
        <w:t xml:space="preserve"> America’s Asian </w:t>
      </w:r>
      <w:r w:rsidRPr="00117DA1">
        <w:rPr>
          <w:rStyle w:val="StyleUnderline"/>
          <w:highlight w:val="yellow"/>
        </w:rPr>
        <w:t>allies</w:t>
      </w:r>
      <w:r w:rsidRPr="002B4BEB">
        <w:rPr>
          <w:sz w:val="16"/>
        </w:rPr>
        <w:t xml:space="preserve"> (whom he’s repeatedly accused of being overly reliant on American protection), </w:t>
      </w:r>
      <w:r w:rsidRPr="00117DA1">
        <w:rPr>
          <w:rStyle w:val="StyleUnderline"/>
          <w:highlight w:val="yellow"/>
        </w:rPr>
        <w:t xml:space="preserve">but </w:t>
      </w:r>
      <w:r w:rsidRPr="00117DA1">
        <w:rPr>
          <w:rStyle w:val="Emphasis"/>
          <w:highlight w:val="yellow"/>
        </w:rPr>
        <w:t>he can’t abandon them</w:t>
      </w:r>
      <w:r w:rsidRPr="002B4BEB">
        <w:rPr>
          <w:sz w:val="16"/>
        </w:rPr>
        <w:t xml:space="preserve"> </w:t>
      </w:r>
      <w:r w:rsidRPr="009C08A8">
        <w:rPr>
          <w:rStyle w:val="StyleUnderline"/>
        </w:rPr>
        <w:t xml:space="preserve">if he’s serious about </w:t>
      </w:r>
      <w:r w:rsidRPr="009C08A8">
        <w:rPr>
          <w:rStyle w:val="Emphasis"/>
        </w:rPr>
        <w:t>standing up to Beijing</w:t>
      </w:r>
      <w:r w:rsidRPr="002B4BEB">
        <w:rPr>
          <w:sz w:val="16"/>
        </w:rPr>
        <w:t>.</w:t>
      </w:r>
    </w:p>
    <w:p w14:paraId="58150EEC" w14:textId="77777777" w:rsidR="002D63C4" w:rsidRPr="002B4BEB" w:rsidRDefault="002D63C4" w:rsidP="002D63C4">
      <w:pPr>
        <w:rPr>
          <w:sz w:val="16"/>
        </w:rPr>
      </w:pPr>
      <w:r w:rsidRPr="002B4BEB">
        <w:rPr>
          <w:sz w:val="16"/>
        </w:rPr>
        <w:t>The bottom line: When it comes to relations with China, both Biden and Trump would be singing from the same choir book in their second term.</w:t>
      </w:r>
    </w:p>
    <w:p w14:paraId="3AEA639A" w14:textId="77777777" w:rsidR="002D63C4" w:rsidRPr="002B4BEB" w:rsidRDefault="002D63C4" w:rsidP="002D63C4">
      <w:pPr>
        <w:rPr>
          <w:sz w:val="16"/>
        </w:rPr>
      </w:pPr>
      <w:r w:rsidRPr="002B4BEB">
        <w:rPr>
          <w:sz w:val="16"/>
        </w:rPr>
        <w:t>The Middle East</w:t>
      </w:r>
    </w:p>
    <w:p w14:paraId="4CFBEC0D" w14:textId="77777777" w:rsidR="002D63C4" w:rsidRPr="002B4BEB" w:rsidRDefault="002D63C4" w:rsidP="002D63C4">
      <w:pPr>
        <w:rPr>
          <w:sz w:val="16"/>
        </w:rPr>
      </w:pPr>
      <w:r w:rsidRPr="002B4BEB">
        <w:rPr>
          <w:sz w:val="16"/>
        </w:rPr>
        <w:t xml:space="preserve">Given the trainwreck that is U.S. </w:t>
      </w:r>
      <w:r w:rsidRPr="00117DA1">
        <w:rPr>
          <w:rStyle w:val="Emphasis"/>
          <w:highlight w:val="yellow"/>
        </w:rPr>
        <w:t>Middle East</w:t>
      </w:r>
      <w:r w:rsidRPr="009C08A8">
        <w:rPr>
          <w:rStyle w:val="StyleUnderline"/>
        </w:rPr>
        <w:t xml:space="preserve"> policy</w:t>
      </w:r>
      <w:r w:rsidRPr="002B4BEB">
        <w:rPr>
          <w:sz w:val="16"/>
        </w:rPr>
        <w:t xml:space="preserve">, you might think that both Biden and Trump would be eager to change course in 2025. Sadly, there’s no reason to expect either president to behave differently in the future than they did in the past. Indeed, </w:t>
      </w:r>
      <w:r w:rsidRPr="009C08A8">
        <w:rPr>
          <w:rStyle w:val="StyleUnderline"/>
        </w:rPr>
        <w:t xml:space="preserve">what is most striking is how </w:t>
      </w:r>
      <w:r w:rsidRPr="009C08A8">
        <w:rPr>
          <w:rStyle w:val="Emphasis"/>
        </w:rPr>
        <w:t>similar</w:t>
      </w:r>
      <w:r w:rsidRPr="009C08A8">
        <w:rPr>
          <w:rStyle w:val="StyleUnderline"/>
        </w:rPr>
        <w:t>ly these two very different presidents have acted when dealing with this volatile</w:t>
      </w:r>
      <w:r w:rsidRPr="002B4BEB">
        <w:rPr>
          <w:sz w:val="16"/>
        </w:rPr>
        <w:t xml:space="preserve"> </w:t>
      </w:r>
      <w:r w:rsidRPr="009C08A8">
        <w:rPr>
          <w:rStyle w:val="Emphasis"/>
        </w:rPr>
        <w:t>region</w:t>
      </w:r>
      <w:r w:rsidRPr="002B4BEB">
        <w:rPr>
          <w:sz w:val="16"/>
        </w:rPr>
        <w:t>.</w:t>
      </w:r>
    </w:p>
    <w:p w14:paraId="779B9825" w14:textId="77777777" w:rsidR="002D63C4" w:rsidRPr="002B4BEB" w:rsidRDefault="002D63C4" w:rsidP="002D63C4">
      <w:pPr>
        <w:rPr>
          <w:sz w:val="16"/>
        </w:rPr>
      </w:pPr>
      <w:r w:rsidRPr="002B4BEB">
        <w:rPr>
          <w:sz w:val="16"/>
        </w:rPr>
        <w:t>As president, Trump abandoned the nuclear deal that had capped Iran’s nuclear program, moved the U.S. Embassy in Israel to Jerusalem, and closed the U.S. consular office for Palestinian issues in Washington. He also appointed a rabidly pro-settler lawyer as U.S. ambassador to Israel. His peace plan made a mockery of the long-standing U.S. goal of a two-state solution, while backing amateur diplomat (and son-in-law) Jared Kushner’s scheme for Arab-Israeli normalization. The resulting Abraham Accords established diplomatic relations between Israel and Bahrain, Morocco, the United Arab Emirates, and Sudan (the latter now engulfed in civil war) and did nothing to address the plight of the 5 million Palestinians living under harsh Israeli rule in the West Bank and Gaza Strip.</w:t>
      </w:r>
    </w:p>
    <w:p w14:paraId="2728B316" w14:textId="77777777" w:rsidR="002D63C4" w:rsidRPr="002B4BEB" w:rsidRDefault="002D63C4" w:rsidP="002D63C4">
      <w:pPr>
        <w:rPr>
          <w:sz w:val="16"/>
        </w:rPr>
      </w:pPr>
      <w:r w:rsidRPr="00AB22E4">
        <w:rPr>
          <w:rStyle w:val="StyleUnderline"/>
        </w:rPr>
        <w:t xml:space="preserve">What did </w:t>
      </w:r>
      <w:r w:rsidRPr="00117DA1">
        <w:rPr>
          <w:rStyle w:val="StyleUnderline"/>
          <w:highlight w:val="yellow"/>
        </w:rPr>
        <w:t>Biden</w:t>
      </w:r>
      <w:r w:rsidRPr="00AB22E4">
        <w:rPr>
          <w:rStyle w:val="StyleUnderline"/>
        </w:rPr>
        <w:t xml:space="preserve"> do</w:t>
      </w:r>
      <w:r w:rsidRPr="002B4BEB">
        <w:rPr>
          <w:sz w:val="16"/>
        </w:rPr>
        <w:t xml:space="preserve"> when he inherited this situation? </w:t>
      </w:r>
      <w:r w:rsidRPr="00AB22E4">
        <w:rPr>
          <w:rStyle w:val="StyleUnderline"/>
        </w:rPr>
        <w:t xml:space="preserve">He </w:t>
      </w:r>
      <w:r w:rsidRPr="00117DA1">
        <w:rPr>
          <w:rStyle w:val="Emphasis"/>
          <w:highlight w:val="yellow"/>
        </w:rPr>
        <w:t>made it worse</w:t>
      </w:r>
      <w:r w:rsidRPr="002B4BEB">
        <w:rPr>
          <w:sz w:val="16"/>
        </w:rPr>
        <w:t xml:space="preserve">. Despite a campaign pledge to rejoin the nuclear deal with Iran, he dithered until elections in Iran brought hard-liners to power and made returning to the Joint Comprehensive Plan of Action even more difficult. Result: </w:t>
      </w:r>
      <w:r w:rsidRPr="00117DA1">
        <w:rPr>
          <w:rStyle w:val="StyleUnderline"/>
          <w:highlight w:val="yellow"/>
        </w:rPr>
        <w:t>Iran</w:t>
      </w:r>
      <w:r w:rsidRPr="00AB22E4">
        <w:rPr>
          <w:rStyle w:val="StyleUnderline"/>
        </w:rPr>
        <w:t xml:space="preserve"> </w:t>
      </w:r>
      <w:r w:rsidRPr="00117DA1">
        <w:rPr>
          <w:rStyle w:val="StyleUnderline"/>
          <w:highlight w:val="yellow"/>
        </w:rPr>
        <w:t>is</w:t>
      </w:r>
      <w:r w:rsidRPr="00AB22E4">
        <w:rPr>
          <w:rStyle w:val="StyleUnderline"/>
        </w:rPr>
        <w:t xml:space="preserve"> </w:t>
      </w:r>
      <w:r w:rsidRPr="00AB22E4">
        <w:rPr>
          <w:rStyle w:val="Emphasis"/>
        </w:rPr>
        <w:t xml:space="preserve">now </w:t>
      </w:r>
      <w:r w:rsidRPr="00117DA1">
        <w:rPr>
          <w:rStyle w:val="Emphasis"/>
          <w:highlight w:val="yellow"/>
        </w:rPr>
        <w:t>closer</w:t>
      </w:r>
      <w:r w:rsidRPr="00117DA1">
        <w:rPr>
          <w:rStyle w:val="StyleUnderline"/>
          <w:highlight w:val="yellow"/>
        </w:rPr>
        <w:t xml:space="preserve"> to </w:t>
      </w:r>
      <w:r w:rsidRPr="00117DA1">
        <w:rPr>
          <w:rStyle w:val="Emphasis"/>
          <w:highlight w:val="yellow"/>
        </w:rPr>
        <w:t>the bomb</w:t>
      </w:r>
      <w:r w:rsidRPr="002B4BEB">
        <w:rPr>
          <w:sz w:val="16"/>
        </w:rPr>
        <w:t xml:space="preserve"> </w:t>
      </w:r>
      <w:r w:rsidRPr="00AB22E4">
        <w:rPr>
          <w:rStyle w:val="StyleUnderline"/>
        </w:rPr>
        <w:t>than ever</w:t>
      </w:r>
      <w:r w:rsidRPr="002B4BEB">
        <w:rPr>
          <w:sz w:val="16"/>
        </w:rPr>
        <w:t xml:space="preserve">. </w:t>
      </w:r>
      <w:r w:rsidRPr="00117DA1">
        <w:rPr>
          <w:rStyle w:val="StyleUnderline"/>
          <w:highlight w:val="yellow"/>
        </w:rPr>
        <w:t>Biden</w:t>
      </w:r>
      <w:r w:rsidRPr="002B4BEB">
        <w:rPr>
          <w:sz w:val="16"/>
        </w:rPr>
        <w:t xml:space="preserve"> and U.S. Secretary of State Antony Blinken </w:t>
      </w:r>
      <w:r w:rsidRPr="00117DA1">
        <w:rPr>
          <w:rStyle w:val="Emphasis"/>
          <w:highlight w:val="yellow"/>
        </w:rPr>
        <w:t>treated</w:t>
      </w:r>
      <w:r w:rsidRPr="00117DA1">
        <w:rPr>
          <w:rStyle w:val="StyleUnderline"/>
          <w:highlight w:val="yellow"/>
        </w:rPr>
        <w:t xml:space="preserve"> the Palestinians much </w:t>
      </w:r>
      <w:r w:rsidRPr="00117DA1">
        <w:rPr>
          <w:rStyle w:val="Emphasis"/>
          <w:highlight w:val="yellow"/>
        </w:rPr>
        <w:t>as Trump had</w:t>
      </w:r>
      <w:r w:rsidRPr="002B4BEB">
        <w:rPr>
          <w:sz w:val="16"/>
        </w:rPr>
        <w:t>, delaying the reopening of the Jerusalem consulate, devoting little effort to restarting a peace process, and turning a blind eye to the increasing acts of violence by Israeli settlers on the West Bank, actions tolerated if not openly supported by the most far-right government in Israel’s history.</w:t>
      </w:r>
    </w:p>
    <w:p w14:paraId="5F6B1F58" w14:textId="77777777" w:rsidR="002D63C4" w:rsidRPr="002B4BEB" w:rsidRDefault="002D63C4" w:rsidP="002D63C4">
      <w:pPr>
        <w:rPr>
          <w:sz w:val="16"/>
        </w:rPr>
      </w:pPr>
      <w:r w:rsidRPr="00AB22E4">
        <w:rPr>
          <w:rStyle w:val="StyleUnderline"/>
        </w:rPr>
        <w:t xml:space="preserve">Just </w:t>
      </w:r>
      <w:r w:rsidRPr="00117DA1">
        <w:rPr>
          <w:rStyle w:val="StyleUnderline"/>
          <w:highlight w:val="yellow"/>
        </w:rPr>
        <w:t>like Trump</w:t>
      </w:r>
      <w:r w:rsidRPr="00AB22E4">
        <w:rPr>
          <w:rStyle w:val="StyleUnderline"/>
        </w:rPr>
        <w:t xml:space="preserve">, </w:t>
      </w:r>
      <w:r w:rsidRPr="00117DA1">
        <w:rPr>
          <w:rStyle w:val="StyleUnderline"/>
          <w:highlight w:val="yellow"/>
        </w:rPr>
        <w:t>Biden</w:t>
      </w:r>
      <w:r w:rsidRPr="002B4BEB">
        <w:rPr>
          <w:sz w:val="16"/>
        </w:rPr>
        <w:t xml:space="preserve"> and Blinken </w:t>
      </w:r>
      <w:r w:rsidRPr="00AB22E4">
        <w:rPr>
          <w:rStyle w:val="StyleUnderline"/>
        </w:rPr>
        <w:t>focused</w:t>
      </w:r>
      <w:r w:rsidRPr="002B4BEB">
        <w:rPr>
          <w:sz w:val="16"/>
        </w:rPr>
        <w:t xml:space="preserve"> instead </w:t>
      </w:r>
      <w:r w:rsidRPr="00AB22E4">
        <w:rPr>
          <w:rStyle w:val="StyleUnderline"/>
        </w:rPr>
        <w:t xml:space="preserve">on </w:t>
      </w:r>
      <w:r w:rsidRPr="00117DA1">
        <w:rPr>
          <w:rStyle w:val="Emphasis"/>
          <w:highlight w:val="yellow"/>
        </w:rPr>
        <w:t>currying favor</w:t>
      </w:r>
      <w:r w:rsidRPr="00117DA1">
        <w:rPr>
          <w:sz w:val="16"/>
          <w:highlight w:val="yellow"/>
        </w:rPr>
        <w:t xml:space="preserve"> </w:t>
      </w:r>
      <w:r w:rsidRPr="00117DA1">
        <w:rPr>
          <w:rStyle w:val="StyleUnderline"/>
          <w:highlight w:val="yellow"/>
        </w:rPr>
        <w:t>with</w:t>
      </w:r>
      <w:r w:rsidRPr="00AB22E4">
        <w:rPr>
          <w:rStyle w:val="StyleUnderline"/>
        </w:rPr>
        <w:t xml:space="preserve"> </w:t>
      </w:r>
      <w:r w:rsidRPr="00117DA1">
        <w:rPr>
          <w:rStyle w:val="Emphasis"/>
          <w:highlight w:val="yellow"/>
        </w:rPr>
        <w:t>Saudi Arabia</w:t>
      </w:r>
      <w:r w:rsidRPr="002B4BEB">
        <w:rPr>
          <w:sz w:val="16"/>
        </w:rPr>
        <w:t xml:space="preserve">, in a complete reversal of Biden’s campaign promise to treat Saudi Crown Prince Mohammed bin Salman as a “pariah” for his role in the murder of exiled journalist Jamal Khashoggi. Under the guidance of Brett McGurk, whose presence across Republican and Democratic administrations has made him perhaps the </w:t>
      </w:r>
      <w:r w:rsidRPr="002B4BEB">
        <w:rPr>
          <w:sz w:val="16"/>
        </w:rPr>
        <w:lastRenderedPageBreak/>
        <w:t xml:space="preserve">single most influential architect of U.S. policy in recent years, the United States spent the last year trying to consummate a deal giving Saudi Arabia a security guarantee (and some other goodies) in exchange for normalization with Israel. </w:t>
      </w:r>
      <w:r w:rsidRPr="002B4BEB">
        <w:rPr>
          <w:rStyle w:val="StyleUnderline"/>
        </w:rPr>
        <w:t xml:space="preserve">The </w:t>
      </w:r>
      <w:r w:rsidRPr="002B4BEB">
        <w:rPr>
          <w:rStyle w:val="Emphasis"/>
        </w:rPr>
        <w:t>Palestinian issue</w:t>
      </w:r>
      <w:r w:rsidRPr="002B4BEB">
        <w:rPr>
          <w:rStyle w:val="StyleUnderline"/>
        </w:rPr>
        <w:t xml:space="preserve"> was </w:t>
      </w:r>
      <w:r w:rsidRPr="002B4BEB">
        <w:rPr>
          <w:rStyle w:val="Emphasis"/>
        </w:rPr>
        <w:t>sidelined</w:t>
      </w:r>
      <w:r w:rsidRPr="002B4BEB">
        <w:rPr>
          <w:sz w:val="16"/>
        </w:rPr>
        <w:t xml:space="preserve"> once again, and National Security Advisor Jake Sullivan boasted last fall that the Middle East was “quieter than it has been for decades.”</w:t>
      </w:r>
    </w:p>
    <w:p w14:paraId="2B9E5055" w14:textId="77777777" w:rsidR="002D63C4" w:rsidRPr="002B4BEB" w:rsidRDefault="002D63C4" w:rsidP="002D63C4">
      <w:pPr>
        <w:rPr>
          <w:sz w:val="16"/>
        </w:rPr>
      </w:pPr>
      <w:r w:rsidRPr="002B4BEB">
        <w:rPr>
          <w:rStyle w:val="StyleUnderline"/>
        </w:rPr>
        <w:t xml:space="preserve">These </w:t>
      </w:r>
      <w:r w:rsidRPr="002B4BEB">
        <w:rPr>
          <w:rStyle w:val="Emphasis"/>
        </w:rPr>
        <w:t>errors</w:t>
      </w:r>
      <w:r w:rsidRPr="002B4BEB">
        <w:rPr>
          <w:sz w:val="16"/>
        </w:rPr>
        <w:t xml:space="preserve">—beginning with Trump and </w:t>
      </w:r>
      <w:r w:rsidRPr="002B4BEB">
        <w:rPr>
          <w:rStyle w:val="StyleUnderline"/>
        </w:rPr>
        <w:t xml:space="preserve">continued </w:t>
      </w:r>
      <w:r w:rsidRPr="002B4BEB">
        <w:rPr>
          <w:rStyle w:val="Emphasis"/>
        </w:rPr>
        <w:t>by Biden</w:t>
      </w:r>
      <w:r w:rsidRPr="002B4BEB">
        <w:rPr>
          <w:sz w:val="16"/>
        </w:rPr>
        <w:t>—</w:t>
      </w:r>
      <w:r w:rsidRPr="002B4BEB">
        <w:rPr>
          <w:rStyle w:val="StyleUnderline"/>
        </w:rPr>
        <w:t xml:space="preserve">caused the </w:t>
      </w:r>
      <w:r w:rsidRPr="002B4BEB">
        <w:rPr>
          <w:rStyle w:val="Emphasis"/>
        </w:rPr>
        <w:t>backfire</w:t>
      </w:r>
      <w:r w:rsidRPr="002B4BEB">
        <w:rPr>
          <w:rStyle w:val="StyleUnderline"/>
        </w:rPr>
        <w:t xml:space="preserve"> heard ‘round the world</w:t>
      </w:r>
      <w:r w:rsidRPr="002B4BEB">
        <w:rPr>
          <w:sz w:val="16"/>
        </w:rPr>
        <w:t xml:space="preserve">. Facing the prospect of permanent subordination and slow-motion extinction, </w:t>
      </w:r>
      <w:r w:rsidRPr="002B4BEB">
        <w:rPr>
          <w:rStyle w:val="StyleUnderline"/>
        </w:rPr>
        <w:t xml:space="preserve">on Oct. 7, </w:t>
      </w:r>
      <w:r w:rsidRPr="002B4BEB">
        <w:rPr>
          <w:rStyle w:val="Emphasis"/>
        </w:rPr>
        <w:t>Hamas fighters</w:t>
      </w:r>
      <w:r w:rsidRPr="002B4BEB">
        <w:rPr>
          <w:sz w:val="16"/>
        </w:rPr>
        <w:t xml:space="preserve"> broke out of the open-air Gaza prison and </w:t>
      </w:r>
      <w:r w:rsidRPr="002B4BEB">
        <w:rPr>
          <w:rStyle w:val="StyleUnderline"/>
        </w:rPr>
        <w:t xml:space="preserve">launched a </w:t>
      </w:r>
      <w:r w:rsidRPr="002B4BEB">
        <w:rPr>
          <w:rStyle w:val="Emphasis"/>
        </w:rPr>
        <w:t>brutal attack</w:t>
      </w:r>
      <w:r w:rsidRPr="002B4BEB">
        <w:rPr>
          <w:sz w:val="16"/>
        </w:rPr>
        <w:t xml:space="preserve"> on border communities in Israel. </w:t>
      </w:r>
      <w:r w:rsidRPr="002B4BEB">
        <w:rPr>
          <w:rStyle w:val="StyleUnderline"/>
        </w:rPr>
        <w:t xml:space="preserve">Their </w:t>
      </w:r>
      <w:r w:rsidRPr="002B4BEB">
        <w:rPr>
          <w:rStyle w:val="Emphasis"/>
        </w:rPr>
        <w:t>indefensibly brutal</w:t>
      </w:r>
      <w:r w:rsidRPr="002B4BEB">
        <w:rPr>
          <w:rStyle w:val="StyleUnderline"/>
        </w:rPr>
        <w:t xml:space="preserve"> assault on Israeli civilians was a </w:t>
      </w:r>
      <w:r w:rsidRPr="002B4BEB">
        <w:rPr>
          <w:rStyle w:val="Emphasis"/>
        </w:rPr>
        <w:t>serious crime</w:t>
      </w:r>
      <w:r w:rsidRPr="002B4BEB">
        <w:rPr>
          <w:sz w:val="16"/>
        </w:rPr>
        <w:t xml:space="preserve">, </w:t>
      </w:r>
      <w:r w:rsidRPr="002B4BEB">
        <w:rPr>
          <w:rStyle w:val="StyleUnderline"/>
        </w:rPr>
        <w:t xml:space="preserve">but Israel’s </w:t>
      </w:r>
      <w:r w:rsidRPr="002B4BEB">
        <w:rPr>
          <w:rStyle w:val="Emphasis"/>
        </w:rPr>
        <w:t>ferocious</w:t>
      </w:r>
      <w:r w:rsidRPr="002B4BEB">
        <w:rPr>
          <w:sz w:val="16"/>
        </w:rPr>
        <w:t xml:space="preserve">, </w:t>
      </w:r>
      <w:r w:rsidRPr="002B4BEB">
        <w:rPr>
          <w:rStyle w:val="Emphasis"/>
        </w:rPr>
        <w:t>disproportionate</w:t>
      </w:r>
      <w:r w:rsidRPr="002B4BEB">
        <w:rPr>
          <w:sz w:val="16"/>
        </w:rPr>
        <w:t xml:space="preserve">, </w:t>
      </w:r>
      <w:r w:rsidRPr="002B4BEB">
        <w:rPr>
          <w:rStyle w:val="StyleUnderline"/>
        </w:rPr>
        <w:t>and</w:t>
      </w:r>
      <w:r w:rsidRPr="002B4BEB">
        <w:rPr>
          <w:sz w:val="16"/>
        </w:rPr>
        <w:t xml:space="preserve"> </w:t>
      </w:r>
      <w:r w:rsidRPr="002B4BEB">
        <w:rPr>
          <w:rStyle w:val="Emphasis"/>
        </w:rPr>
        <w:t>arguably genocidal</w:t>
      </w:r>
      <w:r w:rsidRPr="002B4BEB">
        <w:rPr>
          <w:sz w:val="16"/>
        </w:rPr>
        <w:t xml:space="preserve"> </w:t>
      </w:r>
      <w:r w:rsidRPr="002B4BEB">
        <w:rPr>
          <w:rStyle w:val="StyleUnderline"/>
        </w:rPr>
        <w:t xml:space="preserve">response is an </w:t>
      </w:r>
      <w:r w:rsidRPr="002B4BEB">
        <w:rPr>
          <w:rStyle w:val="Emphasis"/>
        </w:rPr>
        <w:t>even more serious</w:t>
      </w:r>
      <w:r w:rsidRPr="002B4BEB">
        <w:rPr>
          <w:sz w:val="16"/>
        </w:rPr>
        <w:t xml:space="preserve"> </w:t>
      </w:r>
      <w:r w:rsidRPr="002B4BEB">
        <w:rPr>
          <w:rStyle w:val="StyleUnderline"/>
        </w:rPr>
        <w:t xml:space="preserve">stain on Israel’s image, </w:t>
      </w:r>
      <w:r w:rsidRPr="002B4BEB">
        <w:rPr>
          <w:rStyle w:val="Emphasis"/>
        </w:rPr>
        <w:t>America’s reputation</w:t>
      </w:r>
      <w:r w:rsidRPr="002B4BEB">
        <w:rPr>
          <w:sz w:val="16"/>
        </w:rPr>
        <w:t xml:space="preserve">, </w:t>
      </w:r>
      <w:r w:rsidRPr="002B4BEB">
        <w:rPr>
          <w:rStyle w:val="StyleUnderline"/>
        </w:rPr>
        <w:t>and the world’s conscience</w:t>
      </w:r>
      <w:r w:rsidRPr="002B4BEB">
        <w:rPr>
          <w:sz w:val="16"/>
        </w:rPr>
        <w:t>.</w:t>
      </w:r>
    </w:p>
    <w:p w14:paraId="737C8CCA" w14:textId="77777777" w:rsidR="002D63C4" w:rsidRPr="002B4BEB" w:rsidRDefault="002D63C4" w:rsidP="002D63C4">
      <w:pPr>
        <w:rPr>
          <w:sz w:val="16"/>
        </w:rPr>
      </w:pPr>
      <w:r w:rsidRPr="002B4BEB">
        <w:rPr>
          <w:sz w:val="16"/>
        </w:rPr>
        <w:t xml:space="preserve">And </w:t>
      </w:r>
      <w:r w:rsidRPr="002B4BEB">
        <w:rPr>
          <w:rStyle w:val="StyleUnderline"/>
        </w:rPr>
        <w:t>how did the United States</w:t>
      </w:r>
      <w:r w:rsidRPr="002B4BEB">
        <w:rPr>
          <w:sz w:val="16"/>
        </w:rPr>
        <w:t xml:space="preserve">, whose secretary of state once said human rights would be “at the center of U.S. foreign policy,” </w:t>
      </w:r>
      <w:r w:rsidRPr="002B4BEB">
        <w:rPr>
          <w:rStyle w:val="StyleUnderline"/>
        </w:rPr>
        <w:t>respond</w:t>
      </w:r>
      <w:r w:rsidRPr="002B4BEB">
        <w:rPr>
          <w:sz w:val="16"/>
        </w:rPr>
        <w:t xml:space="preserve"> to this diplomatic and humanitarian catastrophe? </w:t>
      </w:r>
      <w:r w:rsidRPr="002B4BEB">
        <w:rPr>
          <w:rStyle w:val="StyleUnderline"/>
        </w:rPr>
        <w:t xml:space="preserve">By rushing </w:t>
      </w:r>
      <w:r w:rsidRPr="002B4BEB">
        <w:rPr>
          <w:rStyle w:val="Emphasis"/>
        </w:rPr>
        <w:t>billions</w:t>
      </w:r>
      <w:r w:rsidRPr="002B4BEB">
        <w:rPr>
          <w:sz w:val="16"/>
        </w:rPr>
        <w:t xml:space="preserve"> </w:t>
      </w:r>
      <w:r w:rsidRPr="002B4BEB">
        <w:rPr>
          <w:rStyle w:val="StyleUnderline"/>
        </w:rPr>
        <w:t xml:space="preserve">of </w:t>
      </w:r>
      <w:proofErr w:type="spellStart"/>
      <w:r w:rsidRPr="002B4BEB">
        <w:rPr>
          <w:rStyle w:val="StyleUnderline"/>
        </w:rPr>
        <w:t>dollar’s worth</w:t>
      </w:r>
      <w:proofErr w:type="spellEnd"/>
      <w:r w:rsidRPr="002B4BEB">
        <w:rPr>
          <w:rStyle w:val="StyleUnderline"/>
        </w:rPr>
        <w:t xml:space="preserve"> of military aid to the country whose bombs have already killed </w:t>
      </w:r>
      <w:r w:rsidRPr="002B4BEB">
        <w:rPr>
          <w:rStyle w:val="Emphasis"/>
        </w:rPr>
        <w:t>more than 23,000</w:t>
      </w:r>
      <w:r w:rsidRPr="002B4BEB">
        <w:rPr>
          <w:sz w:val="16"/>
        </w:rPr>
        <w:t xml:space="preserve"> </w:t>
      </w:r>
      <w:r w:rsidRPr="002B4BEB">
        <w:rPr>
          <w:rStyle w:val="StyleUnderline"/>
        </w:rPr>
        <w:t>Palestinians in Gaza</w:t>
      </w:r>
      <w:r w:rsidRPr="002B4BEB">
        <w:rPr>
          <w:sz w:val="16"/>
        </w:rPr>
        <w:t xml:space="preserve"> (reportedly circumventing U.S. law in the process), by vetoing U.N. Security Council resolutions calling for a cease-fire, and by dismissing South Africa’s extensively documented application to the International Court of Justice accusing Israel of genocide as “meritless.” Administration officials have reportedly asked Israel to moderate its actions but have not threatened to curtail U.S. support. Predictably, the Netanyahu government has ignored U.S. requests.</w:t>
      </w:r>
    </w:p>
    <w:p w14:paraId="211914EF" w14:textId="7B3361BD" w:rsidR="002D63C4" w:rsidRPr="002D63C4" w:rsidRDefault="002D63C4" w:rsidP="002D63C4">
      <w:pPr>
        <w:rPr>
          <w:sz w:val="16"/>
        </w:rPr>
      </w:pPr>
      <w:r w:rsidRPr="00117DA1">
        <w:rPr>
          <w:rStyle w:val="StyleUnderline"/>
          <w:highlight w:val="yellow"/>
        </w:rPr>
        <w:t xml:space="preserve">There’s </w:t>
      </w:r>
      <w:r w:rsidRPr="00117DA1">
        <w:rPr>
          <w:rStyle w:val="Emphasis"/>
          <w:highlight w:val="yellow"/>
        </w:rPr>
        <w:t>no reason</w:t>
      </w:r>
      <w:r w:rsidRPr="00117DA1">
        <w:rPr>
          <w:sz w:val="16"/>
          <w:highlight w:val="yellow"/>
        </w:rPr>
        <w:t xml:space="preserve"> </w:t>
      </w:r>
      <w:r w:rsidRPr="00117DA1">
        <w:rPr>
          <w:rStyle w:val="StyleUnderline"/>
          <w:highlight w:val="yellow"/>
        </w:rPr>
        <w:t xml:space="preserve">to expect </w:t>
      </w:r>
      <w:r w:rsidRPr="00117DA1">
        <w:rPr>
          <w:rStyle w:val="Emphasis"/>
          <w:highlight w:val="yellow"/>
        </w:rPr>
        <w:t>anything different</w:t>
      </w:r>
      <w:r w:rsidRPr="002B4BEB">
        <w:rPr>
          <w:sz w:val="16"/>
        </w:rPr>
        <w:t xml:space="preserve"> </w:t>
      </w:r>
      <w:r w:rsidRPr="002B4BEB">
        <w:rPr>
          <w:rStyle w:val="StyleUnderline"/>
        </w:rPr>
        <w:t>no matter who wins next year</w:t>
      </w:r>
      <w:r w:rsidRPr="002B4BEB">
        <w:rPr>
          <w:sz w:val="16"/>
        </w:rPr>
        <w:t xml:space="preserve">. Both Biden and Blinken are self-proclaimed Zionists, and neither is likely to exert any meaningful pressure on Israel to change course. Trump never seemed to care about either side very much, but he does understand the balance of political influence in America, and his anti-Muslim bias is well-documented. A second Biden term might see an attempt to revive some sort of peace process, but nobody should be fooled into thinking it will accomplish more than America’s previous efforts did. After all, the man who reportedly undercut former President Barack Obama’s efforts to achieve a two-state solution is not likely to achieve one even if he gets another term. For his part, Trump is more likely to follow the money, just as his son-in-law did. </w:t>
      </w:r>
      <w:r w:rsidRPr="002B4BEB">
        <w:rPr>
          <w:rStyle w:val="StyleUnderline"/>
        </w:rPr>
        <w:t xml:space="preserve">As with </w:t>
      </w:r>
      <w:r w:rsidRPr="002B4BEB">
        <w:rPr>
          <w:rStyle w:val="Emphasis"/>
        </w:rPr>
        <w:t>Ukraine</w:t>
      </w:r>
      <w:r w:rsidRPr="002B4BEB">
        <w:rPr>
          <w:rStyle w:val="StyleUnderline"/>
        </w:rPr>
        <w:t xml:space="preserve"> and </w:t>
      </w:r>
      <w:r w:rsidRPr="002B4BEB">
        <w:rPr>
          <w:rStyle w:val="Emphasis"/>
        </w:rPr>
        <w:t>China</w:t>
      </w:r>
      <w:r w:rsidRPr="002B4BEB">
        <w:rPr>
          <w:rStyle w:val="StyleUnderline"/>
        </w:rPr>
        <w:t>,</w:t>
      </w:r>
      <w:r w:rsidRPr="002B4BEB">
        <w:rPr>
          <w:sz w:val="16"/>
        </w:rPr>
        <w:t xml:space="preserve"> </w:t>
      </w:r>
      <w:r w:rsidRPr="002B4BEB">
        <w:rPr>
          <w:rStyle w:val="StyleUnderline"/>
        </w:rPr>
        <w:t xml:space="preserve">the </w:t>
      </w:r>
      <w:r w:rsidRPr="00117DA1">
        <w:rPr>
          <w:rStyle w:val="Emphasis"/>
          <w:highlight w:val="yellow"/>
        </w:rPr>
        <w:t>similarities in approach outweigh</w:t>
      </w:r>
      <w:r w:rsidRPr="002B4BEB">
        <w:rPr>
          <w:rStyle w:val="StyleUnderline"/>
        </w:rPr>
        <w:t xml:space="preserve"> the </w:t>
      </w:r>
      <w:r w:rsidRPr="00117DA1">
        <w:rPr>
          <w:rStyle w:val="StyleUnderline"/>
          <w:highlight w:val="yellow"/>
        </w:rPr>
        <w:t xml:space="preserve">differences in </w:t>
      </w:r>
      <w:r w:rsidRPr="00117DA1">
        <w:rPr>
          <w:rStyle w:val="Emphasis"/>
          <w:highlight w:val="yellow"/>
        </w:rPr>
        <w:t>worldview</w:t>
      </w:r>
      <w:r w:rsidRPr="00117DA1">
        <w:rPr>
          <w:rStyle w:val="StyleUnderline"/>
          <w:highlight w:val="yellow"/>
        </w:rPr>
        <w:t xml:space="preserve"> and </w:t>
      </w:r>
      <w:r w:rsidRPr="00117DA1">
        <w:rPr>
          <w:rStyle w:val="Emphasis"/>
          <w:highlight w:val="yellow"/>
        </w:rPr>
        <w:t>diplomatic style</w:t>
      </w:r>
      <w:r w:rsidRPr="002B4BEB">
        <w:rPr>
          <w:sz w:val="16"/>
        </w:rPr>
        <w:t>.</w:t>
      </w:r>
    </w:p>
    <w:p w14:paraId="149F482F" w14:textId="00549C90" w:rsidR="006F221F" w:rsidRDefault="006F221F" w:rsidP="006F221F">
      <w:pPr>
        <w:pStyle w:val="Heading2"/>
      </w:pPr>
      <w:r>
        <w:lastRenderedPageBreak/>
        <w:t>Ukraine</w:t>
      </w:r>
    </w:p>
    <w:p w14:paraId="1F557075" w14:textId="6CF0A953" w:rsidR="006F221F" w:rsidRDefault="006F221F" w:rsidP="006F221F">
      <w:pPr>
        <w:pStyle w:val="Heading3"/>
      </w:pPr>
      <w:r>
        <w:lastRenderedPageBreak/>
        <w:t>1NC---Ukraine Defense</w:t>
      </w:r>
    </w:p>
    <w:p w14:paraId="06EB5339" w14:textId="77777777" w:rsidR="006F221F" w:rsidRDefault="006F221F" w:rsidP="006F221F">
      <w:pPr>
        <w:pStyle w:val="Heading4"/>
      </w:pPr>
      <w:r>
        <w:t>No impact to Ukraine loss.</w:t>
      </w:r>
    </w:p>
    <w:p w14:paraId="0CE46603" w14:textId="77777777" w:rsidR="006F221F" w:rsidRPr="004904C9" w:rsidRDefault="006F221F" w:rsidP="006F221F">
      <w:r w:rsidRPr="004904C9">
        <w:t xml:space="preserve">Stephen M. </w:t>
      </w:r>
      <w:r w:rsidRPr="004904C9">
        <w:rPr>
          <w:rStyle w:val="Style13ptBold"/>
        </w:rPr>
        <w:t>Walt</w:t>
      </w:r>
      <w:r w:rsidRPr="004904C9">
        <w:t xml:space="preserve"> 6-16-20</w:t>
      </w:r>
      <w:r w:rsidRPr="004904C9">
        <w:rPr>
          <w:rStyle w:val="Style13ptBold"/>
        </w:rPr>
        <w:t>22</w:t>
      </w:r>
      <w:r w:rsidRPr="004904C9">
        <w:t>, Robert and Renée Belfer professor of international relations at Harvard University. "The Morality of Ukraine’s War Is Very Murky." Foreign Policy. https://foreignpolicy.com/2023/09/22/ukraine-war-ethics-morality-murky/. DL</w:t>
      </w:r>
    </w:p>
    <w:p w14:paraId="679CD6DA" w14:textId="7448206D" w:rsidR="006F221F" w:rsidRDefault="006F221F" w:rsidP="006F221F">
      <w:pPr>
        <w:rPr>
          <w:sz w:val="16"/>
        </w:rPr>
      </w:pPr>
      <w:r w:rsidRPr="00904140">
        <w:rPr>
          <w:sz w:val="16"/>
        </w:rPr>
        <w:t xml:space="preserve">None of these claims should be accepted without qualification. </w:t>
      </w:r>
      <w:r w:rsidRPr="004904C9">
        <w:rPr>
          <w:rStyle w:val="StyleUnderline"/>
        </w:rPr>
        <w:t>There’s no question Russia started the war and deserves to be condemned</w:t>
      </w:r>
      <w:r w:rsidRPr="00904140">
        <w:rPr>
          <w:sz w:val="16"/>
        </w:rPr>
        <w:t xml:space="preserve"> for it, </w:t>
      </w:r>
      <w:r w:rsidRPr="004904C9">
        <w:rPr>
          <w:rStyle w:val="StyleUnderline"/>
        </w:rPr>
        <w:t xml:space="preserve">but the claim that Western policy </w:t>
      </w:r>
      <w:r w:rsidRPr="004904C9">
        <w:rPr>
          <w:rStyle w:val="Emphasis"/>
        </w:rPr>
        <w:t>had nothing</w:t>
      </w:r>
      <w:r w:rsidRPr="00904140">
        <w:rPr>
          <w:sz w:val="16"/>
        </w:rPr>
        <w:t xml:space="preserve"> </w:t>
      </w:r>
      <w:r w:rsidRPr="004904C9">
        <w:rPr>
          <w:rStyle w:val="StyleUnderline"/>
        </w:rPr>
        <w:t xml:space="preserve">to do with it is </w:t>
      </w:r>
      <w:r w:rsidRPr="004904C9">
        <w:rPr>
          <w:rStyle w:val="Emphasis"/>
        </w:rPr>
        <w:t>risible</w:t>
      </w:r>
      <w:r w:rsidRPr="00904140">
        <w:rPr>
          <w:sz w:val="16"/>
        </w:rPr>
        <w:t xml:space="preserve">, </w:t>
      </w:r>
      <w:r w:rsidRPr="004904C9">
        <w:rPr>
          <w:rStyle w:val="StyleUnderline"/>
        </w:rPr>
        <w:t>as NATO Secretary-General</w:t>
      </w:r>
      <w:r w:rsidRPr="00904140">
        <w:rPr>
          <w:sz w:val="16"/>
        </w:rPr>
        <w:t xml:space="preserve"> Jens </w:t>
      </w:r>
      <w:r w:rsidRPr="004904C9">
        <w:rPr>
          <w:rStyle w:val="Emphasis"/>
        </w:rPr>
        <w:t>Stoltenberg</w:t>
      </w:r>
      <w:r w:rsidRPr="00904140">
        <w:rPr>
          <w:sz w:val="16"/>
        </w:rPr>
        <w:t xml:space="preserve"> </w:t>
      </w:r>
      <w:r w:rsidRPr="004904C9">
        <w:rPr>
          <w:rStyle w:val="StyleUnderline"/>
        </w:rPr>
        <w:t>recently acknowledged</w:t>
      </w:r>
      <w:r w:rsidRPr="00904140">
        <w:rPr>
          <w:sz w:val="16"/>
        </w:rPr>
        <w:t xml:space="preserve">. Yes, Ukraine is a democracy, but also one that still contains some unsavory elements, even if Russian President Vladimir Putin’s depiction of it as a “Nazi regime” is grossly exaggerated. </w:t>
      </w:r>
      <w:r w:rsidRPr="001C5019">
        <w:rPr>
          <w:rStyle w:val="StyleUnderline"/>
          <w:highlight w:val="yellow"/>
        </w:rPr>
        <w:t>The suggestion</w:t>
      </w:r>
      <w:r w:rsidRPr="004904C9">
        <w:rPr>
          <w:rStyle w:val="StyleUnderline"/>
        </w:rPr>
        <w:t xml:space="preserve"> that </w:t>
      </w:r>
      <w:r w:rsidRPr="001C5019">
        <w:rPr>
          <w:rStyle w:val="StyleUnderline"/>
          <w:highlight w:val="yellow"/>
        </w:rPr>
        <w:t>the outcome</w:t>
      </w:r>
      <w:r w:rsidRPr="004904C9">
        <w:rPr>
          <w:rStyle w:val="StyleUnderline"/>
        </w:rPr>
        <w:t xml:space="preserve"> of this conflict </w:t>
      </w:r>
      <w:r w:rsidRPr="001C5019">
        <w:rPr>
          <w:rStyle w:val="StyleUnderline"/>
          <w:highlight w:val="yellow"/>
        </w:rPr>
        <w:t xml:space="preserve">will have a </w:t>
      </w:r>
      <w:r w:rsidRPr="001C5019">
        <w:rPr>
          <w:rStyle w:val="Emphasis"/>
          <w:highlight w:val="yellow"/>
        </w:rPr>
        <w:t>profound</w:t>
      </w:r>
      <w:r w:rsidRPr="00904140">
        <w:rPr>
          <w:sz w:val="16"/>
        </w:rPr>
        <w:t xml:space="preserve"> </w:t>
      </w:r>
      <w:r w:rsidRPr="001C5019">
        <w:rPr>
          <w:rStyle w:val="StyleUnderline"/>
          <w:highlight w:val="yellow"/>
        </w:rPr>
        <w:t>impact</w:t>
      </w:r>
      <w:r w:rsidRPr="004904C9">
        <w:rPr>
          <w:rStyle w:val="StyleUnderline"/>
        </w:rPr>
        <w:t xml:space="preserve"> </w:t>
      </w:r>
      <w:r w:rsidRPr="004904C9">
        <w:rPr>
          <w:rStyle w:val="Emphasis"/>
        </w:rPr>
        <w:t>around</w:t>
      </w:r>
      <w:r w:rsidRPr="004904C9">
        <w:rPr>
          <w:rStyle w:val="StyleUnderline"/>
        </w:rPr>
        <w:t xml:space="preserve"> the world </w:t>
      </w:r>
      <w:r w:rsidRPr="001C5019">
        <w:rPr>
          <w:rStyle w:val="StyleUnderline"/>
          <w:highlight w:val="yellow"/>
        </w:rPr>
        <w:t>is</w:t>
      </w:r>
      <w:r w:rsidRPr="004904C9">
        <w:rPr>
          <w:rStyle w:val="StyleUnderline"/>
        </w:rPr>
        <w:t xml:space="preserve"> </w:t>
      </w:r>
      <w:r w:rsidRPr="004904C9">
        <w:rPr>
          <w:rStyle w:val="Emphasis"/>
        </w:rPr>
        <w:t xml:space="preserve">even </w:t>
      </w:r>
      <w:r w:rsidRPr="001C5019">
        <w:rPr>
          <w:rStyle w:val="Emphasis"/>
          <w:highlight w:val="yellow"/>
        </w:rPr>
        <w:t>less</w:t>
      </w:r>
      <w:r w:rsidRPr="001C5019">
        <w:rPr>
          <w:rStyle w:val="StyleUnderline"/>
          <w:highlight w:val="yellow"/>
        </w:rPr>
        <w:t xml:space="preserve"> convincing</w:t>
      </w:r>
      <w:r w:rsidRPr="00904140">
        <w:rPr>
          <w:sz w:val="16"/>
        </w:rPr>
        <w:t xml:space="preserve">: </w:t>
      </w:r>
      <w:r w:rsidRPr="004904C9">
        <w:rPr>
          <w:rStyle w:val="StyleUnderline"/>
        </w:rPr>
        <w:t xml:space="preserve">The </w:t>
      </w:r>
      <w:r w:rsidRPr="001C5019">
        <w:rPr>
          <w:rStyle w:val="Emphasis"/>
        </w:rPr>
        <w:t>Korea</w:t>
      </w:r>
      <w:r w:rsidRPr="004904C9">
        <w:rPr>
          <w:rStyle w:val="Emphasis"/>
        </w:rPr>
        <w:t>n War</w:t>
      </w:r>
      <w:r w:rsidRPr="00904140">
        <w:rPr>
          <w:sz w:val="16"/>
        </w:rPr>
        <w:t xml:space="preserve"> </w:t>
      </w:r>
      <w:r w:rsidRPr="004904C9">
        <w:rPr>
          <w:rStyle w:val="StyleUnderline"/>
        </w:rPr>
        <w:t xml:space="preserve">ended in a </w:t>
      </w:r>
      <w:r w:rsidRPr="004904C9">
        <w:rPr>
          <w:rStyle w:val="Emphasis"/>
        </w:rPr>
        <w:t>stalemate</w:t>
      </w:r>
      <w:r w:rsidRPr="00904140">
        <w:rPr>
          <w:sz w:val="16"/>
        </w:rPr>
        <w:t xml:space="preserve"> and negotiated armistice </w:t>
      </w:r>
      <w:r w:rsidRPr="004904C9">
        <w:rPr>
          <w:rStyle w:val="StyleUnderline"/>
        </w:rPr>
        <w:t xml:space="preserve">and the wars in </w:t>
      </w:r>
      <w:r w:rsidRPr="001C5019">
        <w:rPr>
          <w:rStyle w:val="Emphasis"/>
          <w:highlight w:val="yellow"/>
        </w:rPr>
        <w:t>Vietnam</w:t>
      </w:r>
      <w:r w:rsidRPr="004904C9">
        <w:rPr>
          <w:rStyle w:val="StyleUnderline"/>
        </w:rPr>
        <w:t xml:space="preserve">, </w:t>
      </w:r>
      <w:r w:rsidRPr="001C5019">
        <w:rPr>
          <w:rStyle w:val="Emphasis"/>
          <w:highlight w:val="yellow"/>
        </w:rPr>
        <w:t>Iraq</w:t>
      </w:r>
      <w:r w:rsidRPr="004904C9">
        <w:rPr>
          <w:rStyle w:val="StyleUnderline"/>
        </w:rPr>
        <w:t xml:space="preserve">, and </w:t>
      </w:r>
      <w:r w:rsidRPr="001C5019">
        <w:rPr>
          <w:rStyle w:val="Emphasis"/>
          <w:highlight w:val="yellow"/>
        </w:rPr>
        <w:t>Afghanistan</w:t>
      </w:r>
      <w:r w:rsidRPr="00904140">
        <w:rPr>
          <w:sz w:val="16"/>
        </w:rPr>
        <w:t xml:space="preserve"> </w:t>
      </w:r>
      <w:r w:rsidRPr="001C5019">
        <w:rPr>
          <w:rStyle w:val="StyleUnderline"/>
          <w:highlight w:val="yellow"/>
        </w:rPr>
        <w:t>were</w:t>
      </w:r>
      <w:r w:rsidRPr="004904C9">
        <w:rPr>
          <w:rStyle w:val="StyleUnderline"/>
        </w:rPr>
        <w:t xml:space="preserve"> </w:t>
      </w:r>
      <w:r w:rsidRPr="004904C9">
        <w:rPr>
          <w:rStyle w:val="Emphasis"/>
        </w:rPr>
        <w:t>clear</w:t>
      </w:r>
      <w:r w:rsidRPr="00904140">
        <w:rPr>
          <w:sz w:val="16"/>
        </w:rPr>
        <w:t xml:space="preserve"> </w:t>
      </w:r>
      <w:r w:rsidRPr="004904C9">
        <w:rPr>
          <w:rStyle w:val="StyleUnderline"/>
        </w:rPr>
        <w:t xml:space="preserve">U.S. </w:t>
      </w:r>
      <w:r w:rsidRPr="001C5019">
        <w:rPr>
          <w:rStyle w:val="Emphasis"/>
          <w:highlight w:val="yellow"/>
        </w:rPr>
        <w:t>defeats</w:t>
      </w:r>
      <w:r w:rsidRPr="00904140">
        <w:rPr>
          <w:sz w:val="16"/>
        </w:rPr>
        <w:t xml:space="preserve">, </w:t>
      </w:r>
      <w:r w:rsidRPr="001C5019">
        <w:rPr>
          <w:rStyle w:val="StyleUnderline"/>
          <w:highlight w:val="yellow"/>
        </w:rPr>
        <w:t>but the</w:t>
      </w:r>
      <w:r w:rsidRPr="004904C9">
        <w:rPr>
          <w:rStyle w:val="StyleUnderline"/>
        </w:rPr>
        <w:t xml:space="preserve"> geopolitical </w:t>
      </w:r>
      <w:r w:rsidRPr="001C5019">
        <w:rPr>
          <w:rStyle w:val="Emphasis"/>
          <w:highlight w:val="yellow"/>
        </w:rPr>
        <w:t>consequences</w:t>
      </w:r>
      <w:r w:rsidRPr="00904140">
        <w:rPr>
          <w:sz w:val="16"/>
        </w:rPr>
        <w:t xml:space="preserve"> </w:t>
      </w:r>
      <w:r w:rsidRPr="004904C9">
        <w:rPr>
          <w:rStyle w:val="StyleUnderline"/>
        </w:rPr>
        <w:t xml:space="preserve">of these failures </w:t>
      </w:r>
      <w:r w:rsidRPr="001C5019">
        <w:rPr>
          <w:rStyle w:val="StyleUnderline"/>
          <w:highlight w:val="yellow"/>
        </w:rPr>
        <w:t>were</w:t>
      </w:r>
      <w:r w:rsidRPr="004904C9">
        <w:rPr>
          <w:rStyle w:val="StyleUnderline"/>
        </w:rPr>
        <w:t xml:space="preserve"> mostly</w:t>
      </w:r>
      <w:r w:rsidRPr="00904140">
        <w:rPr>
          <w:sz w:val="16"/>
        </w:rPr>
        <w:t xml:space="preserve"> </w:t>
      </w:r>
      <w:r w:rsidRPr="001C5019">
        <w:rPr>
          <w:rStyle w:val="Emphasis"/>
          <w:highlight w:val="yellow"/>
        </w:rPr>
        <w:t>local</w:t>
      </w:r>
      <w:r w:rsidRPr="00904140">
        <w:rPr>
          <w:sz w:val="16"/>
        </w:rPr>
        <w:t xml:space="preserve">; </w:t>
      </w:r>
      <w:r w:rsidRPr="001C5019">
        <w:rPr>
          <w:rStyle w:val="StyleUnderline"/>
          <w:highlight w:val="yellow"/>
        </w:rPr>
        <w:t>this is</w:t>
      </w:r>
      <w:r w:rsidRPr="004904C9">
        <w:rPr>
          <w:rStyle w:val="StyleUnderline"/>
        </w:rPr>
        <w:t xml:space="preserve"> likely to be </w:t>
      </w:r>
      <w:r w:rsidRPr="001C5019">
        <w:rPr>
          <w:rStyle w:val="Emphasis"/>
          <w:highlight w:val="yellow"/>
        </w:rPr>
        <w:t>true</w:t>
      </w:r>
      <w:r w:rsidRPr="001C5019">
        <w:rPr>
          <w:rStyle w:val="StyleUnderline"/>
          <w:highlight w:val="yellow"/>
        </w:rPr>
        <w:t xml:space="preserve"> in Ukraine</w:t>
      </w:r>
      <w:r w:rsidRPr="004904C9">
        <w:rPr>
          <w:rStyle w:val="StyleUnderline"/>
        </w:rPr>
        <w:t xml:space="preserve">, </w:t>
      </w:r>
      <w:r w:rsidRPr="004904C9">
        <w:rPr>
          <w:rStyle w:val="Emphasis"/>
        </w:rPr>
        <w:t>whatever</w:t>
      </w:r>
      <w:r w:rsidRPr="004904C9">
        <w:rPr>
          <w:rStyle w:val="StyleUnderline"/>
        </w:rPr>
        <w:t xml:space="preserve"> the ultimate</w:t>
      </w:r>
      <w:r w:rsidRPr="00904140">
        <w:rPr>
          <w:sz w:val="16"/>
        </w:rPr>
        <w:t xml:space="preserve"> </w:t>
      </w:r>
      <w:r w:rsidRPr="004904C9">
        <w:rPr>
          <w:rStyle w:val="Emphasis"/>
        </w:rPr>
        <w:t>outcome</w:t>
      </w:r>
      <w:r w:rsidRPr="00904140">
        <w:rPr>
          <w:sz w:val="16"/>
        </w:rPr>
        <w:t xml:space="preserve">. </w:t>
      </w:r>
      <w:r w:rsidRPr="004904C9">
        <w:rPr>
          <w:rStyle w:val="StyleUnderline"/>
        </w:rPr>
        <w:t xml:space="preserve">The same is </w:t>
      </w:r>
      <w:r w:rsidRPr="004904C9">
        <w:rPr>
          <w:rStyle w:val="Emphasis"/>
        </w:rPr>
        <w:t>true</w:t>
      </w:r>
      <w:r w:rsidRPr="004904C9">
        <w:rPr>
          <w:rStyle w:val="StyleUnderline"/>
        </w:rPr>
        <w:t xml:space="preserve"> in </w:t>
      </w:r>
      <w:r w:rsidRPr="004904C9">
        <w:rPr>
          <w:rStyle w:val="Emphasis"/>
        </w:rPr>
        <w:t>reverse</w:t>
      </w:r>
      <w:r w:rsidRPr="00904140">
        <w:rPr>
          <w:sz w:val="16"/>
        </w:rPr>
        <w:t xml:space="preserve">, by the way: </w:t>
      </w:r>
      <w:r w:rsidRPr="004904C9">
        <w:rPr>
          <w:rStyle w:val="StyleUnderline"/>
        </w:rPr>
        <w:t xml:space="preserve">The West’s overwhelming </w:t>
      </w:r>
      <w:r w:rsidRPr="001C5019">
        <w:rPr>
          <w:rStyle w:val="Emphasis"/>
          <w:highlight w:val="yellow"/>
        </w:rPr>
        <w:t>victory</w:t>
      </w:r>
      <w:r w:rsidRPr="00904140">
        <w:rPr>
          <w:sz w:val="16"/>
          <w:highlight w:val="yellow"/>
        </w:rPr>
        <w:t xml:space="preserve"> </w:t>
      </w:r>
      <w:r w:rsidRPr="001C5019">
        <w:rPr>
          <w:rStyle w:val="StyleUnderline"/>
          <w:highlight w:val="yellow"/>
        </w:rPr>
        <w:t>in the</w:t>
      </w:r>
      <w:r w:rsidRPr="004904C9">
        <w:rPr>
          <w:rStyle w:val="StyleUnderline"/>
        </w:rPr>
        <w:t xml:space="preserve"> first </w:t>
      </w:r>
      <w:r w:rsidRPr="001C5019">
        <w:rPr>
          <w:rStyle w:val="Emphasis"/>
          <w:highlight w:val="yellow"/>
        </w:rPr>
        <w:t>Gulf War</w:t>
      </w:r>
      <w:r w:rsidRPr="00904140">
        <w:rPr>
          <w:sz w:val="16"/>
        </w:rPr>
        <w:t xml:space="preserve"> </w:t>
      </w:r>
      <w:r w:rsidRPr="001C5019">
        <w:rPr>
          <w:rStyle w:val="StyleUnderline"/>
          <w:highlight w:val="yellow"/>
        </w:rPr>
        <w:t>and</w:t>
      </w:r>
      <w:r w:rsidRPr="004904C9">
        <w:rPr>
          <w:rStyle w:val="StyleUnderline"/>
        </w:rPr>
        <w:t xml:space="preserve"> Serbia’s defeat in the </w:t>
      </w:r>
      <w:r w:rsidRPr="001C5019">
        <w:rPr>
          <w:rStyle w:val="Emphasis"/>
          <w:highlight w:val="yellow"/>
        </w:rPr>
        <w:t>Kosovo</w:t>
      </w:r>
      <w:r w:rsidRPr="004904C9">
        <w:rPr>
          <w:rStyle w:val="Emphasis"/>
        </w:rPr>
        <w:t xml:space="preserve"> War</w:t>
      </w:r>
      <w:r w:rsidRPr="00904140">
        <w:rPr>
          <w:sz w:val="16"/>
        </w:rPr>
        <w:t xml:space="preserve"> </w:t>
      </w:r>
      <w:r w:rsidRPr="001C5019">
        <w:rPr>
          <w:rStyle w:val="StyleUnderline"/>
          <w:highlight w:val="yellow"/>
        </w:rPr>
        <w:t>didn’t spark</w:t>
      </w:r>
      <w:r w:rsidRPr="004904C9">
        <w:rPr>
          <w:rStyle w:val="StyleUnderline"/>
        </w:rPr>
        <w:t xml:space="preserve"> an </w:t>
      </w:r>
      <w:r w:rsidRPr="004904C9">
        <w:rPr>
          <w:rStyle w:val="Emphasis"/>
        </w:rPr>
        <w:t>enduring</w:t>
      </w:r>
      <w:r w:rsidRPr="004904C9">
        <w:rPr>
          <w:rStyle w:val="StyleUnderline"/>
        </w:rPr>
        <w:t xml:space="preserve"> democratic</w:t>
      </w:r>
      <w:r w:rsidRPr="00904140">
        <w:rPr>
          <w:sz w:val="16"/>
        </w:rPr>
        <w:t xml:space="preserve"> </w:t>
      </w:r>
      <w:r w:rsidRPr="001C5019">
        <w:rPr>
          <w:rStyle w:val="Emphasis"/>
          <w:highlight w:val="yellow"/>
        </w:rPr>
        <w:t>renaissance</w:t>
      </w:r>
      <w:r w:rsidRPr="00904140">
        <w:rPr>
          <w:sz w:val="16"/>
        </w:rPr>
        <w:t xml:space="preserve">. </w:t>
      </w:r>
      <w:r w:rsidRPr="001C5019">
        <w:rPr>
          <w:rStyle w:val="StyleUnderline"/>
          <w:highlight w:val="yellow"/>
        </w:rPr>
        <w:t>Democracy is</w:t>
      </w:r>
      <w:r w:rsidRPr="004904C9">
        <w:rPr>
          <w:rStyle w:val="StyleUnderline"/>
        </w:rPr>
        <w:t xml:space="preserve"> </w:t>
      </w:r>
      <w:r w:rsidRPr="001C5019">
        <w:rPr>
          <w:rStyle w:val="StyleUnderline"/>
          <w:highlight w:val="yellow"/>
        </w:rPr>
        <w:t>in trouble in</w:t>
      </w:r>
      <w:r w:rsidRPr="004904C9">
        <w:rPr>
          <w:rStyle w:val="StyleUnderline"/>
        </w:rPr>
        <w:t xml:space="preserve"> </w:t>
      </w:r>
      <w:r w:rsidRPr="004904C9">
        <w:rPr>
          <w:rStyle w:val="Emphasis"/>
        </w:rPr>
        <w:t>many places</w:t>
      </w:r>
      <w:r w:rsidRPr="00904140">
        <w:rPr>
          <w:sz w:val="16"/>
        </w:rPr>
        <w:t>—</w:t>
      </w:r>
      <w:r w:rsidRPr="004904C9">
        <w:rPr>
          <w:rStyle w:val="StyleUnderline"/>
        </w:rPr>
        <w:t xml:space="preserve">including </w:t>
      </w:r>
      <w:r w:rsidRPr="00D871B3">
        <w:rPr>
          <w:rStyle w:val="StyleUnderline"/>
        </w:rPr>
        <w:t>the United States</w:t>
      </w:r>
      <w:r w:rsidRPr="00904140">
        <w:rPr>
          <w:sz w:val="16"/>
        </w:rPr>
        <w:t>—</w:t>
      </w:r>
      <w:r w:rsidRPr="00D871B3">
        <w:rPr>
          <w:rStyle w:val="StyleUnderline"/>
          <w:highlight w:val="yellow"/>
        </w:rPr>
        <w:t xml:space="preserve">but </w:t>
      </w:r>
      <w:r w:rsidRPr="00D871B3">
        <w:rPr>
          <w:rStyle w:val="Emphasis"/>
          <w:highlight w:val="yellow"/>
        </w:rPr>
        <w:t>military</w:t>
      </w:r>
      <w:r w:rsidRPr="00D871B3">
        <w:rPr>
          <w:rStyle w:val="StyleUnderline"/>
          <w:highlight w:val="yellow"/>
        </w:rPr>
        <w:t xml:space="preserve"> setbacks</w:t>
      </w:r>
      <w:r w:rsidRPr="004904C9">
        <w:rPr>
          <w:rStyle w:val="StyleUnderline"/>
        </w:rPr>
        <w:t xml:space="preserve"> abroad </w:t>
      </w:r>
      <w:r w:rsidRPr="00D871B3">
        <w:rPr>
          <w:rStyle w:val="StyleUnderline"/>
          <w:highlight w:val="yellow"/>
        </w:rPr>
        <w:t xml:space="preserve">are </w:t>
      </w:r>
      <w:r w:rsidRPr="00D871B3">
        <w:rPr>
          <w:rStyle w:val="Emphasis"/>
          <w:highlight w:val="yellow"/>
        </w:rPr>
        <w:t>not</w:t>
      </w:r>
      <w:r w:rsidRPr="00D871B3">
        <w:rPr>
          <w:rStyle w:val="StyleUnderline"/>
          <w:highlight w:val="yellow"/>
        </w:rPr>
        <w:t xml:space="preserve"> the</w:t>
      </w:r>
      <w:r w:rsidRPr="004904C9">
        <w:rPr>
          <w:rStyle w:val="StyleUnderline"/>
        </w:rPr>
        <w:t xml:space="preserve"> main </w:t>
      </w:r>
      <w:r w:rsidRPr="00D871B3">
        <w:rPr>
          <w:rStyle w:val="Emphasis"/>
          <w:highlight w:val="yellow"/>
        </w:rPr>
        <w:t>reason</w:t>
      </w:r>
      <w:r w:rsidRPr="00904140">
        <w:rPr>
          <w:sz w:val="16"/>
        </w:rPr>
        <w:t xml:space="preserve">, </w:t>
      </w:r>
      <w:r w:rsidRPr="004904C9">
        <w:rPr>
          <w:rStyle w:val="StyleUnderline"/>
        </w:rPr>
        <w:t xml:space="preserve">and </w:t>
      </w:r>
      <w:r w:rsidRPr="00D871B3">
        <w:rPr>
          <w:rStyle w:val="StyleUnderline"/>
        </w:rPr>
        <w:t xml:space="preserve">a </w:t>
      </w:r>
      <w:r w:rsidRPr="00D871B3">
        <w:rPr>
          <w:rStyle w:val="Emphasis"/>
        </w:rPr>
        <w:t>decisive</w:t>
      </w:r>
      <w:r w:rsidRPr="004904C9">
        <w:rPr>
          <w:rStyle w:val="StyleUnderline"/>
        </w:rPr>
        <w:t xml:space="preserve"> </w:t>
      </w:r>
      <w:r w:rsidRPr="00D871B3">
        <w:rPr>
          <w:rStyle w:val="StyleUnderline"/>
          <w:highlight w:val="yellow"/>
        </w:rPr>
        <w:t xml:space="preserve">Ukrainian </w:t>
      </w:r>
      <w:r w:rsidRPr="00D871B3">
        <w:rPr>
          <w:rStyle w:val="Emphasis"/>
          <w:highlight w:val="yellow"/>
        </w:rPr>
        <w:t>victory</w:t>
      </w:r>
      <w:r w:rsidRPr="00D871B3">
        <w:rPr>
          <w:rStyle w:val="StyleUnderline"/>
          <w:highlight w:val="yellow"/>
        </w:rPr>
        <w:t xml:space="preserve"> wouldn’t </w:t>
      </w:r>
      <w:r w:rsidRPr="00D871B3">
        <w:rPr>
          <w:rStyle w:val="Emphasis"/>
          <w:highlight w:val="yellow"/>
        </w:rPr>
        <w:t>restore</w:t>
      </w:r>
      <w:r w:rsidRPr="00D871B3">
        <w:rPr>
          <w:rStyle w:val="StyleUnderline"/>
          <w:highlight w:val="yellow"/>
        </w:rPr>
        <w:t xml:space="preserve"> the</w:t>
      </w:r>
      <w:r w:rsidRPr="004904C9">
        <w:rPr>
          <w:rStyle w:val="StyleUnderline"/>
        </w:rPr>
        <w:t xml:space="preserve"> U.S. </w:t>
      </w:r>
      <w:r w:rsidRPr="00D871B3">
        <w:rPr>
          <w:rStyle w:val="StyleUnderline"/>
          <w:highlight w:val="yellow"/>
        </w:rPr>
        <w:t xml:space="preserve">Republican Party to </w:t>
      </w:r>
      <w:r w:rsidRPr="00D871B3">
        <w:rPr>
          <w:rStyle w:val="Emphasis"/>
          <w:highlight w:val="yellow"/>
        </w:rPr>
        <w:t>sanity</w:t>
      </w:r>
      <w:r w:rsidRPr="00904140">
        <w:rPr>
          <w:sz w:val="16"/>
        </w:rPr>
        <w:t xml:space="preserve"> </w:t>
      </w:r>
      <w:r w:rsidRPr="004904C9">
        <w:rPr>
          <w:rStyle w:val="StyleUnderline"/>
        </w:rPr>
        <w:t xml:space="preserve">or </w:t>
      </w:r>
      <w:r w:rsidRPr="00D871B3">
        <w:rPr>
          <w:rStyle w:val="StyleUnderline"/>
          <w:highlight w:val="yellow"/>
        </w:rPr>
        <w:t xml:space="preserve">make </w:t>
      </w:r>
      <w:r w:rsidRPr="00C936A0">
        <w:rPr>
          <w:rStyle w:val="Emphasis"/>
        </w:rPr>
        <w:t>France</w:t>
      </w:r>
      <w:r w:rsidRPr="00C936A0">
        <w:rPr>
          <w:rStyle w:val="StyleUnderline"/>
        </w:rPr>
        <w:t>’s Marine</w:t>
      </w:r>
      <w:r w:rsidRPr="004904C9">
        <w:rPr>
          <w:rStyle w:val="StyleUnderline"/>
        </w:rPr>
        <w:t xml:space="preserve"> </w:t>
      </w:r>
      <w:r w:rsidRPr="004904C9">
        <w:rPr>
          <w:rStyle w:val="Emphasis"/>
        </w:rPr>
        <w:t>Le Pen</w:t>
      </w:r>
      <w:r w:rsidRPr="004904C9">
        <w:rPr>
          <w:rStyle w:val="StyleUnderline"/>
        </w:rPr>
        <w:t xml:space="preserve"> </w:t>
      </w:r>
      <w:r w:rsidRPr="00D871B3">
        <w:rPr>
          <w:rStyle w:val="StyleUnderline"/>
          <w:highlight w:val="yellow"/>
        </w:rPr>
        <w:t xml:space="preserve">and </w:t>
      </w:r>
      <w:r w:rsidRPr="00D871B3">
        <w:rPr>
          <w:rStyle w:val="Emphasis"/>
          <w:highlight w:val="yellow"/>
        </w:rPr>
        <w:t>Hungary</w:t>
      </w:r>
      <w:r w:rsidRPr="00A46844">
        <w:rPr>
          <w:rStyle w:val="StyleUnderline"/>
        </w:rPr>
        <w:t>’s</w:t>
      </w:r>
      <w:r w:rsidRPr="004904C9">
        <w:rPr>
          <w:rStyle w:val="StyleUnderline"/>
        </w:rPr>
        <w:t xml:space="preserve"> Viktor </w:t>
      </w:r>
      <w:r w:rsidRPr="004904C9">
        <w:rPr>
          <w:rStyle w:val="Emphasis"/>
        </w:rPr>
        <w:t>Orban</w:t>
      </w:r>
      <w:r w:rsidRPr="004904C9">
        <w:rPr>
          <w:rStyle w:val="StyleUnderline"/>
        </w:rPr>
        <w:t xml:space="preserve"> </w:t>
      </w:r>
      <w:r w:rsidRPr="00D871B3">
        <w:rPr>
          <w:rStyle w:val="StyleUnderline"/>
          <w:highlight w:val="yellow"/>
        </w:rPr>
        <w:t>abandon</w:t>
      </w:r>
      <w:r w:rsidRPr="004904C9">
        <w:rPr>
          <w:rStyle w:val="StyleUnderline"/>
        </w:rPr>
        <w:t xml:space="preserve"> their </w:t>
      </w:r>
      <w:r w:rsidRPr="00D871B3">
        <w:rPr>
          <w:rStyle w:val="Emphasis"/>
          <w:highlight w:val="yellow"/>
        </w:rPr>
        <w:t>illiberal</w:t>
      </w:r>
      <w:r w:rsidRPr="004904C9">
        <w:rPr>
          <w:rStyle w:val="StyleUnderline"/>
        </w:rPr>
        <w:t xml:space="preserve"> political </w:t>
      </w:r>
      <w:r w:rsidRPr="00D871B3">
        <w:rPr>
          <w:rStyle w:val="Emphasis"/>
          <w:highlight w:val="yellow"/>
        </w:rPr>
        <w:t>programs</w:t>
      </w:r>
      <w:r w:rsidRPr="00904140">
        <w:rPr>
          <w:sz w:val="16"/>
        </w:rPr>
        <w:t>.</w:t>
      </w:r>
    </w:p>
    <w:p w14:paraId="0E10DBE1" w14:textId="6B2264A2" w:rsidR="00706C7B" w:rsidRDefault="00706C7B" w:rsidP="00706C7B">
      <w:pPr>
        <w:pStyle w:val="Heading3"/>
      </w:pPr>
      <w:r>
        <w:lastRenderedPageBreak/>
        <w:t>2NC---Ukraine Defense</w:t>
      </w:r>
      <w:r w:rsidR="009F65AA">
        <w:t>---Cards</w:t>
      </w:r>
    </w:p>
    <w:p w14:paraId="6FF08680" w14:textId="77777777" w:rsidR="00706C7B" w:rsidRPr="00DC047B" w:rsidRDefault="00706C7B" w:rsidP="00706C7B">
      <w:pPr>
        <w:pStyle w:val="Heading4"/>
      </w:pPr>
      <w:r w:rsidRPr="00DC047B">
        <w:t>No Russia escalation, conventional or nuclear.</w:t>
      </w:r>
    </w:p>
    <w:p w14:paraId="7964CE17" w14:textId="77777777" w:rsidR="00706C7B" w:rsidRPr="00DC047B" w:rsidRDefault="00706C7B" w:rsidP="00706C7B">
      <w:r w:rsidRPr="00DC047B">
        <w:t xml:space="preserve">Joshua R. </w:t>
      </w:r>
      <w:r w:rsidRPr="00DC047B">
        <w:rPr>
          <w:rStyle w:val="Style13ptBold"/>
        </w:rPr>
        <w:t>Kroeker</w:t>
      </w:r>
      <w:r w:rsidRPr="00DC047B">
        <w:t>, 8-29-20</w:t>
      </w:r>
      <w:r w:rsidRPr="00DC047B">
        <w:rPr>
          <w:rStyle w:val="Style13ptBold"/>
        </w:rPr>
        <w:t>23</w:t>
      </w:r>
      <w:r w:rsidRPr="00DC047B">
        <w:t xml:space="preserve">, independent researcher, an analyst at the political analysis project </w:t>
      </w:r>
      <w:proofErr w:type="spellStart"/>
      <w:proofErr w:type="gramStart"/>
      <w:r w:rsidRPr="00DC047B">
        <w:t>R.Politik</w:t>
      </w:r>
      <w:proofErr w:type="spellEnd"/>
      <w:proofErr w:type="gramEnd"/>
      <w:r w:rsidRPr="00DC047B">
        <w:t>, and an editor at RANE, "Moscow Has Shown It Will Not Cross Its Own Red Lines in the War," Moscow Times, https://www.themoscowtimes.com/2023/08/23/moscow-has-shown-it-will-not-cross-its-own-red-lines-in-the-war-a82227, KL</w:t>
      </w:r>
    </w:p>
    <w:p w14:paraId="2B433048" w14:textId="77777777" w:rsidR="00706C7B" w:rsidRPr="00DC047B" w:rsidRDefault="00706C7B" w:rsidP="00706C7B">
      <w:pPr>
        <w:tabs>
          <w:tab w:val="left" w:pos="10710"/>
        </w:tabs>
        <w:rPr>
          <w:sz w:val="16"/>
        </w:rPr>
      </w:pPr>
      <w:r w:rsidRPr="00DC047B">
        <w:rPr>
          <w:sz w:val="16"/>
        </w:rPr>
        <w:t xml:space="preserve">Half a year into Russia’s full-scale invasion of Ukraine, the world was caught off-guard by President Vladimir Putin’s vow to use “all means” necessary to protect the territorial integrity of Russia – including the four newly illegally annexed Ukrainian regions and Crimea. These were, after all, the first explicit threats to use nuclear weapons from a major power since the end of the Cold War. </w:t>
      </w:r>
    </w:p>
    <w:p w14:paraId="4BA01199" w14:textId="77777777" w:rsidR="00706C7B" w:rsidRPr="00DC047B" w:rsidRDefault="00706C7B" w:rsidP="00706C7B">
      <w:pPr>
        <w:tabs>
          <w:tab w:val="left" w:pos="10710"/>
        </w:tabs>
        <w:rPr>
          <w:sz w:val="16"/>
        </w:rPr>
      </w:pPr>
      <w:r w:rsidRPr="00DC047B">
        <w:rPr>
          <w:rStyle w:val="StyleUnderline"/>
        </w:rPr>
        <w:t xml:space="preserve">Moscow’s intention was </w:t>
      </w:r>
      <w:r w:rsidRPr="00DC047B">
        <w:rPr>
          <w:rStyle w:val="Emphasis"/>
        </w:rPr>
        <w:t>clear</w:t>
      </w:r>
      <w:r w:rsidRPr="00DC047B">
        <w:rPr>
          <w:rStyle w:val="StyleUnderline"/>
        </w:rPr>
        <w:t xml:space="preserve">: draw a </w:t>
      </w:r>
      <w:r w:rsidRPr="00DC047B">
        <w:rPr>
          <w:rStyle w:val="Emphasis"/>
        </w:rPr>
        <w:t>red line</w:t>
      </w:r>
      <w:r w:rsidRPr="00DC047B">
        <w:rPr>
          <w:rStyle w:val="StyleUnderline"/>
        </w:rPr>
        <w:t xml:space="preserve"> and </w:t>
      </w:r>
      <w:r w:rsidRPr="00DC047B">
        <w:rPr>
          <w:rStyle w:val="Emphasis"/>
        </w:rPr>
        <w:t>scare</w:t>
      </w:r>
      <w:r w:rsidRPr="00DC047B">
        <w:rPr>
          <w:rStyle w:val="StyleUnderline"/>
        </w:rPr>
        <w:t xml:space="preserve"> NATO out of supplying Kyiv</w:t>
      </w:r>
      <w:r w:rsidRPr="00DC047B">
        <w:rPr>
          <w:sz w:val="16"/>
        </w:rPr>
        <w:t xml:space="preserve"> with any weapons that could threaten Russia’s occupation and continued assault on Ukraine. </w:t>
      </w:r>
      <w:r w:rsidRPr="00DC047B">
        <w:rPr>
          <w:rStyle w:val="StyleUnderline"/>
        </w:rPr>
        <w:t xml:space="preserve">Yet, the West </w:t>
      </w:r>
      <w:r w:rsidRPr="00DC047B">
        <w:rPr>
          <w:rStyle w:val="Emphasis"/>
        </w:rPr>
        <w:t>doubled down</w:t>
      </w:r>
      <w:r w:rsidRPr="00DC047B">
        <w:rPr>
          <w:rStyle w:val="StyleUnderline"/>
        </w:rPr>
        <w:t xml:space="preserve"> and provided </w:t>
      </w:r>
      <w:r w:rsidRPr="00DC047B">
        <w:rPr>
          <w:rStyle w:val="Emphasis"/>
        </w:rPr>
        <w:t>unprecedented amounts</w:t>
      </w:r>
      <w:r w:rsidRPr="00DC047B">
        <w:rPr>
          <w:rStyle w:val="StyleUnderline"/>
        </w:rPr>
        <w:t xml:space="preserve"> of heavy weaponry</w:t>
      </w:r>
      <w:r w:rsidRPr="00DC047B">
        <w:rPr>
          <w:sz w:val="16"/>
        </w:rPr>
        <w:t xml:space="preserve">, ammunition, air defense systems, and training to Ukrainian troops. </w:t>
      </w:r>
      <w:r w:rsidRPr="00DC047B">
        <w:rPr>
          <w:rStyle w:val="StyleUnderline"/>
        </w:rPr>
        <w:t xml:space="preserve">The Kremlin’s </w:t>
      </w:r>
      <w:r w:rsidRPr="00DC047B">
        <w:rPr>
          <w:rStyle w:val="Emphasis"/>
        </w:rPr>
        <w:t>bluff was called</w:t>
      </w:r>
      <w:r w:rsidRPr="00DC047B">
        <w:rPr>
          <w:rStyle w:val="StyleUnderline"/>
        </w:rPr>
        <w:t>, but Putin did not push the big red nuclear button</w:t>
      </w:r>
      <w:r w:rsidRPr="00DC047B">
        <w:rPr>
          <w:sz w:val="16"/>
        </w:rPr>
        <w:t>.</w:t>
      </w:r>
    </w:p>
    <w:p w14:paraId="56CFF372" w14:textId="77777777" w:rsidR="00706C7B" w:rsidRPr="00DC047B" w:rsidRDefault="00706C7B" w:rsidP="00706C7B">
      <w:pPr>
        <w:tabs>
          <w:tab w:val="left" w:pos="10710"/>
        </w:tabs>
        <w:rPr>
          <w:sz w:val="16"/>
        </w:rPr>
      </w:pPr>
      <w:r w:rsidRPr="00DC047B">
        <w:rPr>
          <w:rStyle w:val="StyleUnderline"/>
        </w:rPr>
        <w:t xml:space="preserve">Moscow’s </w:t>
      </w:r>
      <w:r w:rsidRPr="00DC047B">
        <w:rPr>
          <w:rStyle w:val="StyleUnderline"/>
          <w:highlight w:val="cyan"/>
        </w:rPr>
        <w:t xml:space="preserve">threats have been </w:t>
      </w:r>
      <w:r w:rsidRPr="00DC047B">
        <w:rPr>
          <w:rStyle w:val="Emphasis"/>
          <w:highlight w:val="cyan"/>
        </w:rPr>
        <w:t>all bark</w:t>
      </w:r>
      <w:r w:rsidRPr="00DC047B">
        <w:rPr>
          <w:rStyle w:val="StyleUnderline"/>
        </w:rPr>
        <w:t xml:space="preserve"> and </w:t>
      </w:r>
      <w:r w:rsidRPr="00DC047B">
        <w:rPr>
          <w:rStyle w:val="Emphasis"/>
        </w:rPr>
        <w:t>no bite</w:t>
      </w:r>
      <w:r w:rsidRPr="00DC047B">
        <w:rPr>
          <w:rStyle w:val="StyleUnderline"/>
        </w:rPr>
        <w:t xml:space="preserve">. Their ability to escalate is </w:t>
      </w:r>
      <w:r w:rsidRPr="00DC047B">
        <w:rPr>
          <w:rStyle w:val="Emphasis"/>
        </w:rPr>
        <w:t>limited</w:t>
      </w:r>
      <w:r w:rsidRPr="00DC047B">
        <w:rPr>
          <w:rStyle w:val="StyleUnderline"/>
        </w:rPr>
        <w:t xml:space="preserve">, and as a result they have forced themselves to rely on </w:t>
      </w:r>
      <w:r w:rsidRPr="00DC047B">
        <w:rPr>
          <w:rStyle w:val="Emphasis"/>
        </w:rPr>
        <w:t>bellicose rhetoric</w:t>
      </w:r>
      <w:r w:rsidRPr="00DC047B">
        <w:rPr>
          <w:sz w:val="16"/>
        </w:rPr>
        <w:t xml:space="preserve">. The West should recognize Russia’s threats as hollow and stand firm by continuing to deliver weapons and aid and moving toward security guarantees for Ukraine. </w:t>
      </w:r>
    </w:p>
    <w:p w14:paraId="02BB4697" w14:textId="77777777" w:rsidR="00706C7B" w:rsidRPr="00DC047B" w:rsidRDefault="00706C7B" w:rsidP="00706C7B">
      <w:pPr>
        <w:tabs>
          <w:tab w:val="left" w:pos="10710"/>
        </w:tabs>
        <w:rPr>
          <w:sz w:val="16"/>
        </w:rPr>
      </w:pPr>
      <w:r w:rsidRPr="00DC047B">
        <w:rPr>
          <w:sz w:val="16"/>
        </w:rPr>
        <w:t xml:space="preserve">Firstly, </w:t>
      </w:r>
      <w:r w:rsidRPr="00DC047B">
        <w:rPr>
          <w:rStyle w:val="Emphasis"/>
        </w:rPr>
        <w:t xml:space="preserve">military </w:t>
      </w:r>
      <w:r w:rsidRPr="00DC047B">
        <w:rPr>
          <w:rStyle w:val="Emphasis"/>
          <w:highlight w:val="cyan"/>
        </w:rPr>
        <w:t>concerns</w:t>
      </w:r>
      <w:r w:rsidRPr="00DC047B">
        <w:rPr>
          <w:rStyle w:val="StyleUnderline"/>
        </w:rPr>
        <w:t xml:space="preserve"> and the </w:t>
      </w:r>
      <w:r w:rsidRPr="00DC047B">
        <w:rPr>
          <w:rStyle w:val="Emphasis"/>
        </w:rPr>
        <w:t>internal threat</w:t>
      </w:r>
      <w:r w:rsidRPr="00DC047B">
        <w:rPr>
          <w:rStyle w:val="StyleUnderline"/>
        </w:rPr>
        <w:t xml:space="preserve"> </w:t>
      </w:r>
      <w:r w:rsidRPr="00DC047B">
        <w:rPr>
          <w:rStyle w:val="StyleUnderline"/>
          <w:highlight w:val="cyan"/>
        </w:rPr>
        <w:t xml:space="preserve">of </w:t>
      </w:r>
      <w:r w:rsidRPr="00DC047B">
        <w:rPr>
          <w:rStyle w:val="Emphasis"/>
          <w:highlight w:val="cyan"/>
        </w:rPr>
        <w:t>societal backlash</w:t>
      </w:r>
      <w:r w:rsidRPr="00DC047B">
        <w:rPr>
          <w:sz w:val="16"/>
        </w:rPr>
        <w:t xml:space="preserve"> like that seen after Russia’s 2022 partial mobilization </w:t>
      </w:r>
      <w:r w:rsidRPr="00DC047B">
        <w:rPr>
          <w:rStyle w:val="StyleUnderline"/>
          <w:highlight w:val="cyan"/>
        </w:rPr>
        <w:t xml:space="preserve">are preventing the Kremlin from </w:t>
      </w:r>
      <w:r w:rsidRPr="00DC047B">
        <w:rPr>
          <w:rStyle w:val="Emphasis"/>
          <w:highlight w:val="cyan"/>
        </w:rPr>
        <w:t>seriously</w:t>
      </w:r>
      <w:r w:rsidRPr="00DC047B">
        <w:rPr>
          <w:rStyle w:val="StyleUnderline"/>
          <w:highlight w:val="cyan"/>
        </w:rPr>
        <w:t xml:space="preserve"> retaliating</w:t>
      </w:r>
      <w:r w:rsidRPr="00DC047B">
        <w:rPr>
          <w:rStyle w:val="StyleUnderline"/>
        </w:rPr>
        <w:t xml:space="preserve"> against Ukraine or the West</w:t>
      </w:r>
      <w:r w:rsidRPr="00DC047B">
        <w:rPr>
          <w:sz w:val="16"/>
        </w:rPr>
        <w:t xml:space="preserve">. Although Russia is not facing imminent defeat, it is occupied with Ukraine’s counteroffensive. With </w:t>
      </w:r>
      <w:proofErr w:type="gramStart"/>
      <w:r w:rsidRPr="00DC047B">
        <w:rPr>
          <w:sz w:val="16"/>
        </w:rPr>
        <w:t>the majority of</w:t>
      </w:r>
      <w:proofErr w:type="gramEnd"/>
      <w:r w:rsidRPr="00DC047B">
        <w:rPr>
          <w:sz w:val="16"/>
        </w:rPr>
        <w:t xml:space="preserve"> its military bogged down in defensive positions in eastern Ukraine after nearly 18 months of war, any consideration of opening an additional front in Ukraine, much less against another country or NATO member, is an absurd prospect. </w:t>
      </w:r>
    </w:p>
    <w:p w14:paraId="658FD117" w14:textId="77777777" w:rsidR="00706C7B" w:rsidRPr="00DC047B" w:rsidRDefault="00706C7B" w:rsidP="00706C7B">
      <w:pPr>
        <w:tabs>
          <w:tab w:val="left" w:pos="10710"/>
        </w:tabs>
        <w:rPr>
          <w:sz w:val="16"/>
        </w:rPr>
      </w:pPr>
      <w:r w:rsidRPr="00DC047B">
        <w:rPr>
          <w:sz w:val="16"/>
        </w:rPr>
        <w:t xml:space="preserve">While the frontlines remain relatively stable, Moscow will likely continue its war of attrition and make sporadic threats to project strength internally and externally – all while ignoring most of its mounting problems. </w:t>
      </w:r>
      <w:r w:rsidRPr="00DC047B">
        <w:rPr>
          <w:rStyle w:val="Emphasis"/>
        </w:rPr>
        <w:t>Nuclear war</w:t>
      </w:r>
      <w:r w:rsidRPr="00DC047B">
        <w:rPr>
          <w:rStyle w:val="StyleUnderline"/>
        </w:rPr>
        <w:t xml:space="preserve"> is </w:t>
      </w:r>
      <w:r w:rsidRPr="00DC047B">
        <w:rPr>
          <w:rStyle w:val="Emphasis"/>
        </w:rPr>
        <w:t>unlikely</w:t>
      </w:r>
      <w:r w:rsidRPr="00DC047B">
        <w:rPr>
          <w:rStyle w:val="StyleUnderline"/>
        </w:rPr>
        <w:t xml:space="preserve"> to be a serious consideration</w:t>
      </w:r>
      <w:r w:rsidRPr="00DC047B">
        <w:rPr>
          <w:sz w:val="16"/>
        </w:rPr>
        <w:t xml:space="preserve"> unless there is an existential threat to the Russian state, significant “Russian” territory or the regime’s survival. It is hard to see how Western arms supplies would meet this threshold.</w:t>
      </w:r>
    </w:p>
    <w:p w14:paraId="59554F13" w14:textId="77777777" w:rsidR="00706C7B" w:rsidRPr="00DC047B" w:rsidRDefault="00706C7B" w:rsidP="00706C7B">
      <w:pPr>
        <w:tabs>
          <w:tab w:val="left" w:pos="10710"/>
        </w:tabs>
        <w:rPr>
          <w:sz w:val="16"/>
        </w:rPr>
      </w:pPr>
      <w:r w:rsidRPr="00DC047B">
        <w:rPr>
          <w:sz w:val="16"/>
        </w:rPr>
        <w:t xml:space="preserve">Even </w:t>
      </w:r>
      <w:proofErr w:type="gramStart"/>
      <w:r w:rsidRPr="00DC047B">
        <w:rPr>
          <w:sz w:val="16"/>
        </w:rPr>
        <w:t>assuming that</w:t>
      </w:r>
      <w:proofErr w:type="gramEnd"/>
      <w:r w:rsidRPr="00DC047B">
        <w:rPr>
          <w:sz w:val="16"/>
        </w:rPr>
        <w:t xml:space="preserve"> Moscow does not opt for a nuclear response, </w:t>
      </w:r>
      <w:r w:rsidRPr="00DC047B">
        <w:rPr>
          <w:rStyle w:val="StyleUnderline"/>
          <w:highlight w:val="cyan"/>
        </w:rPr>
        <w:t>Russia</w:t>
      </w:r>
      <w:r w:rsidRPr="00DC047B">
        <w:rPr>
          <w:rStyle w:val="StyleUnderline"/>
        </w:rPr>
        <w:t xml:space="preserve"> still </w:t>
      </w:r>
      <w:r w:rsidRPr="00DC047B">
        <w:rPr>
          <w:rStyle w:val="StyleUnderline"/>
          <w:highlight w:val="cyan"/>
        </w:rPr>
        <w:t xml:space="preserve">lacks the </w:t>
      </w:r>
      <w:r w:rsidRPr="00DC047B">
        <w:rPr>
          <w:rStyle w:val="Emphasis"/>
          <w:highlight w:val="cyan"/>
        </w:rPr>
        <w:t>capacity</w:t>
      </w:r>
      <w:r w:rsidRPr="00DC047B">
        <w:rPr>
          <w:rStyle w:val="StyleUnderline"/>
          <w:highlight w:val="cyan"/>
        </w:rPr>
        <w:t xml:space="preserve"> for</w:t>
      </w:r>
      <w:r w:rsidRPr="00DC047B">
        <w:rPr>
          <w:rStyle w:val="StyleUnderline"/>
        </w:rPr>
        <w:t xml:space="preserve"> real </w:t>
      </w:r>
      <w:r w:rsidRPr="00DC047B">
        <w:rPr>
          <w:rStyle w:val="Emphasis"/>
        </w:rPr>
        <w:t xml:space="preserve">military </w:t>
      </w:r>
      <w:r w:rsidRPr="00DC047B">
        <w:rPr>
          <w:rStyle w:val="Emphasis"/>
          <w:highlight w:val="cyan"/>
        </w:rPr>
        <w:t>escalation</w:t>
      </w:r>
      <w:r w:rsidRPr="00DC047B">
        <w:rPr>
          <w:sz w:val="16"/>
        </w:rPr>
        <w:t xml:space="preserve">. What’s more, unless faced with wholesale defeat at the front rather than incremental setbacks, </w:t>
      </w:r>
      <w:r w:rsidRPr="00DC047B">
        <w:rPr>
          <w:rStyle w:val="StyleUnderline"/>
        </w:rPr>
        <w:t xml:space="preserve">it is </w:t>
      </w:r>
      <w:r w:rsidRPr="00DC047B">
        <w:rPr>
          <w:rStyle w:val="Emphasis"/>
        </w:rPr>
        <w:t>hard to see</w:t>
      </w:r>
      <w:r w:rsidRPr="00DC047B">
        <w:rPr>
          <w:rStyle w:val="StyleUnderline"/>
        </w:rPr>
        <w:t xml:space="preserve"> how it would be in </w:t>
      </w:r>
      <w:r w:rsidRPr="00DC047B">
        <w:rPr>
          <w:rStyle w:val="Emphasis"/>
        </w:rPr>
        <w:t>Moscow’s interests</w:t>
      </w:r>
      <w:r w:rsidRPr="00DC047B">
        <w:rPr>
          <w:rStyle w:val="StyleUnderline"/>
        </w:rPr>
        <w:t xml:space="preserve">: </w:t>
      </w:r>
      <w:r w:rsidRPr="00DC047B">
        <w:rPr>
          <w:rStyle w:val="StyleUnderline"/>
          <w:highlight w:val="cyan"/>
        </w:rPr>
        <w:t>it could lead to</w:t>
      </w:r>
      <w:r w:rsidRPr="00DC047B">
        <w:rPr>
          <w:rStyle w:val="StyleUnderline"/>
        </w:rPr>
        <w:t xml:space="preserve"> </w:t>
      </w:r>
      <w:r w:rsidRPr="00DC047B">
        <w:rPr>
          <w:rStyle w:val="Emphasis"/>
        </w:rPr>
        <w:t>uncontrollable escalation</w:t>
      </w:r>
      <w:r w:rsidRPr="00DC047B">
        <w:rPr>
          <w:rStyle w:val="StyleUnderline"/>
        </w:rPr>
        <w:t xml:space="preserve">, a </w:t>
      </w:r>
      <w:r w:rsidRPr="00DC047B">
        <w:rPr>
          <w:rStyle w:val="Emphasis"/>
          <w:highlight w:val="cyan"/>
        </w:rPr>
        <w:t>full-scale defeat</w:t>
      </w:r>
      <w:r w:rsidRPr="00DC047B">
        <w:rPr>
          <w:rStyle w:val="StyleUnderline"/>
          <w:highlight w:val="cyan"/>
        </w:rPr>
        <w:t xml:space="preserve"> or the </w:t>
      </w:r>
      <w:r w:rsidRPr="00DC047B">
        <w:rPr>
          <w:rStyle w:val="Emphasis"/>
          <w:highlight w:val="cyan"/>
        </w:rPr>
        <w:t>end</w:t>
      </w:r>
      <w:r w:rsidRPr="00DC047B">
        <w:rPr>
          <w:rStyle w:val="StyleUnderline"/>
          <w:highlight w:val="cyan"/>
        </w:rPr>
        <w:t xml:space="preserve"> of </w:t>
      </w:r>
      <w:r w:rsidRPr="00DC047B">
        <w:rPr>
          <w:rStyle w:val="Emphasis"/>
          <w:highlight w:val="cyan"/>
        </w:rPr>
        <w:t>Putin</w:t>
      </w:r>
      <w:r w:rsidRPr="00DC047B">
        <w:rPr>
          <w:rStyle w:val="StyleUnderline"/>
        </w:rPr>
        <w:t xml:space="preserve">’s authoritarian system. </w:t>
      </w:r>
      <w:r w:rsidRPr="00DC047B">
        <w:rPr>
          <w:rStyle w:val="StyleUnderline"/>
          <w:highlight w:val="cyan"/>
        </w:rPr>
        <w:t xml:space="preserve">A </w:t>
      </w:r>
      <w:r w:rsidRPr="00DC047B">
        <w:rPr>
          <w:rStyle w:val="Emphasis"/>
          <w:highlight w:val="cyan"/>
        </w:rPr>
        <w:t>war with NATO</w:t>
      </w:r>
      <w:r w:rsidRPr="00DC047B">
        <w:rPr>
          <w:rStyle w:val="StyleUnderline"/>
          <w:highlight w:val="cyan"/>
        </w:rPr>
        <w:t xml:space="preserve">, </w:t>
      </w:r>
      <w:r w:rsidRPr="00DC047B">
        <w:rPr>
          <w:rStyle w:val="Emphasis"/>
          <w:highlight w:val="cyan"/>
        </w:rPr>
        <w:t>let alone a nuclear war</w:t>
      </w:r>
      <w:r w:rsidRPr="00DC047B">
        <w:rPr>
          <w:rStyle w:val="StyleUnderline"/>
          <w:highlight w:val="cyan"/>
        </w:rPr>
        <w:t xml:space="preserve">, would be </w:t>
      </w:r>
      <w:r w:rsidRPr="00DC047B">
        <w:rPr>
          <w:rStyle w:val="Emphasis"/>
          <w:highlight w:val="cyan"/>
        </w:rPr>
        <w:t>far too risky</w:t>
      </w:r>
      <w:r w:rsidRPr="00DC047B">
        <w:rPr>
          <w:sz w:val="16"/>
        </w:rPr>
        <w:t xml:space="preserve">. </w:t>
      </w:r>
    </w:p>
    <w:p w14:paraId="38C77614" w14:textId="77777777" w:rsidR="00706C7B" w:rsidRPr="00DC047B" w:rsidRDefault="00706C7B" w:rsidP="00706C7B">
      <w:pPr>
        <w:tabs>
          <w:tab w:val="left" w:pos="10710"/>
        </w:tabs>
        <w:rPr>
          <w:sz w:val="16"/>
        </w:rPr>
      </w:pPr>
      <w:r w:rsidRPr="00DC047B">
        <w:rPr>
          <w:sz w:val="16"/>
        </w:rPr>
        <w:t xml:space="preserve">For Moscow to defend its red lines effectively in a conventional military sense, it would need to mobilize hundreds of thousands of additional men, which it is ill-prepared to do. With limited options to stimulate its highly sanctioned economy and growing discontent over the government’s handling of the war, a new wave of mobilization could lead to an even greater backlash than the one last year. </w:t>
      </w:r>
    </w:p>
    <w:p w14:paraId="57099F80" w14:textId="77777777" w:rsidR="00706C7B" w:rsidRPr="00DC047B" w:rsidRDefault="00706C7B" w:rsidP="00706C7B">
      <w:pPr>
        <w:tabs>
          <w:tab w:val="left" w:pos="10710"/>
        </w:tabs>
        <w:rPr>
          <w:sz w:val="16"/>
        </w:rPr>
      </w:pPr>
      <w:r w:rsidRPr="00DC047B">
        <w:rPr>
          <w:sz w:val="16"/>
        </w:rPr>
        <w:t>To preserve the fragile harmony within Russian society and maintain public support for the regime, the Kremlin must make every effort to avoid further mobilization and continue with its narrative that everything is going according to plan. That implies it will not follow through on its outlandish threats.</w:t>
      </w:r>
    </w:p>
    <w:p w14:paraId="2738E138" w14:textId="77777777" w:rsidR="00706C7B" w:rsidRPr="00DC047B" w:rsidRDefault="00706C7B" w:rsidP="00706C7B">
      <w:pPr>
        <w:tabs>
          <w:tab w:val="left" w:pos="10710"/>
        </w:tabs>
        <w:rPr>
          <w:sz w:val="16"/>
        </w:rPr>
      </w:pPr>
      <w:r w:rsidRPr="00DC047B">
        <w:rPr>
          <w:sz w:val="16"/>
        </w:rPr>
        <w:t xml:space="preserve">Furthermore, </w:t>
      </w:r>
      <w:r w:rsidRPr="00DC047B">
        <w:rPr>
          <w:rStyle w:val="StyleUnderline"/>
        </w:rPr>
        <w:t xml:space="preserve">nuclear </w:t>
      </w:r>
      <w:proofErr w:type="spellStart"/>
      <w:r w:rsidRPr="00DC047B">
        <w:rPr>
          <w:rStyle w:val="StyleUnderline"/>
        </w:rPr>
        <w:t>sabre-rattling</w:t>
      </w:r>
      <w:proofErr w:type="spellEnd"/>
      <w:r w:rsidRPr="00DC047B">
        <w:rPr>
          <w:sz w:val="16"/>
        </w:rPr>
        <w:t xml:space="preserve"> from Russia’s political elite, such as former president and current deputy chairman of the Security Council Dmitry Medvedev, </w:t>
      </w:r>
      <w:r w:rsidRPr="00DC047B">
        <w:rPr>
          <w:rStyle w:val="StyleUnderline"/>
        </w:rPr>
        <w:t xml:space="preserve">are </w:t>
      </w:r>
      <w:r w:rsidRPr="00DC047B">
        <w:rPr>
          <w:rStyle w:val="Emphasis"/>
        </w:rPr>
        <w:t>so frequent</w:t>
      </w:r>
      <w:r w:rsidRPr="00DC047B">
        <w:rPr>
          <w:rStyle w:val="StyleUnderline"/>
        </w:rPr>
        <w:t xml:space="preserve"> that Western policymakers should take their significance with a </w:t>
      </w:r>
      <w:r w:rsidRPr="00DC047B">
        <w:rPr>
          <w:rStyle w:val="Emphasis"/>
        </w:rPr>
        <w:t>grain of salt</w:t>
      </w:r>
      <w:r w:rsidRPr="00DC047B">
        <w:rPr>
          <w:sz w:val="16"/>
        </w:rPr>
        <w:t xml:space="preserve">. Similar threats have emerged from nearly </w:t>
      </w:r>
      <w:r w:rsidRPr="00DC047B">
        <w:rPr>
          <w:rStyle w:val="Emphasis"/>
        </w:rPr>
        <w:t>every corner</w:t>
      </w:r>
      <w:r w:rsidRPr="00DC047B">
        <w:rPr>
          <w:rStyle w:val="StyleUnderline"/>
        </w:rPr>
        <w:t xml:space="preserve"> of the elite</w:t>
      </w:r>
      <w:r w:rsidRPr="00DC047B">
        <w:rPr>
          <w:sz w:val="16"/>
        </w:rPr>
        <w:t xml:space="preserve">, including Russia’s propaganda machinery. Margarita Simonyan, the head of the state-controlled broadcaster RT, </w:t>
      </w:r>
      <w:r w:rsidRPr="00DC047B">
        <w:rPr>
          <w:rStyle w:val="StyleUnderline"/>
        </w:rPr>
        <w:t xml:space="preserve">has </w:t>
      </w:r>
      <w:r w:rsidRPr="00DC047B">
        <w:rPr>
          <w:rStyle w:val="Emphasis"/>
        </w:rPr>
        <w:t>repeatedly exclaimed</w:t>
      </w:r>
      <w:r w:rsidRPr="00DC047B">
        <w:rPr>
          <w:rStyle w:val="StyleUnderline"/>
        </w:rPr>
        <w:t xml:space="preserve"> that a red line has been crossed</w:t>
      </w:r>
      <w:r w:rsidRPr="00DC047B">
        <w:rPr>
          <w:sz w:val="16"/>
        </w:rPr>
        <w:t xml:space="preserve"> and called for hellfire to rain down on Ukraine and the West – </w:t>
      </w:r>
      <w:r w:rsidRPr="00DC047B">
        <w:rPr>
          <w:rStyle w:val="StyleUnderline"/>
        </w:rPr>
        <w:t xml:space="preserve">but to </w:t>
      </w:r>
      <w:r w:rsidRPr="00DC047B">
        <w:rPr>
          <w:rStyle w:val="Emphasis"/>
        </w:rPr>
        <w:t>no avail</w:t>
      </w:r>
      <w:r w:rsidRPr="00DC047B">
        <w:rPr>
          <w:sz w:val="16"/>
        </w:rPr>
        <w:t xml:space="preserve">. </w:t>
      </w:r>
    </w:p>
    <w:p w14:paraId="4C24F484" w14:textId="77777777" w:rsidR="00706C7B" w:rsidRPr="00DC047B" w:rsidRDefault="00706C7B" w:rsidP="00706C7B">
      <w:pPr>
        <w:tabs>
          <w:tab w:val="left" w:pos="10710"/>
        </w:tabs>
        <w:rPr>
          <w:sz w:val="16"/>
        </w:rPr>
      </w:pPr>
      <w:r w:rsidRPr="00DC047B">
        <w:rPr>
          <w:rStyle w:val="StyleUnderline"/>
        </w:rPr>
        <w:t xml:space="preserve">The number of threats with </w:t>
      </w:r>
      <w:r w:rsidRPr="00DC047B">
        <w:rPr>
          <w:rStyle w:val="Emphasis"/>
        </w:rPr>
        <w:t>no clear pattern</w:t>
      </w:r>
      <w:r w:rsidRPr="00DC047B">
        <w:rPr>
          <w:rStyle w:val="StyleUnderline"/>
        </w:rPr>
        <w:t xml:space="preserve"> is reminiscent of the Russian </w:t>
      </w:r>
      <w:r w:rsidRPr="00DC047B">
        <w:rPr>
          <w:rStyle w:val="Emphasis"/>
        </w:rPr>
        <w:t>disinformation</w:t>
      </w:r>
      <w:r w:rsidRPr="00DC047B">
        <w:rPr>
          <w:rStyle w:val="StyleUnderline"/>
        </w:rPr>
        <w:t xml:space="preserve"> strategy of </w:t>
      </w:r>
      <w:r w:rsidRPr="00DC047B">
        <w:rPr>
          <w:rStyle w:val="Emphasis"/>
        </w:rPr>
        <w:t>maskirovka</w:t>
      </w:r>
      <w:r w:rsidRPr="00DC047B">
        <w:rPr>
          <w:rStyle w:val="StyleUnderline"/>
        </w:rPr>
        <w:t xml:space="preserve">: the use of deception, intimidation, and disinformation to </w:t>
      </w:r>
      <w:r w:rsidRPr="00DC047B">
        <w:rPr>
          <w:rStyle w:val="Emphasis"/>
        </w:rPr>
        <w:t>bewilder</w:t>
      </w:r>
      <w:r w:rsidRPr="00DC047B">
        <w:rPr>
          <w:rStyle w:val="StyleUnderline"/>
        </w:rPr>
        <w:t xml:space="preserve"> the enemy</w:t>
      </w:r>
      <w:r w:rsidRPr="00DC047B">
        <w:rPr>
          <w:sz w:val="16"/>
        </w:rPr>
        <w:t xml:space="preserve">. In recent years, </w:t>
      </w:r>
      <w:r w:rsidRPr="00DC047B">
        <w:rPr>
          <w:sz w:val="16"/>
        </w:rPr>
        <w:lastRenderedPageBreak/>
        <w:t xml:space="preserve">political observers have recognized these tactics in Russia’s foreign policy, being used for election interference, hybrid warfare, and pro-Kremlin foreign-language propaganda. Regardless of the level of design around Russia’s chaotic information space, maskirovka has been a key strategy directed by the Kremlin at Kyiv and the West since the full-scale invasion last year. </w:t>
      </w:r>
    </w:p>
    <w:p w14:paraId="40C53742" w14:textId="77777777" w:rsidR="00706C7B" w:rsidRPr="00DC047B" w:rsidRDefault="00706C7B" w:rsidP="00706C7B">
      <w:pPr>
        <w:tabs>
          <w:tab w:val="left" w:pos="10710"/>
        </w:tabs>
        <w:rPr>
          <w:sz w:val="16"/>
        </w:rPr>
      </w:pPr>
      <w:r w:rsidRPr="00DC047B">
        <w:rPr>
          <w:sz w:val="16"/>
        </w:rPr>
        <w:t xml:space="preserve">Narratives in the Russian state-controlled information space </w:t>
      </w:r>
      <w:proofErr w:type="gramStart"/>
      <w:r w:rsidRPr="00DC047B">
        <w:rPr>
          <w:sz w:val="16"/>
        </w:rPr>
        <w:t>are</w:t>
      </w:r>
      <w:proofErr w:type="gramEnd"/>
      <w:r w:rsidRPr="00DC047B">
        <w:rPr>
          <w:sz w:val="16"/>
        </w:rPr>
        <w:t xml:space="preserve"> multi-layered, inconsistent, and often directed at producing and propagating so much disinformation that few know what to believe. If everything, including nuclear warfare, seems to be on the table, the situation becomes all the </w:t>
      </w:r>
      <w:proofErr w:type="gramStart"/>
      <w:r w:rsidRPr="00DC047B">
        <w:rPr>
          <w:sz w:val="16"/>
        </w:rPr>
        <w:t>more terrifying and opaque</w:t>
      </w:r>
      <w:proofErr w:type="gramEnd"/>
      <w:r w:rsidRPr="00DC047B">
        <w:rPr>
          <w:sz w:val="16"/>
        </w:rPr>
        <w:t>. Watching Russia shell Ukrainian cities on a near-daily basis, it is understandable that the Western public could take Moscow’s threats seriously.</w:t>
      </w:r>
    </w:p>
    <w:p w14:paraId="68E5A781" w14:textId="77777777" w:rsidR="00706C7B" w:rsidRPr="00DC047B" w:rsidRDefault="00706C7B" w:rsidP="00706C7B">
      <w:pPr>
        <w:tabs>
          <w:tab w:val="left" w:pos="10710"/>
        </w:tabs>
        <w:rPr>
          <w:sz w:val="16"/>
        </w:rPr>
      </w:pPr>
      <w:r w:rsidRPr="00DC047B">
        <w:rPr>
          <w:sz w:val="16"/>
        </w:rPr>
        <w:t>The consistency and quantity of Russia’s threats are intended to scare Western decision-makers and populations into making concessions. Threats directed at NATO countries have sparked small-scale pacifist demonstrations from Prague to London and New York to protest the alliance’s existence and call for an end to the fighting.</w:t>
      </w:r>
    </w:p>
    <w:p w14:paraId="4D57F979" w14:textId="77777777" w:rsidR="00706C7B" w:rsidRPr="00DC047B" w:rsidRDefault="00706C7B" w:rsidP="00706C7B">
      <w:pPr>
        <w:tabs>
          <w:tab w:val="left" w:pos="10710"/>
        </w:tabs>
        <w:rPr>
          <w:sz w:val="16"/>
        </w:rPr>
      </w:pPr>
      <w:r w:rsidRPr="00DC047B">
        <w:rPr>
          <w:sz w:val="16"/>
        </w:rPr>
        <w:t xml:space="preserve">In some cases, the Kremlin itself may have </w:t>
      </w:r>
      <w:proofErr w:type="gramStart"/>
      <w:r w:rsidRPr="00DC047B">
        <w:rPr>
          <w:sz w:val="16"/>
        </w:rPr>
        <w:t>been  behind</w:t>
      </w:r>
      <w:proofErr w:type="gramEnd"/>
      <w:r w:rsidRPr="00DC047B">
        <w:rPr>
          <w:sz w:val="16"/>
        </w:rPr>
        <w:t xml:space="preserve"> the protests. In France, Russian intelligence agencies were accused of having organized protests demanding an end to Western support for Ukraine. More famously, Russia has made serious efforts to co-opt Germany’s radical right and radical left parties, both of which oppose NATO as well as weapons deliveries to Ukraine. While this strategy has had some limited success in uniting Germany’s political fringes, for the most part, Ukrainian and Western politicians have held firm.</w:t>
      </w:r>
    </w:p>
    <w:p w14:paraId="430A693A" w14:textId="77777777" w:rsidR="00706C7B" w:rsidRPr="00DC047B" w:rsidRDefault="00706C7B" w:rsidP="00706C7B">
      <w:pPr>
        <w:tabs>
          <w:tab w:val="left" w:pos="10710"/>
        </w:tabs>
        <w:rPr>
          <w:sz w:val="16"/>
        </w:rPr>
      </w:pPr>
      <w:r w:rsidRPr="00DC047B">
        <w:rPr>
          <w:sz w:val="16"/>
        </w:rPr>
        <w:t xml:space="preserve">Finally, the sheer quantity of threats Russia has issued has led to a paradox in which the Kremlin is no longer able to succinctly define what its red lines are, and how it would respond. Kyiv has been emboldened, pushing the boundaries further than previously conceivable. </w:t>
      </w:r>
    </w:p>
    <w:p w14:paraId="0173C0D9" w14:textId="77777777" w:rsidR="00706C7B" w:rsidRPr="00DC047B" w:rsidRDefault="00706C7B" w:rsidP="00706C7B">
      <w:pPr>
        <w:tabs>
          <w:tab w:val="left" w:pos="10710"/>
        </w:tabs>
        <w:rPr>
          <w:sz w:val="16"/>
        </w:rPr>
      </w:pPr>
      <w:r w:rsidRPr="00DC047B">
        <w:rPr>
          <w:sz w:val="16"/>
        </w:rPr>
        <w:t xml:space="preserve">Since launching its invasion, </w:t>
      </w:r>
      <w:r w:rsidRPr="00DC047B">
        <w:rPr>
          <w:rStyle w:val="StyleUnderline"/>
        </w:rPr>
        <w:t xml:space="preserve">Russia has threatened that it would not tolerate </w:t>
      </w:r>
      <w:r w:rsidRPr="00DC047B">
        <w:rPr>
          <w:rStyle w:val="Emphasis"/>
        </w:rPr>
        <w:t>any incursions</w:t>
      </w:r>
      <w:r w:rsidRPr="00DC047B">
        <w:rPr>
          <w:rStyle w:val="StyleUnderline"/>
        </w:rPr>
        <w:t xml:space="preserve"> into its </w:t>
      </w:r>
      <w:r w:rsidRPr="00DC047B">
        <w:rPr>
          <w:rStyle w:val="Emphasis"/>
        </w:rPr>
        <w:t>territory</w:t>
      </w:r>
      <w:r w:rsidRPr="00DC047B">
        <w:rPr>
          <w:rStyle w:val="StyleUnderline"/>
        </w:rPr>
        <w:t xml:space="preserve"> or attacks on its </w:t>
      </w:r>
      <w:r w:rsidRPr="00DC047B">
        <w:rPr>
          <w:rStyle w:val="Emphasis"/>
        </w:rPr>
        <w:t>cities</w:t>
      </w:r>
      <w:r w:rsidRPr="00DC047B">
        <w:rPr>
          <w:rStyle w:val="StyleUnderline"/>
        </w:rPr>
        <w:t xml:space="preserve">. After its </w:t>
      </w:r>
      <w:r w:rsidRPr="00DC047B">
        <w:rPr>
          <w:rStyle w:val="Emphasis"/>
        </w:rPr>
        <w:t>illegal annexation</w:t>
      </w:r>
      <w:r w:rsidRPr="00DC047B">
        <w:rPr>
          <w:rStyle w:val="StyleUnderline"/>
        </w:rPr>
        <w:t xml:space="preserve"> of four Ukrainian regions</w:t>
      </w:r>
      <w:r w:rsidRPr="00DC047B">
        <w:rPr>
          <w:sz w:val="16"/>
        </w:rPr>
        <w:t xml:space="preserve"> in September 2022, </w:t>
      </w:r>
      <w:r w:rsidRPr="00DC047B">
        <w:rPr>
          <w:rStyle w:val="StyleUnderline"/>
        </w:rPr>
        <w:t xml:space="preserve">Moscow made it clear that </w:t>
      </w:r>
      <w:r w:rsidRPr="00DC047B">
        <w:rPr>
          <w:rStyle w:val="Emphasis"/>
        </w:rPr>
        <w:t>any attempts</w:t>
      </w:r>
      <w:r w:rsidRPr="00DC047B">
        <w:rPr>
          <w:rStyle w:val="StyleUnderline"/>
        </w:rPr>
        <w:t xml:space="preserve"> to </w:t>
      </w:r>
      <w:r w:rsidRPr="00DC047B">
        <w:rPr>
          <w:rStyle w:val="Emphasis"/>
        </w:rPr>
        <w:t>retake</w:t>
      </w:r>
      <w:r w:rsidRPr="00DC047B">
        <w:rPr>
          <w:rStyle w:val="StyleUnderline"/>
        </w:rPr>
        <w:t xml:space="preserve"> them would be considered a </w:t>
      </w:r>
      <w:r w:rsidRPr="00DC047B">
        <w:rPr>
          <w:rStyle w:val="Emphasis"/>
        </w:rPr>
        <w:t>red line</w:t>
      </w:r>
      <w:r w:rsidRPr="00DC047B">
        <w:rPr>
          <w:rStyle w:val="StyleUnderline"/>
        </w:rPr>
        <w:t>.</w:t>
      </w:r>
      <w:r w:rsidRPr="00DC047B">
        <w:rPr>
          <w:sz w:val="16"/>
          <w:szCs w:val="16"/>
        </w:rPr>
        <w:t xml:space="preserve"> At various points, </w:t>
      </w:r>
      <w:r w:rsidRPr="00DC047B">
        <w:rPr>
          <w:rStyle w:val="StyleUnderline"/>
        </w:rPr>
        <w:t xml:space="preserve">attacks on the </w:t>
      </w:r>
      <w:r w:rsidRPr="00DC047B">
        <w:rPr>
          <w:rStyle w:val="Emphasis"/>
        </w:rPr>
        <w:t>Crimean bridge</w:t>
      </w:r>
      <w:r w:rsidRPr="00DC047B">
        <w:rPr>
          <w:rStyle w:val="StyleUnderline"/>
        </w:rPr>
        <w:t xml:space="preserve"> or weapons depots in </w:t>
      </w:r>
      <w:r w:rsidRPr="00DC047B">
        <w:rPr>
          <w:rStyle w:val="Emphasis"/>
        </w:rPr>
        <w:t>Crimea</w:t>
      </w:r>
      <w:r w:rsidRPr="00DC047B">
        <w:rPr>
          <w:rStyle w:val="StyleUnderline"/>
        </w:rPr>
        <w:t xml:space="preserve"> have been </w:t>
      </w:r>
      <w:r w:rsidRPr="00DC047B">
        <w:rPr>
          <w:rStyle w:val="Emphasis"/>
        </w:rPr>
        <w:t>red lines</w:t>
      </w:r>
      <w:r w:rsidRPr="00DC047B">
        <w:rPr>
          <w:sz w:val="16"/>
        </w:rPr>
        <w:t xml:space="preserve">. </w:t>
      </w:r>
    </w:p>
    <w:p w14:paraId="50B9F217" w14:textId="77777777" w:rsidR="00706C7B" w:rsidRPr="00DC047B" w:rsidRDefault="00706C7B" w:rsidP="00706C7B">
      <w:pPr>
        <w:tabs>
          <w:tab w:val="left" w:pos="10710"/>
        </w:tabs>
        <w:rPr>
          <w:sz w:val="16"/>
        </w:rPr>
      </w:pPr>
      <w:r w:rsidRPr="00DC047B">
        <w:rPr>
          <w:sz w:val="16"/>
        </w:rPr>
        <w:t xml:space="preserve">By the time Ukrainian drones were thought to have attacked the Kremlin itself in May 2023, Russia’s pro-war blogger community was complaining about the lack of real retaliation. </w:t>
      </w:r>
      <w:r w:rsidRPr="00DC047B">
        <w:rPr>
          <w:rStyle w:val="StyleUnderline"/>
        </w:rPr>
        <w:t xml:space="preserve">They have been </w:t>
      </w:r>
      <w:r w:rsidRPr="00DC047B">
        <w:rPr>
          <w:rStyle w:val="Emphasis"/>
        </w:rPr>
        <w:t>so frequent</w:t>
      </w:r>
      <w:r w:rsidRPr="00DC047B">
        <w:rPr>
          <w:rStyle w:val="StyleUnderline"/>
        </w:rPr>
        <w:t xml:space="preserve">, </w:t>
      </w:r>
      <w:r w:rsidRPr="00DC047B">
        <w:rPr>
          <w:rStyle w:val="StyleUnderline"/>
          <w:highlight w:val="cyan"/>
        </w:rPr>
        <w:t>there is</w:t>
      </w:r>
      <w:r w:rsidRPr="00DC047B">
        <w:rPr>
          <w:rStyle w:val="StyleUnderline"/>
        </w:rPr>
        <w:t xml:space="preserve"> now </w:t>
      </w:r>
      <w:r w:rsidRPr="00DC047B">
        <w:rPr>
          <w:rStyle w:val="StyleUnderline"/>
          <w:highlight w:val="cyan"/>
        </w:rPr>
        <w:t>a</w:t>
      </w:r>
      <w:r w:rsidRPr="00DC047B">
        <w:rPr>
          <w:rStyle w:val="StyleUnderline"/>
        </w:rPr>
        <w:t xml:space="preserve">n </w:t>
      </w:r>
      <w:r w:rsidRPr="00DC047B">
        <w:rPr>
          <w:rStyle w:val="Emphasis"/>
        </w:rPr>
        <w:t xml:space="preserve">entire </w:t>
      </w:r>
      <w:r w:rsidRPr="00DC047B">
        <w:rPr>
          <w:rStyle w:val="Emphasis"/>
          <w:highlight w:val="cyan"/>
        </w:rPr>
        <w:t>Wikipedia page</w:t>
      </w:r>
      <w:r w:rsidRPr="00DC047B">
        <w:rPr>
          <w:rStyle w:val="StyleUnderline"/>
          <w:highlight w:val="cyan"/>
        </w:rPr>
        <w:t xml:space="preserve"> dedicated to Russia’s </w:t>
      </w:r>
      <w:r w:rsidRPr="00DC047B">
        <w:rPr>
          <w:rStyle w:val="Emphasis"/>
          <w:highlight w:val="cyan"/>
        </w:rPr>
        <w:t>red lines</w:t>
      </w:r>
      <w:r w:rsidRPr="00DC047B">
        <w:rPr>
          <w:rStyle w:val="StyleUnderline"/>
          <w:highlight w:val="cyan"/>
        </w:rPr>
        <w:t xml:space="preserve"> and the </w:t>
      </w:r>
      <w:r w:rsidRPr="00DC047B">
        <w:rPr>
          <w:rStyle w:val="Emphasis"/>
          <w:highlight w:val="cyan"/>
        </w:rPr>
        <w:t>lack</w:t>
      </w:r>
      <w:r w:rsidRPr="00DC047B">
        <w:rPr>
          <w:rStyle w:val="StyleUnderline"/>
          <w:highlight w:val="cyan"/>
        </w:rPr>
        <w:t xml:space="preserve"> of consequences when</w:t>
      </w:r>
      <w:r w:rsidRPr="00DC047B">
        <w:rPr>
          <w:rStyle w:val="StyleUnderline"/>
        </w:rPr>
        <w:t xml:space="preserve"> they were </w:t>
      </w:r>
      <w:r w:rsidRPr="00DC047B">
        <w:rPr>
          <w:rStyle w:val="Emphasis"/>
          <w:highlight w:val="cyan"/>
        </w:rPr>
        <w:t>crossed</w:t>
      </w:r>
      <w:r w:rsidRPr="00DC047B">
        <w:rPr>
          <w:sz w:val="16"/>
        </w:rPr>
        <w:t>.</w:t>
      </w:r>
    </w:p>
    <w:p w14:paraId="08892B1C" w14:textId="77777777" w:rsidR="00706C7B" w:rsidRPr="00DC047B" w:rsidRDefault="00706C7B" w:rsidP="00706C7B">
      <w:pPr>
        <w:tabs>
          <w:tab w:val="left" w:pos="10710"/>
        </w:tabs>
        <w:rPr>
          <w:sz w:val="16"/>
        </w:rPr>
      </w:pPr>
      <w:r w:rsidRPr="00DC047B">
        <w:rPr>
          <w:sz w:val="16"/>
        </w:rPr>
        <w:t>The Kremlin’s habit of declaring practically everything a red line but never actually acting on violations of these boundaries has created ambiguity about what is acceptable and what is not. Indeed, its lack of response in most situations radically widens the scope for action. As Ukraine’s attacks grow bolder, the lack of a serious response only signals Moscow’s unwillingness or inability to counter them. Putin’s aloofness has exacerbated the situation, giving the impression that everything that happens is within the realm of what is acceptable.</w:t>
      </w:r>
    </w:p>
    <w:p w14:paraId="11478C71" w14:textId="77777777" w:rsidR="00706C7B" w:rsidRPr="00DC047B" w:rsidRDefault="00706C7B" w:rsidP="00706C7B">
      <w:pPr>
        <w:tabs>
          <w:tab w:val="left" w:pos="10710"/>
        </w:tabs>
        <w:rPr>
          <w:sz w:val="16"/>
        </w:rPr>
      </w:pPr>
      <w:r w:rsidRPr="00DC047B">
        <w:rPr>
          <w:sz w:val="16"/>
        </w:rPr>
        <w:t xml:space="preserve">The Kremlin’s responses are a far cry from its rhetoric of nuclear escalation. Without defined red lines delineating how far it will allow the West and Ukraine to go, and not acting when they have gone too far, the Kremlin has demonstrated weaknesses in its approach to deterrence. The West and NATO have no reason to slow down their arms deliveries. </w:t>
      </w:r>
    </w:p>
    <w:p w14:paraId="00E39888" w14:textId="77777777" w:rsidR="00706C7B" w:rsidRPr="00DC047B" w:rsidRDefault="00706C7B" w:rsidP="00706C7B">
      <w:pPr>
        <w:tabs>
          <w:tab w:val="left" w:pos="10710"/>
        </w:tabs>
        <w:rPr>
          <w:sz w:val="16"/>
        </w:rPr>
      </w:pPr>
      <w:r w:rsidRPr="00DC047B">
        <w:rPr>
          <w:sz w:val="16"/>
        </w:rPr>
        <w:t xml:space="preserve">Against this backdrop, Moscow’s threats to sink any vessel entering Ukraine’s territorial waters for the purpose of exporting its grain seem particularly empty. The Black Sea shipping route is a lifeline. Not just for Ukraine, which relies on its grain exports as a consequential source of revenue. But </w:t>
      </w:r>
      <w:proofErr w:type="gramStart"/>
      <w:r w:rsidRPr="00DC047B">
        <w:rPr>
          <w:sz w:val="16"/>
        </w:rPr>
        <w:t>also</w:t>
      </w:r>
      <w:proofErr w:type="gramEnd"/>
      <w:r w:rsidRPr="00DC047B">
        <w:rPr>
          <w:sz w:val="16"/>
        </w:rPr>
        <w:t xml:space="preserve"> for the rest of the world, as choking off Ukraine risks exacerbating global food scarcity and price hikes. </w:t>
      </w:r>
    </w:p>
    <w:p w14:paraId="365F45D7" w14:textId="77777777" w:rsidR="00706C7B" w:rsidRPr="00DC047B" w:rsidRDefault="00706C7B" w:rsidP="00706C7B">
      <w:pPr>
        <w:tabs>
          <w:tab w:val="left" w:pos="10710"/>
        </w:tabs>
        <w:rPr>
          <w:sz w:val="16"/>
        </w:rPr>
      </w:pPr>
      <w:r w:rsidRPr="00DC047B">
        <w:rPr>
          <w:sz w:val="16"/>
        </w:rPr>
        <w:t xml:space="preserve">Here, Russia’s threats have been effective enough so far: it has put a stop to most of Ukraine’s Black Sea grain shipments with little response from the West. The world must understand that Russia is unlikely to escalate the war if transport vessels under NATO or EU protection cross the Black Sea. </w:t>
      </w:r>
    </w:p>
    <w:p w14:paraId="000717EF" w14:textId="77777777" w:rsidR="00706C7B" w:rsidRPr="00DC047B" w:rsidRDefault="00706C7B" w:rsidP="00706C7B">
      <w:pPr>
        <w:tabs>
          <w:tab w:val="left" w:pos="10710"/>
        </w:tabs>
        <w:rPr>
          <w:sz w:val="16"/>
        </w:rPr>
      </w:pPr>
      <w:r w:rsidRPr="00DC047B">
        <w:rPr>
          <w:sz w:val="16"/>
        </w:rPr>
        <w:t xml:space="preserve">With all of Russia’s threats, however, the proportionality is out of sync. </w:t>
      </w:r>
      <w:r w:rsidRPr="00DC047B">
        <w:rPr>
          <w:rStyle w:val="StyleUnderline"/>
          <w:highlight w:val="cyan"/>
        </w:rPr>
        <w:t xml:space="preserve">Moscow is </w:t>
      </w:r>
      <w:r w:rsidRPr="00DC047B">
        <w:rPr>
          <w:rStyle w:val="Emphasis"/>
          <w:highlight w:val="cyan"/>
        </w:rPr>
        <w:t>not</w:t>
      </w:r>
      <w:r w:rsidRPr="00DC047B">
        <w:rPr>
          <w:rStyle w:val="StyleUnderline"/>
          <w:highlight w:val="cyan"/>
        </w:rPr>
        <w:t xml:space="preserve"> going to </w:t>
      </w:r>
      <w:r w:rsidRPr="00DC047B">
        <w:rPr>
          <w:rStyle w:val="Emphasis"/>
          <w:highlight w:val="cyan"/>
        </w:rPr>
        <w:t>risk</w:t>
      </w:r>
      <w:r w:rsidRPr="00DC047B">
        <w:rPr>
          <w:rStyle w:val="Emphasis"/>
        </w:rPr>
        <w:t xml:space="preserve"> global </w:t>
      </w:r>
      <w:r w:rsidRPr="00DC047B">
        <w:rPr>
          <w:rStyle w:val="Emphasis"/>
          <w:highlight w:val="cyan"/>
        </w:rPr>
        <w:t>annihilation</w:t>
      </w:r>
      <w:r w:rsidRPr="00DC047B">
        <w:rPr>
          <w:sz w:val="16"/>
        </w:rPr>
        <w:t xml:space="preserve"> to prevent NATO from providing Kyiv with military aid, especially now that its defenses are (mostly) holding. </w:t>
      </w:r>
      <w:r w:rsidRPr="00DC047B">
        <w:rPr>
          <w:rStyle w:val="StyleUnderline"/>
          <w:highlight w:val="cyan"/>
        </w:rPr>
        <w:t xml:space="preserve">It would not serve </w:t>
      </w:r>
      <w:r w:rsidRPr="00DC047B">
        <w:rPr>
          <w:rStyle w:val="Emphasis"/>
          <w:highlight w:val="cyan"/>
        </w:rPr>
        <w:t>any</w:t>
      </w:r>
      <w:r w:rsidRPr="00DC047B">
        <w:rPr>
          <w:rStyle w:val="Emphasis"/>
        </w:rPr>
        <w:t xml:space="preserve"> strategic </w:t>
      </w:r>
      <w:r w:rsidRPr="00DC047B">
        <w:rPr>
          <w:rStyle w:val="Emphasis"/>
          <w:highlight w:val="cyan"/>
        </w:rPr>
        <w:t>goal</w:t>
      </w:r>
      <w:r w:rsidRPr="00DC047B">
        <w:rPr>
          <w:rStyle w:val="StyleUnderline"/>
        </w:rPr>
        <w:t xml:space="preserve">. Beyond the potential for catastrophic escalation, the use of nuclear weapons would also carry another risk: to </w:t>
      </w:r>
      <w:r w:rsidRPr="00DC047B">
        <w:rPr>
          <w:rStyle w:val="Emphasis"/>
        </w:rPr>
        <w:t>Putin himself</w:t>
      </w:r>
      <w:r w:rsidRPr="00DC047B">
        <w:rPr>
          <w:rStyle w:val="StyleUnderline"/>
        </w:rPr>
        <w:t xml:space="preserve">. Not only would this be seen </w:t>
      </w:r>
      <w:r w:rsidRPr="00DC047B">
        <w:rPr>
          <w:rStyle w:val="Emphasis"/>
        </w:rPr>
        <w:t>highly unfavorably</w:t>
      </w:r>
      <w:r w:rsidRPr="00DC047B">
        <w:rPr>
          <w:rStyle w:val="StyleUnderline"/>
        </w:rPr>
        <w:t xml:space="preserve"> in Russia, but </w:t>
      </w:r>
      <w:r w:rsidRPr="00DC047B">
        <w:rPr>
          <w:rStyle w:val="StyleUnderline"/>
          <w:highlight w:val="cyan"/>
        </w:rPr>
        <w:t xml:space="preserve">actors </w:t>
      </w:r>
      <w:r w:rsidRPr="00DC047B">
        <w:rPr>
          <w:rStyle w:val="Emphasis"/>
          <w:highlight w:val="cyan"/>
        </w:rPr>
        <w:t>within</w:t>
      </w:r>
      <w:r w:rsidRPr="00DC047B">
        <w:rPr>
          <w:rStyle w:val="StyleUnderline"/>
        </w:rPr>
        <w:t xml:space="preserve"> the </w:t>
      </w:r>
      <w:r w:rsidRPr="00DC047B">
        <w:rPr>
          <w:rStyle w:val="Emphasis"/>
        </w:rPr>
        <w:t>military</w:t>
      </w:r>
      <w:r w:rsidRPr="00DC047B">
        <w:rPr>
          <w:rStyle w:val="StyleUnderline"/>
        </w:rPr>
        <w:t xml:space="preserve"> or the </w:t>
      </w:r>
      <w:r w:rsidRPr="00DC047B">
        <w:rPr>
          <w:rStyle w:val="Emphasis"/>
          <w:highlight w:val="cyan"/>
        </w:rPr>
        <w:t>Kremlin</w:t>
      </w:r>
      <w:r w:rsidRPr="00DC047B">
        <w:rPr>
          <w:rStyle w:val="StyleUnderline"/>
          <w:highlight w:val="cyan"/>
        </w:rPr>
        <w:t xml:space="preserve"> may </w:t>
      </w:r>
      <w:r w:rsidRPr="00DC047B">
        <w:rPr>
          <w:rStyle w:val="Emphasis"/>
          <w:highlight w:val="cyan"/>
        </w:rPr>
        <w:t>challenge</w:t>
      </w:r>
      <w:r w:rsidRPr="00DC047B">
        <w:rPr>
          <w:rStyle w:val="StyleUnderline"/>
          <w:highlight w:val="cyan"/>
        </w:rPr>
        <w:t xml:space="preserve"> the </w:t>
      </w:r>
      <w:r w:rsidRPr="00DC047B">
        <w:rPr>
          <w:rStyle w:val="Emphasis"/>
          <w:highlight w:val="cyan"/>
        </w:rPr>
        <w:t>president</w:t>
      </w:r>
      <w:r w:rsidRPr="00DC047B">
        <w:rPr>
          <w:rStyle w:val="Emphasis"/>
        </w:rPr>
        <w:t>’s authority</w:t>
      </w:r>
      <w:r w:rsidRPr="00DC047B">
        <w:rPr>
          <w:rStyle w:val="StyleUnderline"/>
        </w:rPr>
        <w:t xml:space="preserve"> </w:t>
      </w:r>
      <w:r w:rsidRPr="00DC047B">
        <w:rPr>
          <w:rStyle w:val="StyleUnderline"/>
          <w:highlight w:val="cyan"/>
        </w:rPr>
        <w:t>if ordered</w:t>
      </w:r>
      <w:r w:rsidRPr="00DC047B">
        <w:rPr>
          <w:rStyle w:val="StyleUnderline"/>
        </w:rPr>
        <w:t xml:space="preserve"> to carry out </w:t>
      </w:r>
      <w:r w:rsidRPr="00DC047B">
        <w:rPr>
          <w:rStyle w:val="StyleUnderline"/>
          <w:highlight w:val="cyan"/>
        </w:rPr>
        <w:t>an escalation</w:t>
      </w:r>
      <w:r w:rsidRPr="00DC047B">
        <w:rPr>
          <w:rStyle w:val="StyleUnderline"/>
        </w:rPr>
        <w:t xml:space="preserve"> of </w:t>
      </w:r>
      <w:r w:rsidRPr="00DC047B">
        <w:rPr>
          <w:rStyle w:val="Emphasis"/>
        </w:rPr>
        <w:t>that magnitude</w:t>
      </w:r>
      <w:r w:rsidRPr="00DC047B">
        <w:rPr>
          <w:rStyle w:val="StyleUnderline"/>
        </w:rPr>
        <w:t xml:space="preserve">. Even in the Kremlin, </w:t>
      </w:r>
      <w:r w:rsidRPr="00DC047B">
        <w:rPr>
          <w:rStyle w:val="Emphasis"/>
          <w:highlight w:val="cyan"/>
        </w:rPr>
        <w:t>Putin’s</w:t>
      </w:r>
      <w:r w:rsidRPr="00DC047B">
        <w:rPr>
          <w:rStyle w:val="StyleUnderline"/>
          <w:highlight w:val="cyan"/>
        </w:rPr>
        <w:t xml:space="preserve"> power has</w:t>
      </w:r>
      <w:r w:rsidRPr="00DC047B">
        <w:rPr>
          <w:rStyle w:val="StyleUnderline"/>
        </w:rPr>
        <w:t xml:space="preserve"> its </w:t>
      </w:r>
      <w:r w:rsidRPr="00DC047B">
        <w:rPr>
          <w:rStyle w:val="Emphasis"/>
          <w:highlight w:val="cyan"/>
        </w:rPr>
        <w:t>limitations</w:t>
      </w:r>
      <w:r w:rsidRPr="00DC047B">
        <w:rPr>
          <w:sz w:val="16"/>
        </w:rPr>
        <w:t>.</w:t>
      </w:r>
    </w:p>
    <w:p w14:paraId="2B2DEE10" w14:textId="77777777" w:rsidR="00706C7B" w:rsidRPr="00DC047B" w:rsidRDefault="00706C7B" w:rsidP="00706C7B">
      <w:pPr>
        <w:tabs>
          <w:tab w:val="left" w:pos="10710"/>
        </w:tabs>
        <w:rPr>
          <w:sz w:val="16"/>
        </w:rPr>
      </w:pPr>
      <w:r w:rsidRPr="00DC047B">
        <w:rPr>
          <w:rStyle w:val="StyleUnderline"/>
        </w:rPr>
        <w:t xml:space="preserve">Russia’s red lines have </w:t>
      </w:r>
      <w:r w:rsidRPr="00DC047B">
        <w:rPr>
          <w:rStyle w:val="Emphasis"/>
        </w:rPr>
        <w:t>repeatedly</w:t>
      </w:r>
      <w:r w:rsidRPr="00DC047B">
        <w:rPr>
          <w:rStyle w:val="StyleUnderline"/>
        </w:rPr>
        <w:t xml:space="preserve"> been proven to be </w:t>
      </w:r>
      <w:r w:rsidRPr="00DC047B">
        <w:rPr>
          <w:rStyle w:val="Emphasis"/>
        </w:rPr>
        <w:t>hollow</w:t>
      </w:r>
      <w:r w:rsidRPr="00DC047B">
        <w:rPr>
          <w:sz w:val="16"/>
        </w:rPr>
        <w:t xml:space="preserve">. While it is still faintly </w:t>
      </w:r>
      <w:proofErr w:type="gramStart"/>
      <w:r w:rsidRPr="00DC047B">
        <w:rPr>
          <w:sz w:val="16"/>
        </w:rPr>
        <w:t>conceivable</w:t>
      </w:r>
      <w:proofErr w:type="gramEnd"/>
      <w:r w:rsidRPr="00DC047B">
        <w:rPr>
          <w:sz w:val="16"/>
        </w:rPr>
        <w:t xml:space="preserve"> they might follow through, the Kremlin is unlikely to seriously do so if the West continues to deliver weapons to Ukraine. These red lines are purely a method of deterrence, and to believe them would be a mistake.</w:t>
      </w:r>
    </w:p>
    <w:p w14:paraId="1C12A52C" w14:textId="77777777" w:rsidR="00706C7B" w:rsidRDefault="00706C7B" w:rsidP="00706C7B"/>
    <w:p w14:paraId="1257436E" w14:textId="77777777" w:rsidR="00706C7B" w:rsidRPr="0071636F" w:rsidRDefault="00706C7B" w:rsidP="00706C7B">
      <w:pPr>
        <w:pStyle w:val="Heading4"/>
        <w:rPr>
          <w:rFonts w:cstheme="majorHAnsi"/>
          <w:b w:val="0"/>
          <w:bCs/>
        </w:rPr>
      </w:pPr>
      <w:r w:rsidRPr="0071636F">
        <w:rPr>
          <w:rFonts w:cstheme="majorHAnsi"/>
        </w:rPr>
        <w:lastRenderedPageBreak/>
        <w:t xml:space="preserve">Teaching aggressors via Russia defeat is a </w:t>
      </w:r>
      <w:r w:rsidRPr="0071636F">
        <w:rPr>
          <w:rFonts w:cstheme="majorHAnsi"/>
          <w:u w:val="single"/>
        </w:rPr>
        <w:t>myth</w:t>
      </w:r>
      <w:r w:rsidRPr="0071636F">
        <w:rPr>
          <w:rFonts w:cstheme="majorHAnsi"/>
          <w:b w:val="0"/>
        </w:rPr>
        <w:t>---decision calculus and empirics.</w:t>
      </w:r>
    </w:p>
    <w:p w14:paraId="38C2A083" w14:textId="77777777" w:rsidR="00706C7B" w:rsidRPr="0071636F" w:rsidRDefault="00706C7B" w:rsidP="00706C7B">
      <w:pPr>
        <w:rPr>
          <w:rFonts w:cstheme="majorHAnsi"/>
        </w:rPr>
      </w:pPr>
      <w:r w:rsidRPr="0071636F">
        <w:rPr>
          <w:rFonts w:cstheme="majorHAnsi"/>
        </w:rPr>
        <w:t xml:space="preserve">Stephen </w:t>
      </w:r>
      <w:r w:rsidRPr="0071636F">
        <w:rPr>
          <w:rStyle w:val="Style13ptBold"/>
          <w:rFonts w:cstheme="majorHAnsi"/>
        </w:rPr>
        <w:t>Walt 22</w:t>
      </w:r>
      <w:r w:rsidRPr="0071636F">
        <w:rPr>
          <w:rFonts w:cstheme="majorHAnsi"/>
        </w:rPr>
        <w:t>, Robert and Renée Belfer professor of international relations at Harvard University, 6/2/2022, "Will Teaching Aggressors a Lesson Deter Future Wars?" https://foreignpolicy.com/2022/06/02/will-teaching-aggressors-a-lesson-deter-future-wars/</w:t>
      </w:r>
    </w:p>
    <w:p w14:paraId="1D949B5B" w14:textId="77777777" w:rsidR="00706C7B" w:rsidRPr="0071636F" w:rsidRDefault="00706C7B" w:rsidP="00706C7B">
      <w:pPr>
        <w:rPr>
          <w:rFonts w:cstheme="majorHAnsi"/>
          <w:sz w:val="14"/>
        </w:rPr>
      </w:pPr>
      <w:r w:rsidRPr="0071636F">
        <w:rPr>
          <w:rFonts w:cstheme="majorHAnsi"/>
          <w:sz w:val="14"/>
        </w:rPr>
        <w:t xml:space="preserve">Not every aggressive war ends in defeat, of course, but </w:t>
      </w:r>
      <w:r w:rsidRPr="0071636F">
        <w:rPr>
          <w:rStyle w:val="StyleUnderline"/>
          <w:rFonts w:cstheme="majorHAnsi"/>
        </w:rPr>
        <w:t xml:space="preserve">there seems to be </w:t>
      </w:r>
      <w:r w:rsidRPr="0071636F">
        <w:rPr>
          <w:rStyle w:val="Emphasis"/>
          <w:rFonts w:cstheme="majorHAnsi"/>
          <w:highlight w:val="cyan"/>
        </w:rPr>
        <w:t>no shortage of cases</w:t>
      </w:r>
      <w:r w:rsidRPr="0071636F">
        <w:rPr>
          <w:rStyle w:val="StyleUnderline"/>
          <w:rFonts w:cstheme="majorHAnsi"/>
          <w:highlight w:val="cyan"/>
        </w:rPr>
        <w:t xml:space="preserve"> where aggressors were </w:t>
      </w:r>
      <w:r w:rsidRPr="0071636F">
        <w:rPr>
          <w:rStyle w:val="Emphasis"/>
          <w:rFonts w:cstheme="majorHAnsi"/>
          <w:highlight w:val="cyan"/>
        </w:rPr>
        <w:t>badly beaten</w:t>
      </w:r>
      <w:r w:rsidRPr="0071636F">
        <w:rPr>
          <w:rStyle w:val="StyleUnderline"/>
          <w:rFonts w:cstheme="majorHAnsi"/>
        </w:rPr>
        <w:t xml:space="preserve"> and more than a few where</w:t>
      </w:r>
      <w:r w:rsidRPr="0071636F">
        <w:rPr>
          <w:rFonts w:cstheme="majorHAnsi"/>
          <w:sz w:val="14"/>
        </w:rPr>
        <w:t xml:space="preserve"> the </w:t>
      </w:r>
      <w:r w:rsidRPr="0071636F">
        <w:rPr>
          <w:rStyle w:val="StyleUnderline"/>
          <w:rFonts w:cstheme="majorHAnsi"/>
        </w:rPr>
        <w:t xml:space="preserve">people who started the war paid a </w:t>
      </w:r>
      <w:r w:rsidRPr="0071636F">
        <w:rPr>
          <w:rStyle w:val="Emphasis"/>
          <w:rFonts w:cstheme="majorHAnsi"/>
        </w:rPr>
        <w:t>large personal price</w:t>
      </w:r>
      <w:r w:rsidRPr="0071636F">
        <w:rPr>
          <w:rStyle w:val="StyleUnderline"/>
          <w:rFonts w:cstheme="majorHAnsi"/>
        </w:rPr>
        <w:t xml:space="preserve"> for their folly. </w:t>
      </w:r>
      <w:r w:rsidRPr="0071636F">
        <w:rPr>
          <w:rStyle w:val="StyleUnderline"/>
          <w:rFonts w:cstheme="majorHAnsi"/>
          <w:highlight w:val="cyan"/>
        </w:rPr>
        <w:t>Yet</w:t>
      </w:r>
      <w:r w:rsidRPr="0071636F">
        <w:rPr>
          <w:rStyle w:val="StyleUnderline"/>
          <w:rFonts w:cstheme="majorHAnsi"/>
        </w:rPr>
        <w:t xml:space="preserve"> the lesson</w:t>
      </w:r>
      <w:r w:rsidRPr="0071636F">
        <w:rPr>
          <w:rFonts w:cstheme="majorHAnsi"/>
          <w:sz w:val="14"/>
        </w:rPr>
        <w:t xml:space="preserve"> that </w:t>
      </w:r>
      <w:r w:rsidRPr="0071636F">
        <w:rPr>
          <w:rStyle w:val="StyleUnderline"/>
          <w:rFonts w:cstheme="majorHAnsi"/>
          <w:highlight w:val="cyan"/>
        </w:rPr>
        <w:t>“aggression does not pay” is</w:t>
      </w:r>
      <w:r w:rsidRPr="0071636F">
        <w:rPr>
          <w:rFonts w:cstheme="majorHAnsi"/>
          <w:sz w:val="14"/>
        </w:rPr>
        <w:t xml:space="preserve"> typically </w:t>
      </w:r>
      <w:r w:rsidRPr="0071636F">
        <w:rPr>
          <w:rStyle w:val="Emphasis"/>
          <w:rFonts w:cstheme="majorHAnsi"/>
          <w:highlight w:val="cyan"/>
        </w:rPr>
        <w:t>ignored</w:t>
      </w:r>
      <w:r w:rsidRPr="0071636F">
        <w:rPr>
          <w:rStyle w:val="StyleUnderline"/>
          <w:rFonts w:cstheme="majorHAnsi"/>
        </w:rPr>
        <w:t xml:space="preserve"> or </w:t>
      </w:r>
      <w:r w:rsidRPr="0071636F">
        <w:rPr>
          <w:rStyle w:val="Emphasis"/>
          <w:rFonts w:cstheme="majorHAnsi"/>
        </w:rPr>
        <w:t>forgotten</w:t>
      </w:r>
      <w:r w:rsidRPr="0071636F">
        <w:rPr>
          <w:rFonts w:cstheme="majorHAnsi"/>
          <w:sz w:val="14"/>
        </w:rPr>
        <w:t>. Why?</w:t>
      </w:r>
    </w:p>
    <w:p w14:paraId="6918BCC3" w14:textId="77777777" w:rsidR="00706C7B" w:rsidRPr="0071636F" w:rsidRDefault="00706C7B" w:rsidP="00706C7B">
      <w:pPr>
        <w:rPr>
          <w:rFonts w:cstheme="majorHAnsi"/>
          <w:sz w:val="14"/>
        </w:rPr>
      </w:pPr>
      <w:r w:rsidRPr="0071636F">
        <w:rPr>
          <w:rFonts w:cstheme="majorHAnsi"/>
          <w:sz w:val="14"/>
        </w:rPr>
        <w:t xml:space="preserve">One reason is that the </w:t>
      </w:r>
      <w:r w:rsidRPr="0071636F">
        <w:rPr>
          <w:rStyle w:val="StyleUnderline"/>
          <w:rFonts w:cstheme="majorHAnsi"/>
          <w:highlight w:val="cyan"/>
        </w:rPr>
        <w:t>lessons of</w:t>
      </w:r>
      <w:r w:rsidRPr="0071636F">
        <w:rPr>
          <w:rStyle w:val="StyleUnderline"/>
          <w:rFonts w:cstheme="majorHAnsi"/>
        </w:rPr>
        <w:t xml:space="preserve"> any given </w:t>
      </w:r>
      <w:r w:rsidRPr="0071636F">
        <w:rPr>
          <w:rStyle w:val="StyleUnderline"/>
          <w:rFonts w:cstheme="majorHAnsi"/>
          <w:highlight w:val="cyan"/>
        </w:rPr>
        <w:t>war aren’t</w:t>
      </w:r>
      <w:r w:rsidRPr="0071636F">
        <w:rPr>
          <w:rFonts w:cstheme="majorHAnsi"/>
          <w:sz w:val="14"/>
        </w:rPr>
        <w:t xml:space="preserve"> always </w:t>
      </w:r>
      <w:r w:rsidRPr="0071636F">
        <w:rPr>
          <w:rStyle w:val="Emphasis"/>
          <w:rFonts w:cstheme="majorHAnsi"/>
          <w:highlight w:val="cyan"/>
        </w:rPr>
        <w:t>clear-cut</w:t>
      </w:r>
      <w:r w:rsidRPr="0071636F">
        <w:rPr>
          <w:rStyle w:val="StyleUnderline"/>
          <w:rFonts w:cstheme="majorHAnsi"/>
        </w:rPr>
        <w:t>, and</w:t>
      </w:r>
      <w:r w:rsidRPr="0071636F">
        <w:rPr>
          <w:rFonts w:cstheme="majorHAnsi"/>
          <w:sz w:val="14"/>
        </w:rPr>
        <w:t xml:space="preserve"> reasonable </w:t>
      </w:r>
      <w:r w:rsidRPr="0071636F">
        <w:rPr>
          <w:rStyle w:val="StyleUnderline"/>
          <w:rFonts w:cstheme="majorHAnsi"/>
          <w:highlight w:val="cyan"/>
        </w:rPr>
        <w:t>people</w:t>
      </w:r>
      <w:r w:rsidRPr="0071636F">
        <w:rPr>
          <w:rFonts w:cstheme="majorHAnsi"/>
          <w:sz w:val="14"/>
        </w:rPr>
        <w:t xml:space="preserve"> can </w:t>
      </w:r>
      <w:r w:rsidRPr="0071636F">
        <w:rPr>
          <w:rStyle w:val="StyleUnderline"/>
          <w:rFonts w:cstheme="majorHAnsi"/>
          <w:highlight w:val="cyan"/>
        </w:rPr>
        <w:t xml:space="preserve">draw </w:t>
      </w:r>
      <w:r w:rsidRPr="0071636F">
        <w:rPr>
          <w:rStyle w:val="Emphasis"/>
          <w:rFonts w:cstheme="majorHAnsi"/>
          <w:highlight w:val="cyan"/>
        </w:rPr>
        <w:t>different conclusions</w:t>
      </w:r>
      <w:r w:rsidRPr="0071636F">
        <w:rPr>
          <w:rStyle w:val="StyleUnderline"/>
          <w:rFonts w:cstheme="majorHAnsi"/>
        </w:rPr>
        <w:t xml:space="preserve"> from a defeat. </w:t>
      </w:r>
      <w:r w:rsidRPr="0071636F">
        <w:rPr>
          <w:rStyle w:val="StyleUnderline"/>
          <w:rFonts w:cstheme="majorHAnsi"/>
          <w:highlight w:val="cyan"/>
        </w:rPr>
        <w:t>Was</w:t>
      </w:r>
      <w:r w:rsidRPr="0071636F">
        <w:rPr>
          <w:rFonts w:cstheme="majorHAnsi"/>
          <w:sz w:val="14"/>
        </w:rPr>
        <w:t xml:space="preserve"> going to </w:t>
      </w:r>
      <w:r w:rsidRPr="0071636F">
        <w:rPr>
          <w:rStyle w:val="StyleUnderline"/>
          <w:rFonts w:cstheme="majorHAnsi"/>
          <w:highlight w:val="cyan"/>
        </w:rPr>
        <w:t xml:space="preserve">war </w:t>
      </w:r>
      <w:r w:rsidRPr="0071636F">
        <w:rPr>
          <w:rStyle w:val="Emphasis"/>
          <w:rFonts w:cstheme="majorHAnsi"/>
        </w:rPr>
        <w:t xml:space="preserve">a </w:t>
      </w:r>
      <w:r w:rsidRPr="0071636F">
        <w:rPr>
          <w:rStyle w:val="Emphasis"/>
          <w:rFonts w:cstheme="majorHAnsi"/>
          <w:highlight w:val="cyan"/>
        </w:rPr>
        <w:t>bad idea</w:t>
      </w:r>
      <w:r w:rsidRPr="0071636F">
        <w:rPr>
          <w:rFonts w:cstheme="majorHAnsi"/>
          <w:sz w:val="14"/>
        </w:rPr>
        <w:t xml:space="preserve"> from the start, </w:t>
      </w:r>
      <w:r w:rsidRPr="0071636F">
        <w:rPr>
          <w:rStyle w:val="StyleUnderline"/>
          <w:rFonts w:cstheme="majorHAnsi"/>
        </w:rPr>
        <w:t xml:space="preserve">or </w:t>
      </w:r>
      <w:r w:rsidRPr="0071636F">
        <w:rPr>
          <w:rStyle w:val="StyleUnderline"/>
          <w:rFonts w:cstheme="majorHAnsi"/>
          <w:highlight w:val="cyan"/>
        </w:rPr>
        <w:t>was defeat due to</w:t>
      </w:r>
      <w:r w:rsidRPr="0071636F">
        <w:rPr>
          <w:rStyle w:val="StyleUnderline"/>
          <w:rFonts w:cstheme="majorHAnsi"/>
        </w:rPr>
        <w:t xml:space="preserve"> poor implementation or</w:t>
      </w:r>
      <w:r w:rsidRPr="0071636F">
        <w:rPr>
          <w:rFonts w:cstheme="majorHAnsi"/>
          <w:sz w:val="14"/>
        </w:rPr>
        <w:t xml:space="preserve"> just </w:t>
      </w:r>
      <w:r w:rsidRPr="0071636F">
        <w:rPr>
          <w:rStyle w:val="StyleUnderline"/>
          <w:rFonts w:cstheme="majorHAnsi"/>
          <w:highlight w:val="cyan"/>
        </w:rPr>
        <w:t>bad luck</w:t>
      </w:r>
      <w:r w:rsidRPr="0071636F">
        <w:rPr>
          <w:rFonts w:cstheme="majorHAnsi"/>
          <w:sz w:val="14"/>
        </w:rPr>
        <w:t xml:space="preserve">? The </w:t>
      </w:r>
      <w:r w:rsidRPr="0071636F">
        <w:rPr>
          <w:rStyle w:val="Emphasis"/>
          <w:rFonts w:cstheme="majorHAnsi"/>
          <w:highlight w:val="cyan"/>
        </w:rPr>
        <w:t>lessons</w:t>
      </w:r>
      <w:r w:rsidRPr="0071636F">
        <w:rPr>
          <w:rStyle w:val="StyleUnderline"/>
          <w:rFonts w:cstheme="majorHAnsi"/>
        </w:rPr>
        <w:t xml:space="preserve"> from a </w:t>
      </w:r>
      <w:r w:rsidRPr="0071636F">
        <w:rPr>
          <w:rStyle w:val="Emphasis"/>
          <w:rFonts w:cstheme="majorHAnsi"/>
        </w:rPr>
        <w:t>failed war</w:t>
      </w:r>
      <w:r w:rsidRPr="0071636F">
        <w:rPr>
          <w:rStyle w:val="StyleUnderline"/>
          <w:rFonts w:cstheme="majorHAnsi"/>
          <w:highlight w:val="cyan"/>
        </w:rPr>
        <w:t xml:space="preserve"> will</w:t>
      </w:r>
      <w:r w:rsidRPr="0071636F">
        <w:rPr>
          <w:rFonts w:cstheme="majorHAnsi"/>
          <w:sz w:val="14"/>
        </w:rPr>
        <w:t xml:space="preserve"> also </w:t>
      </w:r>
      <w:r w:rsidRPr="0071636F">
        <w:rPr>
          <w:rStyle w:val="StyleUnderline"/>
          <w:rFonts w:cstheme="majorHAnsi"/>
          <w:highlight w:val="cyan"/>
        </w:rPr>
        <w:t>be discarded if</w:t>
      </w:r>
      <w:r w:rsidRPr="0071636F">
        <w:rPr>
          <w:rStyle w:val="StyleUnderline"/>
          <w:rFonts w:cstheme="majorHAnsi"/>
        </w:rPr>
        <w:t xml:space="preserve"> policymakers believe</w:t>
      </w:r>
      <w:r w:rsidRPr="0071636F">
        <w:rPr>
          <w:rFonts w:cstheme="majorHAnsi"/>
          <w:sz w:val="14"/>
        </w:rPr>
        <w:t xml:space="preserve"> that </w:t>
      </w:r>
      <w:r w:rsidRPr="0071636F">
        <w:rPr>
          <w:rStyle w:val="StyleUnderline"/>
          <w:rFonts w:cstheme="majorHAnsi"/>
          <w:highlight w:val="cyan"/>
        </w:rPr>
        <w:t xml:space="preserve">this time is </w:t>
      </w:r>
      <w:r w:rsidRPr="0071636F">
        <w:rPr>
          <w:rStyle w:val="Emphasis"/>
          <w:rFonts w:cstheme="majorHAnsi"/>
          <w:highlight w:val="cyan"/>
        </w:rPr>
        <w:t>different</w:t>
      </w:r>
      <w:r w:rsidRPr="0071636F">
        <w:rPr>
          <w:rFonts w:cstheme="majorHAnsi"/>
          <w:sz w:val="14"/>
        </w:rPr>
        <w:t>,</w:t>
      </w:r>
      <w:r>
        <w:rPr>
          <w:rFonts w:cstheme="majorHAnsi"/>
          <w:sz w:val="14"/>
        </w:rPr>
        <w:t xml:space="preserve"> </w:t>
      </w:r>
      <w:r w:rsidRPr="0071636F">
        <w:rPr>
          <w:rFonts w:cstheme="majorHAnsi"/>
          <w:sz w:val="14"/>
        </w:rPr>
        <w:t xml:space="preserve">and that </w:t>
      </w:r>
      <w:r w:rsidRPr="0071636F">
        <w:rPr>
          <w:rStyle w:val="Emphasis"/>
          <w:rFonts w:cstheme="majorHAnsi"/>
        </w:rPr>
        <w:t xml:space="preserve">new </w:t>
      </w:r>
      <w:r w:rsidRPr="0071636F">
        <w:rPr>
          <w:rStyle w:val="Emphasis"/>
          <w:rFonts w:cstheme="majorHAnsi"/>
          <w:highlight w:val="cyan"/>
        </w:rPr>
        <w:t>knowledge</w:t>
      </w:r>
      <w:r w:rsidRPr="0071636F">
        <w:rPr>
          <w:rStyle w:val="StyleUnderline"/>
          <w:rFonts w:cstheme="majorHAnsi"/>
        </w:rPr>
        <w:t xml:space="preserve">, </w:t>
      </w:r>
      <w:r w:rsidRPr="0071636F">
        <w:rPr>
          <w:rStyle w:val="Emphasis"/>
          <w:rFonts w:cstheme="majorHAnsi"/>
        </w:rPr>
        <w:t xml:space="preserve">new </w:t>
      </w:r>
      <w:r w:rsidRPr="0071636F">
        <w:rPr>
          <w:rStyle w:val="Emphasis"/>
          <w:rFonts w:cstheme="majorHAnsi"/>
          <w:highlight w:val="cyan"/>
        </w:rPr>
        <w:t>tech</w:t>
      </w:r>
      <w:r w:rsidRPr="0071636F">
        <w:rPr>
          <w:rStyle w:val="StyleUnderline"/>
          <w:rFonts w:cstheme="majorHAnsi"/>
        </w:rPr>
        <w:t>nology, a</w:t>
      </w:r>
      <w:r w:rsidRPr="0071636F">
        <w:rPr>
          <w:rFonts w:cstheme="majorHAnsi"/>
          <w:sz w:val="14"/>
        </w:rPr>
        <w:t xml:space="preserve"> clever </w:t>
      </w:r>
      <w:r w:rsidRPr="0071636F">
        <w:rPr>
          <w:rStyle w:val="Emphasis"/>
          <w:rFonts w:cstheme="majorHAnsi"/>
        </w:rPr>
        <w:t xml:space="preserve">new </w:t>
      </w:r>
      <w:r w:rsidRPr="0071636F">
        <w:rPr>
          <w:rStyle w:val="Emphasis"/>
          <w:rFonts w:cstheme="majorHAnsi"/>
          <w:highlight w:val="cyan"/>
        </w:rPr>
        <w:t>strategy</w:t>
      </w:r>
      <w:r w:rsidRPr="0071636F">
        <w:rPr>
          <w:rStyle w:val="StyleUnderline"/>
          <w:rFonts w:cstheme="majorHAnsi"/>
          <w:highlight w:val="cyan"/>
        </w:rPr>
        <w:t>, or</w:t>
      </w:r>
      <w:r w:rsidRPr="0071636F">
        <w:rPr>
          <w:rStyle w:val="StyleUnderline"/>
          <w:rFonts w:cstheme="majorHAnsi"/>
        </w:rPr>
        <w:t xml:space="preserve"> a</w:t>
      </w:r>
      <w:r w:rsidRPr="0071636F">
        <w:rPr>
          <w:rFonts w:cstheme="majorHAnsi"/>
          <w:sz w:val="14"/>
        </w:rPr>
        <w:t xml:space="preserve"> uniquely </w:t>
      </w:r>
      <w:r w:rsidRPr="0071636F">
        <w:rPr>
          <w:rStyle w:val="Emphasis"/>
          <w:rFonts w:cstheme="majorHAnsi"/>
          <w:highlight w:val="cyan"/>
        </w:rPr>
        <w:t>favorable</w:t>
      </w:r>
      <w:r w:rsidRPr="0071636F">
        <w:rPr>
          <w:rStyle w:val="StyleUnderline"/>
          <w:rFonts w:cstheme="majorHAnsi"/>
        </w:rPr>
        <w:t xml:space="preserve"> set of political </w:t>
      </w:r>
      <w:r w:rsidRPr="0071636F">
        <w:rPr>
          <w:rStyle w:val="StyleUnderline"/>
          <w:rFonts w:cstheme="majorHAnsi"/>
          <w:highlight w:val="cyan"/>
        </w:rPr>
        <w:t>circumstances</w:t>
      </w:r>
      <w:r w:rsidRPr="0071636F">
        <w:rPr>
          <w:rFonts w:cstheme="majorHAnsi"/>
          <w:sz w:val="14"/>
        </w:rPr>
        <w:t xml:space="preserve"> will bring success this time around. </w:t>
      </w:r>
      <w:r w:rsidRPr="0071636F">
        <w:rPr>
          <w:rStyle w:val="StyleUnderline"/>
          <w:rFonts w:cstheme="majorHAnsi"/>
        </w:rPr>
        <w:t xml:space="preserve">One should </w:t>
      </w:r>
      <w:r w:rsidRPr="0071636F">
        <w:rPr>
          <w:rStyle w:val="Emphasis"/>
          <w:rFonts w:cstheme="majorHAnsi"/>
          <w:highlight w:val="cyan"/>
        </w:rPr>
        <w:t>never underestimate</w:t>
      </w:r>
      <w:r w:rsidRPr="0071636F">
        <w:rPr>
          <w:rStyle w:val="StyleUnderline"/>
          <w:rFonts w:cstheme="majorHAnsi"/>
          <w:highlight w:val="cyan"/>
        </w:rPr>
        <w:t xml:space="preserve"> what elites</w:t>
      </w:r>
      <w:r w:rsidRPr="0071636F">
        <w:rPr>
          <w:rStyle w:val="StyleUnderline"/>
          <w:rFonts w:cstheme="majorHAnsi"/>
        </w:rPr>
        <w:t xml:space="preserve"> can </w:t>
      </w:r>
      <w:r w:rsidRPr="0071636F">
        <w:rPr>
          <w:rStyle w:val="Emphasis"/>
          <w:rFonts w:cstheme="majorHAnsi"/>
          <w:highlight w:val="cyan"/>
        </w:rPr>
        <w:t>talk themselves into</w:t>
      </w:r>
      <w:r w:rsidRPr="0071636F">
        <w:rPr>
          <w:rFonts w:cstheme="majorHAnsi"/>
          <w:sz w:val="14"/>
        </w:rPr>
        <w:t xml:space="preserve"> if they really want to go to war.</w:t>
      </w:r>
    </w:p>
    <w:p w14:paraId="750E6259" w14:textId="77777777" w:rsidR="00706C7B" w:rsidRPr="0071636F" w:rsidRDefault="00706C7B" w:rsidP="00706C7B">
      <w:pPr>
        <w:rPr>
          <w:rFonts w:cstheme="majorHAnsi"/>
          <w:sz w:val="14"/>
        </w:rPr>
      </w:pPr>
      <w:r w:rsidRPr="0071636F">
        <w:rPr>
          <w:rFonts w:cstheme="majorHAnsi"/>
          <w:sz w:val="14"/>
        </w:rPr>
        <w:t xml:space="preserve">A second problem—one highlighted in the work of the late scholar Robert Jervis—is that </w:t>
      </w:r>
      <w:r w:rsidRPr="0071636F">
        <w:rPr>
          <w:rStyle w:val="Emphasis"/>
          <w:rFonts w:cstheme="majorHAnsi"/>
          <w:highlight w:val="cyan"/>
        </w:rPr>
        <w:t>humans</w:t>
      </w:r>
      <w:r w:rsidRPr="0071636F">
        <w:rPr>
          <w:rFonts w:cstheme="majorHAnsi"/>
          <w:sz w:val="14"/>
        </w:rPr>
        <w:t xml:space="preserve"> tend to </w:t>
      </w:r>
      <w:r w:rsidRPr="0071636F">
        <w:rPr>
          <w:rStyle w:val="StyleUnderline"/>
          <w:rFonts w:cstheme="majorHAnsi"/>
          <w:highlight w:val="cyan"/>
        </w:rPr>
        <w:t xml:space="preserve">place more weight on </w:t>
      </w:r>
      <w:r w:rsidRPr="0071636F">
        <w:rPr>
          <w:rStyle w:val="Emphasis"/>
          <w:rFonts w:cstheme="majorHAnsi"/>
          <w:highlight w:val="cyan"/>
        </w:rPr>
        <w:t>their own experiences</w:t>
      </w:r>
      <w:r w:rsidRPr="0071636F">
        <w:rPr>
          <w:rStyle w:val="StyleUnderline"/>
          <w:rFonts w:cstheme="majorHAnsi"/>
        </w:rPr>
        <w:t xml:space="preserve"> than on</w:t>
      </w:r>
      <w:r w:rsidRPr="0071636F">
        <w:rPr>
          <w:rFonts w:cstheme="majorHAnsi"/>
          <w:sz w:val="14"/>
        </w:rPr>
        <w:t xml:space="preserve"> the experiences of </w:t>
      </w:r>
      <w:r w:rsidRPr="0071636F">
        <w:rPr>
          <w:rStyle w:val="Emphasis"/>
          <w:rFonts w:cstheme="majorHAnsi"/>
        </w:rPr>
        <w:t>others</w:t>
      </w:r>
      <w:r w:rsidRPr="0071636F">
        <w:rPr>
          <w:rStyle w:val="StyleUnderline"/>
          <w:rFonts w:cstheme="majorHAnsi"/>
        </w:rPr>
        <w:t xml:space="preserve">. Leaders in </w:t>
      </w:r>
      <w:r w:rsidRPr="0071636F">
        <w:rPr>
          <w:rStyle w:val="Emphasis"/>
          <w:rFonts w:cstheme="majorHAnsi"/>
        </w:rPr>
        <w:t>one country</w:t>
      </w:r>
      <w:r w:rsidRPr="0071636F">
        <w:rPr>
          <w:rFonts w:cstheme="majorHAnsi"/>
          <w:sz w:val="14"/>
        </w:rPr>
        <w:t xml:space="preserve"> may be intimately </w:t>
      </w:r>
      <w:r w:rsidRPr="0071636F">
        <w:rPr>
          <w:rStyle w:val="StyleUnderline"/>
          <w:rFonts w:cstheme="majorHAnsi"/>
        </w:rPr>
        <w:t xml:space="preserve">familiar with their </w:t>
      </w:r>
      <w:r w:rsidRPr="0071636F">
        <w:rPr>
          <w:rStyle w:val="Emphasis"/>
          <w:rFonts w:cstheme="majorHAnsi"/>
        </w:rPr>
        <w:t>own</w:t>
      </w:r>
      <w:r w:rsidRPr="0071636F">
        <w:rPr>
          <w:rStyle w:val="StyleUnderline"/>
          <w:rFonts w:cstheme="majorHAnsi"/>
        </w:rPr>
        <w:t xml:space="preserve"> national history</w:t>
      </w:r>
      <w:r w:rsidRPr="0071636F">
        <w:rPr>
          <w:rFonts w:cstheme="majorHAnsi"/>
          <w:sz w:val="14"/>
        </w:rPr>
        <w:t xml:space="preserve"> (though they have probably absorbed a self-serving version of it), </w:t>
      </w:r>
      <w:r w:rsidRPr="0071636F">
        <w:rPr>
          <w:rStyle w:val="StyleUnderline"/>
          <w:rFonts w:cstheme="majorHAnsi"/>
        </w:rPr>
        <w:t>but</w:t>
      </w:r>
      <w:r w:rsidRPr="0071636F">
        <w:rPr>
          <w:rFonts w:cstheme="majorHAnsi"/>
          <w:sz w:val="14"/>
        </w:rPr>
        <w:t xml:space="preserve"> they will know and </w:t>
      </w:r>
      <w:r w:rsidRPr="0071636F">
        <w:rPr>
          <w:rStyle w:val="Emphasis"/>
          <w:rFonts w:cstheme="majorHAnsi"/>
          <w:highlight w:val="cyan"/>
        </w:rPr>
        <w:t>care less</w:t>
      </w:r>
      <w:r w:rsidRPr="0071636F">
        <w:rPr>
          <w:rStyle w:val="StyleUnderline"/>
          <w:rFonts w:cstheme="majorHAnsi"/>
          <w:highlight w:val="cyan"/>
        </w:rPr>
        <w:t xml:space="preserve"> about</w:t>
      </w:r>
      <w:r w:rsidRPr="0071636F">
        <w:rPr>
          <w:rStyle w:val="StyleUnderline"/>
          <w:rFonts w:cstheme="majorHAnsi"/>
        </w:rPr>
        <w:t xml:space="preserve"> what happened to </w:t>
      </w:r>
      <w:r w:rsidRPr="0071636F">
        <w:rPr>
          <w:rStyle w:val="Emphasis"/>
          <w:rFonts w:cstheme="majorHAnsi"/>
          <w:highlight w:val="cyan"/>
        </w:rPr>
        <w:t>other nations</w:t>
      </w:r>
      <w:r w:rsidRPr="0071636F">
        <w:rPr>
          <w:rFonts w:cstheme="majorHAnsi"/>
          <w:sz w:val="14"/>
        </w:rPr>
        <w:t xml:space="preserve"> in similar circumstances.</w:t>
      </w:r>
    </w:p>
    <w:p w14:paraId="43DFE48C" w14:textId="77777777" w:rsidR="00706C7B" w:rsidRPr="0071636F" w:rsidRDefault="00706C7B" w:rsidP="00706C7B">
      <w:pPr>
        <w:rPr>
          <w:rFonts w:cstheme="majorHAnsi"/>
          <w:sz w:val="14"/>
        </w:rPr>
      </w:pPr>
      <w:r w:rsidRPr="0071636F">
        <w:rPr>
          <w:rFonts w:cstheme="majorHAnsi"/>
          <w:sz w:val="14"/>
        </w:rPr>
        <w:t xml:space="preserve">And </w:t>
      </w:r>
      <w:r w:rsidRPr="0071636F">
        <w:rPr>
          <w:rStyle w:val="StyleUnderline"/>
          <w:rFonts w:cstheme="majorHAnsi"/>
        </w:rPr>
        <w:t xml:space="preserve">it’s </w:t>
      </w:r>
      <w:r w:rsidRPr="0071636F">
        <w:rPr>
          <w:rStyle w:val="Emphasis"/>
          <w:rFonts w:cstheme="majorHAnsi"/>
          <w:highlight w:val="cyan"/>
        </w:rPr>
        <w:t>easy</w:t>
      </w:r>
      <w:r w:rsidRPr="0071636F">
        <w:rPr>
          <w:rStyle w:val="StyleUnderline"/>
          <w:rFonts w:cstheme="majorHAnsi"/>
          <w:highlight w:val="cyan"/>
        </w:rPr>
        <w:t xml:space="preserve"> to dismiss another</w:t>
      </w:r>
      <w:r w:rsidRPr="0071636F">
        <w:rPr>
          <w:rStyle w:val="StyleUnderline"/>
          <w:rFonts w:cstheme="majorHAnsi"/>
        </w:rPr>
        <w:t xml:space="preserve"> country</w:t>
      </w:r>
      <w:r w:rsidRPr="0071636F">
        <w:rPr>
          <w:rStyle w:val="StyleUnderline"/>
          <w:rFonts w:cstheme="majorHAnsi"/>
          <w:highlight w:val="cyan"/>
        </w:rPr>
        <w:t>’s failure</w:t>
      </w:r>
      <w:r w:rsidRPr="0071636F">
        <w:rPr>
          <w:rStyle w:val="StyleUnderline"/>
          <w:rFonts w:cstheme="majorHAnsi"/>
        </w:rPr>
        <w:t xml:space="preserve"> by claiming their cause was not as </w:t>
      </w:r>
      <w:r w:rsidRPr="0071636F">
        <w:rPr>
          <w:rStyle w:val="Emphasis"/>
          <w:rFonts w:cstheme="majorHAnsi"/>
        </w:rPr>
        <w:t>just</w:t>
      </w:r>
      <w:r w:rsidRPr="0071636F">
        <w:rPr>
          <w:rStyle w:val="StyleUnderline"/>
          <w:rFonts w:cstheme="majorHAnsi"/>
        </w:rPr>
        <w:t>, their resolve not</w:t>
      </w:r>
      <w:r w:rsidRPr="0071636F">
        <w:rPr>
          <w:rFonts w:cstheme="majorHAnsi"/>
          <w:sz w:val="14"/>
        </w:rPr>
        <w:t xml:space="preserve"> as </w:t>
      </w:r>
      <w:r w:rsidRPr="0071636F">
        <w:rPr>
          <w:rStyle w:val="Emphasis"/>
          <w:rFonts w:cstheme="majorHAnsi"/>
        </w:rPr>
        <w:t>great</w:t>
      </w:r>
      <w:r w:rsidRPr="0071636F">
        <w:rPr>
          <w:rStyle w:val="StyleUnderline"/>
          <w:rFonts w:cstheme="majorHAnsi"/>
        </w:rPr>
        <w:t>, and their military not</w:t>
      </w:r>
      <w:r w:rsidRPr="0071636F">
        <w:rPr>
          <w:rFonts w:cstheme="majorHAnsi"/>
          <w:sz w:val="14"/>
        </w:rPr>
        <w:t xml:space="preserve"> as </w:t>
      </w:r>
      <w:r w:rsidRPr="0071636F">
        <w:rPr>
          <w:rStyle w:val="Emphasis"/>
          <w:rFonts w:cstheme="majorHAnsi"/>
        </w:rPr>
        <w:t>competent</w:t>
      </w:r>
      <w:r w:rsidRPr="0071636F">
        <w:rPr>
          <w:rFonts w:cstheme="majorHAnsi"/>
          <w:sz w:val="14"/>
        </w:rPr>
        <w:t xml:space="preserve"> as one’s own. Moreover, because decisions for war typically reflect a complex weighing of threats, opportunities, expected costs, and alternatives, </w:t>
      </w:r>
      <w:r w:rsidRPr="0071636F">
        <w:rPr>
          <w:rStyle w:val="StyleUnderline"/>
          <w:rFonts w:cstheme="majorHAnsi"/>
        </w:rPr>
        <w:t>what happened to an</w:t>
      </w:r>
      <w:r w:rsidRPr="0071636F">
        <w:rPr>
          <w:rStyle w:val="Emphasis"/>
          <w:rFonts w:cstheme="majorHAnsi"/>
          <w:highlight w:val="cyan"/>
        </w:rPr>
        <w:t>other country</w:t>
      </w:r>
      <w:r w:rsidRPr="0071636F">
        <w:rPr>
          <w:rStyle w:val="StyleUnderline"/>
          <w:rFonts w:cstheme="majorHAnsi"/>
          <w:highlight w:val="cyan"/>
        </w:rPr>
        <w:t xml:space="preserve"> in</w:t>
      </w:r>
      <w:r w:rsidRPr="0071636F">
        <w:rPr>
          <w:rStyle w:val="StyleUnderline"/>
          <w:rFonts w:cstheme="majorHAnsi"/>
        </w:rPr>
        <w:t xml:space="preserve"> a </w:t>
      </w:r>
      <w:r w:rsidRPr="0071636F">
        <w:rPr>
          <w:rStyle w:val="Emphasis"/>
          <w:rFonts w:cstheme="majorHAnsi"/>
        </w:rPr>
        <w:t xml:space="preserve">wholly </w:t>
      </w:r>
      <w:r w:rsidRPr="0071636F">
        <w:rPr>
          <w:rStyle w:val="Emphasis"/>
          <w:rFonts w:cstheme="majorHAnsi"/>
          <w:highlight w:val="cyan"/>
        </w:rPr>
        <w:t>different conflict</w:t>
      </w:r>
      <w:r w:rsidRPr="0071636F">
        <w:rPr>
          <w:rStyle w:val="StyleUnderline"/>
          <w:rFonts w:cstheme="majorHAnsi"/>
        </w:rPr>
        <w:t xml:space="preserve"> may </w:t>
      </w:r>
      <w:r w:rsidRPr="0071636F">
        <w:rPr>
          <w:rStyle w:val="Emphasis"/>
          <w:rFonts w:cstheme="majorHAnsi"/>
          <w:highlight w:val="cyan"/>
        </w:rPr>
        <w:t>not</w:t>
      </w:r>
      <w:r w:rsidRPr="0071636F">
        <w:rPr>
          <w:rStyle w:val="StyleUnderline"/>
          <w:rFonts w:cstheme="majorHAnsi"/>
          <w:highlight w:val="cyan"/>
        </w:rPr>
        <w:t xml:space="preserve"> loom large in</w:t>
      </w:r>
      <w:r w:rsidRPr="0071636F">
        <w:rPr>
          <w:rStyle w:val="StyleUnderline"/>
          <w:rFonts w:cstheme="majorHAnsi"/>
        </w:rPr>
        <w:t xml:space="preserve"> their </w:t>
      </w:r>
      <w:r w:rsidRPr="0071636F">
        <w:rPr>
          <w:rStyle w:val="StyleUnderline"/>
          <w:rFonts w:cstheme="majorHAnsi"/>
          <w:highlight w:val="cyan"/>
        </w:rPr>
        <w:t>calculations</w:t>
      </w:r>
      <w:r w:rsidRPr="0071636F">
        <w:rPr>
          <w:rFonts w:cstheme="majorHAnsi"/>
          <w:sz w:val="14"/>
        </w:rPr>
        <w:t>.</w:t>
      </w:r>
    </w:p>
    <w:p w14:paraId="5946106A" w14:textId="11C9EE65" w:rsidR="00706C7B" w:rsidRPr="00706C7B" w:rsidRDefault="00706C7B" w:rsidP="00706C7B">
      <w:pPr>
        <w:rPr>
          <w:rFonts w:cstheme="majorHAnsi"/>
          <w:sz w:val="14"/>
        </w:rPr>
      </w:pPr>
      <w:r w:rsidRPr="0071636F">
        <w:rPr>
          <w:rFonts w:cstheme="majorHAnsi"/>
          <w:sz w:val="14"/>
        </w:rPr>
        <w:t xml:space="preserve">Furthermore, </w:t>
      </w:r>
      <w:r w:rsidRPr="0071636F">
        <w:rPr>
          <w:rStyle w:val="StyleUnderline"/>
          <w:rFonts w:cstheme="majorHAnsi"/>
        </w:rPr>
        <w:t xml:space="preserve">leaders who </w:t>
      </w:r>
      <w:r w:rsidRPr="0071636F">
        <w:rPr>
          <w:rStyle w:val="Emphasis"/>
          <w:rFonts w:cstheme="majorHAnsi"/>
        </w:rPr>
        <w:t>start</w:t>
      </w:r>
      <w:r w:rsidRPr="0071636F">
        <w:rPr>
          <w:rStyle w:val="StyleUnderline"/>
          <w:rFonts w:cstheme="majorHAnsi"/>
        </w:rPr>
        <w:t xml:space="preserve"> wars are</w:t>
      </w:r>
      <w:r w:rsidRPr="0071636F">
        <w:rPr>
          <w:rFonts w:cstheme="majorHAnsi"/>
          <w:sz w:val="14"/>
        </w:rPr>
        <w:t xml:space="preserve"> often </w:t>
      </w:r>
      <w:r w:rsidRPr="0071636F">
        <w:rPr>
          <w:rStyle w:val="StyleUnderline"/>
          <w:rFonts w:cstheme="majorHAnsi"/>
        </w:rPr>
        <w:t>aware</w:t>
      </w:r>
      <w:r w:rsidRPr="0071636F">
        <w:rPr>
          <w:rFonts w:cstheme="majorHAnsi"/>
          <w:sz w:val="14"/>
        </w:rPr>
        <w:t xml:space="preserve"> that </w:t>
      </w:r>
      <w:r w:rsidRPr="0071636F">
        <w:rPr>
          <w:rStyle w:val="StyleUnderline"/>
          <w:rFonts w:cstheme="majorHAnsi"/>
        </w:rPr>
        <w:t xml:space="preserve">there are </w:t>
      </w:r>
      <w:r w:rsidRPr="0071636F">
        <w:rPr>
          <w:rStyle w:val="Emphasis"/>
          <w:rFonts w:cstheme="majorHAnsi"/>
        </w:rPr>
        <w:t>risks involved</w:t>
      </w:r>
      <w:r w:rsidRPr="0071636F">
        <w:rPr>
          <w:rStyle w:val="StyleUnderline"/>
          <w:rFonts w:cstheme="majorHAnsi"/>
        </w:rPr>
        <w:t>, and they sometimes recognize</w:t>
      </w:r>
      <w:r w:rsidRPr="0071636F">
        <w:rPr>
          <w:rFonts w:cstheme="majorHAnsi"/>
          <w:sz w:val="14"/>
        </w:rPr>
        <w:t xml:space="preserve"> that the </w:t>
      </w:r>
      <w:r w:rsidRPr="0071636F">
        <w:rPr>
          <w:rStyle w:val="StyleUnderline"/>
          <w:rFonts w:cstheme="majorHAnsi"/>
        </w:rPr>
        <w:t xml:space="preserve">odds of victory are </w:t>
      </w:r>
      <w:r w:rsidRPr="0071636F">
        <w:rPr>
          <w:rStyle w:val="Emphasis"/>
          <w:rFonts w:cstheme="majorHAnsi"/>
        </w:rPr>
        <w:t>slim</w:t>
      </w:r>
      <w:r w:rsidRPr="0071636F">
        <w:rPr>
          <w:rFonts w:cstheme="majorHAnsi"/>
          <w:sz w:val="14"/>
        </w:rPr>
        <w:t xml:space="preserve">. Even so, </w:t>
      </w:r>
      <w:r w:rsidRPr="0071636F">
        <w:rPr>
          <w:rStyle w:val="StyleUnderline"/>
          <w:rFonts w:cstheme="majorHAnsi"/>
        </w:rPr>
        <w:t>they will “</w:t>
      </w:r>
      <w:r w:rsidRPr="0071636F">
        <w:rPr>
          <w:rStyle w:val="Emphasis"/>
          <w:rFonts w:cstheme="majorHAnsi"/>
        </w:rPr>
        <w:t>roll the iron dice</w:t>
      </w:r>
      <w:r w:rsidRPr="0071636F">
        <w:rPr>
          <w:rStyle w:val="StyleUnderline"/>
          <w:rFonts w:cstheme="majorHAnsi"/>
        </w:rPr>
        <w:t>” if they believe</w:t>
      </w:r>
      <w:r w:rsidRPr="0071636F">
        <w:rPr>
          <w:rFonts w:cstheme="majorHAnsi"/>
          <w:sz w:val="14"/>
        </w:rPr>
        <w:t xml:space="preserve"> the </w:t>
      </w:r>
      <w:r w:rsidRPr="0071636F">
        <w:rPr>
          <w:rStyle w:val="StyleUnderline"/>
          <w:rFonts w:cstheme="majorHAnsi"/>
        </w:rPr>
        <w:t>alternative is</w:t>
      </w:r>
      <w:r w:rsidRPr="0071636F">
        <w:rPr>
          <w:rFonts w:cstheme="majorHAnsi"/>
          <w:sz w:val="14"/>
        </w:rPr>
        <w:t xml:space="preserve"> even </w:t>
      </w:r>
      <w:r w:rsidRPr="0071636F">
        <w:rPr>
          <w:rStyle w:val="Emphasis"/>
          <w:rFonts w:cstheme="majorHAnsi"/>
        </w:rPr>
        <w:t>worse</w:t>
      </w:r>
      <w:r w:rsidRPr="0071636F">
        <w:rPr>
          <w:rFonts w:cstheme="majorHAnsi"/>
          <w:sz w:val="14"/>
        </w:rPr>
        <w:t xml:space="preserve">. To take an obvious example, Japan’s leaders in 1941 understood that the United States was vastly </w:t>
      </w:r>
      <w:proofErr w:type="gramStart"/>
      <w:r w:rsidRPr="0071636F">
        <w:rPr>
          <w:rFonts w:cstheme="majorHAnsi"/>
          <w:sz w:val="14"/>
        </w:rPr>
        <w:t>stronger</w:t>
      </w:r>
      <w:proofErr w:type="gramEnd"/>
      <w:r w:rsidRPr="0071636F">
        <w:rPr>
          <w:rFonts w:cstheme="majorHAnsi"/>
          <w:sz w:val="14"/>
        </w:rPr>
        <w:t xml:space="preserve"> and that attacking Pearl Harbor was a huge gamble that would probably fail. Nonetheless, they believed the alternative was bowing to U.S. pressure and giving up their quest for great-power status and Asian dominance—an outcome they regarded as infinitely worse.</w:t>
      </w:r>
    </w:p>
    <w:p w14:paraId="119BFC91" w14:textId="03EF7670" w:rsidR="006F221F" w:rsidRDefault="006F221F" w:rsidP="006F221F">
      <w:pPr>
        <w:pStyle w:val="Heading2"/>
      </w:pPr>
      <w:r>
        <w:lastRenderedPageBreak/>
        <w:t>Warming</w:t>
      </w:r>
    </w:p>
    <w:p w14:paraId="7B20E8C5" w14:textId="77777777" w:rsidR="006F221F" w:rsidRPr="006E54E9" w:rsidRDefault="006F221F" w:rsidP="006F221F">
      <w:pPr>
        <w:pStyle w:val="Heading3"/>
      </w:pPr>
      <w:bookmarkStart w:id="28" w:name="Level_1_5474"/>
      <w:r w:rsidRPr="006E54E9">
        <w:lastRenderedPageBreak/>
        <w:t>1NC</w:t>
      </w:r>
      <w:r>
        <w:t>---</w:t>
      </w:r>
      <w:r w:rsidRPr="006E54E9">
        <w:t>Warming Defense</w:t>
      </w:r>
    </w:p>
    <w:p w14:paraId="388EC5C1" w14:textId="77777777" w:rsidR="006F221F" w:rsidRPr="006E54E9" w:rsidRDefault="006F221F" w:rsidP="006F221F">
      <w:pPr>
        <w:pStyle w:val="Heading4"/>
      </w:pPr>
      <w:r w:rsidRPr="006E54E9">
        <w:t xml:space="preserve">Warming will be </w:t>
      </w:r>
      <w:r w:rsidRPr="006E54E9">
        <w:rPr>
          <w:u w:val="single"/>
        </w:rPr>
        <w:t>gradual</w:t>
      </w:r>
      <w:r w:rsidRPr="006E54E9">
        <w:t xml:space="preserve">, </w:t>
      </w:r>
      <w:r w:rsidRPr="006E54E9">
        <w:rPr>
          <w:u w:val="single"/>
        </w:rPr>
        <w:t>cushioned</w:t>
      </w:r>
      <w:r w:rsidRPr="006E54E9">
        <w:t xml:space="preserve"> by </w:t>
      </w:r>
      <w:r w:rsidRPr="006E54E9">
        <w:rPr>
          <w:u w:val="single"/>
        </w:rPr>
        <w:t>inevitable</w:t>
      </w:r>
      <w:r w:rsidRPr="006E54E9">
        <w:t xml:space="preserve"> intermediate mitigation.</w:t>
      </w:r>
    </w:p>
    <w:p w14:paraId="58453E13" w14:textId="77777777" w:rsidR="006F221F" w:rsidRPr="006E54E9" w:rsidRDefault="006F221F" w:rsidP="006F221F">
      <w:r w:rsidRPr="006E54E9">
        <w:rPr>
          <w:rStyle w:val="Style13ptBold"/>
        </w:rPr>
        <w:t>Wade ’21</w:t>
      </w:r>
      <w:r>
        <w:rPr>
          <w:rStyle w:val="Style13ptBold"/>
        </w:rPr>
        <w:t>---</w:t>
      </w:r>
      <w:r w:rsidRPr="006E54E9">
        <w:t xml:space="preserve">Robert; Professor of Global Political Economy at the London School of Economics, DPhil and MPhil in Social Anthropology from Sussex University, Master’s in Economics from Victoria University, BA in Economics from Otago University; 2021; “What is the Harm in Forecasting Catastrophe Due to Man-Made Global Warming?”; </w:t>
      </w:r>
      <w:r w:rsidRPr="006E54E9">
        <w:rPr>
          <w:i/>
          <w:iCs/>
        </w:rPr>
        <w:t>Global Policy Journal</w:t>
      </w:r>
      <w:r w:rsidRPr="006E54E9">
        <w:t>; https://www.globalpolicyjournal.com/blog/22/07/2021/what-harm-forecasting-catastrophe-due-man-made-global-warming</w:t>
      </w:r>
    </w:p>
    <w:p w14:paraId="736B4B3F" w14:textId="77777777" w:rsidR="006F221F" w:rsidRPr="006E54E9" w:rsidRDefault="006F221F" w:rsidP="006F221F">
      <w:pPr>
        <w:rPr>
          <w:sz w:val="16"/>
        </w:rPr>
      </w:pPr>
      <w:r w:rsidRPr="006E54E9">
        <w:rPr>
          <w:sz w:val="16"/>
        </w:rPr>
        <w:t>Conclusion</w:t>
      </w:r>
    </w:p>
    <w:p w14:paraId="7632A2C0" w14:textId="77777777" w:rsidR="006F221F" w:rsidRPr="006E54E9" w:rsidRDefault="006F221F" w:rsidP="006F221F">
      <w:pPr>
        <w:rPr>
          <w:sz w:val="16"/>
        </w:rPr>
      </w:pPr>
      <w:r w:rsidRPr="006E54E9">
        <w:rPr>
          <w:sz w:val="16"/>
        </w:rPr>
        <w:t xml:space="preserve">I have argued that the </w:t>
      </w:r>
      <w:r w:rsidRPr="006E54E9">
        <w:rPr>
          <w:rStyle w:val="StyleUnderline"/>
          <w:highlight w:val="cyan"/>
        </w:rPr>
        <w:t>“plausible” risks</w:t>
      </w:r>
      <w:r w:rsidRPr="006E54E9">
        <w:rPr>
          <w:rStyle w:val="StyleUnderline"/>
        </w:rPr>
        <w:t xml:space="preserve"> of climate</w:t>
      </w:r>
      <w:r w:rsidRPr="006E54E9">
        <w:rPr>
          <w:sz w:val="16"/>
        </w:rPr>
        <w:t xml:space="preserve"> change </w:t>
      </w:r>
      <w:r w:rsidRPr="006E54E9">
        <w:rPr>
          <w:rStyle w:val="StyleUnderline"/>
          <w:highlight w:val="cyan"/>
        </w:rPr>
        <w:t>are</w:t>
      </w:r>
      <w:r w:rsidRPr="006E54E9">
        <w:rPr>
          <w:sz w:val="16"/>
        </w:rPr>
        <w:t xml:space="preserve"> commonly </w:t>
      </w:r>
      <w:r w:rsidRPr="006E54E9">
        <w:rPr>
          <w:rStyle w:val="Emphasis"/>
          <w:highlight w:val="cyan"/>
        </w:rPr>
        <w:t>exaggerated</w:t>
      </w:r>
      <w:r w:rsidRPr="006E54E9">
        <w:rPr>
          <w:sz w:val="16"/>
        </w:rPr>
        <w:t xml:space="preserve"> within the climate community. </w:t>
      </w:r>
      <w:r w:rsidRPr="006E54E9">
        <w:rPr>
          <w:rStyle w:val="StyleUnderline"/>
        </w:rPr>
        <w:t>Recall</w:t>
      </w:r>
      <w:r w:rsidRPr="006E54E9">
        <w:rPr>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6E54E9">
        <w:rPr>
          <w:rStyle w:val="StyleUnderline"/>
        </w:rPr>
        <w:t>Fenner</w:t>
      </w:r>
      <w:r w:rsidRPr="006E54E9">
        <w:rPr>
          <w:sz w:val="16"/>
        </w:rPr>
        <w:t xml:space="preserve">, 2010,  </w:t>
      </w:r>
      <w:r w:rsidRPr="006E54E9">
        <w:rPr>
          <w:rStyle w:val="StyleUnderline"/>
        </w:rPr>
        <w:t>“</w:t>
      </w:r>
      <w:r w:rsidRPr="006E54E9">
        <w:rPr>
          <w:rStyle w:val="StyleUnderline"/>
          <w:highlight w:val="cyan"/>
        </w:rPr>
        <w:t>We’re going</w:t>
      </w:r>
      <w:r w:rsidRPr="006E54E9">
        <w:rPr>
          <w:rStyle w:val="StyleUnderline"/>
        </w:rPr>
        <w:t xml:space="preserve"> to become </w:t>
      </w:r>
      <w:r w:rsidRPr="006E54E9">
        <w:rPr>
          <w:rStyle w:val="Emphasis"/>
          <w:highlight w:val="cyan"/>
        </w:rPr>
        <w:t>extinct</w:t>
      </w:r>
      <w:r w:rsidRPr="006E54E9">
        <w:rPr>
          <w:sz w:val="16"/>
        </w:rPr>
        <w:t xml:space="preserve">. Whatever we do now is too late.” Many more in </w:t>
      </w:r>
      <w:r w:rsidRPr="006E54E9">
        <w:rPr>
          <w:rStyle w:val="StyleUnderline"/>
        </w:rPr>
        <w:t xml:space="preserve">the same </w:t>
      </w:r>
      <w:r w:rsidRPr="006E54E9">
        <w:rPr>
          <w:rStyle w:val="Emphasis"/>
          <w:highlight w:val="cyan"/>
        </w:rPr>
        <w:t>doomsday</w:t>
      </w:r>
      <w:r w:rsidRPr="006E54E9">
        <w:rPr>
          <w:rStyle w:val="StyleUnderline"/>
        </w:rPr>
        <w:t xml:space="preserve"> vein</w:t>
      </w:r>
      <w:r w:rsidRPr="006E54E9">
        <w:rPr>
          <w:sz w:val="16"/>
        </w:rPr>
        <w:t>.</w:t>
      </w:r>
    </w:p>
    <w:p w14:paraId="0F9A8B20" w14:textId="77777777" w:rsidR="006F221F" w:rsidRPr="006E54E9" w:rsidRDefault="006F221F" w:rsidP="006F221F">
      <w:pPr>
        <w:rPr>
          <w:sz w:val="16"/>
        </w:rPr>
      </w:pPr>
      <w:r w:rsidRPr="006E54E9">
        <w:rPr>
          <w:sz w:val="16"/>
        </w:rPr>
        <w:t xml:space="preserve">We have seen that </w:t>
      </w:r>
      <w:r w:rsidRPr="006E54E9">
        <w:rPr>
          <w:rStyle w:val="StyleUnderline"/>
        </w:rPr>
        <w:t>the standard</w:t>
      </w:r>
      <w:r w:rsidRPr="006E54E9">
        <w:rPr>
          <w:sz w:val="16"/>
        </w:rPr>
        <w:t xml:space="preserve"> global </w:t>
      </w:r>
      <w:r w:rsidRPr="006E54E9">
        <w:rPr>
          <w:rStyle w:val="StyleUnderline"/>
        </w:rPr>
        <w:t xml:space="preserve">warming </w:t>
      </w:r>
      <w:r w:rsidRPr="006E54E9">
        <w:rPr>
          <w:rStyle w:val="StyleUnderline"/>
          <w:highlight w:val="cyan"/>
        </w:rPr>
        <w:t>models have</w:t>
      </w:r>
      <w:r w:rsidRPr="006E54E9">
        <w:rPr>
          <w:rStyle w:val="StyleUnderline"/>
        </w:rPr>
        <w:t xml:space="preserve"> a </w:t>
      </w:r>
      <w:r w:rsidRPr="006E54E9">
        <w:rPr>
          <w:rStyle w:val="Emphasis"/>
          <w:highlight w:val="cyan"/>
        </w:rPr>
        <w:t>powerful built-in bias</w:t>
      </w:r>
      <w:r w:rsidRPr="006E54E9">
        <w:rPr>
          <w:rStyle w:val="StyleUnderline"/>
          <w:highlight w:val="cyan"/>
        </w:rPr>
        <w:t xml:space="preserve"> to </w:t>
      </w:r>
      <w:r w:rsidRPr="006E54E9">
        <w:rPr>
          <w:rStyle w:val="Emphasis"/>
          <w:highlight w:val="cyan"/>
        </w:rPr>
        <w:t>exaggerate</w:t>
      </w:r>
      <w:r w:rsidRPr="006E54E9">
        <w:rPr>
          <w:rStyle w:val="StyleUnderline"/>
        </w:rPr>
        <w:t xml:space="preserve"> the </w:t>
      </w:r>
      <w:r w:rsidRPr="006E54E9">
        <w:rPr>
          <w:rStyle w:val="StyleUnderline"/>
          <w:highlight w:val="cyan"/>
        </w:rPr>
        <w:t>rate of</w:t>
      </w:r>
      <w:r w:rsidRPr="006E54E9">
        <w:rPr>
          <w:rStyle w:val="StyleUnderline"/>
        </w:rPr>
        <w:t xml:space="preserve"> future </w:t>
      </w:r>
      <w:r w:rsidRPr="006E54E9">
        <w:rPr>
          <w:rStyle w:val="Emphasis"/>
          <w:highlight w:val="cyan"/>
        </w:rPr>
        <w:t>temp</w:t>
      </w:r>
      <w:r w:rsidRPr="006E54E9">
        <w:rPr>
          <w:rStyle w:val="StyleUnderline"/>
        </w:rPr>
        <w:t xml:space="preserve">erature </w:t>
      </w:r>
      <w:r w:rsidRPr="006E54E9">
        <w:rPr>
          <w:rStyle w:val="StyleUnderline"/>
          <w:highlight w:val="cyan"/>
        </w:rPr>
        <w:t>rise</w:t>
      </w:r>
      <w:r w:rsidRPr="006E54E9">
        <w:rPr>
          <w:rStyle w:val="StyleUnderline"/>
        </w:rPr>
        <w:t xml:space="preserve">, as </w:t>
      </w:r>
      <w:r w:rsidRPr="006E54E9">
        <w:rPr>
          <w:rStyle w:val="StyleUnderline"/>
          <w:highlight w:val="cyan"/>
        </w:rPr>
        <w:t>seen in</w:t>
      </w:r>
      <w:r w:rsidRPr="006E54E9">
        <w:rPr>
          <w:sz w:val="16"/>
        </w:rPr>
        <w:t xml:space="preserve"> (most of) them </w:t>
      </w:r>
      <w:r w:rsidRPr="006E54E9">
        <w:rPr>
          <w:rStyle w:val="Emphasis"/>
          <w:highlight w:val="cyan"/>
        </w:rPr>
        <w:t>“hindcasting”</w:t>
      </w:r>
      <w:r w:rsidRPr="006E54E9">
        <w:rPr>
          <w:sz w:val="16"/>
        </w:rPr>
        <w:t xml:space="preserve"> temperature </w:t>
      </w:r>
      <w:r w:rsidRPr="006E54E9">
        <w:rPr>
          <w:rStyle w:val="StyleUnderline"/>
          <w:highlight w:val="cyan"/>
        </w:rPr>
        <w:t xml:space="preserve">rises </w:t>
      </w:r>
      <w:r w:rsidRPr="006E54E9">
        <w:rPr>
          <w:rStyle w:val="Emphasis"/>
          <w:highlight w:val="cyan"/>
        </w:rPr>
        <w:t>several times faster</w:t>
      </w:r>
      <w:r w:rsidRPr="006E54E9">
        <w:rPr>
          <w:rStyle w:val="StyleUnderline"/>
          <w:highlight w:val="cyan"/>
        </w:rPr>
        <w:t xml:space="preserve"> than</w:t>
      </w:r>
      <w:r w:rsidRPr="006E54E9">
        <w:rPr>
          <w:rStyle w:val="StyleUnderline"/>
        </w:rPr>
        <w:t xml:space="preserve"> </w:t>
      </w:r>
      <w:proofErr w:type="gramStart"/>
      <w:r w:rsidRPr="006E54E9">
        <w:rPr>
          <w:rStyle w:val="StyleUnderline"/>
        </w:rPr>
        <w:t xml:space="preserve">actually </w:t>
      </w:r>
      <w:r w:rsidRPr="006E54E9">
        <w:rPr>
          <w:rStyle w:val="StyleUnderline"/>
          <w:highlight w:val="cyan"/>
        </w:rPr>
        <w:t>observed</w:t>
      </w:r>
      <w:proofErr w:type="gramEnd"/>
      <w:r w:rsidRPr="006E54E9">
        <w:rPr>
          <w:sz w:val="16"/>
        </w:rPr>
        <w:t xml:space="preserve">. We have seen that </w:t>
      </w:r>
      <w:r w:rsidRPr="006E54E9">
        <w:rPr>
          <w:rStyle w:val="StyleUnderline"/>
          <w:highlight w:val="cyan"/>
        </w:rPr>
        <w:t>forecasters</w:t>
      </w:r>
      <w:r w:rsidRPr="006E54E9">
        <w:rPr>
          <w:sz w:val="16"/>
        </w:rPr>
        <w:t xml:space="preserve"> commonly </w:t>
      </w:r>
      <w:r w:rsidRPr="006E54E9">
        <w:rPr>
          <w:rStyle w:val="StyleUnderline"/>
          <w:highlight w:val="cyan"/>
        </w:rPr>
        <w:t>take “</w:t>
      </w:r>
      <w:r w:rsidRPr="006E54E9">
        <w:rPr>
          <w:rStyle w:val="Emphasis"/>
          <w:highlight w:val="cyan"/>
        </w:rPr>
        <w:t>worst-case</w:t>
      </w:r>
      <w:r w:rsidRPr="006E54E9">
        <w:rPr>
          <w:rStyle w:val="StyleUnderline"/>
          <w:highlight w:val="cyan"/>
        </w:rPr>
        <w:t xml:space="preserve"> scenarios” as “</w:t>
      </w:r>
      <w:r w:rsidRPr="006E54E9">
        <w:rPr>
          <w:rStyle w:val="Emphasis"/>
          <w:highlight w:val="cyan"/>
        </w:rPr>
        <w:t>likely</w:t>
      </w:r>
      <w:r w:rsidRPr="006E54E9">
        <w:rPr>
          <w:sz w:val="16"/>
        </w:rPr>
        <w:t xml:space="preserve"> scenarios in the absence of radical action” (</w:t>
      </w:r>
      <w:proofErr w:type="spellStart"/>
      <w:r w:rsidRPr="006E54E9">
        <w:rPr>
          <w:sz w:val="16"/>
        </w:rPr>
        <w:t>eg</w:t>
      </w:r>
      <w:proofErr w:type="spellEnd"/>
      <w:r w:rsidRPr="006E54E9">
        <w:rPr>
          <w:sz w:val="16"/>
        </w:rPr>
        <w:t xml:space="preserve"> reaching net zero carbon emissions by 2050), to the point where Nature recently published a paper sub-titled, “Stop using the worst-case scenario for climate warming as the most likely outcome”.  </w:t>
      </w:r>
    </w:p>
    <w:p w14:paraId="36D80957" w14:textId="77777777" w:rsidR="006F221F" w:rsidRPr="006E54E9" w:rsidRDefault="006F221F" w:rsidP="006F221F">
      <w:pPr>
        <w:rPr>
          <w:sz w:val="16"/>
        </w:rPr>
      </w:pPr>
      <w:r w:rsidRPr="006E54E9">
        <w:rPr>
          <w:sz w:val="16"/>
        </w:rPr>
        <w:t xml:space="preserve">The dismaying thing is that </w:t>
      </w:r>
      <w:r w:rsidRPr="006E54E9">
        <w:rPr>
          <w:rStyle w:val="StyleUnderline"/>
          <w:highlight w:val="cyan"/>
        </w:rPr>
        <w:t>scientists</w:t>
      </w:r>
      <w:r w:rsidRPr="006E54E9">
        <w:rPr>
          <w:sz w:val="16"/>
        </w:rPr>
        <w:t xml:space="preserve"> and advocates </w:t>
      </w:r>
      <w:r w:rsidRPr="006E54E9">
        <w:rPr>
          <w:rStyle w:val="StyleUnderline"/>
          <w:highlight w:val="cyan"/>
        </w:rPr>
        <w:t>have been</w:t>
      </w:r>
      <w:r w:rsidRPr="006E54E9">
        <w:rPr>
          <w:rStyle w:val="StyleUnderline"/>
        </w:rPr>
        <w:t xml:space="preserve"> making </w:t>
      </w:r>
      <w:proofErr w:type="spellStart"/>
      <w:r w:rsidRPr="006E54E9">
        <w:rPr>
          <w:rStyle w:val="StyleUnderline"/>
          <w:highlight w:val="cyan"/>
        </w:rPr>
        <w:t>catastrophising</w:t>
      </w:r>
      <w:proofErr w:type="spellEnd"/>
      <w:r w:rsidRPr="006E54E9">
        <w:rPr>
          <w:sz w:val="16"/>
        </w:rPr>
        <w:t xml:space="preserve"> global </w:t>
      </w:r>
      <w:r w:rsidRPr="006E54E9">
        <w:rPr>
          <w:rStyle w:val="StyleUnderline"/>
        </w:rPr>
        <w:t xml:space="preserve">warming </w:t>
      </w:r>
      <w:r w:rsidRPr="006E54E9">
        <w:rPr>
          <w:rStyle w:val="StyleUnderline"/>
          <w:highlight w:val="cyan"/>
        </w:rPr>
        <w:t>forecasts</w:t>
      </w:r>
      <w:r w:rsidRPr="006E54E9">
        <w:rPr>
          <w:sz w:val="16"/>
        </w:rPr>
        <w:t xml:space="preserve"> of this kind </w:t>
      </w:r>
      <w:r w:rsidRPr="006E54E9">
        <w:rPr>
          <w:rStyle w:val="StyleUnderline"/>
          <w:highlight w:val="cyan"/>
        </w:rPr>
        <w:t xml:space="preserve">for </w:t>
      </w:r>
      <w:r w:rsidRPr="006E54E9">
        <w:rPr>
          <w:rStyle w:val="Emphasis"/>
          <w:highlight w:val="cyan"/>
        </w:rPr>
        <w:t>decades</w:t>
      </w:r>
      <w:r w:rsidRPr="006E54E9">
        <w:rPr>
          <w:rStyle w:val="StyleUnderline"/>
        </w:rPr>
        <w:t xml:space="preserve"> past</w:t>
      </w:r>
      <w:r w:rsidRPr="006E54E9">
        <w:rPr>
          <w:sz w:val="16"/>
        </w:rPr>
        <w:t xml:space="preserve">, normally dated some 10 to 30 years into the future. </w:t>
      </w:r>
      <w:r w:rsidRPr="006E54E9">
        <w:rPr>
          <w:rStyle w:val="StyleUnderline"/>
        </w:rPr>
        <w:t xml:space="preserve">The </w:t>
      </w:r>
      <w:r w:rsidRPr="006E54E9">
        <w:rPr>
          <w:rStyle w:val="StyleUnderline"/>
          <w:highlight w:val="cyan"/>
        </w:rPr>
        <w:t xml:space="preserve">due date </w:t>
      </w:r>
      <w:r w:rsidRPr="006E54E9">
        <w:rPr>
          <w:rStyle w:val="Emphasis"/>
          <w:highlight w:val="cyan"/>
        </w:rPr>
        <w:t>comes without catastrophe</w:t>
      </w:r>
      <w:r w:rsidRPr="006E54E9">
        <w:rPr>
          <w:rStyle w:val="StyleUnderline"/>
        </w:rPr>
        <w:t xml:space="preserve">, but </w:t>
      </w:r>
      <w:r w:rsidRPr="006E54E9">
        <w:rPr>
          <w:rStyle w:val="Emphasis"/>
        </w:rPr>
        <w:t>never</w:t>
      </w:r>
      <w:r w:rsidRPr="006E54E9">
        <w:rPr>
          <w:sz w:val="16"/>
        </w:rPr>
        <w:t xml:space="preserve"> a retrospective </w:t>
      </w:r>
      <w:r w:rsidRPr="006E54E9">
        <w:rPr>
          <w:rStyle w:val="StyleUnderline"/>
        </w:rPr>
        <w:t xml:space="preserve">holding to account. Rather, </w:t>
      </w:r>
      <w:r w:rsidRPr="006E54E9">
        <w:rPr>
          <w:rStyle w:val="StyleUnderline"/>
          <w:highlight w:val="cyan"/>
        </w:rPr>
        <w:t xml:space="preserve">on to the </w:t>
      </w:r>
      <w:r w:rsidRPr="006E54E9">
        <w:rPr>
          <w:rStyle w:val="Emphasis"/>
          <w:highlight w:val="cyan"/>
        </w:rPr>
        <w:t>next</w:t>
      </w:r>
      <w:r w:rsidRPr="006E54E9">
        <w:rPr>
          <w:sz w:val="16"/>
        </w:rPr>
        <w:t xml:space="preserve"> </w:t>
      </w:r>
      <w:proofErr w:type="spellStart"/>
      <w:r w:rsidRPr="006E54E9">
        <w:rPr>
          <w:sz w:val="16"/>
        </w:rPr>
        <w:t>catastrophising</w:t>
      </w:r>
      <w:proofErr w:type="spellEnd"/>
      <w:r w:rsidRPr="006E54E9">
        <w:rPr>
          <w:sz w:val="16"/>
        </w:rPr>
        <w:t xml:space="preserve"> </w:t>
      </w:r>
      <w:r w:rsidRPr="006E54E9">
        <w:rPr>
          <w:rStyle w:val="Emphasis"/>
        </w:rPr>
        <w:t>forecast</w:t>
      </w:r>
      <w:r w:rsidRPr="006E54E9">
        <w:rPr>
          <w:sz w:val="16"/>
        </w:rPr>
        <w:t xml:space="preserve"> another 10 to 30 years ahead. </w:t>
      </w:r>
      <w:r w:rsidRPr="006E54E9">
        <w:rPr>
          <w:rStyle w:val="StyleUnderline"/>
        </w:rPr>
        <w:t>Scientists-</w:t>
      </w:r>
      <w:r w:rsidRPr="006E54E9">
        <w:rPr>
          <w:rStyle w:val="StyleUnderline"/>
          <w:highlight w:val="cyan"/>
        </w:rPr>
        <w:t>writers</w:t>
      </w:r>
      <w:r w:rsidRPr="006E54E9">
        <w:rPr>
          <w:rStyle w:val="StyleUnderline"/>
        </w:rPr>
        <w:t xml:space="preserve">-activists </w:t>
      </w:r>
      <w:r w:rsidRPr="006E54E9">
        <w:rPr>
          <w:rStyle w:val="StyleUnderline"/>
          <w:highlight w:val="cyan"/>
        </w:rPr>
        <w:t>know</w:t>
      </w:r>
      <w:r w:rsidRPr="006E54E9">
        <w:rPr>
          <w:rStyle w:val="StyleUnderline"/>
        </w:rPr>
        <w:t xml:space="preserve"> the </w:t>
      </w:r>
      <w:r w:rsidRPr="006E54E9">
        <w:rPr>
          <w:rStyle w:val="StyleUnderline"/>
          <w:highlight w:val="cyan"/>
        </w:rPr>
        <w:t>catastrophe forecasts get</w:t>
      </w:r>
      <w:r w:rsidRPr="006E54E9">
        <w:rPr>
          <w:sz w:val="16"/>
        </w:rPr>
        <w:t xml:space="preserve"> the attention, the </w:t>
      </w:r>
      <w:r w:rsidRPr="006E54E9">
        <w:rPr>
          <w:rStyle w:val="Emphasis"/>
          <w:highlight w:val="cyan"/>
        </w:rPr>
        <w:t>clicks</w:t>
      </w:r>
      <w:r w:rsidRPr="006E54E9">
        <w:rPr>
          <w:sz w:val="16"/>
        </w:rPr>
        <w:t>, the research funding. We saw the exaggeration mechanism spelled out by Richard Betts of the BBC, Holman Jenkins of the Wall St Journal, and climate scientist Judith Curry.</w:t>
      </w:r>
    </w:p>
    <w:p w14:paraId="18EB29B9" w14:textId="77777777" w:rsidR="006F221F" w:rsidRPr="006E54E9" w:rsidRDefault="006F221F" w:rsidP="006F221F">
      <w:pPr>
        <w:rPr>
          <w:sz w:val="16"/>
        </w:rPr>
      </w:pPr>
      <w:r w:rsidRPr="006E54E9">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10AC4CE4" w14:textId="77777777" w:rsidR="006F221F" w:rsidRPr="006E54E9" w:rsidRDefault="006F221F" w:rsidP="006F221F">
      <w:pPr>
        <w:rPr>
          <w:sz w:val="12"/>
          <w:szCs w:val="18"/>
        </w:rPr>
      </w:pPr>
      <w:r w:rsidRPr="006E54E9">
        <w:rPr>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3D0E8086" w14:textId="77777777" w:rsidR="006F221F" w:rsidRPr="006E54E9" w:rsidRDefault="006F221F" w:rsidP="006F221F">
      <w:pPr>
        <w:rPr>
          <w:sz w:val="12"/>
          <w:szCs w:val="18"/>
        </w:rPr>
      </w:pPr>
      <w:r w:rsidRPr="006E54E9">
        <w:rPr>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70656945" w14:textId="77777777" w:rsidR="006F221F" w:rsidRPr="006E54E9" w:rsidRDefault="006F221F" w:rsidP="006F221F">
      <w:pPr>
        <w:rPr>
          <w:sz w:val="12"/>
          <w:szCs w:val="18"/>
        </w:rPr>
      </w:pPr>
      <w:r w:rsidRPr="006E54E9">
        <w:rPr>
          <w:sz w:val="12"/>
          <w:szCs w:val="18"/>
        </w:rPr>
        <w:t xml:space="preserve">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w:t>
      </w:r>
      <w:proofErr w:type="gramStart"/>
      <w:r w:rsidRPr="006E54E9">
        <w:rPr>
          <w:sz w:val="12"/>
          <w:szCs w:val="18"/>
        </w:rPr>
        <w:t>in order to</w:t>
      </w:r>
      <w:proofErr w:type="gramEnd"/>
      <w:r w:rsidRPr="006E54E9">
        <w:rPr>
          <w:sz w:val="12"/>
          <w:szCs w:val="18"/>
        </w:rPr>
        <w:t xml:space="preserve">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7D847F0A" w14:textId="77777777" w:rsidR="006F221F" w:rsidRPr="006E54E9" w:rsidRDefault="006F221F" w:rsidP="006F221F">
      <w:pPr>
        <w:rPr>
          <w:sz w:val="12"/>
          <w:szCs w:val="18"/>
        </w:rPr>
      </w:pPr>
      <w:r w:rsidRPr="006E54E9">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5F0A8FF4" w14:textId="77777777" w:rsidR="006F221F" w:rsidRPr="006E54E9" w:rsidRDefault="006F221F" w:rsidP="006F221F">
      <w:pPr>
        <w:rPr>
          <w:sz w:val="12"/>
          <w:szCs w:val="18"/>
        </w:rPr>
      </w:pPr>
      <w:r w:rsidRPr="006E54E9">
        <w:rPr>
          <w:sz w:val="12"/>
          <w:szCs w:val="18"/>
        </w:rPr>
        <w:t>What to do? (13)</w:t>
      </w:r>
    </w:p>
    <w:p w14:paraId="33415E15" w14:textId="77777777" w:rsidR="006F221F" w:rsidRPr="006E54E9" w:rsidRDefault="006F221F" w:rsidP="006F221F">
      <w:pPr>
        <w:rPr>
          <w:sz w:val="12"/>
          <w:szCs w:val="18"/>
        </w:rPr>
      </w:pPr>
      <w:r w:rsidRPr="006E54E9">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6DC30851" w14:textId="77777777" w:rsidR="006F221F" w:rsidRPr="006E54E9" w:rsidRDefault="006F221F" w:rsidP="006F221F">
      <w:pPr>
        <w:rPr>
          <w:sz w:val="12"/>
          <w:szCs w:val="18"/>
        </w:rPr>
      </w:pPr>
      <w:r w:rsidRPr="006E54E9">
        <w:rPr>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6E231092" w14:textId="77777777" w:rsidR="006F221F" w:rsidRPr="006E54E9" w:rsidRDefault="006F221F" w:rsidP="006F221F">
      <w:pPr>
        <w:rPr>
          <w:sz w:val="12"/>
          <w:szCs w:val="18"/>
        </w:rPr>
      </w:pPr>
      <w:r w:rsidRPr="006E54E9">
        <w:rPr>
          <w:sz w:val="12"/>
          <w:szCs w:val="18"/>
        </w:rPr>
        <w:lastRenderedPageBreak/>
        <w:t xml:space="preserve">It is particularly important that the knee-jerk attribution of extreme weather events to global warming be challenged with reference to evidence.  Judith Curry explained – quoted earlier -- why </w:t>
      </w:r>
      <w:r w:rsidRPr="006E54E9">
        <w:rPr>
          <w:rStyle w:val="StyleUnderline"/>
        </w:rPr>
        <w:t>CCC advocates have a powerful incentive to attribute cases of extreme weather to global warming, tout court</w:t>
      </w:r>
      <w:r w:rsidRPr="006E54E9">
        <w:rPr>
          <w:sz w:val="12"/>
          <w:szCs w:val="18"/>
        </w:rPr>
        <w:t xml:space="preserve">.  She has recently written, </w:t>
      </w:r>
      <w:r w:rsidRPr="006E54E9">
        <w:rPr>
          <w:rStyle w:val="StyleUnderline"/>
        </w:rPr>
        <w:t xml:space="preserve">“Apart from the reduced frequency of the coldest temperatures, the signal of global warming in the statistics of extreme weather events remains much smaller than that from natural climate </w:t>
      </w:r>
      <w:proofErr w:type="gramStart"/>
      <w:r w:rsidRPr="006E54E9">
        <w:rPr>
          <w:rStyle w:val="StyleUnderline"/>
        </w:rPr>
        <w:t>variability, and</w:t>
      </w:r>
      <w:proofErr w:type="gramEnd"/>
      <w:r w:rsidRPr="006E54E9">
        <w:rPr>
          <w:rStyle w:val="StyleUnderline"/>
        </w:rPr>
        <w:t xml:space="preserve"> is expected to remain so at least until the second half of the 21rst century</w:t>
      </w:r>
      <w:r w:rsidRPr="006E54E9">
        <w:rPr>
          <w:sz w:val="12"/>
          <w:szCs w:val="18"/>
        </w:rPr>
        <w:t xml:space="preserve">.”  She goes on to amplify a point made earlier about the limits of </w:t>
      </w:r>
      <w:proofErr w:type="gramStart"/>
      <w:r w:rsidRPr="006E54E9">
        <w:rPr>
          <w:sz w:val="12"/>
          <w:szCs w:val="18"/>
        </w:rPr>
        <w:t xml:space="preserve">the  </w:t>
      </w:r>
      <w:r w:rsidRPr="006E54E9">
        <w:rPr>
          <w:rStyle w:val="StyleUnderline"/>
        </w:rPr>
        <w:t>climate</w:t>
      </w:r>
      <w:proofErr w:type="gramEnd"/>
      <w:r w:rsidRPr="006E54E9">
        <w:rPr>
          <w:rStyle w:val="StyleUnderline"/>
        </w:rPr>
        <w:t xml:space="preserve"> </w:t>
      </w:r>
      <w:r w:rsidRPr="006E54E9">
        <w:rPr>
          <w:rStyle w:val="StyleUnderline"/>
          <w:highlight w:val="cyan"/>
        </w:rPr>
        <w:t>models</w:t>
      </w:r>
      <w:r w:rsidRPr="006E54E9">
        <w:rPr>
          <w:rStyle w:val="StyleUnderline"/>
        </w:rPr>
        <w:t xml:space="preserve"> used </w:t>
      </w:r>
      <w:r w:rsidRPr="006E54E9">
        <w:rPr>
          <w:rStyle w:val="StyleUnderline"/>
          <w:highlight w:val="cyan"/>
        </w:rPr>
        <w:t>for</w:t>
      </w:r>
      <w:r w:rsidRPr="006E54E9">
        <w:rPr>
          <w:rStyle w:val="StyleUnderline"/>
        </w:rPr>
        <w:t xml:space="preserve"> the </w:t>
      </w:r>
      <w:r w:rsidRPr="006E54E9">
        <w:rPr>
          <w:rStyle w:val="StyleUnderline"/>
          <w:highlight w:val="cyan"/>
        </w:rPr>
        <w:t>IPCC</w:t>
      </w:r>
      <w:r w:rsidRPr="006E54E9">
        <w:rPr>
          <w:rStyle w:val="StyleUnderline"/>
        </w:rPr>
        <w:t xml:space="preserve"> assessment </w:t>
      </w:r>
      <w:r w:rsidRPr="006E54E9">
        <w:rPr>
          <w:rStyle w:val="StyleUnderline"/>
          <w:highlight w:val="cyan"/>
        </w:rPr>
        <w:t>reports</w:t>
      </w:r>
      <w:r w:rsidRPr="006E54E9">
        <w:rPr>
          <w:sz w:val="12"/>
          <w:szCs w:val="18"/>
        </w:rPr>
        <w:t xml:space="preserve">: they  </w:t>
      </w:r>
      <w:r w:rsidRPr="006E54E9">
        <w:rPr>
          <w:rStyle w:val="StyleUnderline"/>
          <w:highlight w:val="cyan"/>
        </w:rPr>
        <w:t>are</w:t>
      </w:r>
      <w:r w:rsidRPr="006E54E9">
        <w:rPr>
          <w:rStyle w:val="StyleUnderline"/>
        </w:rPr>
        <w:t xml:space="preserve"> driven mainly by </w:t>
      </w:r>
      <w:r w:rsidRPr="006E54E9">
        <w:rPr>
          <w:rStyle w:val="Emphasis"/>
          <w:highlight w:val="cyan"/>
        </w:rPr>
        <w:t>predictions</w:t>
      </w:r>
      <w:r w:rsidRPr="006E54E9">
        <w:rPr>
          <w:rStyle w:val="StyleUnderline"/>
        </w:rPr>
        <w:t xml:space="preserve"> of future GHG emissions. </w:t>
      </w:r>
      <w:r w:rsidRPr="006E54E9">
        <w:rPr>
          <w:rStyle w:val="StyleUnderline"/>
          <w:highlight w:val="cyan"/>
        </w:rPr>
        <w:t>They do not include</w:t>
      </w:r>
      <w:r w:rsidRPr="006E54E9">
        <w:rPr>
          <w:rStyle w:val="StyleUnderline"/>
        </w:rPr>
        <w:t xml:space="preserve"> predictions of </w:t>
      </w:r>
      <w:r w:rsidRPr="006E54E9">
        <w:rPr>
          <w:rStyle w:val="StyleUnderline"/>
          <w:highlight w:val="cyan"/>
        </w:rPr>
        <w:t>natural</w:t>
      </w:r>
      <w:r w:rsidRPr="006E54E9">
        <w:rPr>
          <w:rStyle w:val="StyleUnderline"/>
        </w:rPr>
        <w:t xml:space="preserve"> climate </w:t>
      </w:r>
      <w:r w:rsidRPr="006E54E9">
        <w:rPr>
          <w:rStyle w:val="StyleUnderline"/>
          <w:highlight w:val="cyan"/>
        </w:rPr>
        <w:t>variability</w:t>
      </w:r>
      <w:r w:rsidRPr="006E54E9">
        <w:rPr>
          <w:rStyle w:val="StyleUnderline"/>
        </w:rPr>
        <w:t xml:space="preserve"> arising from solar output, volcanic eruptions or evolution of large-scale multi-decadal ocean circulations. </w:t>
      </w:r>
      <w:r w:rsidRPr="006E54E9">
        <w:rPr>
          <w:rStyle w:val="StyleUnderline"/>
          <w:highlight w:val="cyan"/>
        </w:rPr>
        <w:t>They do a</w:t>
      </w:r>
      <w:r w:rsidRPr="006E54E9">
        <w:rPr>
          <w:rStyle w:val="StyleUnderline"/>
        </w:rPr>
        <w:t xml:space="preserve"> particularly </w:t>
      </w:r>
      <w:r w:rsidRPr="006E54E9">
        <w:rPr>
          <w:rStyle w:val="Emphasis"/>
          <w:highlight w:val="cyan"/>
        </w:rPr>
        <w:t>poor job</w:t>
      </w:r>
      <w:r w:rsidRPr="006E54E9">
        <w:rPr>
          <w:rStyle w:val="StyleUnderline"/>
          <w:highlight w:val="cyan"/>
        </w:rPr>
        <w:t xml:space="preserve"> of simulating</w:t>
      </w:r>
      <w:r w:rsidRPr="006E54E9">
        <w:rPr>
          <w:rStyle w:val="StyleUnderline"/>
        </w:rPr>
        <w:t xml:space="preserve"> regional and </w:t>
      </w:r>
      <w:r w:rsidRPr="006E54E9">
        <w:rPr>
          <w:rStyle w:val="StyleUnderline"/>
          <w:highlight w:val="cyan"/>
        </w:rPr>
        <w:t>decadal-scale</w:t>
      </w:r>
      <w:r w:rsidRPr="006E54E9">
        <w:rPr>
          <w:rStyle w:val="StyleUnderline"/>
        </w:rPr>
        <w:t xml:space="preserve"> climate </w:t>
      </w:r>
      <w:r w:rsidRPr="006E54E9">
        <w:rPr>
          <w:rStyle w:val="StyleUnderline"/>
          <w:highlight w:val="cyan"/>
        </w:rPr>
        <w:t>variability</w:t>
      </w:r>
      <w:r w:rsidRPr="006E54E9">
        <w:rPr>
          <w:sz w:val="12"/>
          <w:szCs w:val="18"/>
        </w:rPr>
        <w:t>. (15)</w:t>
      </w:r>
    </w:p>
    <w:p w14:paraId="523FA8B3" w14:textId="77777777" w:rsidR="006F221F" w:rsidRPr="006E54E9" w:rsidRDefault="006F221F" w:rsidP="006F221F">
      <w:pPr>
        <w:rPr>
          <w:sz w:val="12"/>
          <w:szCs w:val="18"/>
        </w:rPr>
      </w:pPr>
      <w:r w:rsidRPr="006E54E9">
        <w:rPr>
          <w:sz w:val="12"/>
          <w:szCs w:val="18"/>
        </w:rPr>
        <w:t xml:space="preserve">Participants on both sides </w:t>
      </w:r>
      <w:proofErr w:type="gramStart"/>
      <w:r w:rsidRPr="006E54E9">
        <w:rPr>
          <w:sz w:val="12"/>
          <w:szCs w:val="18"/>
        </w:rPr>
        <w:t>have to</w:t>
      </w:r>
      <w:proofErr w:type="gramEnd"/>
      <w:r w:rsidRPr="006E54E9">
        <w:rPr>
          <w:sz w:val="12"/>
          <w:szCs w:val="18"/>
        </w:rPr>
        <w:t xml:space="preserve"> learn the art of respecting the principle of free speech while maintaining the standards of civil discourse. </w:t>
      </w:r>
    </w:p>
    <w:p w14:paraId="6F37B803" w14:textId="77777777" w:rsidR="006F221F" w:rsidRPr="006E54E9" w:rsidRDefault="006F221F" w:rsidP="006F221F">
      <w:pPr>
        <w:rPr>
          <w:sz w:val="12"/>
          <w:szCs w:val="18"/>
        </w:rPr>
      </w:pPr>
      <w:r w:rsidRPr="006E54E9">
        <w:rPr>
          <w:sz w:val="12"/>
          <w:szCs w:val="18"/>
        </w:rPr>
        <w:t>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479B34E3" w14:textId="77777777" w:rsidR="006F221F" w:rsidRPr="006E54E9" w:rsidRDefault="006F221F" w:rsidP="006F221F">
      <w:pPr>
        <w:rPr>
          <w:sz w:val="12"/>
          <w:szCs w:val="18"/>
        </w:rPr>
      </w:pPr>
      <w:r w:rsidRPr="006E54E9">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2848D497" w14:textId="77777777" w:rsidR="006F221F" w:rsidRPr="006E54E9" w:rsidRDefault="006F221F" w:rsidP="006F221F">
      <w:pPr>
        <w:rPr>
          <w:sz w:val="12"/>
          <w:szCs w:val="18"/>
        </w:rPr>
      </w:pPr>
      <w:r w:rsidRPr="006E54E9">
        <w:rPr>
          <w:sz w:val="12"/>
          <w:szCs w:val="18"/>
        </w:rPr>
        <w:t xml:space="preserve">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w:t>
      </w:r>
      <w:proofErr w:type="spellStart"/>
      <w:r w:rsidRPr="006E54E9">
        <w:rPr>
          <w:sz w:val="12"/>
          <w:szCs w:val="18"/>
        </w:rPr>
        <w:t>mid 2021</w:t>
      </w:r>
      <w:proofErr w:type="spellEnd"/>
      <w:r w:rsidRPr="006E54E9">
        <w:rPr>
          <w:sz w:val="12"/>
          <w:szCs w:val="18"/>
        </w:rPr>
        <w:t xml:space="preserve"> promised to stop using government funds to finance new international coal power plants by the end of 2021. China’s Belt and Road Initiative should increase its pressure on host countries to cut back on dirty coal and boost clean coal and renewables.</w:t>
      </w:r>
    </w:p>
    <w:p w14:paraId="0D105C75" w14:textId="77777777" w:rsidR="006F221F" w:rsidRPr="006E54E9" w:rsidRDefault="006F221F" w:rsidP="006F221F">
      <w:pPr>
        <w:rPr>
          <w:sz w:val="12"/>
          <w:szCs w:val="18"/>
        </w:rPr>
      </w:pPr>
      <w:r w:rsidRPr="006E54E9">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47B79F70" w14:textId="77777777" w:rsidR="006F221F" w:rsidRPr="006E54E9" w:rsidRDefault="006F221F" w:rsidP="006F221F">
      <w:pPr>
        <w:rPr>
          <w:sz w:val="16"/>
        </w:rPr>
      </w:pPr>
      <w:r w:rsidRPr="006E54E9">
        <w:rPr>
          <w:sz w:val="16"/>
        </w:rPr>
        <w:t xml:space="preserve">My “forecast” is that </w:t>
      </w:r>
      <w:r w:rsidRPr="006E54E9">
        <w:rPr>
          <w:rStyle w:val="StyleUnderline"/>
          <w:highlight w:val="cyan"/>
        </w:rPr>
        <w:t>in the next</w:t>
      </w:r>
      <w:r w:rsidRPr="006E54E9">
        <w:rPr>
          <w:rStyle w:val="StyleUnderline"/>
        </w:rPr>
        <w:t xml:space="preserve"> two to three </w:t>
      </w:r>
      <w:r w:rsidRPr="006E54E9">
        <w:rPr>
          <w:rStyle w:val="StyleUnderline"/>
          <w:highlight w:val="cyan"/>
        </w:rPr>
        <w:t>decades</w:t>
      </w:r>
      <w:r w:rsidRPr="006E54E9">
        <w:rPr>
          <w:sz w:val="16"/>
        </w:rPr>
        <w:t xml:space="preserve"> to midcentury </w:t>
      </w:r>
      <w:r w:rsidRPr="006E54E9">
        <w:rPr>
          <w:rStyle w:val="StyleUnderline"/>
        </w:rPr>
        <w:t>we will make rapid progress</w:t>
      </w:r>
      <w:r w:rsidRPr="006E54E9">
        <w:rPr>
          <w:sz w:val="16"/>
        </w:rPr>
        <w:t xml:space="preserve"> in scientific knowledge </w:t>
      </w:r>
      <w:r w:rsidRPr="006E54E9">
        <w:rPr>
          <w:rStyle w:val="StyleUnderline"/>
        </w:rPr>
        <w:t>about</w:t>
      </w:r>
      <w:r w:rsidRPr="006E54E9">
        <w:rPr>
          <w:sz w:val="16"/>
        </w:rPr>
        <w:t xml:space="preserve"> weather and </w:t>
      </w:r>
      <w:r w:rsidRPr="006E54E9">
        <w:rPr>
          <w:rStyle w:val="StyleUnderline"/>
        </w:rPr>
        <w:t>climate, helped by</w:t>
      </w:r>
      <w:r w:rsidRPr="006E54E9">
        <w:rPr>
          <w:sz w:val="16"/>
        </w:rPr>
        <w:t xml:space="preserve"> longer and more accurate </w:t>
      </w:r>
      <w:r w:rsidRPr="006E54E9">
        <w:rPr>
          <w:rStyle w:val="StyleUnderline"/>
        </w:rPr>
        <w:t>satellite and ocean records and</w:t>
      </w:r>
      <w:r w:rsidRPr="006E54E9">
        <w:rPr>
          <w:sz w:val="16"/>
        </w:rPr>
        <w:t xml:space="preserve"> by a </w:t>
      </w:r>
      <w:r w:rsidRPr="006E54E9">
        <w:rPr>
          <w:rStyle w:val="StyleUnderline"/>
        </w:rPr>
        <w:t>new</w:t>
      </w:r>
      <w:r w:rsidRPr="006E54E9">
        <w:rPr>
          <w:sz w:val="16"/>
        </w:rPr>
        <w:t xml:space="preserve"> generation of </w:t>
      </w:r>
      <w:r w:rsidRPr="006E54E9">
        <w:rPr>
          <w:rStyle w:val="StyleUnderline"/>
        </w:rPr>
        <w:t>climate models</w:t>
      </w:r>
      <w:r w:rsidRPr="006E54E9">
        <w:rPr>
          <w:sz w:val="16"/>
        </w:rPr>
        <w:t xml:space="preserve"> that operate at one to ten kilometers scale (as distinct from the current models’ </w:t>
      </w:r>
      <w:proofErr w:type="gramStart"/>
      <w:r w:rsidRPr="006E54E9">
        <w:rPr>
          <w:sz w:val="16"/>
        </w:rPr>
        <w:t>50 kilometer</w:t>
      </w:r>
      <w:proofErr w:type="gramEnd"/>
      <w:r w:rsidRPr="006E54E9">
        <w:rPr>
          <w:sz w:val="16"/>
        </w:rPr>
        <w:t xml:space="preserve"> scale).  </w:t>
      </w:r>
      <w:r w:rsidRPr="006E54E9">
        <w:rPr>
          <w:rStyle w:val="StyleUnderline"/>
          <w:highlight w:val="cyan"/>
        </w:rPr>
        <w:t>We will</w:t>
      </w:r>
      <w:r w:rsidRPr="006E54E9">
        <w:rPr>
          <w:sz w:val="16"/>
        </w:rPr>
        <w:t xml:space="preserve"> probably continue to </w:t>
      </w:r>
      <w:r w:rsidRPr="006E54E9">
        <w:rPr>
          <w:rStyle w:val="StyleUnderline"/>
          <w:highlight w:val="cyan"/>
        </w:rPr>
        <w:t>make</w:t>
      </w:r>
      <w:r w:rsidRPr="006E54E9">
        <w:rPr>
          <w:rStyle w:val="StyleUnderline"/>
        </w:rPr>
        <w:t xml:space="preserve"> rapid </w:t>
      </w:r>
      <w:r w:rsidRPr="006E54E9">
        <w:rPr>
          <w:rStyle w:val="StyleUnderline"/>
          <w:highlight w:val="cyan"/>
        </w:rPr>
        <w:t>progress</w:t>
      </w:r>
      <w:r w:rsidRPr="006E54E9">
        <w:rPr>
          <w:rStyle w:val="StyleUnderline"/>
        </w:rPr>
        <w:t xml:space="preserve"> in </w:t>
      </w:r>
      <w:r w:rsidRPr="006E54E9">
        <w:rPr>
          <w:rStyle w:val="StyleUnderline"/>
          <w:highlight w:val="cyan"/>
        </w:rPr>
        <w:t>decoupling</w:t>
      </w:r>
      <w:r w:rsidRPr="006E54E9">
        <w:rPr>
          <w:rStyle w:val="StyleUnderline"/>
        </w:rPr>
        <w:t xml:space="preserve"> GHG </w:t>
      </w:r>
      <w:r w:rsidRPr="006E54E9">
        <w:rPr>
          <w:rStyle w:val="StyleUnderline"/>
          <w:highlight w:val="cyan"/>
        </w:rPr>
        <w:t>from</w:t>
      </w:r>
      <w:r w:rsidRPr="006E54E9">
        <w:rPr>
          <w:rStyle w:val="StyleUnderline"/>
        </w:rPr>
        <w:t xml:space="preserve"> GDP </w:t>
      </w:r>
      <w:r w:rsidRPr="006E54E9">
        <w:rPr>
          <w:rStyle w:val="StyleUnderline"/>
          <w:highlight w:val="cyan"/>
        </w:rPr>
        <w:t>growth, with</w:t>
      </w:r>
      <w:r w:rsidRPr="006E54E9">
        <w:rPr>
          <w:sz w:val="16"/>
        </w:rPr>
        <w:t xml:space="preserve"> a combination of </w:t>
      </w:r>
      <w:r w:rsidRPr="006E54E9">
        <w:rPr>
          <w:rStyle w:val="StyleUnderline"/>
          <w:highlight w:val="cyan"/>
        </w:rPr>
        <w:t>state direction-setting and</w:t>
      </w:r>
      <w:r w:rsidRPr="006E54E9">
        <w:rPr>
          <w:rStyle w:val="StyleUnderline"/>
        </w:rPr>
        <w:t xml:space="preserve"> private </w:t>
      </w:r>
      <w:r w:rsidRPr="006E54E9">
        <w:rPr>
          <w:rStyle w:val="StyleUnderline"/>
          <w:highlight w:val="cyan"/>
        </w:rPr>
        <w:t>innovation</w:t>
      </w:r>
      <w:r w:rsidRPr="006E54E9">
        <w:rPr>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sidRPr="006E54E9">
        <w:rPr>
          <w:rStyle w:val="StyleUnderline"/>
          <w:highlight w:val="cyan"/>
        </w:rPr>
        <w:t>Transformations</w:t>
      </w:r>
      <w:r w:rsidRPr="006E54E9">
        <w:rPr>
          <w:sz w:val="16"/>
        </w:rPr>
        <w:t xml:space="preserve"> in these systems </w:t>
      </w:r>
      <w:r w:rsidRPr="006E54E9">
        <w:rPr>
          <w:rStyle w:val="StyleUnderline"/>
          <w:highlight w:val="cyan"/>
        </w:rPr>
        <w:t xml:space="preserve">are </w:t>
      </w:r>
      <w:r w:rsidRPr="006E54E9">
        <w:rPr>
          <w:rStyle w:val="Emphasis"/>
          <w:highlight w:val="cyan"/>
        </w:rPr>
        <w:t>already</w:t>
      </w:r>
      <w:r w:rsidRPr="006E54E9">
        <w:rPr>
          <w:rStyle w:val="StyleUnderline"/>
          <w:highlight w:val="cyan"/>
        </w:rPr>
        <w:t xml:space="preserve"> underway</w:t>
      </w:r>
      <w:r w:rsidRPr="006E54E9">
        <w:rPr>
          <w:rStyle w:val="StyleUnderline"/>
        </w:rPr>
        <w:t xml:space="preserve">, and the prospect of </w:t>
      </w:r>
      <w:r w:rsidRPr="006E54E9">
        <w:rPr>
          <w:rStyle w:val="StyleUnderline"/>
          <w:highlight w:val="cyan"/>
        </w:rPr>
        <w:t>vast new</w:t>
      </w:r>
      <w:r w:rsidRPr="006E54E9">
        <w:rPr>
          <w:rStyle w:val="StyleUnderline"/>
        </w:rPr>
        <w:t xml:space="preserve"> green </w:t>
      </w:r>
      <w:r w:rsidRPr="006E54E9">
        <w:rPr>
          <w:rStyle w:val="StyleUnderline"/>
          <w:highlight w:val="cyan"/>
        </w:rPr>
        <w:t>investments</w:t>
      </w:r>
      <w:r w:rsidRPr="006E54E9">
        <w:rPr>
          <w:sz w:val="16"/>
        </w:rPr>
        <w:t xml:space="preserve">, supported and under-written by the state, </w:t>
      </w:r>
      <w:r w:rsidRPr="006E54E9">
        <w:rPr>
          <w:rStyle w:val="StyleUnderline"/>
          <w:highlight w:val="cyan"/>
        </w:rPr>
        <w:t xml:space="preserve">will </w:t>
      </w:r>
      <w:r w:rsidRPr="006E54E9">
        <w:rPr>
          <w:rStyle w:val="Emphasis"/>
          <w:highlight w:val="cyan"/>
        </w:rPr>
        <w:t>intensify</w:t>
      </w:r>
      <w:r w:rsidRPr="006E54E9">
        <w:rPr>
          <w:rStyle w:val="StyleUnderline"/>
          <w:highlight w:val="cyan"/>
        </w:rPr>
        <w:t xml:space="preserve"> them</w:t>
      </w:r>
      <w:r w:rsidRPr="006E54E9">
        <w:rPr>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6A6C6899" w14:textId="77777777" w:rsidR="006F221F" w:rsidRPr="006E54E9" w:rsidRDefault="006F221F" w:rsidP="006F221F"/>
    <w:bookmarkEnd w:id="28"/>
    <w:p w14:paraId="27797F99" w14:textId="77777777" w:rsidR="006F221F" w:rsidRPr="006F221F" w:rsidRDefault="006F221F" w:rsidP="006F221F"/>
    <w:p w14:paraId="3C9F5A78" w14:textId="77777777" w:rsidR="006F221F" w:rsidRPr="006E54E9" w:rsidRDefault="006F221F" w:rsidP="006F221F">
      <w:pPr>
        <w:pStyle w:val="Heading3"/>
      </w:pPr>
      <w:bookmarkStart w:id="29" w:name="Level_1_5534"/>
      <w:r w:rsidRPr="006E54E9">
        <w:lastRenderedPageBreak/>
        <w:t>2NC</w:t>
      </w:r>
      <w:r>
        <w:t>---</w:t>
      </w:r>
      <w:r w:rsidRPr="006E54E9">
        <w:t>Warming Defense</w:t>
      </w:r>
      <w:r>
        <w:t>---</w:t>
      </w:r>
      <w:r w:rsidRPr="006E54E9">
        <w:t>Cards</w:t>
      </w:r>
    </w:p>
    <w:p w14:paraId="485E906D" w14:textId="77777777" w:rsidR="006F221F" w:rsidRPr="006E54E9" w:rsidRDefault="006F221F" w:rsidP="006F221F">
      <w:pPr>
        <w:pStyle w:val="Heading4"/>
      </w:pPr>
      <w:r w:rsidRPr="006E54E9">
        <w:rPr>
          <w:u w:val="single"/>
        </w:rPr>
        <w:t>Adaptation</w:t>
      </w:r>
      <w:r w:rsidRPr="006E54E9">
        <w:t xml:space="preserve"> is </w:t>
      </w:r>
      <w:r w:rsidRPr="006E54E9">
        <w:rPr>
          <w:u w:val="single"/>
        </w:rPr>
        <w:t>guaranteed</w:t>
      </w:r>
      <w:r w:rsidRPr="006E54E9">
        <w:t xml:space="preserve">, </w:t>
      </w:r>
      <w:r w:rsidRPr="006E54E9">
        <w:rPr>
          <w:u w:val="single"/>
        </w:rPr>
        <w:t>zeroing</w:t>
      </w:r>
      <w:r w:rsidRPr="006E54E9">
        <w:t xml:space="preserve"> the impact.</w:t>
      </w:r>
    </w:p>
    <w:p w14:paraId="6ED76F79" w14:textId="77777777" w:rsidR="006F221F" w:rsidRPr="006E54E9" w:rsidRDefault="006F221F" w:rsidP="006F221F">
      <w:r w:rsidRPr="006E54E9">
        <w:rPr>
          <w:rStyle w:val="Style13ptBold"/>
        </w:rPr>
        <w:t>Lomborg ’21</w:t>
      </w:r>
      <w:r>
        <w:rPr>
          <w:rStyle w:val="Style13ptBold"/>
        </w:rPr>
        <w:t>---</w:t>
      </w:r>
      <w:r w:rsidRPr="006E54E9">
        <w:t xml:space="preserve">Dr. Bjorn; President of the Copenhagen Consensus Center, Former Director of the Danish Government's Environmental Assessment Institute, PhD in Political Science at the University of Copenhagen, M.A. in Political Science at the University of Aarhus, BA from the University of Georgia; 2021; “Climate Change Calls for Adaptation, Not Panic”; </w:t>
      </w:r>
      <w:r w:rsidRPr="006E54E9">
        <w:rPr>
          <w:i/>
          <w:iCs/>
        </w:rPr>
        <w:t>Wall Street Journal</w:t>
      </w:r>
      <w:r w:rsidRPr="006E54E9">
        <w:t>; https://www.wsj.com/articles/climate-change-adaptation-panic-exaggerating-disaster-11634760376</w:t>
      </w:r>
    </w:p>
    <w:p w14:paraId="59DC78E8" w14:textId="77777777" w:rsidR="006F221F" w:rsidRPr="006E54E9" w:rsidRDefault="006F221F" w:rsidP="006F221F">
      <w:pPr>
        <w:rPr>
          <w:sz w:val="16"/>
        </w:rPr>
      </w:pPr>
      <w:r w:rsidRPr="006E54E9">
        <w:rPr>
          <w:rStyle w:val="StyleUnderline"/>
        </w:rPr>
        <w:t xml:space="preserve">It’s easy </w:t>
      </w:r>
      <w:r w:rsidRPr="006E54E9">
        <w:rPr>
          <w:rStyle w:val="StyleUnderline"/>
          <w:highlight w:val="cyan"/>
        </w:rPr>
        <w:t xml:space="preserve">to construct </w:t>
      </w:r>
      <w:r w:rsidRPr="006E54E9">
        <w:rPr>
          <w:rStyle w:val="Emphasis"/>
          <w:highlight w:val="cyan"/>
        </w:rPr>
        <w:t>climate disasters</w:t>
      </w:r>
      <w:r w:rsidRPr="006E54E9">
        <w:rPr>
          <w:rStyle w:val="StyleUnderline"/>
          <w:highlight w:val="cyan"/>
        </w:rPr>
        <w:t>. You</w:t>
      </w:r>
      <w:r w:rsidRPr="006E54E9">
        <w:rPr>
          <w:rStyle w:val="StyleUnderline"/>
        </w:rPr>
        <w:t xml:space="preserve"> just </w:t>
      </w:r>
      <w:r w:rsidRPr="006E54E9">
        <w:rPr>
          <w:rStyle w:val="StyleUnderline"/>
          <w:highlight w:val="cyan"/>
        </w:rPr>
        <w:t>find a</w:t>
      </w:r>
      <w:r w:rsidRPr="006E54E9">
        <w:rPr>
          <w:rStyle w:val="StyleUnderline"/>
        </w:rPr>
        <w:t xml:space="preserve"> current, disconcerting </w:t>
      </w:r>
      <w:r w:rsidRPr="006E54E9">
        <w:rPr>
          <w:rStyle w:val="StyleUnderline"/>
          <w:highlight w:val="cyan"/>
        </w:rPr>
        <w:t xml:space="preserve">trend and </w:t>
      </w:r>
      <w:r w:rsidRPr="006E54E9">
        <w:rPr>
          <w:rStyle w:val="Emphasis"/>
          <w:highlight w:val="cyan"/>
        </w:rPr>
        <w:t>project it</w:t>
      </w:r>
      <w:r w:rsidRPr="006E54E9">
        <w:rPr>
          <w:rStyle w:val="StyleUnderline"/>
        </w:rPr>
        <w:t xml:space="preserve"> into the future, while </w:t>
      </w:r>
      <w:r w:rsidRPr="006E54E9">
        <w:rPr>
          <w:rStyle w:val="Emphasis"/>
          <w:highlight w:val="cyan"/>
        </w:rPr>
        <w:t>ignoring</w:t>
      </w:r>
      <w:r w:rsidRPr="006E54E9">
        <w:rPr>
          <w:rStyle w:val="StyleUnderline"/>
          <w:highlight w:val="cyan"/>
        </w:rPr>
        <w:t xml:space="preserve"> everything</w:t>
      </w:r>
      <w:r w:rsidRPr="006E54E9">
        <w:rPr>
          <w:rStyle w:val="StyleUnderline"/>
        </w:rPr>
        <w:t xml:space="preserve"> humanity could do </w:t>
      </w:r>
      <w:r w:rsidRPr="006E54E9">
        <w:rPr>
          <w:rStyle w:val="StyleUnderline"/>
          <w:highlight w:val="cyan"/>
        </w:rPr>
        <w:t xml:space="preserve">to </w:t>
      </w:r>
      <w:r w:rsidRPr="006E54E9">
        <w:rPr>
          <w:rStyle w:val="Emphasis"/>
          <w:highlight w:val="cyan"/>
        </w:rPr>
        <w:t>adapt</w:t>
      </w:r>
      <w:r w:rsidRPr="006E54E9">
        <w:rPr>
          <w:rStyle w:val="StyleUnderline"/>
        </w:rPr>
        <w:t>. For instance</w:t>
      </w:r>
      <w:r w:rsidRPr="006E54E9">
        <w:rPr>
          <w:sz w:val="16"/>
        </w:rPr>
        <w:t xml:space="preserve">, one widely reported study found that </w:t>
      </w:r>
      <w:r w:rsidRPr="006E54E9">
        <w:rPr>
          <w:rStyle w:val="Emphasis"/>
        </w:rPr>
        <w:t>heat waves</w:t>
      </w:r>
      <w:r w:rsidRPr="006E54E9">
        <w:rPr>
          <w:sz w:val="16"/>
        </w:rPr>
        <w:t xml:space="preserve"> could kill thousands more Americans by the end of the century if global warming continues apace—but only if you assume people won’t use more air conditioning. </w:t>
      </w:r>
      <w:r w:rsidRPr="006E54E9">
        <w:rPr>
          <w:rStyle w:val="StyleUnderline"/>
        </w:rPr>
        <w:t xml:space="preserve">Yes, the </w:t>
      </w:r>
      <w:r w:rsidRPr="006E54E9">
        <w:rPr>
          <w:rStyle w:val="StyleUnderline"/>
          <w:highlight w:val="cyan"/>
        </w:rPr>
        <w:t>climate is</w:t>
      </w:r>
      <w:r w:rsidRPr="006E54E9">
        <w:rPr>
          <w:rStyle w:val="StyleUnderline"/>
        </w:rPr>
        <w:t xml:space="preserve"> likely </w:t>
      </w:r>
      <w:r w:rsidRPr="006E54E9">
        <w:rPr>
          <w:rStyle w:val="StyleUnderline"/>
          <w:highlight w:val="cyan"/>
        </w:rPr>
        <w:t xml:space="preserve">to change, but </w:t>
      </w:r>
      <w:r w:rsidRPr="006E54E9">
        <w:rPr>
          <w:rStyle w:val="Emphasis"/>
          <w:highlight w:val="cyan"/>
        </w:rPr>
        <w:t>so is human</w:t>
      </w:r>
      <w:r w:rsidRPr="006E54E9">
        <w:rPr>
          <w:rStyle w:val="Emphasis"/>
        </w:rPr>
        <w:t xml:space="preserve"> behavior</w:t>
      </w:r>
      <w:r w:rsidRPr="006E54E9">
        <w:rPr>
          <w:rStyle w:val="StyleUnderline"/>
        </w:rPr>
        <w:t xml:space="preserve"> in </w:t>
      </w:r>
      <w:r w:rsidRPr="006E54E9">
        <w:rPr>
          <w:rStyle w:val="Emphasis"/>
          <w:highlight w:val="cyan"/>
        </w:rPr>
        <w:t>response</w:t>
      </w:r>
      <w:r w:rsidRPr="006E54E9">
        <w:rPr>
          <w:sz w:val="16"/>
        </w:rPr>
        <w:t>.</w:t>
      </w:r>
    </w:p>
    <w:p w14:paraId="7A17312C" w14:textId="77777777" w:rsidR="006F221F" w:rsidRPr="006E54E9" w:rsidRDefault="006F221F" w:rsidP="006F221F">
      <w:pPr>
        <w:rPr>
          <w:sz w:val="16"/>
        </w:rPr>
      </w:pPr>
      <w:r w:rsidRPr="006E54E9">
        <w:rPr>
          <w:rStyle w:val="StyleUnderline"/>
        </w:rPr>
        <w:t xml:space="preserve">Adaptation doesn’t make the cost of global warming go away entirely, but it does </w:t>
      </w:r>
      <w:r w:rsidRPr="006E54E9">
        <w:rPr>
          <w:rStyle w:val="Emphasis"/>
        </w:rPr>
        <w:t>reduce it dramatically</w:t>
      </w:r>
      <w:r w:rsidRPr="006E54E9">
        <w:rPr>
          <w:sz w:val="16"/>
        </w:rPr>
        <w:t xml:space="preserve">. Higher temperatures will shrink harvests if </w:t>
      </w:r>
      <w:r w:rsidRPr="006E54E9">
        <w:rPr>
          <w:rStyle w:val="StyleUnderline"/>
        </w:rPr>
        <w:t>farmers</w:t>
      </w:r>
      <w:r w:rsidRPr="006E54E9">
        <w:rPr>
          <w:sz w:val="16"/>
        </w:rPr>
        <w:t xml:space="preserve"> keep growing the same crops, but </w:t>
      </w:r>
      <w:r w:rsidRPr="006E54E9">
        <w:rPr>
          <w:rStyle w:val="StyleUnderline"/>
        </w:rPr>
        <w:t xml:space="preserve">they’re likely to </w:t>
      </w:r>
      <w:r w:rsidRPr="006E54E9">
        <w:rPr>
          <w:rStyle w:val="Emphasis"/>
        </w:rPr>
        <w:t>adapt</w:t>
      </w:r>
      <w:r w:rsidRPr="006E54E9">
        <w:rPr>
          <w:rStyle w:val="StyleUnderline"/>
        </w:rPr>
        <w:t xml:space="preserve"> by growing other varieties or different plants altogether</w:t>
      </w:r>
      <w:r w:rsidRPr="006E54E9">
        <w:rPr>
          <w:sz w:val="16"/>
        </w:rPr>
        <w:t xml:space="preserve">. Corn </w:t>
      </w:r>
      <w:r w:rsidRPr="006E54E9">
        <w:rPr>
          <w:rStyle w:val="StyleUnderline"/>
        </w:rPr>
        <w:t>production</w:t>
      </w:r>
      <w:r w:rsidRPr="006E54E9">
        <w:rPr>
          <w:sz w:val="16"/>
        </w:rPr>
        <w:t xml:space="preserve"> in North America has </w:t>
      </w:r>
      <w:r w:rsidRPr="006E54E9">
        <w:rPr>
          <w:rStyle w:val="Emphasis"/>
        </w:rPr>
        <w:t>shift</w:t>
      </w:r>
      <w:r w:rsidRPr="006E54E9">
        <w:rPr>
          <w:sz w:val="16"/>
        </w:rPr>
        <w:t xml:space="preserve">ed away from the Southeast toward the Upper Midwest, where farmers take advantage of longer growing seasons and less-frequent extreme heat. </w:t>
      </w:r>
      <w:r w:rsidRPr="006E54E9">
        <w:rPr>
          <w:rStyle w:val="StyleUnderline"/>
          <w:highlight w:val="cyan"/>
        </w:rPr>
        <w:t xml:space="preserve">When sea levels rise, governments build </w:t>
      </w:r>
      <w:r w:rsidRPr="006E54E9">
        <w:rPr>
          <w:rStyle w:val="Emphasis"/>
          <w:highlight w:val="cyan"/>
        </w:rPr>
        <w:t>defenses</w:t>
      </w:r>
      <w:r w:rsidRPr="006E54E9">
        <w:rPr>
          <w:rStyle w:val="StyleUnderline"/>
        </w:rPr>
        <w:t>—like the levees, flood walls and drainage systems</w:t>
      </w:r>
      <w:r w:rsidRPr="006E54E9">
        <w:rPr>
          <w:sz w:val="16"/>
        </w:rPr>
        <w:t xml:space="preserve"> that protected New Orleans from much of Hurricane Ida’s ferocity this year.</w:t>
      </w:r>
    </w:p>
    <w:p w14:paraId="66C65D78" w14:textId="77777777" w:rsidR="006F221F" w:rsidRPr="006E54E9" w:rsidRDefault="006F221F" w:rsidP="006F221F">
      <w:pPr>
        <w:rPr>
          <w:sz w:val="16"/>
        </w:rPr>
      </w:pPr>
      <w:r w:rsidRPr="006E54E9">
        <w:rPr>
          <w:rStyle w:val="StyleUnderline"/>
        </w:rPr>
        <w:t>Nonetheless, many</w:t>
      </w:r>
      <w:r w:rsidRPr="006E54E9">
        <w:rPr>
          <w:sz w:val="16"/>
        </w:rPr>
        <w:t xml:space="preserve"> in the media </w:t>
      </w:r>
      <w:r w:rsidRPr="006E54E9">
        <w:rPr>
          <w:rStyle w:val="StyleUnderline"/>
        </w:rPr>
        <w:t xml:space="preserve">push </w:t>
      </w:r>
      <w:r w:rsidRPr="006E54E9">
        <w:rPr>
          <w:rStyle w:val="Emphasis"/>
        </w:rPr>
        <w:t>unrealistic projections</w:t>
      </w:r>
      <w:r w:rsidRPr="006E54E9">
        <w:rPr>
          <w:rStyle w:val="StyleUnderline"/>
        </w:rPr>
        <w:t xml:space="preserve"> of climate catastrophes, while </w:t>
      </w:r>
      <w:r w:rsidRPr="006E54E9">
        <w:rPr>
          <w:rStyle w:val="Emphasis"/>
        </w:rPr>
        <w:t>ignoring</w:t>
      </w:r>
      <w:r w:rsidRPr="006E54E9">
        <w:rPr>
          <w:rStyle w:val="StyleUnderline"/>
        </w:rPr>
        <w:t xml:space="preserve"> adaptation. A new study documents how the </w:t>
      </w:r>
      <w:r w:rsidRPr="006E54E9">
        <w:rPr>
          <w:rStyle w:val="Emphasis"/>
        </w:rPr>
        <w:t xml:space="preserve">biggest </w:t>
      </w:r>
      <w:r w:rsidRPr="006E54E9">
        <w:rPr>
          <w:rStyle w:val="Emphasis"/>
          <w:highlight w:val="cyan"/>
        </w:rPr>
        <w:t>bias</w:t>
      </w:r>
      <w:r w:rsidRPr="006E54E9">
        <w:rPr>
          <w:rStyle w:val="StyleUnderline"/>
          <w:highlight w:val="cyan"/>
        </w:rPr>
        <w:t xml:space="preserve"> in studies</w:t>
      </w:r>
      <w:r w:rsidRPr="006E54E9">
        <w:rPr>
          <w:rStyle w:val="StyleUnderline"/>
        </w:rPr>
        <w:t xml:space="preserve"> on the rise of sea levels </w:t>
      </w:r>
      <w:r w:rsidRPr="006E54E9">
        <w:rPr>
          <w:rStyle w:val="StyleUnderline"/>
          <w:highlight w:val="cyan"/>
        </w:rPr>
        <w:t>is</w:t>
      </w:r>
      <w:r w:rsidRPr="006E54E9">
        <w:rPr>
          <w:rStyle w:val="StyleUnderline"/>
        </w:rPr>
        <w:t xml:space="preserve"> their </w:t>
      </w:r>
      <w:r w:rsidRPr="006E54E9">
        <w:rPr>
          <w:rStyle w:val="StyleUnderline"/>
          <w:highlight w:val="cyan"/>
        </w:rPr>
        <w:t>tendency to ignore</w:t>
      </w:r>
      <w:r w:rsidRPr="006E54E9">
        <w:rPr>
          <w:rStyle w:val="StyleUnderline"/>
        </w:rPr>
        <w:t xml:space="preserve"> human </w:t>
      </w:r>
      <w:r w:rsidRPr="006E54E9">
        <w:rPr>
          <w:rStyle w:val="StyleUnderline"/>
          <w:highlight w:val="cyan"/>
        </w:rPr>
        <w:t xml:space="preserve">adaptation, </w:t>
      </w:r>
      <w:r w:rsidRPr="006E54E9">
        <w:rPr>
          <w:rStyle w:val="Emphasis"/>
          <w:highlight w:val="cyan"/>
        </w:rPr>
        <w:t>exaggerating</w:t>
      </w:r>
      <w:r w:rsidRPr="006E54E9">
        <w:rPr>
          <w:rStyle w:val="StyleUnderline"/>
        </w:rPr>
        <w:t xml:space="preserve"> flood </w:t>
      </w:r>
      <w:r w:rsidRPr="006E54E9">
        <w:rPr>
          <w:rStyle w:val="StyleUnderline"/>
          <w:highlight w:val="cyan"/>
        </w:rPr>
        <w:t>risks</w:t>
      </w:r>
      <w:r w:rsidRPr="006E54E9">
        <w:rPr>
          <w:sz w:val="16"/>
        </w:rPr>
        <w:t xml:space="preserve"> in 2100 </w:t>
      </w:r>
      <w:r w:rsidRPr="006E54E9">
        <w:rPr>
          <w:rStyle w:val="StyleUnderline"/>
        </w:rPr>
        <w:t xml:space="preserve">by as much as </w:t>
      </w:r>
      <w:r w:rsidRPr="006E54E9">
        <w:rPr>
          <w:rStyle w:val="Emphasis"/>
          <w:highlight w:val="cyan"/>
        </w:rPr>
        <w:t>1,300 times</w:t>
      </w:r>
      <w:r w:rsidRPr="006E54E9">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6E54E9">
        <w:rPr>
          <w:rStyle w:val="StyleUnderline"/>
        </w:rPr>
        <w:t>studies</w:t>
      </w:r>
      <w:r w:rsidRPr="006E54E9">
        <w:rPr>
          <w:sz w:val="16"/>
        </w:rPr>
        <w:t xml:space="preserve"> that </w:t>
      </w:r>
      <w:r w:rsidRPr="006E54E9">
        <w:rPr>
          <w:rStyle w:val="Emphasis"/>
        </w:rPr>
        <w:t>implausibly</w:t>
      </w:r>
      <w:r w:rsidRPr="006E54E9">
        <w:rPr>
          <w:rStyle w:val="StyleUnderline"/>
        </w:rPr>
        <w:t xml:space="preserve"> assume no society</w:t>
      </w:r>
      <w:r w:rsidRPr="006E54E9">
        <w:rPr>
          <w:sz w:val="16"/>
        </w:rPr>
        <w:t xml:space="preserve"> across the world </w:t>
      </w:r>
      <w:r w:rsidRPr="006E54E9">
        <w:rPr>
          <w:rStyle w:val="StyleUnderline"/>
        </w:rPr>
        <w:t>will make</w:t>
      </w:r>
      <w:r w:rsidRPr="006E54E9">
        <w:rPr>
          <w:sz w:val="16"/>
        </w:rPr>
        <w:t xml:space="preserve"> any </w:t>
      </w:r>
      <w:r w:rsidRPr="006E54E9">
        <w:rPr>
          <w:rStyle w:val="StyleUnderline"/>
        </w:rPr>
        <w:t>adaptation</w:t>
      </w:r>
      <w:r w:rsidRPr="006E54E9">
        <w:rPr>
          <w:sz w:val="16"/>
        </w:rPr>
        <w:t xml:space="preserve"> whatever for the rest of the century. </w:t>
      </w:r>
      <w:r w:rsidRPr="006E54E9">
        <w:rPr>
          <w:rStyle w:val="StyleUnderline"/>
        </w:rPr>
        <w:t xml:space="preserve">This isn’t </w:t>
      </w:r>
      <w:r w:rsidRPr="006E54E9">
        <w:rPr>
          <w:rStyle w:val="Emphasis"/>
        </w:rPr>
        <w:t>reporting</w:t>
      </w:r>
      <w:r w:rsidRPr="006E54E9">
        <w:rPr>
          <w:rStyle w:val="StyleUnderline"/>
        </w:rPr>
        <w:t xml:space="preserve"> but </w:t>
      </w:r>
      <w:r w:rsidRPr="006E54E9">
        <w:rPr>
          <w:rStyle w:val="Emphasis"/>
        </w:rPr>
        <w:t>scaremongering</w:t>
      </w:r>
      <w:r w:rsidRPr="006E54E9">
        <w:rPr>
          <w:sz w:val="16"/>
        </w:rPr>
        <w:t>.</w:t>
      </w:r>
    </w:p>
    <w:p w14:paraId="62FCA16E" w14:textId="77777777" w:rsidR="006F221F" w:rsidRPr="006E54E9" w:rsidRDefault="006F221F" w:rsidP="006F221F">
      <w:pPr>
        <w:rPr>
          <w:sz w:val="16"/>
        </w:rPr>
      </w:pPr>
      <w:r w:rsidRPr="006E54E9">
        <w:rPr>
          <w:sz w:val="16"/>
        </w:rPr>
        <w:t>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6E54E9">
        <w:rPr>
          <w:rStyle w:val="StyleUnderline"/>
          <w:highlight w:val="cyan"/>
        </w:rPr>
        <w:t xml:space="preserve">in </w:t>
      </w:r>
      <w:r w:rsidRPr="006E54E9">
        <w:rPr>
          <w:rStyle w:val="Emphasis"/>
          <w:highlight w:val="cyan"/>
        </w:rPr>
        <w:t>reality</w:t>
      </w:r>
      <w:r w:rsidRPr="006E54E9">
        <w:rPr>
          <w:rStyle w:val="StyleUnderline"/>
        </w:rPr>
        <w:t xml:space="preserve">, societies are </w:t>
      </w:r>
      <w:r w:rsidRPr="006E54E9">
        <w:rPr>
          <w:rStyle w:val="Emphasis"/>
        </w:rPr>
        <w:t>likely</w:t>
      </w:r>
      <w:r w:rsidRPr="006E54E9">
        <w:rPr>
          <w:rStyle w:val="StyleUnderline"/>
        </w:rPr>
        <w:t xml:space="preserve"> to adapt</w:t>
      </w:r>
      <w:r w:rsidRPr="006E54E9">
        <w:rPr>
          <w:sz w:val="16"/>
        </w:rPr>
        <w:t>.”</w:t>
      </w:r>
    </w:p>
    <w:p w14:paraId="10C9D4D4" w14:textId="77777777" w:rsidR="006F221F" w:rsidRPr="006E54E9" w:rsidRDefault="006F221F" w:rsidP="006F221F">
      <w:pPr>
        <w:rPr>
          <w:sz w:val="16"/>
        </w:rPr>
      </w:pPr>
      <w:r w:rsidRPr="006E54E9">
        <w:rPr>
          <w:sz w:val="16"/>
        </w:rPr>
        <w:t xml:space="preserve">By raising the height of dikes, the study shows that </w:t>
      </w:r>
      <w:r w:rsidRPr="006E54E9">
        <w:rPr>
          <w:rStyle w:val="Emphasis"/>
          <w:szCs w:val="26"/>
          <w:highlight w:val="cyan"/>
        </w:rPr>
        <w:t>humanity can negate</w:t>
      </w:r>
      <w:r w:rsidRPr="006E54E9">
        <w:rPr>
          <w:rStyle w:val="Emphasis"/>
          <w:szCs w:val="26"/>
        </w:rPr>
        <w:t xml:space="preserve"> almost </w:t>
      </w:r>
      <w:r w:rsidRPr="006E54E9">
        <w:rPr>
          <w:rStyle w:val="Emphasis"/>
          <w:szCs w:val="26"/>
          <w:highlight w:val="cyan"/>
        </w:rPr>
        <w:t>all</w:t>
      </w:r>
      <w:r w:rsidRPr="006E54E9">
        <w:rPr>
          <w:rStyle w:val="Emphasis"/>
          <w:szCs w:val="26"/>
        </w:rPr>
        <w:t xml:space="preserve"> that terrible projected </w:t>
      </w:r>
      <w:r w:rsidRPr="006E54E9">
        <w:rPr>
          <w:rStyle w:val="Emphasis"/>
          <w:szCs w:val="26"/>
          <w:highlight w:val="cyan"/>
        </w:rPr>
        <w:t>damage</w:t>
      </w:r>
      <w:r w:rsidRPr="006E54E9">
        <w:rPr>
          <w:sz w:val="16"/>
          <w:szCs w:val="26"/>
        </w:rPr>
        <w:t xml:space="preserve"> </w:t>
      </w:r>
      <w:r w:rsidRPr="006E54E9">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29F670A8" w14:textId="77777777" w:rsidR="006F221F" w:rsidRPr="006E54E9" w:rsidRDefault="006F221F" w:rsidP="006F221F">
      <w:pPr>
        <w:rPr>
          <w:sz w:val="16"/>
        </w:rPr>
      </w:pPr>
      <w:r w:rsidRPr="006E54E9">
        <w:rPr>
          <w:sz w:val="16"/>
        </w:rPr>
        <w:t xml:space="preserve">Adaptation is much more effective than climate regulations at staving off flood risks. Compare the two types of policies in isolation. Without any climate mitigation to help, dikes would still safeguard more than 99.99% of the flood victims you’d see if global warming </w:t>
      </w:r>
      <w:proofErr w:type="gramStart"/>
      <w:r w:rsidRPr="006E54E9">
        <w:rPr>
          <w:sz w:val="16"/>
        </w:rPr>
        <w:t>continued on</w:t>
      </w:r>
      <w:proofErr w:type="gramEnd"/>
      <w:r w:rsidRPr="006E54E9">
        <w:rPr>
          <w:sz w:val="16"/>
        </w:rPr>
        <w:t xml:space="preserve">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6E4C93E0" w14:textId="77777777" w:rsidR="006F221F" w:rsidRPr="006E54E9" w:rsidRDefault="006F221F" w:rsidP="006F221F">
      <w:pPr>
        <w:rPr>
          <w:sz w:val="16"/>
        </w:rPr>
      </w:pPr>
      <w:r w:rsidRPr="006E54E9">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0AD1F715" w14:textId="77777777" w:rsidR="006F221F" w:rsidRPr="006E54E9" w:rsidRDefault="006F221F" w:rsidP="006F221F">
      <w:pPr>
        <w:rPr>
          <w:sz w:val="16"/>
        </w:rPr>
      </w:pPr>
      <w:r w:rsidRPr="006E54E9">
        <w:rPr>
          <w:sz w:val="16"/>
        </w:rPr>
        <w:t xml:space="preserve">You don’t have to portend doom to take climate change seriously. </w:t>
      </w:r>
      <w:r w:rsidRPr="006E54E9">
        <w:rPr>
          <w:rStyle w:val="StyleUnderline"/>
          <w:highlight w:val="cyan"/>
        </w:rPr>
        <w:t>Ignoring</w:t>
      </w:r>
      <w:r w:rsidRPr="006E54E9">
        <w:rPr>
          <w:rStyle w:val="StyleUnderline"/>
        </w:rPr>
        <w:t xml:space="preserve"> the benefits of </w:t>
      </w:r>
      <w:r w:rsidRPr="006E54E9">
        <w:rPr>
          <w:rStyle w:val="StyleUnderline"/>
          <w:highlight w:val="cyan"/>
        </w:rPr>
        <w:t>adaptation</w:t>
      </w:r>
      <w:r w:rsidRPr="006E54E9">
        <w:rPr>
          <w:rStyle w:val="StyleUnderline"/>
        </w:rPr>
        <w:t xml:space="preserve"> may make for better headlines, but it </w:t>
      </w:r>
      <w:r w:rsidRPr="006E54E9">
        <w:rPr>
          <w:rStyle w:val="Emphasis"/>
          <w:highlight w:val="cyan"/>
        </w:rPr>
        <w:t>badly misinforms</w:t>
      </w:r>
      <w:r w:rsidRPr="006E54E9">
        <w:rPr>
          <w:rStyle w:val="StyleUnderline"/>
        </w:rPr>
        <w:t xml:space="preserve"> readers</w:t>
      </w:r>
      <w:r w:rsidRPr="006E54E9">
        <w:rPr>
          <w:sz w:val="16"/>
        </w:rPr>
        <w:t>.</w:t>
      </w:r>
    </w:p>
    <w:p w14:paraId="34009A1A" w14:textId="77777777" w:rsidR="006F221F" w:rsidRPr="006E54E9" w:rsidRDefault="006F221F" w:rsidP="006F221F">
      <w:pPr>
        <w:pStyle w:val="Heading4"/>
      </w:pPr>
      <w:r w:rsidRPr="006E54E9">
        <w:lastRenderedPageBreak/>
        <w:t xml:space="preserve">Even </w:t>
      </w:r>
      <w:r w:rsidRPr="006E54E9">
        <w:rPr>
          <w:u w:val="single"/>
        </w:rPr>
        <w:t>extreme</w:t>
      </w:r>
      <w:r w:rsidRPr="006E54E9">
        <w:t xml:space="preserve"> emissions won’t cause extinction.</w:t>
      </w:r>
    </w:p>
    <w:p w14:paraId="16249723" w14:textId="77777777" w:rsidR="006F221F" w:rsidRPr="006E54E9" w:rsidRDefault="006F221F" w:rsidP="006F221F">
      <w:r w:rsidRPr="006E54E9">
        <w:rPr>
          <w:rStyle w:val="Style13ptBold"/>
        </w:rPr>
        <w:t>Ord ’20</w:t>
      </w:r>
      <w:r>
        <w:rPr>
          <w:rStyle w:val="Style13ptBold"/>
        </w:rPr>
        <w:t>---</w:t>
      </w:r>
      <w:r w:rsidRPr="006E54E9">
        <w:t xml:space="preserve">Dr Toby; Senior Research Fellow in Philosophy at Oxford University, DPhil in Philosophy from the University of Oxford. 2020; “The Precipice: Existential Risk and the Future of Humanity”; </w:t>
      </w:r>
      <w:r w:rsidRPr="006E54E9">
        <w:rPr>
          <w:i/>
          <w:iCs/>
        </w:rPr>
        <w:t>Hachette Books</w:t>
      </w:r>
      <w:r w:rsidRPr="006E54E9">
        <w:t>; Accessed Online via University of Michigan Libraries</w:t>
      </w:r>
    </w:p>
    <w:p w14:paraId="14C6DC54" w14:textId="77777777" w:rsidR="006F221F" w:rsidRPr="006E54E9" w:rsidRDefault="006F221F" w:rsidP="006F221F">
      <w:pPr>
        <w:rPr>
          <w:sz w:val="16"/>
        </w:rPr>
      </w:pPr>
      <w:r w:rsidRPr="006E54E9">
        <w:rPr>
          <w:sz w:val="16"/>
        </w:rPr>
        <w:t xml:space="preserve">But the purpose of this chapter is finding and assessing threats that pose a direct existential risk to humanity. </w:t>
      </w:r>
      <w:r w:rsidRPr="006E54E9">
        <w:rPr>
          <w:rStyle w:val="StyleUnderline"/>
          <w:highlight w:val="cyan"/>
        </w:rPr>
        <w:t>Even at</w:t>
      </w:r>
      <w:r w:rsidRPr="006E54E9">
        <w:rPr>
          <w:sz w:val="16"/>
        </w:rPr>
        <w:t xml:space="preserve"> such </w:t>
      </w:r>
      <w:r w:rsidRPr="006E54E9">
        <w:rPr>
          <w:rStyle w:val="Emphasis"/>
          <w:highlight w:val="cyan"/>
        </w:rPr>
        <w:t>extreme levels</w:t>
      </w:r>
      <w:r w:rsidRPr="006E54E9">
        <w:rPr>
          <w:sz w:val="16"/>
        </w:rPr>
        <w:t xml:space="preserve"> of warming, </w:t>
      </w:r>
      <w:r w:rsidRPr="006E54E9">
        <w:rPr>
          <w:rStyle w:val="StyleUnderline"/>
        </w:rPr>
        <w:t>it is difficult to see exactly how climate change could do so</w:t>
      </w:r>
      <w:r w:rsidRPr="006E54E9">
        <w:rPr>
          <w:sz w:val="16"/>
        </w:rPr>
        <w:t xml:space="preserve">. Major </w:t>
      </w:r>
      <w:r w:rsidRPr="006E54E9">
        <w:rPr>
          <w:rStyle w:val="StyleUnderline"/>
        </w:rPr>
        <w:t>effects</w:t>
      </w:r>
      <w:r w:rsidRPr="006E54E9">
        <w:rPr>
          <w:sz w:val="16"/>
        </w:rPr>
        <w:t xml:space="preserve"> of climate change </w:t>
      </w:r>
      <w:r w:rsidRPr="006E54E9">
        <w:rPr>
          <w:rStyle w:val="StyleUnderline"/>
        </w:rPr>
        <w:t xml:space="preserve">include reduced </w:t>
      </w:r>
      <w:r w:rsidRPr="006E54E9">
        <w:rPr>
          <w:rStyle w:val="Emphasis"/>
        </w:rPr>
        <w:t>ag</w:t>
      </w:r>
      <w:r w:rsidRPr="006E54E9">
        <w:rPr>
          <w:sz w:val="16"/>
        </w:rPr>
        <w:t xml:space="preserve">ricultural </w:t>
      </w:r>
      <w:r w:rsidRPr="006E54E9">
        <w:rPr>
          <w:rStyle w:val="StyleUnderline"/>
        </w:rPr>
        <w:t>yields, sea level rises, water scarcity, increased</w:t>
      </w:r>
      <w:r w:rsidRPr="006E54E9">
        <w:rPr>
          <w:sz w:val="16"/>
        </w:rPr>
        <w:t xml:space="preserve"> tropical </w:t>
      </w:r>
      <w:r w:rsidRPr="006E54E9">
        <w:rPr>
          <w:rStyle w:val="StyleUnderline"/>
        </w:rPr>
        <w:t>diseases, ocean acidification and</w:t>
      </w:r>
      <w:r w:rsidRPr="006E54E9">
        <w:rPr>
          <w:sz w:val="16"/>
        </w:rPr>
        <w:t xml:space="preserve"> the </w:t>
      </w:r>
      <w:r w:rsidRPr="006E54E9">
        <w:rPr>
          <w:rStyle w:val="StyleUnderline"/>
        </w:rPr>
        <w:t>collapse of the Gulf Stream</w:t>
      </w:r>
      <w:r w:rsidRPr="006E54E9">
        <w:rPr>
          <w:sz w:val="16"/>
        </w:rPr>
        <w:t xml:space="preserve">. While extremely important when assessing the overall risks of climate change, </w:t>
      </w:r>
      <w:r w:rsidRPr="006E54E9">
        <w:rPr>
          <w:rStyle w:val="Emphasis"/>
          <w:highlight w:val="cyan"/>
        </w:rPr>
        <w:t>none</w:t>
      </w:r>
      <w:r w:rsidRPr="006E54E9">
        <w:rPr>
          <w:sz w:val="16"/>
        </w:rPr>
        <w:t xml:space="preserve"> of these </w:t>
      </w:r>
      <w:r w:rsidRPr="006E54E9">
        <w:rPr>
          <w:rStyle w:val="Emphasis"/>
          <w:highlight w:val="cyan"/>
        </w:rPr>
        <w:t>threaten extinction</w:t>
      </w:r>
      <w:r w:rsidRPr="006E54E9">
        <w:rPr>
          <w:sz w:val="16"/>
        </w:rPr>
        <w:t xml:space="preserve"> or irrevocable collapse.</w:t>
      </w:r>
    </w:p>
    <w:p w14:paraId="2BFF485A" w14:textId="77777777" w:rsidR="006F221F" w:rsidRPr="006E54E9" w:rsidRDefault="006F221F" w:rsidP="006F221F">
      <w:pPr>
        <w:rPr>
          <w:sz w:val="16"/>
        </w:rPr>
      </w:pPr>
      <w:r w:rsidRPr="006E54E9">
        <w:rPr>
          <w:rStyle w:val="StyleUnderline"/>
          <w:highlight w:val="cyan"/>
        </w:rPr>
        <w:t>Crops are</w:t>
      </w:r>
      <w:r w:rsidRPr="006E54E9">
        <w:rPr>
          <w:sz w:val="16"/>
        </w:rPr>
        <w:t xml:space="preserve"> very sensitive to reductions in temperature (due to frosts), but </w:t>
      </w:r>
      <w:r w:rsidRPr="006E54E9">
        <w:rPr>
          <w:rStyle w:val="StyleUnderline"/>
          <w:highlight w:val="cyan"/>
        </w:rPr>
        <w:t>less sensitive</w:t>
      </w:r>
      <w:r w:rsidRPr="006E54E9">
        <w:rPr>
          <w:rStyle w:val="StyleUnderline"/>
        </w:rPr>
        <w:t xml:space="preserve"> to increases</w:t>
      </w:r>
      <w:r w:rsidRPr="006E54E9">
        <w:rPr>
          <w:sz w:val="16"/>
        </w:rPr>
        <w:t xml:space="preserve">. By all appearances </w:t>
      </w:r>
      <w:r w:rsidRPr="006E54E9">
        <w:rPr>
          <w:rStyle w:val="StyleUnderline"/>
          <w:highlight w:val="cyan"/>
        </w:rPr>
        <w:t>we would</w:t>
      </w:r>
      <w:r w:rsidRPr="006E54E9">
        <w:rPr>
          <w:rStyle w:val="StyleUnderline"/>
        </w:rPr>
        <w:t xml:space="preserve"> </w:t>
      </w:r>
      <w:r w:rsidRPr="006E54E9">
        <w:rPr>
          <w:rStyle w:val="Emphasis"/>
        </w:rPr>
        <w:t xml:space="preserve">still </w:t>
      </w:r>
      <w:r w:rsidRPr="006E54E9">
        <w:rPr>
          <w:rStyle w:val="Emphasis"/>
          <w:highlight w:val="cyan"/>
        </w:rPr>
        <w:t>have food</w:t>
      </w:r>
      <w:r w:rsidRPr="006E54E9">
        <w:rPr>
          <w:sz w:val="16"/>
        </w:rPr>
        <w:t xml:space="preserve"> to support civilization.85 </w:t>
      </w:r>
      <w:r w:rsidRPr="006E54E9">
        <w:rPr>
          <w:rStyle w:val="StyleUnderline"/>
          <w:highlight w:val="cyan"/>
        </w:rPr>
        <w:t xml:space="preserve">Even if sea levels rose </w:t>
      </w:r>
      <w:r w:rsidRPr="006E54E9">
        <w:rPr>
          <w:rStyle w:val="Emphasis"/>
          <w:highlight w:val="cyan"/>
        </w:rPr>
        <w:t>hundreds of meters</w:t>
      </w:r>
      <w:r w:rsidRPr="006E54E9">
        <w:rPr>
          <w:sz w:val="16"/>
        </w:rPr>
        <w:t xml:space="preserve"> (over centuries), </w:t>
      </w:r>
      <w:r w:rsidRPr="006E54E9">
        <w:rPr>
          <w:rStyle w:val="Emphasis"/>
          <w:highlight w:val="cyan"/>
        </w:rPr>
        <w:t>most</w:t>
      </w:r>
      <w:r w:rsidRPr="006E54E9">
        <w:rPr>
          <w:rStyle w:val="StyleUnderline"/>
        </w:rPr>
        <w:t xml:space="preserve"> of the Earth’s </w:t>
      </w:r>
      <w:r w:rsidRPr="006E54E9">
        <w:rPr>
          <w:rStyle w:val="StyleUnderline"/>
          <w:highlight w:val="cyan"/>
        </w:rPr>
        <w:t>land</w:t>
      </w:r>
      <w:r w:rsidRPr="006E54E9">
        <w:rPr>
          <w:rStyle w:val="StyleUnderline"/>
        </w:rPr>
        <w:t xml:space="preserve"> area would </w:t>
      </w:r>
      <w:r w:rsidRPr="006E54E9">
        <w:rPr>
          <w:rStyle w:val="StyleUnderline"/>
          <w:highlight w:val="cyan"/>
        </w:rPr>
        <w:t>remain</w:t>
      </w:r>
      <w:r w:rsidRPr="006E54E9">
        <w:rPr>
          <w:sz w:val="16"/>
        </w:rPr>
        <w:t xml:space="preserve">. Similarly, while some areas might conceivably become uninhabitable due to water scarcity, other areas will have increased rainfall. </w:t>
      </w:r>
      <w:r w:rsidRPr="006E54E9">
        <w:rPr>
          <w:rStyle w:val="StyleUnderline"/>
        </w:rPr>
        <w:t>More</w:t>
      </w:r>
      <w:r w:rsidRPr="006E54E9">
        <w:rPr>
          <w:sz w:val="16"/>
        </w:rPr>
        <w:t xml:space="preserve"> areas </w:t>
      </w:r>
      <w:r w:rsidRPr="006E54E9">
        <w:rPr>
          <w:rStyle w:val="StyleUnderline"/>
        </w:rPr>
        <w:t>may become susceptible to tropical diseases, but</w:t>
      </w:r>
      <w:r w:rsidRPr="006E54E9">
        <w:rPr>
          <w:sz w:val="16"/>
        </w:rPr>
        <w:t xml:space="preserve"> we need only </w:t>
      </w:r>
      <w:r w:rsidRPr="006E54E9">
        <w:rPr>
          <w:rStyle w:val="StyleUnderline"/>
        </w:rPr>
        <w:t xml:space="preserve">look to the tropics to see civilization </w:t>
      </w:r>
      <w:r w:rsidRPr="006E54E9">
        <w:rPr>
          <w:rStyle w:val="Emphasis"/>
        </w:rPr>
        <w:t>flourish</w:t>
      </w:r>
      <w:r w:rsidRPr="006E54E9">
        <w:rPr>
          <w:sz w:val="16"/>
        </w:rPr>
        <w:t xml:space="preserve"> despite this. The main effect of a collapse of the system of Atlantic Ocean currents that includes the Gulf Stream is a 2°C cooling of Europe—something that poses no permanent threat to global civilization. </w:t>
      </w:r>
    </w:p>
    <w:p w14:paraId="7B876342" w14:textId="77777777" w:rsidR="006F221F" w:rsidRPr="006E54E9" w:rsidRDefault="006F221F" w:rsidP="006F221F">
      <w:pPr>
        <w:rPr>
          <w:sz w:val="16"/>
        </w:rPr>
      </w:pPr>
      <w:r w:rsidRPr="006E54E9">
        <w:rPr>
          <w:sz w:val="16"/>
        </w:rPr>
        <w:t xml:space="preserve">From an existential risk perspective, </w:t>
      </w:r>
      <w:r w:rsidRPr="006E54E9">
        <w:rPr>
          <w:rStyle w:val="StyleUnderline"/>
        </w:rPr>
        <w:t>a</w:t>
      </w:r>
      <w:r w:rsidRPr="006E54E9">
        <w:rPr>
          <w:sz w:val="16"/>
        </w:rPr>
        <w:t xml:space="preserve"> more serious </w:t>
      </w:r>
      <w:r w:rsidRPr="006E54E9">
        <w:rPr>
          <w:rStyle w:val="StyleUnderline"/>
        </w:rPr>
        <w:t>concern is that the high temperatures</w:t>
      </w:r>
      <w:r w:rsidRPr="006E54E9">
        <w:rPr>
          <w:sz w:val="16"/>
        </w:rPr>
        <w:t xml:space="preserve"> (and the rapidity of their change) </w:t>
      </w:r>
      <w:r w:rsidRPr="006E54E9">
        <w:rPr>
          <w:rStyle w:val="StyleUnderline"/>
        </w:rPr>
        <w:t>might cause a large loss of biodiversity and subsequent ecosystem collapse</w:t>
      </w:r>
      <w:r w:rsidRPr="006E54E9">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6E54E9">
        <w:rPr>
          <w:rStyle w:val="StyleUnderline"/>
        </w:rPr>
        <w:t xml:space="preserve">Yet the evidence is </w:t>
      </w:r>
      <w:r w:rsidRPr="006E54E9">
        <w:rPr>
          <w:rStyle w:val="Emphasis"/>
        </w:rPr>
        <w:t>mixed</w:t>
      </w:r>
      <w:r w:rsidRPr="006E54E9">
        <w:rPr>
          <w:rStyle w:val="StyleUnderline"/>
        </w:rPr>
        <w:t xml:space="preserve">. For when we look at many of the </w:t>
      </w:r>
      <w:r w:rsidRPr="006E54E9">
        <w:rPr>
          <w:rStyle w:val="Emphasis"/>
          <w:highlight w:val="cyan"/>
        </w:rPr>
        <w:t>past cases</w:t>
      </w:r>
      <w:r w:rsidRPr="006E54E9">
        <w:rPr>
          <w:rStyle w:val="StyleUnderline"/>
          <w:highlight w:val="cyan"/>
        </w:rPr>
        <w:t xml:space="preserve"> of</w:t>
      </w:r>
      <w:r w:rsidRPr="006E54E9">
        <w:rPr>
          <w:rStyle w:val="StyleUnderline"/>
        </w:rPr>
        <w:t xml:space="preserve"> extremely </w:t>
      </w:r>
      <w:r w:rsidRPr="006E54E9">
        <w:rPr>
          <w:rStyle w:val="StyleUnderline"/>
          <w:highlight w:val="cyan"/>
        </w:rPr>
        <w:t>high</w:t>
      </w:r>
      <w:r w:rsidRPr="006E54E9">
        <w:rPr>
          <w:rStyle w:val="StyleUnderline"/>
        </w:rPr>
        <w:t xml:space="preserve"> global </w:t>
      </w:r>
      <w:r w:rsidRPr="006E54E9">
        <w:rPr>
          <w:rStyle w:val="Emphasis"/>
          <w:highlight w:val="cyan"/>
        </w:rPr>
        <w:t>temp</w:t>
      </w:r>
      <w:r w:rsidRPr="006E54E9">
        <w:rPr>
          <w:rStyle w:val="StyleUnderline"/>
        </w:rPr>
        <w:t>erature</w:t>
      </w:r>
      <w:r w:rsidRPr="006E54E9">
        <w:rPr>
          <w:rStyle w:val="Emphasis"/>
          <w:highlight w:val="cyan"/>
        </w:rPr>
        <w:t>s</w:t>
      </w:r>
      <w:r w:rsidRPr="006E54E9">
        <w:rPr>
          <w:rStyle w:val="StyleUnderline"/>
        </w:rPr>
        <w:t xml:space="preserve"> or extremely rapid </w:t>
      </w:r>
      <w:proofErr w:type="gramStart"/>
      <w:r w:rsidRPr="006E54E9">
        <w:rPr>
          <w:rStyle w:val="StyleUnderline"/>
        </w:rPr>
        <w:t>warming</w:t>
      </w:r>
      <w:proofErr w:type="gramEnd"/>
      <w:r w:rsidRPr="006E54E9">
        <w:rPr>
          <w:rStyle w:val="StyleUnderline"/>
        </w:rPr>
        <w:t xml:space="preserve"> we </w:t>
      </w:r>
      <w:r w:rsidRPr="006E54E9">
        <w:rPr>
          <w:rStyle w:val="Emphasis"/>
          <w:highlight w:val="cyan"/>
        </w:rPr>
        <w:t>don’t see</w:t>
      </w:r>
      <w:r w:rsidRPr="006E54E9">
        <w:rPr>
          <w:rStyle w:val="StyleUnderline"/>
          <w:highlight w:val="cyan"/>
        </w:rPr>
        <w:t xml:space="preserve"> a</w:t>
      </w:r>
      <w:r w:rsidRPr="006E54E9">
        <w:rPr>
          <w:rStyle w:val="StyleUnderline"/>
        </w:rPr>
        <w:t xml:space="preserve"> corresponding </w:t>
      </w:r>
      <w:r w:rsidRPr="006E54E9">
        <w:rPr>
          <w:rStyle w:val="StyleUnderline"/>
          <w:highlight w:val="cyan"/>
        </w:rPr>
        <w:t xml:space="preserve">loss of </w:t>
      </w:r>
      <w:r w:rsidRPr="006E54E9">
        <w:rPr>
          <w:rStyle w:val="Emphasis"/>
          <w:highlight w:val="cyan"/>
        </w:rPr>
        <w:t>biod</w:t>
      </w:r>
      <w:r w:rsidRPr="006E54E9">
        <w:rPr>
          <w:rStyle w:val="StyleUnderline"/>
        </w:rPr>
        <w:t>iversity</w:t>
      </w:r>
      <w:r w:rsidRPr="006E54E9">
        <w:rPr>
          <w:sz w:val="16"/>
        </w:rPr>
        <w:t xml:space="preserve">.87 </w:t>
      </w:r>
    </w:p>
    <w:p w14:paraId="13F7CE85" w14:textId="77777777" w:rsidR="006F221F" w:rsidRPr="006E54E9" w:rsidRDefault="006F221F" w:rsidP="006F221F">
      <w:pPr>
        <w:rPr>
          <w:sz w:val="16"/>
        </w:rPr>
      </w:pPr>
      <w:r w:rsidRPr="006E54E9">
        <w:rPr>
          <w:sz w:val="16"/>
        </w:rPr>
        <w:t>[FOOTNOTE]</w:t>
      </w:r>
    </w:p>
    <w:p w14:paraId="24BA7B64" w14:textId="77777777" w:rsidR="006F221F" w:rsidRPr="006E54E9" w:rsidRDefault="006F221F" w:rsidP="006F221F">
      <w:pPr>
        <w:rPr>
          <w:sz w:val="16"/>
        </w:rPr>
      </w:pPr>
      <w:r w:rsidRPr="006E54E9">
        <w:rPr>
          <w:rStyle w:val="StyleUnderline"/>
        </w:rPr>
        <w:t xml:space="preserve">We don’t see such biodiversity loss in the </w:t>
      </w:r>
      <w:r w:rsidRPr="006E54E9">
        <w:rPr>
          <w:rStyle w:val="Emphasis"/>
        </w:rPr>
        <w:t>12°C warmer climate</w:t>
      </w:r>
      <w:r w:rsidRPr="006E54E9">
        <w:rPr>
          <w:rStyle w:val="StyleUnderline"/>
        </w:rPr>
        <w:t xml:space="preserve"> </w:t>
      </w:r>
      <w:r w:rsidRPr="006E54E9">
        <w:rPr>
          <w:rStyle w:val="StyleUnderline"/>
          <w:highlight w:val="cyan"/>
        </w:rPr>
        <w:t>of the</w:t>
      </w:r>
      <w:r w:rsidRPr="006E54E9">
        <w:rPr>
          <w:rStyle w:val="StyleUnderline"/>
        </w:rPr>
        <w:t xml:space="preserve"> </w:t>
      </w:r>
      <w:r w:rsidRPr="006E54E9">
        <w:rPr>
          <w:rStyle w:val="Emphasis"/>
        </w:rPr>
        <w:t xml:space="preserve">early </w:t>
      </w:r>
      <w:r w:rsidRPr="006E54E9">
        <w:rPr>
          <w:rStyle w:val="Emphasis"/>
          <w:highlight w:val="cyan"/>
        </w:rPr>
        <w:t>Eocene</w:t>
      </w:r>
      <w:r w:rsidRPr="006E54E9">
        <w:rPr>
          <w:rStyle w:val="StyleUnderline"/>
          <w:highlight w:val="cyan"/>
        </w:rPr>
        <w:t>, nor</w:t>
      </w:r>
      <w:r w:rsidRPr="006E54E9">
        <w:rPr>
          <w:rStyle w:val="StyleUnderline"/>
        </w:rPr>
        <w:t xml:space="preserve"> the rapid global change of the </w:t>
      </w:r>
      <w:r w:rsidRPr="006E54E9">
        <w:rPr>
          <w:rStyle w:val="Emphasis"/>
          <w:highlight w:val="cyan"/>
        </w:rPr>
        <w:t>PETM</w:t>
      </w:r>
      <w:r w:rsidRPr="006E54E9">
        <w:rPr>
          <w:rStyle w:val="StyleUnderline"/>
        </w:rPr>
        <w:t xml:space="preserve">, nor in rapid </w:t>
      </w:r>
      <w:r w:rsidRPr="006E54E9">
        <w:rPr>
          <w:rStyle w:val="Emphasis"/>
        </w:rPr>
        <w:t>regional</w:t>
      </w:r>
      <w:r w:rsidRPr="006E54E9">
        <w:rPr>
          <w:rStyle w:val="StyleUnderline"/>
        </w:rPr>
        <w:t xml:space="preserve"> changes of climate</w:t>
      </w:r>
      <w:r w:rsidRPr="006E54E9">
        <w:rPr>
          <w:sz w:val="16"/>
        </w:rPr>
        <w:t xml:space="preserve">. Willis et al. (2010) state: “We argue that although the underlying mechanisms responsible for these past changes in climate were very different (i.e. natural processes rather than anthropogenic), </w:t>
      </w:r>
      <w:r w:rsidRPr="006E54E9">
        <w:rPr>
          <w:rStyle w:val="StyleUnderline"/>
        </w:rPr>
        <w:t xml:space="preserve">the rates and magnitude of climate change are </w:t>
      </w:r>
      <w:proofErr w:type="gramStart"/>
      <w:r w:rsidRPr="006E54E9">
        <w:rPr>
          <w:rStyle w:val="StyleUnderline"/>
        </w:rPr>
        <w:t>similar to</w:t>
      </w:r>
      <w:proofErr w:type="gramEnd"/>
      <w:r w:rsidRPr="006E54E9">
        <w:rPr>
          <w:rStyle w:val="StyleUnderline"/>
        </w:rPr>
        <w:t xml:space="preserve"> those predicted for the future and therefore potentially </w:t>
      </w:r>
      <w:r w:rsidRPr="006E54E9">
        <w:rPr>
          <w:rStyle w:val="Emphasis"/>
        </w:rPr>
        <w:t>relevant</w:t>
      </w:r>
      <w:r w:rsidRPr="006E54E9">
        <w:rPr>
          <w:rStyle w:val="StyleUnderline"/>
        </w:rPr>
        <w:t xml:space="preserve"> to understanding future biotic response. What emerges from these past records is evidence for </w:t>
      </w:r>
      <w:r w:rsidRPr="006E54E9">
        <w:rPr>
          <w:rStyle w:val="Emphasis"/>
        </w:rPr>
        <w:t>rapid community turnover</w:t>
      </w:r>
      <w:r w:rsidRPr="006E54E9">
        <w:rPr>
          <w:rStyle w:val="StyleUnderline"/>
        </w:rPr>
        <w:t xml:space="preserve">, </w:t>
      </w:r>
      <w:r w:rsidRPr="006E54E9">
        <w:rPr>
          <w:rStyle w:val="Emphasis"/>
        </w:rPr>
        <w:t>migrations</w:t>
      </w:r>
      <w:r w:rsidRPr="006E54E9">
        <w:rPr>
          <w:rStyle w:val="StyleUnderline"/>
        </w:rPr>
        <w:t xml:space="preserve">, </w:t>
      </w:r>
      <w:r w:rsidRPr="006E54E9">
        <w:rPr>
          <w:rStyle w:val="Emphasis"/>
        </w:rPr>
        <w:t>development</w:t>
      </w:r>
      <w:r w:rsidRPr="006E54E9">
        <w:rPr>
          <w:rStyle w:val="StyleUnderline"/>
        </w:rPr>
        <w:t xml:space="preserve"> of novel ecosystems and thresholds from one stable ecosystem state to another, but </w:t>
      </w:r>
      <w:r w:rsidRPr="006E54E9">
        <w:rPr>
          <w:rStyle w:val="StyleUnderline"/>
          <w:highlight w:val="cyan"/>
        </w:rPr>
        <w:t xml:space="preserve">there is </w:t>
      </w:r>
      <w:r w:rsidRPr="006E54E9">
        <w:rPr>
          <w:rStyle w:val="Emphasis"/>
          <w:highlight w:val="cyan"/>
        </w:rPr>
        <w:t>very little ev</w:t>
      </w:r>
      <w:r w:rsidRPr="006E54E9">
        <w:rPr>
          <w:rStyle w:val="Emphasis"/>
        </w:rPr>
        <w:t>idence</w:t>
      </w:r>
      <w:r w:rsidRPr="006E54E9">
        <w:rPr>
          <w:rStyle w:val="StyleUnderline"/>
        </w:rPr>
        <w:t xml:space="preserve"> </w:t>
      </w:r>
      <w:r w:rsidRPr="006E54E9">
        <w:rPr>
          <w:rStyle w:val="StyleUnderline"/>
          <w:highlight w:val="cyan"/>
        </w:rPr>
        <w:t xml:space="preserve">for </w:t>
      </w:r>
      <w:r w:rsidRPr="006E54E9">
        <w:rPr>
          <w:rStyle w:val="Emphasis"/>
          <w:highlight w:val="cyan"/>
        </w:rPr>
        <w:t>broad</w:t>
      </w:r>
      <w:r w:rsidRPr="006E54E9">
        <w:rPr>
          <w:rStyle w:val="Emphasis"/>
        </w:rPr>
        <w:t xml:space="preserve">-scale </w:t>
      </w:r>
      <w:r w:rsidRPr="006E54E9">
        <w:rPr>
          <w:rStyle w:val="Emphasis"/>
          <w:highlight w:val="cyan"/>
        </w:rPr>
        <w:t>extinctions</w:t>
      </w:r>
      <w:r w:rsidRPr="006E54E9">
        <w:rPr>
          <w:rStyle w:val="StyleUnderline"/>
          <w:highlight w:val="cyan"/>
        </w:rPr>
        <w:t xml:space="preserve"> due to</w:t>
      </w:r>
      <w:r w:rsidRPr="006E54E9">
        <w:rPr>
          <w:rStyle w:val="StyleUnderline"/>
        </w:rPr>
        <w:t xml:space="preserve"> a </w:t>
      </w:r>
      <w:r w:rsidRPr="006E54E9">
        <w:rPr>
          <w:rStyle w:val="StyleUnderline"/>
          <w:highlight w:val="cyan"/>
        </w:rPr>
        <w:t>warming</w:t>
      </w:r>
      <w:r w:rsidRPr="006E54E9">
        <w:rPr>
          <w:rStyle w:val="StyleUnderline"/>
        </w:rPr>
        <w:t xml:space="preserve"> world.” There are similar conclusions in </w:t>
      </w:r>
      <w:r w:rsidRPr="006E54E9">
        <w:rPr>
          <w:rStyle w:val="Emphasis"/>
        </w:rPr>
        <w:t>Botkin</w:t>
      </w:r>
      <w:r w:rsidRPr="006E54E9">
        <w:rPr>
          <w:sz w:val="16"/>
        </w:rPr>
        <w:t xml:space="preserve"> et al. (2007), </w:t>
      </w:r>
      <w:r w:rsidRPr="006E54E9">
        <w:rPr>
          <w:rStyle w:val="Emphasis"/>
        </w:rPr>
        <w:t>Dawson</w:t>
      </w:r>
      <w:r w:rsidRPr="006E54E9">
        <w:rPr>
          <w:sz w:val="16"/>
        </w:rPr>
        <w:t xml:space="preserve"> et al. (2011), </w:t>
      </w:r>
      <w:r w:rsidRPr="006E54E9">
        <w:rPr>
          <w:rStyle w:val="Emphasis"/>
        </w:rPr>
        <w:t>Hof</w:t>
      </w:r>
      <w:r w:rsidRPr="006E54E9">
        <w:rPr>
          <w:sz w:val="16"/>
        </w:rPr>
        <w:t xml:space="preserve"> et al. (2011) </w:t>
      </w:r>
      <w:r w:rsidRPr="006E54E9">
        <w:rPr>
          <w:rStyle w:val="StyleUnderline"/>
        </w:rPr>
        <w:t xml:space="preserve">and </w:t>
      </w:r>
      <w:r w:rsidRPr="006E54E9">
        <w:rPr>
          <w:rStyle w:val="Emphasis"/>
        </w:rPr>
        <w:t>Willis &amp; MacDonald</w:t>
      </w:r>
      <w:r w:rsidRPr="006E54E9">
        <w:rPr>
          <w:sz w:val="16"/>
        </w:rPr>
        <w:t xml:space="preserve"> (2011). The best evidence of warming causing extinction may be from the end-Permian mass extinction, which may have been associated with large-scale warming (see note 91 to this chapter).</w:t>
      </w:r>
    </w:p>
    <w:p w14:paraId="211C7236" w14:textId="77777777" w:rsidR="006F221F" w:rsidRPr="006E54E9" w:rsidRDefault="006F221F" w:rsidP="006F221F">
      <w:pPr>
        <w:rPr>
          <w:sz w:val="16"/>
        </w:rPr>
      </w:pPr>
      <w:r w:rsidRPr="006E54E9">
        <w:rPr>
          <w:sz w:val="16"/>
        </w:rPr>
        <w:t>[END FOOTNOTE]</w:t>
      </w:r>
    </w:p>
    <w:p w14:paraId="5B565503" w14:textId="77777777" w:rsidR="006F221F" w:rsidRPr="006E54E9" w:rsidRDefault="006F221F" w:rsidP="006F221F">
      <w:pPr>
        <w:rPr>
          <w:sz w:val="16"/>
        </w:rPr>
      </w:pPr>
      <w:proofErr w:type="gramStart"/>
      <w:r w:rsidRPr="006E54E9">
        <w:rPr>
          <w:sz w:val="16"/>
        </w:rPr>
        <w:t>So</w:t>
      </w:r>
      <w:proofErr w:type="gramEnd"/>
      <w:r w:rsidRPr="006E54E9">
        <w:rPr>
          <w:sz w:val="16"/>
        </w:rPr>
        <w:t xml:space="preserve"> </w:t>
      </w:r>
      <w:r w:rsidRPr="006E54E9">
        <w:rPr>
          <w:rStyle w:val="StyleUnderline"/>
        </w:rPr>
        <w:t xml:space="preserve">the </w:t>
      </w:r>
      <w:r w:rsidRPr="006E54E9">
        <w:rPr>
          <w:rStyle w:val="StyleUnderline"/>
          <w:highlight w:val="cyan"/>
        </w:rPr>
        <w:t>most important</w:t>
      </w:r>
      <w:r w:rsidRPr="006E54E9">
        <w:rPr>
          <w:rStyle w:val="StyleUnderline"/>
        </w:rPr>
        <w:t xml:space="preserve"> known effect of climate change from the perspective of direct existential risk </w:t>
      </w:r>
      <w:r w:rsidRPr="006E54E9">
        <w:rPr>
          <w:rStyle w:val="StyleUnderline"/>
          <w:highlight w:val="cyan"/>
        </w:rPr>
        <w:t>is</w:t>
      </w:r>
      <w:r w:rsidRPr="006E54E9">
        <w:rPr>
          <w:sz w:val="16"/>
        </w:rPr>
        <w:t xml:space="preserve"> probably the most obvious: </w:t>
      </w:r>
      <w:r w:rsidRPr="006E54E9">
        <w:rPr>
          <w:rStyle w:val="Emphasis"/>
          <w:highlight w:val="cyan"/>
        </w:rPr>
        <w:t>heat stress</w:t>
      </w:r>
      <w:r w:rsidRPr="006E54E9">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1A08344D" w14:textId="77777777" w:rsidR="006F221F" w:rsidRPr="006E54E9" w:rsidRDefault="006F221F" w:rsidP="006F221F">
      <w:pPr>
        <w:rPr>
          <w:sz w:val="16"/>
        </w:rPr>
      </w:pPr>
      <w:r w:rsidRPr="006E54E9">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47CB2A24" w14:textId="77777777" w:rsidR="006F221F" w:rsidRPr="006E54E9" w:rsidRDefault="006F221F" w:rsidP="006F221F">
      <w:pPr>
        <w:rPr>
          <w:sz w:val="16"/>
        </w:rPr>
      </w:pPr>
      <w:r w:rsidRPr="006E54E9">
        <w:rPr>
          <w:rStyle w:val="StyleUnderline"/>
          <w:highlight w:val="cyan"/>
        </w:rPr>
        <w:lastRenderedPageBreak/>
        <w:t xml:space="preserve">However, </w:t>
      </w:r>
      <w:r w:rsidRPr="006E54E9">
        <w:rPr>
          <w:rStyle w:val="Emphasis"/>
          <w:highlight w:val="cyan"/>
        </w:rPr>
        <w:t>substantial regions</w:t>
      </w:r>
      <w:r w:rsidRPr="006E54E9">
        <w:rPr>
          <w:rStyle w:val="StyleUnderline"/>
        </w:rPr>
        <w:t xml:space="preserve"> would also </w:t>
      </w:r>
      <w:r w:rsidRPr="006E54E9">
        <w:rPr>
          <w:rStyle w:val="Emphasis"/>
          <w:highlight w:val="cyan"/>
        </w:rPr>
        <w:t>remain below</w:t>
      </w:r>
      <w:r w:rsidRPr="006E54E9">
        <w:rPr>
          <w:rStyle w:val="StyleUnderline"/>
        </w:rPr>
        <w:t xml:space="preserve"> this threshold. </w:t>
      </w:r>
      <w:r w:rsidRPr="006E54E9">
        <w:rPr>
          <w:rStyle w:val="Emphasis"/>
          <w:highlight w:val="cyan"/>
        </w:rPr>
        <w:t>Even with</w:t>
      </w:r>
      <w:r w:rsidRPr="006E54E9">
        <w:rPr>
          <w:rStyle w:val="Emphasis"/>
        </w:rPr>
        <w:t xml:space="preserve"> an extreme </w:t>
      </w:r>
      <w:r w:rsidRPr="006E54E9">
        <w:rPr>
          <w:rStyle w:val="Emphasis"/>
          <w:highlight w:val="cyan"/>
        </w:rPr>
        <w:t>20°C</w:t>
      </w:r>
      <w:r w:rsidRPr="006E54E9">
        <w:rPr>
          <w:rStyle w:val="Emphasis"/>
        </w:rPr>
        <w:t xml:space="preserve"> of </w:t>
      </w:r>
      <w:r w:rsidRPr="006E54E9">
        <w:rPr>
          <w:rStyle w:val="Emphasis"/>
          <w:highlight w:val="cyan"/>
        </w:rPr>
        <w:t>warming</w:t>
      </w:r>
      <w:r w:rsidRPr="006E54E9">
        <w:rPr>
          <w:rStyle w:val="StyleUnderline"/>
        </w:rPr>
        <w:t xml:space="preserve"> there would be </w:t>
      </w:r>
      <w:r w:rsidRPr="006E54E9">
        <w:rPr>
          <w:rStyle w:val="Emphasis"/>
          <w:highlight w:val="cyan"/>
        </w:rPr>
        <w:t>many</w:t>
      </w:r>
      <w:r w:rsidRPr="006E54E9">
        <w:rPr>
          <w:rStyle w:val="StyleUnderline"/>
          <w:highlight w:val="cyan"/>
        </w:rPr>
        <w:t xml:space="preserve"> coastal areas (and</w:t>
      </w:r>
      <w:r w:rsidRPr="006E54E9">
        <w:rPr>
          <w:rStyle w:val="StyleUnderline"/>
        </w:rPr>
        <w:t xml:space="preserve"> some </w:t>
      </w:r>
      <w:r w:rsidRPr="006E54E9">
        <w:rPr>
          <w:rStyle w:val="Emphasis"/>
          <w:highlight w:val="cyan"/>
        </w:rPr>
        <w:t>elevated regions</w:t>
      </w:r>
      <w:r w:rsidRPr="006E54E9">
        <w:rPr>
          <w:rStyle w:val="StyleUnderline"/>
        </w:rPr>
        <w:t>) that would have no days above the temperature/humidity threshold</w:t>
      </w:r>
      <w:r w:rsidRPr="006E54E9">
        <w:rPr>
          <w:sz w:val="16"/>
        </w:rPr>
        <w:t xml:space="preserve">.89 </w:t>
      </w:r>
      <w:r w:rsidRPr="006E54E9">
        <w:rPr>
          <w:rStyle w:val="StyleUnderline"/>
        </w:rPr>
        <w:t xml:space="preserve">So there would </w:t>
      </w:r>
      <w:r w:rsidRPr="006E54E9">
        <w:rPr>
          <w:rStyle w:val="StyleUnderline"/>
          <w:highlight w:val="cyan"/>
        </w:rPr>
        <w:t>remain</w:t>
      </w:r>
      <w:r w:rsidRPr="006E54E9">
        <w:rPr>
          <w:rStyle w:val="StyleUnderline"/>
        </w:rPr>
        <w:t xml:space="preserve"> </w:t>
      </w:r>
      <w:r w:rsidRPr="006E54E9">
        <w:rPr>
          <w:rStyle w:val="Emphasis"/>
        </w:rPr>
        <w:t>large areas</w:t>
      </w:r>
      <w:r w:rsidRPr="006E54E9">
        <w:rPr>
          <w:rStyle w:val="StyleUnderline"/>
        </w:rPr>
        <w:t xml:space="preserve"> in which humanity and </w:t>
      </w:r>
      <w:r w:rsidRPr="006E54E9">
        <w:rPr>
          <w:rStyle w:val="Emphasis"/>
          <w:highlight w:val="cyan"/>
        </w:rPr>
        <w:t>civ</w:t>
      </w:r>
      <w:r w:rsidRPr="006E54E9">
        <w:rPr>
          <w:rStyle w:val="StyleUnderline"/>
        </w:rPr>
        <w:t xml:space="preserve">ilization </w:t>
      </w:r>
      <w:r w:rsidRPr="006E54E9">
        <w:rPr>
          <w:rStyle w:val="StyleUnderline"/>
          <w:highlight w:val="cyan"/>
        </w:rPr>
        <w:t xml:space="preserve">could </w:t>
      </w:r>
      <w:r w:rsidRPr="006E54E9">
        <w:rPr>
          <w:rStyle w:val="Emphasis"/>
          <w:highlight w:val="cyan"/>
        </w:rPr>
        <w:t>continue</w:t>
      </w:r>
      <w:r w:rsidRPr="006E54E9">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w:t>
      </w:r>
      <w:proofErr w:type="gramStart"/>
      <w:r w:rsidRPr="006E54E9">
        <w:rPr>
          <w:sz w:val="16"/>
        </w:rPr>
        <w:t>humanity</w:t>
      </w:r>
      <w:proofErr w:type="gramEnd"/>
      <w:r w:rsidRPr="006E54E9">
        <w:rPr>
          <w:sz w:val="16"/>
        </w:rPr>
        <w:t xml:space="preserve"> and </w:t>
      </w:r>
      <w:r w:rsidRPr="006E54E9">
        <w:rPr>
          <w:rStyle w:val="StyleUnderline"/>
        </w:rPr>
        <w:t>it is hard to see how any realistic level of heat stress could pose such a risk</w:t>
      </w:r>
      <w:r w:rsidRPr="006E54E9">
        <w:rPr>
          <w:sz w:val="16"/>
        </w:rPr>
        <w:t xml:space="preserve">. </w:t>
      </w:r>
      <w:proofErr w:type="gramStart"/>
      <w:r w:rsidRPr="006E54E9">
        <w:rPr>
          <w:sz w:val="16"/>
        </w:rPr>
        <w:t>So</w:t>
      </w:r>
      <w:proofErr w:type="gramEnd"/>
      <w:r w:rsidRPr="006E54E9">
        <w:rPr>
          <w:sz w:val="16"/>
        </w:rPr>
        <w:t xml:space="preserve"> the runaway and moist greenhouse effects remain the only known mechanisms through which climate change could directly cause our extinction or irrevocable collapse.</w:t>
      </w:r>
    </w:p>
    <w:p w14:paraId="581C7B72" w14:textId="77777777" w:rsidR="006F221F" w:rsidRPr="006E54E9" w:rsidRDefault="006F221F" w:rsidP="006F221F">
      <w:pPr>
        <w:rPr>
          <w:sz w:val="16"/>
        </w:rPr>
      </w:pPr>
      <w:r w:rsidRPr="006E54E9">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6E54E9">
        <w:rPr>
          <w:rStyle w:val="StyleUnderline"/>
        </w:rPr>
        <w:t xml:space="preserve">direct </w:t>
      </w:r>
      <w:r w:rsidRPr="006E54E9">
        <w:rPr>
          <w:rStyle w:val="StyleUnderline"/>
          <w:highlight w:val="cyan"/>
        </w:rPr>
        <w:t>existential risk from climate</w:t>
      </w:r>
      <w:r w:rsidRPr="006E54E9">
        <w:rPr>
          <w:rStyle w:val="StyleUnderline"/>
        </w:rPr>
        <w:t xml:space="preserve"> change </w:t>
      </w:r>
      <w:r w:rsidRPr="006E54E9">
        <w:rPr>
          <w:rStyle w:val="StyleUnderline"/>
          <w:highlight w:val="cyan"/>
        </w:rPr>
        <w:t xml:space="preserve">appears </w:t>
      </w:r>
      <w:r w:rsidRPr="006E54E9">
        <w:rPr>
          <w:rStyle w:val="Emphasis"/>
          <w:highlight w:val="cyan"/>
        </w:rPr>
        <w:t xml:space="preserve">very </w:t>
      </w:r>
      <w:proofErr w:type="gramStart"/>
      <w:r w:rsidRPr="006E54E9">
        <w:rPr>
          <w:rStyle w:val="Emphasis"/>
          <w:highlight w:val="cyan"/>
        </w:rPr>
        <w:t>small</w:t>
      </w:r>
      <w:r w:rsidRPr="006E54E9">
        <w:rPr>
          <w:sz w:val="16"/>
        </w:rPr>
        <w:t>, but</w:t>
      </w:r>
      <w:proofErr w:type="gramEnd"/>
      <w:r w:rsidRPr="006E54E9">
        <w:rPr>
          <w:sz w:val="16"/>
        </w:rPr>
        <w:t xml:space="preserve"> cannot yet be ruled out.</w:t>
      </w:r>
    </w:p>
    <w:p w14:paraId="57B8B27C" w14:textId="77777777" w:rsidR="006F221F" w:rsidRPr="006E54E9" w:rsidRDefault="006F221F" w:rsidP="006F221F">
      <w:pPr>
        <w:pStyle w:val="Heading4"/>
      </w:pPr>
      <w:r w:rsidRPr="006E54E9">
        <w:t xml:space="preserve">The </w:t>
      </w:r>
      <w:proofErr w:type="spellStart"/>
      <w:r w:rsidRPr="006E54E9">
        <w:t>ev</w:t>
      </w:r>
      <w:proofErr w:type="spellEnd"/>
      <w:r w:rsidRPr="006E54E9">
        <w:t xml:space="preserve"> is </w:t>
      </w:r>
      <w:r w:rsidRPr="006E54E9">
        <w:rPr>
          <w:u w:val="single"/>
        </w:rPr>
        <w:t>cherry-picked</w:t>
      </w:r>
      <w:r w:rsidRPr="006E54E9">
        <w:t xml:space="preserve"> anecdotes or predictive models off by </w:t>
      </w:r>
      <w:r w:rsidRPr="006E54E9">
        <w:rPr>
          <w:u w:val="single"/>
        </w:rPr>
        <w:t>several</w:t>
      </w:r>
      <w:r w:rsidRPr="006E54E9">
        <w:t xml:space="preserve"> orders of magnitude.</w:t>
      </w:r>
    </w:p>
    <w:p w14:paraId="63A4125E" w14:textId="77777777" w:rsidR="006F221F" w:rsidRPr="006E54E9" w:rsidRDefault="006F221F" w:rsidP="006F221F">
      <w:proofErr w:type="spellStart"/>
      <w:r w:rsidRPr="006E54E9">
        <w:rPr>
          <w:rStyle w:val="Style13ptBold"/>
        </w:rPr>
        <w:t>Zycher</w:t>
      </w:r>
      <w:proofErr w:type="spellEnd"/>
      <w:r w:rsidRPr="006E54E9">
        <w:rPr>
          <w:rStyle w:val="Style13ptBold"/>
        </w:rPr>
        <w:t xml:space="preserve"> ’21</w:t>
      </w:r>
      <w:r>
        <w:rPr>
          <w:rStyle w:val="Style13ptBold"/>
        </w:rPr>
        <w:t>---</w:t>
      </w:r>
      <w:r w:rsidRPr="006E54E9">
        <w:t xml:space="preserve">Dr. Benjamin;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2021; “The Case for Climate Change Realism”; </w:t>
      </w:r>
      <w:r w:rsidRPr="006E54E9">
        <w:rPr>
          <w:i/>
          <w:iCs/>
        </w:rPr>
        <w:t>California Institute of Technology</w:t>
      </w:r>
      <w:r w:rsidRPr="006E54E9">
        <w:t>; https://www.aei.org/articles/the-case-for-climate-change-realism/</w:t>
      </w:r>
    </w:p>
    <w:p w14:paraId="28617964" w14:textId="77777777" w:rsidR="006F221F" w:rsidRPr="006E54E9" w:rsidRDefault="006F221F" w:rsidP="006F221F">
      <w:pPr>
        <w:rPr>
          <w:sz w:val="16"/>
        </w:rPr>
      </w:pPr>
      <w:r w:rsidRPr="006E54E9">
        <w:rPr>
          <w:sz w:val="16"/>
        </w:rPr>
        <w:t>CLIMATE TRENDS</w:t>
      </w:r>
    </w:p>
    <w:p w14:paraId="3E7AB19E" w14:textId="77777777" w:rsidR="006F221F" w:rsidRPr="006E54E9" w:rsidRDefault="006F221F" w:rsidP="006F221F">
      <w:pPr>
        <w:rPr>
          <w:sz w:val="16"/>
        </w:rPr>
      </w:pPr>
      <w:r w:rsidRPr="006E54E9">
        <w:rPr>
          <w:rStyle w:val="StyleUnderline"/>
        </w:rPr>
        <w:t xml:space="preserve">Beyond exhibiting </w:t>
      </w:r>
      <w:r w:rsidRPr="006E54E9">
        <w:rPr>
          <w:rStyle w:val="Emphasis"/>
        </w:rPr>
        <w:t>extreme overconfidence</w:t>
      </w:r>
      <w:r w:rsidRPr="006E54E9">
        <w:rPr>
          <w:rStyle w:val="StyleUnderline"/>
        </w:rPr>
        <w:t xml:space="preserve"> </w:t>
      </w:r>
      <w:r w:rsidRPr="006E54E9">
        <w:rPr>
          <w:rStyle w:val="StyleUnderline"/>
          <w:highlight w:val="cyan"/>
        </w:rPr>
        <w:t>in</w:t>
      </w:r>
      <w:r w:rsidRPr="006E54E9">
        <w:rPr>
          <w:rStyle w:val="StyleUnderline"/>
        </w:rPr>
        <w:t xml:space="preserve"> a </w:t>
      </w:r>
      <w:r w:rsidRPr="006E54E9">
        <w:rPr>
          <w:rStyle w:val="Emphasis"/>
          <w:highlight w:val="cyan"/>
        </w:rPr>
        <w:t>cherry-picked analysis</w:t>
      </w:r>
      <w:r w:rsidRPr="006E54E9">
        <w:rPr>
          <w:rStyle w:val="StyleUnderline"/>
        </w:rPr>
        <w:t xml:space="preserve"> of climate-change causes</w:t>
      </w:r>
      <w:r w:rsidRPr="006E54E9">
        <w:rPr>
          <w:sz w:val="16"/>
        </w:rPr>
        <w:t xml:space="preserve">, politicians and </w:t>
      </w:r>
      <w:r w:rsidRPr="006E54E9">
        <w:rPr>
          <w:rStyle w:val="StyleUnderline"/>
          <w:highlight w:val="cyan"/>
        </w:rPr>
        <w:t>activists</w:t>
      </w:r>
      <w:r w:rsidRPr="006E54E9">
        <w:rPr>
          <w:rStyle w:val="StyleUnderline"/>
        </w:rPr>
        <w:t xml:space="preserve"> frequently </w:t>
      </w:r>
      <w:r w:rsidRPr="006E54E9">
        <w:rPr>
          <w:rStyle w:val="StyleUnderline"/>
          <w:highlight w:val="cyan"/>
        </w:rPr>
        <w:t>ground</w:t>
      </w:r>
      <w:r w:rsidRPr="006E54E9">
        <w:rPr>
          <w:rStyle w:val="StyleUnderline"/>
        </w:rPr>
        <w:t xml:space="preserve"> their </w:t>
      </w:r>
      <w:r w:rsidRPr="006E54E9">
        <w:rPr>
          <w:rStyle w:val="Emphasis"/>
          <w:highlight w:val="cyan"/>
        </w:rPr>
        <w:t>alarmism</w:t>
      </w:r>
      <w:r w:rsidRPr="006E54E9">
        <w:rPr>
          <w:rStyle w:val="StyleUnderline"/>
          <w:highlight w:val="cyan"/>
        </w:rPr>
        <w:t xml:space="preserve"> in </w:t>
      </w:r>
      <w:r w:rsidRPr="006E54E9">
        <w:rPr>
          <w:rStyle w:val="Emphasis"/>
          <w:highlight w:val="cyan"/>
        </w:rPr>
        <w:t>frightening predictions</w:t>
      </w:r>
      <w:r w:rsidRPr="006E54E9">
        <w:rPr>
          <w:rStyle w:val="StyleUnderline"/>
        </w:rPr>
        <w:t xml:space="preserve"> about consequences that are likewise </w:t>
      </w:r>
      <w:r w:rsidRPr="006E54E9">
        <w:rPr>
          <w:rStyle w:val="Emphasis"/>
        </w:rPr>
        <w:t>far from certain</w:t>
      </w:r>
      <w:r w:rsidRPr="006E54E9">
        <w:rPr>
          <w:sz w:val="16"/>
        </w:rPr>
        <w:t xml:space="preserve">. This is not only true within the very new (and still quite unreliable) field of predictive climate science; it is true even in the context of ongoing climate phenomena. Indeed, politicians and </w:t>
      </w:r>
      <w:r w:rsidRPr="006E54E9">
        <w:rPr>
          <w:rStyle w:val="StyleUnderline"/>
        </w:rPr>
        <w:t>journalists frequently characterize dramatic</w:t>
      </w:r>
      <w:r w:rsidRPr="006E54E9">
        <w:rPr>
          <w:sz w:val="16"/>
        </w:rPr>
        <w:t xml:space="preserve"> or unusual </w:t>
      </w:r>
      <w:r w:rsidRPr="006E54E9">
        <w:rPr>
          <w:rStyle w:val="StyleUnderline"/>
        </w:rPr>
        <w:t xml:space="preserve">climate phenomena as the product of anthropogenic climate change, </w:t>
      </w:r>
      <w:r w:rsidRPr="006E54E9">
        <w:rPr>
          <w:rStyle w:val="StyleUnderline"/>
          <w:highlight w:val="cyan"/>
        </w:rPr>
        <w:t xml:space="preserve">yet there is </w:t>
      </w:r>
      <w:r w:rsidRPr="006E54E9">
        <w:rPr>
          <w:rStyle w:val="Emphasis"/>
          <w:highlight w:val="cyan"/>
        </w:rPr>
        <w:t>little ev</w:t>
      </w:r>
      <w:r w:rsidRPr="006E54E9">
        <w:rPr>
          <w:rStyle w:val="StyleUnderline"/>
        </w:rPr>
        <w:t xml:space="preserve">idence </w:t>
      </w:r>
      <w:r w:rsidRPr="006E54E9">
        <w:rPr>
          <w:rStyle w:val="StyleUnderline"/>
          <w:highlight w:val="cyan"/>
        </w:rPr>
        <w:t>to support</w:t>
      </w:r>
      <w:r w:rsidRPr="006E54E9">
        <w:rPr>
          <w:rStyle w:val="StyleUnderline"/>
        </w:rPr>
        <w:t xml:space="preserve"> those </w:t>
      </w:r>
      <w:r w:rsidRPr="006E54E9">
        <w:rPr>
          <w:rStyle w:val="StyleUnderline"/>
          <w:highlight w:val="cyan"/>
        </w:rPr>
        <w:t>claims</w:t>
      </w:r>
      <w:r w:rsidRPr="006E54E9">
        <w:rPr>
          <w:sz w:val="16"/>
        </w:rPr>
        <w:t>.</w:t>
      </w:r>
    </w:p>
    <w:p w14:paraId="03FCCE66" w14:textId="77777777" w:rsidR="006F221F" w:rsidRPr="006E54E9" w:rsidRDefault="006F221F" w:rsidP="006F221F">
      <w:pPr>
        <w:rPr>
          <w:sz w:val="16"/>
        </w:rPr>
      </w:pPr>
      <w:r w:rsidRPr="006E54E9">
        <w:rPr>
          <w:sz w:val="16"/>
        </w:rPr>
        <w:t xml:space="preserve">For one thing, </w:t>
      </w:r>
      <w:r w:rsidRPr="006E54E9">
        <w:rPr>
          <w:rStyle w:val="StyleUnderline"/>
          <w:highlight w:val="cyan"/>
        </w:rPr>
        <w:t>there is no</w:t>
      </w:r>
      <w:r w:rsidRPr="006E54E9">
        <w:rPr>
          <w:rStyle w:val="StyleUnderline"/>
        </w:rPr>
        <w:t xml:space="preserve"> observable upward </w:t>
      </w:r>
      <w:r w:rsidRPr="006E54E9">
        <w:rPr>
          <w:rStyle w:val="StyleUnderline"/>
          <w:highlight w:val="cyan"/>
        </w:rPr>
        <w:t>trend in</w:t>
      </w:r>
      <w:r w:rsidRPr="006E54E9">
        <w:rPr>
          <w:rStyle w:val="StyleUnderline"/>
        </w:rPr>
        <w:t xml:space="preserve"> the number of </w:t>
      </w:r>
      <w:r w:rsidRPr="006E54E9">
        <w:rPr>
          <w:rStyle w:val="StyleUnderline"/>
          <w:highlight w:val="cyan"/>
        </w:rPr>
        <w:t>“hot” days</w:t>
      </w:r>
      <w:r w:rsidRPr="006E54E9">
        <w:rPr>
          <w:rStyle w:val="StyleUnderline"/>
        </w:rPr>
        <w:t xml:space="preserve"> between 1895 and 2017; 11 of the 12 years with the highest number of such days occurred before 1960</w:t>
      </w:r>
      <w:r w:rsidRPr="006E54E9">
        <w:rPr>
          <w:sz w:val="16"/>
        </w:rPr>
        <w:t xml:space="preserve">. Since 2005, </w:t>
      </w:r>
      <w:r w:rsidRPr="006E54E9">
        <w:rPr>
          <w:rStyle w:val="StyleUnderline"/>
        </w:rPr>
        <w:t>NOAA has maintained the</w:t>
      </w:r>
      <w:r w:rsidRPr="006E54E9">
        <w:rPr>
          <w:sz w:val="16"/>
        </w:rPr>
        <w:t xml:space="preserve"> U.S. </w:t>
      </w:r>
      <w:r w:rsidRPr="006E54E9">
        <w:rPr>
          <w:rStyle w:val="StyleUnderline"/>
        </w:rPr>
        <w:t>Climate Reference Network</w:t>
      </w:r>
      <w:r w:rsidRPr="006E54E9">
        <w:rPr>
          <w:sz w:val="16"/>
        </w:rPr>
        <w:t xml:space="preserve">, comprising 114 meticulously maintained temperature stations spaced </w:t>
      </w:r>
      <w:proofErr w:type="gramStart"/>
      <w:r w:rsidRPr="006E54E9">
        <w:rPr>
          <w:sz w:val="16"/>
        </w:rPr>
        <w:t>more or less uniformly</w:t>
      </w:r>
      <w:proofErr w:type="gramEnd"/>
      <w:r w:rsidRPr="006E54E9">
        <w:rPr>
          <w:sz w:val="16"/>
        </w:rPr>
        <w:t xml:space="preserve"> across the lower 48 states, along with 21 stations in Alaska and two stations in Hawaii. They are placed to avoid heat-island effects and other such distortions as much as possible. </w:t>
      </w:r>
      <w:r w:rsidRPr="006E54E9">
        <w:rPr>
          <w:rStyle w:val="StyleUnderline"/>
        </w:rPr>
        <w:t xml:space="preserve">The </w:t>
      </w:r>
      <w:r w:rsidRPr="006E54E9">
        <w:rPr>
          <w:rStyle w:val="Emphasis"/>
        </w:rPr>
        <w:t>reported data</w:t>
      </w:r>
      <w:r w:rsidRPr="006E54E9">
        <w:rPr>
          <w:rStyle w:val="StyleUnderline"/>
        </w:rPr>
        <w:t xml:space="preserve"> show </w:t>
      </w:r>
      <w:r w:rsidRPr="006E54E9">
        <w:rPr>
          <w:rStyle w:val="Emphasis"/>
        </w:rPr>
        <w:t>no increase</w:t>
      </w:r>
      <w:r w:rsidRPr="006E54E9">
        <w:rPr>
          <w:rStyle w:val="StyleUnderline"/>
        </w:rPr>
        <w:t xml:space="preserve"> in average temperatures over the available 2005-2020 period. In addition, </w:t>
      </w:r>
      <w:r w:rsidRPr="006E54E9">
        <w:rPr>
          <w:rStyle w:val="StyleUnderline"/>
          <w:highlight w:val="cyan"/>
        </w:rPr>
        <w:t>a</w:t>
      </w:r>
      <w:r w:rsidRPr="006E54E9">
        <w:rPr>
          <w:rStyle w:val="StyleUnderline"/>
        </w:rPr>
        <w:t xml:space="preserve"> recent </w:t>
      </w:r>
      <w:r w:rsidRPr="006E54E9">
        <w:rPr>
          <w:rStyle w:val="StyleUnderline"/>
          <w:highlight w:val="cyan"/>
        </w:rPr>
        <w:t>reconstruction of</w:t>
      </w:r>
      <w:r w:rsidRPr="006E54E9">
        <w:rPr>
          <w:rStyle w:val="StyleUnderline"/>
        </w:rPr>
        <w:t xml:space="preserve"> global </w:t>
      </w:r>
      <w:r w:rsidRPr="006E54E9">
        <w:rPr>
          <w:rStyle w:val="Emphasis"/>
          <w:highlight w:val="cyan"/>
        </w:rPr>
        <w:t>temp</w:t>
      </w:r>
      <w:r w:rsidRPr="006E54E9">
        <w:rPr>
          <w:rStyle w:val="StyleUnderline"/>
        </w:rPr>
        <w:t>erature</w:t>
      </w:r>
      <w:r w:rsidRPr="006E54E9">
        <w:rPr>
          <w:rStyle w:val="Emphasis"/>
          <w:highlight w:val="cyan"/>
        </w:rPr>
        <w:t>s</w:t>
      </w:r>
      <w:r w:rsidRPr="006E54E9">
        <w:rPr>
          <w:rStyle w:val="StyleUnderline"/>
          <w:highlight w:val="cyan"/>
        </w:rPr>
        <w:t xml:space="preserve"> over</w:t>
      </w:r>
      <w:r w:rsidRPr="006E54E9">
        <w:rPr>
          <w:rStyle w:val="StyleUnderline"/>
        </w:rPr>
        <w:t xml:space="preserve"> the past </w:t>
      </w:r>
      <w:r w:rsidRPr="006E54E9">
        <w:rPr>
          <w:rStyle w:val="Emphasis"/>
          <w:highlight w:val="cyan"/>
        </w:rPr>
        <w:t>1 million years</w:t>
      </w:r>
      <w:r w:rsidRPr="006E54E9">
        <w:rPr>
          <w:rStyle w:val="StyleUnderline"/>
        </w:rPr>
        <w:t>---created using data from ice-sheet formations---</w:t>
      </w:r>
      <w:r w:rsidRPr="006E54E9">
        <w:rPr>
          <w:rStyle w:val="StyleUnderline"/>
          <w:highlight w:val="cyan"/>
        </w:rPr>
        <w:t>shows</w:t>
      </w:r>
      <w:r w:rsidRPr="006E54E9">
        <w:rPr>
          <w:rStyle w:val="StyleUnderline"/>
        </w:rPr>
        <w:t xml:space="preserve"> that there is </w:t>
      </w:r>
      <w:r w:rsidRPr="006E54E9">
        <w:rPr>
          <w:rStyle w:val="Emphasis"/>
          <w:highlight w:val="cyan"/>
        </w:rPr>
        <w:t>nothing unusual</w:t>
      </w:r>
      <w:r w:rsidRPr="006E54E9">
        <w:rPr>
          <w:rStyle w:val="StyleUnderline"/>
        </w:rPr>
        <w:t xml:space="preserve"> about the current warm period</w:t>
      </w:r>
      <w:r w:rsidRPr="006E54E9">
        <w:rPr>
          <w:sz w:val="16"/>
        </w:rPr>
        <w:t>.</w:t>
      </w:r>
    </w:p>
    <w:p w14:paraId="1486C3EC" w14:textId="77777777" w:rsidR="006F221F" w:rsidRPr="006E54E9" w:rsidRDefault="006F221F" w:rsidP="006F221F">
      <w:pPr>
        <w:rPr>
          <w:sz w:val="16"/>
        </w:rPr>
      </w:pPr>
      <w:r w:rsidRPr="006E54E9">
        <w:rPr>
          <w:sz w:val="16"/>
        </w:rPr>
        <w:t xml:space="preserve">Rising sea levels are another frequently cited example of impending climate crisis. And yet </w:t>
      </w:r>
      <w:r w:rsidRPr="006E54E9">
        <w:rPr>
          <w:rStyle w:val="StyleUnderline"/>
        </w:rPr>
        <w:t xml:space="preserve">sea levels have been rising since at least the </w:t>
      </w:r>
      <w:r w:rsidRPr="006E54E9">
        <w:rPr>
          <w:rStyle w:val="Emphasis"/>
        </w:rPr>
        <w:t>mid-19th century</w:t>
      </w:r>
      <w:r w:rsidRPr="006E54E9">
        <w:rPr>
          <w:sz w:val="16"/>
        </w:rPr>
        <w:t xml:space="preserve">. This rise is tied closely with the end of the Little Ice Age that occurred not long before, which led to a rise in global temperatures, some melting of sea ice, and a thermal expansion of sea water. There is some evidence showing an acceleration in sea-level rise beginning in the early 1990s: Satellite measurements of sea levels began in 1992 and show a sea-level rise of about 3.2 millimeters per </w:t>
      </w:r>
      <w:r w:rsidRPr="006E54E9">
        <w:rPr>
          <w:sz w:val="16"/>
        </w:rPr>
        <w:lastRenderedPageBreak/>
        <w:t>year between 1993 and 2010. Before 1992, when sea levels were measured with tidal gauges, the data showed an increase of about 1.7 millimeters per year on average from 1901 to 1990.</w:t>
      </w:r>
    </w:p>
    <w:p w14:paraId="1116F64D" w14:textId="77777777" w:rsidR="006F221F" w:rsidRPr="006E54E9" w:rsidRDefault="006F221F" w:rsidP="006F221F">
      <w:pPr>
        <w:rPr>
          <w:sz w:val="16"/>
        </w:rPr>
      </w:pPr>
      <w:r w:rsidRPr="006E54E9">
        <w:rPr>
          <w:sz w:val="16"/>
        </w:rPr>
        <w:t xml:space="preserve">But because the </w:t>
      </w:r>
      <w:r w:rsidRPr="006E54E9">
        <w:rPr>
          <w:rStyle w:val="StyleUnderline"/>
        </w:rPr>
        <w:t>datasets are from</w:t>
      </w:r>
      <w:r w:rsidRPr="006E54E9">
        <w:rPr>
          <w:sz w:val="16"/>
        </w:rPr>
        <w:t xml:space="preserve"> two </w:t>
      </w:r>
      <w:r w:rsidRPr="006E54E9">
        <w:rPr>
          <w:rStyle w:val="StyleUnderline"/>
        </w:rPr>
        <w:t>different sources</w:t>
      </w:r>
      <w:r w:rsidRPr="006E54E9">
        <w:rPr>
          <w:sz w:val="16"/>
        </w:rPr>
        <w:t xml:space="preserve">---satellite measurements versus tidal gauges---they are not directly comparable, </w:t>
      </w:r>
      <w:r w:rsidRPr="006E54E9">
        <w:rPr>
          <w:rStyle w:val="StyleUnderline"/>
        </w:rPr>
        <w:t>and</w:t>
      </w:r>
      <w:r w:rsidRPr="006E54E9">
        <w:rPr>
          <w:sz w:val="16"/>
        </w:rPr>
        <w:t xml:space="preserve"> therefore they </w:t>
      </w:r>
      <w:r w:rsidRPr="006E54E9">
        <w:rPr>
          <w:rStyle w:val="StyleUnderline"/>
        </w:rPr>
        <w:t>cannot be interpreted as showing an acceleration in sea-level rises</w:t>
      </w:r>
      <w:r w:rsidRPr="006E54E9">
        <w:rPr>
          <w:sz w:val="16"/>
        </w:rPr>
        <w:t xml:space="preserve">. Moreover, </w:t>
      </w:r>
      <w:r w:rsidRPr="006E54E9">
        <w:rPr>
          <w:rStyle w:val="StyleUnderline"/>
        </w:rPr>
        <w:t>the period beginning in</w:t>
      </w:r>
      <w:r w:rsidRPr="006E54E9">
        <w:rPr>
          <w:sz w:val="16"/>
        </w:rPr>
        <w:t xml:space="preserve"> 19</w:t>
      </w:r>
      <w:r w:rsidRPr="006E54E9">
        <w:rPr>
          <w:rStyle w:val="Emphasis"/>
        </w:rPr>
        <w:t>93</w:t>
      </w:r>
      <w:r w:rsidRPr="006E54E9">
        <w:rPr>
          <w:rStyle w:val="StyleUnderline"/>
        </w:rPr>
        <w:t xml:space="preserve"> is short in terms of global climate phenomena</w:t>
      </w:r>
      <w:r w:rsidRPr="006E54E9">
        <w:rPr>
          <w:sz w:val="16"/>
        </w:rPr>
        <w:t xml:space="preserve">. Since sea levels have risen at a constant rate, remained constant, or even fallen during similar relatively short periods, </w:t>
      </w:r>
      <w:r w:rsidRPr="006E54E9">
        <w:rPr>
          <w:rStyle w:val="StyleUnderline"/>
        </w:rPr>
        <w:t xml:space="preserve">inferences drawn from them are </w:t>
      </w:r>
      <w:r w:rsidRPr="006E54E9">
        <w:rPr>
          <w:rStyle w:val="Emphasis"/>
        </w:rPr>
        <w:t>problematic</w:t>
      </w:r>
      <w:r w:rsidRPr="006E54E9">
        <w:rPr>
          <w:sz w:val="16"/>
        </w:rPr>
        <w:t>. It is of course possible there has been an acceleration in sea-level rise, but even still, it would not be clear whether such a development stemmed primarily from anthropogenic or natural causes; clearly, both processes are relevant.</w:t>
      </w:r>
    </w:p>
    <w:p w14:paraId="38F398FA" w14:textId="77777777" w:rsidR="006F221F" w:rsidRPr="006E54E9" w:rsidRDefault="006F221F" w:rsidP="006F221F">
      <w:pPr>
        <w:rPr>
          <w:sz w:val="14"/>
        </w:rPr>
      </w:pPr>
      <w:r w:rsidRPr="006E54E9">
        <w:rPr>
          <w:rStyle w:val="StyleUnderline"/>
        </w:rPr>
        <w:t xml:space="preserve">A study of changes in Arctic and </w:t>
      </w:r>
      <w:proofErr w:type="gramStart"/>
      <w:r w:rsidRPr="006E54E9">
        <w:rPr>
          <w:rStyle w:val="StyleUnderline"/>
        </w:rPr>
        <w:t>Antarctic sea</w:t>
      </w:r>
      <w:proofErr w:type="gramEnd"/>
      <w:r w:rsidRPr="006E54E9">
        <w:rPr>
          <w:rStyle w:val="StyleUnderline"/>
        </w:rPr>
        <w:t xml:space="preserve"> ice yields </w:t>
      </w:r>
      <w:r w:rsidRPr="006E54E9">
        <w:rPr>
          <w:rStyle w:val="Emphasis"/>
        </w:rPr>
        <w:t>very different</w:t>
      </w:r>
      <w:r w:rsidRPr="006E54E9">
        <w:rPr>
          <w:rStyle w:val="StyleUnderline"/>
        </w:rPr>
        <w:t xml:space="preserve"> inferences</w:t>
      </w:r>
      <w:r w:rsidRPr="006E54E9">
        <w:rPr>
          <w:sz w:val="14"/>
        </w:rPr>
        <w:t xml:space="preserve">. Since 1979, </w:t>
      </w:r>
      <w:proofErr w:type="gramStart"/>
      <w:r w:rsidRPr="006E54E9">
        <w:rPr>
          <w:rStyle w:val="StyleUnderline"/>
          <w:highlight w:val="cyan"/>
        </w:rPr>
        <w:t>Arctic</w:t>
      </w:r>
      <w:r w:rsidRPr="006E54E9">
        <w:rPr>
          <w:rStyle w:val="StyleUnderline"/>
        </w:rPr>
        <w:t xml:space="preserve"> sea</w:t>
      </w:r>
      <w:proofErr w:type="gramEnd"/>
      <w:r w:rsidRPr="006E54E9">
        <w:rPr>
          <w:rStyle w:val="StyleUnderline"/>
        </w:rPr>
        <w:t xml:space="preserve"> </w:t>
      </w:r>
      <w:r w:rsidRPr="006E54E9">
        <w:rPr>
          <w:rStyle w:val="StyleUnderline"/>
          <w:highlight w:val="cyan"/>
        </w:rPr>
        <w:t>ice</w:t>
      </w:r>
      <w:r w:rsidRPr="006E54E9">
        <w:rPr>
          <w:rStyle w:val="StyleUnderline"/>
        </w:rPr>
        <w:t xml:space="preserve"> has </w:t>
      </w:r>
      <w:r w:rsidRPr="006E54E9">
        <w:rPr>
          <w:rStyle w:val="StyleUnderline"/>
          <w:highlight w:val="cyan"/>
        </w:rPr>
        <w:t>declined</w:t>
      </w:r>
      <w:r w:rsidRPr="006E54E9">
        <w:rPr>
          <w:sz w:val="14"/>
        </w:rPr>
        <w:t xml:space="preserve"> relative to the 30-year average (again, the degree to which this is the result of anthropogenic factors is not known). </w:t>
      </w:r>
      <w:r w:rsidRPr="006E54E9">
        <w:rPr>
          <w:rStyle w:val="StyleUnderline"/>
          <w:highlight w:val="cyan"/>
        </w:rPr>
        <w:t xml:space="preserve">Meanwhile, </w:t>
      </w:r>
      <w:proofErr w:type="gramStart"/>
      <w:r w:rsidRPr="006E54E9">
        <w:rPr>
          <w:rStyle w:val="StyleUnderline"/>
          <w:highlight w:val="cyan"/>
        </w:rPr>
        <w:t>Antarctic</w:t>
      </w:r>
      <w:r w:rsidRPr="006E54E9">
        <w:rPr>
          <w:rStyle w:val="StyleUnderline"/>
        </w:rPr>
        <w:t xml:space="preserve"> sea</w:t>
      </w:r>
      <w:proofErr w:type="gramEnd"/>
      <w:r w:rsidRPr="006E54E9">
        <w:rPr>
          <w:rStyle w:val="StyleUnderline"/>
        </w:rPr>
        <w:t xml:space="preserve"> ice </w:t>
      </w:r>
      <w:r w:rsidRPr="006E54E9">
        <w:rPr>
          <w:rStyle w:val="StyleUnderline"/>
          <w:highlight w:val="cyan"/>
        </w:rPr>
        <w:t xml:space="preserve">has been </w:t>
      </w:r>
      <w:r w:rsidRPr="006E54E9">
        <w:rPr>
          <w:rStyle w:val="Emphasis"/>
          <w:highlight w:val="cyan"/>
        </w:rPr>
        <w:t>growing</w:t>
      </w:r>
      <w:r w:rsidRPr="006E54E9">
        <w:rPr>
          <w:sz w:val="14"/>
        </w:rPr>
        <w:t xml:space="preserve"> relative to the 30-year average, </w:t>
      </w:r>
      <w:r w:rsidRPr="006E54E9">
        <w:rPr>
          <w:rStyle w:val="StyleUnderline"/>
        </w:rPr>
        <w:t xml:space="preserve">and the </w:t>
      </w:r>
      <w:r w:rsidRPr="006E54E9">
        <w:rPr>
          <w:rStyle w:val="StyleUnderline"/>
          <w:highlight w:val="cyan"/>
        </w:rPr>
        <w:t>global sea-ice</w:t>
      </w:r>
      <w:r w:rsidRPr="006E54E9">
        <w:rPr>
          <w:rStyle w:val="StyleUnderline"/>
        </w:rPr>
        <w:t xml:space="preserve"> total has </w:t>
      </w:r>
      <w:r w:rsidRPr="006E54E9">
        <w:rPr>
          <w:rStyle w:val="Emphasis"/>
          <w:highlight w:val="cyan"/>
        </w:rPr>
        <w:t>remained</w:t>
      </w:r>
      <w:r w:rsidRPr="006E54E9">
        <w:rPr>
          <w:sz w:val="14"/>
        </w:rPr>
        <w:t xml:space="preserve"> roughly </w:t>
      </w:r>
      <w:r w:rsidRPr="006E54E9">
        <w:rPr>
          <w:rStyle w:val="Emphasis"/>
          <w:highlight w:val="cyan"/>
        </w:rPr>
        <w:t>constant</w:t>
      </w:r>
      <w:r w:rsidRPr="006E54E9">
        <w:rPr>
          <w:sz w:val="14"/>
        </w:rPr>
        <w:t xml:space="preserve"> since 1979.</w:t>
      </w:r>
    </w:p>
    <w:p w14:paraId="744080B7" w14:textId="77777777" w:rsidR="006F221F" w:rsidRPr="006E54E9" w:rsidRDefault="006F221F" w:rsidP="006F221F">
      <w:pPr>
        <w:rPr>
          <w:sz w:val="14"/>
        </w:rPr>
      </w:pPr>
      <w:r w:rsidRPr="006E54E9">
        <w:rPr>
          <w:rStyle w:val="StyleUnderline"/>
        </w:rPr>
        <w:t xml:space="preserve">Extreme weather occurrences are likewise used as evidence of an ongoing climate crisis, but again, a </w:t>
      </w:r>
      <w:r w:rsidRPr="006E54E9">
        <w:rPr>
          <w:rStyle w:val="Emphasis"/>
        </w:rPr>
        <w:t>study</w:t>
      </w:r>
      <w:r w:rsidRPr="006E54E9">
        <w:rPr>
          <w:rStyle w:val="StyleUnderline"/>
        </w:rPr>
        <w:t xml:space="preserve"> of the </w:t>
      </w:r>
      <w:r w:rsidRPr="006E54E9">
        <w:rPr>
          <w:rStyle w:val="Emphasis"/>
        </w:rPr>
        <w:t>available data</w:t>
      </w:r>
      <w:r w:rsidRPr="006E54E9">
        <w:rPr>
          <w:rStyle w:val="StyleUnderline"/>
        </w:rPr>
        <w:t xml:space="preserve"> undercuts that assessment</w:t>
      </w:r>
      <w:r w:rsidRPr="006E54E9">
        <w:rPr>
          <w:sz w:val="14"/>
        </w:rPr>
        <w:t xml:space="preserve">. U.S. </w:t>
      </w:r>
      <w:r w:rsidRPr="006E54E9">
        <w:rPr>
          <w:rStyle w:val="StyleUnderline"/>
        </w:rPr>
        <w:t>tornado activity shows</w:t>
      </w:r>
      <w:r w:rsidRPr="006E54E9">
        <w:rPr>
          <w:sz w:val="14"/>
        </w:rPr>
        <w:t xml:space="preserve"> either </w:t>
      </w:r>
      <w:r w:rsidRPr="006E54E9">
        <w:rPr>
          <w:rStyle w:val="StyleUnderline"/>
        </w:rPr>
        <w:t>no increase</w:t>
      </w:r>
      <w:r w:rsidRPr="006E54E9">
        <w:rPr>
          <w:sz w:val="14"/>
        </w:rPr>
        <w:t xml:space="preserve"> or a downward trend since 1954. </w:t>
      </w:r>
      <w:r w:rsidRPr="006E54E9">
        <w:rPr>
          <w:rStyle w:val="StyleUnderline"/>
        </w:rPr>
        <w:t>Data on tropical storms, hurricanes, and accumulated cyclone energy</w:t>
      </w:r>
      <w:r w:rsidRPr="006E54E9">
        <w:rPr>
          <w:sz w:val="14"/>
        </w:rPr>
        <w:t xml:space="preserve"> (a wind-speed index measuring the overall strength of a given hurricane season) </w:t>
      </w:r>
      <w:r w:rsidRPr="006E54E9">
        <w:rPr>
          <w:rStyle w:val="StyleUnderline"/>
        </w:rPr>
        <w:t>reveal little change since satellite measurements of the phenomena began in the early</w:t>
      </w:r>
      <w:r w:rsidRPr="006E54E9">
        <w:rPr>
          <w:sz w:val="14"/>
        </w:rPr>
        <w:t xml:space="preserve"> 19</w:t>
      </w:r>
      <w:r w:rsidRPr="006E54E9">
        <w:rPr>
          <w:rStyle w:val="Emphasis"/>
        </w:rPr>
        <w:t>70s</w:t>
      </w:r>
      <w:r w:rsidRPr="006E54E9">
        <w:rPr>
          <w:rStyle w:val="StyleUnderline"/>
        </w:rPr>
        <w:t>. The number of wildfires</w:t>
      </w:r>
      <w:r w:rsidRPr="006E54E9">
        <w:rPr>
          <w:sz w:val="14"/>
        </w:rPr>
        <w:t xml:space="preserve"> in the United States </w:t>
      </w:r>
      <w:r w:rsidRPr="006E54E9">
        <w:rPr>
          <w:rStyle w:val="StyleUnderline"/>
        </w:rPr>
        <w:t>shows no upward trend</w:t>
      </w:r>
      <w:r w:rsidRPr="006E54E9">
        <w:rPr>
          <w:sz w:val="14"/>
        </w:rPr>
        <w:t xml:space="preserve"> since 1985, </w:t>
      </w:r>
      <w:r w:rsidRPr="006E54E9">
        <w:rPr>
          <w:rStyle w:val="StyleUnderline"/>
        </w:rPr>
        <w:t xml:space="preserve">and global acreage burned has </w:t>
      </w:r>
      <w:r w:rsidRPr="006E54E9">
        <w:rPr>
          <w:rStyle w:val="Emphasis"/>
        </w:rPr>
        <w:t>declined</w:t>
      </w:r>
      <w:r w:rsidRPr="006E54E9">
        <w:rPr>
          <w:sz w:val="14"/>
        </w:rPr>
        <w:t xml:space="preserve"> over past decades. The Palmer Drought Severity Index shows no trend since 1895. And the IPCC’s Fifth Assessment Report, published in 2014, displays substantial divergence between its discussion of the historical evidence on droughts and the projections on future droughts yielded by its climate models. Simply put, the available data do not support the ubiquitous assertions about the causal link between greenhouse-gas accumulation, temperature change, and extreme weather events and conditions.</w:t>
      </w:r>
    </w:p>
    <w:p w14:paraId="6996DAC6" w14:textId="77777777" w:rsidR="006F221F" w:rsidRPr="006E54E9" w:rsidRDefault="006F221F" w:rsidP="006F221F">
      <w:pPr>
        <w:rPr>
          <w:sz w:val="14"/>
        </w:rPr>
      </w:pPr>
      <w:r w:rsidRPr="006E54E9">
        <w:rPr>
          <w:sz w:val="14"/>
        </w:rPr>
        <w:t>Unable to demonstrate that observed climate trends are due to anthropogenic climate change---or even that these events are particularly unusual or concerning---</w:t>
      </w:r>
      <w:r w:rsidRPr="006E54E9">
        <w:rPr>
          <w:rStyle w:val="StyleUnderline"/>
        </w:rPr>
        <w:t>climate catastrophists</w:t>
      </w:r>
      <w:r w:rsidRPr="006E54E9">
        <w:rPr>
          <w:sz w:val="14"/>
        </w:rPr>
        <w:t xml:space="preserve"> will often </w:t>
      </w:r>
      <w:r w:rsidRPr="006E54E9">
        <w:rPr>
          <w:rStyle w:val="StyleUnderline"/>
        </w:rPr>
        <w:t xml:space="preserve">turn to </w:t>
      </w:r>
      <w:r w:rsidRPr="006E54E9">
        <w:rPr>
          <w:rStyle w:val="Emphasis"/>
          <w:highlight w:val="cyan"/>
        </w:rPr>
        <w:t>dire predictions</w:t>
      </w:r>
      <w:r w:rsidRPr="006E54E9">
        <w:rPr>
          <w:sz w:val="14"/>
        </w:rPr>
        <w:t xml:space="preserve"> about prospective climate phenomena. </w:t>
      </w:r>
      <w:r w:rsidRPr="006E54E9">
        <w:rPr>
          <w:rStyle w:val="StyleUnderline"/>
        </w:rPr>
        <w:t>The problem</w:t>
      </w:r>
      <w:r w:rsidRPr="006E54E9">
        <w:rPr>
          <w:sz w:val="14"/>
        </w:rPr>
        <w:t xml:space="preserve"> with such predictions </w:t>
      </w:r>
      <w:r w:rsidRPr="006E54E9">
        <w:rPr>
          <w:rStyle w:val="StyleUnderline"/>
        </w:rPr>
        <w:t>is</w:t>
      </w:r>
      <w:r w:rsidRPr="006E54E9">
        <w:rPr>
          <w:sz w:val="14"/>
        </w:rPr>
        <w:t xml:space="preserve"> that </w:t>
      </w:r>
      <w:r w:rsidRPr="006E54E9">
        <w:rPr>
          <w:rStyle w:val="StyleUnderline"/>
        </w:rPr>
        <w:t xml:space="preserve">they </w:t>
      </w:r>
      <w:r w:rsidRPr="006E54E9">
        <w:rPr>
          <w:rStyle w:val="StyleUnderline"/>
          <w:highlight w:val="cyan"/>
        </w:rPr>
        <w:t>are</w:t>
      </w:r>
      <w:r w:rsidRPr="006E54E9">
        <w:rPr>
          <w:rStyle w:val="StyleUnderline"/>
        </w:rPr>
        <w:t xml:space="preserve"> almost always </w:t>
      </w:r>
      <w:r w:rsidRPr="006E54E9">
        <w:rPr>
          <w:rStyle w:val="StyleUnderline"/>
          <w:highlight w:val="cyan"/>
        </w:rPr>
        <w:t>generated by</w:t>
      </w:r>
      <w:r w:rsidRPr="006E54E9">
        <w:rPr>
          <w:rStyle w:val="StyleUnderline"/>
        </w:rPr>
        <w:t xml:space="preserve"> climate </w:t>
      </w:r>
      <w:r w:rsidRPr="006E54E9">
        <w:rPr>
          <w:rStyle w:val="StyleUnderline"/>
          <w:highlight w:val="cyan"/>
        </w:rPr>
        <w:t xml:space="preserve">models driven by </w:t>
      </w:r>
      <w:r w:rsidRPr="006E54E9">
        <w:rPr>
          <w:rStyle w:val="Emphasis"/>
          <w:highlight w:val="cyan"/>
        </w:rPr>
        <w:t>highly complex</w:t>
      </w:r>
      <w:r w:rsidRPr="006E54E9">
        <w:rPr>
          <w:rStyle w:val="Emphasis"/>
        </w:rPr>
        <w:t xml:space="preserve"> sets of </w:t>
      </w:r>
      <w:r w:rsidRPr="006E54E9">
        <w:rPr>
          <w:rStyle w:val="Emphasis"/>
          <w:highlight w:val="cyan"/>
        </w:rPr>
        <w:t>assumptions</w:t>
      </w:r>
      <w:r w:rsidRPr="006E54E9">
        <w:rPr>
          <w:rStyle w:val="StyleUnderline"/>
        </w:rPr>
        <w:t xml:space="preserve"> about which there is </w:t>
      </w:r>
      <w:r w:rsidRPr="006E54E9">
        <w:rPr>
          <w:rStyle w:val="Emphasis"/>
        </w:rPr>
        <w:t>significant dispute</w:t>
      </w:r>
      <w:r w:rsidRPr="006E54E9">
        <w:rPr>
          <w:rStyle w:val="StyleUnderline"/>
        </w:rPr>
        <w:t xml:space="preserve">. Worse, these models are </w:t>
      </w:r>
      <w:r w:rsidRPr="006E54E9">
        <w:rPr>
          <w:rStyle w:val="Emphasis"/>
          <w:highlight w:val="cyan"/>
        </w:rPr>
        <w:t>notorious</w:t>
      </w:r>
      <w:r w:rsidRPr="006E54E9">
        <w:rPr>
          <w:rStyle w:val="StyleUnderline"/>
          <w:highlight w:val="cyan"/>
        </w:rPr>
        <w:t xml:space="preserve"> for </w:t>
      </w:r>
      <w:r w:rsidRPr="006E54E9">
        <w:rPr>
          <w:rStyle w:val="Emphasis"/>
          <w:highlight w:val="cyan"/>
        </w:rPr>
        <w:t>failing</w:t>
      </w:r>
      <w:r w:rsidRPr="006E54E9">
        <w:rPr>
          <w:rStyle w:val="StyleUnderline"/>
        </w:rPr>
        <w:t xml:space="preserve"> to accurately predict already documented changes in climate</w:t>
      </w:r>
      <w:r w:rsidRPr="006E54E9">
        <w:rPr>
          <w:sz w:val="14"/>
        </w:rPr>
        <w:t>. As climatologist Patrick Michaels of the Competitive Enterprise Institute notes:</w:t>
      </w:r>
    </w:p>
    <w:p w14:paraId="5B53C627" w14:textId="77777777" w:rsidR="006F221F" w:rsidRPr="006E54E9" w:rsidRDefault="006F221F" w:rsidP="006F221F">
      <w:pPr>
        <w:ind w:left="720"/>
        <w:rPr>
          <w:sz w:val="14"/>
        </w:rPr>
      </w:pPr>
      <w:r w:rsidRPr="006E54E9">
        <w:rPr>
          <w:rStyle w:val="StyleUnderline"/>
          <w:highlight w:val="cyan"/>
        </w:rPr>
        <w:t xml:space="preserve">During </w:t>
      </w:r>
      <w:r w:rsidRPr="006E54E9">
        <w:rPr>
          <w:rStyle w:val="Emphasis"/>
          <w:highlight w:val="cyan"/>
        </w:rPr>
        <w:t>all periods</w:t>
      </w:r>
      <w:r w:rsidRPr="006E54E9">
        <w:rPr>
          <w:sz w:val="14"/>
        </w:rPr>
        <w:t xml:space="preserve"> from 10 years (2006-2015) to 65 (1951-2015) years in length, </w:t>
      </w:r>
      <w:r w:rsidRPr="006E54E9">
        <w:rPr>
          <w:rStyle w:val="StyleUnderline"/>
        </w:rPr>
        <w:t xml:space="preserve">the </w:t>
      </w:r>
      <w:r w:rsidRPr="006E54E9">
        <w:rPr>
          <w:rStyle w:val="StyleUnderline"/>
          <w:highlight w:val="cyan"/>
        </w:rPr>
        <w:t xml:space="preserve">observed </w:t>
      </w:r>
      <w:r w:rsidRPr="006E54E9">
        <w:rPr>
          <w:rStyle w:val="Emphasis"/>
          <w:highlight w:val="cyan"/>
        </w:rPr>
        <w:t>temp</w:t>
      </w:r>
      <w:r w:rsidRPr="006E54E9">
        <w:rPr>
          <w:rStyle w:val="StyleUnderline"/>
        </w:rPr>
        <w:t xml:space="preserve">erature trend </w:t>
      </w:r>
      <w:r w:rsidRPr="006E54E9">
        <w:rPr>
          <w:rStyle w:val="StyleUnderline"/>
          <w:highlight w:val="cyan"/>
        </w:rPr>
        <w:t>lies in the</w:t>
      </w:r>
      <w:r w:rsidRPr="006E54E9">
        <w:rPr>
          <w:rStyle w:val="StyleUnderline"/>
        </w:rPr>
        <w:t xml:space="preserve"> </w:t>
      </w:r>
      <w:r w:rsidRPr="006E54E9">
        <w:rPr>
          <w:rStyle w:val="Emphasis"/>
        </w:rPr>
        <w:t>lower half</w:t>
      </w:r>
      <w:r w:rsidRPr="006E54E9">
        <w:rPr>
          <w:rStyle w:val="StyleUnderline"/>
        </w:rPr>
        <w:t xml:space="preserve"> of</w:t>
      </w:r>
      <w:r w:rsidRPr="006E54E9">
        <w:rPr>
          <w:sz w:val="14"/>
        </w:rPr>
        <w:t xml:space="preserve"> the collection of </w:t>
      </w:r>
      <w:r w:rsidRPr="006E54E9">
        <w:rPr>
          <w:rStyle w:val="StyleUnderline"/>
        </w:rPr>
        <w:t>climate model simulations, and for several periods it lies very close</w:t>
      </w:r>
      <w:r w:rsidRPr="006E54E9">
        <w:rPr>
          <w:sz w:val="14"/>
        </w:rPr>
        <w:t xml:space="preserve"> (or even below) </w:t>
      </w:r>
      <w:r w:rsidRPr="006E54E9">
        <w:rPr>
          <w:rStyle w:val="StyleUnderline"/>
        </w:rPr>
        <w:t xml:space="preserve">the </w:t>
      </w:r>
      <w:r w:rsidRPr="006E54E9">
        <w:rPr>
          <w:rStyle w:val="Emphasis"/>
          <w:highlight w:val="cyan"/>
        </w:rPr>
        <w:t>2.5th percentile</w:t>
      </w:r>
      <w:r w:rsidRPr="006E54E9">
        <w:rPr>
          <w:rStyle w:val="StyleUnderline"/>
        </w:rPr>
        <w:t xml:space="preserve"> of all the model runs</w:t>
      </w:r>
      <w:r w:rsidRPr="006E54E9">
        <w:rPr>
          <w:sz w:val="14"/>
        </w:rPr>
        <w:t>. Over shorter periods, such as the last two decades, a plethora of mechanisms have been put forth to explain the observed/modeled divergence, but none do so completely and many of the explanations are inconsistent with each other.</w:t>
      </w:r>
    </w:p>
    <w:p w14:paraId="37E5B969" w14:textId="77777777" w:rsidR="006F221F" w:rsidRPr="006E54E9" w:rsidRDefault="006F221F" w:rsidP="006F221F">
      <w:pPr>
        <w:rPr>
          <w:sz w:val="14"/>
        </w:rPr>
      </w:pPr>
      <w:r w:rsidRPr="006E54E9">
        <w:rPr>
          <w:sz w:val="14"/>
        </w:rPr>
        <w:t xml:space="preserve">Similarly, climatologist John Christy of the University of Alabama in Huntsville observes that </w:t>
      </w:r>
      <w:r w:rsidRPr="006E54E9">
        <w:rPr>
          <w:rStyle w:val="StyleUnderline"/>
        </w:rPr>
        <w:t xml:space="preserve">almost </w:t>
      </w:r>
      <w:proofErr w:type="gramStart"/>
      <w:r w:rsidRPr="006E54E9">
        <w:rPr>
          <w:rStyle w:val="StyleUnderline"/>
          <w:highlight w:val="cyan"/>
        </w:rPr>
        <w:t>all</w:t>
      </w:r>
      <w:r w:rsidRPr="006E54E9">
        <w:rPr>
          <w:rStyle w:val="StyleUnderline"/>
        </w:rPr>
        <w:t xml:space="preserve"> of</w:t>
      </w:r>
      <w:proofErr w:type="gramEnd"/>
      <w:r w:rsidRPr="006E54E9">
        <w:rPr>
          <w:rStyle w:val="StyleUnderline"/>
        </w:rPr>
        <w:t xml:space="preserve"> the 102 climate </w:t>
      </w:r>
      <w:r w:rsidRPr="006E54E9">
        <w:rPr>
          <w:rStyle w:val="StyleUnderline"/>
          <w:highlight w:val="cyan"/>
        </w:rPr>
        <w:t>models</w:t>
      </w:r>
      <w:r w:rsidRPr="006E54E9">
        <w:rPr>
          <w:sz w:val="14"/>
        </w:rPr>
        <w:t xml:space="preserve"> incorporated into the Coupled Model Intercomparison Project (CMIP)---a tracking effort conducted by the Lawrence Livermore National Laboratory---</w:t>
      </w:r>
      <w:r w:rsidRPr="006E54E9">
        <w:rPr>
          <w:rStyle w:val="Emphasis"/>
          <w:highlight w:val="cyan"/>
        </w:rPr>
        <w:t>overstate</w:t>
      </w:r>
      <w:r w:rsidRPr="006E54E9">
        <w:rPr>
          <w:rStyle w:val="StyleUnderline"/>
        </w:rPr>
        <w:t xml:space="preserve"> past and current temperature </w:t>
      </w:r>
      <w:r w:rsidRPr="006E54E9">
        <w:rPr>
          <w:rStyle w:val="StyleUnderline"/>
          <w:highlight w:val="cyan"/>
        </w:rPr>
        <w:t xml:space="preserve">trends by a </w:t>
      </w:r>
      <w:r w:rsidRPr="006E54E9">
        <w:rPr>
          <w:rStyle w:val="Emphasis"/>
          <w:highlight w:val="cyan"/>
        </w:rPr>
        <w:t>factor of</w:t>
      </w:r>
      <w:r w:rsidRPr="006E54E9">
        <w:rPr>
          <w:rStyle w:val="Emphasis"/>
        </w:rPr>
        <w:t xml:space="preserve"> two to </w:t>
      </w:r>
      <w:r w:rsidRPr="006E54E9">
        <w:rPr>
          <w:rStyle w:val="Emphasis"/>
          <w:highlight w:val="cyan"/>
        </w:rPr>
        <w:t>three</w:t>
      </w:r>
      <w:r w:rsidRPr="006E54E9">
        <w:rPr>
          <w:rStyle w:val="StyleUnderline"/>
        </w:rPr>
        <w:t xml:space="preserve">, and at times </w:t>
      </w:r>
      <w:r w:rsidRPr="006E54E9">
        <w:rPr>
          <w:rStyle w:val="Emphasis"/>
        </w:rPr>
        <w:t>even more</w:t>
      </w:r>
      <w:r w:rsidRPr="006E54E9">
        <w:rPr>
          <w:sz w:val="14"/>
        </w:rPr>
        <w:t xml:space="preserve">. It seems axiomatic to say </w:t>
      </w:r>
      <w:r w:rsidRPr="006E54E9">
        <w:rPr>
          <w:rStyle w:val="Emphasis"/>
        </w:rPr>
        <w:t>we should not rely on climate models</w:t>
      </w:r>
      <w:r w:rsidRPr="006E54E9">
        <w:rPr>
          <w:sz w:val="14"/>
        </w:rPr>
        <w:t xml:space="preserve"> that are unable to predict the past or the present to make predictions about the distant future.</w:t>
      </w:r>
    </w:p>
    <w:p w14:paraId="0306B290" w14:textId="77777777" w:rsidR="006F221F" w:rsidRPr="006E54E9" w:rsidRDefault="006F221F" w:rsidP="006F221F">
      <w:pPr>
        <w:rPr>
          <w:sz w:val="16"/>
        </w:rPr>
      </w:pPr>
      <w:r w:rsidRPr="006E54E9">
        <w:rPr>
          <w:sz w:val="16"/>
        </w:rPr>
        <w:t xml:space="preserve">The overall temperature trend is not the only parameter the models predict poorly. As an example, </w:t>
      </w:r>
      <w:r w:rsidRPr="006E54E9">
        <w:rPr>
          <w:rStyle w:val="StyleUnderline"/>
        </w:rPr>
        <w:t>every</w:t>
      </w:r>
      <w:r w:rsidRPr="006E54E9">
        <w:rPr>
          <w:sz w:val="16"/>
        </w:rPr>
        <w:t xml:space="preserve"> CMIP </w:t>
      </w:r>
      <w:r w:rsidRPr="006E54E9">
        <w:rPr>
          <w:rStyle w:val="StyleUnderline"/>
        </w:rPr>
        <w:t>climate model predicts that increases in atmospheric concentrations of greenhouse gas should create an enhanced heating effect in</w:t>
      </w:r>
      <w:r w:rsidRPr="006E54E9">
        <w:rPr>
          <w:sz w:val="16"/>
        </w:rPr>
        <w:t xml:space="preserve"> the mid-troposphere </w:t>
      </w:r>
      <w:r w:rsidRPr="006E54E9">
        <w:rPr>
          <w:rStyle w:val="StyleUnderline"/>
        </w:rPr>
        <w:t>over the tropics</w:t>
      </w:r>
      <w:r w:rsidRPr="006E54E9">
        <w:rPr>
          <w:sz w:val="16"/>
        </w:rPr>
        <w:t xml:space="preserve">---that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6E54E9">
        <w:rPr>
          <w:rStyle w:val="StyleUnderline"/>
        </w:rPr>
        <w:t>yet</w:t>
      </w:r>
      <w:r w:rsidRPr="006E54E9">
        <w:rPr>
          <w:sz w:val="16"/>
        </w:rPr>
        <w:t xml:space="preserve"> the </w:t>
      </w:r>
      <w:r w:rsidRPr="006E54E9">
        <w:rPr>
          <w:rStyle w:val="StyleUnderline"/>
        </w:rPr>
        <w:t xml:space="preserve">satellites cannot find this heating effect---a reality suggesting that our understanding of climate and atmospheric phenomena is </w:t>
      </w:r>
      <w:r w:rsidRPr="006E54E9">
        <w:rPr>
          <w:rStyle w:val="Emphasis"/>
        </w:rPr>
        <w:t>not as robust</w:t>
      </w:r>
      <w:r w:rsidRPr="006E54E9">
        <w:rPr>
          <w:rStyle w:val="StyleUnderline"/>
        </w:rPr>
        <w:t xml:space="preserve"> as many seem to assume</w:t>
      </w:r>
      <w:r w:rsidRPr="006E54E9">
        <w:rPr>
          <w:sz w:val="16"/>
        </w:rPr>
        <w:t>.</w:t>
      </w:r>
    </w:p>
    <w:p w14:paraId="32FCE161" w14:textId="77777777" w:rsidR="006F221F" w:rsidRPr="006E54E9" w:rsidRDefault="006F221F" w:rsidP="006F221F">
      <w:pPr>
        <w:rPr>
          <w:sz w:val="16"/>
        </w:rPr>
      </w:pPr>
      <w:r w:rsidRPr="006E54E9">
        <w:rPr>
          <w:rStyle w:val="StyleUnderline"/>
        </w:rPr>
        <w:t xml:space="preserve">The </w:t>
      </w:r>
      <w:r w:rsidRPr="006E54E9">
        <w:rPr>
          <w:rStyle w:val="Emphasis"/>
          <w:highlight w:val="cyan"/>
        </w:rPr>
        <w:t>poor</w:t>
      </w:r>
      <w:r w:rsidRPr="006E54E9">
        <w:rPr>
          <w:rStyle w:val="Emphasis"/>
        </w:rPr>
        <w:t xml:space="preserve"> predictive </w:t>
      </w:r>
      <w:r w:rsidRPr="006E54E9">
        <w:rPr>
          <w:rStyle w:val="Emphasis"/>
          <w:highlight w:val="cyan"/>
        </w:rPr>
        <w:t>record</w:t>
      </w:r>
      <w:r w:rsidRPr="006E54E9">
        <w:rPr>
          <w:rStyle w:val="StyleUnderline"/>
        </w:rPr>
        <w:t xml:space="preserve"> of mainstream climate models </w:t>
      </w:r>
      <w:r w:rsidRPr="006E54E9">
        <w:rPr>
          <w:rStyle w:val="StyleUnderline"/>
          <w:highlight w:val="cyan"/>
        </w:rPr>
        <w:t xml:space="preserve">is </w:t>
      </w:r>
      <w:r w:rsidRPr="006E54E9">
        <w:rPr>
          <w:rStyle w:val="Emphasis"/>
          <w:highlight w:val="cyan"/>
        </w:rPr>
        <w:t>exacerbated</w:t>
      </w:r>
      <w:r w:rsidRPr="006E54E9">
        <w:rPr>
          <w:rStyle w:val="StyleUnderline"/>
          <w:highlight w:val="cyan"/>
        </w:rPr>
        <w:t xml:space="preserve"> by</w:t>
      </w:r>
      <w:r w:rsidRPr="006E54E9">
        <w:rPr>
          <w:rStyle w:val="StyleUnderline"/>
        </w:rPr>
        <w:t xml:space="preserve"> the </w:t>
      </w:r>
      <w:r w:rsidRPr="006E54E9">
        <w:rPr>
          <w:rStyle w:val="StyleUnderline"/>
          <w:highlight w:val="cyan"/>
        </w:rPr>
        <w:t>tendency</w:t>
      </w:r>
      <w:r w:rsidRPr="006E54E9">
        <w:rPr>
          <w:rStyle w:val="StyleUnderline"/>
        </w:rPr>
        <w:t xml:space="preserve"> of the IPCC and U.S. government agencies </w:t>
      </w:r>
      <w:r w:rsidRPr="006E54E9">
        <w:rPr>
          <w:rStyle w:val="StyleUnderline"/>
          <w:highlight w:val="cyan"/>
        </w:rPr>
        <w:t>to assume</w:t>
      </w:r>
      <w:r w:rsidRPr="006E54E9">
        <w:rPr>
          <w:rStyle w:val="StyleUnderline"/>
        </w:rPr>
        <w:t xml:space="preserve"> </w:t>
      </w:r>
      <w:r w:rsidRPr="006E54E9">
        <w:rPr>
          <w:rStyle w:val="Emphasis"/>
        </w:rPr>
        <w:t xml:space="preserve">highly </w:t>
      </w:r>
      <w:r w:rsidRPr="006E54E9">
        <w:rPr>
          <w:rStyle w:val="Emphasis"/>
          <w:highlight w:val="cyan"/>
        </w:rPr>
        <w:t>unrealistic</w:t>
      </w:r>
      <w:r w:rsidRPr="006E54E9">
        <w:rPr>
          <w:rStyle w:val="Emphasis"/>
        </w:rPr>
        <w:t xml:space="preserve"> future </w:t>
      </w:r>
      <w:r w:rsidRPr="006E54E9">
        <w:rPr>
          <w:rStyle w:val="Emphasis"/>
          <w:highlight w:val="cyan"/>
        </w:rPr>
        <w:t>increases</w:t>
      </w:r>
      <w:r w:rsidRPr="006E54E9">
        <w:rPr>
          <w:rStyle w:val="StyleUnderline"/>
        </w:rPr>
        <w:t xml:space="preserve"> in greenhouse-gas </w:t>
      </w:r>
      <w:r w:rsidRPr="006E54E9">
        <w:rPr>
          <w:rStyle w:val="StyleUnderline"/>
        </w:rPr>
        <w:lastRenderedPageBreak/>
        <w:t>concentrations</w:t>
      </w:r>
      <w:r w:rsidRPr="006E54E9">
        <w:rPr>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2A5F2062" w14:textId="77777777" w:rsidR="006F221F" w:rsidRPr="006E54E9" w:rsidRDefault="006F221F" w:rsidP="006F221F">
      <w:pPr>
        <w:rPr>
          <w:sz w:val="16"/>
        </w:rPr>
      </w:pPr>
      <w:r w:rsidRPr="006E54E9">
        <w:rPr>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6E54E9">
        <w:rPr>
          <w:rStyle w:val="StyleUnderline"/>
        </w:rPr>
        <w:t xml:space="preserve">The </w:t>
      </w:r>
      <w:r w:rsidRPr="006E54E9">
        <w:rPr>
          <w:rStyle w:val="StyleUnderline"/>
          <w:highlight w:val="cyan"/>
        </w:rPr>
        <w:t>average</w:t>
      </w:r>
      <w:r w:rsidRPr="006E54E9">
        <w:rPr>
          <w:sz w:val="16"/>
        </w:rPr>
        <w:t xml:space="preserve"> annual </w:t>
      </w:r>
      <w:r w:rsidRPr="006E54E9">
        <w:rPr>
          <w:rStyle w:val="Emphasis"/>
        </w:rPr>
        <w:t>g</w:t>
      </w:r>
      <w:r w:rsidRPr="006E54E9">
        <w:rPr>
          <w:sz w:val="16"/>
        </w:rPr>
        <w:t>reen</w:t>
      </w:r>
      <w:r w:rsidRPr="006E54E9">
        <w:rPr>
          <w:rStyle w:val="Emphasis"/>
        </w:rPr>
        <w:t>h</w:t>
      </w:r>
      <w:r w:rsidRPr="006E54E9">
        <w:rPr>
          <w:sz w:val="16"/>
        </w:rPr>
        <w:t>ouse-</w:t>
      </w:r>
      <w:r w:rsidRPr="006E54E9">
        <w:rPr>
          <w:rStyle w:val="Emphasis"/>
        </w:rPr>
        <w:t>g</w:t>
      </w:r>
      <w:r w:rsidRPr="006E54E9">
        <w:rPr>
          <w:sz w:val="16"/>
        </w:rPr>
        <w:t xml:space="preserve">as </w:t>
      </w:r>
      <w:r w:rsidRPr="006E54E9">
        <w:rPr>
          <w:rStyle w:val="StyleUnderline"/>
          <w:highlight w:val="cyan"/>
        </w:rPr>
        <w:t>increase</w:t>
      </w:r>
      <w:r w:rsidRPr="006E54E9">
        <w:rPr>
          <w:sz w:val="16"/>
        </w:rPr>
        <w:t xml:space="preserve"> under RCP8.5 </w:t>
      </w:r>
      <w:r w:rsidRPr="006E54E9">
        <w:rPr>
          <w:rStyle w:val="StyleUnderline"/>
          <w:highlight w:val="cyan"/>
        </w:rPr>
        <w:t>is</w:t>
      </w:r>
      <w:r w:rsidRPr="006E54E9">
        <w:rPr>
          <w:rStyle w:val="StyleUnderline"/>
        </w:rPr>
        <w:t xml:space="preserve"> over </w:t>
      </w:r>
      <w:r w:rsidRPr="006E54E9">
        <w:rPr>
          <w:rStyle w:val="StyleUnderline"/>
          <w:highlight w:val="cyan"/>
        </w:rPr>
        <w:t>five times</w:t>
      </w:r>
      <w:r w:rsidRPr="006E54E9">
        <w:rPr>
          <w:rStyle w:val="StyleUnderline"/>
        </w:rPr>
        <w:t xml:space="preserve"> the </w:t>
      </w:r>
      <w:r w:rsidRPr="006E54E9">
        <w:rPr>
          <w:rStyle w:val="StyleUnderline"/>
          <w:highlight w:val="cyan"/>
        </w:rPr>
        <w:t>annual</w:t>
      </w:r>
      <w:r w:rsidRPr="006E54E9">
        <w:rPr>
          <w:rStyle w:val="StyleUnderline"/>
        </w:rPr>
        <w:t xml:space="preserve"> average</w:t>
      </w:r>
      <w:r w:rsidRPr="006E54E9">
        <w:rPr>
          <w:sz w:val="16"/>
        </w:rPr>
        <w:t xml:space="preserve"> for 2000-2019 </w:t>
      </w:r>
      <w:r w:rsidRPr="006E54E9">
        <w:rPr>
          <w:rStyle w:val="StyleUnderline"/>
        </w:rPr>
        <w:t>and almost four times the single biggest increase on record</w:t>
      </w:r>
      <w:r w:rsidRPr="006E54E9">
        <w:rPr>
          <w:sz w:val="16"/>
        </w:rPr>
        <w:t xml:space="preserve">. Climatologist Judith Curry, formerly of the Georgia Institute of Technology, describes such a scenario as </w:t>
      </w:r>
      <w:r w:rsidRPr="006E54E9">
        <w:rPr>
          <w:rStyle w:val="Emphasis"/>
          <w:highlight w:val="cyan"/>
        </w:rPr>
        <w:t>“borderline impossible.”</w:t>
      </w:r>
    </w:p>
    <w:p w14:paraId="1E6A076D" w14:textId="77777777" w:rsidR="006F221F" w:rsidRPr="006E54E9" w:rsidRDefault="006F221F" w:rsidP="006F221F">
      <w:pPr>
        <w:rPr>
          <w:sz w:val="16"/>
        </w:rPr>
      </w:pPr>
      <w:r w:rsidRPr="006E54E9">
        <w:rPr>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6E54E9">
        <w:rPr>
          <w:rStyle w:val="StyleUnderline"/>
        </w:rPr>
        <w:t xml:space="preserve">Ultimately, models with a </w:t>
      </w:r>
      <w:r w:rsidRPr="006E54E9">
        <w:rPr>
          <w:rStyle w:val="Emphasis"/>
        </w:rPr>
        <w:t>poor record</w:t>
      </w:r>
      <w:r w:rsidRPr="006E54E9">
        <w:rPr>
          <w:rStyle w:val="StyleUnderline"/>
        </w:rPr>
        <w:t xml:space="preserve"> of successfully accounting for past data and </w:t>
      </w:r>
      <w:r w:rsidRPr="006E54E9">
        <w:rPr>
          <w:rStyle w:val="Emphasis"/>
        </w:rPr>
        <w:t>highly unrealistic</w:t>
      </w:r>
      <w:r w:rsidRPr="006E54E9">
        <w:rPr>
          <w:rStyle w:val="StyleUnderline"/>
        </w:rPr>
        <w:t xml:space="preserve"> future greenhouse-gas concentrations should </w:t>
      </w:r>
      <w:r w:rsidRPr="006E54E9">
        <w:rPr>
          <w:rStyle w:val="Emphasis"/>
        </w:rPr>
        <w:t>not be considered a reasonable basis</w:t>
      </w:r>
      <w:r w:rsidRPr="006E54E9">
        <w:rPr>
          <w:rStyle w:val="StyleUnderline"/>
        </w:rPr>
        <w:t xml:space="preserve"> for future policy formulation</w:t>
      </w:r>
      <w:r w:rsidRPr="006E54E9">
        <w:rPr>
          <w:sz w:val="16"/>
        </w:rPr>
        <w:t>.</w:t>
      </w:r>
    </w:p>
    <w:p w14:paraId="64ABA06F" w14:textId="77777777" w:rsidR="006F221F" w:rsidRPr="006E54E9" w:rsidRDefault="006F221F" w:rsidP="006F221F">
      <w:pPr>
        <w:pStyle w:val="Heading4"/>
      </w:pPr>
      <w:r w:rsidRPr="006E54E9">
        <w:t xml:space="preserve">‘Existential’ warming is the </w:t>
      </w:r>
      <w:r w:rsidRPr="006E54E9">
        <w:rPr>
          <w:u w:val="single"/>
        </w:rPr>
        <w:t>worst case</w:t>
      </w:r>
      <w:r w:rsidRPr="006E54E9">
        <w:t xml:space="preserve"> that </w:t>
      </w:r>
      <w:r w:rsidRPr="006E54E9">
        <w:rPr>
          <w:u w:val="single"/>
        </w:rPr>
        <w:t>even the IPCC</w:t>
      </w:r>
      <w:r w:rsidRPr="006E54E9">
        <w:t xml:space="preserve"> thinks is </w:t>
      </w:r>
      <w:r w:rsidRPr="006E54E9">
        <w:rPr>
          <w:u w:val="single"/>
        </w:rPr>
        <w:t>highly</w:t>
      </w:r>
      <w:r w:rsidRPr="006E54E9">
        <w:t xml:space="preserve"> unlikely AND </w:t>
      </w:r>
      <w:r w:rsidRPr="006E54E9">
        <w:rPr>
          <w:u w:val="single"/>
        </w:rPr>
        <w:t>every</w:t>
      </w:r>
      <w:r w:rsidRPr="006E54E9">
        <w:t xml:space="preserve"> model is </w:t>
      </w:r>
      <w:r w:rsidRPr="006E54E9">
        <w:rPr>
          <w:u w:val="single"/>
        </w:rPr>
        <w:t>ruined</w:t>
      </w:r>
      <w:r w:rsidRPr="006E54E9">
        <w:t xml:space="preserve"> by systemic </w:t>
      </w:r>
      <w:r w:rsidRPr="006E54E9">
        <w:rPr>
          <w:u w:val="single"/>
        </w:rPr>
        <w:t>upward bias</w:t>
      </w:r>
      <w:r w:rsidRPr="006E54E9">
        <w:t>.</w:t>
      </w:r>
    </w:p>
    <w:p w14:paraId="2736B93D" w14:textId="77777777" w:rsidR="006F221F" w:rsidRPr="006E54E9" w:rsidRDefault="006F221F" w:rsidP="006F221F">
      <w:r w:rsidRPr="006E54E9">
        <w:rPr>
          <w:rStyle w:val="Style13ptBold"/>
        </w:rPr>
        <w:t>Wade ’21</w:t>
      </w:r>
      <w:r>
        <w:rPr>
          <w:rStyle w:val="Style13ptBold"/>
        </w:rPr>
        <w:t>---</w:t>
      </w:r>
      <w:r w:rsidRPr="006E54E9">
        <w:t xml:space="preserve">Robert; Professor of Global Political Economy at the London School of Economics, DPhil and MPhil in Social Anthropology from Sussex University, Master’s in Economics from Victoria University, BA in Economics from Otago University; 2021; “What is the Harm in Forecasting Catastrophe Due to Man-Made Global Warming?”; </w:t>
      </w:r>
      <w:r w:rsidRPr="006E54E9">
        <w:rPr>
          <w:i/>
          <w:iCs/>
        </w:rPr>
        <w:t>Global Policy Journal</w:t>
      </w:r>
      <w:r w:rsidRPr="006E54E9">
        <w:t>; https://www.globalpolicyjournal.com/blog/22/07/2021/what-harm-forecasting-catastrophe-due-man-made-global-warming</w:t>
      </w:r>
    </w:p>
    <w:p w14:paraId="796D16BF" w14:textId="77777777" w:rsidR="006F221F" w:rsidRPr="006E54E9" w:rsidRDefault="006F221F" w:rsidP="006F221F">
      <w:pPr>
        <w:rPr>
          <w:sz w:val="16"/>
        </w:rPr>
      </w:pPr>
      <w:r w:rsidRPr="006E54E9">
        <w:rPr>
          <w:sz w:val="16"/>
        </w:rPr>
        <w:t>Upward Bias in Temperature Forecasting Models</w:t>
      </w:r>
    </w:p>
    <w:p w14:paraId="690EA96D" w14:textId="77777777" w:rsidR="006F221F" w:rsidRPr="006E54E9" w:rsidRDefault="006F221F" w:rsidP="006F221F">
      <w:pPr>
        <w:rPr>
          <w:sz w:val="16"/>
        </w:rPr>
      </w:pPr>
      <w:r w:rsidRPr="006E54E9">
        <w:rPr>
          <w:rStyle w:val="StyleUnderline"/>
        </w:rPr>
        <w:t xml:space="preserve">The prospect of a coming </w:t>
      </w:r>
      <w:r w:rsidRPr="006E54E9">
        <w:rPr>
          <w:rStyle w:val="StyleUnderline"/>
          <w:highlight w:val="cyan"/>
        </w:rPr>
        <w:t>catastrophe</w:t>
      </w:r>
      <w:r w:rsidRPr="006E54E9">
        <w:rPr>
          <w:rStyle w:val="StyleUnderline"/>
        </w:rPr>
        <w:t xml:space="preserve"> for humanity and the biosphere </w:t>
      </w:r>
      <w:r w:rsidRPr="006E54E9">
        <w:rPr>
          <w:rStyle w:val="StyleUnderline"/>
          <w:highlight w:val="cyan"/>
        </w:rPr>
        <w:t xml:space="preserve">rests </w:t>
      </w:r>
      <w:r w:rsidRPr="006E54E9">
        <w:rPr>
          <w:rStyle w:val="Emphasis"/>
          <w:highlight w:val="cyan"/>
        </w:rPr>
        <w:t>heavily</w:t>
      </w:r>
      <w:r w:rsidRPr="006E54E9">
        <w:rPr>
          <w:rStyle w:val="StyleUnderline"/>
          <w:highlight w:val="cyan"/>
        </w:rPr>
        <w:t xml:space="preserve"> on</w:t>
      </w:r>
      <w:r w:rsidRPr="006E54E9">
        <w:rPr>
          <w:rStyle w:val="StyleUnderline"/>
        </w:rPr>
        <w:t xml:space="preserve"> outputs of climate forecasting </w:t>
      </w:r>
      <w:r w:rsidRPr="006E54E9">
        <w:rPr>
          <w:rStyle w:val="Emphasis"/>
          <w:highlight w:val="cyan"/>
        </w:rPr>
        <w:t>models</w:t>
      </w:r>
      <w:r w:rsidRPr="006E54E9">
        <w:rPr>
          <w:rStyle w:val="StyleUnderline"/>
          <w:highlight w:val="cyan"/>
        </w:rPr>
        <w:t>. But</w:t>
      </w:r>
      <w:r w:rsidRPr="006E54E9">
        <w:rPr>
          <w:sz w:val="16"/>
        </w:rPr>
        <w:t xml:space="preserve"> as David Legates and co-authors argue, </w:t>
      </w:r>
      <w:r w:rsidRPr="006E54E9">
        <w:rPr>
          <w:rStyle w:val="StyleUnderline"/>
          <w:highlight w:val="cyan"/>
        </w:rPr>
        <w:t>these</w:t>
      </w:r>
      <w:r w:rsidRPr="006E54E9">
        <w:rPr>
          <w:rStyle w:val="StyleUnderline"/>
        </w:rPr>
        <w:t xml:space="preserve"> models “</w:t>
      </w:r>
      <w:r w:rsidRPr="006E54E9">
        <w:rPr>
          <w:rStyle w:val="StyleUnderline"/>
          <w:highlight w:val="cyan"/>
        </w:rPr>
        <w:t>exhibit</w:t>
      </w:r>
      <w:r w:rsidRPr="006E54E9">
        <w:rPr>
          <w:rStyle w:val="StyleUnderline"/>
        </w:rPr>
        <w:t xml:space="preserve"> a </w:t>
      </w:r>
      <w:r w:rsidRPr="006E54E9">
        <w:rPr>
          <w:rStyle w:val="Emphasis"/>
          <w:highlight w:val="cyan"/>
        </w:rPr>
        <w:t>strong exaggeration</w:t>
      </w:r>
      <w:r w:rsidRPr="006E54E9">
        <w:rPr>
          <w:rStyle w:val="StyleUnderline"/>
        </w:rPr>
        <w:t xml:space="preserve"> in their results even when narrowly adopting atmospheric carbon dioxide as the sole driver of climate responses…. [General circulation models, such as</w:t>
      </w:r>
      <w:r w:rsidRPr="006E54E9">
        <w:rPr>
          <w:sz w:val="16"/>
        </w:rPr>
        <w:t xml:space="preserve"> those of </w:t>
      </w:r>
      <w:r w:rsidRPr="006E54E9">
        <w:rPr>
          <w:rStyle w:val="StyleUnderline"/>
        </w:rPr>
        <w:t>the IPCC</w:t>
      </w:r>
      <w:r w:rsidRPr="006E54E9">
        <w:rPr>
          <w:sz w:val="16"/>
        </w:rPr>
        <w:t xml:space="preserve">, the Intergovernmental Panel on Climate Change] </w:t>
      </w:r>
      <w:r w:rsidRPr="006E54E9">
        <w:rPr>
          <w:rStyle w:val="StyleUnderline"/>
        </w:rPr>
        <w:t xml:space="preserve">have </w:t>
      </w:r>
      <w:r w:rsidRPr="006E54E9">
        <w:rPr>
          <w:rStyle w:val="Emphasis"/>
        </w:rPr>
        <w:t>consistently overestimated</w:t>
      </w:r>
      <w:r w:rsidRPr="006E54E9">
        <w:rPr>
          <w:sz w:val="16"/>
        </w:rPr>
        <w:t xml:space="preserve"> the </w:t>
      </w:r>
      <w:r w:rsidRPr="006E54E9">
        <w:rPr>
          <w:rStyle w:val="StyleUnderline"/>
        </w:rPr>
        <w:t>climate sensitivity</w:t>
      </w:r>
      <w:r w:rsidRPr="006E54E9">
        <w:rPr>
          <w:sz w:val="16"/>
        </w:rPr>
        <w:t xml:space="preserve"> to rising atmospheric carbon dioxide.”</w:t>
      </w:r>
    </w:p>
    <w:p w14:paraId="7286A72A" w14:textId="77777777" w:rsidR="006F221F" w:rsidRPr="006E54E9" w:rsidRDefault="006F221F" w:rsidP="006F221F">
      <w:pPr>
        <w:rPr>
          <w:sz w:val="16"/>
        </w:rPr>
      </w:pPr>
      <w:r w:rsidRPr="006E54E9">
        <w:rPr>
          <w:sz w:val="16"/>
        </w:rPr>
        <w:t>Ross McKitrick (2020) begins his assessment, “</w:t>
      </w:r>
      <w:r w:rsidRPr="006E54E9">
        <w:rPr>
          <w:rStyle w:val="StyleUnderline"/>
        </w:rPr>
        <w:t xml:space="preserve">Two new peer-reviewed papers from independent teams confirm that </w:t>
      </w:r>
      <w:r w:rsidRPr="006E54E9">
        <w:rPr>
          <w:rStyle w:val="StyleUnderline"/>
          <w:i/>
          <w:iCs/>
        </w:rPr>
        <w:t>climate models overstate atmospheric warming, and the problem [of overstatement] has gotten worse over time, not better</w:t>
      </w:r>
      <w:r w:rsidRPr="006E54E9">
        <w:rPr>
          <w:sz w:val="16"/>
        </w:rPr>
        <w:t>”. One of the papers (by McKitrick and John Christy) examined 38 models, the other, 48 models, used by the Intergovernmental Panel on Climate Change (IPCC), the various US “National Assessments”, the EPA’s “Endangerment Finding”, and more.</w:t>
      </w:r>
    </w:p>
    <w:p w14:paraId="32C7FE07" w14:textId="77777777" w:rsidR="006F221F" w:rsidRPr="006E54E9" w:rsidRDefault="006F221F" w:rsidP="006F221F">
      <w:pPr>
        <w:rPr>
          <w:sz w:val="16"/>
        </w:rPr>
      </w:pPr>
      <w:r w:rsidRPr="006E54E9">
        <w:rPr>
          <w:sz w:val="16"/>
        </w:rPr>
        <w:t xml:space="preserve">McKitrick continues, “Both </w:t>
      </w:r>
      <w:r w:rsidRPr="006E54E9">
        <w:rPr>
          <w:rStyle w:val="StyleUnderline"/>
        </w:rPr>
        <w:t xml:space="preserve">papers looked at </w:t>
      </w:r>
      <w:r w:rsidRPr="006E54E9">
        <w:rPr>
          <w:rStyle w:val="Emphasis"/>
        </w:rPr>
        <w:t>‘hindcasts’</w:t>
      </w:r>
      <w:r w:rsidRPr="006E54E9">
        <w:rPr>
          <w:sz w:val="16"/>
        </w:rPr>
        <w:t xml:space="preserve">, which are </w:t>
      </w:r>
      <w:r w:rsidRPr="006E54E9">
        <w:rPr>
          <w:rStyle w:val="StyleUnderline"/>
        </w:rPr>
        <w:t>reconstructions</w:t>
      </w:r>
      <w:r w:rsidRPr="006E54E9">
        <w:rPr>
          <w:sz w:val="16"/>
        </w:rPr>
        <w:t xml:space="preserve"> of </w:t>
      </w:r>
      <w:r w:rsidRPr="006E54E9">
        <w:rPr>
          <w:rStyle w:val="StyleUnderline"/>
        </w:rPr>
        <w:t>recent historical temperatures</w:t>
      </w:r>
      <w:r w:rsidRPr="006E54E9">
        <w:rPr>
          <w:sz w:val="16"/>
        </w:rPr>
        <w:t xml:space="preserve"> in response to observed greenhouse gas emissions and other changes (</w:t>
      </w:r>
      <w:proofErr w:type="spellStart"/>
      <w:r w:rsidRPr="006E54E9">
        <w:rPr>
          <w:sz w:val="16"/>
        </w:rPr>
        <w:t>eg</w:t>
      </w:r>
      <w:proofErr w:type="spellEnd"/>
      <w:r w:rsidRPr="006E54E9">
        <w:rPr>
          <w:sz w:val="16"/>
        </w:rPr>
        <w:t xml:space="preserve"> aerosols and solar forcing). Across the two papers it emerges that </w:t>
      </w:r>
      <w:r w:rsidRPr="006E54E9">
        <w:rPr>
          <w:rStyle w:val="StyleUnderline"/>
        </w:rPr>
        <w:t xml:space="preserve">the </w:t>
      </w:r>
      <w:r w:rsidRPr="006E54E9">
        <w:rPr>
          <w:rStyle w:val="StyleUnderline"/>
          <w:highlight w:val="cyan"/>
        </w:rPr>
        <w:t xml:space="preserve">models </w:t>
      </w:r>
      <w:r w:rsidRPr="006E54E9">
        <w:rPr>
          <w:rStyle w:val="Emphasis"/>
          <w:highlight w:val="cyan"/>
        </w:rPr>
        <w:t>overshoot</w:t>
      </w:r>
      <w:r w:rsidRPr="006E54E9">
        <w:rPr>
          <w:sz w:val="16"/>
        </w:rPr>
        <w:t xml:space="preserve"> historical warming from the </w:t>
      </w:r>
      <w:proofErr w:type="gramStart"/>
      <w:r w:rsidRPr="006E54E9">
        <w:rPr>
          <w:sz w:val="16"/>
        </w:rPr>
        <w:t>near-surface</w:t>
      </w:r>
      <w:proofErr w:type="gramEnd"/>
      <w:r w:rsidRPr="006E54E9">
        <w:rPr>
          <w:sz w:val="16"/>
        </w:rPr>
        <w:t xml:space="preserve"> through the upper troposphere, in the tropics and globally.”  The study based on 48 models for 1998 to 2014 found that </w:t>
      </w:r>
      <w:r w:rsidRPr="006E54E9">
        <w:rPr>
          <w:rStyle w:val="StyleUnderline"/>
          <w:i/>
          <w:iCs/>
        </w:rPr>
        <w:t>they warm</w:t>
      </w:r>
      <w:r w:rsidRPr="006E54E9">
        <w:rPr>
          <w:i/>
          <w:iCs/>
          <w:sz w:val="16"/>
        </w:rPr>
        <w:t xml:space="preserve"> on average 4 to </w:t>
      </w:r>
      <w:r w:rsidRPr="006E54E9">
        <w:rPr>
          <w:rStyle w:val="Emphasis"/>
          <w:i/>
          <w:highlight w:val="cyan"/>
        </w:rPr>
        <w:t>5 times</w:t>
      </w:r>
      <w:r w:rsidRPr="006E54E9">
        <w:rPr>
          <w:rStyle w:val="StyleUnderline"/>
          <w:i/>
          <w:iCs/>
        </w:rPr>
        <w:t xml:space="preserve"> faster than the observations</w:t>
      </w:r>
      <w:r w:rsidRPr="006E54E9">
        <w:rPr>
          <w:sz w:val="16"/>
        </w:rPr>
        <w:t xml:space="preserve">. </w:t>
      </w:r>
    </w:p>
    <w:p w14:paraId="3D69317A" w14:textId="77777777" w:rsidR="006F221F" w:rsidRPr="006E54E9" w:rsidRDefault="006F221F" w:rsidP="006F221F">
      <w:pPr>
        <w:rPr>
          <w:sz w:val="16"/>
        </w:rPr>
      </w:pPr>
      <w:r w:rsidRPr="006E54E9">
        <w:rPr>
          <w:sz w:val="16"/>
        </w:rPr>
        <w:t>McKitrick concludes, “</w:t>
      </w:r>
      <w:r w:rsidRPr="006E54E9">
        <w:rPr>
          <w:rStyle w:val="StyleUnderline"/>
        </w:rPr>
        <w:t>modelling</w:t>
      </w:r>
      <w:r w:rsidRPr="006E54E9">
        <w:rPr>
          <w:sz w:val="16"/>
        </w:rPr>
        <w:t xml:space="preserve"> the climate </w:t>
      </w:r>
      <w:r w:rsidRPr="006E54E9">
        <w:rPr>
          <w:rStyle w:val="StyleUnderline"/>
        </w:rPr>
        <w:t>is incredibly difficult</w:t>
      </w:r>
      <w:r w:rsidRPr="006E54E9">
        <w:rPr>
          <w:sz w:val="16"/>
        </w:rPr>
        <w:t xml:space="preserve">, and no one faults the scientific community for finding it a tough problem to solve. But we are all living with the consequences of </w:t>
      </w:r>
      <w:r w:rsidRPr="006E54E9">
        <w:rPr>
          <w:rStyle w:val="StyleUnderline"/>
        </w:rPr>
        <w:t xml:space="preserve">climate modelers </w:t>
      </w:r>
      <w:r w:rsidRPr="006E54E9">
        <w:rPr>
          <w:rStyle w:val="Emphasis"/>
        </w:rPr>
        <w:t>stubbornly</w:t>
      </w:r>
      <w:r w:rsidRPr="006E54E9">
        <w:rPr>
          <w:rStyle w:val="StyleUnderline"/>
        </w:rPr>
        <w:t xml:space="preserve"> using </w:t>
      </w:r>
      <w:r w:rsidRPr="006E54E9">
        <w:rPr>
          <w:rStyle w:val="Emphasis"/>
          <w:highlight w:val="cyan"/>
        </w:rPr>
        <w:t>generation after generation</w:t>
      </w:r>
      <w:r w:rsidRPr="006E54E9">
        <w:rPr>
          <w:rStyle w:val="StyleUnderline"/>
        </w:rPr>
        <w:t xml:space="preserve"> of models that </w:t>
      </w:r>
      <w:r w:rsidRPr="006E54E9">
        <w:rPr>
          <w:rStyle w:val="StyleUnderline"/>
          <w:highlight w:val="cyan"/>
        </w:rPr>
        <w:t xml:space="preserve">exhibit </w:t>
      </w:r>
      <w:r w:rsidRPr="006E54E9">
        <w:rPr>
          <w:rStyle w:val="Emphasis"/>
          <w:highlight w:val="cyan"/>
        </w:rPr>
        <w:t>too much</w:t>
      </w:r>
      <w:r w:rsidRPr="006E54E9">
        <w:rPr>
          <w:rStyle w:val="StyleUnderline"/>
          <w:highlight w:val="cyan"/>
        </w:rPr>
        <w:t xml:space="preserve"> </w:t>
      </w:r>
      <w:r w:rsidRPr="006E54E9">
        <w:rPr>
          <w:rStyle w:val="Emphasis"/>
          <w:highlight w:val="cyan"/>
        </w:rPr>
        <w:t>surface</w:t>
      </w:r>
      <w:r w:rsidRPr="006E54E9">
        <w:rPr>
          <w:rStyle w:val="StyleUnderline"/>
          <w:highlight w:val="cyan"/>
        </w:rPr>
        <w:t xml:space="preserve"> and </w:t>
      </w:r>
      <w:r w:rsidRPr="006E54E9">
        <w:rPr>
          <w:rStyle w:val="Emphasis"/>
          <w:highlight w:val="cyan"/>
        </w:rPr>
        <w:t>tropospheric</w:t>
      </w:r>
      <w:r w:rsidRPr="006E54E9">
        <w:rPr>
          <w:rStyle w:val="StyleUnderline"/>
          <w:highlight w:val="cyan"/>
        </w:rPr>
        <w:t xml:space="preserve"> warming, in addition to</w:t>
      </w:r>
      <w:r w:rsidRPr="006E54E9">
        <w:rPr>
          <w:rStyle w:val="StyleUnderline"/>
        </w:rPr>
        <w:t xml:space="preserve"> running </w:t>
      </w:r>
      <w:r w:rsidRPr="006E54E9">
        <w:rPr>
          <w:rStyle w:val="Emphasis"/>
          <w:highlight w:val="cyan"/>
        </w:rPr>
        <w:t>grossly exaggerated</w:t>
      </w:r>
      <w:r w:rsidRPr="006E54E9">
        <w:rPr>
          <w:rStyle w:val="StyleUnderline"/>
          <w:highlight w:val="cyan"/>
        </w:rPr>
        <w:t xml:space="preserve"> </w:t>
      </w:r>
      <w:r w:rsidRPr="006E54E9">
        <w:rPr>
          <w:rStyle w:val="Emphasis"/>
          <w:highlight w:val="cyan"/>
        </w:rPr>
        <w:t>forcing</w:t>
      </w:r>
      <w:r w:rsidRPr="006E54E9">
        <w:rPr>
          <w:rStyle w:val="Emphasis"/>
        </w:rPr>
        <w:t xml:space="preserve"> scenarios</w:t>
      </w:r>
      <w:r w:rsidRPr="006E54E9">
        <w:rPr>
          <w:sz w:val="16"/>
        </w:rPr>
        <w:t xml:space="preserve"> (</w:t>
      </w:r>
      <w:proofErr w:type="spellStart"/>
      <w:r w:rsidRPr="006E54E9">
        <w:rPr>
          <w:sz w:val="16"/>
        </w:rPr>
        <w:t>eg</w:t>
      </w:r>
      <w:proofErr w:type="spellEnd"/>
      <w:r w:rsidRPr="006E54E9">
        <w:rPr>
          <w:sz w:val="16"/>
        </w:rPr>
        <w:t xml:space="preserve"> RCP8.5). </w:t>
      </w:r>
    </w:p>
    <w:p w14:paraId="079BF47C" w14:textId="77777777" w:rsidR="006F221F" w:rsidRPr="006E54E9" w:rsidRDefault="006F221F" w:rsidP="006F221F">
      <w:pPr>
        <w:rPr>
          <w:sz w:val="16"/>
        </w:rPr>
      </w:pPr>
      <w:r w:rsidRPr="006E54E9">
        <w:rPr>
          <w:sz w:val="16"/>
        </w:rPr>
        <w:lastRenderedPageBreak/>
        <w:t>“[</w:t>
      </w:r>
      <w:r w:rsidRPr="006E54E9">
        <w:rPr>
          <w:rStyle w:val="StyleUnderline"/>
        </w:rPr>
        <w:t>W]hen the models get the</w:t>
      </w:r>
      <w:r w:rsidRPr="006E54E9">
        <w:rPr>
          <w:sz w:val="16"/>
        </w:rPr>
        <w:t xml:space="preserve"> tropical </w:t>
      </w:r>
      <w:r w:rsidRPr="006E54E9">
        <w:rPr>
          <w:rStyle w:val="Emphasis"/>
        </w:rPr>
        <w:t>troposphere</w:t>
      </w:r>
      <w:r w:rsidRPr="006E54E9">
        <w:rPr>
          <w:rStyle w:val="StyleUnderline"/>
        </w:rPr>
        <w:t xml:space="preserve"> wrong, it drives</w:t>
      </w:r>
      <w:r w:rsidRPr="006E54E9">
        <w:rPr>
          <w:sz w:val="16"/>
        </w:rPr>
        <w:t xml:space="preserve"> potential </w:t>
      </w:r>
      <w:r w:rsidRPr="006E54E9">
        <w:rPr>
          <w:rStyle w:val="StyleUnderline"/>
        </w:rPr>
        <w:t>errors in</w:t>
      </w:r>
      <w:r w:rsidRPr="006E54E9">
        <w:rPr>
          <w:sz w:val="16"/>
        </w:rPr>
        <w:t xml:space="preserve"> many </w:t>
      </w:r>
      <w:r w:rsidRPr="006E54E9">
        <w:rPr>
          <w:rStyle w:val="Emphasis"/>
        </w:rPr>
        <w:t>other</w:t>
      </w:r>
      <w:r w:rsidRPr="006E54E9">
        <w:rPr>
          <w:rStyle w:val="StyleUnderline"/>
        </w:rPr>
        <w:t xml:space="preserve"> features</w:t>
      </w:r>
      <w:r w:rsidRPr="006E54E9">
        <w:rPr>
          <w:sz w:val="16"/>
        </w:rPr>
        <w:t xml:space="preserve"> of the model atmosphere. Even if the original problem was confined to excess warming in the tropical mid-troposphere, it has now expanded into a more pervasive warm bias throughout the global troposphere.</w:t>
      </w:r>
    </w:p>
    <w:p w14:paraId="04FEE063" w14:textId="77777777" w:rsidR="006F221F" w:rsidRPr="006E54E9" w:rsidRDefault="006F221F" w:rsidP="006F221F">
      <w:pPr>
        <w:rPr>
          <w:sz w:val="16"/>
        </w:rPr>
      </w:pPr>
      <w:r w:rsidRPr="006E54E9">
        <w:rPr>
          <w:sz w:val="16"/>
        </w:rPr>
        <w:t>“</w:t>
      </w:r>
      <w:r w:rsidRPr="006E54E9">
        <w:rPr>
          <w:rStyle w:val="StyleUnderline"/>
        </w:rPr>
        <w:t>If</w:t>
      </w:r>
      <w:r w:rsidRPr="006E54E9">
        <w:rPr>
          <w:sz w:val="16"/>
        </w:rPr>
        <w:t xml:space="preserve"> the </w:t>
      </w:r>
      <w:r w:rsidRPr="006E54E9">
        <w:rPr>
          <w:rStyle w:val="StyleUnderline"/>
          <w:highlight w:val="cyan"/>
        </w:rPr>
        <w:t>discrepancies</w:t>
      </w:r>
      <w:r w:rsidRPr="006E54E9">
        <w:rPr>
          <w:sz w:val="16"/>
        </w:rPr>
        <w:t xml:space="preserve"> in the troposphere </w:t>
      </w:r>
      <w:r w:rsidRPr="006E54E9">
        <w:rPr>
          <w:rStyle w:val="StyleUnderline"/>
          <w:highlight w:val="cyan"/>
        </w:rPr>
        <w:t>were</w:t>
      </w:r>
      <w:r w:rsidRPr="006E54E9">
        <w:rPr>
          <w:sz w:val="16"/>
        </w:rPr>
        <w:t xml:space="preserve"> evenly </w:t>
      </w:r>
      <w:r w:rsidRPr="006E54E9">
        <w:rPr>
          <w:rStyle w:val="StyleUnderline"/>
        </w:rPr>
        <w:t>split</w:t>
      </w:r>
      <w:r w:rsidRPr="006E54E9">
        <w:rPr>
          <w:sz w:val="16"/>
        </w:rPr>
        <w:t xml:space="preserve"> across models </w:t>
      </w:r>
      <w:r w:rsidRPr="006E54E9">
        <w:rPr>
          <w:rStyle w:val="StyleUnderline"/>
        </w:rPr>
        <w:t>between</w:t>
      </w:r>
      <w:r w:rsidRPr="006E54E9">
        <w:rPr>
          <w:sz w:val="16"/>
        </w:rPr>
        <w:t xml:space="preserve"> excess </w:t>
      </w:r>
      <w:r w:rsidRPr="006E54E9">
        <w:rPr>
          <w:rStyle w:val="StyleUnderline"/>
        </w:rPr>
        <w:t>warming and cooling we could chalk it up to</w:t>
      </w:r>
      <w:r w:rsidRPr="006E54E9">
        <w:rPr>
          <w:sz w:val="16"/>
        </w:rPr>
        <w:t xml:space="preserve"> noise and </w:t>
      </w:r>
      <w:r w:rsidRPr="006E54E9">
        <w:rPr>
          <w:rStyle w:val="StyleUnderline"/>
        </w:rPr>
        <w:t xml:space="preserve">uncertainty. </w:t>
      </w:r>
      <w:r w:rsidRPr="006E54E9">
        <w:rPr>
          <w:rStyle w:val="StyleUnderline"/>
          <w:i/>
          <w:iCs/>
        </w:rPr>
        <w:t xml:space="preserve">But that is not the case: it’s </w:t>
      </w:r>
      <w:r w:rsidRPr="006E54E9">
        <w:rPr>
          <w:rStyle w:val="Emphasis"/>
          <w:i/>
          <w:highlight w:val="cyan"/>
        </w:rPr>
        <w:t>all</w:t>
      </w:r>
      <w:r w:rsidRPr="006E54E9">
        <w:rPr>
          <w:rStyle w:val="StyleUnderline"/>
          <w:i/>
          <w:iCs/>
        </w:rPr>
        <w:t xml:space="preserve"> excess </w:t>
      </w:r>
      <w:r w:rsidRPr="006E54E9">
        <w:rPr>
          <w:rStyle w:val="Emphasis"/>
          <w:i/>
          <w:highlight w:val="cyan"/>
        </w:rPr>
        <w:t>warming</w:t>
      </w:r>
      <w:r w:rsidRPr="006E54E9">
        <w:rPr>
          <w:rStyle w:val="StyleUnderline"/>
          <w:i/>
          <w:iCs/>
        </w:rPr>
        <w:t xml:space="preserve">…. That’s </w:t>
      </w:r>
      <w:r w:rsidRPr="006E54E9">
        <w:rPr>
          <w:rStyle w:val="Emphasis"/>
          <w:i/>
        </w:rPr>
        <w:t>bias</w:t>
      </w:r>
      <w:r w:rsidRPr="006E54E9">
        <w:rPr>
          <w:i/>
          <w:iCs/>
          <w:sz w:val="16"/>
        </w:rPr>
        <w:t>, not uncertainty, and until the modelling community finds a way to fix it, the economics and policy making community are justified in assuming future warming projects are overstated, potentially by a great deal….</w:t>
      </w:r>
      <w:r w:rsidRPr="006E54E9">
        <w:rPr>
          <w:sz w:val="16"/>
        </w:rPr>
        <w:t>”</w:t>
      </w:r>
    </w:p>
    <w:p w14:paraId="40F2F74D" w14:textId="77777777" w:rsidR="006F221F" w:rsidRPr="006E54E9" w:rsidRDefault="006F221F" w:rsidP="006F221F">
      <w:pPr>
        <w:rPr>
          <w:sz w:val="16"/>
        </w:rPr>
      </w:pPr>
      <w:r w:rsidRPr="006E54E9">
        <w:rPr>
          <w:rStyle w:val="StyleUnderline"/>
        </w:rPr>
        <w:t xml:space="preserve">The </w:t>
      </w:r>
      <w:r w:rsidRPr="006E54E9">
        <w:rPr>
          <w:rStyle w:val="Emphasis"/>
          <w:szCs w:val="26"/>
          <w:highlight w:val="cyan"/>
        </w:rPr>
        <w:t>strong upward bias</w:t>
      </w:r>
      <w:r w:rsidRPr="006E54E9">
        <w:rPr>
          <w:rStyle w:val="StyleUnderline"/>
          <w:sz w:val="24"/>
          <w:szCs w:val="26"/>
        </w:rPr>
        <w:t xml:space="preserve"> </w:t>
      </w:r>
      <w:r w:rsidRPr="006E54E9">
        <w:rPr>
          <w:rStyle w:val="StyleUnderline"/>
        </w:rPr>
        <w:t>in</w:t>
      </w:r>
      <w:r w:rsidRPr="006E54E9">
        <w:rPr>
          <w:sz w:val="16"/>
        </w:rPr>
        <w:t xml:space="preserve"> temperature </w:t>
      </w:r>
      <w:r w:rsidRPr="006E54E9">
        <w:rPr>
          <w:rStyle w:val="StyleUnderline"/>
        </w:rPr>
        <w:t xml:space="preserve">forecasts relative to observations </w:t>
      </w:r>
      <w:r w:rsidRPr="006E54E9">
        <w:rPr>
          <w:rStyle w:val="Emphasis"/>
          <w:highlight w:val="cyan"/>
        </w:rPr>
        <w:t>compromise</w:t>
      </w:r>
      <w:r w:rsidRPr="006E54E9">
        <w:rPr>
          <w:sz w:val="16"/>
        </w:rPr>
        <w:t xml:space="preserve"> the </w:t>
      </w:r>
      <w:r w:rsidRPr="006E54E9">
        <w:rPr>
          <w:rStyle w:val="Emphasis"/>
          <w:highlight w:val="cyan"/>
        </w:rPr>
        <w:t>models</w:t>
      </w:r>
      <w:r w:rsidRPr="006E54E9">
        <w:rPr>
          <w:rStyle w:val="Emphasis"/>
        </w:rPr>
        <w:t>’ forecasting impacts</w:t>
      </w:r>
      <w:r w:rsidRPr="006E54E9">
        <w:rPr>
          <w:sz w:val="16"/>
        </w:rPr>
        <w:t xml:space="preserve"> on ecosystems, including agriculture, </w:t>
      </w:r>
      <w:r w:rsidRPr="006E54E9">
        <w:rPr>
          <w:rStyle w:val="StyleUnderline"/>
        </w:rPr>
        <w:t xml:space="preserve">by </w:t>
      </w:r>
      <w:r w:rsidRPr="006E54E9">
        <w:rPr>
          <w:rStyle w:val="Emphasis"/>
        </w:rPr>
        <w:t>exaggerating</w:t>
      </w:r>
      <w:r w:rsidRPr="006E54E9">
        <w:rPr>
          <w:rStyle w:val="StyleUnderline"/>
        </w:rPr>
        <w:t xml:space="preserve"> the probability of catastrophic effects</w:t>
      </w:r>
      <w:r w:rsidRPr="006E54E9">
        <w:rPr>
          <w:sz w:val="16"/>
        </w:rPr>
        <w:t xml:space="preserve">. </w:t>
      </w:r>
    </w:p>
    <w:p w14:paraId="44062DCC" w14:textId="77777777" w:rsidR="006F221F" w:rsidRPr="006E54E9" w:rsidRDefault="006F221F" w:rsidP="006F221F">
      <w:pPr>
        <w:rPr>
          <w:sz w:val="16"/>
        </w:rPr>
      </w:pPr>
      <w:r w:rsidRPr="006E54E9">
        <w:rPr>
          <w:sz w:val="16"/>
        </w:rPr>
        <w:t xml:space="preserve">The </w:t>
      </w:r>
      <w:r w:rsidRPr="006E54E9">
        <w:rPr>
          <w:rStyle w:val="StyleUnderline"/>
          <w:highlight w:val="cyan"/>
        </w:rPr>
        <w:t>IPCC</w:t>
      </w:r>
      <w:r w:rsidRPr="006E54E9">
        <w:rPr>
          <w:rStyle w:val="StyleUnderline"/>
        </w:rPr>
        <w:t xml:space="preserve"> makes projections</w:t>
      </w:r>
      <w:r w:rsidRPr="006E54E9">
        <w:rPr>
          <w:sz w:val="16"/>
        </w:rPr>
        <w:t xml:space="preserve"> of future global temperatures to the end of century </w:t>
      </w:r>
      <w:r w:rsidRPr="006E54E9">
        <w:rPr>
          <w:rStyle w:val="StyleUnderline"/>
        </w:rPr>
        <w:t>based on</w:t>
      </w:r>
      <w:r w:rsidRPr="006E54E9">
        <w:rPr>
          <w:sz w:val="16"/>
        </w:rPr>
        <w:t xml:space="preserve"> various </w:t>
      </w:r>
      <w:r w:rsidRPr="006E54E9">
        <w:rPr>
          <w:rStyle w:val="StyleUnderline"/>
        </w:rPr>
        <w:t>models</w:t>
      </w:r>
      <w:r w:rsidRPr="006E54E9">
        <w:rPr>
          <w:sz w:val="16"/>
        </w:rPr>
        <w:t xml:space="preserve">. They range </w:t>
      </w:r>
      <w:r w:rsidRPr="006E54E9">
        <w:rPr>
          <w:rStyle w:val="StyleUnderline"/>
        </w:rPr>
        <w:t>from</w:t>
      </w:r>
      <w:r w:rsidRPr="006E54E9">
        <w:rPr>
          <w:sz w:val="16"/>
        </w:rPr>
        <w:t xml:space="preserve"> a low of </w:t>
      </w:r>
      <w:r w:rsidRPr="006E54E9">
        <w:rPr>
          <w:rStyle w:val="StyleUnderline"/>
        </w:rPr>
        <w:t>1.4 C to</w:t>
      </w:r>
      <w:r w:rsidRPr="006E54E9">
        <w:rPr>
          <w:sz w:val="16"/>
        </w:rPr>
        <w:t xml:space="preserve"> a high of </w:t>
      </w:r>
      <w:r w:rsidRPr="006E54E9">
        <w:rPr>
          <w:rStyle w:val="StyleUnderline"/>
        </w:rPr>
        <w:t xml:space="preserve">5.6 </w:t>
      </w:r>
      <w:proofErr w:type="spellStart"/>
      <w:r w:rsidRPr="006E54E9">
        <w:rPr>
          <w:rStyle w:val="StyleUnderline"/>
        </w:rPr>
        <w:t>C</w:t>
      </w:r>
      <w:r w:rsidRPr="006E54E9">
        <w:rPr>
          <w:sz w:val="16"/>
        </w:rPr>
        <w:t xml:space="preserve"> over</w:t>
      </w:r>
      <w:proofErr w:type="spellEnd"/>
      <w:r w:rsidRPr="006E54E9">
        <w:rPr>
          <w:sz w:val="16"/>
        </w:rPr>
        <w:t xml:space="preserve"> pre-industrial temperature (roughly 1900). </w:t>
      </w:r>
      <w:r w:rsidRPr="006E54E9">
        <w:rPr>
          <w:rStyle w:val="StyleUnderline"/>
        </w:rPr>
        <w:t xml:space="preserve">The </w:t>
      </w:r>
      <w:r w:rsidRPr="006E54E9">
        <w:rPr>
          <w:rStyle w:val="StyleUnderline"/>
          <w:highlight w:val="cyan"/>
        </w:rPr>
        <w:t>wide range makes them</w:t>
      </w:r>
      <w:r w:rsidRPr="006E54E9">
        <w:rPr>
          <w:rStyle w:val="StyleUnderline"/>
        </w:rPr>
        <w:t xml:space="preserve"> almost </w:t>
      </w:r>
      <w:r w:rsidRPr="006E54E9">
        <w:rPr>
          <w:rStyle w:val="Emphasis"/>
          <w:highlight w:val="cyan"/>
        </w:rPr>
        <w:t>meaningless</w:t>
      </w:r>
      <w:r w:rsidRPr="006E54E9">
        <w:rPr>
          <w:sz w:val="16"/>
        </w:rPr>
        <w:t>. The IPCC explains that the wide range results from uncertainty about the magnitude of the feedback between warming and increased rates of evaporation – and David Seckler adds, also about the effects of evaporation on clouds and precipitation. (5)</w:t>
      </w:r>
    </w:p>
    <w:p w14:paraId="3C17C95F" w14:textId="77777777" w:rsidR="006F221F" w:rsidRPr="006E54E9" w:rsidRDefault="006F221F" w:rsidP="006F221F">
      <w:pPr>
        <w:rPr>
          <w:sz w:val="16"/>
        </w:rPr>
      </w:pPr>
      <w:r w:rsidRPr="006E54E9">
        <w:rPr>
          <w:sz w:val="16"/>
        </w:rPr>
        <w:t>It is astonishing to learn that the climate models miss a critical component of the climate system -- the hydrological cycle, and specifically clouds, which the IPCC calls the “wild card” in the climate system.</w:t>
      </w:r>
    </w:p>
    <w:p w14:paraId="77950851" w14:textId="77777777" w:rsidR="006F221F" w:rsidRPr="006E54E9" w:rsidRDefault="006F221F" w:rsidP="006F221F">
      <w:pPr>
        <w:rPr>
          <w:sz w:val="16"/>
        </w:rPr>
      </w:pPr>
      <w:r w:rsidRPr="006E54E9">
        <w:rPr>
          <w:rStyle w:val="StyleUnderline"/>
        </w:rPr>
        <w:t xml:space="preserve">The IPCC’s </w:t>
      </w:r>
      <w:proofErr w:type="gramStart"/>
      <w:r w:rsidRPr="006E54E9">
        <w:rPr>
          <w:rStyle w:val="Emphasis"/>
          <w:highlight w:val="cyan"/>
        </w:rPr>
        <w:t>Worst Case</w:t>
      </w:r>
      <w:proofErr w:type="gramEnd"/>
      <w:r w:rsidRPr="006E54E9">
        <w:rPr>
          <w:rStyle w:val="StyleUnderline"/>
        </w:rPr>
        <w:t xml:space="preserve"> Scenario </w:t>
      </w:r>
      <w:r w:rsidRPr="006E54E9">
        <w:rPr>
          <w:rStyle w:val="StyleUnderline"/>
          <w:highlight w:val="cyan"/>
        </w:rPr>
        <w:t>is</w:t>
      </w:r>
      <w:r w:rsidRPr="006E54E9">
        <w:rPr>
          <w:sz w:val="16"/>
        </w:rPr>
        <w:t xml:space="preserve"> commonly </w:t>
      </w:r>
      <w:r w:rsidRPr="006E54E9">
        <w:rPr>
          <w:rStyle w:val="StyleUnderline"/>
          <w:highlight w:val="cyan"/>
        </w:rPr>
        <w:t>used as</w:t>
      </w:r>
      <w:r w:rsidRPr="006E54E9">
        <w:rPr>
          <w:rStyle w:val="StyleUnderline"/>
        </w:rPr>
        <w:t xml:space="preserve"> the </w:t>
      </w:r>
      <w:r w:rsidRPr="006E54E9">
        <w:rPr>
          <w:rStyle w:val="Emphasis"/>
          <w:highlight w:val="cyan"/>
        </w:rPr>
        <w:t>Business as Usual</w:t>
      </w:r>
      <w:r w:rsidRPr="006E54E9">
        <w:rPr>
          <w:sz w:val="16"/>
        </w:rPr>
        <w:t xml:space="preserve"> without a Radical Policy Action’ </w:t>
      </w:r>
      <w:r w:rsidRPr="006E54E9">
        <w:rPr>
          <w:rStyle w:val="StyleUnderline"/>
        </w:rPr>
        <w:t>Scenario</w:t>
      </w:r>
    </w:p>
    <w:p w14:paraId="2B6CFE38" w14:textId="77777777" w:rsidR="006F221F" w:rsidRPr="006E54E9" w:rsidRDefault="006F221F" w:rsidP="006F221F">
      <w:pPr>
        <w:rPr>
          <w:rStyle w:val="StyleUnderline"/>
        </w:rPr>
      </w:pPr>
      <w:r w:rsidRPr="006E54E9">
        <w:rPr>
          <w:sz w:val="16"/>
        </w:rPr>
        <w:t xml:space="preserve">The IPCC’s Assessment Report 5 (AR5), published in 2014, presented a range of forecasts of global climate out to 2050 and 2100, based on different assumptions about radiative forcing (a measure of how much of the sun’s energy the atmosphere traps).  </w:t>
      </w:r>
      <w:r w:rsidRPr="006E54E9">
        <w:rPr>
          <w:rStyle w:val="StyleUnderline"/>
        </w:rPr>
        <w:t>The most extreme</w:t>
      </w:r>
      <w:r w:rsidRPr="006E54E9">
        <w:rPr>
          <w:sz w:val="16"/>
        </w:rPr>
        <w:t xml:space="preserve"> – the worst case – </w:t>
      </w:r>
      <w:r w:rsidRPr="006E54E9">
        <w:rPr>
          <w:rStyle w:val="StyleUnderline"/>
        </w:rPr>
        <w:t xml:space="preserve">was called Representative Concentration Pathway </w:t>
      </w:r>
      <w:r w:rsidRPr="006E54E9">
        <w:rPr>
          <w:rStyle w:val="StyleUnderline"/>
          <w:highlight w:val="cyan"/>
        </w:rPr>
        <w:t>(RCP) 8.5</w:t>
      </w:r>
      <w:r w:rsidRPr="006E54E9">
        <w:rPr>
          <w:rStyle w:val="StyleUnderline"/>
        </w:rPr>
        <w:t xml:space="preserve">. It </w:t>
      </w:r>
      <w:r w:rsidRPr="006E54E9">
        <w:rPr>
          <w:rStyle w:val="StyleUnderline"/>
          <w:highlight w:val="cyan"/>
        </w:rPr>
        <w:t>assumes</w:t>
      </w:r>
      <w:r w:rsidRPr="006E54E9">
        <w:rPr>
          <w:rStyle w:val="StyleUnderline"/>
        </w:rPr>
        <w:t xml:space="preserve"> </w:t>
      </w:r>
      <w:r w:rsidRPr="006E54E9">
        <w:rPr>
          <w:rStyle w:val="Emphasis"/>
        </w:rPr>
        <w:t xml:space="preserve">ominous </w:t>
      </w:r>
      <w:r w:rsidRPr="006E54E9">
        <w:rPr>
          <w:rStyle w:val="Emphasis"/>
          <w:highlight w:val="cyan"/>
        </w:rPr>
        <w:t>reversals</w:t>
      </w:r>
      <w:r w:rsidRPr="006E54E9">
        <w:rPr>
          <w:rStyle w:val="StyleUnderline"/>
          <w:highlight w:val="cyan"/>
        </w:rPr>
        <w:t xml:space="preserve"> in</w:t>
      </w:r>
      <w:r w:rsidRPr="006E54E9">
        <w:rPr>
          <w:rStyle w:val="StyleUnderline"/>
        </w:rPr>
        <w:t xml:space="preserve"> several </w:t>
      </w:r>
      <w:r w:rsidRPr="006E54E9">
        <w:rPr>
          <w:rStyle w:val="Emphasis"/>
          <w:highlight w:val="cyan"/>
        </w:rPr>
        <w:t>basic, long-standing trends</w:t>
      </w:r>
      <w:r w:rsidRPr="006E54E9">
        <w:rPr>
          <w:rStyle w:val="StyleUnderline"/>
        </w:rPr>
        <w:t>, all heading in the extremely wrong direction to 2100:</w:t>
      </w:r>
    </w:p>
    <w:p w14:paraId="0F616850" w14:textId="77777777" w:rsidR="006F221F" w:rsidRPr="006E54E9" w:rsidRDefault="006F221F" w:rsidP="006F221F">
      <w:pPr>
        <w:rPr>
          <w:sz w:val="16"/>
        </w:rPr>
      </w:pPr>
      <w:r w:rsidRPr="006E54E9">
        <w:rPr>
          <w:rStyle w:val="StyleUnderline"/>
        </w:rPr>
        <w:t xml:space="preserve">high </w:t>
      </w:r>
      <w:r w:rsidRPr="006E54E9">
        <w:rPr>
          <w:rStyle w:val="StyleUnderline"/>
          <w:highlight w:val="cyan"/>
        </w:rPr>
        <w:t>population growth</w:t>
      </w:r>
      <w:r w:rsidRPr="006E54E9">
        <w:rPr>
          <w:sz w:val="16"/>
        </w:rPr>
        <w:t xml:space="preserve"> to reach more than 12 billion people</w:t>
      </w:r>
    </w:p>
    <w:p w14:paraId="26EB80DB" w14:textId="77777777" w:rsidR="006F221F" w:rsidRPr="006E54E9" w:rsidRDefault="006F221F" w:rsidP="006F221F">
      <w:pPr>
        <w:rPr>
          <w:rStyle w:val="StyleUnderline"/>
        </w:rPr>
      </w:pPr>
      <w:r w:rsidRPr="006E54E9">
        <w:rPr>
          <w:rStyle w:val="StyleUnderline"/>
          <w:highlight w:val="cyan"/>
        </w:rPr>
        <w:t xml:space="preserve">slow </w:t>
      </w:r>
      <w:r w:rsidRPr="006E54E9">
        <w:rPr>
          <w:rStyle w:val="Emphasis"/>
          <w:highlight w:val="cyan"/>
        </w:rPr>
        <w:t>tech</w:t>
      </w:r>
      <w:r w:rsidRPr="006E54E9">
        <w:rPr>
          <w:rStyle w:val="StyleUnderline"/>
        </w:rPr>
        <w:t>nology development</w:t>
      </w:r>
    </w:p>
    <w:p w14:paraId="33BB2973" w14:textId="77777777" w:rsidR="006F221F" w:rsidRPr="006E54E9" w:rsidRDefault="006F221F" w:rsidP="006F221F">
      <w:pPr>
        <w:rPr>
          <w:sz w:val="16"/>
        </w:rPr>
      </w:pPr>
      <w:r w:rsidRPr="006E54E9">
        <w:rPr>
          <w:rStyle w:val="StyleUnderline"/>
          <w:highlight w:val="cyan"/>
        </w:rPr>
        <w:t>coal</w:t>
      </w:r>
      <w:r w:rsidRPr="006E54E9">
        <w:rPr>
          <w:rStyle w:val="StyleUnderline"/>
        </w:rPr>
        <w:t xml:space="preserve"> consumption </w:t>
      </w:r>
      <w:r w:rsidRPr="006E54E9">
        <w:rPr>
          <w:rStyle w:val="StyleUnderline"/>
          <w:highlight w:val="cyan"/>
        </w:rPr>
        <w:t>increases</w:t>
      </w:r>
      <w:r w:rsidRPr="006E54E9">
        <w:rPr>
          <w:sz w:val="16"/>
        </w:rPr>
        <w:t xml:space="preserve"> by 500 % between 2005 and 2100 (no account taken of supply constraints)</w:t>
      </w:r>
    </w:p>
    <w:p w14:paraId="2E31FD17" w14:textId="77777777" w:rsidR="006F221F" w:rsidRPr="006E54E9" w:rsidRDefault="006F221F" w:rsidP="006F221F">
      <w:pPr>
        <w:rPr>
          <w:rStyle w:val="StyleUnderline"/>
        </w:rPr>
      </w:pPr>
      <w:r w:rsidRPr="006E54E9">
        <w:rPr>
          <w:rStyle w:val="StyleUnderline"/>
          <w:highlight w:val="cyan"/>
        </w:rPr>
        <w:t>slow</w:t>
      </w:r>
      <w:r w:rsidRPr="006E54E9">
        <w:rPr>
          <w:rStyle w:val="StyleUnderline"/>
        </w:rPr>
        <w:t xml:space="preserve"> GDP </w:t>
      </w:r>
      <w:r w:rsidRPr="006E54E9">
        <w:rPr>
          <w:rStyle w:val="StyleUnderline"/>
          <w:highlight w:val="cyan"/>
        </w:rPr>
        <w:t>growth</w:t>
      </w:r>
    </w:p>
    <w:p w14:paraId="4EC72CCD" w14:textId="77777777" w:rsidR="006F221F" w:rsidRPr="006E54E9" w:rsidRDefault="006F221F" w:rsidP="006F221F">
      <w:pPr>
        <w:rPr>
          <w:rStyle w:val="StyleUnderline"/>
        </w:rPr>
      </w:pPr>
      <w:r w:rsidRPr="006E54E9">
        <w:rPr>
          <w:rStyle w:val="StyleUnderline"/>
          <w:highlight w:val="cyan"/>
        </w:rPr>
        <w:t>fast</w:t>
      </w:r>
      <w:r w:rsidRPr="006E54E9">
        <w:rPr>
          <w:rStyle w:val="StyleUnderline"/>
        </w:rPr>
        <w:t xml:space="preserve"> rise in world </w:t>
      </w:r>
      <w:r w:rsidRPr="006E54E9">
        <w:rPr>
          <w:rStyle w:val="StyleUnderline"/>
          <w:highlight w:val="cyan"/>
        </w:rPr>
        <w:t>poverty</w:t>
      </w:r>
    </w:p>
    <w:p w14:paraId="4A0E9F52" w14:textId="77777777" w:rsidR="006F221F" w:rsidRPr="006E54E9" w:rsidRDefault="006F221F" w:rsidP="006F221F">
      <w:pPr>
        <w:rPr>
          <w:rStyle w:val="StyleUnderline"/>
        </w:rPr>
      </w:pPr>
      <w:r w:rsidRPr="006E54E9">
        <w:rPr>
          <w:rStyle w:val="StyleUnderline"/>
          <w:highlight w:val="cyan"/>
        </w:rPr>
        <w:t>high energy</w:t>
      </w:r>
      <w:r w:rsidRPr="006E54E9">
        <w:rPr>
          <w:rStyle w:val="StyleUnderline"/>
        </w:rPr>
        <w:t xml:space="preserve"> use</w:t>
      </w:r>
    </w:p>
    <w:p w14:paraId="2E02E761" w14:textId="77777777" w:rsidR="006F221F" w:rsidRPr="006E54E9" w:rsidRDefault="006F221F" w:rsidP="006F221F">
      <w:pPr>
        <w:rPr>
          <w:sz w:val="16"/>
        </w:rPr>
      </w:pPr>
      <w:r w:rsidRPr="006E54E9">
        <w:rPr>
          <w:rStyle w:val="StyleUnderline"/>
        </w:rPr>
        <w:t xml:space="preserve">high GHG </w:t>
      </w:r>
      <w:r w:rsidRPr="006E54E9">
        <w:rPr>
          <w:rStyle w:val="StyleUnderline"/>
          <w:highlight w:val="cyan"/>
        </w:rPr>
        <w:t>emissions</w:t>
      </w:r>
      <w:r w:rsidRPr="006E54E9">
        <w:rPr>
          <w:sz w:val="16"/>
        </w:rPr>
        <w:t xml:space="preserve">. </w:t>
      </w:r>
    </w:p>
    <w:p w14:paraId="40733EDE" w14:textId="77777777" w:rsidR="006F221F" w:rsidRPr="006E54E9" w:rsidRDefault="006F221F" w:rsidP="006F221F">
      <w:pPr>
        <w:rPr>
          <w:sz w:val="16"/>
        </w:rPr>
      </w:pPr>
      <w:r w:rsidRPr="006E54E9">
        <w:rPr>
          <w:rStyle w:val="Emphasis"/>
          <w:highlight w:val="cyan"/>
        </w:rPr>
        <w:t>temp</w:t>
      </w:r>
      <w:r w:rsidRPr="006E54E9">
        <w:rPr>
          <w:rStyle w:val="StyleUnderline"/>
        </w:rPr>
        <w:t xml:space="preserve">erature forecast: </w:t>
      </w:r>
      <w:r w:rsidRPr="006E54E9">
        <w:rPr>
          <w:rStyle w:val="Emphasis"/>
          <w:highlight w:val="cyan"/>
        </w:rPr>
        <w:t>5 C</w:t>
      </w:r>
      <w:r w:rsidRPr="006E54E9">
        <w:rPr>
          <w:rStyle w:val="StyleUnderline"/>
        </w:rPr>
        <w:t xml:space="preserve"> rise</w:t>
      </w:r>
      <w:r w:rsidRPr="006E54E9">
        <w:rPr>
          <w:sz w:val="16"/>
        </w:rPr>
        <w:t xml:space="preserve"> between 2005 and 2100.  </w:t>
      </w:r>
    </w:p>
    <w:p w14:paraId="203FA131" w14:textId="77777777" w:rsidR="006F221F" w:rsidRPr="006E54E9" w:rsidRDefault="006F221F" w:rsidP="006F221F">
      <w:pPr>
        <w:rPr>
          <w:sz w:val="16"/>
        </w:rPr>
      </w:pPr>
      <w:r w:rsidRPr="006E54E9">
        <w:rPr>
          <w:rStyle w:val="StyleUnderline"/>
        </w:rPr>
        <w:t xml:space="preserve">RCP 8.5’s vision is </w:t>
      </w:r>
      <w:r w:rsidRPr="006E54E9">
        <w:rPr>
          <w:rStyle w:val="Emphasis"/>
        </w:rPr>
        <w:t>horrifying</w:t>
      </w:r>
      <w:r w:rsidRPr="006E54E9">
        <w:rPr>
          <w:sz w:val="16"/>
        </w:rPr>
        <w:t>, as worst-case scenarios should be.</w:t>
      </w:r>
    </w:p>
    <w:p w14:paraId="4417A6C6" w14:textId="77777777" w:rsidR="006F221F" w:rsidRPr="006E54E9" w:rsidRDefault="006F221F" w:rsidP="006F221F">
      <w:pPr>
        <w:rPr>
          <w:sz w:val="16"/>
        </w:rPr>
      </w:pPr>
      <w:r w:rsidRPr="006E54E9">
        <w:rPr>
          <w:rStyle w:val="StyleUnderline"/>
          <w:highlight w:val="cyan"/>
        </w:rPr>
        <w:t xml:space="preserve">A </w:t>
      </w:r>
      <w:r w:rsidRPr="006E54E9">
        <w:rPr>
          <w:rStyle w:val="Emphasis"/>
          <w:highlight w:val="cyan"/>
        </w:rPr>
        <w:t>whole wave</w:t>
      </w:r>
      <w:r w:rsidRPr="006E54E9">
        <w:rPr>
          <w:rStyle w:val="StyleUnderline"/>
          <w:highlight w:val="cyan"/>
        </w:rPr>
        <w:t xml:space="preserve"> of </w:t>
      </w:r>
      <w:r w:rsidRPr="006E54E9">
        <w:rPr>
          <w:rStyle w:val="Emphasis"/>
          <w:highlight w:val="cyan"/>
        </w:rPr>
        <w:t>lit</w:t>
      </w:r>
      <w:r w:rsidRPr="006E54E9">
        <w:rPr>
          <w:rStyle w:val="StyleUnderline"/>
        </w:rPr>
        <w:t xml:space="preserve">erature, in peer-reviewed journals as well as in media, even by IPCC authors, has since </w:t>
      </w:r>
      <w:r w:rsidRPr="006E54E9">
        <w:rPr>
          <w:rStyle w:val="StyleUnderline"/>
          <w:highlight w:val="cyan"/>
        </w:rPr>
        <w:t>presented this</w:t>
      </w:r>
      <w:r w:rsidRPr="006E54E9">
        <w:rPr>
          <w:rStyle w:val="StyleUnderline"/>
        </w:rPr>
        <w:t xml:space="preserve"> worst-case </w:t>
      </w:r>
      <w:r w:rsidRPr="006E54E9">
        <w:rPr>
          <w:rStyle w:val="StyleUnderline"/>
          <w:highlight w:val="cyan"/>
        </w:rPr>
        <w:t>as</w:t>
      </w:r>
      <w:r w:rsidRPr="006E54E9">
        <w:rPr>
          <w:sz w:val="16"/>
        </w:rPr>
        <w:t xml:space="preserve"> either “the most </w:t>
      </w:r>
      <w:r w:rsidRPr="006E54E9">
        <w:rPr>
          <w:rStyle w:val="Emphasis"/>
          <w:highlight w:val="cyan"/>
        </w:rPr>
        <w:t>likely</w:t>
      </w:r>
      <w:r w:rsidRPr="006E54E9">
        <w:rPr>
          <w:sz w:val="16"/>
        </w:rPr>
        <w:t xml:space="preserve"> case” or “the baseline case – business as usual without policy action”. This </w:t>
      </w:r>
      <w:r w:rsidRPr="006E54E9">
        <w:rPr>
          <w:rStyle w:val="Emphasis"/>
          <w:highlight w:val="cyan"/>
        </w:rPr>
        <w:t>misleading</w:t>
      </w:r>
      <w:r w:rsidRPr="006E54E9">
        <w:rPr>
          <w:sz w:val="16"/>
        </w:rPr>
        <w:t xml:space="preserve"> assumption provoked a recent paper in Nature subtitled: “Stop using the worst-case scenario for climate warming as the most likely outcome” (see also, Chrobak, 2020).</w:t>
      </w:r>
    </w:p>
    <w:p w14:paraId="5A65C8D4" w14:textId="77777777" w:rsidR="006F221F" w:rsidRPr="006E54E9" w:rsidRDefault="006F221F" w:rsidP="006F221F"/>
    <w:p w14:paraId="0DD65120" w14:textId="77777777" w:rsidR="006F221F" w:rsidRPr="006E54E9" w:rsidRDefault="006F221F" w:rsidP="006F221F">
      <w:pPr>
        <w:pStyle w:val="Heading3"/>
      </w:pPr>
      <w:bookmarkStart w:id="30" w:name="Level_1_5662"/>
      <w:bookmarkEnd w:id="29"/>
      <w:r w:rsidRPr="006E54E9">
        <w:lastRenderedPageBreak/>
        <w:t>2NC</w:t>
      </w:r>
      <w:r>
        <w:t>---</w:t>
      </w:r>
      <w:r w:rsidRPr="006E54E9">
        <w:t>Warming Defense</w:t>
      </w:r>
      <w:r>
        <w:t>---</w:t>
      </w:r>
      <w:r w:rsidRPr="006E54E9">
        <w:t>AT: Feedback Loops</w:t>
      </w:r>
    </w:p>
    <w:p w14:paraId="71F2DF83" w14:textId="77777777" w:rsidR="006F221F" w:rsidRPr="006E54E9" w:rsidRDefault="006F221F" w:rsidP="006F221F">
      <w:pPr>
        <w:pStyle w:val="Heading4"/>
        <w:tabs>
          <w:tab w:val="num" w:pos="1080"/>
        </w:tabs>
      </w:pPr>
      <w:r w:rsidRPr="006E54E9">
        <w:t xml:space="preserve">No feedback loops. </w:t>
      </w:r>
    </w:p>
    <w:p w14:paraId="0D7588D9" w14:textId="77777777" w:rsidR="006F221F" w:rsidRPr="006E54E9" w:rsidRDefault="006F221F" w:rsidP="006F221F">
      <w:r w:rsidRPr="006E54E9">
        <w:rPr>
          <w:rStyle w:val="Style13ptBold"/>
        </w:rPr>
        <w:t>Nicholas et al. ’20</w:t>
      </w:r>
      <w:r>
        <w:t>---</w:t>
      </w:r>
      <w:r w:rsidRPr="006E54E9">
        <w:t xml:space="preserve">Thomas Nicholas is a PhD student in computational plasma physics at the University of York, and member of Extinction Rebellion Scientists, Galen Hall is a researcher at the Climate and Development Lab at Brown University, Colleen Schmidt is a recent graduate of Columbia university, where her research focused on plant ecology. July 14, 2020; The faulty science, </w:t>
      </w:r>
      <w:proofErr w:type="spellStart"/>
      <w:r w:rsidRPr="006E54E9">
        <w:t>doomism</w:t>
      </w:r>
      <w:proofErr w:type="spellEnd"/>
      <w:r w:rsidRPr="006E54E9">
        <w:t xml:space="preserve">, and flawed conclusions of Deep Adaptation"; </w:t>
      </w:r>
      <w:r w:rsidRPr="006E54E9">
        <w:rPr>
          <w:i/>
          <w:iCs/>
        </w:rPr>
        <w:t>Open Democracy</w:t>
      </w:r>
      <w:r w:rsidRPr="006E54E9">
        <w:t>; https://www.opendemocracy.net/en/oureconomy/faulty-science-doomism-and-flawed-conclusions-deep-adaptation/</w:t>
      </w:r>
    </w:p>
    <w:p w14:paraId="710FA1CE" w14:textId="77777777" w:rsidR="006F221F" w:rsidRPr="006E54E9" w:rsidRDefault="006F221F" w:rsidP="006F221F">
      <w:pPr>
        <w:rPr>
          <w:sz w:val="16"/>
        </w:rPr>
      </w:pPr>
      <w:r w:rsidRPr="006E54E9">
        <w:rPr>
          <w:sz w:val="16"/>
        </w:rPr>
        <w:t>Exaggerated tipping points</w:t>
      </w:r>
    </w:p>
    <w:p w14:paraId="7FBF45C8" w14:textId="77777777" w:rsidR="006F221F" w:rsidRPr="006E54E9" w:rsidRDefault="006F221F" w:rsidP="006F221F">
      <w:pPr>
        <w:rPr>
          <w:sz w:val="16"/>
        </w:rPr>
      </w:pPr>
      <w:r w:rsidRPr="006E54E9">
        <w:rPr>
          <w:sz w:val="16"/>
        </w:rPr>
        <w:t>Supporters of Deep Adaptation often claim that understanding social collapse requires a holistic understanding of physical science, economics, culture, food systems, and so forth. Bendell himself has argued that opinions about the effects of climate change on human society “are not climate science,” and we agree.</w:t>
      </w:r>
    </w:p>
    <w:p w14:paraId="67E503DD" w14:textId="77777777" w:rsidR="006F221F" w:rsidRPr="006E54E9" w:rsidRDefault="006F221F" w:rsidP="006F221F">
      <w:pPr>
        <w:rPr>
          <w:sz w:val="16"/>
        </w:rPr>
      </w:pPr>
      <w:r w:rsidRPr="006E54E9">
        <w:rPr>
          <w:sz w:val="16"/>
        </w:rPr>
        <w:t xml:space="preserve">Yet at its base, Deep Adaptation rests entirely on a climate-science-based argument contained in the sections titled ‘Our Non-Linear World’ and ‘Looking Ahead’. Bendell writes in a letter to the editor attached to Deep Adaptation that “the summary of science is the core of the paper as everything then flows from the conclusion of that analysis”. </w:t>
      </w:r>
      <w:r w:rsidRPr="006E54E9">
        <w:rPr>
          <w:rStyle w:val="StyleUnderline"/>
        </w:rPr>
        <w:t xml:space="preserve">The </w:t>
      </w:r>
      <w:r w:rsidRPr="006E54E9">
        <w:rPr>
          <w:rStyle w:val="StyleUnderline"/>
          <w:highlight w:val="cyan"/>
        </w:rPr>
        <w:t>science</w:t>
      </w:r>
      <w:r w:rsidRPr="006E54E9">
        <w:rPr>
          <w:sz w:val="16"/>
        </w:rPr>
        <w:t xml:space="preserve"> Bendell purports to </w:t>
      </w:r>
      <w:proofErr w:type="spellStart"/>
      <w:r w:rsidRPr="006E54E9">
        <w:rPr>
          <w:sz w:val="16"/>
        </w:rPr>
        <w:t>summarise</w:t>
      </w:r>
      <w:proofErr w:type="spellEnd"/>
      <w:r w:rsidRPr="006E54E9">
        <w:rPr>
          <w:sz w:val="16"/>
        </w:rPr>
        <w:t xml:space="preserve"> </w:t>
      </w:r>
      <w:r w:rsidRPr="006E54E9">
        <w:rPr>
          <w:rStyle w:val="StyleUnderline"/>
          <w:highlight w:val="cyan"/>
        </w:rPr>
        <w:t>revolves around</w:t>
      </w:r>
      <w:r w:rsidRPr="006E54E9">
        <w:rPr>
          <w:sz w:val="16"/>
        </w:rPr>
        <w:t xml:space="preserve"> two concepts: so-called </w:t>
      </w:r>
      <w:r w:rsidRPr="006E54E9">
        <w:rPr>
          <w:rStyle w:val="StyleUnderline"/>
        </w:rPr>
        <w:t xml:space="preserve">“climate </w:t>
      </w:r>
      <w:r w:rsidRPr="006E54E9">
        <w:rPr>
          <w:rStyle w:val="StyleUnderline"/>
          <w:highlight w:val="cyan"/>
        </w:rPr>
        <w:t>tipping points</w:t>
      </w:r>
      <w:r w:rsidRPr="006E54E9">
        <w:rPr>
          <w:rStyle w:val="StyleUnderline"/>
        </w:rPr>
        <w:t>” and “nonlinearity”</w:t>
      </w:r>
      <w:r w:rsidRPr="006E54E9">
        <w:rPr>
          <w:sz w:val="16"/>
        </w:rPr>
        <w:t>. These concepts are crucial to understanding both the paper and the sub-movement it has inspired.</w:t>
      </w:r>
    </w:p>
    <w:p w14:paraId="57D21903" w14:textId="77777777" w:rsidR="006F221F" w:rsidRPr="006E54E9" w:rsidRDefault="006F221F" w:rsidP="006F221F">
      <w:pPr>
        <w:rPr>
          <w:sz w:val="16"/>
        </w:rPr>
      </w:pPr>
      <w:r w:rsidRPr="006E54E9">
        <w:rPr>
          <w:sz w:val="16"/>
        </w:rPr>
        <w:t xml:space="preserve">What are tipping points? Any complex physical system like the climate can feature self-reinforcing feedback effects. Arctic ice melt is one example: as the earth warms, the highly reflective ice melts, and the darker surface below absorbs more heat, warms faster, and melts more ice. Climate feedback effects normally balance each other so that the climate stays relatively stable. In theory, </w:t>
      </w:r>
      <w:proofErr w:type="gramStart"/>
      <w:r w:rsidRPr="006E54E9">
        <w:rPr>
          <w:sz w:val="16"/>
        </w:rPr>
        <w:t>a particular feedback</w:t>
      </w:r>
      <w:proofErr w:type="gramEnd"/>
      <w:r w:rsidRPr="006E54E9">
        <w:rPr>
          <w:sz w:val="16"/>
        </w:rPr>
        <w:t xml:space="preserve"> can grow until the system crosses a key “tipping point,” after which the feedback becomes the dominant factor determining the rate of global warming, overpowering any human intervention. Passing tipping points is a worrying thought and a real potential problem, but it is one that must be considered in context.</w:t>
      </w:r>
    </w:p>
    <w:p w14:paraId="32167F3A" w14:textId="77777777" w:rsidR="006F221F" w:rsidRPr="006E54E9" w:rsidRDefault="006F221F" w:rsidP="006F221F">
      <w:pPr>
        <w:rPr>
          <w:sz w:val="16"/>
        </w:rPr>
      </w:pPr>
      <w:r w:rsidRPr="006E54E9">
        <w:rPr>
          <w:sz w:val="16"/>
        </w:rPr>
        <w:t xml:space="preserve">The core of Deep Adaptation’s argument depends on two </w:t>
      </w:r>
      <w:proofErr w:type="gramStart"/>
      <w:r w:rsidRPr="006E54E9">
        <w:rPr>
          <w:sz w:val="16"/>
        </w:rPr>
        <w:t>particular feedback</w:t>
      </w:r>
      <w:proofErr w:type="gramEnd"/>
      <w:r w:rsidRPr="006E54E9">
        <w:rPr>
          <w:sz w:val="16"/>
        </w:rPr>
        <w:t xml:space="preserve"> loops: Arctic ice melt and methane release from permafrost. Although the discussion of these processes occupies only a small section of the paper, Bendell’s argument that societal collapse is now inevitable, and thus the basis for the Deep Adaptation philosophy, stands or falls depending on whether they are correct. They are not.</w:t>
      </w:r>
    </w:p>
    <w:p w14:paraId="241BA692" w14:textId="77777777" w:rsidR="006F221F" w:rsidRPr="006E54E9" w:rsidRDefault="006F221F" w:rsidP="006F221F">
      <w:pPr>
        <w:rPr>
          <w:sz w:val="16"/>
        </w:rPr>
      </w:pPr>
      <w:r w:rsidRPr="006E54E9">
        <w:rPr>
          <w:sz w:val="16"/>
        </w:rPr>
        <w:t>Arctic ice claims are overblown</w:t>
      </w:r>
    </w:p>
    <w:p w14:paraId="53D1E1FD" w14:textId="77777777" w:rsidR="006F221F" w:rsidRPr="006E54E9" w:rsidRDefault="006F221F" w:rsidP="006F221F">
      <w:pPr>
        <w:rPr>
          <w:rStyle w:val="StyleUnderline"/>
        </w:rPr>
      </w:pPr>
      <w:r w:rsidRPr="006E54E9">
        <w:rPr>
          <w:sz w:val="16"/>
        </w:rPr>
        <w:t xml:space="preserve">As the atmosphere warms, more </w:t>
      </w:r>
      <w:proofErr w:type="gramStart"/>
      <w:r w:rsidRPr="006E54E9">
        <w:rPr>
          <w:sz w:val="16"/>
        </w:rPr>
        <w:t>Arctic sea</w:t>
      </w:r>
      <w:proofErr w:type="gramEnd"/>
      <w:r w:rsidRPr="006E54E9">
        <w:rPr>
          <w:sz w:val="16"/>
        </w:rPr>
        <w:t xml:space="preserve"> ice melts and less refreezes each year. The receding ice reveals more of the ocean and, as darker water reflects less sunlight than white ice, the surface absorbs more incoming energy from the sun. This </w:t>
      </w:r>
      <w:r w:rsidRPr="006E54E9">
        <w:rPr>
          <w:rStyle w:val="StyleUnderline"/>
        </w:rPr>
        <w:t>“</w:t>
      </w:r>
      <w:r w:rsidRPr="006E54E9">
        <w:rPr>
          <w:rStyle w:val="Emphasis"/>
          <w:highlight w:val="cyan"/>
        </w:rPr>
        <w:t>ice albedo</w:t>
      </w:r>
      <w:r w:rsidRPr="006E54E9">
        <w:rPr>
          <w:rStyle w:val="StyleUnderline"/>
        </w:rPr>
        <w:t xml:space="preserve"> effect”</w:t>
      </w:r>
      <w:r w:rsidRPr="006E54E9">
        <w:rPr>
          <w:sz w:val="16"/>
        </w:rPr>
        <w:t xml:space="preserve"> is a well-established part of climate modelling and, like any other positive feedback, a real cause for concern. But </w:t>
      </w:r>
      <w:r w:rsidRPr="006E54E9">
        <w:rPr>
          <w:rStyle w:val="StyleUnderline"/>
        </w:rPr>
        <w:t xml:space="preserve">it </w:t>
      </w:r>
      <w:r w:rsidRPr="006E54E9">
        <w:rPr>
          <w:rStyle w:val="Emphasis"/>
          <w:highlight w:val="cyan"/>
        </w:rPr>
        <w:t>is not</w:t>
      </w:r>
      <w:r w:rsidRPr="006E54E9">
        <w:rPr>
          <w:sz w:val="16"/>
        </w:rPr>
        <w:t xml:space="preserve">, as Bendell claims, </w:t>
      </w:r>
      <w:r w:rsidRPr="006E54E9">
        <w:rPr>
          <w:rStyle w:val="StyleUnderline"/>
        </w:rPr>
        <w:t xml:space="preserve">a near-term </w:t>
      </w:r>
      <w:r w:rsidRPr="006E54E9">
        <w:rPr>
          <w:rStyle w:val="Emphasis"/>
          <w:highlight w:val="cyan"/>
        </w:rPr>
        <w:t>existential</w:t>
      </w:r>
      <w:r w:rsidRPr="006E54E9">
        <w:rPr>
          <w:rStyle w:val="Emphasis"/>
        </w:rPr>
        <w:t xml:space="preserve"> threat</w:t>
      </w:r>
      <w:r w:rsidRPr="006E54E9">
        <w:rPr>
          <w:sz w:val="16"/>
        </w:rPr>
        <w:t xml:space="preserve">. A summary of the relevant research explained by Dr. David Armstrong McKay, a postdoctoral researcher on climate tipping points, shows that the </w:t>
      </w:r>
      <w:r w:rsidRPr="006E54E9">
        <w:rPr>
          <w:rStyle w:val="StyleUnderline"/>
        </w:rPr>
        <w:t xml:space="preserve">overall </w:t>
      </w:r>
      <w:r w:rsidRPr="006E54E9">
        <w:rPr>
          <w:rStyle w:val="StyleUnderline"/>
          <w:highlight w:val="cyan"/>
        </w:rPr>
        <w:t>warming expected</w:t>
      </w:r>
      <w:r w:rsidRPr="006E54E9">
        <w:rPr>
          <w:sz w:val="16"/>
        </w:rPr>
        <w:t xml:space="preserve"> as the result of ice-free summers </w:t>
      </w:r>
      <w:r w:rsidRPr="006E54E9">
        <w:rPr>
          <w:rStyle w:val="StyleUnderline"/>
          <w:highlight w:val="cyan"/>
        </w:rPr>
        <w:t xml:space="preserve">is about </w:t>
      </w:r>
      <w:r w:rsidRPr="006E54E9">
        <w:rPr>
          <w:rStyle w:val="Emphasis"/>
          <w:highlight w:val="cyan"/>
        </w:rPr>
        <w:t>0.15</w:t>
      </w:r>
      <w:r w:rsidRPr="006E54E9">
        <w:rPr>
          <w:rStyle w:val="Emphasis"/>
        </w:rPr>
        <w:t>°C</w:t>
      </w:r>
      <w:r w:rsidRPr="006E54E9">
        <w:rPr>
          <w:rStyle w:val="StyleUnderline"/>
        </w:rPr>
        <w:t xml:space="preserve"> globally</w:t>
      </w:r>
      <w:r w:rsidRPr="006E54E9">
        <w:rPr>
          <w:sz w:val="16"/>
        </w:rPr>
        <w:t xml:space="preserve">, </w:t>
      </w:r>
      <w:r w:rsidRPr="006E54E9">
        <w:rPr>
          <w:rStyle w:val="StyleUnderline"/>
        </w:rPr>
        <w:t>which would be</w:t>
      </w:r>
      <w:r w:rsidRPr="006E54E9">
        <w:rPr>
          <w:sz w:val="16"/>
        </w:rPr>
        <w:t xml:space="preserve"> primarily </w:t>
      </w:r>
      <w:r w:rsidRPr="006E54E9">
        <w:rPr>
          <w:rStyle w:val="Emphasis"/>
          <w:highlight w:val="cyan"/>
        </w:rPr>
        <w:t>concentrated</w:t>
      </w:r>
      <w:r w:rsidRPr="006E54E9">
        <w:rPr>
          <w:rStyle w:val="StyleUnderline"/>
          <w:highlight w:val="cyan"/>
        </w:rPr>
        <w:t xml:space="preserve"> in the Arctic</w:t>
      </w:r>
      <w:r w:rsidRPr="006E54E9">
        <w:rPr>
          <w:sz w:val="16"/>
        </w:rPr>
        <w:t>---</w:t>
      </w:r>
      <w:r w:rsidRPr="006E54E9">
        <w:rPr>
          <w:rStyle w:val="StyleUnderline"/>
        </w:rPr>
        <w:t>a fraction of the goal set by the Paris Agreement of limiting global warming to 2°C.</w:t>
      </w:r>
    </w:p>
    <w:p w14:paraId="35D79488" w14:textId="77777777" w:rsidR="006F221F" w:rsidRPr="006E54E9" w:rsidRDefault="006F221F" w:rsidP="006F221F">
      <w:pPr>
        <w:rPr>
          <w:sz w:val="16"/>
        </w:rPr>
      </w:pPr>
      <w:r w:rsidRPr="006E54E9">
        <w:rPr>
          <w:sz w:val="16"/>
        </w:rPr>
        <w:t>Compare this summary of multiple studies to Deep Adaptation’s treatment of the same topic:</w:t>
      </w:r>
    </w:p>
    <w:p w14:paraId="2A69F548" w14:textId="77777777" w:rsidR="006F221F" w:rsidRPr="006E54E9" w:rsidRDefault="006F221F" w:rsidP="006F221F">
      <w:pPr>
        <w:rPr>
          <w:sz w:val="16"/>
        </w:rPr>
      </w:pPr>
      <w:r w:rsidRPr="006E54E9">
        <w:rPr>
          <w:sz w:val="16"/>
        </w:rPr>
        <w:t xml:space="preserve">“One of the most eminent climate scientists in the world, Peter Wadhams, believes an ice-free Arctic will occur one summer in the next few years and that it will likely increase by 50% the warming caused by the CO2 produced by human activity (Wadhams, 2016). </w:t>
      </w:r>
      <w:proofErr w:type="gramStart"/>
      <w:r w:rsidRPr="006E54E9">
        <w:rPr>
          <w:sz w:val="16"/>
        </w:rPr>
        <w:t>In itself, that</w:t>
      </w:r>
      <w:proofErr w:type="gramEnd"/>
      <w:r w:rsidRPr="006E54E9">
        <w:rPr>
          <w:sz w:val="16"/>
        </w:rPr>
        <w:t xml:space="preserve"> renders the calculations of the IPCC redundant, along with the targets and proposals of the UNFCCC.”</w:t>
      </w:r>
    </w:p>
    <w:p w14:paraId="3DF396C2" w14:textId="77777777" w:rsidR="006F221F" w:rsidRPr="006E54E9" w:rsidRDefault="006F221F" w:rsidP="006F221F">
      <w:pPr>
        <w:rPr>
          <w:sz w:val="16"/>
        </w:rPr>
      </w:pPr>
      <w:r w:rsidRPr="006E54E9">
        <w:rPr>
          <w:sz w:val="16"/>
        </w:rPr>
        <w:t xml:space="preserve">This passage shows the author’s tendency </w:t>
      </w:r>
      <w:r w:rsidRPr="006E54E9">
        <w:rPr>
          <w:rStyle w:val="StyleUnderline"/>
          <w:highlight w:val="cyan"/>
        </w:rPr>
        <w:t>to dismiss</w:t>
      </w:r>
      <w:r w:rsidRPr="006E54E9">
        <w:rPr>
          <w:rStyle w:val="StyleUnderline"/>
        </w:rPr>
        <w:t xml:space="preserve"> the work of </w:t>
      </w:r>
      <w:r w:rsidRPr="006E54E9">
        <w:rPr>
          <w:rStyle w:val="Emphasis"/>
          <w:highlight w:val="cyan"/>
        </w:rPr>
        <w:t>hundreds of scientists</w:t>
      </w:r>
      <w:r w:rsidRPr="006E54E9">
        <w:rPr>
          <w:sz w:val="16"/>
        </w:rPr>
        <w:t xml:space="preserve"> </w:t>
      </w:r>
      <w:r w:rsidRPr="006E54E9">
        <w:rPr>
          <w:rStyle w:val="StyleUnderline"/>
        </w:rPr>
        <w:t>based on one person’s estimates</w:t>
      </w:r>
      <w:r w:rsidRPr="006E54E9">
        <w:rPr>
          <w:sz w:val="16"/>
        </w:rPr>
        <w:t xml:space="preserve">. It </w:t>
      </w:r>
      <w:r w:rsidRPr="006E54E9">
        <w:rPr>
          <w:rStyle w:val="StyleUnderline"/>
          <w:highlight w:val="cyan"/>
        </w:rPr>
        <w:t>is</w:t>
      </w:r>
      <w:proofErr w:type="gramStart"/>
      <w:r w:rsidRPr="006E54E9">
        <w:rPr>
          <w:sz w:val="16"/>
        </w:rPr>
        <w:t xml:space="preserve">, needless to say, </w:t>
      </w:r>
      <w:r w:rsidRPr="006E54E9">
        <w:rPr>
          <w:rStyle w:val="StyleUnderline"/>
        </w:rPr>
        <w:t>a</w:t>
      </w:r>
      <w:proofErr w:type="gramEnd"/>
      <w:r w:rsidRPr="006E54E9">
        <w:rPr>
          <w:rStyle w:val="StyleUnderline"/>
        </w:rPr>
        <w:t xml:space="preserve"> </w:t>
      </w:r>
      <w:r w:rsidRPr="006E54E9">
        <w:rPr>
          <w:rStyle w:val="StyleUnderline"/>
          <w:highlight w:val="cyan"/>
        </w:rPr>
        <w:t>bold</w:t>
      </w:r>
      <w:r w:rsidRPr="006E54E9">
        <w:rPr>
          <w:rStyle w:val="StyleUnderline"/>
        </w:rPr>
        <w:t xml:space="preserve"> move</w:t>
      </w:r>
      <w:r w:rsidRPr="006E54E9">
        <w:rPr>
          <w:sz w:val="16"/>
        </w:rPr>
        <w:t>. In this case it is also a bad one, because even a cursory search reveals that the magnitude of Wadhams’ prediction is off, and so is his timeline.</w:t>
      </w:r>
    </w:p>
    <w:p w14:paraId="44EB74E1" w14:textId="77777777" w:rsidR="006F221F" w:rsidRPr="006E54E9" w:rsidRDefault="006F221F" w:rsidP="006F221F">
      <w:pPr>
        <w:rPr>
          <w:sz w:val="16"/>
        </w:rPr>
      </w:pPr>
      <w:r w:rsidRPr="006E54E9">
        <w:rPr>
          <w:rStyle w:val="StyleUnderline"/>
        </w:rPr>
        <w:t xml:space="preserve">Half of the </w:t>
      </w:r>
      <w:r w:rsidRPr="006E54E9">
        <w:rPr>
          <w:rStyle w:val="StyleUnderline"/>
          <w:highlight w:val="cyan"/>
        </w:rPr>
        <w:t>warming</w:t>
      </w:r>
      <w:r w:rsidRPr="006E54E9">
        <w:rPr>
          <w:rStyle w:val="StyleUnderline"/>
        </w:rPr>
        <w:t xml:space="preserve"> caused by anthropogenic CO2</w:t>
      </w:r>
      <w:r w:rsidRPr="006E54E9">
        <w:rPr>
          <w:sz w:val="16"/>
        </w:rPr>
        <w:t xml:space="preserve"> </w:t>
      </w:r>
      <w:r w:rsidRPr="006E54E9">
        <w:rPr>
          <w:rStyle w:val="StyleUnderline"/>
          <w:highlight w:val="cyan"/>
        </w:rPr>
        <w:t>so far</w:t>
      </w:r>
      <w:r w:rsidRPr="006E54E9">
        <w:rPr>
          <w:sz w:val="16"/>
          <w:highlight w:val="cyan"/>
        </w:rPr>
        <w:t xml:space="preserve"> </w:t>
      </w:r>
      <w:r w:rsidRPr="006E54E9">
        <w:rPr>
          <w:rStyle w:val="StyleUnderline"/>
          <w:highlight w:val="cyan"/>
        </w:rPr>
        <w:t xml:space="preserve">equates to </w:t>
      </w:r>
      <w:r w:rsidRPr="006E54E9">
        <w:rPr>
          <w:rStyle w:val="Emphasis"/>
          <w:highlight w:val="cyan"/>
        </w:rPr>
        <w:t>around 0.4˚C</w:t>
      </w:r>
      <w:r w:rsidRPr="006E54E9">
        <w:rPr>
          <w:rStyle w:val="StyleUnderline"/>
        </w:rPr>
        <w:t>,</w:t>
      </w:r>
      <w:r w:rsidRPr="006E54E9">
        <w:rPr>
          <w:sz w:val="16"/>
        </w:rPr>
        <w:t xml:space="preserve"> </w:t>
      </w:r>
      <w:r w:rsidRPr="006E54E9">
        <w:rPr>
          <w:rStyle w:val="StyleUnderline"/>
        </w:rPr>
        <w:t xml:space="preserve">because </w:t>
      </w:r>
      <w:r w:rsidRPr="006E54E9">
        <w:rPr>
          <w:rStyle w:val="StyleUnderline"/>
          <w:highlight w:val="cyan"/>
        </w:rPr>
        <w:t>one-third</w:t>
      </w:r>
      <w:r w:rsidRPr="006E54E9">
        <w:rPr>
          <w:sz w:val="16"/>
        </w:rPr>
        <w:t xml:space="preserve"> of the warming experienced so far </w:t>
      </w:r>
      <w:r w:rsidRPr="006E54E9">
        <w:rPr>
          <w:rStyle w:val="StyleUnderline"/>
          <w:highlight w:val="cyan"/>
        </w:rPr>
        <w:t>is due to</w:t>
      </w:r>
      <w:r w:rsidRPr="006E54E9">
        <w:rPr>
          <w:rStyle w:val="StyleUnderline"/>
        </w:rPr>
        <w:t xml:space="preserve"> </w:t>
      </w:r>
      <w:r w:rsidRPr="006E54E9">
        <w:rPr>
          <w:rStyle w:val="Emphasis"/>
          <w:highlight w:val="cyan"/>
        </w:rPr>
        <w:t>emissions of</w:t>
      </w:r>
      <w:r w:rsidRPr="006E54E9">
        <w:rPr>
          <w:rStyle w:val="Emphasis"/>
        </w:rPr>
        <w:t xml:space="preserve"> other greenhouse gases</w:t>
      </w:r>
      <w:r w:rsidRPr="006E54E9">
        <w:rPr>
          <w:sz w:val="16"/>
        </w:rPr>
        <w:t xml:space="preserve"> </w:t>
      </w:r>
      <w:r w:rsidRPr="006E54E9">
        <w:rPr>
          <w:rStyle w:val="StyleUnderline"/>
        </w:rPr>
        <w:t xml:space="preserve">such as </w:t>
      </w:r>
      <w:r w:rsidRPr="006E54E9">
        <w:rPr>
          <w:rStyle w:val="Emphasis"/>
          <w:highlight w:val="cyan"/>
        </w:rPr>
        <w:t>Nitrous Oxide</w:t>
      </w:r>
      <w:r w:rsidRPr="006E54E9">
        <w:rPr>
          <w:sz w:val="16"/>
        </w:rPr>
        <w:t xml:space="preserve">. However, </w:t>
      </w:r>
      <w:r w:rsidRPr="006E54E9">
        <w:rPr>
          <w:rStyle w:val="StyleUnderline"/>
          <w:highlight w:val="cyan"/>
        </w:rPr>
        <w:t xml:space="preserve">this </w:t>
      </w:r>
      <w:r w:rsidRPr="006E54E9">
        <w:rPr>
          <w:rStyle w:val="StyleUnderline"/>
          <w:highlight w:val="cyan"/>
        </w:rPr>
        <w:lastRenderedPageBreak/>
        <w:t>estimate</w:t>
      </w:r>
      <w:r w:rsidRPr="006E54E9">
        <w:rPr>
          <w:sz w:val="16"/>
        </w:rPr>
        <w:t xml:space="preserve"> of the warming </w:t>
      </w:r>
      <w:r w:rsidRPr="006E54E9">
        <w:rPr>
          <w:rStyle w:val="StyleUnderline"/>
        </w:rPr>
        <w:t>from an ice-free Arctic summer</w:t>
      </w:r>
      <w:r w:rsidRPr="006E54E9">
        <w:rPr>
          <w:sz w:val="16"/>
        </w:rPr>
        <w:t xml:space="preserve"> </w:t>
      </w:r>
      <w:r w:rsidRPr="006E54E9">
        <w:rPr>
          <w:rStyle w:val="StyleUnderline"/>
          <w:highlight w:val="cyan"/>
        </w:rPr>
        <w:t xml:space="preserve">is likely </w:t>
      </w:r>
      <w:r w:rsidRPr="006E54E9">
        <w:rPr>
          <w:rStyle w:val="Emphasis"/>
          <w:highlight w:val="cyan"/>
        </w:rPr>
        <w:t>two times too large</w:t>
      </w:r>
      <w:r w:rsidRPr="006E54E9">
        <w:rPr>
          <w:rStyle w:val="StyleUnderline"/>
        </w:rPr>
        <w:t>.</w:t>
      </w:r>
      <w:r w:rsidRPr="006E54E9">
        <w:rPr>
          <w:sz w:val="16"/>
        </w:rPr>
        <w:t xml:space="preserve"> The summary of the science suggests that </w:t>
      </w:r>
      <w:r w:rsidRPr="006E54E9">
        <w:rPr>
          <w:rStyle w:val="StyleUnderline"/>
        </w:rPr>
        <w:t xml:space="preserve">this amount of </w:t>
      </w:r>
      <w:r w:rsidRPr="006E54E9">
        <w:rPr>
          <w:rStyle w:val="Emphasis"/>
          <w:highlight w:val="cyan"/>
        </w:rPr>
        <w:t>excess warming</w:t>
      </w:r>
      <w:r w:rsidRPr="006E54E9">
        <w:rPr>
          <w:rStyle w:val="StyleUnderline"/>
          <w:highlight w:val="cyan"/>
        </w:rPr>
        <w:t xml:space="preserve"> would only occur if the Arctic became</w:t>
      </w:r>
      <w:r w:rsidRPr="006E54E9">
        <w:rPr>
          <w:rStyle w:val="StyleUnderline"/>
        </w:rPr>
        <w:t xml:space="preserve"> </w:t>
      </w:r>
      <w:r w:rsidRPr="006E54E9">
        <w:rPr>
          <w:rStyle w:val="Emphasis"/>
          <w:highlight w:val="cyan"/>
        </w:rPr>
        <w:t>ice-free all year round</w:t>
      </w:r>
      <w:r w:rsidRPr="006E54E9">
        <w:rPr>
          <w:sz w:val="16"/>
        </w:rPr>
        <w:t xml:space="preserve">, </w:t>
      </w:r>
      <w:r w:rsidRPr="006E54E9">
        <w:rPr>
          <w:rStyle w:val="StyleUnderline"/>
        </w:rPr>
        <w:t>and not just in the summer</w:t>
      </w:r>
      <w:r w:rsidRPr="006E54E9">
        <w:rPr>
          <w:sz w:val="16"/>
        </w:rPr>
        <w:t>.</w:t>
      </w:r>
    </w:p>
    <w:p w14:paraId="17EFC4DE" w14:textId="77777777" w:rsidR="006F221F" w:rsidRPr="006E54E9" w:rsidRDefault="006F221F" w:rsidP="006F221F">
      <w:pPr>
        <w:rPr>
          <w:sz w:val="16"/>
        </w:rPr>
      </w:pPr>
      <w:r w:rsidRPr="006E54E9">
        <w:rPr>
          <w:rStyle w:val="StyleUnderline"/>
        </w:rPr>
        <w:t xml:space="preserve">The </w:t>
      </w:r>
      <w:r w:rsidRPr="006E54E9">
        <w:rPr>
          <w:rStyle w:val="StyleUnderline"/>
          <w:highlight w:val="cyan"/>
        </w:rPr>
        <w:t>2016</w:t>
      </w:r>
      <w:r w:rsidRPr="006E54E9">
        <w:rPr>
          <w:rStyle w:val="StyleUnderline"/>
        </w:rPr>
        <w:t xml:space="preserve"> claims</w:t>
      </w:r>
      <w:r w:rsidRPr="006E54E9">
        <w:rPr>
          <w:sz w:val="16"/>
        </w:rPr>
        <w:t xml:space="preserve"> Wadhams made predicting ice-free summers by 2018 </w:t>
      </w:r>
      <w:r w:rsidRPr="006E54E9">
        <w:rPr>
          <w:rStyle w:val="StyleUnderline"/>
          <w:highlight w:val="cyan"/>
        </w:rPr>
        <w:t>were condemned</w:t>
      </w:r>
      <w:r w:rsidRPr="006E54E9">
        <w:rPr>
          <w:sz w:val="16"/>
        </w:rPr>
        <w:t xml:space="preserve"> by multiple scientists </w:t>
      </w:r>
      <w:r w:rsidRPr="006E54E9">
        <w:rPr>
          <w:rStyle w:val="StyleUnderline"/>
          <w:highlight w:val="cyan"/>
        </w:rPr>
        <w:t>as “</w:t>
      </w:r>
      <w:r w:rsidRPr="006E54E9">
        <w:rPr>
          <w:rStyle w:val="Emphasis"/>
          <w:highlight w:val="cyan"/>
        </w:rPr>
        <w:t>low credibility</w:t>
      </w:r>
      <w:r w:rsidRPr="006E54E9">
        <w:rPr>
          <w:sz w:val="16"/>
        </w:rPr>
        <w:t>”. These other scientists were right: Arctic sea ice continues to deteriorate but not nearly as fast as Wadhams predicted, and it still persists through the summer. This means that Deep Adaptation’s claims on ice are wrong on two counts: 1) an ice-free summer won’t happen as soon as it claims, and 2) that ice-free summer won’t cause nearly as much warming as it claims.</w:t>
      </w:r>
    </w:p>
    <w:p w14:paraId="6460260E" w14:textId="77777777" w:rsidR="006F221F" w:rsidRPr="006E54E9" w:rsidRDefault="006F221F" w:rsidP="006F221F">
      <w:pPr>
        <w:rPr>
          <w:sz w:val="16"/>
        </w:rPr>
      </w:pPr>
      <w:r w:rsidRPr="006E54E9">
        <w:rPr>
          <w:sz w:val="16"/>
        </w:rPr>
        <w:t xml:space="preserve">If Wadhams’s position were widely shared by experts, one might excuse Bendell’s reliance on this single source. But other climate scientists have repeatedly cautioned against trusting Wadhams’ predictions. This is a pattern we’ll see again: Deep Adaptation </w:t>
      </w:r>
      <w:r w:rsidRPr="006E54E9">
        <w:rPr>
          <w:rStyle w:val="StyleUnderline"/>
          <w:highlight w:val="cyan"/>
        </w:rPr>
        <w:t xml:space="preserve">invokes an </w:t>
      </w:r>
      <w:r w:rsidRPr="006E54E9">
        <w:rPr>
          <w:rStyle w:val="Emphasis"/>
          <w:highlight w:val="cyan"/>
        </w:rPr>
        <w:t>extreme prediction</w:t>
      </w:r>
      <w:r w:rsidRPr="006E54E9">
        <w:rPr>
          <w:rStyle w:val="StyleUnderline"/>
        </w:rPr>
        <w:t xml:space="preserve"> </w:t>
      </w:r>
      <w:r w:rsidRPr="006E54E9">
        <w:rPr>
          <w:rStyle w:val="StyleUnderline"/>
          <w:highlight w:val="cyan"/>
        </w:rPr>
        <w:t xml:space="preserve">by an </w:t>
      </w:r>
      <w:r w:rsidRPr="006E54E9">
        <w:rPr>
          <w:rStyle w:val="Emphasis"/>
          <w:highlight w:val="cyan"/>
        </w:rPr>
        <w:t>outlier scientist</w:t>
      </w:r>
      <w:r w:rsidRPr="006E54E9">
        <w:rPr>
          <w:sz w:val="16"/>
        </w:rPr>
        <w:t xml:space="preserve"> (or even non-scientist), </w:t>
      </w:r>
      <w:r w:rsidRPr="006E54E9">
        <w:rPr>
          <w:rStyle w:val="StyleUnderline"/>
        </w:rPr>
        <w:t>and then seemingly implies that we should trust that</w:t>
      </w:r>
      <w:r w:rsidRPr="006E54E9">
        <w:rPr>
          <w:sz w:val="16"/>
        </w:rPr>
        <w:t xml:space="preserve"> prediction because it goes against the consensus. Such unfounded trust is inconsistent with the demands of Extinction Rebellion and the broader environmental movement to “Listen to the science,” and “Tell the Truth.” Indeed, it aligns Deep Adaptation with fringe conspiracy theorists, who seek out single extreme views, rather than reflecting on all available evidence.</w:t>
      </w:r>
    </w:p>
    <w:p w14:paraId="0B7BF468" w14:textId="0BDD3BC4" w:rsidR="006F221F" w:rsidRPr="006F221F" w:rsidRDefault="006F221F" w:rsidP="006F221F">
      <w:pPr>
        <w:rPr>
          <w:u w:val="single"/>
        </w:rPr>
      </w:pPr>
      <w:r w:rsidRPr="006E54E9">
        <w:rPr>
          <w:sz w:val="16"/>
        </w:rPr>
        <w:t xml:space="preserve">Overall, as McKay summarizes: “The first ice-free summer in the Arctic will happen sooner than originally thought and likely sometime in the next few </w:t>
      </w:r>
      <w:proofErr w:type="gramStart"/>
      <w:r w:rsidRPr="006E54E9">
        <w:rPr>
          <w:sz w:val="16"/>
        </w:rPr>
        <w:t>decades, but</w:t>
      </w:r>
      <w:proofErr w:type="gramEnd"/>
      <w:r w:rsidRPr="006E54E9">
        <w:rPr>
          <w:sz w:val="16"/>
        </w:rPr>
        <w:t xml:space="preserve"> is hard to predict exactly when because of large natural variability on top of the human-driven warming trend. And </w:t>
      </w:r>
      <w:r w:rsidRPr="006E54E9">
        <w:rPr>
          <w:rStyle w:val="StyleUnderline"/>
        </w:rPr>
        <w:t>while losing the summer sea ice will drive significant</w:t>
      </w:r>
      <w:r w:rsidRPr="006E54E9">
        <w:rPr>
          <w:sz w:val="16"/>
        </w:rPr>
        <w:t xml:space="preserve"> regional </w:t>
      </w:r>
      <w:r w:rsidRPr="006E54E9">
        <w:rPr>
          <w:rStyle w:val="StyleUnderline"/>
        </w:rPr>
        <w:t>warming</w:t>
      </w:r>
      <w:r w:rsidRPr="006E54E9">
        <w:rPr>
          <w:sz w:val="16"/>
        </w:rPr>
        <w:t xml:space="preserve"> and may increase mid-latitude weather extremes, </w:t>
      </w:r>
      <w:r w:rsidRPr="006E54E9">
        <w:rPr>
          <w:rStyle w:val="StyleUnderline"/>
        </w:rPr>
        <w:t xml:space="preserve">the global </w:t>
      </w:r>
      <w:r w:rsidRPr="006E54E9">
        <w:rPr>
          <w:rStyle w:val="StyleUnderline"/>
          <w:highlight w:val="cyan"/>
        </w:rPr>
        <w:t xml:space="preserve">warming </w:t>
      </w:r>
      <w:r w:rsidRPr="006E54E9">
        <w:rPr>
          <w:rStyle w:val="StyleUnderline"/>
        </w:rPr>
        <w:t xml:space="preserve">boost </w:t>
      </w:r>
      <w:r w:rsidRPr="006E54E9">
        <w:rPr>
          <w:rStyle w:val="StyleUnderline"/>
          <w:highlight w:val="cyan"/>
        </w:rPr>
        <w:t>will</w:t>
      </w:r>
      <w:r w:rsidRPr="006E54E9">
        <w:rPr>
          <w:sz w:val="16"/>
          <w:highlight w:val="cyan"/>
        </w:rPr>
        <w:t xml:space="preserve"> </w:t>
      </w:r>
      <w:r w:rsidRPr="006E54E9">
        <w:rPr>
          <w:rStyle w:val="Emphasis"/>
          <w:highlight w:val="cyan"/>
        </w:rPr>
        <w:t>be modest</w:t>
      </w:r>
      <w:r w:rsidRPr="006E54E9">
        <w:rPr>
          <w:sz w:val="16"/>
        </w:rPr>
        <w:t xml:space="preserve"> (estimated at +~0.15-0.2˚C, </w:t>
      </w:r>
      <w:r w:rsidRPr="006E54E9">
        <w:rPr>
          <w:rStyle w:val="StyleUnderline"/>
          <w:highlight w:val="cyan"/>
        </w:rPr>
        <w:t>of which</w:t>
      </w:r>
      <w:r w:rsidRPr="006E54E9">
        <w:rPr>
          <w:rStyle w:val="StyleUnderline"/>
        </w:rPr>
        <w:t xml:space="preserve"> around </w:t>
      </w:r>
      <w:r w:rsidRPr="006E54E9">
        <w:rPr>
          <w:rStyle w:val="Emphasis"/>
          <w:highlight w:val="cyan"/>
        </w:rPr>
        <w:t>half has already happened</w:t>
      </w:r>
      <w:r w:rsidRPr="006E54E9">
        <w:rPr>
          <w:sz w:val="16"/>
        </w:rPr>
        <w:t xml:space="preserve">) </w:t>
      </w:r>
      <w:r w:rsidRPr="006E54E9">
        <w:rPr>
          <w:rStyle w:val="StyleUnderline"/>
          <w:highlight w:val="cyan"/>
        </w:rPr>
        <w:t>and won’t happen</w:t>
      </w:r>
      <w:r w:rsidRPr="006E54E9">
        <w:rPr>
          <w:rStyle w:val="StyleUnderline"/>
        </w:rPr>
        <w:t xml:space="preserve"> </w:t>
      </w:r>
      <w:r w:rsidRPr="006E54E9">
        <w:rPr>
          <w:rStyle w:val="StyleUnderline"/>
          <w:highlight w:val="cyan"/>
        </w:rPr>
        <w:t xml:space="preserve">in </w:t>
      </w:r>
      <w:r w:rsidRPr="006E54E9">
        <w:rPr>
          <w:rStyle w:val="Emphasis"/>
          <w:highlight w:val="cyan"/>
        </w:rPr>
        <w:t>one sudden jump</w:t>
      </w:r>
      <w:r w:rsidRPr="006E54E9">
        <w:rPr>
          <w:sz w:val="16"/>
        </w:rPr>
        <w:t xml:space="preserve">.” The first summer without sea ice is now predicted to occur before 2050 in all emissions scenarios, but this, and its effect on warming, still falls short of Wadham's predictions. </w:t>
      </w:r>
      <w:r w:rsidRPr="006E54E9">
        <w:rPr>
          <w:rStyle w:val="StyleUnderline"/>
        </w:rPr>
        <w:t>This is a far cry from “runaway climate change.”</w:t>
      </w:r>
      <w:bookmarkEnd w:id="4"/>
      <w:bookmarkEnd w:id="5"/>
      <w:bookmarkEnd w:id="6"/>
      <w:bookmarkEnd w:id="9"/>
      <w:bookmarkEnd w:id="10"/>
      <w:bookmarkEnd w:id="11"/>
      <w:bookmarkEnd w:id="12"/>
      <w:bookmarkEnd w:id="13"/>
      <w:bookmarkEnd w:id="15"/>
      <w:bookmarkEnd w:id="16"/>
      <w:bookmarkEnd w:id="17"/>
      <w:bookmarkEnd w:id="18"/>
      <w:bookmarkEnd w:id="20"/>
      <w:bookmarkEnd w:id="21"/>
      <w:bookmarkEnd w:id="22"/>
      <w:bookmarkEnd w:id="27"/>
      <w:bookmarkEnd w:id="30"/>
    </w:p>
    <w:sectPr w:rsidR="006F221F" w:rsidRPr="006F22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071A35" w14:textId="77777777" w:rsidR="004F72A9" w:rsidRDefault="004F72A9" w:rsidP="00066D2C">
      <w:pPr>
        <w:spacing w:after="0" w:line="240" w:lineRule="auto"/>
      </w:pPr>
      <w:r>
        <w:separator/>
      </w:r>
    </w:p>
  </w:endnote>
  <w:endnote w:type="continuationSeparator" w:id="0">
    <w:p w14:paraId="6F6C3715" w14:textId="77777777" w:rsidR="004F72A9" w:rsidRDefault="004F72A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74FEF4" w14:textId="77777777" w:rsidR="004F72A9" w:rsidRDefault="004F72A9" w:rsidP="00066D2C">
      <w:pPr>
        <w:spacing w:after="0" w:line="240" w:lineRule="auto"/>
      </w:pPr>
      <w:r>
        <w:separator/>
      </w:r>
    </w:p>
  </w:footnote>
  <w:footnote w:type="continuationSeparator" w:id="0">
    <w:p w14:paraId="63C34C4A" w14:textId="77777777" w:rsidR="004F72A9" w:rsidRDefault="004F72A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235811"/>
    <w:multiLevelType w:val="hybridMultilevel"/>
    <w:tmpl w:val="7430F29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2337289">
    <w:abstractNumId w:val="15"/>
  </w:num>
  <w:num w:numId="2" w16cid:durableId="717052248">
    <w:abstractNumId w:val="13"/>
  </w:num>
  <w:num w:numId="3" w16cid:durableId="721708667">
    <w:abstractNumId w:val="14"/>
  </w:num>
  <w:num w:numId="4" w16cid:durableId="1546943984">
    <w:abstractNumId w:val="9"/>
  </w:num>
  <w:num w:numId="5" w16cid:durableId="893396930">
    <w:abstractNumId w:val="7"/>
  </w:num>
  <w:num w:numId="6" w16cid:durableId="1724138726">
    <w:abstractNumId w:val="6"/>
  </w:num>
  <w:num w:numId="7" w16cid:durableId="1993094661">
    <w:abstractNumId w:val="5"/>
  </w:num>
  <w:num w:numId="8" w16cid:durableId="173348106">
    <w:abstractNumId w:val="4"/>
  </w:num>
  <w:num w:numId="9" w16cid:durableId="1302538365">
    <w:abstractNumId w:val="8"/>
  </w:num>
  <w:num w:numId="10" w16cid:durableId="31734979">
    <w:abstractNumId w:val="3"/>
  </w:num>
  <w:num w:numId="11" w16cid:durableId="1288468983">
    <w:abstractNumId w:val="2"/>
  </w:num>
  <w:num w:numId="12" w16cid:durableId="1435326829">
    <w:abstractNumId w:val="1"/>
  </w:num>
  <w:num w:numId="13" w16cid:durableId="2100906163">
    <w:abstractNumId w:val="0"/>
  </w:num>
  <w:num w:numId="14" w16cid:durableId="946739794">
    <w:abstractNumId w:val="12"/>
  </w:num>
  <w:num w:numId="15" w16cid:durableId="1786076903">
    <w:abstractNumId w:val="11"/>
  </w:num>
  <w:num w:numId="16" w16cid:durableId="143553056">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F221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667"/>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63C4"/>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673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2A9"/>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21F"/>
    <w:rsid w:val="006F3768"/>
    <w:rsid w:val="006F71DE"/>
    <w:rsid w:val="00704573"/>
    <w:rsid w:val="00706C7B"/>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5AA"/>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ECF"/>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A86"/>
    <w:rsid w:val="00E12F22"/>
    <w:rsid w:val="00E165FC"/>
    <w:rsid w:val="00E168D7"/>
    <w:rsid w:val="00E209FA"/>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24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C74BCF"/>
  <w15:chartTrackingRefBased/>
  <w15:docId w15:val="{3FFE4744-E18A-4CE5-BCC2-0C6D3044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66734"/>
    <w:rPr>
      <w:rFonts w:ascii="Calibri" w:hAnsi="Calibri"/>
    </w:rPr>
  </w:style>
  <w:style w:type="paragraph" w:styleId="Heading1">
    <w:name w:val="heading 1"/>
    <w:aliases w:val="Pocket"/>
    <w:basedOn w:val="Normal"/>
    <w:next w:val="Normal"/>
    <w:link w:val="Heading1Char"/>
    <w:qFormat/>
    <w:rsid w:val="004667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667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4667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no read,No Spacing12,No Spacing211,No Spacing2111,Heading 211,Heading 2 Char2 Char,Heading 2 Char1 Char Char,No Spacing11111,Tags,TAG,No Spacing4,No Spacing5,No Spacing21,Card,tags,ta,t, Ch"/>
    <w:basedOn w:val="Normal"/>
    <w:next w:val="Normal"/>
    <w:link w:val="Heading4Char"/>
    <w:uiPriority w:val="3"/>
    <w:unhideWhenUsed/>
    <w:qFormat/>
    <w:rsid w:val="004667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65A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667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6734"/>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46673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66734"/>
    <w:rPr>
      <w:color w:val="auto"/>
      <w:u w:val="none"/>
    </w:rPr>
  </w:style>
  <w:style w:type="character" w:customStyle="1" w:styleId="Heading1Char">
    <w:name w:val="Heading 1 Char"/>
    <w:aliases w:val="Pocket Char"/>
    <w:basedOn w:val="DefaultParagraphFont"/>
    <w:link w:val="Heading1"/>
    <w:rsid w:val="004667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673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46673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1 Char,Ch Char,no read Char,No Spacing12 Char,No Spacing211 Char,No Spacing2111 Char,Heading 211 Char,Heading 2 Char2 Char Char,Heading 2 Char1 Char Char Char"/>
    <w:basedOn w:val="DefaultParagraphFont"/>
    <w:link w:val="Heading4"/>
    <w:uiPriority w:val="3"/>
    <w:rsid w:val="004667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6673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6"/>
    <w:qFormat/>
    <w:rsid w:val="00466734"/>
    <w:rPr>
      <w:b w:val="0"/>
      <w:sz w:val="22"/>
      <w:u w:val="single"/>
    </w:rPr>
  </w:style>
  <w:style w:type="character" w:styleId="Strong">
    <w:name w:val="Strong"/>
    <w:basedOn w:val="DefaultParagraphFont"/>
    <w:uiPriority w:val="22"/>
    <w:qFormat/>
    <w:rsid w:val="009F65AA"/>
    <w:rPr>
      <w:b/>
      <w:bCs/>
    </w:rPr>
  </w:style>
  <w:style w:type="character" w:styleId="BookTitle">
    <w:name w:val="Book Title"/>
    <w:basedOn w:val="DefaultParagraphFont"/>
    <w:uiPriority w:val="33"/>
    <w:qFormat/>
    <w:rsid w:val="009F65AA"/>
    <w:rPr>
      <w:b/>
      <w:bCs/>
      <w:i/>
      <w:iCs/>
      <w:spacing w:val="5"/>
    </w:rPr>
  </w:style>
  <w:style w:type="character" w:customStyle="1" w:styleId="Heading5Char">
    <w:name w:val="Heading 5 Char"/>
    <w:basedOn w:val="DefaultParagraphFont"/>
    <w:link w:val="Heading5"/>
    <w:uiPriority w:val="9"/>
    <w:semiHidden/>
    <w:rsid w:val="009F65A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F65AA"/>
  </w:style>
  <w:style w:type="paragraph" w:styleId="Header">
    <w:name w:val="header"/>
    <w:basedOn w:val="Normal"/>
    <w:link w:val="HeaderChar"/>
    <w:uiPriority w:val="99"/>
    <w:rsid w:val="009F65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65AA"/>
    <w:rPr>
      <w:rFonts w:ascii="Calibri" w:hAnsi="Calibri" w:cs="Calibri"/>
    </w:rPr>
  </w:style>
  <w:style w:type="paragraph" w:styleId="Footer">
    <w:name w:val="footer"/>
    <w:basedOn w:val="Normal"/>
    <w:link w:val="FooterChar"/>
    <w:uiPriority w:val="99"/>
    <w:rsid w:val="009F65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65AA"/>
    <w:rPr>
      <w:rFonts w:ascii="Calibri" w:hAnsi="Calibri" w:cs="Calibri"/>
    </w:rPr>
  </w:style>
  <w:style w:type="paragraph" w:styleId="BodyText">
    <w:name w:val="Body Text"/>
    <w:basedOn w:val="Normal"/>
    <w:link w:val="BodyTextChar"/>
    <w:uiPriority w:val="99"/>
    <w:semiHidden/>
    <w:unhideWhenUsed/>
    <w:rsid w:val="009F65AA"/>
    <w:pPr>
      <w:spacing w:after="120"/>
    </w:pPr>
  </w:style>
  <w:style w:type="character" w:customStyle="1" w:styleId="BodyTextChar">
    <w:name w:val="Body Text Char"/>
    <w:basedOn w:val="DefaultParagraphFont"/>
    <w:link w:val="BodyText"/>
    <w:uiPriority w:val="99"/>
    <w:semiHidden/>
    <w:rsid w:val="009F65A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9F65AA"/>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9F65A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466734"/>
    <w:rPr>
      <w:color w:val="auto"/>
      <w:u w:val="none"/>
    </w:rPr>
  </w:style>
  <w:style w:type="character" w:styleId="UnresolvedMention">
    <w:name w:val="Unresolved Mention"/>
    <w:basedOn w:val="DefaultParagraphFont"/>
    <w:uiPriority w:val="99"/>
    <w:semiHidden/>
    <w:unhideWhenUsed/>
    <w:rsid w:val="009F65AA"/>
    <w:rPr>
      <w:color w:val="605E5C"/>
      <w:shd w:val="clear" w:color="auto" w:fill="E1DFDD"/>
    </w:rPr>
  </w:style>
  <w:style w:type="paragraph" w:customStyle="1" w:styleId="textbold">
    <w:name w:val="text bold"/>
    <w:basedOn w:val="Normal"/>
    <w:link w:val="Emphasis"/>
    <w:autoRedefine/>
    <w:uiPriority w:val="7"/>
    <w:qFormat/>
    <w:rsid w:val="006F221F"/>
    <w:rPr>
      <w:b/>
      <w:iCs/>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qFormat/>
    <w:locked/>
    <w:rsid w:val="006F221F"/>
    <w:rPr>
      <w:b/>
      <w:sz w:val="20"/>
      <w:u w:val="single"/>
    </w:rPr>
  </w:style>
  <w:style w:type="paragraph" w:styleId="Title">
    <w:name w:val="Title"/>
    <w:aliases w:val="Bold Underlined,UNDERLINE,Cites and Cards,title,Block Heading,Read This,Non Read Text,Debate Normal,Warrants"/>
    <w:basedOn w:val="Normal"/>
    <w:next w:val="Normal"/>
    <w:link w:val="TitleChar"/>
    <w:qFormat/>
    <w:rsid w:val="006F221F"/>
    <w:pPr>
      <w:widowControl w:val="0"/>
      <w:spacing w:line="256" w:lineRule="auto"/>
      <w:ind w:left="720"/>
      <w:outlineLvl w:val="0"/>
    </w:pPr>
    <w:rPr>
      <w:rFonts w:asciiTheme="minorHAnsi" w:hAnsiTheme="minorHAnsi"/>
      <w:b/>
      <w:sz w:val="20"/>
      <w:u w:val="single"/>
    </w:rPr>
  </w:style>
  <w:style w:type="character" w:customStyle="1" w:styleId="TitleChar1">
    <w:name w:val="Title Char1"/>
    <w:basedOn w:val="DefaultParagraphFont"/>
    <w:uiPriority w:val="99"/>
    <w:rsid w:val="006F221F"/>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6F221F"/>
    <w:pPr>
      <w:widowControl w:val="0"/>
      <w:suppressAutoHyphens/>
      <w:spacing w:after="200" w:line="240" w:lineRule="auto"/>
      <w:contextualSpacing/>
    </w:pPr>
    <w:rPr>
      <w:rFonts w:asciiTheme="minorHAnsi" w:hAnsiTheme="minorHAnsi"/>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6F221F"/>
    <w:pPr>
      <w:spacing w:before="100" w:beforeAutospacing="1" w:after="100" w:afterAutospacing="1"/>
    </w:pPr>
    <w:rPr>
      <w:rFonts w:ascii="Times New Roman" w:eastAsia="Times New Roman" w:hAnsi="Times New Roman" w:cs="Times New Roman"/>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6F221F"/>
    <w:rPr>
      <w:rFonts w:ascii="Times New Roman" w:eastAsia="Times New Roman" w:hAnsi="Times New Roman" w:cs="Times New Roman"/>
      <w:sz w:val="24"/>
    </w:rPr>
  </w:style>
  <w:style w:type="table" w:styleId="TableGrid">
    <w:name w:val="Table Grid"/>
    <w:basedOn w:val="TableNormal"/>
    <w:uiPriority w:val="39"/>
    <w:rsid w:val="006F2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Colorful List - Accent 11,List Paragraph1,List Paragraph2"/>
    <w:basedOn w:val="Normal"/>
    <w:uiPriority w:val="34"/>
    <w:unhideWhenUsed/>
    <w:qFormat/>
    <w:rsid w:val="006F221F"/>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06C7B"/>
    <w:pPr>
      <w:spacing w:after="0" w:line="240" w:lineRule="auto"/>
    </w:pPr>
    <w:rPr>
      <w:rFonts w:eastAsiaTheme="minorEastAsia"/>
      <w:u w:val="single"/>
    </w:rPr>
  </w:style>
  <w:style w:type="paragraph" w:customStyle="1" w:styleId="AnalyticsBroken">
    <w:name w:val="Analytics Broken"/>
    <w:basedOn w:val="Heading4"/>
    <w:link w:val="AnalyticsBrokenChar"/>
    <w:autoRedefine/>
    <w:uiPriority w:val="4"/>
    <w:qFormat/>
    <w:rsid w:val="00706C7B"/>
  </w:style>
  <w:style w:type="character" w:customStyle="1" w:styleId="AnalyticsBrokenChar">
    <w:name w:val="Analytics Broken Char"/>
    <w:basedOn w:val="DefaultParagraphFont"/>
    <w:link w:val="AnalyticsBroken"/>
    <w:uiPriority w:val="4"/>
    <w:rsid w:val="00706C7B"/>
    <w:rPr>
      <w:rFonts w:ascii="Calibri" w:eastAsiaTheme="majorEastAsia" w:hAnsi="Calibri" w:cstheme="majorBidi"/>
      <w:b/>
      <w:iCs/>
      <w:sz w:val="26"/>
    </w:rPr>
  </w:style>
  <w:style w:type="paragraph" w:customStyle="1" w:styleId="Analytics">
    <w:name w:val="Analytics"/>
    <w:basedOn w:val="Heading4"/>
    <w:link w:val="AnalyticsChar"/>
    <w:uiPriority w:val="4"/>
    <w:qFormat/>
    <w:rsid w:val="00706C7B"/>
    <w:rPr>
      <w:color w:val="6666FF"/>
    </w:rPr>
  </w:style>
  <w:style w:type="character" w:customStyle="1" w:styleId="AnalyticsChar">
    <w:name w:val="Analytics Char"/>
    <w:basedOn w:val="DefaultParagraphFont"/>
    <w:link w:val="Analytics"/>
    <w:uiPriority w:val="4"/>
    <w:rsid w:val="00706C7B"/>
    <w:rPr>
      <w:rFonts w:ascii="Calibri" w:eastAsiaTheme="majorEastAsia" w:hAnsi="Calibri" w:cstheme="majorBidi"/>
      <w:b/>
      <w:iCs/>
      <w:color w:val="6666FF"/>
      <w:sz w:val="26"/>
    </w:rPr>
  </w:style>
  <w:style w:type="paragraph" w:customStyle="1" w:styleId="H1numbered">
    <w:name w:val="H1 numbered"/>
    <w:basedOn w:val="Normal"/>
    <w:uiPriority w:val="99"/>
    <w:qFormat/>
    <w:rsid w:val="00706C7B"/>
    <w:pPr>
      <w:pageBreakBefore/>
      <w:widowControl w:val="0"/>
      <w:numPr>
        <w:numId w:val="2"/>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06C7B"/>
    <w:pPr>
      <w:widowControl w:val="0"/>
      <w:numPr>
        <w:ilvl w:val="1"/>
        <w:numId w:val="2"/>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paragraph" w:customStyle="1" w:styleId="Emphasis1">
    <w:name w:val="Emphasis1"/>
    <w:basedOn w:val="Normal"/>
    <w:autoRedefine/>
    <w:uiPriority w:val="7"/>
    <w:qFormat/>
    <w:rsid w:val="00706C7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0">
    <w:name w:val="analytics"/>
    <w:basedOn w:val="Heading4"/>
    <w:link w:val="analyticsChar0"/>
    <w:autoRedefine/>
    <w:uiPriority w:val="4"/>
    <w:qFormat/>
    <w:rsid w:val="00706C7B"/>
  </w:style>
  <w:style w:type="character" w:customStyle="1" w:styleId="analyticsChar0">
    <w:name w:val="analytics Char"/>
    <w:basedOn w:val="DefaultParagraphFont"/>
    <w:link w:val="analytics0"/>
    <w:uiPriority w:val="4"/>
    <w:rsid w:val="00706C7B"/>
    <w:rPr>
      <w:rFonts w:ascii="Calibri" w:eastAsiaTheme="majorEastAsia" w:hAnsi="Calibri" w:cstheme="majorBidi"/>
      <w:b/>
      <w:iCs/>
      <w:sz w:val="26"/>
    </w:rPr>
  </w:style>
  <w:style w:type="paragraph" w:customStyle="1" w:styleId="Analytics-Cora">
    <w:name w:val="Analytics - Cora"/>
    <w:basedOn w:val="Heading4"/>
    <w:link w:val="Analytics-CoraChar"/>
    <w:uiPriority w:val="4"/>
    <w:qFormat/>
    <w:rsid w:val="00706C7B"/>
    <w:rPr>
      <w:color w:val="6666FF"/>
    </w:rPr>
  </w:style>
  <w:style w:type="character" w:customStyle="1" w:styleId="Analytics-CoraChar">
    <w:name w:val="Analytics - Cora Char"/>
    <w:basedOn w:val="Heading4Char"/>
    <w:link w:val="Analytics-Cora"/>
    <w:uiPriority w:val="4"/>
    <w:rsid w:val="00706C7B"/>
    <w:rPr>
      <w:rFonts w:ascii="Calibri" w:eastAsiaTheme="majorEastAsia" w:hAnsi="Calibri" w:cstheme="majorBidi"/>
      <w:b/>
      <w:iCs/>
      <w:color w:val="6666FF"/>
      <w:sz w:val="26"/>
    </w:rPr>
  </w:style>
  <w:style w:type="character" w:styleId="CommentReference">
    <w:name w:val="annotation reference"/>
    <w:basedOn w:val="DefaultParagraphFont"/>
    <w:uiPriority w:val="99"/>
    <w:semiHidden/>
    <w:unhideWhenUsed/>
    <w:rsid w:val="00706C7B"/>
    <w:rPr>
      <w:sz w:val="16"/>
      <w:szCs w:val="16"/>
    </w:rPr>
  </w:style>
  <w:style w:type="paragraph" w:styleId="CommentText">
    <w:name w:val="annotation text"/>
    <w:basedOn w:val="Normal"/>
    <w:link w:val="CommentTextChar"/>
    <w:uiPriority w:val="99"/>
    <w:semiHidden/>
    <w:unhideWhenUsed/>
    <w:rsid w:val="00706C7B"/>
    <w:pPr>
      <w:spacing w:line="240" w:lineRule="auto"/>
    </w:pPr>
    <w:rPr>
      <w:sz w:val="20"/>
      <w:szCs w:val="20"/>
    </w:rPr>
  </w:style>
  <w:style w:type="character" w:customStyle="1" w:styleId="CommentTextChar">
    <w:name w:val="Comment Text Char"/>
    <w:basedOn w:val="DefaultParagraphFont"/>
    <w:link w:val="CommentText"/>
    <w:uiPriority w:val="99"/>
    <w:semiHidden/>
    <w:rsid w:val="00706C7B"/>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706C7B"/>
    <w:rPr>
      <w:b/>
      <w:bCs/>
    </w:rPr>
  </w:style>
  <w:style w:type="character" w:customStyle="1" w:styleId="CommentSubjectChar">
    <w:name w:val="Comment Subject Char"/>
    <w:basedOn w:val="CommentTextChar"/>
    <w:link w:val="CommentSubject"/>
    <w:uiPriority w:val="99"/>
    <w:semiHidden/>
    <w:rsid w:val="00706C7B"/>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rikhoel.substack.com/p/superintelligence-is-a-free-lunc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thebulletin.org/myths-and-realities-synthetic-bioweapons76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n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126</Pages>
  <Words>72806</Words>
  <Characters>398253</Characters>
  <Application>Microsoft Office Word</Application>
  <DocSecurity>0</DocSecurity>
  <Lines>4525</Lines>
  <Paragraphs>321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Jonathan Yang</dc:creator>
  <cp:keywords>6.0.0</cp:keywords>
  <dc:description/>
  <cp:lastModifiedBy>Anushri Shankar</cp:lastModifiedBy>
  <cp:revision>1</cp:revision>
  <dcterms:created xsi:type="dcterms:W3CDTF">2024-07-06T02:47:00Z</dcterms:created>
  <dcterms:modified xsi:type="dcterms:W3CDTF">2024-07-08T18:08:00Z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9437c42e4d37319231ba1cfa8723e545366f2d95cd22540eb982cea5a41748fa</vt:lpwstr>
  </property>
</Properties>
</file>