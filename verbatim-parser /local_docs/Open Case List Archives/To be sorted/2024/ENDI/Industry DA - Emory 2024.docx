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DB8D6C" w14:textId="505B4863" w:rsidR="00337142" w:rsidRDefault="00337142" w:rsidP="00337142">
      <w:pPr>
        <w:pStyle w:val="Heading1"/>
      </w:pPr>
      <w:r>
        <w:t>Industry DA – ENDI 24</w:t>
      </w:r>
    </w:p>
    <w:p w14:paraId="477D23AD" w14:textId="5D0B252D" w:rsidR="00337142" w:rsidRPr="00337142" w:rsidRDefault="00337142" w:rsidP="00337142">
      <w:pPr>
        <w:pStyle w:val="Heading2"/>
      </w:pPr>
      <w:r>
        <w:lastRenderedPageBreak/>
        <w:t>1NC Shell</w:t>
      </w:r>
    </w:p>
    <w:p w14:paraId="5CCD19E9" w14:textId="77777777" w:rsidR="00337142" w:rsidRPr="00030325" w:rsidRDefault="00337142" w:rsidP="00337142">
      <w:pPr>
        <w:pStyle w:val="Heading3"/>
        <w:rPr>
          <w:rFonts w:cs="Arial"/>
        </w:rPr>
      </w:pPr>
      <w:r w:rsidRPr="00030325">
        <w:rPr>
          <w:rFonts w:cs="Arial"/>
        </w:rPr>
        <w:lastRenderedPageBreak/>
        <w:t>Industry DA---1NC</w:t>
      </w:r>
    </w:p>
    <w:p w14:paraId="55324B2C" w14:textId="77777777" w:rsidR="00030325" w:rsidRPr="00030325" w:rsidRDefault="00030325" w:rsidP="00030325">
      <w:pPr>
        <w:pStyle w:val="Heading4"/>
        <w:rPr>
          <w:rFonts w:cs="Arial"/>
          <w:b w:val="0"/>
        </w:rPr>
      </w:pPr>
      <w:r w:rsidRPr="00030325">
        <w:rPr>
          <w:rFonts w:cs="Arial"/>
        </w:rPr>
        <w:t xml:space="preserve">The US is </w:t>
      </w:r>
      <w:r w:rsidRPr="00030325">
        <w:rPr>
          <w:rFonts w:cs="Arial"/>
          <w:u w:val="single"/>
        </w:rPr>
        <w:t>ahead of China</w:t>
      </w:r>
      <w:r w:rsidRPr="00030325">
        <w:rPr>
          <w:rFonts w:cs="Arial"/>
        </w:rPr>
        <w:t xml:space="preserve"> in the </w:t>
      </w:r>
      <w:r w:rsidRPr="00030325">
        <w:rPr>
          <w:rFonts w:cs="Arial"/>
          <w:u w:val="single"/>
        </w:rPr>
        <w:t>tech race</w:t>
      </w:r>
      <w:r w:rsidRPr="00030325">
        <w:rPr>
          <w:rFonts w:cs="Arial"/>
        </w:rPr>
        <w:t xml:space="preserve"> thanks to their lead in generative AI. </w:t>
      </w:r>
    </w:p>
    <w:p w14:paraId="057AC25C" w14:textId="77777777" w:rsidR="00030325" w:rsidRPr="00030325" w:rsidRDefault="00030325" w:rsidP="00030325">
      <w:r w:rsidRPr="00030325">
        <w:t xml:space="preserve">Nicholas </w:t>
      </w:r>
      <w:r w:rsidRPr="00030325">
        <w:rPr>
          <w:rStyle w:val="Style13ptBold"/>
        </w:rPr>
        <w:t>Gordon 23</w:t>
      </w:r>
      <w:r w:rsidRPr="00030325">
        <w:t>. Hong Kong-based associate editor, where he assists with audience development and commentary coverage for the Asia-Pacific region, master’s degree in international relations from Oxford University.  "ChatGPT’s rise has China scrambling to catch up in an A.I. arms race that will determine global ‘wealth, power, and influence’". Fortune. 8-8-2023. https://fortune.com/2023/08/08/chatgpt-china-catch-up-arms-race-global-wealth-power-influence/</w:t>
      </w:r>
    </w:p>
    <w:p w14:paraId="517F0210" w14:textId="77777777" w:rsidR="00030325" w:rsidRPr="00030325" w:rsidRDefault="00030325" w:rsidP="00030325">
      <w:pPr>
        <w:rPr>
          <w:sz w:val="16"/>
        </w:rPr>
      </w:pPr>
      <w:r w:rsidRPr="00030325">
        <w:rPr>
          <w:rStyle w:val="Emphasis"/>
        </w:rPr>
        <w:t>Chinese companies</w:t>
      </w:r>
      <w:r w:rsidRPr="00030325">
        <w:rPr>
          <w:sz w:val="16"/>
        </w:rPr>
        <w:t xml:space="preserve">, large and small, </w:t>
      </w:r>
      <w:r w:rsidRPr="00030325">
        <w:rPr>
          <w:rStyle w:val="StyleUnderline"/>
        </w:rPr>
        <w:t xml:space="preserve">invested heavily in </w:t>
      </w:r>
      <w:r w:rsidRPr="00030325">
        <w:rPr>
          <w:rStyle w:val="Emphasis"/>
        </w:rPr>
        <w:t>A.I. over the past decade</w:t>
      </w:r>
      <w:r w:rsidRPr="00030325">
        <w:rPr>
          <w:sz w:val="16"/>
        </w:rPr>
        <w:t xml:space="preserve">. Yet </w:t>
      </w:r>
      <w:r w:rsidRPr="00030325">
        <w:rPr>
          <w:rStyle w:val="StyleUnderline"/>
        </w:rPr>
        <w:t xml:space="preserve">the </w:t>
      </w:r>
      <w:r w:rsidRPr="00030325">
        <w:rPr>
          <w:rStyle w:val="Emphasis"/>
        </w:rPr>
        <w:t>breakout</w:t>
      </w:r>
      <w:r w:rsidRPr="00030325">
        <w:rPr>
          <w:rStyle w:val="StyleUnderline"/>
        </w:rPr>
        <w:t xml:space="preserve"> success of ChatGPT appears to have </w:t>
      </w:r>
      <w:r w:rsidRPr="00030325">
        <w:rPr>
          <w:rStyle w:val="Emphasis"/>
        </w:rPr>
        <w:t>surprised Chinese tech giants</w:t>
      </w:r>
      <w:r w:rsidRPr="00030325">
        <w:rPr>
          <w:sz w:val="16"/>
        </w:rPr>
        <w:t xml:space="preserve">, and now they’re rushing to catch up. </w:t>
      </w:r>
    </w:p>
    <w:p w14:paraId="107EF3F6" w14:textId="77777777" w:rsidR="00030325" w:rsidRPr="00030325" w:rsidRDefault="00030325" w:rsidP="00030325">
      <w:pPr>
        <w:rPr>
          <w:rStyle w:val="StyleUnderline"/>
        </w:rPr>
      </w:pPr>
      <w:r w:rsidRPr="00030325">
        <w:rPr>
          <w:sz w:val="16"/>
        </w:rPr>
        <w:t xml:space="preserve">The debate is about more than just a chatbot. </w:t>
      </w:r>
      <w:r w:rsidRPr="00030325">
        <w:rPr>
          <w:rStyle w:val="StyleUnderline"/>
          <w:highlight w:val="cyan"/>
        </w:rPr>
        <w:t>Whichever country wins</w:t>
      </w:r>
      <w:r w:rsidRPr="00030325">
        <w:rPr>
          <w:rStyle w:val="StyleUnderline"/>
        </w:rPr>
        <w:t xml:space="preserve"> the </w:t>
      </w:r>
      <w:r w:rsidRPr="00030325">
        <w:rPr>
          <w:rStyle w:val="StyleUnderline"/>
          <w:highlight w:val="cyan"/>
        </w:rPr>
        <w:t>A.I. arms race could</w:t>
      </w:r>
      <w:r w:rsidRPr="00030325">
        <w:rPr>
          <w:sz w:val="16"/>
          <w:highlight w:val="cyan"/>
        </w:rPr>
        <w:t xml:space="preserve"> </w:t>
      </w:r>
      <w:r w:rsidRPr="00030325">
        <w:rPr>
          <w:rStyle w:val="Emphasis"/>
          <w:highlight w:val="cyan"/>
        </w:rPr>
        <w:t>corner</w:t>
      </w:r>
      <w:r w:rsidRPr="00030325">
        <w:rPr>
          <w:rStyle w:val="StyleUnderline"/>
        </w:rPr>
        <w:t xml:space="preserve"> a </w:t>
      </w:r>
      <w:r w:rsidRPr="00030325">
        <w:rPr>
          <w:rStyle w:val="Emphasis"/>
        </w:rPr>
        <w:t xml:space="preserve">lucrative </w:t>
      </w:r>
      <w:r w:rsidRPr="00030325">
        <w:rPr>
          <w:rStyle w:val="Emphasis"/>
          <w:highlight w:val="cyan"/>
        </w:rPr>
        <w:t>share</w:t>
      </w:r>
      <w:r w:rsidRPr="00030325">
        <w:rPr>
          <w:rStyle w:val="StyleUnderline"/>
          <w:highlight w:val="cyan"/>
        </w:rPr>
        <w:t xml:space="preserve"> of</w:t>
      </w:r>
      <w:r w:rsidRPr="00030325">
        <w:rPr>
          <w:rStyle w:val="StyleUnderline"/>
        </w:rPr>
        <w:t xml:space="preserve"> the </w:t>
      </w:r>
      <w:r w:rsidRPr="00030325">
        <w:rPr>
          <w:rStyle w:val="Emphasis"/>
          <w:highlight w:val="cyan"/>
        </w:rPr>
        <w:t>global economy</w:t>
      </w:r>
      <w:r w:rsidRPr="00030325">
        <w:rPr>
          <w:rStyle w:val="StyleUnderline"/>
        </w:rPr>
        <w:t xml:space="preserve"> potentially worth </w:t>
      </w:r>
      <w:r w:rsidRPr="00030325">
        <w:rPr>
          <w:rStyle w:val="Emphasis"/>
        </w:rPr>
        <w:t>trillions of dollars</w:t>
      </w:r>
      <w:r w:rsidRPr="00030325">
        <w:rPr>
          <w:sz w:val="16"/>
        </w:rPr>
        <w:t xml:space="preserve">, </w:t>
      </w:r>
      <w:r w:rsidRPr="00030325">
        <w:rPr>
          <w:rStyle w:val="StyleUnderline"/>
        </w:rPr>
        <w:t xml:space="preserve">and get an </w:t>
      </w:r>
      <w:r w:rsidRPr="00030325">
        <w:rPr>
          <w:rStyle w:val="Emphasis"/>
        </w:rPr>
        <w:t>edge</w:t>
      </w:r>
      <w:r w:rsidRPr="00030325">
        <w:rPr>
          <w:rStyle w:val="StyleUnderline"/>
        </w:rPr>
        <w:t xml:space="preserve"> in the </w:t>
      </w:r>
      <w:r w:rsidRPr="00030325">
        <w:rPr>
          <w:rStyle w:val="Emphasis"/>
        </w:rPr>
        <w:t>military competition</w:t>
      </w:r>
      <w:r w:rsidRPr="00030325">
        <w:rPr>
          <w:rStyle w:val="StyleUnderline"/>
        </w:rPr>
        <w:t xml:space="preserve"> between </w:t>
      </w:r>
      <w:r w:rsidRPr="00030325">
        <w:rPr>
          <w:rStyle w:val="Emphasis"/>
        </w:rPr>
        <w:t>Beijing</w:t>
      </w:r>
      <w:r w:rsidRPr="00030325">
        <w:rPr>
          <w:rStyle w:val="StyleUnderline"/>
        </w:rPr>
        <w:t xml:space="preserve"> and </w:t>
      </w:r>
      <w:r w:rsidRPr="00030325">
        <w:rPr>
          <w:rStyle w:val="Emphasis"/>
        </w:rPr>
        <w:t>Washington</w:t>
      </w:r>
      <w:r w:rsidRPr="00030325">
        <w:rPr>
          <w:rStyle w:val="StyleUnderline"/>
        </w:rPr>
        <w:t xml:space="preserve">. </w:t>
      </w:r>
    </w:p>
    <w:p w14:paraId="7161D72A" w14:textId="77777777" w:rsidR="00030325" w:rsidRPr="00030325" w:rsidRDefault="00030325" w:rsidP="00030325">
      <w:pPr>
        <w:rPr>
          <w:rStyle w:val="StyleUnderline"/>
        </w:rPr>
      </w:pPr>
      <w:r w:rsidRPr="00030325">
        <w:rPr>
          <w:rStyle w:val="StyleUnderline"/>
        </w:rPr>
        <w:t xml:space="preserve">A.I. “has become a proxy in the battle for primacy between </w:t>
      </w:r>
      <w:r w:rsidRPr="00030325">
        <w:rPr>
          <w:rStyle w:val="Emphasis"/>
        </w:rPr>
        <w:t>China</w:t>
      </w:r>
      <w:r w:rsidRPr="00030325">
        <w:rPr>
          <w:rStyle w:val="StyleUnderline"/>
        </w:rPr>
        <w:t xml:space="preserve"> and </w:t>
      </w:r>
      <w:r w:rsidRPr="00030325">
        <w:rPr>
          <w:rStyle w:val="Emphasis"/>
        </w:rPr>
        <w:t>the U.S</w:t>
      </w:r>
      <w:r w:rsidRPr="00030325">
        <w:rPr>
          <w:rStyle w:val="StyleUnderline"/>
        </w:rPr>
        <w:t>.,</w:t>
      </w:r>
      <w:r w:rsidRPr="00030325">
        <w:rPr>
          <w:sz w:val="16"/>
        </w:rPr>
        <w:t>” says Kerry Brown, director of the Lau China Institute at King’s College London, and “</w:t>
      </w:r>
      <w:r w:rsidRPr="00030325">
        <w:rPr>
          <w:rStyle w:val="StyleUnderline"/>
        </w:rPr>
        <w:t xml:space="preserve">whoever inches ahead in this form of technology gets </w:t>
      </w:r>
      <w:r w:rsidRPr="00030325">
        <w:rPr>
          <w:rStyle w:val="Emphasis"/>
        </w:rPr>
        <w:t>benefits</w:t>
      </w:r>
      <w:r w:rsidRPr="00030325">
        <w:rPr>
          <w:rStyle w:val="StyleUnderline"/>
        </w:rPr>
        <w:t xml:space="preserve"> in terms of </w:t>
      </w:r>
      <w:r w:rsidRPr="00030325">
        <w:rPr>
          <w:rStyle w:val="Emphasis"/>
        </w:rPr>
        <w:t>wealth</w:t>
      </w:r>
      <w:r w:rsidRPr="00030325">
        <w:rPr>
          <w:rStyle w:val="StyleUnderline"/>
        </w:rPr>
        <w:t xml:space="preserve">, </w:t>
      </w:r>
      <w:r w:rsidRPr="00030325">
        <w:rPr>
          <w:rStyle w:val="Emphasis"/>
        </w:rPr>
        <w:t>power</w:t>
      </w:r>
      <w:r w:rsidRPr="00030325">
        <w:rPr>
          <w:rStyle w:val="StyleUnderline"/>
        </w:rPr>
        <w:t xml:space="preserve">, and </w:t>
      </w:r>
      <w:r w:rsidRPr="00030325">
        <w:rPr>
          <w:rStyle w:val="Emphasis"/>
        </w:rPr>
        <w:t>influence</w:t>
      </w:r>
      <w:r w:rsidRPr="00030325">
        <w:rPr>
          <w:rStyle w:val="StyleUnderline"/>
        </w:rPr>
        <w:t>.”</w:t>
      </w:r>
    </w:p>
    <w:p w14:paraId="51886C4E" w14:textId="77777777" w:rsidR="00030325" w:rsidRPr="00030325" w:rsidRDefault="00030325" w:rsidP="00030325">
      <w:pPr>
        <w:rPr>
          <w:sz w:val="16"/>
        </w:rPr>
      </w:pPr>
      <w:r w:rsidRPr="00030325">
        <w:rPr>
          <w:rStyle w:val="StyleUnderline"/>
        </w:rPr>
        <w:t xml:space="preserve">And that puts </w:t>
      </w:r>
      <w:r w:rsidRPr="00030325">
        <w:rPr>
          <w:rStyle w:val="Emphasis"/>
        </w:rPr>
        <w:t>China’s tech giants</w:t>
      </w:r>
      <w:r w:rsidRPr="00030325">
        <w:rPr>
          <w:rStyle w:val="StyleUnderline"/>
        </w:rPr>
        <w:t xml:space="preserve"> in an </w:t>
      </w:r>
      <w:r w:rsidRPr="00030325">
        <w:rPr>
          <w:rStyle w:val="Emphasis"/>
        </w:rPr>
        <w:t>uncomfortable position</w:t>
      </w:r>
      <w:r w:rsidRPr="00030325">
        <w:rPr>
          <w:sz w:val="16"/>
        </w:rPr>
        <w:t>—</w:t>
      </w:r>
      <w:r w:rsidRPr="00030325">
        <w:rPr>
          <w:rStyle w:val="StyleUnderline"/>
          <w:highlight w:val="cyan"/>
        </w:rPr>
        <w:t>between</w:t>
      </w:r>
      <w:r w:rsidRPr="00030325">
        <w:rPr>
          <w:rStyle w:val="StyleUnderline"/>
        </w:rPr>
        <w:t xml:space="preserve"> a </w:t>
      </w:r>
      <w:r w:rsidRPr="00030325">
        <w:rPr>
          <w:rStyle w:val="StyleUnderline"/>
          <w:highlight w:val="cyan"/>
        </w:rPr>
        <w:t xml:space="preserve">Beijing that wants to </w:t>
      </w:r>
      <w:r w:rsidRPr="00030325">
        <w:rPr>
          <w:rStyle w:val="Emphasis"/>
          <w:highlight w:val="cyan"/>
        </w:rPr>
        <w:t>mold</w:t>
      </w:r>
      <w:r w:rsidRPr="00030325">
        <w:rPr>
          <w:rStyle w:val="StyleUnderline"/>
        </w:rPr>
        <w:t xml:space="preserve"> the </w:t>
      </w:r>
      <w:r w:rsidRPr="00030325">
        <w:rPr>
          <w:rStyle w:val="Emphasis"/>
          <w:highlight w:val="cyan"/>
        </w:rPr>
        <w:t>global internet</w:t>
      </w:r>
      <w:r w:rsidRPr="00030325">
        <w:rPr>
          <w:rStyle w:val="StyleUnderline"/>
        </w:rPr>
        <w:t xml:space="preserve"> in its </w:t>
      </w:r>
      <w:r w:rsidRPr="00030325">
        <w:rPr>
          <w:rStyle w:val="Emphasis"/>
        </w:rPr>
        <w:t>favor</w:t>
      </w:r>
      <w:r w:rsidRPr="00030325">
        <w:rPr>
          <w:rStyle w:val="StyleUnderline"/>
        </w:rPr>
        <w:t xml:space="preserve">, </w:t>
      </w:r>
      <w:r w:rsidRPr="00030325">
        <w:rPr>
          <w:rStyle w:val="StyleUnderline"/>
          <w:highlight w:val="cyan"/>
        </w:rPr>
        <w:t>and</w:t>
      </w:r>
      <w:r w:rsidRPr="00030325">
        <w:rPr>
          <w:rStyle w:val="StyleUnderline"/>
        </w:rPr>
        <w:t xml:space="preserve"> a </w:t>
      </w:r>
      <w:r w:rsidRPr="00030325">
        <w:rPr>
          <w:rStyle w:val="Emphasis"/>
          <w:highlight w:val="cyan"/>
        </w:rPr>
        <w:t>Washington</w:t>
      </w:r>
      <w:r w:rsidRPr="00030325">
        <w:rPr>
          <w:rStyle w:val="Emphasis"/>
        </w:rPr>
        <w:t xml:space="preserve"> </w:t>
      </w:r>
      <w:r w:rsidRPr="00030325">
        <w:rPr>
          <w:rStyle w:val="Emphasis"/>
          <w:highlight w:val="cyan"/>
        </w:rPr>
        <w:t>determined to keep</w:t>
      </w:r>
      <w:r w:rsidRPr="00030325">
        <w:rPr>
          <w:rStyle w:val="StyleUnderline"/>
          <w:highlight w:val="cyan"/>
        </w:rPr>
        <w:t xml:space="preserve"> </w:t>
      </w:r>
      <w:r w:rsidRPr="00030325">
        <w:rPr>
          <w:rStyle w:val="Emphasis"/>
          <w:highlight w:val="cyan"/>
        </w:rPr>
        <w:t>Chinese</w:t>
      </w:r>
      <w:r w:rsidRPr="00030325">
        <w:rPr>
          <w:rStyle w:val="Emphasis"/>
        </w:rPr>
        <w:t xml:space="preserve"> tech</w:t>
      </w:r>
      <w:r w:rsidRPr="00030325">
        <w:rPr>
          <w:rStyle w:val="StyleUnderline"/>
        </w:rPr>
        <w:t xml:space="preserve"> a few steps </w:t>
      </w:r>
      <w:r w:rsidRPr="00030325">
        <w:rPr>
          <w:rStyle w:val="StyleUnderline"/>
          <w:highlight w:val="cyan"/>
        </w:rPr>
        <w:t>behind</w:t>
      </w:r>
      <w:r w:rsidRPr="00030325">
        <w:rPr>
          <w:rStyle w:val="StyleUnderline"/>
        </w:rPr>
        <w:t>.</w:t>
      </w:r>
      <w:r w:rsidRPr="00030325">
        <w:rPr>
          <w:sz w:val="16"/>
        </w:rPr>
        <w:t xml:space="preserve"> </w:t>
      </w:r>
    </w:p>
    <w:p w14:paraId="79AFC486" w14:textId="77777777" w:rsidR="00030325" w:rsidRPr="00030325" w:rsidRDefault="00030325" w:rsidP="00030325">
      <w:pPr>
        <w:rPr>
          <w:sz w:val="16"/>
        </w:rPr>
      </w:pPr>
      <w:r w:rsidRPr="00030325">
        <w:rPr>
          <w:rStyle w:val="StyleUnderline"/>
        </w:rPr>
        <w:t>Not long ago</w:t>
      </w:r>
      <w:r w:rsidRPr="00030325">
        <w:rPr>
          <w:sz w:val="16"/>
        </w:rPr>
        <w:t xml:space="preserve">, </w:t>
      </w:r>
      <w:r w:rsidRPr="00030325">
        <w:rPr>
          <w:rStyle w:val="StyleUnderline"/>
        </w:rPr>
        <w:t>China appeared to have an early lead in developing</w:t>
      </w:r>
      <w:r w:rsidRPr="00030325">
        <w:rPr>
          <w:sz w:val="16"/>
        </w:rPr>
        <w:t xml:space="preserve"> artificial intelligence. Beijing designated </w:t>
      </w:r>
      <w:r w:rsidRPr="00030325">
        <w:rPr>
          <w:rStyle w:val="Emphasis"/>
        </w:rPr>
        <w:t>A.I.</w:t>
      </w:r>
      <w:r w:rsidRPr="00030325">
        <w:rPr>
          <w:sz w:val="16"/>
        </w:rPr>
        <w:t xml:space="preserve"> a national priority in 2017, unleashing tens of billions of dollars of government investment.</w:t>
      </w:r>
    </w:p>
    <w:p w14:paraId="671340DD" w14:textId="77777777" w:rsidR="00030325" w:rsidRPr="00030325" w:rsidRDefault="00030325" w:rsidP="00030325">
      <w:pPr>
        <w:rPr>
          <w:sz w:val="16"/>
        </w:rPr>
      </w:pPr>
      <w:r w:rsidRPr="00030325">
        <w:rPr>
          <w:sz w:val="16"/>
        </w:rPr>
        <w:t xml:space="preserve">China soon matched, if not surpassed, the U.S. in terms of the number of A.I. research papers its citizens published, to the chagrin of U.S. national security officials. And experts argued that China’s massive population—and the reams of personal data those citizens provided—gave the country an inherent advantage in training new A.I. models. </w:t>
      </w:r>
    </w:p>
    <w:p w14:paraId="68AC459C" w14:textId="77777777" w:rsidR="00030325" w:rsidRPr="00030325" w:rsidRDefault="00030325" w:rsidP="00030325">
      <w:pPr>
        <w:rPr>
          <w:rStyle w:val="StyleUnderline"/>
        </w:rPr>
      </w:pPr>
      <w:r w:rsidRPr="00030325">
        <w:rPr>
          <w:sz w:val="16"/>
        </w:rPr>
        <w:t xml:space="preserve">Then, suddenly, </w:t>
      </w:r>
      <w:r w:rsidRPr="00030325">
        <w:rPr>
          <w:rStyle w:val="StyleUnderline"/>
        </w:rPr>
        <w:t xml:space="preserve">ChatGPT’s debut upended the </w:t>
      </w:r>
      <w:r w:rsidRPr="00030325">
        <w:rPr>
          <w:rStyle w:val="Emphasis"/>
        </w:rPr>
        <w:t>A.I. pecking order</w:t>
      </w:r>
      <w:r w:rsidRPr="00030325">
        <w:rPr>
          <w:sz w:val="16"/>
        </w:rPr>
        <w:t xml:space="preserve">. OpenAI didn’t officially make its service available in China. But Chinese developers created a number of work-arounds that Beijing reportedly shut down, with state media calling them a potential “helping hand” of the U.S. government. </w:t>
      </w:r>
      <w:r w:rsidRPr="00030325">
        <w:rPr>
          <w:rStyle w:val="Emphasis"/>
          <w:highlight w:val="cyan"/>
        </w:rPr>
        <w:t>China’s</w:t>
      </w:r>
      <w:r w:rsidRPr="00030325">
        <w:rPr>
          <w:rStyle w:val="Emphasis"/>
        </w:rPr>
        <w:t xml:space="preserve"> tech companies</w:t>
      </w:r>
      <w:r w:rsidRPr="00030325">
        <w:rPr>
          <w:rStyle w:val="StyleUnderline"/>
        </w:rPr>
        <w:t xml:space="preserve"> are now </w:t>
      </w:r>
      <w:r w:rsidRPr="00030325">
        <w:rPr>
          <w:rStyle w:val="Emphasis"/>
          <w:highlight w:val="cyan"/>
        </w:rPr>
        <w:t>scrambling to fill the gap</w:t>
      </w:r>
      <w:r w:rsidRPr="00030325">
        <w:rPr>
          <w:rStyle w:val="StyleUnderline"/>
        </w:rPr>
        <w:t xml:space="preserve">. </w:t>
      </w:r>
    </w:p>
    <w:p w14:paraId="33F75E05" w14:textId="77777777" w:rsidR="00030325" w:rsidRPr="00030325" w:rsidRDefault="00030325" w:rsidP="00030325">
      <w:pPr>
        <w:rPr>
          <w:sz w:val="16"/>
        </w:rPr>
      </w:pPr>
      <w:r w:rsidRPr="00030325">
        <w:rPr>
          <w:sz w:val="16"/>
        </w:rPr>
        <w:t xml:space="preserve">Baidu’s Ernie Bot, revealed in March and still being tested, is the service most recognizably like ChatGPT and Google’s service, Bard. The Chinese bot can answer questions, summarize documents, and generate images and charts. </w:t>
      </w:r>
    </w:p>
    <w:p w14:paraId="33DEB252" w14:textId="77777777" w:rsidR="00030325" w:rsidRPr="00030325" w:rsidRDefault="00030325" w:rsidP="00030325">
      <w:pPr>
        <w:rPr>
          <w:sz w:val="16"/>
        </w:rPr>
      </w:pPr>
      <w:r w:rsidRPr="00030325">
        <w:rPr>
          <w:sz w:val="16"/>
        </w:rPr>
        <w:t xml:space="preserve">Baidu has long hoped that A.I. will help it recapture ground lost to competitors like Chinese tech giants Tencent and Alibaba, both of which have introduced their own A.I. products. During a call in May with analysts, Baidu CEO Robin Li called A.I. a “tremendous opportunity” comparable to the arrival of the internet and smartphones. </w:t>
      </w:r>
    </w:p>
    <w:p w14:paraId="016BB8BA" w14:textId="77777777" w:rsidR="00030325" w:rsidRPr="00030325" w:rsidRDefault="00030325" w:rsidP="00030325">
      <w:pPr>
        <w:rPr>
          <w:sz w:val="16"/>
        </w:rPr>
      </w:pPr>
      <w:r w:rsidRPr="00030325">
        <w:rPr>
          <w:sz w:val="16"/>
        </w:rPr>
        <w:t xml:space="preserve">Yet </w:t>
      </w:r>
      <w:r w:rsidRPr="00030325">
        <w:rPr>
          <w:rStyle w:val="StyleUnderline"/>
        </w:rPr>
        <w:t xml:space="preserve">Beijing’s heavy hand when it comes to </w:t>
      </w:r>
      <w:r w:rsidRPr="00030325">
        <w:rPr>
          <w:rStyle w:val="Emphasis"/>
        </w:rPr>
        <w:t>policing the internet</w:t>
      </w:r>
      <w:r w:rsidRPr="00030325">
        <w:rPr>
          <w:rStyle w:val="StyleUnderline"/>
        </w:rPr>
        <w:t xml:space="preserve"> could throw a </w:t>
      </w:r>
      <w:r w:rsidRPr="00030325">
        <w:rPr>
          <w:rStyle w:val="Emphasis"/>
        </w:rPr>
        <w:t>wrench</w:t>
      </w:r>
      <w:r w:rsidRPr="00030325">
        <w:rPr>
          <w:rStyle w:val="StyleUnderline"/>
        </w:rPr>
        <w:t xml:space="preserve"> into its </w:t>
      </w:r>
      <w:r w:rsidRPr="00030325">
        <w:rPr>
          <w:rStyle w:val="Emphasis"/>
        </w:rPr>
        <w:t>broader A.I. plans</w:t>
      </w:r>
      <w:r w:rsidRPr="00030325">
        <w:rPr>
          <w:sz w:val="16"/>
        </w:rPr>
        <w:t xml:space="preserve">. In a thinly veiled warning to domestic companies, Zhuang Rongwen, director of the Cyberspace Administration of China, the country’s top censor, said in June that A.I. must be “reliable and controllable.” </w:t>
      </w:r>
    </w:p>
    <w:p w14:paraId="1C9A6F3F" w14:textId="77777777" w:rsidR="00030325" w:rsidRPr="00030325" w:rsidRDefault="00030325" w:rsidP="00030325">
      <w:pPr>
        <w:rPr>
          <w:sz w:val="16"/>
        </w:rPr>
      </w:pPr>
      <w:r w:rsidRPr="00030325">
        <w:rPr>
          <w:sz w:val="16"/>
        </w:rPr>
        <w:t>At the moment,</w:t>
      </w:r>
      <w:r w:rsidRPr="00030325">
        <w:rPr>
          <w:sz w:val="16"/>
          <w:szCs w:val="16"/>
        </w:rPr>
        <w:t xml:space="preserve"> China’s regulators seem to be adopting a wait-and-see strategy for A.I.</w:t>
      </w:r>
      <w:r w:rsidRPr="00030325">
        <w:rPr>
          <w:sz w:val="10"/>
          <w:szCs w:val="16"/>
        </w:rPr>
        <w:t xml:space="preserve"> </w:t>
      </w:r>
      <w:r w:rsidRPr="00030325">
        <w:rPr>
          <w:sz w:val="16"/>
        </w:rPr>
        <w:t xml:space="preserve">The CAC unveiled rules for generative A.I. in July that weakened several tough provisions from an earlier proposal. While the agency said bots must uphold “core socialist values” and national security under the rules, it also pledged to support innovation. </w:t>
      </w:r>
    </w:p>
    <w:p w14:paraId="6BAA75CA" w14:textId="77777777" w:rsidR="00030325" w:rsidRPr="00030325" w:rsidRDefault="00030325" w:rsidP="00030325">
      <w:pPr>
        <w:rPr>
          <w:sz w:val="16"/>
        </w:rPr>
      </w:pPr>
      <w:r w:rsidRPr="00030325">
        <w:rPr>
          <w:sz w:val="16"/>
        </w:rPr>
        <w:t xml:space="preserve">Paul Triolo, senior vice president at U.S.-based global strategy firm Albright Stonebridge Group, says the mixed message shows that China’s government is undecided about what to do. In the meantime, he says, it’s “falling back on more general guardrails that will be tricky to both interpret and enforce” and will lead Chinese businesses to be more cautious. </w:t>
      </w:r>
    </w:p>
    <w:p w14:paraId="0575AAAE" w14:textId="77777777" w:rsidR="00030325" w:rsidRPr="00030325" w:rsidRDefault="00030325" w:rsidP="00030325">
      <w:pPr>
        <w:rPr>
          <w:sz w:val="16"/>
        </w:rPr>
      </w:pPr>
      <w:r w:rsidRPr="00030325">
        <w:rPr>
          <w:sz w:val="16"/>
        </w:rPr>
        <w:t xml:space="preserve">The growing tech war between the U.S. and China is also stymieing A.I. development. Both nations are trying to give their domestic companies a boost while stifling innovation in the other country, says Anthea Roberts, a professor of global governance at Australian National University. </w:t>
      </w:r>
    </w:p>
    <w:p w14:paraId="0E217A74" w14:textId="77777777" w:rsidR="00030325" w:rsidRPr="00030325" w:rsidRDefault="00030325" w:rsidP="00030325">
      <w:pPr>
        <w:rPr>
          <w:rStyle w:val="StyleUnderline"/>
        </w:rPr>
      </w:pPr>
      <w:r w:rsidRPr="00030325">
        <w:rPr>
          <w:rStyle w:val="StyleUnderline"/>
        </w:rPr>
        <w:t xml:space="preserve">The U.S. has an advantage in the race owing to its more advanced semiconductors, key components for training A.I. models. The </w:t>
      </w:r>
      <w:r w:rsidRPr="00030325">
        <w:rPr>
          <w:rStyle w:val="Emphasis"/>
          <w:highlight w:val="cyan"/>
        </w:rPr>
        <w:t>Biden</w:t>
      </w:r>
      <w:r w:rsidRPr="00030325">
        <w:rPr>
          <w:rStyle w:val="StyleUnderline"/>
        </w:rPr>
        <w:t xml:space="preserve"> administration is </w:t>
      </w:r>
      <w:r w:rsidRPr="00030325">
        <w:rPr>
          <w:rStyle w:val="StyleUnderline"/>
          <w:highlight w:val="cyan"/>
        </w:rPr>
        <w:t xml:space="preserve">increasingly </w:t>
      </w:r>
      <w:r w:rsidRPr="00030325">
        <w:rPr>
          <w:rStyle w:val="Emphasis"/>
          <w:highlight w:val="cyan"/>
        </w:rPr>
        <w:t>eager</w:t>
      </w:r>
      <w:r w:rsidRPr="00030325">
        <w:rPr>
          <w:rStyle w:val="StyleUnderline"/>
          <w:highlight w:val="cyan"/>
        </w:rPr>
        <w:t xml:space="preserve"> to </w:t>
      </w:r>
      <w:r w:rsidRPr="00030325">
        <w:rPr>
          <w:rStyle w:val="Emphasis"/>
          <w:highlight w:val="cyan"/>
        </w:rPr>
        <w:t>preserve</w:t>
      </w:r>
      <w:r w:rsidRPr="00030325">
        <w:rPr>
          <w:rStyle w:val="StyleUnderline"/>
          <w:highlight w:val="cyan"/>
        </w:rPr>
        <w:t xml:space="preserve"> and </w:t>
      </w:r>
      <w:r w:rsidRPr="00030325">
        <w:rPr>
          <w:rStyle w:val="Emphasis"/>
          <w:highlight w:val="cyan"/>
        </w:rPr>
        <w:t>widen that lead</w:t>
      </w:r>
      <w:r w:rsidRPr="00030325">
        <w:rPr>
          <w:rStyle w:val="StyleUnderline"/>
        </w:rPr>
        <w:t xml:space="preserve">. </w:t>
      </w:r>
    </w:p>
    <w:p w14:paraId="3563722F" w14:textId="77777777" w:rsidR="00030325" w:rsidRPr="00030325" w:rsidRDefault="00030325" w:rsidP="00030325">
      <w:pPr>
        <w:rPr>
          <w:sz w:val="16"/>
        </w:rPr>
      </w:pPr>
      <w:r w:rsidRPr="00030325">
        <w:rPr>
          <w:sz w:val="16"/>
        </w:rPr>
        <w:t xml:space="preserve">Nvidia and Advanced Micro Devices, </w:t>
      </w:r>
      <w:r w:rsidRPr="00030325">
        <w:rPr>
          <w:rStyle w:val="StyleUnderline"/>
        </w:rPr>
        <w:t>the U.S.-based market leaders in these A.I. processors,</w:t>
      </w:r>
      <w:r w:rsidRPr="00030325">
        <w:rPr>
          <w:sz w:val="16"/>
        </w:rPr>
        <w:t xml:space="preserve"> revealed in September that the federal government had asked them to stop selling their most advanced products to China. Nvidia responded by </w:t>
      </w:r>
      <w:r w:rsidRPr="00030325">
        <w:rPr>
          <w:sz w:val="16"/>
        </w:rPr>
        <w:lastRenderedPageBreak/>
        <w:t>trying to develop a weaker chip for the Chinese market, though the U.S. is reportedly considering further controls that would bar even its sale.</w:t>
      </w:r>
    </w:p>
    <w:p w14:paraId="432037D6" w14:textId="77777777" w:rsidR="00030325" w:rsidRPr="00030325" w:rsidRDefault="00030325" w:rsidP="00030325">
      <w:pPr>
        <w:rPr>
          <w:sz w:val="16"/>
        </w:rPr>
      </w:pPr>
      <w:r w:rsidRPr="00030325">
        <w:rPr>
          <w:sz w:val="16"/>
        </w:rPr>
        <w:t>In response, Chinese companies like electronics manufacturer Huawei, whose products are banned in the U.S. because of national security concerns, are now trying to develop their own chips in-house. “Huawei will need to rely on our own fundamental A.I. technology,” Huawei Cloud CEO Zhang Pingan told reporters in early July.</w:t>
      </w:r>
    </w:p>
    <w:p w14:paraId="460AE083" w14:textId="77777777" w:rsidR="00030325" w:rsidRPr="00030325" w:rsidRDefault="00030325" w:rsidP="00030325">
      <w:pPr>
        <w:rPr>
          <w:sz w:val="16"/>
        </w:rPr>
      </w:pPr>
      <w:r w:rsidRPr="00030325">
        <w:rPr>
          <w:sz w:val="16"/>
        </w:rPr>
        <w:t xml:space="preserve">Boris Van, a China internet analyst for Bernstein Research, thinks Chinese A.I. companies can still succeed with slightly inferior chips. “Two generations? That’s okay,” he says. “The problem is if you’re 10 generations behind.” </w:t>
      </w:r>
    </w:p>
    <w:p w14:paraId="2A53DE47" w14:textId="77777777" w:rsidR="00030325" w:rsidRPr="00030325" w:rsidRDefault="00030325" w:rsidP="00030325">
      <w:pPr>
        <w:rPr>
          <w:rStyle w:val="Emphasis"/>
        </w:rPr>
      </w:pPr>
      <w:r w:rsidRPr="00030325">
        <w:rPr>
          <w:rStyle w:val="StyleUnderline"/>
        </w:rPr>
        <w:t xml:space="preserve">The threat of </w:t>
      </w:r>
      <w:r w:rsidRPr="00030325">
        <w:rPr>
          <w:rStyle w:val="Emphasis"/>
          <w:highlight w:val="cyan"/>
        </w:rPr>
        <w:t>China’s A.I. development</w:t>
      </w:r>
      <w:r w:rsidRPr="00030325">
        <w:rPr>
          <w:rStyle w:val="StyleUnderline"/>
        </w:rPr>
        <w:t xml:space="preserve"> is </w:t>
      </w:r>
      <w:r w:rsidRPr="00030325">
        <w:rPr>
          <w:rStyle w:val="Emphasis"/>
          <w:highlight w:val="cyan"/>
        </w:rPr>
        <w:t>spooking</w:t>
      </w:r>
      <w:r w:rsidRPr="00030325">
        <w:rPr>
          <w:rStyle w:val="StyleUnderline"/>
        </w:rPr>
        <w:t xml:space="preserve"> many </w:t>
      </w:r>
      <w:r w:rsidRPr="00030325">
        <w:rPr>
          <w:rStyle w:val="Emphasis"/>
        </w:rPr>
        <w:t xml:space="preserve">U.S. </w:t>
      </w:r>
      <w:r w:rsidRPr="00030325">
        <w:rPr>
          <w:rStyle w:val="Emphasis"/>
          <w:highlight w:val="cyan"/>
        </w:rPr>
        <w:t>entrepreneurs</w:t>
      </w:r>
      <w:r w:rsidRPr="00030325">
        <w:rPr>
          <w:rStyle w:val="StyleUnderline"/>
        </w:rPr>
        <w:t xml:space="preserve"> and </w:t>
      </w:r>
      <w:r w:rsidRPr="00030325">
        <w:rPr>
          <w:rStyle w:val="Emphasis"/>
        </w:rPr>
        <w:t>officials</w:t>
      </w:r>
      <w:r w:rsidRPr="00030325">
        <w:rPr>
          <w:rStyle w:val="StyleUnderline"/>
        </w:rPr>
        <w:t>.</w:t>
      </w:r>
      <w:r w:rsidRPr="00030325">
        <w:rPr>
          <w:sz w:val="16"/>
        </w:rPr>
        <w:t xml:space="preserve"> Former Google CEO Eric </w:t>
      </w:r>
      <w:r w:rsidRPr="00030325">
        <w:rPr>
          <w:rStyle w:val="Emphasis"/>
        </w:rPr>
        <w:t>Schmidt</w:t>
      </w:r>
      <w:r w:rsidRPr="00030325">
        <w:rPr>
          <w:sz w:val="16"/>
        </w:rPr>
        <w:t xml:space="preserve"> </w:t>
      </w:r>
      <w:r w:rsidRPr="00030325">
        <w:rPr>
          <w:rStyle w:val="StyleUnderline"/>
        </w:rPr>
        <w:t>and</w:t>
      </w:r>
      <w:r w:rsidRPr="00030325">
        <w:rPr>
          <w:sz w:val="16"/>
        </w:rPr>
        <w:t xml:space="preserve"> high-profile venture capitalist Marc </w:t>
      </w:r>
      <w:r w:rsidRPr="00030325">
        <w:rPr>
          <w:rStyle w:val="Emphasis"/>
        </w:rPr>
        <w:t>Andreessen</w:t>
      </w:r>
      <w:r w:rsidRPr="00030325">
        <w:rPr>
          <w:sz w:val="16"/>
        </w:rPr>
        <w:t xml:space="preserve"> </w:t>
      </w:r>
      <w:r w:rsidRPr="00030325">
        <w:rPr>
          <w:rStyle w:val="StyleUnderline"/>
        </w:rPr>
        <w:t xml:space="preserve">have </w:t>
      </w:r>
      <w:r w:rsidRPr="00030325">
        <w:rPr>
          <w:rStyle w:val="StyleUnderline"/>
          <w:highlight w:val="cyan"/>
        </w:rPr>
        <w:t xml:space="preserve">lobbied against </w:t>
      </w:r>
      <w:r w:rsidRPr="00030325">
        <w:rPr>
          <w:rStyle w:val="Emphasis"/>
          <w:highlight w:val="cyan"/>
        </w:rPr>
        <w:t>any U.S. regulation of A.I.</w:t>
      </w:r>
      <w:r w:rsidRPr="00030325">
        <w:rPr>
          <w:rStyle w:val="StyleUnderline"/>
        </w:rPr>
        <w:t xml:space="preserve"> because</w:t>
      </w:r>
      <w:r w:rsidRPr="00030325">
        <w:rPr>
          <w:sz w:val="16"/>
        </w:rPr>
        <w:t xml:space="preserve">, they say, it </w:t>
      </w:r>
      <w:r w:rsidRPr="00030325">
        <w:rPr>
          <w:rStyle w:val="Emphasis"/>
          <w:sz w:val="24"/>
          <w:highlight w:val="cyan"/>
        </w:rPr>
        <w:t>would slow domestic innovation</w:t>
      </w:r>
      <w:r w:rsidRPr="00030325">
        <w:rPr>
          <w:sz w:val="16"/>
        </w:rPr>
        <w:t xml:space="preserve">. They’ve also criticized a proposal </w:t>
      </w:r>
      <w:r w:rsidRPr="00030325">
        <w:rPr>
          <w:rStyle w:val="Emphasis"/>
        </w:rPr>
        <w:t>to pause development of advanced A.I.</w:t>
      </w:r>
      <w:r w:rsidRPr="00030325">
        <w:rPr>
          <w:sz w:val="16"/>
        </w:rPr>
        <w:t>—intended to give regulators time to catch up—</w:t>
      </w:r>
      <w:r w:rsidRPr="00030325">
        <w:rPr>
          <w:rStyle w:val="StyleUnderline"/>
        </w:rPr>
        <w:t xml:space="preserve">as helping China close the gap with the U.S. and </w:t>
      </w:r>
      <w:r w:rsidRPr="00030325">
        <w:rPr>
          <w:rStyle w:val="StyleUnderline"/>
          <w:highlight w:val="cyan"/>
        </w:rPr>
        <w:t>opening</w:t>
      </w:r>
      <w:r w:rsidRPr="00030325">
        <w:rPr>
          <w:rStyle w:val="StyleUnderline"/>
        </w:rPr>
        <w:t xml:space="preserve"> the door to a more </w:t>
      </w:r>
      <w:r w:rsidRPr="00030325">
        <w:rPr>
          <w:rStyle w:val="Emphasis"/>
          <w:highlight w:val="cyan"/>
        </w:rPr>
        <w:t>authoritarian</w:t>
      </w:r>
      <w:r w:rsidRPr="00030325">
        <w:rPr>
          <w:rStyle w:val="StyleUnderline"/>
        </w:rPr>
        <w:t xml:space="preserve">, </w:t>
      </w:r>
      <w:r w:rsidRPr="00030325">
        <w:rPr>
          <w:rStyle w:val="Emphasis"/>
          <w:highlight w:val="cyan"/>
        </w:rPr>
        <w:t>China</w:t>
      </w:r>
      <w:r w:rsidRPr="00030325">
        <w:rPr>
          <w:rStyle w:val="Emphasis"/>
        </w:rPr>
        <w:t xml:space="preserve">-dominated model of </w:t>
      </w:r>
      <w:r w:rsidRPr="00030325">
        <w:rPr>
          <w:rStyle w:val="Emphasis"/>
          <w:highlight w:val="cyan"/>
        </w:rPr>
        <w:t>A.I.</w:t>
      </w:r>
      <w:r w:rsidRPr="00030325">
        <w:rPr>
          <w:rStyle w:val="Emphasis"/>
        </w:rPr>
        <w:t xml:space="preserve"> </w:t>
      </w:r>
    </w:p>
    <w:p w14:paraId="6E8317B7" w14:textId="77777777" w:rsidR="00030325" w:rsidRPr="00030325" w:rsidRDefault="00030325" w:rsidP="00030325">
      <w:pPr>
        <w:rPr>
          <w:rStyle w:val="Emphasis"/>
        </w:rPr>
      </w:pPr>
    </w:p>
    <w:p w14:paraId="3631C416" w14:textId="77777777" w:rsidR="00030325" w:rsidRPr="00030325" w:rsidRDefault="00030325" w:rsidP="00030325">
      <w:pPr>
        <w:pStyle w:val="Heading4"/>
        <w:rPr>
          <w:rFonts w:cs="Arial"/>
        </w:rPr>
      </w:pPr>
      <w:r w:rsidRPr="00030325">
        <w:rPr>
          <w:rFonts w:cs="Arial"/>
        </w:rPr>
        <w:t xml:space="preserve">The plan makes training generative AI </w:t>
      </w:r>
      <w:r w:rsidRPr="00030325">
        <w:rPr>
          <w:rFonts w:cs="Arial"/>
          <w:u w:val="single"/>
        </w:rPr>
        <w:t>prohibitively expensive</w:t>
      </w:r>
      <w:r w:rsidRPr="00030325">
        <w:rPr>
          <w:rFonts w:cs="Arial"/>
        </w:rPr>
        <w:t xml:space="preserve">, which </w:t>
      </w:r>
      <w:r w:rsidRPr="00030325">
        <w:rPr>
          <w:rFonts w:cs="Arial"/>
          <w:u w:val="single"/>
        </w:rPr>
        <w:t>collapses</w:t>
      </w:r>
      <w:r w:rsidRPr="00030325">
        <w:rPr>
          <w:rFonts w:cs="Arial"/>
        </w:rPr>
        <w:t xml:space="preserve"> the industry. </w:t>
      </w:r>
    </w:p>
    <w:p w14:paraId="2E3C5C88" w14:textId="77777777" w:rsidR="00030325" w:rsidRPr="00030325" w:rsidRDefault="00030325" w:rsidP="00030325">
      <w:r w:rsidRPr="00030325">
        <w:rPr>
          <w:rStyle w:val="Style13ptBold"/>
        </w:rPr>
        <w:t>Andreesen Horowitz 23</w:t>
      </w:r>
      <w:r w:rsidRPr="00030325">
        <w:t>. American Venture Capital Firm. “Notice of Inquiry on Artificial Intelligence &amp; Copyright (Dkt. 2023–6).” 10-30-2023. US Copyright Office. https://www.masslawblog.com/wp-content/uploads/2023/11/Andreesson-comment.pdf</w:t>
      </w:r>
    </w:p>
    <w:p w14:paraId="5CB68D65" w14:textId="77777777" w:rsidR="00030325" w:rsidRPr="00030325" w:rsidRDefault="00030325" w:rsidP="00030325">
      <w:pPr>
        <w:rPr>
          <w:sz w:val="16"/>
        </w:rPr>
      </w:pPr>
      <w:r w:rsidRPr="00030325">
        <w:rPr>
          <w:sz w:val="16"/>
        </w:rPr>
        <w:t xml:space="preserve">III. Collective or Statutory </w:t>
      </w:r>
      <w:r w:rsidRPr="00030325">
        <w:rPr>
          <w:rStyle w:val="Emphasis"/>
        </w:rPr>
        <w:t>Licensing Is Not Workable</w:t>
      </w:r>
      <w:r w:rsidRPr="00030325">
        <w:rPr>
          <w:sz w:val="16"/>
        </w:rPr>
        <w:t xml:space="preserve"> </w:t>
      </w:r>
    </w:p>
    <w:p w14:paraId="625B3A2D" w14:textId="77777777" w:rsidR="00030325" w:rsidRPr="00030325" w:rsidRDefault="00030325" w:rsidP="00030325">
      <w:pPr>
        <w:rPr>
          <w:rStyle w:val="StyleUnderline"/>
        </w:rPr>
      </w:pPr>
      <w:r w:rsidRPr="00030325">
        <w:rPr>
          <w:sz w:val="16"/>
        </w:rPr>
        <w:t xml:space="preserve">Under any potential legal framework where the use of copyrighted training data is not presumptively fair, anyone who wishes to lawfully continue with the development of AI models would be forced to take a license. Here, then, is another practical consequence of narrowing fair use in the context of </w:t>
      </w:r>
      <w:r w:rsidRPr="00030325">
        <w:rPr>
          <w:rStyle w:val="Emphasis"/>
        </w:rPr>
        <w:t>AI model training</w:t>
      </w:r>
      <w:r w:rsidRPr="00030325">
        <w:rPr>
          <w:sz w:val="16"/>
        </w:rPr>
        <w:t>: the necessity of somehow developing a framework for</w:t>
      </w:r>
      <w:r w:rsidRPr="00030325">
        <w:rPr>
          <w:rStyle w:val="StyleUnderline"/>
        </w:rPr>
        <w:t xml:space="preserve"> </w:t>
      </w:r>
      <w:r w:rsidRPr="00030325">
        <w:rPr>
          <w:rStyle w:val="Emphasis"/>
        </w:rPr>
        <w:t>licensing</w:t>
      </w:r>
      <w:r w:rsidRPr="00030325">
        <w:rPr>
          <w:sz w:val="16"/>
        </w:rPr>
        <w:t xml:space="preserve"> the massive amounts of content required. As we discuss in this section, that </w:t>
      </w:r>
      <w:r w:rsidRPr="00030325">
        <w:rPr>
          <w:rStyle w:val="StyleUnderline"/>
        </w:rPr>
        <w:t xml:space="preserve">task is all but </w:t>
      </w:r>
      <w:r w:rsidRPr="00030325">
        <w:rPr>
          <w:rStyle w:val="Emphasis"/>
        </w:rPr>
        <w:t>impossible</w:t>
      </w:r>
      <w:r w:rsidRPr="00030325">
        <w:rPr>
          <w:rStyle w:val="StyleUnderline"/>
        </w:rPr>
        <w:t>.</w:t>
      </w:r>
    </w:p>
    <w:p w14:paraId="60D3AC0F" w14:textId="77777777" w:rsidR="00030325" w:rsidRPr="00030325" w:rsidRDefault="00030325" w:rsidP="00030325">
      <w:pPr>
        <w:rPr>
          <w:sz w:val="16"/>
        </w:rPr>
      </w:pPr>
      <w:r w:rsidRPr="00030325">
        <w:rPr>
          <w:sz w:val="16"/>
        </w:rPr>
        <w:t xml:space="preserve">The unique considerations involved in training AI models make direct, voluntary licensing impossible. </w:t>
      </w:r>
      <w:r w:rsidRPr="00030325">
        <w:rPr>
          <w:rStyle w:val="Emphasis"/>
          <w:highlight w:val="cyan"/>
        </w:rPr>
        <w:t>Generative</w:t>
      </w:r>
      <w:r w:rsidRPr="00030325">
        <w:rPr>
          <w:sz w:val="16"/>
          <w:highlight w:val="cyan"/>
        </w:rPr>
        <w:t xml:space="preserve"> </w:t>
      </w:r>
      <w:r w:rsidRPr="00030325">
        <w:rPr>
          <w:rStyle w:val="Emphasis"/>
          <w:highlight w:val="cyan"/>
        </w:rPr>
        <w:t>AI</w:t>
      </w:r>
      <w:r w:rsidRPr="00030325">
        <w:rPr>
          <w:rStyle w:val="Emphasis"/>
        </w:rPr>
        <w:t xml:space="preserve"> models</w:t>
      </w:r>
      <w:r w:rsidRPr="00030325">
        <w:rPr>
          <w:sz w:val="16"/>
        </w:rPr>
        <w:t xml:space="preserve"> </w:t>
      </w:r>
      <w:r w:rsidRPr="00030325">
        <w:rPr>
          <w:rStyle w:val="StyleUnderline"/>
          <w:highlight w:val="cyan"/>
        </w:rPr>
        <w:t>require</w:t>
      </w:r>
      <w:r w:rsidRPr="00030325">
        <w:rPr>
          <w:sz w:val="16"/>
        </w:rPr>
        <w:t xml:space="preserve"> </w:t>
      </w:r>
      <w:r w:rsidRPr="00030325">
        <w:rPr>
          <w:rStyle w:val="StyleUnderline"/>
        </w:rPr>
        <w:t xml:space="preserve">not only </w:t>
      </w:r>
      <w:r w:rsidRPr="00030325">
        <w:rPr>
          <w:rStyle w:val="Emphasis"/>
          <w:highlight w:val="cyan"/>
        </w:rPr>
        <w:t>enormous</w:t>
      </w:r>
      <w:r w:rsidRPr="00030325">
        <w:rPr>
          <w:rStyle w:val="Emphasis"/>
        </w:rPr>
        <w:t xml:space="preserve"> quantities</w:t>
      </w:r>
      <w:r w:rsidRPr="00030325">
        <w:rPr>
          <w:rStyle w:val="StyleUnderline"/>
        </w:rPr>
        <w:t xml:space="preserve"> of </w:t>
      </w:r>
      <w:r w:rsidRPr="00030325">
        <w:rPr>
          <w:rStyle w:val="Emphasis"/>
          <w:highlight w:val="cyan"/>
        </w:rPr>
        <w:t>training</w:t>
      </w:r>
      <w:r w:rsidRPr="00030325">
        <w:rPr>
          <w:rStyle w:val="StyleUnderline"/>
        </w:rPr>
        <w:t xml:space="preserve"> </w:t>
      </w:r>
      <w:r w:rsidRPr="00030325">
        <w:rPr>
          <w:rStyle w:val="Emphasis"/>
        </w:rPr>
        <w:t>content</w:t>
      </w:r>
      <w:r w:rsidRPr="00030325">
        <w:rPr>
          <w:rStyle w:val="StyleUnderline"/>
        </w:rPr>
        <w:t xml:space="preserve">, </w:t>
      </w:r>
      <w:r w:rsidRPr="00030325">
        <w:rPr>
          <w:rStyle w:val="StyleUnderline"/>
          <w:highlight w:val="cyan"/>
        </w:rPr>
        <w:t xml:space="preserve">but also </w:t>
      </w:r>
      <w:r w:rsidRPr="00030325">
        <w:rPr>
          <w:rStyle w:val="Emphasis"/>
          <w:highlight w:val="cyan"/>
        </w:rPr>
        <w:t>immense</w:t>
      </w:r>
      <w:r w:rsidRPr="00030325">
        <w:rPr>
          <w:rStyle w:val="StyleUnderline"/>
        </w:rPr>
        <w:t xml:space="preserve"> </w:t>
      </w:r>
      <w:r w:rsidRPr="00030325">
        <w:rPr>
          <w:rStyle w:val="Emphasis"/>
        </w:rPr>
        <w:t xml:space="preserve">diversity of </w:t>
      </w:r>
      <w:r w:rsidRPr="00030325">
        <w:rPr>
          <w:rStyle w:val="Emphasis"/>
          <w:highlight w:val="cyan"/>
        </w:rPr>
        <w:t>content</w:t>
      </w:r>
      <w:r w:rsidRPr="00030325">
        <w:rPr>
          <w:sz w:val="16"/>
        </w:rPr>
        <w:t xml:space="preserve">. </w:t>
      </w:r>
      <w:r w:rsidRPr="00030325">
        <w:rPr>
          <w:rStyle w:val="StyleUnderline"/>
        </w:rPr>
        <w:t>A model that has access to only</w:t>
      </w:r>
      <w:r w:rsidRPr="00030325">
        <w:rPr>
          <w:sz w:val="16"/>
        </w:rPr>
        <w:t xml:space="preserve"> </w:t>
      </w:r>
      <w:r w:rsidRPr="00030325">
        <w:rPr>
          <w:rStyle w:val="StyleUnderline"/>
        </w:rPr>
        <w:t>a limited amount of training dat</w:t>
      </w:r>
      <w:r w:rsidRPr="00030325">
        <w:rPr>
          <w:sz w:val="16"/>
        </w:rPr>
        <w:t xml:space="preserve">a, or only a few types or categories of works, </w:t>
      </w:r>
      <w:r w:rsidRPr="00030325">
        <w:rPr>
          <w:rStyle w:val="StyleUnderline"/>
        </w:rPr>
        <w:t>will be unable to accurately discern</w:t>
      </w:r>
      <w:r w:rsidRPr="00030325">
        <w:rPr>
          <w:sz w:val="16"/>
        </w:rPr>
        <w:t xml:space="preserve"> the </w:t>
      </w:r>
      <w:r w:rsidRPr="00030325">
        <w:rPr>
          <w:rStyle w:val="StyleUnderline"/>
        </w:rPr>
        <w:t>meanings</w:t>
      </w:r>
      <w:r w:rsidRPr="00030325">
        <w:rPr>
          <w:sz w:val="16"/>
        </w:rPr>
        <w:t xml:space="preserve"> of or semantic relationships among words as used in human language broadly. The fact that large rights owners are willing to strike deals is irrelevant, as such deals would only permit use of a small amount of the content needed to adequately train AI systems. In fact, </w:t>
      </w:r>
      <w:r w:rsidRPr="00030325">
        <w:rPr>
          <w:rStyle w:val="StyleUnderline"/>
        </w:rPr>
        <w:t xml:space="preserve">the reason AI models are able to do what they can do today is that the internet has given AI developers ready access to a </w:t>
      </w:r>
      <w:r w:rsidRPr="00030325">
        <w:rPr>
          <w:rStyle w:val="Emphasis"/>
        </w:rPr>
        <w:t>broad range of content</w:t>
      </w:r>
      <w:r w:rsidRPr="00030325">
        <w:rPr>
          <w:rStyle w:val="StyleUnderline"/>
        </w:rPr>
        <w:t xml:space="preserve">, much of which </w:t>
      </w:r>
      <w:r w:rsidRPr="00030325">
        <w:rPr>
          <w:rStyle w:val="Emphasis"/>
        </w:rPr>
        <w:t>can’t reasonably be licensed</w:t>
      </w:r>
      <w:r w:rsidRPr="00030325">
        <w:rPr>
          <w:sz w:val="16"/>
        </w:rPr>
        <w:t xml:space="preserve">—everything from blog posts to social media threads to customer reviews on shopping sites. Indeed, </w:t>
      </w:r>
      <w:r w:rsidRPr="00030325">
        <w:rPr>
          <w:rStyle w:val="StyleUnderline"/>
          <w:highlight w:val="cyan"/>
        </w:rPr>
        <w:t xml:space="preserve">the cost of </w:t>
      </w:r>
      <w:r w:rsidRPr="00030325">
        <w:rPr>
          <w:rStyle w:val="Emphasis"/>
          <w:highlight w:val="cyan"/>
        </w:rPr>
        <w:t>paying to license</w:t>
      </w:r>
      <w:r w:rsidRPr="00030325">
        <w:rPr>
          <w:rStyle w:val="StyleUnderline"/>
        </w:rPr>
        <w:t xml:space="preserve"> even a fraction of the content</w:t>
      </w:r>
      <w:r w:rsidRPr="00030325">
        <w:rPr>
          <w:sz w:val="16"/>
        </w:rPr>
        <w:t xml:space="preserve"> </w:t>
      </w:r>
      <w:r w:rsidRPr="00030325">
        <w:rPr>
          <w:rStyle w:val="StyleUnderline"/>
        </w:rPr>
        <w:t xml:space="preserve">needed to </w:t>
      </w:r>
      <w:r w:rsidRPr="00030325">
        <w:rPr>
          <w:rStyle w:val="Emphasis"/>
        </w:rPr>
        <w:t>properly</w:t>
      </w:r>
      <w:r w:rsidRPr="00030325">
        <w:rPr>
          <w:rStyle w:val="StyleUnderline"/>
        </w:rPr>
        <w:t xml:space="preserve"> </w:t>
      </w:r>
      <w:r w:rsidRPr="00030325">
        <w:rPr>
          <w:rStyle w:val="Emphasis"/>
        </w:rPr>
        <w:t>train</w:t>
      </w:r>
      <w:r w:rsidRPr="00030325">
        <w:rPr>
          <w:rStyle w:val="StyleUnderline"/>
        </w:rPr>
        <w:t xml:space="preserve"> an AI model</w:t>
      </w:r>
      <w:r w:rsidRPr="00030325">
        <w:rPr>
          <w:sz w:val="16"/>
        </w:rPr>
        <w:t xml:space="preserve"> </w:t>
      </w:r>
      <w:r w:rsidRPr="00030325">
        <w:rPr>
          <w:rStyle w:val="StyleUnderline"/>
          <w:highlight w:val="cyan"/>
        </w:rPr>
        <w:t xml:space="preserve">would be </w:t>
      </w:r>
      <w:r w:rsidRPr="00030325">
        <w:rPr>
          <w:rStyle w:val="Emphasis"/>
          <w:highlight w:val="cyan"/>
        </w:rPr>
        <w:t>prohibitive</w:t>
      </w:r>
      <w:r w:rsidRPr="00030325">
        <w:rPr>
          <w:rStyle w:val="StyleUnderline"/>
          <w:highlight w:val="cyan"/>
        </w:rPr>
        <w:t xml:space="preserve"> for</w:t>
      </w:r>
      <w:r w:rsidRPr="00030325">
        <w:rPr>
          <w:rStyle w:val="StyleUnderline"/>
        </w:rPr>
        <w:t xml:space="preserve"> all but the </w:t>
      </w:r>
      <w:r w:rsidRPr="00030325">
        <w:rPr>
          <w:rStyle w:val="Emphasis"/>
        </w:rPr>
        <w:t xml:space="preserve">deepest-pocketed </w:t>
      </w:r>
      <w:r w:rsidRPr="00030325">
        <w:rPr>
          <w:rStyle w:val="Emphasis"/>
          <w:highlight w:val="cyan"/>
        </w:rPr>
        <w:t>AI developers</w:t>
      </w:r>
      <w:r w:rsidRPr="00030325">
        <w:rPr>
          <w:sz w:val="16"/>
        </w:rPr>
        <w:t xml:space="preserve">, resulting in dominance by a few technology incumbents. </w:t>
      </w:r>
      <w:r w:rsidRPr="00030325">
        <w:rPr>
          <w:rStyle w:val="StyleUnderline"/>
          <w:highlight w:val="cyan"/>
        </w:rPr>
        <w:t xml:space="preserve">This would </w:t>
      </w:r>
      <w:r w:rsidRPr="00030325">
        <w:rPr>
          <w:rStyle w:val="Emphasis"/>
          <w:highlight w:val="cyan"/>
        </w:rPr>
        <w:t>undermine competition</w:t>
      </w:r>
      <w:r w:rsidRPr="00030325">
        <w:rPr>
          <w:rStyle w:val="StyleUnderline"/>
          <w:highlight w:val="cyan"/>
        </w:rPr>
        <w:t xml:space="preserve"> by</w:t>
      </w:r>
      <w:r w:rsidRPr="00030325">
        <w:rPr>
          <w:rStyle w:val="StyleUnderline"/>
        </w:rPr>
        <w:t xml:space="preserve"> the technology </w:t>
      </w:r>
      <w:r w:rsidRPr="00030325">
        <w:rPr>
          <w:rStyle w:val="Emphasis"/>
          <w:highlight w:val="cyan"/>
        </w:rPr>
        <w:t>startups</w:t>
      </w:r>
      <w:r w:rsidRPr="00030325">
        <w:rPr>
          <w:rStyle w:val="StyleUnderline"/>
          <w:highlight w:val="cyan"/>
        </w:rPr>
        <w:t xml:space="preserve"> which are the source of the </w:t>
      </w:r>
      <w:r w:rsidRPr="00030325">
        <w:rPr>
          <w:rStyle w:val="Emphasis"/>
          <w:highlight w:val="cyan"/>
        </w:rPr>
        <w:t>greatest innovation</w:t>
      </w:r>
      <w:r w:rsidRPr="00030325">
        <w:rPr>
          <w:rStyle w:val="StyleUnderline"/>
          <w:highlight w:val="cyan"/>
        </w:rPr>
        <w:t xml:space="preserve"> in </w:t>
      </w:r>
      <w:r w:rsidRPr="00030325">
        <w:rPr>
          <w:rStyle w:val="Emphasis"/>
          <w:highlight w:val="cyan"/>
        </w:rPr>
        <w:t>AI</w:t>
      </w:r>
      <w:r w:rsidRPr="00030325">
        <w:rPr>
          <w:rStyle w:val="StyleUnderline"/>
          <w:highlight w:val="cyan"/>
        </w:rPr>
        <w:t>.</w:t>
      </w:r>
    </w:p>
    <w:p w14:paraId="337CA1E1" w14:textId="77777777" w:rsidR="00030325" w:rsidRPr="00030325" w:rsidRDefault="00030325" w:rsidP="00030325">
      <w:pPr>
        <w:rPr>
          <w:sz w:val="16"/>
        </w:rPr>
      </w:pPr>
      <w:r w:rsidRPr="00030325">
        <w:rPr>
          <w:sz w:val="16"/>
        </w:rPr>
        <w:t xml:space="preserve">Even </w:t>
      </w:r>
      <w:r w:rsidRPr="00030325">
        <w:rPr>
          <w:rStyle w:val="StyleUnderline"/>
        </w:rPr>
        <w:t>copyright owners</w:t>
      </w:r>
      <w:r w:rsidRPr="00030325">
        <w:rPr>
          <w:sz w:val="16"/>
        </w:rPr>
        <w:t xml:space="preserve"> and the industry groups who represent them recognize the impracticability of voluntary, direct licensing for AI training data. They </w:t>
      </w:r>
      <w:r w:rsidRPr="00030325">
        <w:rPr>
          <w:rStyle w:val="StyleUnderline"/>
        </w:rPr>
        <w:t>propose</w:t>
      </w:r>
      <w:r w:rsidRPr="00030325">
        <w:rPr>
          <w:sz w:val="16"/>
        </w:rPr>
        <w:t xml:space="preserve">, instead, that </w:t>
      </w:r>
      <w:r w:rsidRPr="00030325">
        <w:rPr>
          <w:rStyle w:val="StyleUnderline"/>
        </w:rPr>
        <w:t>Congress pass legislation to implement a statutory</w:t>
      </w:r>
      <w:r w:rsidRPr="00030325">
        <w:rPr>
          <w:sz w:val="16"/>
        </w:rPr>
        <w:t xml:space="preserve"> or collective licensing </w:t>
      </w:r>
      <w:r w:rsidRPr="00030325">
        <w:rPr>
          <w:rStyle w:val="StyleUnderline"/>
        </w:rPr>
        <w:t>model</w:t>
      </w:r>
      <w:r w:rsidRPr="00030325">
        <w:rPr>
          <w:sz w:val="16"/>
        </w:rPr>
        <w:t>.19</w:t>
      </w:r>
    </w:p>
    <w:p w14:paraId="4F5AF3D4" w14:textId="77777777" w:rsidR="00030325" w:rsidRPr="00030325" w:rsidRDefault="00030325" w:rsidP="00030325">
      <w:pPr>
        <w:rPr>
          <w:sz w:val="16"/>
        </w:rPr>
      </w:pPr>
      <w:r w:rsidRPr="00030325">
        <w:rPr>
          <w:sz w:val="16"/>
        </w:rPr>
        <w:t xml:space="preserve">But such legislation would effectively require AI developers to remunerate rightsholders for a use that falls squarely within the protections of the fair use doctrine. The Supreme Court has warned against such attempts to “alter[] the traditional contours of copyright protection” by reducing its speech-protective limitations, like the idea/expression dichotomy and fair use. Moreover, </w:t>
      </w:r>
      <w:r w:rsidRPr="00030325">
        <w:rPr>
          <w:rStyle w:val="StyleUnderline"/>
        </w:rPr>
        <w:t>a</w:t>
      </w:r>
      <w:r w:rsidRPr="00030325">
        <w:rPr>
          <w:sz w:val="16"/>
        </w:rPr>
        <w:t xml:space="preserve"> collective or statutory </w:t>
      </w:r>
      <w:r w:rsidRPr="00030325">
        <w:rPr>
          <w:rStyle w:val="StyleUnderline"/>
        </w:rPr>
        <w:t>licensing scheme would prove administratively impossible to implement</w:t>
      </w:r>
      <w:r w:rsidRPr="00030325">
        <w:rPr>
          <w:sz w:val="16"/>
        </w:rPr>
        <w:t>, as the Register acknowledged in a recent Congressional hearing.</w:t>
      </w:r>
    </w:p>
    <w:p w14:paraId="6F48E39B" w14:textId="77777777" w:rsidR="00030325" w:rsidRPr="00030325" w:rsidRDefault="00030325" w:rsidP="00030325">
      <w:pPr>
        <w:rPr>
          <w:sz w:val="16"/>
        </w:rPr>
      </w:pPr>
      <w:r w:rsidRPr="00030325">
        <w:rPr>
          <w:sz w:val="16"/>
        </w:rPr>
        <w:t xml:space="preserve">The most obvious problem is scale. Some of the most powerful AI models in existence today were trained on an enormous cross-section of all of the publicly available information ever published on the internet—that is, billions of pieces of text from millions of individual websites. For a very significant portion of those works, it is essentially impossible to identify who the relevant rights holders are, and thus there would be no viable way to get statutory royalties to the proper parties. Moreover, since this technology enables production of creative work at an unprecedented rate, the problem will compound over time. The Office has encountered similar costs and administrative problems with routing royalties to rights holders in administering the Music Modernization Act, where the total number of musical works in the entire ecosystem is something on the order of 25 million. In the context of AI training data, </w:t>
      </w:r>
      <w:r w:rsidRPr="00030325">
        <w:rPr>
          <w:sz w:val="16"/>
        </w:rPr>
        <w:lastRenderedPageBreak/>
        <w:t>where the relevant quantity of works is almost certainly in the billions, these costs and problems would be multiplied by many orders of magnitude. The amount of “unmatched” royalties would be astronomical, leaving almost all creators with no remuneration at all. Nor do the economics of any sort of statutory licensing scheme make sense.</w:t>
      </w:r>
    </w:p>
    <w:p w14:paraId="5A50981C" w14:textId="77777777" w:rsidR="00030325" w:rsidRPr="00030325" w:rsidRDefault="00030325" w:rsidP="00030325">
      <w:pPr>
        <w:rPr>
          <w:rStyle w:val="StyleUnderline"/>
        </w:rPr>
      </w:pPr>
      <w:r w:rsidRPr="00030325">
        <w:rPr>
          <w:sz w:val="16"/>
        </w:rPr>
        <w:t>Again</w:t>
      </w:r>
      <w:r w:rsidRPr="00030325">
        <w:rPr>
          <w:rStyle w:val="StyleUnderline"/>
        </w:rPr>
        <w:t>, a staggering quantity of individual works is required to train AI models</w:t>
      </w:r>
      <w:r w:rsidRPr="00030325">
        <w:rPr>
          <w:sz w:val="16"/>
        </w:rPr>
        <w:t xml:space="preserve">. That means that, under </w:t>
      </w:r>
      <w:r w:rsidRPr="00030325">
        <w:rPr>
          <w:rStyle w:val="StyleUnderline"/>
        </w:rPr>
        <w:t>any licensing framework</w:t>
      </w:r>
      <w:r w:rsidRPr="00030325">
        <w:rPr>
          <w:sz w:val="16"/>
        </w:rPr>
        <w:t xml:space="preserve"> </w:t>
      </w:r>
      <w:r w:rsidRPr="00030325">
        <w:rPr>
          <w:rStyle w:val="StyleUnderline"/>
        </w:rPr>
        <w:t xml:space="preserve">that provided for </w:t>
      </w:r>
      <w:r w:rsidRPr="00030325">
        <w:rPr>
          <w:rStyle w:val="Emphasis"/>
        </w:rPr>
        <w:t>more than negligible payment</w:t>
      </w:r>
      <w:r w:rsidRPr="00030325">
        <w:rPr>
          <w:sz w:val="16"/>
        </w:rPr>
        <w:t xml:space="preserve"> to individual rights holders, </w:t>
      </w:r>
      <w:r w:rsidRPr="00030325">
        <w:rPr>
          <w:rStyle w:val="StyleUnderline"/>
        </w:rPr>
        <w:t xml:space="preserve">AI </w:t>
      </w:r>
      <w:r w:rsidRPr="00030325">
        <w:rPr>
          <w:rStyle w:val="StyleUnderline"/>
          <w:highlight w:val="cyan"/>
        </w:rPr>
        <w:t>developers</w:t>
      </w:r>
      <w:r w:rsidRPr="00030325">
        <w:rPr>
          <w:rStyle w:val="StyleUnderline"/>
        </w:rPr>
        <w:t xml:space="preserve"> would be </w:t>
      </w:r>
      <w:r w:rsidRPr="00030325">
        <w:rPr>
          <w:rStyle w:val="StyleUnderline"/>
          <w:highlight w:val="cyan"/>
        </w:rPr>
        <w:t>liable for</w:t>
      </w:r>
      <w:r w:rsidRPr="00030325">
        <w:rPr>
          <w:rStyle w:val="StyleUnderline"/>
        </w:rPr>
        <w:t xml:space="preserve"> </w:t>
      </w:r>
      <w:r w:rsidRPr="00030325">
        <w:rPr>
          <w:rStyle w:val="Emphasis"/>
        </w:rPr>
        <w:t>tens</w:t>
      </w:r>
      <w:r w:rsidRPr="00030325">
        <w:rPr>
          <w:rStyle w:val="StyleUnderline"/>
        </w:rPr>
        <w:t xml:space="preserve"> or </w:t>
      </w:r>
      <w:r w:rsidRPr="00030325">
        <w:rPr>
          <w:rStyle w:val="Emphasis"/>
          <w:highlight w:val="cyan"/>
        </w:rPr>
        <w:t>hundreds of billions</w:t>
      </w:r>
      <w:r w:rsidRPr="00030325">
        <w:rPr>
          <w:rStyle w:val="StyleUnderline"/>
          <w:sz w:val="28"/>
          <w:szCs w:val="28"/>
        </w:rPr>
        <w:t xml:space="preserve"> </w:t>
      </w:r>
      <w:r w:rsidRPr="00030325">
        <w:rPr>
          <w:rStyle w:val="StyleUnderline"/>
        </w:rPr>
        <w:t xml:space="preserve">of dollars a year </w:t>
      </w:r>
      <w:r w:rsidRPr="00030325">
        <w:rPr>
          <w:rStyle w:val="StyleUnderline"/>
          <w:highlight w:val="cyan"/>
        </w:rPr>
        <w:t xml:space="preserve">in </w:t>
      </w:r>
      <w:r w:rsidRPr="00030325">
        <w:rPr>
          <w:rStyle w:val="Emphasis"/>
          <w:highlight w:val="cyan"/>
        </w:rPr>
        <w:t>royalty payments</w:t>
      </w:r>
      <w:r w:rsidRPr="00030325">
        <w:rPr>
          <w:sz w:val="16"/>
        </w:rPr>
        <w:t xml:space="preserve">. </w:t>
      </w:r>
      <w:r w:rsidRPr="00030325">
        <w:rPr>
          <w:rStyle w:val="StyleUnderline"/>
        </w:rPr>
        <w:t xml:space="preserve">AI development in the United States would thus become much more </w:t>
      </w:r>
      <w:r w:rsidRPr="00030325">
        <w:rPr>
          <w:rStyle w:val="Emphasis"/>
        </w:rPr>
        <w:t>expensive</w:t>
      </w:r>
      <w:r w:rsidRPr="00030325">
        <w:rPr>
          <w:rStyle w:val="StyleUnderline"/>
        </w:rPr>
        <w:t xml:space="preserve"> than in a </w:t>
      </w:r>
      <w:r w:rsidRPr="00030325">
        <w:rPr>
          <w:rStyle w:val="Emphasis"/>
        </w:rPr>
        <w:t>jurisdiction</w:t>
      </w:r>
      <w:r w:rsidRPr="00030325">
        <w:rPr>
          <w:rStyle w:val="StyleUnderline"/>
        </w:rPr>
        <w:t xml:space="preserve"> with </w:t>
      </w:r>
      <w:r w:rsidRPr="00030325">
        <w:rPr>
          <w:rStyle w:val="Emphasis"/>
        </w:rPr>
        <w:t>less burdensome restrictions</w:t>
      </w:r>
      <w:r w:rsidRPr="00030325">
        <w:rPr>
          <w:sz w:val="16"/>
        </w:rPr>
        <w:t xml:space="preserve">, thereby </w:t>
      </w:r>
      <w:r w:rsidRPr="00030325">
        <w:rPr>
          <w:rStyle w:val="StyleUnderline"/>
        </w:rPr>
        <w:t>entrenching</w:t>
      </w:r>
      <w:r w:rsidRPr="00030325">
        <w:rPr>
          <w:sz w:val="16"/>
        </w:rPr>
        <w:t xml:space="preserve"> </w:t>
      </w:r>
      <w:r w:rsidRPr="00030325">
        <w:rPr>
          <w:rStyle w:val="StyleUnderline"/>
        </w:rPr>
        <w:t xml:space="preserve">the dominance of incumbent technology platforms and </w:t>
      </w:r>
      <w:r w:rsidRPr="00030325">
        <w:rPr>
          <w:rStyle w:val="Emphasis"/>
          <w:highlight w:val="cyan"/>
        </w:rPr>
        <w:t>discouraging investment</w:t>
      </w:r>
      <w:r w:rsidRPr="00030325">
        <w:rPr>
          <w:rStyle w:val="StyleUnderline"/>
        </w:rPr>
        <w:t xml:space="preserve"> in the </w:t>
      </w:r>
      <w:r w:rsidRPr="00030325">
        <w:rPr>
          <w:rStyle w:val="Emphasis"/>
        </w:rPr>
        <w:t>technology startups</w:t>
      </w:r>
      <w:r w:rsidRPr="00030325">
        <w:rPr>
          <w:rStyle w:val="StyleUnderline"/>
        </w:rPr>
        <w:t xml:space="preserve"> </w:t>
      </w:r>
      <w:r w:rsidRPr="00030325">
        <w:rPr>
          <w:rStyle w:val="StyleUnderline"/>
          <w:highlight w:val="cyan"/>
        </w:rPr>
        <w:t xml:space="preserve">that drive </w:t>
      </w:r>
      <w:r w:rsidRPr="00030325">
        <w:rPr>
          <w:rStyle w:val="Emphasis"/>
          <w:highlight w:val="cyan"/>
        </w:rPr>
        <w:t>U.S. innovation</w:t>
      </w:r>
      <w:r w:rsidRPr="00030325">
        <w:rPr>
          <w:rStyle w:val="Emphasis"/>
        </w:rPr>
        <w:t xml:space="preserve"> in the AI</w:t>
      </w:r>
      <w:r w:rsidRPr="00030325">
        <w:rPr>
          <w:rStyle w:val="StyleUnderline"/>
        </w:rPr>
        <w:t xml:space="preserve"> </w:t>
      </w:r>
      <w:r w:rsidRPr="00030325">
        <w:rPr>
          <w:rStyle w:val="Emphasis"/>
        </w:rPr>
        <w:t>space</w:t>
      </w:r>
      <w:r w:rsidRPr="00030325">
        <w:rPr>
          <w:rStyle w:val="StyleUnderline"/>
        </w:rPr>
        <w:t>.</w:t>
      </w:r>
      <w:r w:rsidRPr="00030325">
        <w:rPr>
          <w:sz w:val="16"/>
        </w:rPr>
        <w:t xml:space="preserve"> </w:t>
      </w:r>
      <w:r w:rsidRPr="00030325">
        <w:rPr>
          <w:rStyle w:val="StyleUnderline"/>
        </w:rPr>
        <w:t>The creation of an impossibly high financial barrier to AI development that only the largest,</w:t>
      </w:r>
      <w:r w:rsidRPr="00030325">
        <w:rPr>
          <w:sz w:val="16"/>
        </w:rPr>
        <w:t xml:space="preserve"> </w:t>
      </w:r>
      <w:r w:rsidRPr="00030325">
        <w:rPr>
          <w:rStyle w:val="Emphasis"/>
        </w:rPr>
        <w:t>technology</w:t>
      </w:r>
      <w:r w:rsidRPr="00030325">
        <w:rPr>
          <w:rStyle w:val="StyleUnderline"/>
        </w:rPr>
        <w:t xml:space="preserve"> </w:t>
      </w:r>
      <w:r w:rsidRPr="00030325">
        <w:rPr>
          <w:rStyle w:val="Emphasis"/>
        </w:rPr>
        <w:t>companies</w:t>
      </w:r>
      <w:r w:rsidRPr="00030325">
        <w:rPr>
          <w:sz w:val="16"/>
        </w:rPr>
        <w:t xml:space="preserve"> </w:t>
      </w:r>
      <w:r w:rsidRPr="00030325">
        <w:rPr>
          <w:rStyle w:val="StyleUnderline"/>
        </w:rPr>
        <w:t xml:space="preserve">have any hope of clearing is a step backward from the </w:t>
      </w:r>
      <w:r w:rsidRPr="00030325">
        <w:rPr>
          <w:rStyle w:val="Emphasis"/>
        </w:rPr>
        <w:t>current environment</w:t>
      </w:r>
      <w:r w:rsidRPr="00030325">
        <w:rPr>
          <w:sz w:val="16"/>
        </w:rPr>
        <w:t xml:space="preserve"> </w:t>
      </w:r>
      <w:r w:rsidRPr="00030325">
        <w:rPr>
          <w:rStyle w:val="StyleUnderline"/>
        </w:rPr>
        <w:t xml:space="preserve">in which innovative, </w:t>
      </w:r>
      <w:r w:rsidRPr="00030325">
        <w:rPr>
          <w:rStyle w:val="Emphasis"/>
        </w:rPr>
        <w:t>new entrants</w:t>
      </w:r>
      <w:r w:rsidRPr="00030325">
        <w:rPr>
          <w:rStyle w:val="StyleUnderline"/>
        </w:rPr>
        <w:t xml:space="preserve"> are </w:t>
      </w:r>
      <w:r w:rsidRPr="00030325">
        <w:rPr>
          <w:rStyle w:val="Emphasis"/>
        </w:rPr>
        <w:t>challenging</w:t>
      </w:r>
      <w:r w:rsidRPr="00030325">
        <w:rPr>
          <w:rStyle w:val="StyleUnderline"/>
        </w:rPr>
        <w:t xml:space="preserve"> these </w:t>
      </w:r>
      <w:r w:rsidRPr="00030325">
        <w:rPr>
          <w:rStyle w:val="Emphasis"/>
        </w:rPr>
        <w:t>dominant</w:t>
      </w:r>
      <w:r w:rsidRPr="00030325">
        <w:rPr>
          <w:rStyle w:val="StyleUnderline"/>
        </w:rPr>
        <w:t xml:space="preserve"> </w:t>
      </w:r>
      <w:r w:rsidRPr="00030325">
        <w:rPr>
          <w:rStyle w:val="Emphasis"/>
        </w:rPr>
        <w:t>platforms</w:t>
      </w:r>
      <w:r w:rsidRPr="00030325">
        <w:rPr>
          <w:rStyle w:val="StyleUnderline"/>
        </w:rPr>
        <w:t>.</w:t>
      </w:r>
      <w:r w:rsidRPr="00030325">
        <w:rPr>
          <w:sz w:val="16"/>
        </w:rPr>
        <w:t xml:space="preserve"> </w:t>
      </w:r>
      <w:r w:rsidRPr="00030325">
        <w:rPr>
          <w:rStyle w:val="StyleUnderline"/>
        </w:rPr>
        <w:t>Any participation by small businesses or individual innovators in the nascent AI industry</w:t>
      </w:r>
      <w:r w:rsidRPr="00030325">
        <w:rPr>
          <w:sz w:val="16"/>
        </w:rPr>
        <w:t>—</w:t>
      </w:r>
      <w:r w:rsidRPr="00030325">
        <w:rPr>
          <w:rStyle w:val="StyleUnderline"/>
        </w:rPr>
        <w:t>like</w:t>
      </w:r>
      <w:r w:rsidRPr="00030325">
        <w:rPr>
          <w:sz w:val="16"/>
        </w:rPr>
        <w:t xml:space="preserve"> the </w:t>
      </w:r>
      <w:r w:rsidRPr="00030325">
        <w:rPr>
          <w:rStyle w:val="Emphasis"/>
        </w:rPr>
        <w:t>startups</w:t>
      </w:r>
      <w:r w:rsidRPr="00030325">
        <w:rPr>
          <w:sz w:val="16"/>
        </w:rPr>
        <w:t xml:space="preserve"> that a16z invests in—</w:t>
      </w:r>
      <w:r w:rsidRPr="00030325">
        <w:rPr>
          <w:rStyle w:val="StyleUnderline"/>
        </w:rPr>
        <w:t xml:space="preserve">would be all but </w:t>
      </w:r>
      <w:r w:rsidRPr="00030325">
        <w:rPr>
          <w:rStyle w:val="Emphasis"/>
        </w:rPr>
        <w:t>barred</w:t>
      </w:r>
      <w:r w:rsidRPr="00030325">
        <w:rPr>
          <w:rStyle w:val="StyleUnderline"/>
        </w:rPr>
        <w:t xml:space="preserve">, and </w:t>
      </w:r>
      <w:r w:rsidRPr="00030325">
        <w:rPr>
          <w:rStyle w:val="Emphasis"/>
        </w:rPr>
        <w:t>competition</w:t>
      </w:r>
      <w:r w:rsidRPr="00030325">
        <w:rPr>
          <w:rStyle w:val="StyleUnderline"/>
        </w:rPr>
        <w:t xml:space="preserve"> would be </w:t>
      </w:r>
      <w:r w:rsidRPr="00030325">
        <w:rPr>
          <w:rStyle w:val="Emphasis"/>
        </w:rPr>
        <w:t>snuffed out</w:t>
      </w:r>
      <w:r w:rsidRPr="00030325">
        <w:rPr>
          <w:rStyle w:val="StyleUnderline"/>
        </w:rPr>
        <w:t>.</w:t>
      </w:r>
    </w:p>
    <w:p w14:paraId="60E84C1A" w14:textId="77777777" w:rsidR="00030325" w:rsidRPr="00030325" w:rsidRDefault="00030325" w:rsidP="00030325">
      <w:pPr>
        <w:rPr>
          <w:sz w:val="16"/>
        </w:rPr>
      </w:pPr>
      <w:r w:rsidRPr="00030325">
        <w:rPr>
          <w:sz w:val="16"/>
        </w:rPr>
        <w:t>* * *</w:t>
      </w:r>
    </w:p>
    <w:p w14:paraId="4ABC6ACB" w14:textId="77777777" w:rsidR="00030325" w:rsidRPr="00030325" w:rsidRDefault="00030325" w:rsidP="00030325">
      <w:pPr>
        <w:rPr>
          <w:rStyle w:val="StyleUnderline"/>
        </w:rPr>
      </w:pPr>
      <w:r w:rsidRPr="00030325">
        <w:rPr>
          <w:rStyle w:val="StyleUnderline"/>
        </w:rPr>
        <w:t>AI offers us the opportunity to improve the lives of everyone in a way that few other technologies</w:t>
      </w:r>
      <w:r w:rsidRPr="00030325">
        <w:rPr>
          <w:sz w:val="16"/>
        </w:rPr>
        <w:t xml:space="preserve">—and maybe no other technologies—ever have. The Office can play a part in bringing about that result not by constraining AI but by embracing it wholeheartedly, and by placing faith in the balance U.S. copyright law has always struck between protecting expression and enabling generative, non-exploitive uses. By the same token, </w:t>
      </w:r>
      <w:r w:rsidRPr="00030325">
        <w:rPr>
          <w:rStyle w:val="StyleUnderline"/>
          <w:highlight w:val="cyan"/>
        </w:rPr>
        <w:t>the best way to lose</w:t>
      </w:r>
      <w:r w:rsidRPr="00030325">
        <w:rPr>
          <w:rStyle w:val="StyleUnderline"/>
        </w:rPr>
        <w:t xml:space="preserve"> the United States’ current </w:t>
      </w:r>
      <w:r w:rsidRPr="00030325">
        <w:rPr>
          <w:rStyle w:val="StyleUnderline"/>
          <w:highlight w:val="cyan"/>
        </w:rPr>
        <w:t>leadership</w:t>
      </w:r>
      <w:r w:rsidRPr="00030325">
        <w:rPr>
          <w:rStyle w:val="StyleUnderline"/>
        </w:rPr>
        <w:t xml:space="preserve"> in the burgeoning AI industry—along with economic </w:t>
      </w:r>
      <w:r w:rsidRPr="00030325">
        <w:rPr>
          <w:rStyle w:val="Emphasis"/>
        </w:rPr>
        <w:t>competitiveness</w:t>
      </w:r>
      <w:r w:rsidRPr="00030325">
        <w:rPr>
          <w:rStyle w:val="StyleUnderline"/>
        </w:rPr>
        <w:t xml:space="preserve"> and </w:t>
      </w:r>
      <w:r w:rsidRPr="00030325">
        <w:rPr>
          <w:rStyle w:val="Emphasis"/>
        </w:rPr>
        <w:t>national security benefits</w:t>
      </w:r>
      <w:r w:rsidRPr="00030325">
        <w:rPr>
          <w:sz w:val="16"/>
        </w:rPr>
        <w:t xml:space="preserve"> that </w:t>
      </w:r>
      <w:r w:rsidRPr="00030325">
        <w:rPr>
          <w:rStyle w:val="StyleUnderline"/>
        </w:rPr>
        <w:t>leadership brings—</w:t>
      </w:r>
      <w:r w:rsidRPr="00030325">
        <w:rPr>
          <w:rStyle w:val="StyleUnderline"/>
          <w:highlight w:val="cyan"/>
        </w:rPr>
        <w:t>is by rushing to pass legislation that undermines</w:t>
      </w:r>
      <w:r w:rsidRPr="00030325">
        <w:rPr>
          <w:rStyle w:val="StyleUnderline"/>
        </w:rPr>
        <w:t xml:space="preserve"> the long-standing and </w:t>
      </w:r>
      <w:r w:rsidRPr="00030325">
        <w:rPr>
          <w:rStyle w:val="Emphasis"/>
        </w:rPr>
        <w:t>principled</w:t>
      </w:r>
      <w:r w:rsidRPr="00030325">
        <w:rPr>
          <w:rStyle w:val="StyleUnderline"/>
        </w:rPr>
        <w:t xml:space="preserve"> approach to </w:t>
      </w:r>
      <w:r w:rsidRPr="00030325">
        <w:rPr>
          <w:rStyle w:val="Emphasis"/>
          <w:highlight w:val="cyan"/>
        </w:rPr>
        <w:t>copyright law</w:t>
      </w:r>
      <w:r w:rsidRPr="00030325">
        <w:rPr>
          <w:rStyle w:val="StyleUnderline"/>
        </w:rPr>
        <w:t xml:space="preserve"> </w:t>
      </w:r>
      <w:r w:rsidRPr="00030325">
        <w:rPr>
          <w:rStyle w:val="StyleUnderline"/>
          <w:highlight w:val="cyan"/>
        </w:rPr>
        <w:t>that</w:t>
      </w:r>
      <w:r w:rsidRPr="00030325">
        <w:rPr>
          <w:rStyle w:val="StyleUnderline"/>
        </w:rPr>
        <w:t xml:space="preserve"> has </w:t>
      </w:r>
      <w:r w:rsidRPr="00030325">
        <w:rPr>
          <w:rStyle w:val="StyleUnderline"/>
          <w:highlight w:val="cyan"/>
        </w:rPr>
        <w:t>made this country</w:t>
      </w:r>
      <w:r w:rsidRPr="00030325">
        <w:rPr>
          <w:rStyle w:val="StyleUnderline"/>
        </w:rPr>
        <w:t xml:space="preserve"> both </w:t>
      </w:r>
      <w:r w:rsidRPr="00030325">
        <w:rPr>
          <w:rStyle w:val="StyleUnderline"/>
          <w:highlight w:val="cyan"/>
        </w:rPr>
        <w:t>a</w:t>
      </w:r>
      <w:r w:rsidRPr="00030325">
        <w:rPr>
          <w:rStyle w:val="StyleUnderline"/>
        </w:rPr>
        <w:t xml:space="preserve"> creative and </w:t>
      </w:r>
      <w:r w:rsidRPr="00030325">
        <w:rPr>
          <w:rStyle w:val="Emphasis"/>
          <w:highlight w:val="cyan"/>
        </w:rPr>
        <w:t>technological</w:t>
      </w:r>
      <w:r w:rsidRPr="00030325">
        <w:rPr>
          <w:rStyle w:val="StyleUnderline"/>
          <w:highlight w:val="cyan"/>
        </w:rPr>
        <w:t xml:space="preserve"> </w:t>
      </w:r>
      <w:r w:rsidRPr="00030325">
        <w:rPr>
          <w:rStyle w:val="Emphasis"/>
          <w:highlight w:val="cyan"/>
        </w:rPr>
        <w:t>leader</w:t>
      </w:r>
      <w:r w:rsidRPr="00030325">
        <w:rPr>
          <w:rStyle w:val="StyleUnderline"/>
          <w:highlight w:val="cyan"/>
        </w:rPr>
        <w:t>.</w:t>
      </w:r>
    </w:p>
    <w:p w14:paraId="3959D66C" w14:textId="77777777" w:rsidR="00030325" w:rsidRPr="00030325" w:rsidRDefault="00030325" w:rsidP="00030325">
      <w:pPr>
        <w:pStyle w:val="Heading4"/>
        <w:rPr>
          <w:rFonts w:cs="Arial"/>
          <w:bCs/>
        </w:rPr>
      </w:pPr>
      <w:r w:rsidRPr="00030325">
        <w:rPr>
          <w:rStyle w:val="Style13ptBold"/>
          <w:rFonts w:cs="Arial"/>
          <w:bCs w:val="0"/>
        </w:rPr>
        <w:t xml:space="preserve">Chinese tech dominance causes </w:t>
      </w:r>
      <w:r w:rsidRPr="00030325">
        <w:rPr>
          <w:rStyle w:val="Style13ptBold"/>
          <w:rFonts w:cs="Arial"/>
          <w:bCs w:val="0"/>
          <w:u w:val="single"/>
        </w:rPr>
        <w:t>extinction</w:t>
      </w:r>
      <w:r w:rsidRPr="00030325">
        <w:rPr>
          <w:rStyle w:val="Style13ptBold"/>
          <w:rFonts w:cs="Arial"/>
          <w:bCs w:val="0"/>
        </w:rPr>
        <w:t xml:space="preserve"> from </w:t>
      </w:r>
      <w:r w:rsidRPr="00030325">
        <w:rPr>
          <w:rStyle w:val="Style13ptBold"/>
          <w:rFonts w:cs="Arial"/>
          <w:bCs w:val="0"/>
          <w:u w:val="single"/>
        </w:rPr>
        <w:t>emerging tech</w:t>
      </w:r>
      <w:r w:rsidRPr="00030325">
        <w:rPr>
          <w:rStyle w:val="Style13ptBold"/>
          <w:rFonts w:cs="Arial"/>
          <w:bCs w:val="0"/>
        </w:rPr>
        <w:t xml:space="preserve"> and </w:t>
      </w:r>
      <w:r w:rsidRPr="00030325">
        <w:rPr>
          <w:rStyle w:val="Style13ptBold"/>
          <w:rFonts w:cs="Arial"/>
          <w:bCs w:val="0"/>
          <w:u w:val="single"/>
        </w:rPr>
        <w:t>global war</w:t>
      </w:r>
      <w:r w:rsidRPr="00030325">
        <w:rPr>
          <w:rStyle w:val="Style13ptBold"/>
          <w:rFonts w:cs="Arial"/>
          <w:bCs w:val="0"/>
        </w:rPr>
        <w:t xml:space="preserve">. </w:t>
      </w:r>
    </w:p>
    <w:p w14:paraId="4683BD8F" w14:textId="77777777" w:rsidR="00030325" w:rsidRPr="00030325" w:rsidRDefault="00030325" w:rsidP="00030325">
      <w:r w:rsidRPr="00030325">
        <w:t xml:space="preserve">Ash </w:t>
      </w:r>
      <w:r w:rsidRPr="00030325">
        <w:rPr>
          <w:rStyle w:val="Style13ptBold"/>
        </w:rPr>
        <w:t>Jain 19</w:t>
      </w:r>
      <w:r w:rsidRPr="00030325">
        <w:t xml:space="preserve">. Senior fellow with the Scowcroft Center for Strategy and Security, where he oversees the Atlantic Council’s Democratic Order Initiative and D10 Strategy Forum; and Matthew Kroenig, deputy director for strategy in the Scowcroft Center for Strategy and Security and associate professor of government and foreign service at Georgetown University, 10/30/19, “Present at the Re-Creation: A Global Strategy for Revitalizing, Adapting, and Defending a Rules-Based International System,” </w:t>
      </w:r>
      <w:hyperlink r:id="rId6" w:history="1">
        <w:r w:rsidRPr="00030325">
          <w:rPr>
            <w:rStyle w:val="Hyperlink"/>
          </w:rPr>
          <w:t>https://www.atlanticcouncil.org/wp-content/uploads/2019/10/Present-at-the-Recreation.pdf</w:t>
        </w:r>
      </w:hyperlink>
    </w:p>
    <w:p w14:paraId="470BE600" w14:textId="77777777" w:rsidR="00030325" w:rsidRPr="00030325" w:rsidRDefault="00030325" w:rsidP="00030325">
      <w:pPr>
        <w:rPr>
          <w:sz w:val="16"/>
        </w:rPr>
      </w:pPr>
      <w:r w:rsidRPr="00030325">
        <w:rPr>
          <w:rStyle w:val="StyleUnderline"/>
        </w:rPr>
        <w:t xml:space="preserve">The </w:t>
      </w:r>
      <w:r w:rsidRPr="00030325">
        <w:rPr>
          <w:rStyle w:val="StyleUnderline"/>
          <w:highlight w:val="cyan"/>
        </w:rPr>
        <w:t>system must</w:t>
      </w:r>
      <w:r w:rsidRPr="00030325">
        <w:rPr>
          <w:sz w:val="16"/>
        </w:rPr>
        <w:t xml:space="preserve"> also </w:t>
      </w:r>
      <w:r w:rsidRPr="00030325">
        <w:rPr>
          <w:rStyle w:val="StyleUnderline"/>
        </w:rPr>
        <w:t xml:space="preserve">be adapted to </w:t>
      </w:r>
      <w:r w:rsidRPr="00030325">
        <w:rPr>
          <w:rStyle w:val="StyleUnderline"/>
          <w:highlight w:val="cyan"/>
        </w:rPr>
        <w:t>deal with</w:t>
      </w:r>
      <w:r w:rsidRPr="00030325">
        <w:rPr>
          <w:sz w:val="16"/>
        </w:rPr>
        <w:t xml:space="preserve"> new issues that were not envisioned when the existing order was designed. Foremost among these issues is </w:t>
      </w:r>
      <w:r w:rsidRPr="00030325">
        <w:rPr>
          <w:rStyle w:val="StyleUnderline"/>
          <w:highlight w:val="cyan"/>
        </w:rPr>
        <w:t>emerging and disruptive tech</w:t>
      </w:r>
      <w:r w:rsidRPr="00030325">
        <w:rPr>
          <w:rStyle w:val="StyleUnderline"/>
        </w:rPr>
        <w:t xml:space="preserve">nology, including </w:t>
      </w:r>
      <w:r w:rsidRPr="00030325">
        <w:rPr>
          <w:rStyle w:val="Emphasis"/>
        </w:rPr>
        <w:t>AI</w:t>
      </w:r>
      <w:r w:rsidRPr="00030325">
        <w:rPr>
          <w:rStyle w:val="StyleUnderline"/>
        </w:rPr>
        <w:t xml:space="preserve">, </w:t>
      </w:r>
      <w:r w:rsidRPr="00030325">
        <w:rPr>
          <w:rStyle w:val="Emphasis"/>
        </w:rPr>
        <w:t>additive manufacturing</w:t>
      </w:r>
      <w:r w:rsidRPr="00030325">
        <w:rPr>
          <w:sz w:val="16"/>
        </w:rPr>
        <w:t xml:space="preserve"> (or </w:t>
      </w:r>
      <w:r w:rsidRPr="00030325">
        <w:rPr>
          <w:rStyle w:val="Emphasis"/>
        </w:rPr>
        <w:t>3D printing</w:t>
      </w:r>
      <w:r w:rsidRPr="00030325">
        <w:rPr>
          <w:sz w:val="16"/>
        </w:rPr>
        <w:t xml:space="preserve">), </w:t>
      </w:r>
      <w:r w:rsidRPr="00030325">
        <w:rPr>
          <w:rStyle w:val="StyleUnderline"/>
        </w:rPr>
        <w:t>quantum computing</w:t>
      </w:r>
      <w:r w:rsidRPr="00030325">
        <w:rPr>
          <w:sz w:val="16"/>
        </w:rPr>
        <w:t xml:space="preserve">, </w:t>
      </w:r>
      <w:r w:rsidRPr="00030325">
        <w:rPr>
          <w:rStyle w:val="Emphasis"/>
        </w:rPr>
        <w:t>genetic engineering</w:t>
      </w:r>
      <w:r w:rsidRPr="00030325">
        <w:rPr>
          <w:rStyle w:val="StyleUnderline"/>
        </w:rPr>
        <w:t xml:space="preserve">, </w:t>
      </w:r>
      <w:r w:rsidRPr="00030325">
        <w:rPr>
          <w:rStyle w:val="Emphasis"/>
        </w:rPr>
        <w:t>robotics</w:t>
      </w:r>
      <w:r w:rsidRPr="00030325">
        <w:rPr>
          <w:rStyle w:val="StyleUnderline"/>
        </w:rPr>
        <w:t xml:space="preserve">, </w:t>
      </w:r>
      <w:r w:rsidRPr="00030325">
        <w:rPr>
          <w:rStyle w:val="Emphasis"/>
        </w:rPr>
        <w:t>directed energy</w:t>
      </w:r>
      <w:r w:rsidRPr="00030325">
        <w:rPr>
          <w:rStyle w:val="StyleUnderline"/>
        </w:rPr>
        <w:t>, the</w:t>
      </w:r>
      <w:r w:rsidRPr="00030325">
        <w:rPr>
          <w:sz w:val="16"/>
        </w:rPr>
        <w:t xml:space="preserve"> Internet of things (</w:t>
      </w:r>
      <w:r w:rsidRPr="00030325">
        <w:rPr>
          <w:rStyle w:val="Emphasis"/>
        </w:rPr>
        <w:t>IOT</w:t>
      </w:r>
      <w:r w:rsidRPr="00030325">
        <w:rPr>
          <w:rStyle w:val="StyleUnderline"/>
        </w:rPr>
        <w:t xml:space="preserve">), </w:t>
      </w:r>
      <w:r w:rsidRPr="00030325">
        <w:rPr>
          <w:rStyle w:val="Emphasis"/>
        </w:rPr>
        <w:t>5G</w:t>
      </w:r>
      <w:r w:rsidRPr="00030325">
        <w:rPr>
          <w:rStyle w:val="StyleUnderline"/>
        </w:rPr>
        <w:t xml:space="preserve">, </w:t>
      </w:r>
      <w:r w:rsidRPr="00030325">
        <w:rPr>
          <w:rStyle w:val="Emphasis"/>
        </w:rPr>
        <w:t>space</w:t>
      </w:r>
      <w:r w:rsidRPr="00030325">
        <w:rPr>
          <w:rStyle w:val="StyleUnderline"/>
        </w:rPr>
        <w:t xml:space="preserve">, </w:t>
      </w:r>
      <w:r w:rsidRPr="00030325">
        <w:rPr>
          <w:rStyle w:val="Emphasis"/>
        </w:rPr>
        <w:t>cyber</w:t>
      </w:r>
      <w:r w:rsidRPr="00030325">
        <w:rPr>
          <w:sz w:val="16"/>
        </w:rPr>
        <w:t xml:space="preserve">, and many others. Like other disruptive technologies before them, </w:t>
      </w:r>
      <w:r w:rsidRPr="00030325">
        <w:rPr>
          <w:rStyle w:val="StyleUnderline"/>
        </w:rPr>
        <w:t xml:space="preserve">these </w:t>
      </w:r>
      <w:r w:rsidRPr="00030325">
        <w:rPr>
          <w:rStyle w:val="StyleUnderline"/>
          <w:highlight w:val="cyan"/>
        </w:rPr>
        <w:t>innovations promise great benefits, but</w:t>
      </w:r>
      <w:r w:rsidRPr="00030325">
        <w:rPr>
          <w:rStyle w:val="StyleUnderline"/>
        </w:rPr>
        <w:t xml:space="preserve"> also </w:t>
      </w:r>
      <w:r w:rsidRPr="00030325">
        <w:rPr>
          <w:rStyle w:val="StyleUnderline"/>
          <w:highlight w:val="cyan"/>
        </w:rPr>
        <w:t xml:space="preserve">carry </w:t>
      </w:r>
      <w:r w:rsidRPr="00030325">
        <w:rPr>
          <w:rStyle w:val="Emphasis"/>
          <w:highlight w:val="cyan"/>
        </w:rPr>
        <w:t>serious downside risks</w:t>
      </w:r>
      <w:r w:rsidRPr="00030325">
        <w:rPr>
          <w:sz w:val="16"/>
        </w:rPr>
        <w:t xml:space="preserve">. For example, AI is already resulting in massive efficiencies and cost savings in the private sector. Routine tasks and other more complicated jobs, such as radiology, are already being automated. In the future, autonomous weapons systems may go to war against each other as human soldiers remain out of harm’s way. Yet, </w:t>
      </w:r>
      <w:r w:rsidRPr="00030325">
        <w:rPr>
          <w:rStyle w:val="StyleUnderline"/>
          <w:highlight w:val="cyan"/>
        </w:rPr>
        <w:t>AI</w:t>
      </w:r>
      <w:r w:rsidRPr="00030325">
        <w:rPr>
          <w:rStyle w:val="StyleUnderline"/>
        </w:rPr>
        <w:t xml:space="preserve"> is</w:t>
      </w:r>
      <w:r w:rsidRPr="00030325">
        <w:rPr>
          <w:sz w:val="16"/>
        </w:rPr>
        <w:t xml:space="preserve"> also transforming economies and societies, and </w:t>
      </w:r>
      <w:r w:rsidRPr="00030325">
        <w:rPr>
          <w:rStyle w:val="StyleUnderline"/>
          <w:highlight w:val="cyan"/>
        </w:rPr>
        <w:t>generating new security challenges</w:t>
      </w:r>
      <w:r w:rsidRPr="00030325">
        <w:rPr>
          <w:sz w:val="16"/>
        </w:rPr>
        <w:t xml:space="preserve">. Automation will lead to widespread unemployment. The final realization of driverless cars, for example, will put out of work millions of taxi, Uber, and long-haul truck drivers. Populist movements in the West have been driven by those disaffected by globalization and technology, and mass unemployment caused by automation will further grow those ranks and provide new fuel to grievance politics. Moreover, some fear that </w:t>
      </w:r>
      <w:r w:rsidRPr="00030325">
        <w:rPr>
          <w:rStyle w:val="StyleUnderline"/>
          <w:highlight w:val="cyan"/>
        </w:rPr>
        <w:t>autonomous</w:t>
      </w:r>
      <w:r w:rsidRPr="00030325">
        <w:rPr>
          <w:rStyle w:val="StyleUnderline"/>
        </w:rPr>
        <w:t xml:space="preserve"> </w:t>
      </w:r>
      <w:r w:rsidRPr="00030325">
        <w:rPr>
          <w:rStyle w:val="StyleUnderline"/>
          <w:highlight w:val="cyan"/>
        </w:rPr>
        <w:t>weapons</w:t>
      </w:r>
      <w:r w:rsidRPr="00030325">
        <w:rPr>
          <w:sz w:val="16"/>
        </w:rPr>
        <w:t xml:space="preserve"> systems will become “killer robots” that select and engage targets without human input, and </w:t>
      </w:r>
      <w:r w:rsidRPr="00030325">
        <w:rPr>
          <w:rStyle w:val="StyleUnderline"/>
        </w:rPr>
        <w:t xml:space="preserve">could eventually </w:t>
      </w:r>
      <w:r w:rsidRPr="00030325">
        <w:rPr>
          <w:rStyle w:val="Emphasis"/>
          <w:highlight w:val="cyan"/>
        </w:rPr>
        <w:t>turn on their creators, resulting in human extinction</w:t>
      </w:r>
      <w:r w:rsidRPr="00030325">
        <w:rPr>
          <w:rStyle w:val="StyleUnderline"/>
        </w:rPr>
        <w:t xml:space="preserve">. The other </w:t>
      </w:r>
      <w:r w:rsidRPr="00030325">
        <w:rPr>
          <w:rStyle w:val="StyleUnderline"/>
          <w:highlight w:val="cyan"/>
        </w:rPr>
        <w:t>technologies</w:t>
      </w:r>
      <w:r w:rsidRPr="00030325">
        <w:rPr>
          <w:rStyle w:val="StyleUnderline"/>
        </w:rPr>
        <w:t xml:space="preserve"> on this lisgt similarly </w:t>
      </w:r>
      <w:r w:rsidRPr="00030325">
        <w:rPr>
          <w:rStyle w:val="StyleUnderline"/>
          <w:highlight w:val="cyan"/>
        </w:rPr>
        <w:t>balance great potential upside with great downside risk</w:t>
      </w:r>
      <w:r w:rsidRPr="00030325">
        <w:rPr>
          <w:rStyle w:val="StyleUnderline"/>
        </w:rPr>
        <w:t>. 3D printing</w:t>
      </w:r>
      <w:r w:rsidRPr="00030325">
        <w:rPr>
          <w:sz w:val="16"/>
        </w:rPr>
        <w:t xml:space="preserve">, for example, can be used to “make anything anywhere,” reducing costs for a wide range of manufactured goods and encouraging a return of local manufacturing industries.61 At the same time, advanced 3D printers </w:t>
      </w:r>
      <w:r w:rsidRPr="00030325">
        <w:rPr>
          <w:rStyle w:val="StyleUnderline"/>
        </w:rPr>
        <w:t>can</w:t>
      </w:r>
      <w:r w:rsidRPr="00030325">
        <w:rPr>
          <w:sz w:val="16"/>
        </w:rPr>
        <w:t xml:space="preserve"> also </w:t>
      </w:r>
      <w:r w:rsidRPr="00030325">
        <w:rPr>
          <w:rStyle w:val="StyleUnderline"/>
        </w:rPr>
        <w:t xml:space="preserve">be used by revisionist and rogue states to print component </w:t>
      </w:r>
      <w:r w:rsidRPr="00030325">
        <w:rPr>
          <w:rStyle w:val="StyleUnderline"/>
        </w:rPr>
        <w:lastRenderedPageBreak/>
        <w:t>parts for advanced weapons systems or</w:t>
      </w:r>
      <w:r w:rsidRPr="00030325">
        <w:rPr>
          <w:sz w:val="16"/>
        </w:rPr>
        <w:t xml:space="preserve"> even </w:t>
      </w:r>
      <w:r w:rsidRPr="00030325">
        <w:rPr>
          <w:rStyle w:val="StyleUnderline"/>
        </w:rPr>
        <w:t>WMD</w:t>
      </w:r>
      <w:r w:rsidRPr="00030325">
        <w:rPr>
          <w:sz w:val="16"/>
        </w:rPr>
        <w:t xml:space="preserve"> programs, </w:t>
      </w:r>
      <w:r w:rsidRPr="00030325">
        <w:rPr>
          <w:rStyle w:val="Emphasis"/>
          <w:highlight w:val="cyan"/>
        </w:rPr>
        <w:t>spurring arms races and weapons proliferation</w:t>
      </w:r>
      <w:r w:rsidRPr="00030325">
        <w:rPr>
          <w:sz w:val="16"/>
        </w:rPr>
        <w:t xml:space="preserve">.62 </w:t>
      </w:r>
      <w:r w:rsidRPr="00030325">
        <w:rPr>
          <w:rStyle w:val="Emphasis"/>
        </w:rPr>
        <w:t>G</w:t>
      </w:r>
      <w:r w:rsidRPr="00030325">
        <w:rPr>
          <w:rStyle w:val="StyleUnderline"/>
        </w:rPr>
        <w:t xml:space="preserve">enetic </w:t>
      </w:r>
      <w:r w:rsidRPr="00030325">
        <w:rPr>
          <w:rStyle w:val="Emphasis"/>
        </w:rPr>
        <w:t>e</w:t>
      </w:r>
      <w:r w:rsidRPr="00030325">
        <w:rPr>
          <w:rStyle w:val="StyleUnderline"/>
        </w:rPr>
        <w:t>ngineering can</w:t>
      </w:r>
      <w:r w:rsidRPr="00030325">
        <w:rPr>
          <w:sz w:val="16"/>
        </w:rPr>
        <w:t xml:space="preserve"> wipe out entire classes of disease through improved medicine, or </w:t>
      </w:r>
      <w:r w:rsidRPr="00030325">
        <w:rPr>
          <w:rStyle w:val="StyleUnderline"/>
        </w:rPr>
        <w:t>wipe out entire classes of people through genetically engineered superbugs. Directed-energy missile defenses may defend against incoming missile attacks, while</w:t>
      </w:r>
      <w:r w:rsidRPr="00030325">
        <w:rPr>
          <w:sz w:val="16"/>
        </w:rPr>
        <w:t xml:space="preserve"> also </w:t>
      </w:r>
      <w:r w:rsidRPr="00030325">
        <w:rPr>
          <w:rStyle w:val="Emphasis"/>
          <w:highlight w:val="cyan"/>
        </w:rPr>
        <w:t>undermining global strategic stability</w:t>
      </w:r>
      <w:r w:rsidRPr="00030325">
        <w:rPr>
          <w:sz w:val="16"/>
        </w:rPr>
        <w:t xml:space="preserve">. Perhaps </w:t>
      </w:r>
      <w:r w:rsidRPr="00030325">
        <w:rPr>
          <w:rStyle w:val="StyleUnderline"/>
          <w:highlight w:val="cyan"/>
        </w:rPr>
        <w:t>the greatest risk to global strategic stability from new tech</w:t>
      </w:r>
      <w:r w:rsidRPr="00030325">
        <w:rPr>
          <w:rStyle w:val="StyleUnderline"/>
        </w:rPr>
        <w:t>nology</w:t>
      </w:r>
      <w:r w:rsidRPr="00030325">
        <w:rPr>
          <w:sz w:val="16"/>
        </w:rPr>
        <w:t xml:space="preserve">, however, </w:t>
      </w:r>
      <w:r w:rsidRPr="00030325">
        <w:rPr>
          <w:rStyle w:val="StyleUnderline"/>
          <w:highlight w:val="cyan"/>
        </w:rPr>
        <w:t>comes from the risk</w:t>
      </w:r>
      <w:r w:rsidRPr="00030325">
        <w:rPr>
          <w:sz w:val="16"/>
        </w:rPr>
        <w:t xml:space="preserve"> that </w:t>
      </w:r>
      <w:r w:rsidRPr="00030325">
        <w:rPr>
          <w:rStyle w:val="Emphasis"/>
          <w:highlight w:val="cyan"/>
        </w:rPr>
        <w:t>revisionist autocracies may win the new tech arms race</w:t>
      </w:r>
      <w:r w:rsidRPr="00030325">
        <w:rPr>
          <w:sz w:val="16"/>
        </w:rPr>
        <w:t xml:space="preserve">. Throughout history, states that have dominated the commanding heights of technological progress have also dominated international relations. The United States has been the world’s innovation leader from Edison’s light bulb to nuclear weapons and the Internet. Accordingly, </w:t>
      </w:r>
      <w:r w:rsidRPr="00030325">
        <w:rPr>
          <w:rStyle w:val="StyleUnderline"/>
        </w:rPr>
        <w:t>stability has been maintained in Europe and Asia</w:t>
      </w:r>
      <w:r w:rsidRPr="00030325">
        <w:rPr>
          <w:sz w:val="16"/>
        </w:rPr>
        <w:t xml:space="preserve"> for decades </w:t>
      </w:r>
      <w:r w:rsidRPr="00030325">
        <w:rPr>
          <w:rStyle w:val="StyleUnderline"/>
        </w:rPr>
        <w:t xml:space="preserve">because the </w:t>
      </w:r>
      <w:r w:rsidRPr="00030325">
        <w:rPr>
          <w:rStyle w:val="Emphasis"/>
        </w:rPr>
        <w:t>U</w:t>
      </w:r>
      <w:r w:rsidRPr="00030325">
        <w:rPr>
          <w:sz w:val="16"/>
        </w:rPr>
        <w:t xml:space="preserve">nited </w:t>
      </w:r>
      <w:r w:rsidRPr="00030325">
        <w:rPr>
          <w:rStyle w:val="Emphasis"/>
        </w:rPr>
        <w:t>S</w:t>
      </w:r>
      <w:r w:rsidRPr="00030325">
        <w:rPr>
          <w:sz w:val="16"/>
        </w:rPr>
        <w:t xml:space="preserve">tates </w:t>
      </w:r>
      <w:r w:rsidRPr="00030325">
        <w:rPr>
          <w:rStyle w:val="StyleUnderline"/>
        </w:rPr>
        <w:t>and its democratic allies possessed a favorable economic and military balance of power</w:t>
      </w:r>
      <w:r w:rsidRPr="00030325">
        <w:rPr>
          <w:sz w:val="16"/>
        </w:rPr>
        <w:t xml:space="preserve"> in those key regions. Many believe, however, that China may now have the lead in the new technologies of the twenty-first century, including AI, quantum, 5G, hypersonic missiles, and others. </w:t>
      </w:r>
      <w:r w:rsidRPr="00030325">
        <w:rPr>
          <w:rStyle w:val="StyleUnderline"/>
          <w:highlight w:val="cyan"/>
        </w:rPr>
        <w:t xml:space="preserve">If </w:t>
      </w:r>
      <w:r w:rsidRPr="00030325">
        <w:rPr>
          <w:rStyle w:val="Emphasis"/>
          <w:highlight w:val="cyan"/>
        </w:rPr>
        <w:t>China</w:t>
      </w:r>
      <w:r w:rsidRPr="00030325">
        <w:rPr>
          <w:rStyle w:val="StyleUnderline"/>
          <w:highlight w:val="cyan"/>
        </w:rPr>
        <w:t xml:space="preserve"> </w:t>
      </w:r>
      <w:r w:rsidRPr="00030325">
        <w:rPr>
          <w:rStyle w:val="Emphasis"/>
          <w:highlight w:val="cyan"/>
        </w:rPr>
        <w:t>succeeds</w:t>
      </w:r>
      <w:r w:rsidRPr="00030325">
        <w:rPr>
          <w:rStyle w:val="StyleUnderline"/>
        </w:rPr>
        <w:t xml:space="preserve"> in </w:t>
      </w:r>
      <w:r w:rsidRPr="00030325">
        <w:rPr>
          <w:rStyle w:val="Emphasis"/>
          <w:sz w:val="28"/>
          <w:szCs w:val="28"/>
          <w:highlight w:val="cyan"/>
        </w:rPr>
        <w:t>mastering</w:t>
      </w:r>
      <w:r w:rsidRPr="00030325">
        <w:rPr>
          <w:rStyle w:val="Emphasis"/>
          <w:sz w:val="28"/>
          <w:szCs w:val="28"/>
        </w:rPr>
        <w:t xml:space="preserve"> the </w:t>
      </w:r>
      <w:r w:rsidRPr="00030325">
        <w:rPr>
          <w:rStyle w:val="Emphasis"/>
          <w:sz w:val="28"/>
          <w:szCs w:val="28"/>
          <w:highlight w:val="cyan"/>
        </w:rPr>
        <w:t>tech</w:t>
      </w:r>
      <w:r w:rsidRPr="00030325">
        <w:rPr>
          <w:rStyle w:val="StyleUnderline"/>
        </w:rPr>
        <w:t xml:space="preserve">nologies of the </w:t>
      </w:r>
      <w:r w:rsidRPr="00030325">
        <w:rPr>
          <w:rStyle w:val="Emphasis"/>
        </w:rPr>
        <w:t>future</w:t>
      </w:r>
      <w:r w:rsidRPr="00030325">
        <w:rPr>
          <w:rStyle w:val="StyleUnderline"/>
        </w:rPr>
        <w:t xml:space="preserve"> </w:t>
      </w:r>
      <w:r w:rsidRPr="00030325">
        <w:rPr>
          <w:rStyle w:val="StyleUnderline"/>
          <w:highlight w:val="cyan"/>
        </w:rPr>
        <w:t>before</w:t>
      </w:r>
      <w:r w:rsidRPr="00030325">
        <w:rPr>
          <w:rStyle w:val="StyleUnderline"/>
        </w:rPr>
        <w:t xml:space="preserve"> the </w:t>
      </w:r>
      <w:r w:rsidRPr="00030325">
        <w:rPr>
          <w:rStyle w:val="Emphasis"/>
          <w:highlight w:val="cyan"/>
        </w:rPr>
        <w:t>democratic core</w:t>
      </w:r>
      <w:r w:rsidRPr="00030325">
        <w:rPr>
          <w:sz w:val="16"/>
        </w:rPr>
        <w:t xml:space="preserve">, then </w:t>
      </w:r>
      <w:r w:rsidRPr="00030325">
        <w:rPr>
          <w:rStyle w:val="StyleUnderline"/>
          <w:highlight w:val="cyan"/>
        </w:rPr>
        <w:t xml:space="preserve">this could lead to a drastic and </w:t>
      </w:r>
      <w:r w:rsidRPr="00030325">
        <w:rPr>
          <w:rStyle w:val="Emphasis"/>
          <w:highlight w:val="cyan"/>
        </w:rPr>
        <w:t>rapid shift in the balance of power</w:t>
      </w:r>
      <w:r w:rsidRPr="00030325">
        <w:rPr>
          <w:rStyle w:val="StyleUnderline"/>
        </w:rPr>
        <w:t xml:space="preserve">, upsetting </w:t>
      </w:r>
      <w:r w:rsidRPr="00030325">
        <w:rPr>
          <w:rStyle w:val="Emphasis"/>
        </w:rPr>
        <w:t>global strategic stability</w:t>
      </w:r>
      <w:r w:rsidRPr="00030325">
        <w:rPr>
          <w:rStyle w:val="StyleUnderline"/>
        </w:rPr>
        <w:t xml:space="preserve">, and the call for a </w:t>
      </w:r>
      <w:r w:rsidRPr="00030325">
        <w:rPr>
          <w:rStyle w:val="Emphasis"/>
        </w:rPr>
        <w:t>democratic- led, rules-based system</w:t>
      </w:r>
      <w:r w:rsidRPr="00030325">
        <w:rPr>
          <w:sz w:val="16"/>
        </w:rPr>
        <w:t xml:space="preserve"> outlined in these pages.63</w:t>
      </w:r>
    </w:p>
    <w:p w14:paraId="1A3772FB" w14:textId="3A5A0FD1" w:rsidR="00337142" w:rsidRDefault="00030325" w:rsidP="00337142">
      <w:pPr>
        <w:pStyle w:val="Heading3"/>
      </w:pPr>
      <w:r>
        <w:lastRenderedPageBreak/>
        <w:t xml:space="preserve">Alternate 1NC </w:t>
      </w:r>
      <w:r w:rsidR="00890534">
        <w:t>Impact---</w:t>
      </w:r>
      <w:r w:rsidR="00337142">
        <w:t xml:space="preserve">AI </w:t>
      </w:r>
      <w:r w:rsidR="000A3829">
        <w:t>Good</w:t>
      </w:r>
      <w:r w:rsidR="00337142">
        <w:t>---1NC</w:t>
      </w:r>
    </w:p>
    <w:p w14:paraId="5C42D016" w14:textId="77777777" w:rsidR="00337142" w:rsidRPr="00050200" w:rsidRDefault="00337142" w:rsidP="00337142">
      <w:pPr>
        <w:pStyle w:val="Heading4"/>
      </w:pPr>
      <w:r>
        <w:t xml:space="preserve">Sustained AI innovation caps </w:t>
      </w:r>
      <w:r>
        <w:rPr>
          <w:u w:val="single"/>
        </w:rPr>
        <w:t>all</w:t>
      </w:r>
      <w:r>
        <w:t xml:space="preserve"> existential risks. Specifically, </w:t>
      </w:r>
      <w:r>
        <w:rPr>
          <w:u w:val="single"/>
        </w:rPr>
        <w:t>disease</w:t>
      </w:r>
      <w:r>
        <w:t xml:space="preserve">, </w:t>
      </w:r>
      <w:r w:rsidRPr="00F2222A">
        <w:rPr>
          <w:u w:val="single"/>
        </w:rPr>
        <w:t>climate change</w:t>
      </w:r>
      <w:r>
        <w:t xml:space="preserve">, and </w:t>
      </w:r>
      <w:r w:rsidRPr="00F2222A">
        <w:rPr>
          <w:u w:val="single"/>
        </w:rPr>
        <w:t>asteroids</w:t>
      </w:r>
      <w:r>
        <w:t xml:space="preserve">. </w:t>
      </w:r>
    </w:p>
    <w:p w14:paraId="0A35D215" w14:textId="77777777" w:rsidR="00337142" w:rsidRDefault="00337142" w:rsidP="00337142">
      <w:r>
        <w:t xml:space="preserve">John </w:t>
      </w:r>
      <w:r>
        <w:rPr>
          <w:rStyle w:val="Style13ptBold"/>
        </w:rPr>
        <w:t>McGinnis 22</w:t>
      </w:r>
      <w:r>
        <w:t xml:space="preserve">. George Dix Professor in Constitutional Law, </w:t>
      </w:r>
      <w:r w:rsidRPr="008B7EDE">
        <w:t>Northwestern</w:t>
      </w:r>
      <w:r>
        <w:rPr>
          <w:color w:val="2E74B5" w:themeColor="accent1" w:themeShade="BF"/>
        </w:rPr>
        <w:t xml:space="preserve"> </w:t>
      </w:r>
      <w:r>
        <w:t xml:space="preserve">Pritzker School of Law; JD, Harvard Law. “The Folly of Regulating against AI’s Existential Threat.”  Chapter 27 in </w:t>
      </w:r>
      <w:r>
        <w:rPr>
          <w:i/>
          <w:iCs/>
        </w:rPr>
        <w:t>The Cambridge Handbook of Artificial Intelligence: Global Perspectives on Law and Ethics</w:t>
      </w:r>
      <w:r>
        <w:t>. 2022. doi: 10.1017/9781009072168</w:t>
      </w:r>
    </w:p>
    <w:p w14:paraId="4DC92D4B" w14:textId="77777777" w:rsidR="00337142" w:rsidRDefault="00337142" w:rsidP="00337142">
      <w:pPr>
        <w:rPr>
          <w:rStyle w:val="Emphasis"/>
        </w:rPr>
      </w:pPr>
      <w:r>
        <w:rPr>
          <w:sz w:val="16"/>
        </w:rPr>
        <w:t xml:space="preserve">27.3 </w:t>
      </w:r>
      <w:r>
        <w:rPr>
          <w:rStyle w:val="Emphasis"/>
        </w:rPr>
        <w:t>ai’s extraordinary benefits</w:t>
      </w:r>
    </w:p>
    <w:p w14:paraId="39DB82E5" w14:textId="77777777" w:rsidR="00337142" w:rsidRDefault="00337142" w:rsidP="00337142">
      <w:pPr>
        <w:rPr>
          <w:sz w:val="16"/>
        </w:rPr>
      </w:pPr>
      <w:r>
        <w:rPr>
          <w:sz w:val="16"/>
        </w:rPr>
        <w:t xml:space="preserve">One concern about regulating </w:t>
      </w:r>
      <w:r w:rsidRPr="006C3957">
        <w:rPr>
          <w:rStyle w:val="StyleUnderline"/>
          <w:highlight w:val="cyan"/>
        </w:rPr>
        <w:t>AI</w:t>
      </w:r>
      <w:r>
        <w:rPr>
          <w:sz w:val="16"/>
        </w:rPr>
        <w:t xml:space="preserve"> in any way is that it will get in the way of continued progress in AI that delivers extraordinary benefits. In this section, I discuss those benefits, which </w:t>
      </w:r>
      <w:r w:rsidRPr="006C3957">
        <w:rPr>
          <w:rStyle w:val="StyleUnderline"/>
          <w:highlight w:val="cyan"/>
        </w:rPr>
        <w:t>guard against</w:t>
      </w:r>
      <w:r>
        <w:rPr>
          <w:rStyle w:val="StyleUnderline"/>
        </w:rPr>
        <w:t xml:space="preserve"> very great, sometimes </w:t>
      </w:r>
      <w:r w:rsidRPr="006C3957">
        <w:rPr>
          <w:rStyle w:val="Emphasis"/>
          <w:highlight w:val="cyan"/>
        </w:rPr>
        <w:t>existential</w:t>
      </w:r>
      <w:r w:rsidRPr="006C3957">
        <w:rPr>
          <w:rStyle w:val="StyleUnderline"/>
          <w:highlight w:val="cyan"/>
        </w:rPr>
        <w:t xml:space="preserve">, </w:t>
      </w:r>
      <w:r w:rsidRPr="006C3957">
        <w:rPr>
          <w:rStyle w:val="Emphasis"/>
          <w:highlight w:val="cyan"/>
        </w:rPr>
        <w:t>risks</w:t>
      </w:r>
      <w:r>
        <w:rPr>
          <w:rStyle w:val="Emphasis"/>
        </w:rPr>
        <w:t xml:space="preserve"> to humanity</w:t>
      </w:r>
      <w:r>
        <w:rPr>
          <w:sz w:val="16"/>
        </w:rPr>
        <w:t>, as well as the improvement of everyday life, including for citizens of modest means. While I touch on many such benefits, I focus on only two as examples to demonstrate their pervasiveness – the enormous importance of AI in combating the pandemic and its improvement in the delivery of legal services.</w:t>
      </w:r>
    </w:p>
    <w:p w14:paraId="35394D34" w14:textId="77777777" w:rsidR="00337142" w:rsidRDefault="00337142" w:rsidP="00337142">
      <w:pPr>
        <w:rPr>
          <w:sz w:val="16"/>
        </w:rPr>
      </w:pPr>
      <w:r>
        <w:rPr>
          <w:sz w:val="16"/>
        </w:rPr>
        <w:t>27.3.1 AI and the Pandemic</w:t>
      </w:r>
    </w:p>
    <w:p w14:paraId="72539EB3" w14:textId="77777777" w:rsidR="00337142" w:rsidRDefault="00337142" w:rsidP="00337142">
      <w:pPr>
        <w:rPr>
          <w:sz w:val="16"/>
        </w:rPr>
      </w:pPr>
      <w:r w:rsidRPr="006C3957">
        <w:rPr>
          <w:rStyle w:val="StyleUnderline"/>
          <w:highlight w:val="cyan"/>
        </w:rPr>
        <w:t>AI has been crucial in</w:t>
      </w:r>
      <w:r>
        <w:rPr>
          <w:rStyle w:val="StyleUnderline"/>
        </w:rPr>
        <w:t xml:space="preserve"> </w:t>
      </w:r>
      <w:r>
        <w:rPr>
          <w:rStyle w:val="Emphasis"/>
        </w:rPr>
        <w:t>every aspect</w:t>
      </w:r>
      <w:r>
        <w:rPr>
          <w:rStyle w:val="StyleUnderline"/>
        </w:rPr>
        <w:t xml:space="preserve"> of </w:t>
      </w:r>
      <w:r w:rsidRPr="006C3957">
        <w:rPr>
          <w:rStyle w:val="StyleUnderline"/>
          <w:highlight w:val="cyan"/>
        </w:rPr>
        <w:t xml:space="preserve">the </w:t>
      </w:r>
      <w:r w:rsidRPr="006C3957">
        <w:rPr>
          <w:rStyle w:val="Emphasis"/>
          <w:highlight w:val="cyan"/>
        </w:rPr>
        <w:t>pandemic</w:t>
      </w:r>
      <w:r>
        <w:rPr>
          <w:sz w:val="16"/>
        </w:rPr>
        <w:t xml:space="preserve"> – in </w:t>
      </w:r>
      <w:r w:rsidRPr="006C3957">
        <w:rPr>
          <w:rStyle w:val="StyleUnderline"/>
          <w:highlight w:val="cyan"/>
        </w:rPr>
        <w:t xml:space="preserve">discovering </w:t>
      </w:r>
      <w:r w:rsidRPr="006C3957">
        <w:rPr>
          <w:rStyle w:val="Emphasis"/>
          <w:highlight w:val="cyan"/>
        </w:rPr>
        <w:t>vaccines</w:t>
      </w:r>
      <w:r>
        <w:rPr>
          <w:sz w:val="16"/>
        </w:rPr>
        <w:t xml:space="preserve"> that may end it, in </w:t>
      </w:r>
      <w:r w:rsidRPr="006C3957">
        <w:rPr>
          <w:rStyle w:val="StyleUnderline"/>
          <w:highlight w:val="cyan"/>
        </w:rPr>
        <w:t>improving projections</w:t>
      </w:r>
      <w:r>
        <w:rPr>
          <w:rStyle w:val="StyleUnderline"/>
        </w:rPr>
        <w:t xml:space="preserve"> of its </w:t>
      </w:r>
      <w:r>
        <w:rPr>
          <w:rStyle w:val="Emphasis"/>
        </w:rPr>
        <w:t>courses</w:t>
      </w:r>
      <w:r>
        <w:rPr>
          <w:sz w:val="16"/>
        </w:rPr>
        <w:t xml:space="preserve"> for establishing better policy, in </w:t>
      </w:r>
      <w:r>
        <w:rPr>
          <w:rStyle w:val="StyleUnderline"/>
        </w:rPr>
        <w:t>developing medical treatments</w:t>
      </w:r>
      <w:r>
        <w:rPr>
          <w:sz w:val="16"/>
        </w:rPr>
        <w:t xml:space="preserve"> to save lives, </w:t>
      </w:r>
      <w:r>
        <w:rPr>
          <w:rStyle w:val="StyleUnderline"/>
        </w:rPr>
        <w:t>and</w:t>
      </w:r>
      <w:r>
        <w:rPr>
          <w:sz w:val="16"/>
        </w:rPr>
        <w:t xml:space="preserve"> in </w:t>
      </w:r>
      <w:r>
        <w:rPr>
          <w:rStyle w:val="StyleUnderline"/>
        </w:rPr>
        <w:t xml:space="preserve">creating ways of living that </w:t>
      </w:r>
      <w:r>
        <w:rPr>
          <w:rStyle w:val="Emphasis"/>
        </w:rPr>
        <w:t>keep up productivity</w:t>
      </w:r>
      <w:r>
        <w:rPr>
          <w:sz w:val="16"/>
        </w:rPr>
        <w:t xml:space="preserve"> </w:t>
      </w:r>
      <w:r>
        <w:rPr>
          <w:rStyle w:val="StyleUnderline"/>
        </w:rPr>
        <w:t>during</w:t>
      </w:r>
      <w:r>
        <w:rPr>
          <w:sz w:val="16"/>
        </w:rPr>
        <w:t xml:space="preserve"> the time of </w:t>
      </w:r>
      <w:r>
        <w:rPr>
          <w:rStyle w:val="StyleUnderline"/>
        </w:rPr>
        <w:t>crisis</w:t>
      </w:r>
      <w:r>
        <w:rPr>
          <w:sz w:val="16"/>
        </w:rPr>
        <w:t xml:space="preserve">. </w:t>
      </w:r>
      <w:r>
        <w:rPr>
          <w:rStyle w:val="StyleUnderline"/>
        </w:rPr>
        <w:t>If Covid had happened</w:t>
      </w:r>
      <w:r>
        <w:rPr>
          <w:sz w:val="16"/>
        </w:rPr>
        <w:t xml:space="preserve"> just </w:t>
      </w:r>
      <w:r>
        <w:rPr>
          <w:rStyle w:val="StyleUnderline"/>
        </w:rPr>
        <w:t>twenty years ago</w:t>
      </w:r>
      <w:r>
        <w:rPr>
          <w:sz w:val="16"/>
        </w:rPr>
        <w:t xml:space="preserve"> before the intervening progress in AI, </w:t>
      </w:r>
      <w:r>
        <w:rPr>
          <w:rStyle w:val="StyleUnderline"/>
        </w:rPr>
        <w:t>vaccines would not have been deployed within anything like the short time they have been</w:t>
      </w:r>
      <w:r>
        <w:rPr>
          <w:sz w:val="16"/>
        </w:rPr>
        <w:t>, and treatments would not have been improved as rapidly. Without access to virtual ways of living society would have been forced to the bitter choice of losing far more productivity or enduring many more deaths. AI has been almost entirely responsible for the improvement.</w:t>
      </w:r>
    </w:p>
    <w:p w14:paraId="0CFC3EED" w14:textId="77777777" w:rsidR="00337142" w:rsidRDefault="00337142" w:rsidP="00337142">
      <w:pPr>
        <w:rPr>
          <w:sz w:val="16"/>
        </w:rPr>
      </w:pPr>
      <w:r>
        <w:rPr>
          <w:rStyle w:val="StyleUnderline"/>
        </w:rPr>
        <w:t xml:space="preserve">AI helps find </w:t>
      </w:r>
      <w:r>
        <w:rPr>
          <w:rStyle w:val="Emphasis"/>
        </w:rPr>
        <w:t>patterns in information</w:t>
      </w:r>
      <w:r>
        <w:rPr>
          <w:sz w:val="16"/>
        </w:rPr>
        <w:t xml:space="preserve"> and </w:t>
      </w:r>
      <w:r>
        <w:rPr>
          <w:rStyle w:val="StyleUnderline"/>
        </w:rPr>
        <w:t>those</w:t>
      </w:r>
      <w:r>
        <w:rPr>
          <w:sz w:val="16"/>
        </w:rPr>
        <w:t xml:space="preserve"> discoveries </w:t>
      </w:r>
      <w:r>
        <w:rPr>
          <w:rStyle w:val="StyleUnderline"/>
        </w:rPr>
        <w:t>were crucial in developing vaccines</w:t>
      </w:r>
      <w:r>
        <w:rPr>
          <w:sz w:val="16"/>
        </w:rPr>
        <w:t xml:space="preserve">. The basic idea behind a vaccine is to expose the body to a part of the virus so that our immune system is primed to defeat the full version without getting sick from the shot that delivers the vaccine. But </w:t>
      </w:r>
      <w:r w:rsidRPr="006C3957">
        <w:rPr>
          <w:rStyle w:val="StyleUnderline"/>
          <w:highlight w:val="cyan"/>
        </w:rPr>
        <w:t xml:space="preserve">there are </w:t>
      </w:r>
      <w:r w:rsidRPr="006C3957">
        <w:rPr>
          <w:rStyle w:val="Emphasis"/>
          <w:highlight w:val="cyan"/>
        </w:rPr>
        <w:t>thousands</w:t>
      </w:r>
      <w:r w:rsidRPr="006C3957">
        <w:rPr>
          <w:rStyle w:val="StyleUnderline"/>
          <w:highlight w:val="cyan"/>
        </w:rPr>
        <w:t xml:space="preserve"> of subcomponents of a virus</w:t>
      </w:r>
      <w:r>
        <w:rPr>
          <w:rStyle w:val="StyleUnderline"/>
        </w:rPr>
        <w:t xml:space="preserve"> that could be targeted</w:t>
      </w:r>
      <w:r>
        <w:rPr>
          <w:sz w:val="16"/>
        </w:rPr>
        <w:t xml:space="preserve">. </w:t>
      </w:r>
      <w:r w:rsidRPr="006C3957">
        <w:rPr>
          <w:rStyle w:val="Emphasis"/>
          <w:highlight w:val="cyan"/>
        </w:rPr>
        <w:t>Machine learning</w:t>
      </w:r>
      <w:r w:rsidRPr="006C3957">
        <w:rPr>
          <w:rStyle w:val="StyleUnderline"/>
          <w:highlight w:val="cyan"/>
        </w:rPr>
        <w:t xml:space="preserve"> can</w:t>
      </w:r>
      <w:r>
        <w:rPr>
          <w:sz w:val="16"/>
        </w:rPr>
        <w:t xml:space="preserve"> help </w:t>
      </w:r>
      <w:r w:rsidRPr="006C3957">
        <w:rPr>
          <w:rStyle w:val="Emphasis"/>
          <w:highlight w:val="cyan"/>
        </w:rPr>
        <w:t>predict</w:t>
      </w:r>
      <w:r>
        <w:rPr>
          <w:sz w:val="16"/>
        </w:rPr>
        <w:t xml:space="preserve"> </w:t>
      </w:r>
      <w:r>
        <w:rPr>
          <w:rStyle w:val="StyleUnderline"/>
        </w:rPr>
        <w:t xml:space="preserve">based on experience with </w:t>
      </w:r>
      <w:r>
        <w:rPr>
          <w:rStyle w:val="Emphasis"/>
        </w:rPr>
        <w:t>past viruses</w:t>
      </w:r>
      <w:r>
        <w:rPr>
          <w:sz w:val="16"/>
        </w:rPr>
        <w:t xml:space="preserve"> </w:t>
      </w:r>
      <w:r w:rsidRPr="006C3957">
        <w:rPr>
          <w:rStyle w:val="StyleUnderline"/>
          <w:highlight w:val="cyan"/>
        </w:rPr>
        <w:t>which</w:t>
      </w:r>
      <w:r>
        <w:rPr>
          <w:sz w:val="16"/>
        </w:rPr>
        <w:t xml:space="preserve"> of these </w:t>
      </w:r>
      <w:r>
        <w:rPr>
          <w:rStyle w:val="StyleUnderline"/>
        </w:rPr>
        <w:t>subcomponent</w:t>
      </w:r>
      <w:r>
        <w:rPr>
          <w:sz w:val="16"/>
        </w:rPr>
        <w:t xml:space="preserve">s is best </w:t>
      </w:r>
      <w:r w:rsidRPr="006C3957">
        <w:rPr>
          <w:rStyle w:val="StyleUnderline"/>
          <w:highlight w:val="cyan"/>
        </w:rPr>
        <w:t>to target</w:t>
      </w:r>
      <w:r>
        <w:rPr>
          <w:sz w:val="16"/>
        </w:rPr>
        <w:t>. In the case of Covid, computer scientists moved quickly to find the optimal targets.10</w:t>
      </w:r>
    </w:p>
    <w:p w14:paraId="4406D45A" w14:textId="77777777" w:rsidR="00337142" w:rsidRDefault="00337142" w:rsidP="00337142">
      <w:pPr>
        <w:rPr>
          <w:sz w:val="16"/>
        </w:rPr>
      </w:pPr>
      <w:r>
        <w:rPr>
          <w:rStyle w:val="StyleUnderline"/>
        </w:rPr>
        <w:t>Machine intelligence has</w:t>
      </w:r>
      <w:r>
        <w:rPr>
          <w:sz w:val="16"/>
        </w:rPr>
        <w:t xml:space="preserve"> also </w:t>
      </w:r>
      <w:r>
        <w:rPr>
          <w:rStyle w:val="StyleUnderline"/>
        </w:rPr>
        <w:t>been useful in</w:t>
      </w:r>
      <w:r>
        <w:rPr>
          <w:sz w:val="16"/>
        </w:rPr>
        <w:t xml:space="preserve"> many facets of </w:t>
      </w:r>
      <w:r>
        <w:rPr>
          <w:rStyle w:val="StyleUnderline"/>
        </w:rPr>
        <w:t>treatment</w:t>
      </w:r>
      <w:r>
        <w:rPr>
          <w:sz w:val="16"/>
        </w:rPr>
        <w:t xml:space="preserve"> as well. For instance, </w:t>
      </w:r>
      <w:r>
        <w:rPr>
          <w:rStyle w:val="StyleUnderline"/>
        </w:rPr>
        <w:t xml:space="preserve">it has helped to predict </w:t>
      </w:r>
      <w:r>
        <w:rPr>
          <w:rStyle w:val="Emphasis"/>
        </w:rPr>
        <w:t>outcomes for</w:t>
      </w:r>
      <w:r>
        <w:rPr>
          <w:sz w:val="16"/>
        </w:rPr>
        <w:t xml:space="preserve"> classes of </w:t>
      </w:r>
      <w:r>
        <w:rPr>
          <w:rStyle w:val="Emphasis"/>
        </w:rPr>
        <w:t>patients</w:t>
      </w:r>
      <w:r>
        <w:rPr>
          <w:sz w:val="16"/>
        </w:rPr>
        <w:t xml:space="preserve">, showing which patients can be sent home safely.11 Other machine learning programs have </w:t>
      </w:r>
      <w:r>
        <w:rPr>
          <w:rStyle w:val="StyleUnderline"/>
        </w:rPr>
        <w:t>sifted through approved drugs</w:t>
      </w:r>
      <w:r>
        <w:rPr>
          <w:sz w:val="16"/>
        </w:rPr>
        <w:t xml:space="preserve"> to discover ones that would speed recovery from the disease.12</w:t>
      </w:r>
    </w:p>
    <w:p w14:paraId="550D5AC2" w14:textId="77777777" w:rsidR="00337142" w:rsidRDefault="00337142" w:rsidP="00337142">
      <w:pPr>
        <w:rPr>
          <w:sz w:val="16"/>
        </w:rPr>
      </w:pPr>
      <w:r w:rsidRPr="006C3957">
        <w:rPr>
          <w:rStyle w:val="StyleUnderline"/>
          <w:highlight w:val="cyan"/>
        </w:rPr>
        <w:t>Machine intelligence</w:t>
      </w:r>
      <w:r>
        <w:rPr>
          <w:sz w:val="16"/>
        </w:rPr>
        <w:t xml:space="preserve"> also </w:t>
      </w:r>
      <w:r w:rsidRPr="006C3957">
        <w:rPr>
          <w:rStyle w:val="StyleUnderline"/>
          <w:highlight w:val="cyan"/>
        </w:rPr>
        <w:t>helped</w:t>
      </w:r>
      <w:r>
        <w:rPr>
          <w:rStyle w:val="StyleUnderline"/>
        </w:rPr>
        <w:t xml:space="preserve"> in </w:t>
      </w:r>
      <w:r w:rsidRPr="006C3957">
        <w:rPr>
          <w:rStyle w:val="Emphasis"/>
          <w:highlight w:val="cyan"/>
        </w:rPr>
        <w:t>map</w:t>
      </w:r>
      <w:r>
        <w:rPr>
          <w:rStyle w:val="Emphasis"/>
        </w:rPr>
        <w:t xml:space="preserve">ping </w:t>
      </w:r>
      <w:r w:rsidRPr="006C3957">
        <w:rPr>
          <w:rStyle w:val="Emphasis"/>
          <w:highlight w:val="cyan"/>
        </w:rPr>
        <w:t>the disease</w:t>
      </w:r>
      <w:r>
        <w:rPr>
          <w:sz w:val="16"/>
        </w:rPr>
        <w:t xml:space="preserve">. </w:t>
      </w:r>
      <w:r>
        <w:rPr>
          <w:rStyle w:val="StyleUnderline"/>
        </w:rPr>
        <w:t>That</w:t>
      </w:r>
      <w:r>
        <w:rPr>
          <w:sz w:val="16"/>
        </w:rPr>
        <w:t xml:space="preserve"> mapping function </w:t>
      </w:r>
      <w:r>
        <w:rPr>
          <w:rStyle w:val="StyleUnderline"/>
        </w:rPr>
        <w:t>assisted nations in deploying resources to test</w:t>
      </w:r>
      <w:r>
        <w:rPr>
          <w:sz w:val="16"/>
        </w:rPr>
        <w:t xml:space="preserve"> even asymptomatic </w:t>
      </w:r>
      <w:r>
        <w:rPr>
          <w:rStyle w:val="StyleUnderline"/>
        </w:rPr>
        <w:t>individuals</w:t>
      </w:r>
      <w:r>
        <w:rPr>
          <w:sz w:val="16"/>
        </w:rPr>
        <w:t xml:space="preserve"> coming from nation predicted to have spikes in disease.13 </w:t>
      </w:r>
      <w:r w:rsidRPr="006C3957">
        <w:rPr>
          <w:rStyle w:val="StyleUnderline"/>
          <w:highlight w:val="cyan"/>
        </w:rPr>
        <w:t>It</w:t>
      </w:r>
      <w:r>
        <w:rPr>
          <w:sz w:val="16"/>
        </w:rPr>
        <w:t xml:space="preserve"> has also </w:t>
      </w:r>
      <w:r w:rsidRPr="006C3957">
        <w:rPr>
          <w:rStyle w:val="StyleUnderline"/>
          <w:highlight w:val="cyan"/>
        </w:rPr>
        <w:t>foretold</w:t>
      </w:r>
      <w:r>
        <w:rPr>
          <w:rStyle w:val="StyleUnderline"/>
        </w:rPr>
        <w:t xml:space="preserve"> the </w:t>
      </w:r>
      <w:r w:rsidRPr="006C3957">
        <w:rPr>
          <w:rStyle w:val="StyleUnderline"/>
          <w:highlight w:val="cyan"/>
        </w:rPr>
        <w:t>spread</w:t>
      </w:r>
      <w:r>
        <w:rPr>
          <w:rStyle w:val="StyleUnderline"/>
        </w:rPr>
        <w:t xml:space="preserve"> of the disease in many jurisdictions</w:t>
      </w:r>
      <w:r>
        <w:rPr>
          <w:sz w:val="16"/>
        </w:rPr>
        <w:t xml:space="preserve"> as when a model based on machine intelligence provided a continuous projection of the future incidence of infections, deaths, and hospitalization from the disease in the various states of the United States and countries of the world.14</w:t>
      </w:r>
    </w:p>
    <w:p w14:paraId="7C5FAB0D" w14:textId="77777777" w:rsidR="00337142" w:rsidRDefault="00337142" w:rsidP="00337142">
      <w:pPr>
        <w:rPr>
          <w:rStyle w:val="StyleUnderline"/>
        </w:rPr>
      </w:pPr>
      <w:r>
        <w:rPr>
          <w:sz w:val="16"/>
        </w:rPr>
        <w:t xml:space="preserve">More generally, computational progress was at the heart of the algorithms that allowed the development of the many services that permitted people to work virtually and shop online throughout the pandemic.15 These services permitted far more distancing and less loss of productivity than would have occurred even a decade before. It is not too much to say that </w:t>
      </w:r>
      <w:r>
        <w:rPr>
          <w:rStyle w:val="StyleUnderline"/>
        </w:rPr>
        <w:t>developments in</w:t>
      </w:r>
      <w:r>
        <w:rPr>
          <w:sz w:val="16"/>
        </w:rPr>
        <w:t xml:space="preserve"> computer science and </w:t>
      </w:r>
      <w:r w:rsidRPr="006C3957">
        <w:rPr>
          <w:rStyle w:val="StyleUnderline"/>
          <w:highlight w:val="cyan"/>
        </w:rPr>
        <w:t>AI were</w:t>
      </w:r>
      <w:r>
        <w:rPr>
          <w:rStyle w:val="StyleUnderline"/>
        </w:rPr>
        <w:t xml:space="preserve"> </w:t>
      </w:r>
      <w:r w:rsidRPr="006C3957">
        <w:rPr>
          <w:rStyle w:val="StyleUnderline"/>
          <w:highlight w:val="cyan"/>
        </w:rPr>
        <w:t>the</w:t>
      </w:r>
      <w:r>
        <w:rPr>
          <w:rStyle w:val="StyleUnderline"/>
        </w:rPr>
        <w:t xml:space="preserve"> </w:t>
      </w:r>
      <w:r>
        <w:rPr>
          <w:rStyle w:val="Emphasis"/>
        </w:rPr>
        <w:t xml:space="preserve">single </w:t>
      </w:r>
      <w:r w:rsidRPr="006C3957">
        <w:rPr>
          <w:rStyle w:val="Emphasis"/>
          <w:highlight w:val="cyan"/>
        </w:rPr>
        <w:t>most important defense</w:t>
      </w:r>
      <w:r w:rsidRPr="006C3957">
        <w:rPr>
          <w:rStyle w:val="StyleUnderline"/>
          <w:highlight w:val="cyan"/>
        </w:rPr>
        <w:t xml:space="preserve"> against</w:t>
      </w:r>
      <w:r>
        <w:rPr>
          <w:rStyle w:val="StyleUnderline"/>
        </w:rPr>
        <w:t xml:space="preserve"> the </w:t>
      </w:r>
      <w:r w:rsidRPr="006C3957">
        <w:rPr>
          <w:rStyle w:val="StyleUnderline"/>
          <w:highlight w:val="cyan"/>
        </w:rPr>
        <w:t>pandemic</w:t>
      </w:r>
      <w:r>
        <w:rPr>
          <w:rStyle w:val="StyleUnderline"/>
        </w:rPr>
        <w:t>.</w:t>
      </w:r>
    </w:p>
    <w:p w14:paraId="7D32051C" w14:textId="77777777" w:rsidR="00337142" w:rsidRDefault="00337142" w:rsidP="00337142">
      <w:pPr>
        <w:rPr>
          <w:rStyle w:val="Emphasis"/>
        </w:rPr>
      </w:pPr>
      <w:r w:rsidRPr="006C3957">
        <w:rPr>
          <w:rStyle w:val="StyleUnderline"/>
          <w:highlight w:val="cyan"/>
        </w:rPr>
        <w:t>AI can be expected to improve</w:t>
      </w:r>
      <w:r>
        <w:rPr>
          <w:rStyle w:val="StyleUnderline"/>
        </w:rPr>
        <w:t xml:space="preserve"> on </w:t>
      </w:r>
      <w:r>
        <w:rPr>
          <w:rStyle w:val="Emphasis"/>
        </w:rPr>
        <w:t>all these</w:t>
      </w:r>
      <w:r>
        <w:rPr>
          <w:sz w:val="16"/>
        </w:rPr>
        <w:t xml:space="preserve"> dimensions </w:t>
      </w:r>
      <w:r>
        <w:rPr>
          <w:rStyle w:val="StyleUnderline"/>
        </w:rPr>
        <w:t>in the future</w:t>
      </w:r>
      <w:r>
        <w:rPr>
          <w:sz w:val="16"/>
        </w:rPr>
        <w:t xml:space="preserve">. </w:t>
      </w:r>
      <w:r w:rsidRPr="006C3957">
        <w:rPr>
          <w:rStyle w:val="StyleUnderline"/>
          <w:highlight w:val="cyan"/>
        </w:rPr>
        <w:t>M</w:t>
      </w:r>
      <w:r>
        <w:rPr>
          <w:rStyle w:val="StyleUnderline"/>
        </w:rPr>
        <w:t xml:space="preserve">achine </w:t>
      </w:r>
      <w:r w:rsidRPr="006C3957">
        <w:rPr>
          <w:rStyle w:val="StyleUnderline"/>
          <w:highlight w:val="cyan"/>
        </w:rPr>
        <w:t>i</w:t>
      </w:r>
      <w:r>
        <w:rPr>
          <w:rStyle w:val="StyleUnderline"/>
        </w:rPr>
        <w:t>ntelligence</w:t>
      </w:r>
      <w:r>
        <w:rPr>
          <w:sz w:val="16"/>
        </w:rPr>
        <w:t xml:space="preserve"> </w:t>
      </w:r>
      <w:r w:rsidRPr="006C3957">
        <w:rPr>
          <w:rStyle w:val="Emphasis"/>
          <w:highlight w:val="cyan"/>
        </w:rPr>
        <w:t>as it progresses</w:t>
      </w:r>
      <w:r w:rsidRPr="006C3957">
        <w:rPr>
          <w:sz w:val="16"/>
          <w:highlight w:val="cyan"/>
        </w:rPr>
        <w:t xml:space="preserve"> </w:t>
      </w:r>
      <w:r w:rsidRPr="006C3957">
        <w:rPr>
          <w:rStyle w:val="StyleUnderline"/>
          <w:highlight w:val="cyan"/>
        </w:rPr>
        <w:t>may provide</w:t>
      </w:r>
      <w:r>
        <w:rPr>
          <w:rStyle w:val="StyleUnderline"/>
        </w:rPr>
        <w:t xml:space="preserve"> even </w:t>
      </w:r>
      <w:r w:rsidRPr="006C3957">
        <w:rPr>
          <w:rStyle w:val="Emphasis"/>
          <w:highlight w:val="cyan"/>
        </w:rPr>
        <w:t>earlier</w:t>
      </w:r>
      <w:r w:rsidRPr="006C3957">
        <w:rPr>
          <w:rStyle w:val="StyleUnderline"/>
          <w:highlight w:val="cyan"/>
        </w:rPr>
        <w:t xml:space="preserve"> warning</w:t>
      </w:r>
      <w:r>
        <w:rPr>
          <w:rStyle w:val="StyleUnderline"/>
        </w:rPr>
        <w:t xml:space="preserve"> of outbreaks</w:t>
      </w:r>
      <w:r>
        <w:rPr>
          <w:sz w:val="16"/>
        </w:rPr>
        <w:t xml:space="preserve">, saving lives and reducing social costs.16 </w:t>
      </w:r>
      <w:r w:rsidRPr="006C3957">
        <w:rPr>
          <w:rStyle w:val="StyleUnderline"/>
          <w:highlight w:val="cyan"/>
        </w:rPr>
        <w:t>Continued progress is</w:t>
      </w:r>
      <w:r>
        <w:rPr>
          <w:rStyle w:val="StyleUnderline"/>
        </w:rPr>
        <w:t xml:space="preserve"> </w:t>
      </w:r>
      <w:r>
        <w:rPr>
          <w:rStyle w:val="Emphasis"/>
        </w:rPr>
        <w:t xml:space="preserve">particularly </w:t>
      </w:r>
      <w:r w:rsidRPr="006C3957">
        <w:rPr>
          <w:rStyle w:val="StyleUnderline"/>
          <w:highlight w:val="cyan"/>
        </w:rPr>
        <w:t>important as future pandemics will</w:t>
      </w:r>
      <w:r>
        <w:rPr>
          <w:sz w:val="16"/>
        </w:rPr>
        <w:t xml:space="preserve"> potentially </w:t>
      </w:r>
      <w:r>
        <w:rPr>
          <w:rStyle w:val="StyleUnderline"/>
        </w:rPr>
        <w:t xml:space="preserve">be even more deadly than Covid, </w:t>
      </w:r>
      <w:r w:rsidRPr="006C3957">
        <w:rPr>
          <w:rStyle w:val="StyleUnderline"/>
          <w:highlight w:val="cyan"/>
        </w:rPr>
        <w:t>pos</w:t>
      </w:r>
      <w:r>
        <w:rPr>
          <w:rStyle w:val="StyleUnderline"/>
        </w:rPr>
        <w:t xml:space="preserve">ing </w:t>
      </w:r>
      <w:r w:rsidRPr="006C3957">
        <w:rPr>
          <w:rStyle w:val="Emphasis"/>
          <w:highlight w:val="cyan"/>
        </w:rPr>
        <w:t>existential threats</w:t>
      </w:r>
      <w:r>
        <w:rPr>
          <w:rStyle w:val="Emphasis"/>
        </w:rPr>
        <w:t xml:space="preserve"> to humanity.</w:t>
      </w:r>
    </w:p>
    <w:p w14:paraId="02FAF8E3" w14:textId="77777777" w:rsidR="00337142" w:rsidRDefault="00337142" w:rsidP="00337142">
      <w:pPr>
        <w:rPr>
          <w:sz w:val="16"/>
        </w:rPr>
      </w:pPr>
      <w:r>
        <w:rPr>
          <w:sz w:val="16"/>
        </w:rPr>
        <w:t>Beyond addressing the pandemic there is every reason to expect that progress in AI will aid in improving health. For instance, recent developments in AI are solving the protein folding problem.17 Although the amino acid sequence dictates the shape of the protection it encodes, it has been very difficult to predict the shape from the sequence. A new algorithm based on sophisticated neural networks predicts these shapes with far greater accuracy than before. This development promises faster discoveries of drugs. These kinds of breakthroughs are essential to help humans ward off death, which at least for the individual is a kind of existential threat.</w:t>
      </w:r>
    </w:p>
    <w:p w14:paraId="712ADDBA" w14:textId="77777777" w:rsidR="00337142" w:rsidRDefault="00337142" w:rsidP="00337142">
      <w:pPr>
        <w:rPr>
          <w:sz w:val="16"/>
        </w:rPr>
      </w:pPr>
      <w:r>
        <w:rPr>
          <w:rStyle w:val="StyleUnderline"/>
        </w:rPr>
        <w:t xml:space="preserve">Pandemics are not the only more </w:t>
      </w:r>
      <w:r>
        <w:rPr>
          <w:rStyle w:val="Emphasis"/>
        </w:rPr>
        <w:t>general existential threat</w:t>
      </w:r>
      <w:r>
        <w:rPr>
          <w:sz w:val="16"/>
        </w:rPr>
        <w:t xml:space="preserve"> that </w:t>
      </w:r>
      <w:r>
        <w:rPr>
          <w:rStyle w:val="StyleUnderline"/>
        </w:rPr>
        <w:t>AI will help humanity escape.</w:t>
      </w:r>
      <w:r>
        <w:rPr>
          <w:sz w:val="16"/>
        </w:rPr>
        <w:t xml:space="preserve"> </w:t>
      </w:r>
      <w:r w:rsidRPr="006C3957">
        <w:rPr>
          <w:rStyle w:val="StyleUnderline"/>
          <w:highlight w:val="cyan"/>
        </w:rPr>
        <w:t>Since</w:t>
      </w:r>
      <w:r>
        <w:rPr>
          <w:sz w:val="16"/>
        </w:rPr>
        <w:t xml:space="preserve"> </w:t>
      </w:r>
      <w:r w:rsidRPr="006C3957">
        <w:rPr>
          <w:rStyle w:val="StyleUnderline"/>
          <w:highlight w:val="cyan"/>
        </w:rPr>
        <w:t xml:space="preserve">addressing </w:t>
      </w:r>
      <w:r w:rsidRPr="006C3957">
        <w:rPr>
          <w:rStyle w:val="Emphasis"/>
          <w:highlight w:val="cyan"/>
        </w:rPr>
        <w:t>any existential threat</w:t>
      </w:r>
      <w:r w:rsidRPr="006C3957">
        <w:rPr>
          <w:rStyle w:val="StyleUnderline"/>
          <w:highlight w:val="cyan"/>
        </w:rPr>
        <w:t xml:space="preserve"> requires </w:t>
      </w:r>
      <w:r w:rsidRPr="006C3957">
        <w:rPr>
          <w:rStyle w:val="Emphasis"/>
          <w:highlight w:val="cyan"/>
        </w:rPr>
        <w:t>organizing information</w:t>
      </w:r>
      <w:r>
        <w:rPr>
          <w:sz w:val="16"/>
        </w:rPr>
        <w:t xml:space="preserve">, </w:t>
      </w:r>
      <w:r w:rsidRPr="006C3957">
        <w:rPr>
          <w:rStyle w:val="StyleUnderline"/>
          <w:highlight w:val="cyan"/>
        </w:rPr>
        <w:t xml:space="preserve">AI will help </w:t>
      </w:r>
      <w:r w:rsidRPr="006C3957">
        <w:rPr>
          <w:rStyle w:val="Emphasis"/>
          <w:highlight w:val="cyan"/>
        </w:rPr>
        <w:t>avoid</w:t>
      </w:r>
      <w:r>
        <w:rPr>
          <w:rStyle w:val="Emphasis"/>
        </w:rPr>
        <w:t xml:space="preserve"> </w:t>
      </w:r>
      <w:r>
        <w:rPr>
          <w:rStyle w:val="Emphasis"/>
        </w:rPr>
        <w:lastRenderedPageBreak/>
        <w:t xml:space="preserve">them </w:t>
      </w:r>
      <w:r w:rsidRPr="006C3957">
        <w:rPr>
          <w:rStyle w:val="Emphasis"/>
          <w:highlight w:val="cyan"/>
        </w:rPr>
        <w:t>all</w:t>
      </w:r>
      <w:r>
        <w:rPr>
          <w:sz w:val="16"/>
        </w:rPr>
        <w:t xml:space="preserve">. For instance, </w:t>
      </w:r>
      <w:r w:rsidRPr="006C3957">
        <w:rPr>
          <w:rStyle w:val="StyleUnderline"/>
          <w:highlight w:val="cyan"/>
        </w:rPr>
        <w:t>AI</w:t>
      </w:r>
      <w:r>
        <w:rPr>
          <w:rStyle w:val="StyleUnderline"/>
        </w:rPr>
        <w:t xml:space="preserve"> </w:t>
      </w:r>
      <w:r w:rsidRPr="006C3957">
        <w:rPr>
          <w:rStyle w:val="StyleUnderline"/>
          <w:highlight w:val="cyan"/>
        </w:rPr>
        <w:t>helps</w:t>
      </w:r>
      <w:r>
        <w:rPr>
          <w:rStyle w:val="StyleUnderline"/>
        </w:rPr>
        <w:t xml:space="preserve"> us </w:t>
      </w:r>
      <w:r w:rsidRPr="006C3957">
        <w:rPr>
          <w:rStyle w:val="StyleUnderline"/>
          <w:highlight w:val="cyan"/>
        </w:rPr>
        <w:t>project</w:t>
      </w:r>
      <w:r>
        <w:rPr>
          <w:sz w:val="16"/>
        </w:rPr>
        <w:t xml:space="preserve"> the </w:t>
      </w:r>
      <w:r>
        <w:rPr>
          <w:rStyle w:val="StyleUnderline"/>
        </w:rPr>
        <w:t xml:space="preserve">effects of </w:t>
      </w:r>
      <w:r w:rsidRPr="006C3957">
        <w:rPr>
          <w:rStyle w:val="Emphasis"/>
          <w:highlight w:val="cyan"/>
        </w:rPr>
        <w:t>climate change</w:t>
      </w:r>
      <w:r>
        <w:rPr>
          <w:sz w:val="16"/>
        </w:rPr>
        <w:t xml:space="preserve"> by predicting the results of changing temperatures on the earth. </w:t>
      </w:r>
      <w:r>
        <w:rPr>
          <w:rStyle w:val="StyleUnderline"/>
        </w:rPr>
        <w:t xml:space="preserve">It also </w:t>
      </w:r>
      <w:r w:rsidRPr="006C3957">
        <w:rPr>
          <w:rStyle w:val="StyleUnderline"/>
          <w:highlight w:val="cyan"/>
        </w:rPr>
        <w:t>helps people</w:t>
      </w:r>
      <w:r>
        <w:rPr>
          <w:rStyle w:val="StyleUnderline"/>
        </w:rPr>
        <w:t xml:space="preserve"> to </w:t>
      </w:r>
      <w:r w:rsidRPr="006C3957">
        <w:rPr>
          <w:rStyle w:val="Emphasis"/>
          <w:highlight w:val="cyan"/>
        </w:rPr>
        <w:t>adapt</w:t>
      </w:r>
      <w:r>
        <w:rPr>
          <w:sz w:val="16"/>
        </w:rPr>
        <w:t xml:space="preserve"> to climate change as </w:t>
      </w:r>
      <w:r>
        <w:rPr>
          <w:rStyle w:val="StyleUnderline"/>
        </w:rPr>
        <w:t xml:space="preserve">when it recommends strategies </w:t>
      </w:r>
      <w:r w:rsidRPr="006C3957">
        <w:rPr>
          <w:rStyle w:val="StyleUnderline"/>
          <w:highlight w:val="cyan"/>
        </w:rPr>
        <w:t xml:space="preserve">to make </w:t>
      </w:r>
      <w:r w:rsidRPr="006C3957">
        <w:rPr>
          <w:rStyle w:val="Emphasis"/>
          <w:highlight w:val="cyan"/>
        </w:rPr>
        <w:t>ag</w:t>
      </w:r>
      <w:r>
        <w:rPr>
          <w:rStyle w:val="Emphasis"/>
        </w:rPr>
        <w:t>ricultural production</w:t>
      </w:r>
      <w:r>
        <w:rPr>
          <w:sz w:val="16"/>
        </w:rPr>
        <w:t xml:space="preserve"> more </w:t>
      </w:r>
      <w:r>
        <w:rPr>
          <w:rStyle w:val="StyleUnderline"/>
        </w:rPr>
        <w:t>efficient</w:t>
      </w:r>
      <w:r>
        <w:rPr>
          <w:sz w:val="16"/>
        </w:rPr>
        <w:t xml:space="preserve"> in light of changing weather. </w:t>
      </w:r>
      <w:r>
        <w:rPr>
          <w:rStyle w:val="StyleUnderline"/>
        </w:rPr>
        <w:t xml:space="preserve">It helps environmentally friendly </w:t>
      </w:r>
      <w:r w:rsidRPr="006C3957">
        <w:rPr>
          <w:rStyle w:val="StyleUnderline"/>
          <w:highlight w:val="cyan"/>
        </w:rPr>
        <w:t>energy production</w:t>
      </w:r>
      <w:r>
        <w:rPr>
          <w:rStyle w:val="StyleUnderline"/>
        </w:rPr>
        <w:t xml:space="preserve"> become more </w:t>
      </w:r>
      <w:r w:rsidRPr="006C3957">
        <w:rPr>
          <w:rStyle w:val="Emphasis"/>
          <w:highlight w:val="cyan"/>
        </w:rPr>
        <w:t>efficient</w:t>
      </w:r>
      <w:r>
        <w:rPr>
          <w:sz w:val="16"/>
        </w:rPr>
        <w:t>, forestalling further climate change.18</w:t>
      </w:r>
    </w:p>
    <w:p w14:paraId="14890A6F" w14:textId="77777777" w:rsidR="00337142" w:rsidRDefault="00337142" w:rsidP="00337142">
      <w:pPr>
        <w:rPr>
          <w:sz w:val="16"/>
        </w:rPr>
      </w:pPr>
      <w:r w:rsidRPr="006C3957">
        <w:rPr>
          <w:rStyle w:val="StyleUnderline"/>
          <w:highlight w:val="cyan"/>
        </w:rPr>
        <w:t>AI</w:t>
      </w:r>
      <w:r>
        <w:rPr>
          <w:sz w:val="16"/>
        </w:rPr>
        <w:t xml:space="preserve"> also </w:t>
      </w:r>
      <w:r w:rsidRPr="006C3957">
        <w:rPr>
          <w:rStyle w:val="StyleUnderline"/>
          <w:highlight w:val="cyan"/>
        </w:rPr>
        <w:t>helps</w:t>
      </w:r>
      <w:r>
        <w:rPr>
          <w:rStyle w:val="StyleUnderline"/>
        </w:rPr>
        <w:t xml:space="preserve"> other </w:t>
      </w:r>
      <w:r w:rsidRPr="006C3957">
        <w:rPr>
          <w:rStyle w:val="StyleUnderline"/>
          <w:highlight w:val="cyan"/>
        </w:rPr>
        <w:t>less well-known existential threats</w:t>
      </w:r>
      <w:r>
        <w:rPr>
          <w:sz w:val="16"/>
        </w:rPr>
        <w:t xml:space="preserve">. For instance, </w:t>
      </w:r>
      <w:r w:rsidRPr="006C3957">
        <w:rPr>
          <w:rStyle w:val="Emphasis"/>
          <w:highlight w:val="cyan"/>
        </w:rPr>
        <w:t>asteroid strikes</w:t>
      </w:r>
      <w:r>
        <w:rPr>
          <w:sz w:val="16"/>
        </w:rPr>
        <w:t xml:space="preserve"> on the planet </w:t>
      </w:r>
      <w:r>
        <w:rPr>
          <w:rStyle w:val="StyleUnderline"/>
        </w:rPr>
        <w:t>could kill millions</w:t>
      </w:r>
      <w:r>
        <w:rPr>
          <w:sz w:val="16"/>
        </w:rPr>
        <w:t xml:space="preserve"> of people. </w:t>
      </w:r>
      <w:r w:rsidRPr="006C3957">
        <w:rPr>
          <w:rStyle w:val="StyleUnderline"/>
          <w:highlight w:val="cyan"/>
        </w:rPr>
        <w:t>Neural nets</w:t>
      </w:r>
      <w:r>
        <w:rPr>
          <w:rStyle w:val="StyleUnderline"/>
        </w:rPr>
        <w:t xml:space="preserve"> are being developed to </w:t>
      </w:r>
      <w:r w:rsidRPr="006C3957">
        <w:rPr>
          <w:rStyle w:val="Emphasis"/>
          <w:highlight w:val="cyan"/>
        </w:rPr>
        <w:t>predict them</w:t>
      </w:r>
      <w:r>
        <w:rPr>
          <w:sz w:val="16"/>
        </w:rPr>
        <w:t xml:space="preserve">.19 The relatively </w:t>
      </w:r>
      <w:r>
        <w:rPr>
          <w:rStyle w:val="Emphasis"/>
        </w:rPr>
        <w:t>inexpensive aid</w:t>
      </w:r>
      <w:r>
        <w:rPr>
          <w:sz w:val="16"/>
        </w:rPr>
        <w:t xml:space="preserve"> that </w:t>
      </w:r>
      <w:r w:rsidRPr="006C3957">
        <w:rPr>
          <w:rStyle w:val="StyleUnderline"/>
          <w:highlight w:val="cyan"/>
        </w:rPr>
        <w:t>AI can</w:t>
      </w:r>
      <w:r>
        <w:rPr>
          <w:rStyle w:val="StyleUnderline"/>
        </w:rPr>
        <w:t xml:space="preserve"> provide to </w:t>
      </w:r>
      <w:r w:rsidRPr="006C3957">
        <w:rPr>
          <w:rStyle w:val="Emphasis"/>
          <w:highlight w:val="cyan"/>
        </w:rPr>
        <w:t>forestall</w:t>
      </w:r>
      <w:r>
        <w:rPr>
          <w:rStyle w:val="Emphasis"/>
        </w:rPr>
        <w:t xml:space="preserve">ing </w:t>
      </w:r>
      <w:r w:rsidRPr="006C3957">
        <w:rPr>
          <w:rStyle w:val="Emphasis"/>
          <w:highlight w:val="cyan"/>
        </w:rPr>
        <w:t>dangers</w:t>
      </w:r>
      <w:r>
        <w:rPr>
          <w:sz w:val="16"/>
        </w:rPr>
        <w:t xml:space="preserve">, like those from asteroids, </w:t>
      </w:r>
      <w:r>
        <w:rPr>
          <w:rStyle w:val="StyleUnderline"/>
        </w:rPr>
        <w:t>is particularly important</w:t>
      </w:r>
      <w:r>
        <w:rPr>
          <w:sz w:val="16"/>
        </w:rPr>
        <w:t xml:space="preserve">, because </w:t>
      </w:r>
      <w:r w:rsidRPr="006C3957">
        <w:rPr>
          <w:rStyle w:val="StyleUnderline"/>
          <w:highlight w:val="cyan"/>
        </w:rPr>
        <w:t>governments do not pay</w:t>
      </w:r>
      <w:r>
        <w:rPr>
          <w:rStyle w:val="StyleUnderline"/>
        </w:rPr>
        <w:t xml:space="preserve"> enough </w:t>
      </w:r>
      <w:r w:rsidRPr="006C3957">
        <w:rPr>
          <w:rStyle w:val="StyleUnderline"/>
          <w:highlight w:val="cyan"/>
        </w:rPr>
        <w:t xml:space="preserve">attention to </w:t>
      </w:r>
      <w:r w:rsidRPr="006C3957">
        <w:rPr>
          <w:rStyle w:val="Emphasis"/>
          <w:highlight w:val="cyan"/>
        </w:rPr>
        <w:t>low-probability risks</w:t>
      </w:r>
      <w:r w:rsidRPr="006C3957">
        <w:rPr>
          <w:sz w:val="16"/>
          <w:highlight w:val="cyan"/>
        </w:rPr>
        <w:t xml:space="preserve"> </w:t>
      </w:r>
      <w:r w:rsidRPr="006C3957">
        <w:rPr>
          <w:rStyle w:val="StyleUnderline"/>
          <w:highlight w:val="cyan"/>
        </w:rPr>
        <w:t>that</w:t>
      </w:r>
      <w:r>
        <w:rPr>
          <w:rStyle w:val="StyleUnderline"/>
        </w:rPr>
        <w:t xml:space="preserve"> would</w:t>
      </w:r>
      <w:r>
        <w:rPr>
          <w:sz w:val="16"/>
        </w:rPr>
        <w:t xml:space="preserve"> nevertheless </w:t>
      </w:r>
      <w:r w:rsidRPr="006C3957">
        <w:rPr>
          <w:rStyle w:val="StyleUnderline"/>
          <w:highlight w:val="cyan"/>
        </w:rPr>
        <w:t>result in</w:t>
      </w:r>
      <w:r>
        <w:rPr>
          <w:rStyle w:val="StyleUnderline"/>
        </w:rPr>
        <w:t xml:space="preserve"> </w:t>
      </w:r>
      <w:r>
        <w:rPr>
          <w:rStyle w:val="Emphasis"/>
        </w:rPr>
        <w:t xml:space="preserve">large-scale </w:t>
      </w:r>
      <w:r w:rsidRPr="006C3957">
        <w:rPr>
          <w:rStyle w:val="Emphasis"/>
          <w:highlight w:val="cyan"/>
        </w:rPr>
        <w:t>catastrophes</w:t>
      </w:r>
      <w:r>
        <w:rPr>
          <w:sz w:val="16"/>
        </w:rPr>
        <w:t>.20</w:t>
      </w:r>
    </w:p>
    <w:p w14:paraId="6861F10E" w14:textId="77777777" w:rsidR="00337142" w:rsidRDefault="00337142" w:rsidP="00337142">
      <w:pPr>
        <w:rPr>
          <w:sz w:val="16"/>
        </w:rPr>
      </w:pPr>
      <w:r>
        <w:rPr>
          <w:sz w:val="16"/>
        </w:rPr>
        <w:t>27.3.2 Benefits for Everyday Life</w:t>
      </w:r>
    </w:p>
    <w:p w14:paraId="106990C9" w14:textId="77777777" w:rsidR="00337142" w:rsidRDefault="00337142" w:rsidP="00337142">
      <w:pPr>
        <w:rPr>
          <w:sz w:val="16"/>
        </w:rPr>
      </w:pPr>
      <w:r>
        <w:rPr>
          <w:sz w:val="16"/>
        </w:rPr>
        <w:t xml:space="preserve">Besides helping society respond to existential and particularly serious threats, </w:t>
      </w:r>
      <w:r w:rsidRPr="006C3957">
        <w:rPr>
          <w:rStyle w:val="StyleUnderline"/>
          <w:highlight w:val="cyan"/>
        </w:rPr>
        <w:t>AI improves</w:t>
      </w:r>
      <w:r>
        <w:rPr>
          <w:sz w:val="16"/>
        </w:rPr>
        <w:t xml:space="preserve"> </w:t>
      </w:r>
      <w:r w:rsidRPr="006C3957">
        <w:rPr>
          <w:rStyle w:val="Emphasis"/>
          <w:highlight w:val="cyan"/>
        </w:rPr>
        <w:t>efficiency</w:t>
      </w:r>
      <w:r>
        <w:rPr>
          <w:rStyle w:val="Emphasis"/>
        </w:rPr>
        <w:t xml:space="preserve"> and economic growth</w:t>
      </w:r>
      <w:r>
        <w:rPr>
          <w:sz w:val="16"/>
        </w:rPr>
        <w:t xml:space="preserve"> more </w:t>
      </w:r>
      <w:r>
        <w:rPr>
          <w:rStyle w:val="StyleUnderline"/>
        </w:rPr>
        <w:t>generally</w:t>
      </w:r>
      <w:r>
        <w:rPr>
          <w:sz w:val="16"/>
        </w:rPr>
        <w:t xml:space="preserve">. Some have estimated that in the next few decades, </w:t>
      </w:r>
      <w:r>
        <w:rPr>
          <w:rStyle w:val="StyleUnderline"/>
        </w:rPr>
        <w:t xml:space="preserve">advances in AI will lead to over US$10,000 in additional </w:t>
      </w:r>
      <w:r>
        <w:rPr>
          <w:rStyle w:val="Emphasis"/>
        </w:rPr>
        <w:t>per capita income</w:t>
      </w:r>
      <w:r>
        <w:rPr>
          <w:sz w:val="16"/>
        </w:rPr>
        <w:t>.21 AI is involved in almost every sector of the economy, from manufacturing to services, from distribution among companies to sales to consumers.</w:t>
      </w:r>
    </w:p>
    <w:p w14:paraId="3CE43BAC" w14:textId="77777777" w:rsidR="00337142" w:rsidRDefault="00337142" w:rsidP="00337142">
      <w:pPr>
        <w:rPr>
          <w:sz w:val="16"/>
        </w:rPr>
      </w:pPr>
      <w:r>
        <w:rPr>
          <w:sz w:val="16"/>
        </w:rPr>
        <w:t>Given the legal focus of this volume, this section focuses on the benefits to the efficiency of legal services and the broadening of access to these services. AI is involved in improving efficiency at every stage of law, including the discovery in litigation, search for relevant cases, generation of transactional documents, and prediction of legal outcomes.22 To summarize: High-level research in computational models of legal reasoning that when combined with the greater capacity to extract information from legal documents will lead to more autonomous forms of legal reasoning. By lowering the cost of finding and litigating about the law, these changes will not only make the law more efficient but also improve access to justice. While the organized bar has various rules that attempt to prevent many of these developments, it will not succeed in preventing these innovations from making legal services more efficient.23</w:t>
      </w:r>
    </w:p>
    <w:p w14:paraId="1AD2085C" w14:textId="77777777" w:rsidR="00337142" w:rsidRDefault="00337142" w:rsidP="00337142">
      <w:pPr>
        <w:rPr>
          <w:sz w:val="16"/>
        </w:rPr>
      </w:pPr>
      <w:r>
        <w:rPr>
          <w:sz w:val="16"/>
        </w:rPr>
        <w:t>Machine intelligence is most advanced in legal discovery.24 Predictive coding is the practice by which lawyers look at a sample set of documents discoverable in a case. Algorithms are then constructed to predict which documents are relevant. Predictive coding has transformed legal discovery with the law firms setting up e-discovery units within their firms and independent businesses offering innovative services. It has been estimated that this industry is already worth US$10 billion. It improves efficiency by radically reducing the time that lawyers must devote to searching for relevant documents.</w:t>
      </w:r>
    </w:p>
    <w:p w14:paraId="069760DB" w14:textId="77777777" w:rsidR="00337142" w:rsidRDefault="00337142" w:rsidP="00337142">
      <w:pPr>
        <w:rPr>
          <w:sz w:val="16"/>
        </w:rPr>
      </w:pPr>
      <w:r>
        <w:rPr>
          <w:sz w:val="16"/>
        </w:rPr>
        <w:t>Computerized search has been available in rudimentary form since the 1960s.25 But it is improving as computation improves.26 First, search is improving in finding cases by algorithms that are better at finding the relevant cases. Second, firms are using network analysis to assess which cases are the most important. Third, cases may be connected to the legal briefs that cite cases, better assessing the value of citing particular cases based on outcomes. While much of commercial search still depends on keywords, there has been progress in so-called semantic search, where legal documents are tagged to reflect higher-level semantic meaning.</w:t>
      </w:r>
    </w:p>
    <w:p w14:paraId="786B6435" w14:textId="77777777" w:rsidR="00337142" w:rsidRDefault="00337142" w:rsidP="00337142">
      <w:pPr>
        <w:rPr>
          <w:sz w:val="16"/>
        </w:rPr>
      </w:pPr>
      <w:r>
        <w:rPr>
          <w:sz w:val="16"/>
        </w:rPr>
        <w:t>AI will also improve the production of transaction documents.27 It is already well known that firms like Legal Zoom have generated forms for wills and trusts, broadening access to rudimen- tary legal services.28 But other firms are using computers to produce more complex documents for a wider variety of transactions. One advantage of such production is that the differences between varieties of transactional documents will be able to be traced and their results in litigation assessed.</w:t>
      </w:r>
    </w:p>
    <w:p w14:paraId="4AF03D5D" w14:textId="77777777" w:rsidR="00337142" w:rsidRDefault="00337142" w:rsidP="00337142">
      <w:pPr>
        <w:rPr>
          <w:sz w:val="16"/>
        </w:rPr>
      </w:pPr>
      <w:r>
        <w:rPr>
          <w:sz w:val="16"/>
        </w:rPr>
        <w:t>AI will also improve predictions in the legal field.29 Much of lawyering consists of predicting outcomes, like whether a patent is valid. AI can use big data to help make such predictions, increasing efficiency and reducing likely litigation, because parties will be more likely to settle if they can agree on a predicted outcome. Already, companies are offering predictive services in discrete areas of the law, like patents.30 As AI improves, it should be able to offer these services in more legal areas. Efficient predictions of case outcomes would broaden access to law.</w:t>
      </w:r>
    </w:p>
    <w:p w14:paraId="7D6EF937" w14:textId="77777777" w:rsidR="00337142" w:rsidRDefault="00337142" w:rsidP="00337142">
      <w:pPr>
        <w:rPr>
          <w:sz w:val="16"/>
        </w:rPr>
      </w:pPr>
      <w:r>
        <w:rPr>
          <w:sz w:val="16"/>
        </w:rPr>
        <w:t>Ultimately, the holy grail of the intersection of AI and law is the creation of machines that can engage in reasoning, not just predict the reasoning of others. Progress is being made here as well. Programs like Watson allow for information extraction from legal texts. This information can then be placed within computational models of legal reasoning to yield legal argument based on facts and circumstances.31</w:t>
      </w:r>
    </w:p>
    <w:p w14:paraId="255BAA6B" w14:textId="77777777" w:rsidR="00337142" w:rsidRDefault="00337142" w:rsidP="00337142">
      <w:pPr>
        <w:rPr>
          <w:sz w:val="16"/>
        </w:rPr>
      </w:pPr>
      <w:r>
        <w:rPr>
          <w:sz w:val="16"/>
        </w:rPr>
        <w:t>It is true that the organized bar often opposes the provision of legal services by nonlawyers, and professional responsibility rules, often encoded in state law, prohibit such provision. But these rules will be ineffective to prevent the efficiencies and broader access afforded by AI.32 First, all these services can be used as inputs into the lawyers’ work, making that work more efficient without triggering the prohibition. Second, legal services produced without lawyers provide greater access to the law for those who cannot afford to pay a lawyer. This type of broadened access is likely to win over the less than plausible argument that it is an illegal practice of law.</w:t>
      </w:r>
    </w:p>
    <w:p w14:paraId="48A59307" w14:textId="77777777" w:rsidR="00337142" w:rsidRDefault="00337142" w:rsidP="00337142">
      <w:pPr>
        <w:rPr>
          <w:rStyle w:val="Emphasis"/>
        </w:rPr>
      </w:pPr>
      <w:r>
        <w:rPr>
          <w:sz w:val="16"/>
        </w:rPr>
        <w:t xml:space="preserve">While the attention here has been on AI’s development in law because of the general focus of this volume, further </w:t>
      </w:r>
      <w:r>
        <w:rPr>
          <w:rStyle w:val="StyleUnderline"/>
        </w:rPr>
        <w:t xml:space="preserve">progress in AI will </w:t>
      </w:r>
      <w:r>
        <w:rPr>
          <w:rStyle w:val="Emphasis"/>
        </w:rPr>
        <w:t>speed economic growth throughout the economy</w:t>
      </w:r>
      <w:r>
        <w:rPr>
          <w:sz w:val="16"/>
        </w:rPr>
        <w:t xml:space="preserve">.33 The same kind of </w:t>
      </w:r>
      <w:r>
        <w:rPr>
          <w:rStyle w:val="StyleUnderline"/>
        </w:rPr>
        <w:t>progress</w:t>
      </w:r>
      <w:r>
        <w:rPr>
          <w:sz w:val="16"/>
        </w:rPr>
        <w:t xml:space="preserve"> in law </w:t>
      </w:r>
      <w:r>
        <w:rPr>
          <w:rStyle w:val="StyleUnderline"/>
        </w:rPr>
        <w:t xml:space="preserve">will improve business by making it easier to find relevant </w:t>
      </w:r>
      <w:r>
        <w:rPr>
          <w:rStyle w:val="Emphasis"/>
        </w:rPr>
        <w:t>information</w:t>
      </w:r>
      <w:r>
        <w:rPr>
          <w:rStyle w:val="StyleUnderline"/>
        </w:rPr>
        <w:t xml:space="preserve">, analyze </w:t>
      </w:r>
      <w:r>
        <w:rPr>
          <w:rStyle w:val="Emphasis"/>
        </w:rPr>
        <w:t>data</w:t>
      </w:r>
      <w:r>
        <w:rPr>
          <w:sz w:val="16"/>
        </w:rPr>
        <w:t xml:space="preserve">, </w:t>
      </w:r>
      <w:r>
        <w:rPr>
          <w:rStyle w:val="StyleUnderline"/>
        </w:rPr>
        <w:t xml:space="preserve">and use it to improve </w:t>
      </w:r>
      <w:r>
        <w:rPr>
          <w:rStyle w:val="Emphasis"/>
        </w:rPr>
        <w:t>decision-making.</w:t>
      </w:r>
    </w:p>
    <w:p w14:paraId="13064A50" w14:textId="77777777" w:rsidR="00337142" w:rsidRDefault="00337142" w:rsidP="00337142">
      <w:pPr>
        <w:rPr>
          <w:rStyle w:val="Emphasis"/>
        </w:rPr>
      </w:pPr>
      <w:r>
        <w:rPr>
          <w:sz w:val="16"/>
        </w:rPr>
        <w:t xml:space="preserve">Information analysis through sensors will move outside the office. For instance, </w:t>
      </w:r>
      <w:r>
        <w:rPr>
          <w:rStyle w:val="StyleUnderline"/>
        </w:rPr>
        <w:t xml:space="preserve">developments in </w:t>
      </w:r>
      <w:r w:rsidRPr="006C3957">
        <w:rPr>
          <w:rStyle w:val="StyleUnderline"/>
          <w:highlight w:val="cyan"/>
        </w:rPr>
        <w:t>self-driving cars</w:t>
      </w:r>
      <w:r>
        <w:rPr>
          <w:rStyle w:val="StyleUnderline"/>
        </w:rPr>
        <w:t xml:space="preserve"> will </w:t>
      </w:r>
      <w:r w:rsidRPr="006C3957">
        <w:rPr>
          <w:rStyle w:val="StyleUnderline"/>
          <w:highlight w:val="cyan"/>
        </w:rPr>
        <w:t xml:space="preserve">make </w:t>
      </w:r>
      <w:r w:rsidRPr="006C3957">
        <w:rPr>
          <w:rStyle w:val="Emphasis"/>
          <w:highlight w:val="cyan"/>
        </w:rPr>
        <w:t>transportation</w:t>
      </w:r>
      <w:r>
        <w:rPr>
          <w:rStyle w:val="Emphasis"/>
        </w:rPr>
        <w:t xml:space="preserve"> more </w:t>
      </w:r>
      <w:r w:rsidRPr="006C3957">
        <w:rPr>
          <w:rStyle w:val="Emphasis"/>
          <w:highlight w:val="cyan"/>
        </w:rPr>
        <w:t>efficient</w:t>
      </w:r>
      <w:r>
        <w:rPr>
          <w:sz w:val="16"/>
        </w:rPr>
        <w:t xml:space="preserve">.34 </w:t>
      </w:r>
      <w:r>
        <w:rPr>
          <w:rStyle w:val="StyleUnderline"/>
        </w:rPr>
        <w:t>Weather forecasts will</w:t>
      </w:r>
      <w:r>
        <w:rPr>
          <w:sz w:val="16"/>
        </w:rPr>
        <w:t xml:space="preserve"> continue to improve, </w:t>
      </w:r>
      <w:r>
        <w:rPr>
          <w:rStyle w:val="StyleUnderline"/>
        </w:rPr>
        <w:t>mak</w:t>
      </w:r>
      <w:r>
        <w:rPr>
          <w:sz w:val="16"/>
        </w:rPr>
        <w:t xml:space="preserve">ing </w:t>
      </w:r>
      <w:r>
        <w:rPr>
          <w:rStyle w:val="Emphasis"/>
        </w:rPr>
        <w:t>agriculture</w:t>
      </w:r>
      <w:r>
        <w:rPr>
          <w:rStyle w:val="StyleUnderline"/>
        </w:rPr>
        <w:t xml:space="preserve"> more efficient</w:t>
      </w:r>
      <w:r>
        <w:rPr>
          <w:sz w:val="16"/>
        </w:rPr>
        <w:t xml:space="preserve"> and saving lives in extreme weather events.35 Indeed, it is hard to think of many areas that will </w:t>
      </w:r>
      <w:r>
        <w:rPr>
          <w:sz w:val="16"/>
        </w:rPr>
        <w:lastRenderedPageBreak/>
        <w:t xml:space="preserve">not be continually improved by developments in AI. Thus, the </w:t>
      </w:r>
      <w:r w:rsidRPr="006C3957">
        <w:rPr>
          <w:rStyle w:val="StyleUnderline"/>
          <w:highlight w:val="cyan"/>
        </w:rPr>
        <w:t>benefits for</w:t>
      </w:r>
      <w:r>
        <w:rPr>
          <w:sz w:val="16"/>
        </w:rPr>
        <w:t xml:space="preserve"> everyday life as well as </w:t>
      </w:r>
      <w:r w:rsidRPr="006C3957">
        <w:rPr>
          <w:rStyle w:val="StyleUnderline"/>
          <w:highlight w:val="cyan"/>
        </w:rPr>
        <w:t>warding</w:t>
      </w:r>
      <w:r>
        <w:rPr>
          <w:rStyle w:val="StyleUnderline"/>
        </w:rPr>
        <w:t xml:space="preserve"> off </w:t>
      </w:r>
      <w:r w:rsidRPr="006C3957">
        <w:rPr>
          <w:rStyle w:val="StyleUnderline"/>
          <w:highlight w:val="cyan"/>
        </w:rPr>
        <w:t>existential risks are</w:t>
      </w:r>
      <w:r>
        <w:rPr>
          <w:rStyle w:val="StyleUnderline"/>
        </w:rPr>
        <w:t xml:space="preserve"> </w:t>
      </w:r>
      <w:r w:rsidRPr="006C3957">
        <w:rPr>
          <w:rStyle w:val="Emphasis"/>
          <w:highlight w:val="cyan"/>
        </w:rPr>
        <w:t>large, certain, and immediate</w:t>
      </w:r>
      <w:r>
        <w:rPr>
          <w:rStyle w:val="Emphasis"/>
        </w:rPr>
        <w:t>.</w:t>
      </w:r>
    </w:p>
    <w:p w14:paraId="735D9F93" w14:textId="77777777" w:rsidR="00337142" w:rsidRPr="008B7EDE" w:rsidRDefault="00337142" w:rsidP="00337142"/>
    <w:p w14:paraId="69BFB34D" w14:textId="1CBFD2EA" w:rsidR="00337142" w:rsidRDefault="00B07403" w:rsidP="00337142">
      <w:pPr>
        <w:pStyle w:val="Heading2"/>
      </w:pPr>
      <w:r>
        <w:lastRenderedPageBreak/>
        <w:t>2NC/1NR</w:t>
      </w:r>
      <w:r w:rsidR="00337142">
        <w:t xml:space="preserve"> Extensions</w:t>
      </w:r>
    </w:p>
    <w:p w14:paraId="1C149556" w14:textId="77777777" w:rsidR="00DD53F0" w:rsidRPr="003935F9" w:rsidRDefault="00DD53F0" w:rsidP="00DD53F0">
      <w:pPr>
        <w:pStyle w:val="Heading3"/>
      </w:pPr>
      <w:r>
        <w:lastRenderedPageBreak/>
        <w:t>Impact---Tech Lead---US-China War---2NC</w:t>
      </w:r>
    </w:p>
    <w:p w14:paraId="5CB1B8C4" w14:textId="77777777" w:rsidR="00DD53F0" w:rsidRPr="00A51097" w:rsidRDefault="00DD53F0" w:rsidP="00DD53F0">
      <w:pPr>
        <w:pStyle w:val="Heading4"/>
      </w:pPr>
      <w:r>
        <w:t xml:space="preserve">Chinese tech lead </w:t>
      </w:r>
      <w:r>
        <w:rPr>
          <w:u w:val="single"/>
        </w:rPr>
        <w:t>guarantees</w:t>
      </w:r>
      <w:r>
        <w:t xml:space="preserve"> US-China nuclear war.</w:t>
      </w:r>
    </w:p>
    <w:p w14:paraId="290A1DB5" w14:textId="77777777" w:rsidR="00DD53F0" w:rsidRPr="008960B2" w:rsidRDefault="00DD53F0" w:rsidP="00DD53F0">
      <w:r w:rsidRPr="008960B2">
        <w:t xml:space="preserve">Matthew </w:t>
      </w:r>
      <w:r w:rsidRPr="00167001">
        <w:rPr>
          <w:rStyle w:val="Style13ptBold"/>
        </w:rPr>
        <w:t>Kroenig 18</w:t>
      </w:r>
      <w:r>
        <w:t>.</w:t>
      </w:r>
      <w:r w:rsidRPr="008960B2">
        <w:t xml:space="preserve"> Deputy Director for Strategy, Scowcroft Center for Strategy and Security Associate Professor of Government and Foreign Service, Georgetown University, 11/12/18, “Will disruptive technology cause nuclear war?” https://thebulletin.org/2018/11/will-disruptive-technology-cause-nuclear-war/</w:t>
      </w:r>
    </w:p>
    <w:p w14:paraId="04226ED1" w14:textId="77777777" w:rsidR="00DD53F0" w:rsidRPr="008960B2" w:rsidRDefault="00DD53F0" w:rsidP="00DD53F0">
      <w:pPr>
        <w:rPr>
          <w:u w:val="single"/>
        </w:rPr>
      </w:pPr>
      <w:r w:rsidRPr="008960B2">
        <w:rPr>
          <w:sz w:val="16"/>
        </w:rPr>
        <w:t xml:space="preserve">Recently, analysts have argued that emerging technologies with military applications may undermine nuclear stability (see here, here, and here), but the logic of these arguments is debatable and overlooks a more straightforward reason why </w:t>
      </w:r>
      <w:r w:rsidRPr="00534850">
        <w:rPr>
          <w:rStyle w:val="Emphasis"/>
          <w:highlight w:val="yellow"/>
        </w:rPr>
        <w:t>new tech</w:t>
      </w:r>
      <w:r w:rsidRPr="00AE5474">
        <w:rPr>
          <w:rStyle w:val="Emphasis"/>
        </w:rPr>
        <w:t>nology</w:t>
      </w:r>
      <w:r w:rsidRPr="008960B2">
        <w:rPr>
          <w:u w:val="single"/>
        </w:rPr>
        <w:t xml:space="preserve"> </w:t>
      </w:r>
      <w:r w:rsidRPr="00534850">
        <w:rPr>
          <w:highlight w:val="yellow"/>
          <w:u w:val="single"/>
        </w:rPr>
        <w:t xml:space="preserve">might cause </w:t>
      </w:r>
      <w:r w:rsidRPr="00534850">
        <w:rPr>
          <w:rStyle w:val="Emphasis"/>
          <w:highlight w:val="yellow"/>
        </w:rPr>
        <w:t>nuclear conflict</w:t>
      </w:r>
      <w:r w:rsidRPr="00D12429">
        <w:rPr>
          <w:u w:val="single"/>
        </w:rPr>
        <w:t xml:space="preserve">: by </w:t>
      </w:r>
      <w:r w:rsidRPr="00534850">
        <w:rPr>
          <w:highlight w:val="yellow"/>
          <w:u w:val="single"/>
        </w:rPr>
        <w:t>upending</w:t>
      </w:r>
      <w:r w:rsidRPr="00D12429">
        <w:rPr>
          <w:u w:val="single"/>
        </w:rPr>
        <w:t xml:space="preserve"> the</w:t>
      </w:r>
      <w:r w:rsidRPr="008960B2">
        <w:rPr>
          <w:u w:val="single"/>
        </w:rPr>
        <w:t xml:space="preserve"> existing </w:t>
      </w:r>
      <w:r w:rsidRPr="00534850">
        <w:rPr>
          <w:highlight w:val="yellow"/>
          <w:u w:val="single"/>
        </w:rPr>
        <w:t xml:space="preserve">balance of power among </w:t>
      </w:r>
      <w:r w:rsidRPr="00534850">
        <w:rPr>
          <w:rStyle w:val="Emphasis"/>
          <w:highlight w:val="yellow"/>
        </w:rPr>
        <w:t>nuclear-armed states</w:t>
      </w:r>
      <w:r w:rsidRPr="008960B2">
        <w:rPr>
          <w:u w:val="single"/>
        </w:rPr>
        <w:t>. This latter concern is more probable and dangerous and demands an immediate policy response.</w:t>
      </w:r>
      <w:r>
        <w:rPr>
          <w:u w:val="single"/>
        </w:rPr>
        <w:t xml:space="preserve"> </w:t>
      </w:r>
      <w:r w:rsidRPr="008960B2">
        <w:rPr>
          <w:sz w:val="16"/>
        </w:rPr>
        <w:t>For more than 70 years, the world has avoided major power conflict, and many attribute this era of peace to nuclear weapons. In situations of mutually assured destruction (MAD), neither side has an incentive to start a conflict because doing so will only result in its own annihilation. The key to this model of deterrence is the maintenance of secure second-strike capabilities—the ability to absorb an enemy nuclear attack and respond with a devastating counterattack.</w:t>
      </w:r>
      <w:r>
        <w:rPr>
          <w:sz w:val="16"/>
        </w:rPr>
        <w:t xml:space="preserve"> </w:t>
      </w:r>
      <w:r w:rsidRPr="008960B2">
        <w:rPr>
          <w:sz w:val="16"/>
        </w:rPr>
        <w:t>Recently analysts have begun to worry, however, that new strategic military technologies may make it possible for a state to conduct a successful first strike on an enemy. For example, Chinese colleagues have complained to me in Track II dialogues that the United States may decide to launch a sophisticated cyberattack against Chinese nuclear command and control, essentially turning off China’s nuclear forces. Then, Washington will follow up with a massive strike with conventional cruise and hypersonic missiles to destroy China’s nuclear weapons. Finally, if any Chinese forces happen to survive, the United States can simply mop up China’s ragged retaliatory strike with advanced missile defenses. China will be disarmed and US nuclear weapons will still be sitting on the shelf, untouched.</w:t>
      </w:r>
      <w:r>
        <w:rPr>
          <w:sz w:val="16"/>
        </w:rPr>
        <w:t xml:space="preserve"> </w:t>
      </w:r>
      <w:r w:rsidRPr="008960B2">
        <w:rPr>
          <w:sz w:val="16"/>
        </w:rPr>
        <w:t>If the United States, or any other state acquires such a first-strike capability, then the logic of MAD would be undermined. Washington may be tempted to launch a nuclear first strike. Or China may choose instead to use its nuclear weapons early in a conflict before they can be wiped out—the so-called “use ‘em or lose ‘em” problem.</w:t>
      </w:r>
      <w:r>
        <w:rPr>
          <w:sz w:val="16"/>
        </w:rPr>
        <w:t xml:space="preserve"> </w:t>
      </w:r>
      <w:r w:rsidRPr="008960B2">
        <w:rPr>
          <w:sz w:val="16"/>
        </w:rPr>
        <w:t>According to this logic, therefore, the appropriate policy response would be to ban outright or control any new weapon systems that might threaten second-strike capabilities.</w:t>
      </w:r>
      <w:r>
        <w:rPr>
          <w:sz w:val="16"/>
        </w:rPr>
        <w:t xml:space="preserve"> </w:t>
      </w:r>
      <w:r w:rsidRPr="008960B2">
        <w:rPr>
          <w:sz w:val="16"/>
        </w:rPr>
        <w:t>This way of thinking about new technology and stability, however, is open to question. Would any US president truly decide to launch a massive, bolt-out-of-the-blue nuclear attack because he or she thought s/he could get away with it? And why does it make sense for the country in the inferior position, in this case China, to intentionally start a nuclear war that it will almost certainly lose? More important, this conceptualization of how new technology affects stability is too narrow, focused exclusively on how new military technologies might be used against nuclear forces directly.</w:t>
      </w:r>
      <w:r>
        <w:rPr>
          <w:sz w:val="16"/>
        </w:rPr>
        <w:t xml:space="preserve"> </w:t>
      </w:r>
      <w:r w:rsidRPr="008960B2">
        <w:rPr>
          <w:sz w:val="16"/>
        </w:rPr>
        <w:t xml:space="preserve">Rather, </w:t>
      </w:r>
      <w:r w:rsidRPr="008960B2">
        <w:rPr>
          <w:u w:val="single"/>
        </w:rPr>
        <w:t>we should think more broadly about how new technology might affect global politics, and, for this, it is helpful to turn to scholarly international relations theory</w:t>
      </w:r>
      <w:r w:rsidRPr="008960B2">
        <w:rPr>
          <w:sz w:val="16"/>
        </w:rPr>
        <w:t xml:space="preserve">. </w:t>
      </w:r>
      <w:r w:rsidRPr="00534850">
        <w:rPr>
          <w:highlight w:val="yellow"/>
          <w:u w:val="single"/>
        </w:rPr>
        <w:t xml:space="preserve">The </w:t>
      </w:r>
      <w:r w:rsidRPr="00534850">
        <w:rPr>
          <w:rStyle w:val="Emphasis"/>
          <w:highlight w:val="yellow"/>
        </w:rPr>
        <w:t>dominant theory</w:t>
      </w:r>
      <w:r w:rsidRPr="008960B2">
        <w:rPr>
          <w:u w:val="single"/>
        </w:rPr>
        <w:t xml:space="preserve"> of the causes of war in the academy </w:t>
      </w:r>
      <w:r w:rsidRPr="00534850">
        <w:rPr>
          <w:highlight w:val="yellow"/>
          <w:u w:val="single"/>
        </w:rPr>
        <w:t>is the “</w:t>
      </w:r>
      <w:r w:rsidRPr="00534850">
        <w:rPr>
          <w:rStyle w:val="Emphasis"/>
          <w:highlight w:val="yellow"/>
        </w:rPr>
        <w:t>bargaining model</w:t>
      </w:r>
      <w:r w:rsidRPr="008960B2">
        <w:rPr>
          <w:u w:val="single"/>
        </w:rPr>
        <w:t xml:space="preserve"> of war.” This theory identifies rapid shifts in the balance of power as a primary cause of conflict.</w:t>
      </w:r>
      <w:r>
        <w:rPr>
          <w:u w:val="single"/>
        </w:rPr>
        <w:t xml:space="preserve"> </w:t>
      </w:r>
      <w:r w:rsidRPr="008960B2">
        <w:rPr>
          <w:sz w:val="16"/>
        </w:rPr>
        <w:t xml:space="preserve">International politics often presents states with conflicts that they can settle through peaceful bargaining, but when bargaining breaks down, war results. </w:t>
      </w:r>
      <w:r w:rsidRPr="00534850">
        <w:rPr>
          <w:highlight w:val="yellow"/>
          <w:u w:val="single"/>
        </w:rPr>
        <w:t>Shifts</w:t>
      </w:r>
      <w:r w:rsidRPr="008960B2">
        <w:rPr>
          <w:u w:val="single"/>
        </w:rPr>
        <w:t xml:space="preserve"> </w:t>
      </w:r>
      <w:r w:rsidRPr="00534850">
        <w:rPr>
          <w:highlight w:val="yellow"/>
          <w:u w:val="single"/>
        </w:rPr>
        <w:t xml:space="preserve">in the </w:t>
      </w:r>
      <w:r w:rsidRPr="00534850">
        <w:rPr>
          <w:rStyle w:val="Emphasis"/>
          <w:highlight w:val="yellow"/>
        </w:rPr>
        <w:t>balance of power</w:t>
      </w:r>
      <w:r w:rsidRPr="008960B2">
        <w:rPr>
          <w:u w:val="single"/>
        </w:rPr>
        <w:t xml:space="preserve"> are problematic because they </w:t>
      </w:r>
      <w:r w:rsidRPr="00534850">
        <w:rPr>
          <w:rStyle w:val="Emphasis"/>
          <w:highlight w:val="yellow"/>
        </w:rPr>
        <w:t>undermine effective bargaining</w:t>
      </w:r>
      <w:r w:rsidRPr="00D12429">
        <w:rPr>
          <w:rStyle w:val="Emphasis"/>
        </w:rPr>
        <w:t>.</w:t>
      </w:r>
      <w:r w:rsidRPr="008960B2">
        <w:rPr>
          <w:sz w:val="16"/>
        </w:rPr>
        <w:t xml:space="preserve"> After all, </w:t>
      </w:r>
      <w:r w:rsidRPr="008960B2">
        <w:rPr>
          <w:u w:val="single"/>
        </w:rPr>
        <w:t>why agree to a deal today if your bargaining position will be stronger tomorrow?</w:t>
      </w:r>
      <w:r w:rsidRPr="008960B2">
        <w:rPr>
          <w:sz w:val="16"/>
        </w:rPr>
        <w:t xml:space="preserve"> </w:t>
      </w:r>
      <w:r w:rsidRPr="00D12429">
        <w:rPr>
          <w:u w:val="single"/>
        </w:rPr>
        <w:t>And</w:t>
      </w:r>
      <w:r w:rsidRPr="008960B2">
        <w:rPr>
          <w:u w:val="single"/>
        </w:rPr>
        <w:t xml:space="preserve">, a clear understanding of the military balance of power can contribute to peace. (Why start a war you are likely to lose?) But shifts in the balance of power </w:t>
      </w:r>
      <w:r w:rsidRPr="00D12429">
        <w:rPr>
          <w:u w:val="single"/>
        </w:rPr>
        <w:t>muddy understandings</w:t>
      </w:r>
      <w:r w:rsidRPr="008960B2">
        <w:rPr>
          <w:u w:val="single"/>
        </w:rPr>
        <w:t xml:space="preserve"> of which states have the advantage.</w:t>
      </w:r>
      <w:r>
        <w:rPr>
          <w:u w:val="single"/>
        </w:rPr>
        <w:t xml:space="preserve"> </w:t>
      </w:r>
      <w:r w:rsidRPr="008960B2">
        <w:rPr>
          <w:sz w:val="16"/>
        </w:rPr>
        <w:t xml:space="preserve">You may see where this is going. </w:t>
      </w:r>
      <w:r w:rsidRPr="008960B2">
        <w:rPr>
          <w:u w:val="single"/>
        </w:rPr>
        <w:t xml:space="preserve">New technologies threaten to create potentially </w:t>
      </w:r>
      <w:r w:rsidRPr="00640FD6">
        <w:rPr>
          <w:rStyle w:val="Emphasis"/>
        </w:rPr>
        <w:t>destabilizing shifts</w:t>
      </w:r>
      <w:r w:rsidRPr="008960B2">
        <w:rPr>
          <w:u w:val="single"/>
        </w:rPr>
        <w:t xml:space="preserve"> in the balance of power.</w:t>
      </w:r>
      <w:r>
        <w:rPr>
          <w:u w:val="single"/>
        </w:rPr>
        <w:t xml:space="preserve"> </w:t>
      </w:r>
      <w:r w:rsidRPr="008960B2">
        <w:rPr>
          <w:sz w:val="16"/>
        </w:rPr>
        <w:t xml:space="preserve">For decades, stability in Europe and Asia has been supported by US military power. In recent years, however, the balance of power in Asia has begun to shift, as </w:t>
      </w:r>
      <w:r w:rsidRPr="00534850">
        <w:rPr>
          <w:rStyle w:val="Emphasis"/>
          <w:highlight w:val="yellow"/>
        </w:rPr>
        <w:t>China has increased its military capabilities</w:t>
      </w:r>
      <w:r w:rsidRPr="008960B2">
        <w:rPr>
          <w:sz w:val="16"/>
        </w:rPr>
        <w:t xml:space="preserve">. Already, </w:t>
      </w:r>
      <w:r w:rsidRPr="008960B2">
        <w:rPr>
          <w:u w:val="single"/>
        </w:rPr>
        <w:t>Beijing has become more assertive in the</w:t>
      </w:r>
      <w:r w:rsidRPr="008960B2">
        <w:rPr>
          <w:sz w:val="16"/>
        </w:rPr>
        <w:t xml:space="preserve"> region, claiming contested territory in the South China Sea. And the results of Russia’s military modernization have been on full display in its ongoing intervention in Ukraine.</w:t>
      </w:r>
      <w:r>
        <w:rPr>
          <w:sz w:val="16"/>
        </w:rPr>
        <w:t xml:space="preserve"> </w:t>
      </w:r>
      <w:r w:rsidRPr="008960B2">
        <w:rPr>
          <w:sz w:val="16"/>
        </w:rPr>
        <w:t xml:space="preserve">Moreover, </w:t>
      </w:r>
      <w:r w:rsidRPr="008960B2">
        <w:rPr>
          <w:sz w:val="16"/>
          <w:szCs w:val="16"/>
        </w:rPr>
        <w:t>China may have the lead over the United States in</w:t>
      </w:r>
      <w:r w:rsidRPr="008960B2">
        <w:rPr>
          <w:u w:val="single"/>
        </w:rPr>
        <w:t xml:space="preserve"> </w:t>
      </w:r>
      <w:r w:rsidRPr="00D12429">
        <w:rPr>
          <w:u w:val="single"/>
        </w:rPr>
        <w:t>emerging tech</w:t>
      </w:r>
      <w:r w:rsidRPr="008960B2">
        <w:rPr>
          <w:u w:val="single"/>
        </w:rPr>
        <w:t xml:space="preserve">nologies that </w:t>
      </w:r>
      <w:r w:rsidRPr="00534850">
        <w:rPr>
          <w:highlight w:val="yellow"/>
          <w:u w:val="single"/>
        </w:rPr>
        <w:t xml:space="preserve">could be </w:t>
      </w:r>
      <w:r w:rsidRPr="00534850">
        <w:rPr>
          <w:rStyle w:val="Emphasis"/>
          <w:highlight w:val="yellow"/>
        </w:rPr>
        <w:t>decisive</w:t>
      </w:r>
      <w:r w:rsidRPr="00D12429">
        <w:rPr>
          <w:u w:val="single"/>
        </w:rPr>
        <w:t xml:space="preserve"> for</w:t>
      </w:r>
      <w:r w:rsidRPr="008960B2">
        <w:rPr>
          <w:u w:val="single"/>
        </w:rPr>
        <w:t xml:space="preserve"> the </w:t>
      </w:r>
      <w:r w:rsidRPr="00D12429">
        <w:rPr>
          <w:u w:val="single"/>
        </w:rPr>
        <w:t>future</w:t>
      </w:r>
      <w:r w:rsidRPr="008960B2">
        <w:rPr>
          <w:u w:val="single"/>
        </w:rPr>
        <w:t xml:space="preserve"> of military acquisitions and </w:t>
      </w:r>
      <w:r w:rsidRPr="00D12429">
        <w:rPr>
          <w:u w:val="single"/>
        </w:rPr>
        <w:t>warfare</w:t>
      </w:r>
      <w:r w:rsidRPr="008960B2">
        <w:rPr>
          <w:sz w:val="16"/>
        </w:rPr>
        <w:t xml:space="preserve">, </w:t>
      </w:r>
      <w:r w:rsidRPr="00D12429">
        <w:rPr>
          <w:u w:val="single"/>
        </w:rPr>
        <w:t>including</w:t>
      </w:r>
      <w:r w:rsidRPr="001618BF">
        <w:rPr>
          <w:sz w:val="16"/>
        </w:rPr>
        <w:t xml:space="preserve"> 3D printing, hypersonic missiles, </w:t>
      </w:r>
      <w:r w:rsidRPr="00D12429">
        <w:rPr>
          <w:rStyle w:val="Emphasis"/>
        </w:rPr>
        <w:t>quantum</w:t>
      </w:r>
      <w:r w:rsidRPr="001618BF">
        <w:rPr>
          <w:sz w:val="16"/>
        </w:rPr>
        <w:t xml:space="preserve"> computing, </w:t>
      </w:r>
      <w:r w:rsidRPr="00D12429">
        <w:rPr>
          <w:rStyle w:val="Emphasis"/>
        </w:rPr>
        <w:t>5G</w:t>
      </w:r>
      <w:r w:rsidRPr="001618BF">
        <w:rPr>
          <w:sz w:val="16"/>
        </w:rPr>
        <w:t xml:space="preserve"> wireless connectivity, </w:t>
      </w:r>
      <w:r w:rsidRPr="00D12429">
        <w:rPr>
          <w:u w:val="single"/>
        </w:rPr>
        <w:t>and</w:t>
      </w:r>
      <w:r w:rsidRPr="001618BF">
        <w:rPr>
          <w:sz w:val="16"/>
        </w:rPr>
        <w:t xml:space="preserve"> artificial intelligence (</w:t>
      </w:r>
      <w:r w:rsidRPr="00534850">
        <w:rPr>
          <w:rStyle w:val="Emphasis"/>
          <w:highlight w:val="yellow"/>
        </w:rPr>
        <w:t>AI</w:t>
      </w:r>
      <w:r w:rsidRPr="001618BF">
        <w:rPr>
          <w:sz w:val="16"/>
        </w:rPr>
        <w:t>). And Russian President Vladimir Putin is building new unmanned vehicles while ominously declaring, “Whoever leads in AI will rule the world.”</w:t>
      </w:r>
      <w:r>
        <w:rPr>
          <w:sz w:val="16"/>
        </w:rPr>
        <w:t xml:space="preserve"> </w:t>
      </w:r>
      <w:r w:rsidRPr="008960B2">
        <w:rPr>
          <w:sz w:val="16"/>
        </w:rPr>
        <w:t>If China or Russia are able to incorporate new technologies into their militaries before the United States, then this could lead to the kind of rapid shift in the balance of power that often causes war.</w:t>
      </w:r>
      <w:r>
        <w:rPr>
          <w:sz w:val="16"/>
        </w:rPr>
        <w:t xml:space="preserve"> </w:t>
      </w:r>
      <w:r w:rsidRPr="00D12429">
        <w:rPr>
          <w:u w:val="single"/>
        </w:rPr>
        <w:t xml:space="preserve">If Beijing believes </w:t>
      </w:r>
      <w:r w:rsidRPr="00534850">
        <w:rPr>
          <w:highlight w:val="yellow"/>
          <w:u w:val="single"/>
        </w:rPr>
        <w:t>emerging tech</w:t>
      </w:r>
      <w:r w:rsidRPr="008960B2">
        <w:rPr>
          <w:u w:val="single"/>
        </w:rPr>
        <w:t xml:space="preserve">nologies </w:t>
      </w:r>
      <w:r w:rsidRPr="00D12429">
        <w:rPr>
          <w:u w:val="single"/>
        </w:rPr>
        <w:t>provide it</w:t>
      </w:r>
      <w:r w:rsidRPr="008960B2">
        <w:rPr>
          <w:u w:val="single"/>
        </w:rPr>
        <w:t xml:space="preserve"> with </w:t>
      </w:r>
      <w:r w:rsidRPr="00D12429">
        <w:rPr>
          <w:u w:val="single"/>
        </w:rPr>
        <w:t>a</w:t>
      </w:r>
      <w:r w:rsidRPr="008960B2">
        <w:rPr>
          <w:u w:val="single"/>
        </w:rPr>
        <w:t xml:space="preserve"> newfound, local </w:t>
      </w:r>
      <w:r w:rsidRPr="00D12429">
        <w:rPr>
          <w:u w:val="single"/>
        </w:rPr>
        <w:t>military advantage</w:t>
      </w:r>
      <w:r w:rsidRPr="008960B2">
        <w:rPr>
          <w:u w:val="single"/>
        </w:rPr>
        <w:t xml:space="preserve"> over the United States, for example, </w:t>
      </w:r>
      <w:r w:rsidRPr="00D12429">
        <w:rPr>
          <w:u w:val="single"/>
        </w:rPr>
        <w:t>it may be</w:t>
      </w:r>
      <w:r w:rsidRPr="008960B2">
        <w:rPr>
          <w:u w:val="single"/>
        </w:rPr>
        <w:t xml:space="preserve"> more </w:t>
      </w:r>
      <w:r w:rsidRPr="00D12429">
        <w:rPr>
          <w:u w:val="single"/>
        </w:rPr>
        <w:t>willing</w:t>
      </w:r>
      <w:r w:rsidRPr="008960B2">
        <w:rPr>
          <w:u w:val="single"/>
        </w:rPr>
        <w:t xml:space="preserve"> than previously </w:t>
      </w:r>
      <w:r w:rsidRPr="00534850">
        <w:rPr>
          <w:rStyle w:val="Emphasis"/>
          <w:highlight w:val="yellow"/>
        </w:rPr>
        <w:t>to initiate conflict over Taiwa</w:t>
      </w:r>
      <w:r w:rsidRPr="00D12429">
        <w:rPr>
          <w:rStyle w:val="Emphasis"/>
        </w:rPr>
        <w:t>n</w:t>
      </w:r>
      <w:r w:rsidRPr="008960B2">
        <w:rPr>
          <w:sz w:val="16"/>
        </w:rPr>
        <w:t>. And if Putin thinks new tech has strengthened his hand, he may be more tempted to launch a Ukraine-style invasion of a NATO member.</w:t>
      </w:r>
      <w:r>
        <w:rPr>
          <w:sz w:val="16"/>
        </w:rPr>
        <w:t xml:space="preserve"> </w:t>
      </w:r>
      <w:r w:rsidRPr="008960B2">
        <w:rPr>
          <w:u w:val="single"/>
        </w:rPr>
        <w:t xml:space="preserve">Either scenario could bring these nuclear powers into direct conflict with the United States, and once nuclear armed states are at war, </w:t>
      </w:r>
      <w:r w:rsidRPr="00D12429">
        <w:rPr>
          <w:u w:val="single"/>
        </w:rPr>
        <w:t>there is</w:t>
      </w:r>
      <w:r w:rsidRPr="008960B2">
        <w:rPr>
          <w:u w:val="single"/>
        </w:rPr>
        <w:t xml:space="preserve"> an </w:t>
      </w:r>
      <w:r w:rsidRPr="00534850">
        <w:rPr>
          <w:rStyle w:val="Emphasis"/>
          <w:highlight w:val="yellow"/>
        </w:rPr>
        <w:t>inherent risk</w:t>
      </w:r>
      <w:r w:rsidRPr="00534850">
        <w:rPr>
          <w:highlight w:val="yellow"/>
          <w:u w:val="single"/>
        </w:rPr>
        <w:t xml:space="preserve"> of </w:t>
      </w:r>
      <w:r w:rsidRPr="00534850">
        <w:rPr>
          <w:rStyle w:val="Emphasis"/>
          <w:highlight w:val="yellow"/>
        </w:rPr>
        <w:t>nuclear conflict</w:t>
      </w:r>
      <w:r w:rsidRPr="001618BF">
        <w:rPr>
          <w:u w:val="single"/>
        </w:rPr>
        <w:t xml:space="preserve"> through </w:t>
      </w:r>
      <w:r w:rsidRPr="001618BF">
        <w:rPr>
          <w:u w:val="single"/>
        </w:rPr>
        <w:lastRenderedPageBreak/>
        <w:t xml:space="preserve">limited nuclear war strategies, </w:t>
      </w:r>
      <w:r w:rsidRPr="00534850">
        <w:rPr>
          <w:highlight w:val="yellow"/>
          <w:u w:val="single"/>
        </w:rPr>
        <w:t xml:space="preserve">nuclear </w:t>
      </w:r>
      <w:r w:rsidRPr="00534850">
        <w:rPr>
          <w:rStyle w:val="Emphasis"/>
          <w:highlight w:val="yellow"/>
        </w:rPr>
        <w:t>brinkmanship</w:t>
      </w:r>
      <w:r w:rsidRPr="00534850">
        <w:rPr>
          <w:highlight w:val="yellow"/>
          <w:u w:val="single"/>
        </w:rPr>
        <w:t>, or</w:t>
      </w:r>
      <w:r w:rsidRPr="001618BF">
        <w:rPr>
          <w:u w:val="single"/>
        </w:rPr>
        <w:t xml:space="preserve"> simple </w:t>
      </w:r>
      <w:r w:rsidRPr="00042596">
        <w:rPr>
          <w:rStyle w:val="Emphasis"/>
        </w:rPr>
        <w:t>accident</w:t>
      </w:r>
      <w:r w:rsidRPr="001618BF">
        <w:rPr>
          <w:u w:val="single"/>
        </w:rPr>
        <w:t xml:space="preserve"> or </w:t>
      </w:r>
      <w:r w:rsidRPr="00534850">
        <w:rPr>
          <w:rStyle w:val="Emphasis"/>
          <w:highlight w:val="yellow"/>
        </w:rPr>
        <w:t>inadvertent escalation</w:t>
      </w:r>
      <w:r w:rsidRPr="001618BF">
        <w:rPr>
          <w:sz w:val="16"/>
        </w:rPr>
        <w:t>.</w:t>
      </w:r>
      <w:r>
        <w:rPr>
          <w:u w:val="single"/>
        </w:rPr>
        <w:t xml:space="preserve"> </w:t>
      </w:r>
      <w:r w:rsidRPr="008960B2">
        <w:rPr>
          <w:sz w:val="16"/>
        </w:rPr>
        <w:t xml:space="preserve">This framing of the problem leads to a different set of policy implications. The concern is not simply technologies that threaten to undermine nuclear second-strike capabilities directly, but, rather, any technologies that can result in a meaningful shift in the broader balance of power. And </w:t>
      </w:r>
      <w:r w:rsidRPr="00D12429">
        <w:rPr>
          <w:rStyle w:val="Emphasis"/>
        </w:rPr>
        <w:t>the solution</w:t>
      </w:r>
      <w:r w:rsidRPr="008960B2">
        <w:rPr>
          <w:sz w:val="16"/>
        </w:rPr>
        <w:t xml:space="preserve"> is not to preserve second-strike capabilities, but to </w:t>
      </w:r>
      <w:r w:rsidRPr="00D12429">
        <w:rPr>
          <w:rStyle w:val="Emphasis"/>
        </w:rPr>
        <w:t>preserve</w:t>
      </w:r>
      <w:r w:rsidRPr="00640FD6">
        <w:rPr>
          <w:rStyle w:val="Emphasis"/>
        </w:rPr>
        <w:t xml:space="preserve"> prevailing </w:t>
      </w:r>
      <w:r w:rsidRPr="00D12429">
        <w:rPr>
          <w:rStyle w:val="Emphasis"/>
        </w:rPr>
        <w:t>power balances</w:t>
      </w:r>
      <w:r w:rsidRPr="008960B2">
        <w:rPr>
          <w:u w:val="single"/>
        </w:rPr>
        <w:t xml:space="preserve"> more broadly.</w:t>
      </w:r>
    </w:p>
    <w:p w14:paraId="3801F509" w14:textId="77777777" w:rsidR="00DD53F0" w:rsidRDefault="00DD53F0" w:rsidP="00DD53F0">
      <w:pPr>
        <w:rPr>
          <w:sz w:val="16"/>
        </w:rPr>
      </w:pPr>
    </w:p>
    <w:p w14:paraId="3E221B15" w14:textId="77777777" w:rsidR="00DD53F0" w:rsidRDefault="00DD53F0" w:rsidP="00DD53F0">
      <w:pPr>
        <w:pStyle w:val="Heading3"/>
      </w:pPr>
      <w:r>
        <w:lastRenderedPageBreak/>
        <w:t>Impact---Tech Lead---Outweighs on Magnitude—2NC/1NR</w:t>
      </w:r>
    </w:p>
    <w:p w14:paraId="3D75D30A" w14:textId="77777777" w:rsidR="00DD53F0" w:rsidRPr="00122A28" w:rsidRDefault="00DD53F0" w:rsidP="00DD53F0">
      <w:pPr>
        <w:pStyle w:val="Heading4"/>
      </w:pPr>
      <w:r>
        <w:t xml:space="preserve">Risks from authoritarian use of </w:t>
      </w:r>
      <w:r>
        <w:rPr>
          <w:u w:val="single"/>
        </w:rPr>
        <w:t>emerging technologies</w:t>
      </w:r>
      <w:r>
        <w:t xml:space="preserve"> outweigh all other threats.</w:t>
      </w:r>
    </w:p>
    <w:p w14:paraId="6C2DFB60" w14:textId="77777777" w:rsidR="00DD53F0" w:rsidRPr="000558C2" w:rsidRDefault="00DD53F0" w:rsidP="00DD53F0">
      <w:r w:rsidRPr="000558C2">
        <w:t xml:space="preserve">Milan M. </w:t>
      </w:r>
      <w:r w:rsidRPr="000558C2">
        <w:rPr>
          <w:rStyle w:val="Style13ptBold"/>
        </w:rPr>
        <w:t>Cirkovic 8</w:t>
      </w:r>
      <w:r w:rsidRPr="000558C2">
        <w:t>. Professor of Physics, University of Novi Sad; Senior Research Associate, Astronomical Observatory of Belgrade; PhD; Fellow, Institute for Ethics and Emerging Technologies. “How Can We Reduce the Risk of Hum</w:t>
      </w:r>
      <w:r w:rsidRPr="00CD4292">
        <w:t xml:space="preserve">an Extinction?” Institute for Ethics and Emerging Technologies. September. </w:t>
      </w:r>
      <w:hyperlink r:id="rId7" w:history="1">
        <w:r w:rsidRPr="00CD4292">
          <w:rPr>
            <w:rStyle w:val="Hyperlink"/>
          </w:rPr>
          <w:t>http://ieet.org/index.php/IEET/print/2606</w:t>
        </w:r>
      </w:hyperlink>
    </w:p>
    <w:p w14:paraId="3B117C6C" w14:textId="77777777" w:rsidR="00DD53F0" w:rsidRPr="00123D74" w:rsidRDefault="00DD53F0" w:rsidP="00DD53F0">
      <w:pPr>
        <w:tabs>
          <w:tab w:val="left" w:pos="1440"/>
        </w:tabs>
        <w:rPr>
          <w:sz w:val="16"/>
        </w:rPr>
      </w:pPr>
      <w:r w:rsidRPr="00123D74">
        <w:rPr>
          <w:sz w:val="16"/>
        </w:rPr>
        <w:t xml:space="preserve">The risks from anthropogenic hazards appear at present larger than those from natural ones. Although great progress has been made in reducing the number of nuclear weapons in the world, humanity is still threatened by the possibility of a global thermonuclear war and a resulting nuclear winter. </w:t>
      </w:r>
      <w:r w:rsidRPr="00D12429">
        <w:rPr>
          <w:rStyle w:val="StyleUnderline"/>
        </w:rPr>
        <w:t>We</w:t>
      </w:r>
      <w:r w:rsidRPr="00123D74">
        <w:rPr>
          <w:sz w:val="16"/>
        </w:rPr>
        <w:t xml:space="preserve"> may </w:t>
      </w:r>
      <w:r w:rsidRPr="00D12429">
        <w:rPr>
          <w:rStyle w:val="StyleUnderline"/>
        </w:rPr>
        <w:t>face</w:t>
      </w:r>
      <w:r w:rsidRPr="00123D74">
        <w:rPr>
          <w:sz w:val="16"/>
        </w:rPr>
        <w:t xml:space="preserve"> even</w:t>
      </w:r>
      <w:r w:rsidRPr="00123D74">
        <w:rPr>
          <w:b/>
          <w:sz w:val="16"/>
        </w:rPr>
        <w:t xml:space="preserve"> </w:t>
      </w:r>
      <w:r w:rsidRPr="00534850">
        <w:rPr>
          <w:rStyle w:val="Emphasis"/>
          <w:highlight w:val="yellow"/>
        </w:rPr>
        <w:t>greater risks</w:t>
      </w:r>
      <w:r w:rsidRPr="00534850">
        <w:rPr>
          <w:rStyle w:val="StyleUnderline"/>
          <w:highlight w:val="yellow"/>
        </w:rPr>
        <w:t xml:space="preserve"> from emerging tech</w:t>
      </w:r>
      <w:r w:rsidRPr="000558C2">
        <w:rPr>
          <w:rStyle w:val="StyleUnderline"/>
        </w:rPr>
        <w:t>nologi</w:t>
      </w:r>
      <w:r w:rsidRPr="00624C0E">
        <w:rPr>
          <w:rStyle w:val="StyleUnderline"/>
        </w:rPr>
        <w:t xml:space="preserve">es. </w:t>
      </w:r>
      <w:r w:rsidRPr="00534850">
        <w:rPr>
          <w:rStyle w:val="StyleUnderline"/>
          <w:highlight w:val="yellow"/>
        </w:rPr>
        <w:t>Advances</w:t>
      </w:r>
      <w:r w:rsidRPr="00624C0E">
        <w:rPr>
          <w:rStyle w:val="StyleUnderline"/>
        </w:rPr>
        <w:t xml:space="preserve"> in </w:t>
      </w:r>
      <w:r w:rsidRPr="00624C0E">
        <w:rPr>
          <w:sz w:val="16"/>
        </w:rPr>
        <w:t xml:space="preserve">synthetic </w:t>
      </w:r>
      <w:r w:rsidRPr="00624C0E">
        <w:rPr>
          <w:rStyle w:val="StyleUnderline"/>
        </w:rPr>
        <w:t xml:space="preserve">biology might make it possible to engineer pathogens </w:t>
      </w:r>
      <w:r w:rsidRPr="00534850">
        <w:rPr>
          <w:rStyle w:val="StyleUnderline"/>
          <w:highlight w:val="yellow"/>
        </w:rPr>
        <w:t>capable of</w:t>
      </w:r>
      <w:r w:rsidRPr="000558C2">
        <w:rPr>
          <w:rStyle w:val="StyleUnderline"/>
        </w:rPr>
        <w:t xml:space="preserve"> </w:t>
      </w:r>
      <w:r w:rsidRPr="00534850">
        <w:rPr>
          <w:rStyle w:val="Emphasis"/>
          <w:highlight w:val="yellow"/>
        </w:rPr>
        <w:t>extinction-level</w:t>
      </w:r>
      <w:r w:rsidRPr="00534850">
        <w:rPr>
          <w:rStyle w:val="StyleUnderline"/>
          <w:highlight w:val="yellow"/>
        </w:rPr>
        <w:t xml:space="preserve"> pandemics</w:t>
      </w:r>
      <w:r w:rsidRPr="00624C0E">
        <w:rPr>
          <w:rStyle w:val="StyleUnderline"/>
        </w:rPr>
        <w:t xml:space="preserve">. The knowledge, equipment, and materials needed to engineer </w:t>
      </w:r>
      <w:r w:rsidRPr="00D12429">
        <w:rPr>
          <w:rStyle w:val="StyleUnderline"/>
        </w:rPr>
        <w:t>pathogens</w:t>
      </w:r>
      <w:r w:rsidRPr="000558C2">
        <w:rPr>
          <w:rStyle w:val="StyleUnderline"/>
        </w:rPr>
        <w:t xml:space="preserve"> </w:t>
      </w:r>
      <w:r w:rsidRPr="00D12429">
        <w:rPr>
          <w:rStyle w:val="StyleUnderline"/>
        </w:rPr>
        <w:t xml:space="preserve">are </w:t>
      </w:r>
      <w:r w:rsidRPr="00D12429">
        <w:rPr>
          <w:rStyle w:val="Emphasis"/>
        </w:rPr>
        <w:t>more accessible than</w:t>
      </w:r>
      <w:r w:rsidRPr="000558C2">
        <w:rPr>
          <w:rStyle w:val="StyleUnderline"/>
        </w:rPr>
        <w:t xml:space="preserve"> those needed to build </w:t>
      </w:r>
      <w:r w:rsidRPr="00D12429">
        <w:rPr>
          <w:rStyle w:val="Emphasis"/>
        </w:rPr>
        <w:t>nuclear weapons</w:t>
      </w:r>
      <w:r w:rsidRPr="00D12429">
        <w:rPr>
          <w:sz w:val="16"/>
        </w:rPr>
        <w:t xml:space="preserve">. </w:t>
      </w:r>
      <w:r w:rsidRPr="00D12429">
        <w:rPr>
          <w:rStyle w:val="StyleUnderline"/>
        </w:rPr>
        <w:t>And</w:t>
      </w:r>
      <w:r w:rsidRPr="000558C2">
        <w:rPr>
          <w:rStyle w:val="StyleUnderline"/>
        </w:rPr>
        <w:t xml:space="preserve"> unlike other weapons, pathogens </w:t>
      </w:r>
      <w:r w:rsidRPr="00D12429">
        <w:rPr>
          <w:rStyle w:val="StyleUnderline"/>
        </w:rPr>
        <w:t xml:space="preserve">are </w:t>
      </w:r>
      <w:r w:rsidRPr="00D12429">
        <w:rPr>
          <w:rStyle w:val="Emphasis"/>
        </w:rPr>
        <w:t>self-replicating</w:t>
      </w:r>
      <w:r w:rsidRPr="000558C2">
        <w:rPr>
          <w:rStyle w:val="StyleUnderline"/>
        </w:rPr>
        <w:t>, allowing a small arsenal to become exponentially destructive. Pathogens have been implicated in the extinctions of many wild species</w:t>
      </w:r>
      <w:r w:rsidRPr="00123D74">
        <w:rPr>
          <w:sz w:val="16"/>
        </w:rPr>
        <w:t xml:space="preserve">. Although most pandemics “fade out” by reducing the density of susceptible populations, </w:t>
      </w:r>
      <w:r w:rsidRPr="000558C2">
        <w:rPr>
          <w:rStyle w:val="StyleUnderline"/>
        </w:rPr>
        <w:t xml:space="preserve">pathogens with wide host ranges in multiple species can reach even isolated individuals. The intentional or unintentional </w:t>
      </w:r>
      <w:r w:rsidRPr="00D12429">
        <w:rPr>
          <w:rStyle w:val="StyleUnderline"/>
        </w:rPr>
        <w:t>release</w:t>
      </w:r>
      <w:r w:rsidRPr="000558C2">
        <w:rPr>
          <w:rStyle w:val="StyleUnderline"/>
        </w:rPr>
        <w:t xml:space="preserve"> of engineered pathogens with high transmissibility, latency, and lethality </w:t>
      </w:r>
      <w:r w:rsidRPr="00D12429">
        <w:rPr>
          <w:rStyle w:val="StyleUnderline"/>
        </w:rPr>
        <w:t>might</w:t>
      </w:r>
      <w:r w:rsidRPr="000558C2">
        <w:rPr>
          <w:rStyle w:val="StyleUnderline"/>
        </w:rPr>
        <w:t xml:space="preserve"> be capable of </w:t>
      </w:r>
      <w:r w:rsidRPr="00D12429">
        <w:rPr>
          <w:rStyle w:val="StyleUnderline"/>
        </w:rPr>
        <w:t>caus</w:t>
      </w:r>
      <w:r w:rsidRPr="000558C2">
        <w:rPr>
          <w:rStyle w:val="StyleUnderline"/>
        </w:rPr>
        <w:t xml:space="preserve">ing human </w:t>
      </w:r>
      <w:r w:rsidRPr="00D12429">
        <w:rPr>
          <w:rStyle w:val="Emphasis"/>
        </w:rPr>
        <w:t>extinction</w:t>
      </w:r>
      <w:r w:rsidRPr="00123D74">
        <w:rPr>
          <w:sz w:val="16"/>
        </w:rPr>
        <w:t xml:space="preserve">. While such an event seems unlikely today, </w:t>
      </w:r>
      <w:r w:rsidRPr="000558C2">
        <w:rPr>
          <w:rStyle w:val="StyleUnderline"/>
        </w:rPr>
        <w:t>the likelihood</w:t>
      </w:r>
      <w:r w:rsidRPr="00123D74">
        <w:rPr>
          <w:sz w:val="16"/>
        </w:rPr>
        <w:t xml:space="preserve"> may </w:t>
      </w:r>
      <w:r w:rsidRPr="000558C2">
        <w:rPr>
          <w:rStyle w:val="StyleUnderline"/>
        </w:rPr>
        <w:t>increase as biotechnologies continue to improve at a rate rivaling Moore’s Law</w:t>
      </w:r>
      <w:r w:rsidRPr="00123D74">
        <w:rPr>
          <w:sz w:val="16"/>
        </w:rPr>
        <w:t xml:space="preserve">. Farther out in time are technologies that remain theoretical but might be developed this century. </w:t>
      </w:r>
      <w:r w:rsidRPr="000558C2">
        <w:rPr>
          <w:rStyle w:val="StyleUnderline"/>
        </w:rPr>
        <w:t xml:space="preserve">Molecular </w:t>
      </w:r>
      <w:r w:rsidRPr="00D12429">
        <w:rPr>
          <w:rStyle w:val="StyleUnderline"/>
        </w:rPr>
        <w:t>nanotech</w:t>
      </w:r>
      <w:r w:rsidRPr="00123D74">
        <w:rPr>
          <w:sz w:val="16"/>
        </w:rPr>
        <w:t xml:space="preserve">nology </w:t>
      </w:r>
      <w:r w:rsidRPr="00D12429">
        <w:rPr>
          <w:rStyle w:val="StyleUnderline"/>
        </w:rPr>
        <w:t>could allow</w:t>
      </w:r>
      <w:r w:rsidRPr="000558C2">
        <w:rPr>
          <w:rStyle w:val="StyleUnderline"/>
        </w:rPr>
        <w:t xml:space="preserve"> the creation of </w:t>
      </w:r>
      <w:r w:rsidRPr="00D12429">
        <w:rPr>
          <w:rStyle w:val="StyleUnderline"/>
        </w:rPr>
        <w:t xml:space="preserve">self-replicating machines </w:t>
      </w:r>
      <w:r w:rsidRPr="00624C0E">
        <w:rPr>
          <w:rStyle w:val="StyleUnderline"/>
        </w:rPr>
        <w:t xml:space="preserve">capable of </w:t>
      </w:r>
      <w:r w:rsidRPr="00534850">
        <w:rPr>
          <w:rStyle w:val="Emphasis"/>
          <w:highlight w:val="yellow"/>
        </w:rPr>
        <w:t>destroying the ecosystem</w:t>
      </w:r>
      <w:r w:rsidRPr="00123D74">
        <w:rPr>
          <w:sz w:val="16"/>
        </w:rPr>
        <w:t xml:space="preserve">. </w:t>
      </w:r>
      <w:r w:rsidRPr="000558C2">
        <w:rPr>
          <w:rStyle w:val="StyleUnderline"/>
        </w:rPr>
        <w:t xml:space="preserve">And </w:t>
      </w:r>
      <w:r w:rsidRPr="00D12429">
        <w:rPr>
          <w:rStyle w:val="StyleUnderline"/>
        </w:rPr>
        <w:t>advances</w:t>
      </w:r>
      <w:r w:rsidRPr="000558C2">
        <w:rPr>
          <w:rStyle w:val="StyleUnderline"/>
        </w:rPr>
        <w:t xml:space="preserve"> in neuroscience and computation</w:t>
      </w:r>
      <w:r w:rsidRPr="00123D74">
        <w:rPr>
          <w:sz w:val="16"/>
        </w:rPr>
        <w:t xml:space="preserve"> might enable improvements in cognition that </w:t>
      </w:r>
      <w:r w:rsidRPr="00534850">
        <w:rPr>
          <w:rStyle w:val="StyleUnderline"/>
          <w:highlight w:val="yellow"/>
        </w:rPr>
        <w:t xml:space="preserve">accelerate the </w:t>
      </w:r>
      <w:r w:rsidRPr="00534850">
        <w:rPr>
          <w:rStyle w:val="Emphasis"/>
          <w:highlight w:val="yellow"/>
        </w:rPr>
        <w:t>invention</w:t>
      </w:r>
      <w:r w:rsidRPr="00534850">
        <w:rPr>
          <w:rStyle w:val="StyleUnderline"/>
          <w:highlight w:val="yellow"/>
        </w:rPr>
        <w:t xml:space="preserve"> of </w:t>
      </w:r>
      <w:r w:rsidRPr="00534850">
        <w:rPr>
          <w:rStyle w:val="Emphasis"/>
          <w:highlight w:val="yellow"/>
        </w:rPr>
        <w:t>new weapons</w:t>
      </w:r>
      <w:r w:rsidRPr="00123D74">
        <w:rPr>
          <w:sz w:val="16"/>
        </w:rPr>
        <w:t xml:space="preserve">. </w:t>
      </w:r>
      <w:r w:rsidRPr="000558C2">
        <w:rPr>
          <w:rStyle w:val="StyleUnderline"/>
        </w:rPr>
        <w:t>A survey at the Oxford conference found that concerns ab</w:t>
      </w:r>
      <w:r w:rsidRPr="00624C0E">
        <w:rPr>
          <w:rStyle w:val="StyleUnderline"/>
        </w:rPr>
        <w:t xml:space="preserve">out human extinction were dominated by fears that new </w:t>
      </w:r>
      <w:r w:rsidRPr="00534850">
        <w:rPr>
          <w:rStyle w:val="StyleUnderline"/>
          <w:highlight w:val="yellow"/>
        </w:rPr>
        <w:t>technologies would be misused</w:t>
      </w:r>
      <w:r w:rsidRPr="00624C0E">
        <w:rPr>
          <w:sz w:val="16"/>
        </w:rPr>
        <w:t>.</w:t>
      </w:r>
      <w:r w:rsidRPr="00624C0E">
        <w:rPr>
          <w:rStyle w:val="StyleUnderline"/>
        </w:rPr>
        <w:t xml:space="preserve"> These </w:t>
      </w:r>
      <w:r w:rsidRPr="00534850">
        <w:rPr>
          <w:rStyle w:val="Emphasis"/>
          <w:highlight w:val="yellow"/>
        </w:rPr>
        <w:t>emerging threats</w:t>
      </w:r>
      <w:r w:rsidRPr="00624C0E">
        <w:rPr>
          <w:rStyle w:val="StyleUnderline"/>
        </w:rPr>
        <w:t xml:space="preserve"> are especially challenging as they </w:t>
      </w:r>
      <w:r w:rsidRPr="00534850">
        <w:rPr>
          <w:rStyle w:val="Emphasis"/>
          <w:highlight w:val="yellow"/>
        </w:rPr>
        <w:t>could become dangerous</w:t>
      </w:r>
      <w:r w:rsidRPr="00624C0E">
        <w:rPr>
          <w:rStyle w:val="StyleUnderline"/>
        </w:rPr>
        <w:t xml:space="preserve"> more</w:t>
      </w:r>
      <w:r w:rsidRPr="00624C0E">
        <w:t xml:space="preserve"> </w:t>
      </w:r>
      <w:r w:rsidRPr="00534850">
        <w:rPr>
          <w:rStyle w:val="Emphasis"/>
          <w:highlight w:val="yellow"/>
        </w:rPr>
        <w:t>quickly</w:t>
      </w:r>
      <w:r w:rsidRPr="00624C0E">
        <w:rPr>
          <w:rStyle w:val="StyleUnderline"/>
        </w:rPr>
        <w:t xml:space="preserve"> than past technologies, </w:t>
      </w:r>
      <w:r w:rsidRPr="00624C0E">
        <w:rPr>
          <w:rStyle w:val="Emphasis"/>
        </w:rPr>
        <w:t>outpacing society’s ability to control them</w:t>
      </w:r>
      <w:r w:rsidRPr="00624C0E">
        <w:rPr>
          <w:rStyle w:val="StyleUnderline"/>
        </w:rPr>
        <w:t>.</w:t>
      </w:r>
      <w:r w:rsidRPr="00624C0E">
        <w:rPr>
          <w:sz w:val="16"/>
        </w:rPr>
        <w:t xml:space="preserve"> As H.G. Wells noted, “Human history becomes more and more a race between education and catastrophe.” Such remote risks may seem academic in a world plagued by immediate problems, such as global poverty, HIV, and climate change. But as intimidating as these problems are,</w:t>
      </w:r>
      <w:r w:rsidRPr="00123D74">
        <w:rPr>
          <w:sz w:val="16"/>
        </w:rPr>
        <w:t xml:space="preserve"> they do not threaten human existence. In discussing the risk of nuclear winter, Carl Sagan emphasized the astronomical toll of human extinction: A nuclear war imperils all of our descendants, for as long as there will be humans. </w:t>
      </w:r>
      <w:r w:rsidRPr="000558C2">
        <w:rPr>
          <w:rStyle w:val="StyleUnderline"/>
        </w:rPr>
        <w:t>Even if the population remains static</w:t>
      </w:r>
      <w:r w:rsidRPr="00123D74">
        <w:rPr>
          <w:sz w:val="16"/>
        </w:rPr>
        <w:t xml:space="preserve">, with an average lifetime of the order of 100 years, over a typical time period for the biological evolution of a successful species (roughly ten million years), </w:t>
      </w:r>
      <w:r w:rsidRPr="00D12429">
        <w:rPr>
          <w:rStyle w:val="StyleUnderline"/>
        </w:rPr>
        <w:t>we are talking about</w:t>
      </w:r>
      <w:r w:rsidRPr="000558C2">
        <w:rPr>
          <w:rStyle w:val="StyleUnderline"/>
        </w:rPr>
        <w:t xml:space="preserve"> some </w:t>
      </w:r>
      <w:r w:rsidRPr="00534850">
        <w:rPr>
          <w:rStyle w:val="Emphasis"/>
          <w:highlight w:val="yellow"/>
        </w:rPr>
        <w:t>500 trillion people yet to come</w:t>
      </w:r>
      <w:r w:rsidRPr="00123D74">
        <w:rPr>
          <w:sz w:val="16"/>
        </w:rPr>
        <w:t xml:space="preserve">. By this criterion, </w:t>
      </w:r>
      <w:r w:rsidRPr="00534850">
        <w:rPr>
          <w:rStyle w:val="Emphasis"/>
          <w:sz w:val="28"/>
          <w:highlight w:val="yellow"/>
        </w:rPr>
        <w:t>the stakes are one million times greater</w:t>
      </w:r>
      <w:r w:rsidRPr="00534850">
        <w:rPr>
          <w:rStyle w:val="StyleUnderline"/>
          <w:highlight w:val="yellow"/>
        </w:rPr>
        <w:t xml:space="preserve"> </w:t>
      </w:r>
      <w:r w:rsidRPr="00534850">
        <w:rPr>
          <w:rStyle w:val="Emphasis"/>
          <w:sz w:val="28"/>
          <w:highlight w:val="yellow"/>
        </w:rPr>
        <w:t>for extinction</w:t>
      </w:r>
      <w:r w:rsidRPr="00534850">
        <w:rPr>
          <w:rStyle w:val="StyleUnderline"/>
          <w:sz w:val="28"/>
          <w:highlight w:val="yellow"/>
        </w:rPr>
        <w:t xml:space="preserve"> </w:t>
      </w:r>
      <w:r w:rsidRPr="00534850">
        <w:rPr>
          <w:rStyle w:val="Emphasis"/>
          <w:sz w:val="28"/>
          <w:highlight w:val="yellow"/>
        </w:rPr>
        <w:t>than for</w:t>
      </w:r>
      <w:r w:rsidRPr="00B07AE3">
        <w:rPr>
          <w:sz w:val="20"/>
        </w:rPr>
        <w:t xml:space="preserve"> </w:t>
      </w:r>
      <w:r w:rsidRPr="00123D74">
        <w:rPr>
          <w:sz w:val="16"/>
        </w:rPr>
        <w:t xml:space="preserve">the more modest </w:t>
      </w:r>
      <w:r w:rsidRPr="00534850">
        <w:rPr>
          <w:rStyle w:val="Emphasis"/>
          <w:sz w:val="28"/>
          <w:highlight w:val="yellow"/>
        </w:rPr>
        <w:t>nuclear wars</w:t>
      </w:r>
      <w:r w:rsidRPr="00B07AE3">
        <w:rPr>
          <w:sz w:val="20"/>
        </w:rPr>
        <w:t xml:space="preserve"> </w:t>
      </w:r>
      <w:r w:rsidRPr="00123D74">
        <w:rPr>
          <w:sz w:val="16"/>
        </w:rPr>
        <w:t xml:space="preserve">that kill “only” hundreds of millions of people. There are many other possible measures of </w:t>
      </w:r>
      <w:r w:rsidRPr="000558C2">
        <w:rPr>
          <w:rStyle w:val="StyleUnderline"/>
        </w:rPr>
        <w:t>the</w:t>
      </w:r>
      <w:r w:rsidRPr="00123D74">
        <w:rPr>
          <w:sz w:val="16"/>
        </w:rPr>
        <w:t xml:space="preserve"> potential </w:t>
      </w:r>
      <w:r w:rsidRPr="000558C2">
        <w:rPr>
          <w:rStyle w:val="StyleUnderline"/>
        </w:rPr>
        <w:t>loss—including culture and science, the evolutionary history of the planet, and the significance of the lives of all of our ancestors who contributed to the future of their descendants. Extinction is the undoing of the human enterprise.</w:t>
      </w:r>
      <w:r w:rsidRPr="000558C2">
        <w:rPr>
          <w:rStyle w:val="StyleUnderline"/>
          <w:sz w:val="12"/>
        </w:rPr>
        <w:t xml:space="preserve"> </w:t>
      </w:r>
      <w:r w:rsidRPr="000558C2">
        <w:rPr>
          <w:rStyle w:val="StyleUnderline"/>
        </w:rPr>
        <w:t xml:space="preserve">There is a discontinuity between risks that threaten </w:t>
      </w:r>
      <w:r w:rsidRPr="00123D74">
        <w:rPr>
          <w:sz w:val="16"/>
        </w:rPr>
        <w:t>10 percent or even</w:t>
      </w:r>
      <w:r w:rsidRPr="000558C2">
        <w:rPr>
          <w:rStyle w:val="StyleUnderline"/>
        </w:rPr>
        <w:t xml:space="preserve"> 99 percent of humanity and those that threaten 100 percent. </w:t>
      </w:r>
      <w:r w:rsidRPr="00D12429">
        <w:rPr>
          <w:rStyle w:val="StyleUnderline"/>
        </w:rPr>
        <w:t xml:space="preserve">For disasters </w:t>
      </w:r>
      <w:r w:rsidRPr="00D12429">
        <w:rPr>
          <w:rStyle w:val="Emphasis"/>
        </w:rPr>
        <w:t>killing less</w:t>
      </w:r>
      <w:r w:rsidRPr="00D12429">
        <w:rPr>
          <w:rStyle w:val="StyleUnderline"/>
        </w:rPr>
        <w:t xml:space="preserve"> than </w:t>
      </w:r>
      <w:r w:rsidRPr="00D12429">
        <w:rPr>
          <w:rStyle w:val="Emphasis"/>
        </w:rPr>
        <w:t>all humanity</w:t>
      </w:r>
      <w:r w:rsidRPr="008773C0">
        <w:rPr>
          <w:rStyle w:val="StyleUnderline"/>
        </w:rPr>
        <w:t>, there is a good chance that</w:t>
      </w:r>
      <w:r w:rsidRPr="000558C2">
        <w:rPr>
          <w:rStyle w:val="StyleUnderline"/>
        </w:rPr>
        <w:t xml:space="preserve"> </w:t>
      </w:r>
      <w:r w:rsidRPr="00D12429">
        <w:rPr>
          <w:rStyle w:val="StyleUnderline"/>
        </w:rPr>
        <w:t>the species could recover</w:t>
      </w:r>
      <w:r w:rsidRPr="00123D74">
        <w:rPr>
          <w:sz w:val="16"/>
        </w:rPr>
        <w:t xml:space="preserve">. </w:t>
      </w:r>
      <w:r w:rsidRPr="000558C2">
        <w:rPr>
          <w:rStyle w:val="StyleUnderline"/>
        </w:rPr>
        <w:t>If we value future human generations, then reducing extinction risks should dominate our considerations</w:t>
      </w:r>
      <w:r w:rsidRPr="00123D74">
        <w:rPr>
          <w:sz w:val="16"/>
        </w:rPr>
        <w:t xml:space="preserve">. Fortunately, most measures to reduce these risks also improve global security against a range of lesser catastrophes, and thus deserve support regardless of how much one worries about extinction. </w:t>
      </w:r>
    </w:p>
    <w:p w14:paraId="28DF2077" w14:textId="77777777" w:rsidR="00DD53F0" w:rsidRDefault="00DD53F0" w:rsidP="00DD53F0">
      <w:pPr>
        <w:rPr>
          <w:sz w:val="16"/>
        </w:rPr>
      </w:pPr>
    </w:p>
    <w:p w14:paraId="12ED37EB" w14:textId="77777777" w:rsidR="00DD53F0" w:rsidRDefault="00DD53F0" w:rsidP="00DD53F0">
      <w:pPr>
        <w:pStyle w:val="Heading3"/>
      </w:pPr>
      <w:r>
        <w:lastRenderedPageBreak/>
        <w:t xml:space="preserve">Impact---Tech Lead---Turns Democracy---2NC/1NR </w:t>
      </w:r>
    </w:p>
    <w:p w14:paraId="3186FF2C" w14:textId="77777777" w:rsidR="00DD53F0" w:rsidRDefault="00DD53F0" w:rsidP="00DD53F0">
      <w:pPr>
        <w:pStyle w:val="Heading4"/>
      </w:pPr>
      <w:r>
        <w:t xml:space="preserve">Chinese leadership </w:t>
      </w:r>
      <w:r>
        <w:rPr>
          <w:u w:val="single"/>
        </w:rPr>
        <w:t>turns</w:t>
      </w:r>
      <w:r>
        <w:t xml:space="preserve"> global democracy. </w:t>
      </w:r>
    </w:p>
    <w:p w14:paraId="22F81BCB" w14:textId="77777777" w:rsidR="00DD53F0" w:rsidRPr="00811600" w:rsidRDefault="00DD53F0" w:rsidP="00DD53F0">
      <w:r>
        <w:t xml:space="preserve">Michael </w:t>
      </w:r>
      <w:r w:rsidRPr="00811600">
        <w:rPr>
          <w:rStyle w:val="Style13ptBold"/>
        </w:rPr>
        <w:t>Beckley &amp;</w:t>
      </w:r>
      <w:r>
        <w:t xml:space="preserve"> Hal </w:t>
      </w:r>
      <w:r w:rsidRPr="00811600">
        <w:rPr>
          <w:rStyle w:val="Heading4Char"/>
        </w:rPr>
        <w:t>Brands 22</w:t>
      </w:r>
      <w:r>
        <w:t>. Associate professor of political science at Tufts University and a nonresident senior fellow at the American Enterprise Institute. Hal Brands is the Henry Kissinger Distinguished Professor at the Johns Hopkins School of Advanced International Studies and a senior fellow at the American Enterprise Institute. "China’s Threat to Global Democracy". Journal of Democracy. 12-1-2022. https://www.journalofdemocracy.org/chinas-threat-to-global-democracy/</w:t>
      </w:r>
    </w:p>
    <w:p w14:paraId="234F084D" w14:textId="77777777" w:rsidR="00DD53F0" w:rsidRPr="00811600" w:rsidRDefault="00DD53F0" w:rsidP="00DD53F0">
      <w:pPr>
        <w:rPr>
          <w:sz w:val="16"/>
        </w:rPr>
      </w:pPr>
      <w:r w:rsidRPr="00534850">
        <w:rPr>
          <w:rStyle w:val="StyleUnderline"/>
          <w:highlight w:val="yellow"/>
        </w:rPr>
        <w:t>Beijing</w:t>
      </w:r>
      <w:r w:rsidRPr="00811600">
        <w:rPr>
          <w:rStyle w:val="StyleUnderline"/>
        </w:rPr>
        <w:t xml:space="preserve"> uses its </w:t>
      </w:r>
      <w:r w:rsidRPr="00534850">
        <w:rPr>
          <w:rStyle w:val="Emphasis"/>
          <w:highlight w:val="yellow"/>
        </w:rPr>
        <w:t>globe-spanning</w:t>
      </w:r>
      <w:r w:rsidRPr="00811600">
        <w:rPr>
          <w:rStyle w:val="StyleUnderline"/>
        </w:rPr>
        <w:t xml:space="preserve"> media organs to tout the accomplishments of </w:t>
      </w:r>
      <w:r w:rsidRPr="00534850">
        <w:rPr>
          <w:rStyle w:val="Emphasis"/>
          <w:highlight w:val="yellow"/>
        </w:rPr>
        <w:t>illiberal rule</w:t>
      </w:r>
      <w:r w:rsidRPr="00811600">
        <w:rPr>
          <w:rStyle w:val="StyleUnderline"/>
        </w:rPr>
        <w:t xml:space="preserve"> while highlighting </w:t>
      </w:r>
      <w:r w:rsidRPr="00534850">
        <w:rPr>
          <w:rStyle w:val="Emphasis"/>
          <w:highlight w:val="yellow"/>
        </w:rPr>
        <w:t>democratic governments’</w:t>
      </w:r>
      <w:r w:rsidRPr="00534850">
        <w:rPr>
          <w:rStyle w:val="StyleUnderline"/>
          <w:highlight w:val="yellow"/>
        </w:rPr>
        <w:t xml:space="preserve"> </w:t>
      </w:r>
      <w:r w:rsidRPr="00534850">
        <w:rPr>
          <w:rStyle w:val="Emphasis"/>
          <w:highlight w:val="yellow"/>
        </w:rPr>
        <w:t>flaws</w:t>
      </w:r>
      <w:r w:rsidRPr="00534850">
        <w:rPr>
          <w:rStyle w:val="StyleUnderline"/>
          <w:highlight w:val="yellow"/>
        </w:rPr>
        <w:t xml:space="preserve"> and </w:t>
      </w:r>
      <w:r w:rsidRPr="00534850">
        <w:rPr>
          <w:rStyle w:val="Emphasis"/>
          <w:highlight w:val="yellow"/>
        </w:rPr>
        <w:t>hypocrisies</w:t>
      </w:r>
      <w:r w:rsidRPr="00811600">
        <w:rPr>
          <w:sz w:val="16"/>
        </w:rPr>
        <w:t>. China works with fellow authoritarian regimes, such as Vladimir Putin’s in Russia, to push autocrat-friendly norms of internet management in international institutions and standards-setting bodies. Beijing also helps other illiberal regimes near or in Central Asia to hound and repress exiles and dissidents. Not least, China is waging a campaign of political and military coercion to destabilize Taiwan, a flourishing nation whose very existence disproves the CCP’s claims that Chinese culture is incompatible with democracy. The fundamental problem that Taiwan poses for China, write Andrew Nathan and Andrew Scobell, “comes from Taiwan’s simply being what it is—a modern Chinese society that is economically prosperous and politically democratic.”</w:t>
      </w:r>
    </w:p>
    <w:p w14:paraId="29FE2560" w14:textId="77777777" w:rsidR="00DD53F0" w:rsidRPr="00811600" w:rsidRDefault="00DD53F0" w:rsidP="00DD53F0">
      <w:pPr>
        <w:rPr>
          <w:sz w:val="16"/>
        </w:rPr>
      </w:pPr>
      <w:r w:rsidRPr="00811600">
        <w:rPr>
          <w:rStyle w:val="StyleUnderline"/>
        </w:rPr>
        <w:t>It might be tempting to dismiss China’s democracy-prevention efforts as “world politics as usual.”</w:t>
      </w:r>
      <w:r w:rsidRPr="00811600">
        <w:rPr>
          <w:sz w:val="16"/>
        </w:rPr>
        <w:t xml:space="preserve"> After all, autocrats have been colluding to hold liberalism at bay ever since the monarchs of Austria, Prussia, and Russia banded together to fight Revolutionary France more than two centuries ago. But </w:t>
      </w:r>
      <w:r w:rsidRPr="00534850">
        <w:rPr>
          <w:rStyle w:val="Emphasis"/>
          <w:sz w:val="24"/>
          <w:highlight w:val="yellow"/>
        </w:rPr>
        <w:t>China’s ideological assault is especially threatening</w:t>
      </w:r>
      <w:r w:rsidRPr="00811600">
        <w:rPr>
          <w:sz w:val="16"/>
        </w:rPr>
        <w:t>, for three reasons.</w:t>
      </w:r>
    </w:p>
    <w:p w14:paraId="15EC9E95" w14:textId="77777777" w:rsidR="00DD53F0" w:rsidRPr="00811600" w:rsidRDefault="00DD53F0" w:rsidP="00DD53F0">
      <w:pPr>
        <w:rPr>
          <w:sz w:val="16"/>
        </w:rPr>
      </w:pPr>
      <w:r w:rsidRPr="00811600">
        <w:rPr>
          <w:sz w:val="16"/>
        </w:rPr>
        <w:t>First, China’s global reach is more pervasive than that of any prior illiberal power. Its massive economy and 1.4 billion consumers arm it with powerful carrots and sticks to silence free speech far beyond its borders. Australia, Canada, the Czech Republic, Japan, Lithuania, Norway, the Philippines, South Korea, Taiwan, and the United States—plus dozens of private companies and individuals from democratic nations—have recently experienced China’s economic wrath. In many cases, the punishment has been vastly disproportionate to the supposed crime. For example, China slapped steep tariffs on nearly all of Australia’s major exports after Canberra requested an international investigation into the origins of covid-19.</w:t>
      </w:r>
    </w:p>
    <w:p w14:paraId="318C7147" w14:textId="77777777" w:rsidR="00DD53F0" w:rsidRPr="00811600" w:rsidRDefault="00DD53F0" w:rsidP="00DD53F0">
      <w:pPr>
        <w:rPr>
          <w:sz w:val="16"/>
        </w:rPr>
      </w:pPr>
      <w:r w:rsidRPr="00811600">
        <w:rPr>
          <w:sz w:val="16"/>
        </w:rPr>
        <w:t>In addition to economic weapons, China holds leadership posts in the UN and other major international institutions that give Beijing chances to bend global governance in an illiberal direction. For example, when Belarus violated international norms by forcing down an airliner that was carrying a wanted dissident in 2021, China exercised its authority as head of the UN’s International Civil Aviation Organization to shield the brutal Alyaksandr Lukashenka regime from censure. And if diplomacy and economic inducements fail, Beijing can use its navy, now the world’s largest, and conventional missile force to coerce countries into compliance or even to wipe democracies off the map, as China is threatening to do to Taiwan.</w:t>
      </w:r>
    </w:p>
    <w:p w14:paraId="73E27EA4" w14:textId="77777777" w:rsidR="00DD53F0" w:rsidRPr="00811600" w:rsidRDefault="00DD53F0" w:rsidP="00DD53F0">
      <w:pPr>
        <w:rPr>
          <w:rStyle w:val="StyleUnderline"/>
        </w:rPr>
      </w:pPr>
      <w:r w:rsidRPr="00811600">
        <w:rPr>
          <w:sz w:val="16"/>
        </w:rPr>
        <w:t xml:space="preserve">Second, </w:t>
      </w:r>
      <w:r w:rsidRPr="00534850">
        <w:rPr>
          <w:rStyle w:val="StyleUnderline"/>
          <w:highlight w:val="yellow"/>
        </w:rPr>
        <w:t>China</w:t>
      </w:r>
      <w:r w:rsidRPr="00811600">
        <w:rPr>
          <w:rStyle w:val="StyleUnderline"/>
        </w:rPr>
        <w:t xml:space="preserve">’s illiberal campaign </w:t>
      </w:r>
      <w:r w:rsidRPr="00534850">
        <w:rPr>
          <w:rStyle w:val="Emphasis"/>
          <w:highlight w:val="yellow"/>
        </w:rPr>
        <w:t>capitalizes</w:t>
      </w:r>
      <w:r w:rsidRPr="00534850">
        <w:rPr>
          <w:rStyle w:val="StyleUnderline"/>
          <w:highlight w:val="yellow"/>
        </w:rPr>
        <w:t xml:space="preserve"> on a </w:t>
      </w:r>
      <w:r w:rsidRPr="00534850">
        <w:rPr>
          <w:rStyle w:val="Emphasis"/>
          <w:highlight w:val="yellow"/>
        </w:rPr>
        <w:t>disturbing global trend</w:t>
      </w:r>
      <w:r w:rsidRPr="00811600">
        <w:rPr>
          <w:sz w:val="16"/>
        </w:rPr>
        <w:t xml:space="preserve">: As Freedom House reports, authoritarianism has spread during every year since 2006, while democracy has retreated. This “democratic recession” has given China a window of ideological opportunity to promote a vision of a hierarchical and harmonious society and a critique of a disorderly and decadent West. Around the world, public faith in democratic institutions has sunk to lows not seen since the 1930s. </w:t>
      </w:r>
      <w:r w:rsidRPr="00811600">
        <w:rPr>
          <w:rStyle w:val="StyleUnderline"/>
        </w:rPr>
        <w:t xml:space="preserve">The </w:t>
      </w:r>
      <w:r w:rsidRPr="00534850">
        <w:rPr>
          <w:rStyle w:val="StyleUnderline"/>
          <w:highlight w:val="yellow"/>
        </w:rPr>
        <w:t>political soil</w:t>
      </w:r>
      <w:r w:rsidRPr="00811600">
        <w:rPr>
          <w:rStyle w:val="StyleUnderline"/>
        </w:rPr>
        <w:t xml:space="preserve"> has grown </w:t>
      </w:r>
      <w:r w:rsidRPr="00534850">
        <w:rPr>
          <w:rStyle w:val="StyleUnderline"/>
          <w:highlight w:val="yellow"/>
        </w:rPr>
        <w:t xml:space="preserve">ripe for </w:t>
      </w:r>
      <w:r w:rsidRPr="00534850">
        <w:rPr>
          <w:rStyle w:val="Emphasis"/>
          <w:highlight w:val="yellow"/>
        </w:rPr>
        <w:t>authoritarianism</w:t>
      </w:r>
      <w:r w:rsidRPr="00811600">
        <w:rPr>
          <w:rStyle w:val="StyleUnderline"/>
        </w:rPr>
        <w:t xml:space="preserve"> to take root, and </w:t>
      </w:r>
      <w:r w:rsidRPr="00534850">
        <w:rPr>
          <w:rStyle w:val="Emphasis"/>
          <w:highlight w:val="yellow"/>
        </w:rPr>
        <w:t>China</w:t>
      </w:r>
      <w:r w:rsidRPr="00534850">
        <w:rPr>
          <w:rStyle w:val="StyleUnderline"/>
          <w:highlight w:val="yellow"/>
        </w:rPr>
        <w:t xml:space="preserve">, Russia, and other </w:t>
      </w:r>
      <w:r w:rsidRPr="00534850">
        <w:rPr>
          <w:rStyle w:val="Emphasis"/>
          <w:highlight w:val="yellow"/>
        </w:rPr>
        <w:t>authoritarian states</w:t>
      </w:r>
      <w:r w:rsidRPr="00811600">
        <w:rPr>
          <w:rStyle w:val="StyleUnderline"/>
        </w:rPr>
        <w:t xml:space="preserve"> are fertilizing this </w:t>
      </w:r>
      <w:r w:rsidRPr="00811600">
        <w:rPr>
          <w:rStyle w:val="Emphasis"/>
        </w:rPr>
        <w:t>antidemocratic plant</w:t>
      </w:r>
      <w:r w:rsidRPr="00811600">
        <w:rPr>
          <w:rStyle w:val="StyleUnderline"/>
        </w:rPr>
        <w:t xml:space="preserve"> with digital disinformation that their propagandists pump into the social-media feeds of billions worldwide.</w:t>
      </w:r>
    </w:p>
    <w:p w14:paraId="53214F37" w14:textId="77777777" w:rsidR="00DD53F0" w:rsidRPr="00811600" w:rsidRDefault="00DD53F0" w:rsidP="00DD53F0">
      <w:pPr>
        <w:rPr>
          <w:sz w:val="16"/>
        </w:rPr>
      </w:pPr>
      <w:r w:rsidRPr="00811600">
        <w:rPr>
          <w:rStyle w:val="StyleUnderline"/>
        </w:rPr>
        <w:t>The third and most important factor supercharging China’s efforts is the ongoing digital revolution</w:t>
      </w:r>
      <w:r w:rsidRPr="00811600">
        <w:rPr>
          <w:sz w:val="16"/>
        </w:rPr>
        <w:t xml:space="preserve">. </w:t>
      </w:r>
      <w:r w:rsidRPr="00811600">
        <w:rPr>
          <w:rStyle w:val="StyleUnderline"/>
        </w:rPr>
        <w:t xml:space="preserve">The </w:t>
      </w:r>
      <w:r w:rsidRPr="00534850">
        <w:rPr>
          <w:rStyle w:val="StyleUnderline"/>
          <w:highlight w:val="yellow"/>
        </w:rPr>
        <w:t>CCP possesses data-collection</w:t>
      </w:r>
      <w:r w:rsidRPr="00811600">
        <w:rPr>
          <w:rStyle w:val="StyleUnderline"/>
        </w:rPr>
        <w:t xml:space="preserve"> and messaging power</w:t>
      </w:r>
      <w:r w:rsidRPr="00811600">
        <w:rPr>
          <w:sz w:val="16"/>
        </w:rPr>
        <w:t xml:space="preserve"> to rival that of Apple, Amazon, Facebook, Google, and Twitter. </w:t>
      </w:r>
      <w:r w:rsidRPr="00811600">
        <w:rPr>
          <w:rStyle w:val="StyleUnderline"/>
        </w:rPr>
        <w:t>By combining artificial intelligence</w:t>
      </w:r>
      <w:r w:rsidRPr="00811600">
        <w:rPr>
          <w:sz w:val="16"/>
        </w:rPr>
        <w:t xml:space="preserve"> (</w:t>
      </w:r>
      <w:r w:rsidRPr="00534850">
        <w:rPr>
          <w:rStyle w:val="Emphasis"/>
          <w:highlight w:val="yellow"/>
        </w:rPr>
        <w:t>AI</w:t>
      </w:r>
      <w:r w:rsidRPr="00811600">
        <w:rPr>
          <w:sz w:val="16"/>
        </w:rPr>
        <w:t>) and “</w:t>
      </w:r>
      <w:r w:rsidRPr="00811600">
        <w:rPr>
          <w:rStyle w:val="StyleUnderline"/>
        </w:rPr>
        <w:t xml:space="preserve">big data” with </w:t>
      </w:r>
      <w:r w:rsidRPr="00534850">
        <w:rPr>
          <w:rStyle w:val="Emphasis"/>
          <w:highlight w:val="yellow"/>
        </w:rPr>
        <w:t>cyber</w:t>
      </w:r>
      <w:r w:rsidRPr="00534850">
        <w:rPr>
          <w:rStyle w:val="StyleUnderline"/>
          <w:highlight w:val="yellow"/>
        </w:rPr>
        <w:t xml:space="preserve">, </w:t>
      </w:r>
      <w:r w:rsidRPr="00534850">
        <w:rPr>
          <w:rStyle w:val="Emphasis"/>
          <w:highlight w:val="yellow"/>
        </w:rPr>
        <w:t>biometric</w:t>
      </w:r>
      <w:r w:rsidRPr="00534850">
        <w:rPr>
          <w:rStyle w:val="StyleUnderline"/>
          <w:highlight w:val="yellow"/>
        </w:rPr>
        <w:t xml:space="preserve">, and </w:t>
      </w:r>
      <w:r w:rsidRPr="00534850">
        <w:rPr>
          <w:rStyle w:val="Emphasis"/>
          <w:highlight w:val="yellow"/>
        </w:rPr>
        <w:t>speech</w:t>
      </w:r>
      <w:r w:rsidRPr="00534850">
        <w:rPr>
          <w:rStyle w:val="StyleUnderline"/>
          <w:highlight w:val="yellow"/>
        </w:rPr>
        <w:t xml:space="preserve">- and </w:t>
      </w:r>
      <w:r w:rsidRPr="00534850">
        <w:rPr>
          <w:rStyle w:val="Emphasis"/>
          <w:highlight w:val="yellow"/>
        </w:rPr>
        <w:t>facial-recognition technologies</w:t>
      </w:r>
      <w:r w:rsidRPr="00811600">
        <w:rPr>
          <w:sz w:val="16"/>
        </w:rPr>
        <w:t xml:space="preserve">, </w:t>
      </w:r>
      <w:r w:rsidRPr="00811600">
        <w:rPr>
          <w:rStyle w:val="StyleUnderline"/>
        </w:rPr>
        <w:t xml:space="preserve">Beijing is pioneering a system that will allow </w:t>
      </w:r>
      <w:r w:rsidRPr="00534850">
        <w:rPr>
          <w:rStyle w:val="Emphasis"/>
          <w:highlight w:val="yellow"/>
        </w:rPr>
        <w:t xml:space="preserve">dictators </w:t>
      </w:r>
      <w:r w:rsidRPr="00042596">
        <w:rPr>
          <w:rStyle w:val="Emphasis"/>
        </w:rPr>
        <w:t xml:space="preserve">to </w:t>
      </w:r>
      <w:r w:rsidRPr="00534850">
        <w:rPr>
          <w:rStyle w:val="Emphasis"/>
          <w:highlight w:val="yellow"/>
        </w:rPr>
        <w:t>know</w:t>
      </w:r>
      <w:r w:rsidRPr="00534850">
        <w:rPr>
          <w:rStyle w:val="StyleUnderline"/>
          <w:highlight w:val="yellow"/>
        </w:rPr>
        <w:t xml:space="preserve"> </w:t>
      </w:r>
      <w:r w:rsidRPr="00534850">
        <w:rPr>
          <w:rStyle w:val="Emphasis"/>
          <w:highlight w:val="yellow"/>
        </w:rPr>
        <w:t>everything</w:t>
      </w:r>
      <w:r w:rsidRPr="00811600">
        <w:rPr>
          <w:rStyle w:val="StyleUnderline"/>
        </w:rPr>
        <w:t xml:space="preserve"> about their subjects</w:t>
      </w:r>
      <w:r w:rsidRPr="00811600">
        <w:rPr>
          <w:sz w:val="16"/>
        </w:rPr>
        <w:t>—what people are saying and viewing, whom they hang out with, what they like and dislike, and where they are located at any given time—and to discipline citizens instantly by restricting their access to credit, education, employment, medical care, telecommunications, and travel if not to hunt them down for more medieval forms of punishment.</w:t>
      </w:r>
    </w:p>
    <w:p w14:paraId="3FE8D1B7" w14:textId="77777777" w:rsidR="00DD53F0" w:rsidRPr="00811600" w:rsidRDefault="00DD53F0" w:rsidP="00DD53F0">
      <w:pPr>
        <w:rPr>
          <w:sz w:val="16"/>
        </w:rPr>
      </w:pPr>
      <w:r w:rsidRPr="00811600">
        <w:rPr>
          <w:rStyle w:val="StyleUnderline"/>
        </w:rPr>
        <w:t xml:space="preserve">This technological revolution threatens to upend the global balance between democracy and authoritarianism by </w:t>
      </w:r>
      <w:r w:rsidRPr="00534850">
        <w:rPr>
          <w:rStyle w:val="StyleUnderline"/>
          <w:highlight w:val="yellow"/>
        </w:rPr>
        <w:t xml:space="preserve">making </w:t>
      </w:r>
      <w:r w:rsidRPr="00534850">
        <w:rPr>
          <w:rStyle w:val="Emphasis"/>
          <w:highlight w:val="yellow"/>
        </w:rPr>
        <w:t>repression</w:t>
      </w:r>
      <w:r w:rsidRPr="00534850">
        <w:rPr>
          <w:rStyle w:val="StyleUnderline"/>
          <w:highlight w:val="yellow"/>
        </w:rPr>
        <w:t xml:space="preserve"> more</w:t>
      </w:r>
      <w:r w:rsidRPr="00534850">
        <w:rPr>
          <w:sz w:val="16"/>
          <w:highlight w:val="yellow"/>
        </w:rPr>
        <w:t xml:space="preserve"> </w:t>
      </w:r>
      <w:r w:rsidRPr="00534850">
        <w:rPr>
          <w:rStyle w:val="Emphasis"/>
          <w:highlight w:val="yellow"/>
        </w:rPr>
        <w:t>affordable</w:t>
      </w:r>
      <w:r w:rsidRPr="00534850">
        <w:rPr>
          <w:sz w:val="16"/>
          <w:highlight w:val="yellow"/>
        </w:rPr>
        <w:t xml:space="preserve"> </w:t>
      </w:r>
      <w:r w:rsidRPr="00534850">
        <w:rPr>
          <w:rStyle w:val="StyleUnderline"/>
          <w:highlight w:val="yellow"/>
        </w:rPr>
        <w:t xml:space="preserve">and </w:t>
      </w:r>
      <w:r w:rsidRPr="00534850">
        <w:rPr>
          <w:rStyle w:val="Emphasis"/>
          <w:highlight w:val="yellow"/>
        </w:rPr>
        <w:t>effective</w:t>
      </w:r>
      <w:r w:rsidRPr="00811600">
        <w:rPr>
          <w:rStyle w:val="StyleUnderline"/>
        </w:rPr>
        <w:t xml:space="preserve"> than ever</w:t>
      </w:r>
      <w:r w:rsidRPr="00811600">
        <w:rPr>
          <w:sz w:val="16"/>
        </w:rPr>
        <w:t xml:space="preserve">. Instead of relying on expensive and potentially rebellious armies to brutalize a resentful population, </w:t>
      </w:r>
      <w:r w:rsidRPr="00811600">
        <w:rPr>
          <w:rStyle w:val="StyleUnderline"/>
        </w:rPr>
        <w:t xml:space="preserve">an </w:t>
      </w:r>
      <w:r w:rsidRPr="00811600">
        <w:rPr>
          <w:rStyle w:val="Emphasis"/>
        </w:rPr>
        <w:t>autocrat</w:t>
      </w:r>
      <w:r w:rsidRPr="00811600">
        <w:rPr>
          <w:rStyle w:val="StyleUnderline"/>
        </w:rPr>
        <w:t xml:space="preserve"> will now have more </w:t>
      </w:r>
      <w:r w:rsidRPr="00811600">
        <w:rPr>
          <w:rStyle w:val="Emphasis"/>
        </w:rPr>
        <w:t>insidious means of control</w:t>
      </w:r>
      <w:r w:rsidRPr="00811600">
        <w:rPr>
          <w:sz w:val="16"/>
        </w:rPr>
        <w:t xml:space="preserve">. Millions of spies can be replaced with hundreds of millions of unblinking cameras. Facial-recognition technologies can rapidly sort through video feeds and identify troublemakers. Bots can deliver propaganda tailored to specific groups. Malware can be installed on computers through seemingly innocuous apps or links, and then government hackers can crash the computer networks of dissidents or gather information on their operations. That information, in turn, can be used to </w:t>
      </w:r>
      <w:r w:rsidRPr="00811600">
        <w:rPr>
          <w:sz w:val="16"/>
        </w:rPr>
        <w:lastRenderedPageBreak/>
        <w:t>coopt resistance movements by bribing their leaders or meeting their more innocuous demands. Alternatively, authorities can print out an AI-assembled list of alleged activists and kill everyone on it.</w:t>
      </w:r>
    </w:p>
    <w:p w14:paraId="61C22010" w14:textId="77777777" w:rsidR="00DD53F0" w:rsidRPr="00811600" w:rsidRDefault="00DD53F0" w:rsidP="00DD53F0">
      <w:pPr>
        <w:rPr>
          <w:sz w:val="16"/>
        </w:rPr>
      </w:pPr>
      <w:r w:rsidRPr="00811600">
        <w:rPr>
          <w:sz w:val="16"/>
        </w:rPr>
        <w:t>The evil genius of this “digital authoritarianism” is that most people will be seemingly free to go about their daily lives. In truth, however, the state will be constantly censoring everything they see and tracking everything they do. With old-school authoritarianism, one at least knew where the oppression was coming from. But now people can be nudged and cajoled by invisible algorithms delivering personalized content to their phones. In past eras, autocrats had to make tough choices between funding death squads or economic development. Today, however, repression is not only affordable, but also profitable, because “smart-city” technologies that enable tight social control can also be used to fight crime, diagnose diseases, and make the trains run on time.</w:t>
      </w:r>
    </w:p>
    <w:p w14:paraId="6F54E3B2" w14:textId="77777777" w:rsidR="00DD53F0" w:rsidRPr="00811600" w:rsidRDefault="00DD53F0" w:rsidP="00DD53F0">
      <w:pPr>
        <w:rPr>
          <w:sz w:val="16"/>
        </w:rPr>
      </w:pPr>
      <w:r w:rsidRPr="00811600">
        <w:rPr>
          <w:rStyle w:val="StyleUnderline"/>
        </w:rPr>
        <w:t>These technologies are a tyrant’s dream.</w:t>
      </w:r>
      <w:r w:rsidRPr="00811600">
        <w:rPr>
          <w:sz w:val="16"/>
        </w:rPr>
        <w:t xml:space="preserve"> Recognizing this demand, </w:t>
      </w:r>
      <w:r w:rsidRPr="00811600">
        <w:rPr>
          <w:rStyle w:val="StyleUnderline"/>
        </w:rPr>
        <w:t>Chinese companies were</w:t>
      </w:r>
      <w:r w:rsidRPr="00811600">
        <w:rPr>
          <w:sz w:val="16"/>
        </w:rPr>
        <w:t xml:space="preserve"> </w:t>
      </w:r>
      <w:r w:rsidRPr="00811600">
        <w:rPr>
          <w:rStyle w:val="StyleUnderline"/>
        </w:rPr>
        <w:t xml:space="preserve">already selling and operating surveillance systems in more than </w:t>
      </w:r>
      <w:r w:rsidRPr="00811600">
        <w:rPr>
          <w:rStyle w:val="Emphasis"/>
        </w:rPr>
        <w:t>eighty countries</w:t>
      </w:r>
      <w:r w:rsidRPr="00811600">
        <w:rPr>
          <w:rStyle w:val="StyleUnderline"/>
        </w:rPr>
        <w:t xml:space="preserve"> as of </w:t>
      </w:r>
      <w:r w:rsidRPr="00811600">
        <w:rPr>
          <w:rStyle w:val="Emphasis"/>
        </w:rPr>
        <w:t>2020</w:t>
      </w:r>
      <w:r w:rsidRPr="00811600">
        <w:rPr>
          <w:sz w:val="16"/>
        </w:rPr>
        <w:t>. As the CCP feels increasingly threatened at home and abroad, there is every reason to expect Beijing to export digital authoritarianism farther and wider. Many countries already want it, and China has powerful tools to compel those that do not. Want access to the vast PRC market? Let Huawei install the core components of your 5G network. Want a Chinese loan? Accept PRC surveillance technology in your capital city.</w:t>
      </w:r>
    </w:p>
    <w:p w14:paraId="26B0145C" w14:textId="77777777" w:rsidR="00DD53F0" w:rsidRDefault="00DD53F0" w:rsidP="00DD53F0">
      <w:pPr>
        <w:rPr>
          <w:sz w:val="16"/>
        </w:rPr>
      </w:pPr>
      <w:r w:rsidRPr="00811600">
        <w:rPr>
          <w:rStyle w:val="StyleUnderline"/>
        </w:rPr>
        <w:t>As more governments partner with Beijing</w:t>
      </w:r>
      <w:r w:rsidRPr="00811600">
        <w:rPr>
          <w:sz w:val="16"/>
        </w:rPr>
        <w:t xml:space="preserve">, </w:t>
      </w:r>
      <w:r w:rsidRPr="00811600">
        <w:rPr>
          <w:rStyle w:val="StyleUnderline"/>
        </w:rPr>
        <w:t xml:space="preserve">the reach of </w:t>
      </w:r>
      <w:r w:rsidRPr="00534850">
        <w:rPr>
          <w:rStyle w:val="Emphasis"/>
          <w:highlight w:val="yellow"/>
        </w:rPr>
        <w:t>China’s surveillance state</w:t>
      </w:r>
      <w:r w:rsidRPr="00534850">
        <w:rPr>
          <w:rStyle w:val="StyleUnderline"/>
          <w:highlight w:val="yellow"/>
        </w:rPr>
        <w:t xml:space="preserve"> will grow</w:t>
      </w:r>
      <w:r w:rsidRPr="00811600">
        <w:rPr>
          <w:rStyle w:val="StyleUnderline"/>
        </w:rPr>
        <w:t>.</w:t>
      </w:r>
      <w:r w:rsidRPr="00811600">
        <w:rPr>
          <w:sz w:val="16"/>
        </w:rPr>
        <w:t xml:space="preserve"> </w:t>
      </w:r>
      <w:r w:rsidRPr="00811600">
        <w:rPr>
          <w:rStyle w:val="StyleUnderline"/>
        </w:rPr>
        <w:t xml:space="preserve">Existing autocracies will become </w:t>
      </w:r>
      <w:r w:rsidRPr="00811600">
        <w:rPr>
          <w:rStyle w:val="Emphasis"/>
        </w:rPr>
        <w:t>more totalitarian</w:t>
      </w:r>
      <w:r w:rsidRPr="00811600">
        <w:rPr>
          <w:sz w:val="16"/>
        </w:rPr>
        <w:t xml:space="preserve">, and some </w:t>
      </w:r>
      <w:r w:rsidRPr="00811600">
        <w:rPr>
          <w:rStyle w:val="StyleUnderline"/>
        </w:rPr>
        <w:t xml:space="preserve">democracies will drift into the </w:t>
      </w:r>
      <w:r w:rsidRPr="00811600">
        <w:rPr>
          <w:rStyle w:val="Emphasis"/>
        </w:rPr>
        <w:t>authoritarian camp</w:t>
      </w:r>
      <w:r w:rsidRPr="00811600">
        <w:rPr>
          <w:sz w:val="16"/>
        </w:rPr>
        <w:t xml:space="preserve">. </w:t>
      </w:r>
      <w:r w:rsidRPr="00811600">
        <w:rPr>
          <w:rStyle w:val="StyleUnderline"/>
        </w:rPr>
        <w:t>International conflicts will likely proliferate</w:t>
      </w:r>
      <w:r w:rsidRPr="00811600">
        <w:rPr>
          <w:sz w:val="16"/>
        </w:rPr>
        <w:t xml:space="preserve">—not merely those of ideas but those of arms, for as Putin’s invasion of Ukraine illustrates, dictatorship often turns to blood-and-soil nationalism and violent revanchism. The liberal belief that democracy and peace are destined to spread around the world will be upended. So will the comforting myth that humanity has evolved past the point of mass atrocities, because digital authoritarianism does not displace gulags and genocide; it enables them. </w:t>
      </w:r>
      <w:r w:rsidRPr="00811600">
        <w:rPr>
          <w:rStyle w:val="StyleUnderline"/>
        </w:rPr>
        <w:t xml:space="preserve">When dictatorships ramp up </w:t>
      </w:r>
      <w:r w:rsidRPr="00534850">
        <w:rPr>
          <w:rStyle w:val="Emphasis"/>
          <w:highlight w:val="yellow"/>
        </w:rPr>
        <w:t>digital repression</w:t>
      </w:r>
      <w:r w:rsidRPr="00811600">
        <w:rPr>
          <w:sz w:val="16"/>
        </w:rPr>
        <w:t xml:space="preserve">, </w:t>
      </w:r>
      <w:r w:rsidRPr="00811600">
        <w:rPr>
          <w:rStyle w:val="StyleUnderline"/>
        </w:rPr>
        <w:t xml:space="preserve">they also </w:t>
      </w:r>
      <w:r w:rsidRPr="00534850">
        <w:rPr>
          <w:rStyle w:val="StyleUnderline"/>
          <w:highlight w:val="yellow"/>
        </w:rPr>
        <w:t>engage in</w:t>
      </w:r>
      <w:r w:rsidRPr="00811600">
        <w:rPr>
          <w:rStyle w:val="StyleUnderline"/>
        </w:rPr>
        <w:t xml:space="preserve"> more </w:t>
      </w:r>
      <w:r w:rsidRPr="00534850">
        <w:rPr>
          <w:rStyle w:val="Emphasis"/>
          <w:highlight w:val="yellow"/>
        </w:rPr>
        <w:t>torture</w:t>
      </w:r>
      <w:r w:rsidRPr="00534850">
        <w:rPr>
          <w:rStyle w:val="StyleUnderline"/>
          <w:highlight w:val="yellow"/>
        </w:rPr>
        <w:t xml:space="preserve"> and </w:t>
      </w:r>
      <w:r w:rsidRPr="00534850">
        <w:rPr>
          <w:rStyle w:val="Emphasis"/>
          <w:highlight w:val="yellow"/>
        </w:rPr>
        <w:t>murder</w:t>
      </w:r>
      <w:r w:rsidRPr="00811600">
        <w:rPr>
          <w:sz w:val="16"/>
        </w:rPr>
        <w:t xml:space="preserve">. </w:t>
      </w:r>
      <w:r w:rsidRPr="00811600">
        <w:rPr>
          <w:rStyle w:val="StyleUnderline"/>
        </w:rPr>
        <w:t xml:space="preserve">Computers and cameras handling everyday surveillance free the </w:t>
      </w:r>
      <w:r w:rsidRPr="00811600">
        <w:rPr>
          <w:rStyle w:val="Emphasis"/>
        </w:rPr>
        <w:t>regime’s foot soldiers</w:t>
      </w:r>
      <w:r w:rsidRPr="00811600">
        <w:rPr>
          <w:rStyle w:val="StyleUnderline"/>
        </w:rPr>
        <w:t xml:space="preserve"> for tasks such as </w:t>
      </w:r>
      <w:r w:rsidRPr="00534850">
        <w:rPr>
          <w:rStyle w:val="Emphasis"/>
          <w:highlight w:val="yellow"/>
        </w:rPr>
        <w:t>ethnic cleansing</w:t>
      </w:r>
      <w:r w:rsidRPr="00534850">
        <w:rPr>
          <w:rStyle w:val="StyleUnderline"/>
          <w:highlight w:val="yellow"/>
        </w:rPr>
        <w:t xml:space="preserve"> and </w:t>
      </w:r>
      <w:r w:rsidRPr="00534850">
        <w:rPr>
          <w:rStyle w:val="Emphasis"/>
          <w:highlight w:val="yellow"/>
        </w:rPr>
        <w:t>beating dissidents into submission</w:t>
      </w:r>
      <w:r w:rsidRPr="00811600">
        <w:rPr>
          <w:rStyle w:val="StyleUnderline"/>
        </w:rPr>
        <w:t xml:space="preserve">. </w:t>
      </w:r>
      <w:r w:rsidRPr="00811600">
        <w:rPr>
          <w:sz w:val="16"/>
        </w:rPr>
        <w:t>Xinjiang, with its smart cities and concentration camps, offers a glimpse of this dire future.</w:t>
      </w:r>
    </w:p>
    <w:p w14:paraId="4C09C817" w14:textId="77777777" w:rsidR="00DD53F0" w:rsidRPr="002D7841" w:rsidRDefault="00DD53F0" w:rsidP="00DD53F0">
      <w:pPr>
        <w:pStyle w:val="Heading4"/>
      </w:pPr>
      <w:r>
        <w:t xml:space="preserve">Chinese led world order causes extinction. </w:t>
      </w:r>
    </w:p>
    <w:p w14:paraId="2E4DFCD0" w14:textId="77777777" w:rsidR="00DD53F0" w:rsidRPr="002D7841" w:rsidRDefault="00DD53F0" w:rsidP="00DD53F0">
      <w:r w:rsidRPr="002D7841">
        <w:t xml:space="preserve">Eric </w:t>
      </w:r>
      <w:r w:rsidRPr="002D7841">
        <w:rPr>
          <w:rStyle w:val="Style13ptBold"/>
        </w:rPr>
        <w:t>Orts 18</w:t>
      </w:r>
      <w:r w:rsidRPr="002D7841">
        <w:t>, the Guardsmark Professor at The Wharton School, University of Pennsylvania, 6/27/18, “Foreign Affairs: Six Future Scenarios (and a Seventh),” https://www.linkedin.com/pulse/foreign-affairs-six-future-scenarios-seventh-eric-orts</w:t>
      </w:r>
    </w:p>
    <w:p w14:paraId="00E884F8" w14:textId="77777777" w:rsidR="00DD53F0" w:rsidRDefault="00DD53F0" w:rsidP="00DD53F0">
      <w:pPr>
        <w:rPr>
          <w:sz w:val="16"/>
        </w:rPr>
      </w:pPr>
      <w:r w:rsidRPr="002D7841">
        <w:rPr>
          <w:sz w:val="16"/>
        </w:rPr>
        <w:t xml:space="preserve">7. Fascist Nationalism. </w:t>
      </w:r>
      <w:r w:rsidRPr="00534850">
        <w:rPr>
          <w:rStyle w:val="StyleUnderline"/>
          <w:highlight w:val="yellow"/>
        </w:rPr>
        <w:t>There is a</w:t>
      </w:r>
      <w:r w:rsidRPr="002D7841">
        <w:rPr>
          <w:rStyle w:val="StyleUnderline"/>
        </w:rPr>
        <w:t xml:space="preserve">nother </w:t>
      </w:r>
      <w:r w:rsidRPr="00534850">
        <w:rPr>
          <w:rStyle w:val="StyleUnderline"/>
          <w:highlight w:val="yellow"/>
        </w:rPr>
        <w:t>possible future</w:t>
      </w:r>
      <w:r w:rsidRPr="002D7841">
        <w:rPr>
          <w:sz w:val="16"/>
        </w:rPr>
        <w:t xml:space="preserve"> that the Foreign Affairs scenarios do not contemplate, and it’s a dark world </w:t>
      </w:r>
      <w:r w:rsidRPr="00534850">
        <w:rPr>
          <w:rStyle w:val="StyleUnderline"/>
          <w:highlight w:val="yellow"/>
        </w:rPr>
        <w:t xml:space="preserve">in which </w:t>
      </w:r>
      <w:r w:rsidRPr="002D7841">
        <w:rPr>
          <w:sz w:val="16"/>
        </w:rPr>
        <w:t xml:space="preserve">Trump, Putin, </w:t>
      </w:r>
      <w:r w:rsidRPr="00534850">
        <w:rPr>
          <w:rStyle w:val="StyleUnderline"/>
          <w:highlight w:val="yellow"/>
        </w:rPr>
        <w:t>Xi</w:t>
      </w:r>
      <w:r w:rsidRPr="002D7841">
        <w:rPr>
          <w:rStyle w:val="StyleUnderline"/>
        </w:rPr>
        <w:t xml:space="preserve">, Erdogan, and others </w:t>
      </w:r>
      <w:r w:rsidRPr="00534850">
        <w:rPr>
          <w:rStyle w:val="StyleUnderline"/>
          <w:highlight w:val="yellow"/>
        </w:rPr>
        <w:t xml:space="preserve">construct regimes that are </w:t>
      </w:r>
      <w:r w:rsidRPr="00534850">
        <w:rPr>
          <w:rStyle w:val="Emphasis"/>
          <w:highlight w:val="yellow"/>
        </w:rPr>
        <w:t>authoritarian and nationalist</w:t>
      </w:r>
      <w:r w:rsidRPr="002D7841">
        <w:rPr>
          <w:sz w:val="16"/>
          <w:szCs w:val="16"/>
        </w:rPr>
        <w:t>. Fascism is possible in the United States and elsewhere</w:t>
      </w:r>
      <w:r w:rsidRPr="002D7841">
        <w:rPr>
          <w:sz w:val="16"/>
        </w:rPr>
        <w:t xml:space="preserve"> if big business can be seduced by promises of riches in return for the institutional keys to democracy. Perhaps Foreign Affairs editors are right to leave </w:t>
      </w:r>
      <w:r w:rsidRPr="00534850">
        <w:rPr>
          <w:rStyle w:val="StyleUnderline"/>
          <w:highlight w:val="yellow"/>
        </w:rPr>
        <w:t>this</w:t>
      </w:r>
      <w:r w:rsidRPr="002D7841">
        <w:rPr>
          <w:sz w:val="16"/>
        </w:rPr>
        <w:t xml:space="preserve"> dark </w:t>
      </w:r>
      <w:r w:rsidRPr="00534850">
        <w:rPr>
          <w:rStyle w:val="StyleUnderline"/>
          <w:highlight w:val="yellow"/>
        </w:rPr>
        <w:t>world</w:t>
      </w:r>
      <w:r w:rsidRPr="002D7841">
        <w:rPr>
          <w:sz w:val="16"/>
        </w:rPr>
        <w:t xml:space="preserve"> out, for it </w:t>
      </w:r>
      <w:r w:rsidRPr="00534850">
        <w:rPr>
          <w:rStyle w:val="StyleUnderline"/>
          <w:highlight w:val="yellow"/>
        </w:rPr>
        <w:t>would be</w:t>
      </w:r>
      <w:r w:rsidRPr="002D7841">
        <w:rPr>
          <w:rStyle w:val="StyleUnderline"/>
        </w:rPr>
        <w:t xml:space="preserve"> very dark: </w:t>
      </w:r>
      <w:r w:rsidRPr="00534850">
        <w:rPr>
          <w:rStyle w:val="Emphasis"/>
          <w:highlight w:val="yellow"/>
        </w:rPr>
        <w:t>nationalist wars</w:t>
      </w:r>
      <w:r w:rsidRPr="00534850">
        <w:rPr>
          <w:rStyle w:val="StyleUnderline"/>
          <w:highlight w:val="yellow"/>
        </w:rPr>
        <w:t xml:space="preserve"> with</w:t>
      </w:r>
      <w:r w:rsidRPr="002D7841">
        <w:rPr>
          <w:rStyle w:val="StyleUnderline"/>
        </w:rPr>
        <w:t xml:space="preserve"> risks of </w:t>
      </w:r>
      <w:r w:rsidRPr="00534850">
        <w:rPr>
          <w:rStyle w:val="Emphasis"/>
          <w:highlight w:val="yellow"/>
        </w:rPr>
        <w:t>escalation into global nuclear conflict</w:t>
      </w:r>
      <w:r w:rsidRPr="002D7841">
        <w:rPr>
          <w:rStyle w:val="StyleUnderline"/>
        </w:rPr>
        <w:t xml:space="preserve">, further </w:t>
      </w:r>
      <w:r w:rsidRPr="00534850">
        <w:rPr>
          <w:rStyle w:val="StyleUnderline"/>
          <w:highlight w:val="yellow"/>
        </w:rPr>
        <w:t>digital militarization</w:t>
      </w:r>
      <w:r w:rsidRPr="002D7841">
        <w:rPr>
          <w:rStyle w:val="StyleUnderline"/>
        </w:rPr>
        <w:t xml:space="preserve"> (even Terminator-style</w:t>
      </w:r>
      <w:r w:rsidRPr="002D7841">
        <w:rPr>
          <w:sz w:val="16"/>
        </w:rPr>
        <w:t xml:space="preserve"> scenarios of </w:t>
      </w:r>
      <w:r w:rsidRPr="002D7841">
        <w:rPr>
          <w:rStyle w:val="StyleUnderline"/>
        </w:rPr>
        <w:t xml:space="preserve">smart military robots), </w:t>
      </w:r>
      <w:r w:rsidRPr="00534850">
        <w:rPr>
          <w:rStyle w:val="StyleUnderline"/>
          <w:highlight w:val="yellow"/>
        </w:rPr>
        <w:t xml:space="preserve">and </w:t>
      </w:r>
      <w:r w:rsidRPr="00534850">
        <w:rPr>
          <w:rStyle w:val="Emphasis"/>
          <w:highlight w:val="yellow"/>
        </w:rPr>
        <w:t>unchecked climate disasters</w:t>
      </w:r>
      <w:r w:rsidRPr="002D7841">
        <w:rPr>
          <w:sz w:val="16"/>
        </w:rPr>
        <w:t>.</w:t>
      </w:r>
      <w:r>
        <w:rPr>
          <w:sz w:val="16"/>
        </w:rPr>
        <w:t xml:space="preserve"> </w:t>
      </w:r>
      <w:r w:rsidRPr="002D7841">
        <w:rPr>
          <w:sz w:val="16"/>
        </w:rPr>
        <w:t xml:space="preserve">The </w:t>
      </w:r>
      <w:r w:rsidRPr="002D7841">
        <w:rPr>
          <w:rStyle w:val="StyleUnderline"/>
        </w:rPr>
        <w:t>global challenges are quite large</w:t>
      </w:r>
      <w:r w:rsidRPr="002D7841">
        <w:rPr>
          <w:sz w:val="16"/>
        </w:rPr>
        <w:t xml:space="preserve"> – and the six pieces do an outstanding job of presenting them. </w:t>
      </w:r>
      <w:r w:rsidRPr="002D7841">
        <w:rPr>
          <w:rStyle w:val="StyleUnderline"/>
        </w:rPr>
        <w:t>One must remain optimistic</w:t>
      </w:r>
      <w:r w:rsidRPr="002D7841">
        <w:rPr>
          <w:sz w:val="16"/>
        </w:rPr>
        <w:t xml:space="preserve"> and engaged, hopeful </w:t>
      </w:r>
      <w:r w:rsidRPr="002D7841">
        <w:rPr>
          <w:rStyle w:val="StyleUnderline"/>
        </w:rPr>
        <w:t>that we can overcome</w:t>
      </w:r>
      <w:r w:rsidRPr="002D7841">
        <w:rPr>
          <w:sz w:val="16"/>
        </w:rPr>
        <w:t xml:space="preserve"> the serious dangers of </w:t>
      </w:r>
      <w:r w:rsidRPr="002D7841">
        <w:rPr>
          <w:rStyle w:val="StyleUnderline"/>
        </w:rPr>
        <w:t xml:space="preserve">tribalism, </w:t>
      </w:r>
      <w:r w:rsidRPr="00534850">
        <w:rPr>
          <w:rStyle w:val="StyleUnderline"/>
          <w:highlight w:val="yellow"/>
        </w:rPr>
        <w:t>nationalism</w:t>
      </w:r>
      <w:r w:rsidRPr="002D7841">
        <w:rPr>
          <w:rStyle w:val="StyleUnderline"/>
        </w:rPr>
        <w:t>, and new fascism.</w:t>
      </w:r>
      <w:r>
        <w:rPr>
          <w:rStyle w:val="StyleUnderline"/>
        </w:rPr>
        <w:t xml:space="preserve"> </w:t>
      </w:r>
      <w:r w:rsidRPr="002D7841">
        <w:rPr>
          <w:rStyle w:val="StyleUnderline"/>
        </w:rPr>
        <w:t>These "isms”</w:t>
      </w:r>
      <w:r w:rsidRPr="002D7841">
        <w:rPr>
          <w:sz w:val="16"/>
        </w:rPr>
        <w:t xml:space="preserve"> of our time </w:t>
      </w:r>
      <w:r w:rsidRPr="00534850">
        <w:rPr>
          <w:rStyle w:val="StyleUnderline"/>
          <w:highlight w:val="yellow"/>
        </w:rPr>
        <w:t>stand in the way of solving</w:t>
      </w:r>
      <w:r w:rsidRPr="002D7841">
        <w:rPr>
          <w:sz w:val="16"/>
        </w:rPr>
        <w:t xml:space="preserve"> some of </w:t>
      </w:r>
      <w:r w:rsidRPr="002D7841">
        <w:rPr>
          <w:rStyle w:val="StyleUnderline"/>
        </w:rPr>
        <w:t xml:space="preserve">our biggest </w:t>
      </w:r>
      <w:r w:rsidRPr="00534850">
        <w:rPr>
          <w:rStyle w:val="StyleUnderline"/>
          <w:highlight w:val="yellow"/>
        </w:rPr>
        <w:t>global problems</w:t>
      </w:r>
      <w:r w:rsidRPr="002D7841">
        <w:rPr>
          <w:rStyle w:val="StyleUnderline"/>
        </w:rPr>
        <w:t>, such as</w:t>
      </w:r>
      <w:r w:rsidRPr="002D7841">
        <w:rPr>
          <w:sz w:val="16"/>
        </w:rPr>
        <w:t xml:space="preserve"> the </w:t>
      </w:r>
      <w:r w:rsidRPr="002D7841">
        <w:rPr>
          <w:rStyle w:val="StyleUnderline"/>
        </w:rPr>
        <w:t xml:space="preserve">risks of </w:t>
      </w:r>
      <w:r w:rsidRPr="002D7841">
        <w:rPr>
          <w:rStyle w:val="Emphasis"/>
        </w:rPr>
        <w:t>thermonuclear war</w:t>
      </w:r>
      <w:r w:rsidRPr="002D7841">
        <w:rPr>
          <w:rStyle w:val="StyleUnderline"/>
        </w:rPr>
        <w:t xml:space="preserve"> and </w:t>
      </w:r>
      <w:r w:rsidRPr="002D7841">
        <w:rPr>
          <w:rStyle w:val="Emphasis"/>
        </w:rPr>
        <w:t>global climate catastrophe</w:t>
      </w:r>
      <w:r w:rsidRPr="002D7841">
        <w:rPr>
          <w:sz w:val="16"/>
        </w:rPr>
        <w:t>.</w:t>
      </w:r>
    </w:p>
    <w:p w14:paraId="7341C38E" w14:textId="77777777" w:rsidR="00DD53F0" w:rsidRPr="00B60826" w:rsidRDefault="00DD53F0" w:rsidP="00DD53F0"/>
    <w:p w14:paraId="3CF817E6" w14:textId="77777777" w:rsidR="00DD53F0" w:rsidRPr="00811600" w:rsidRDefault="00DD53F0" w:rsidP="00DD53F0"/>
    <w:p w14:paraId="14B99492" w14:textId="23FF0170" w:rsidR="00DD53F0" w:rsidRDefault="00DD53F0" w:rsidP="00DD53F0">
      <w:pPr>
        <w:pStyle w:val="Heading3"/>
      </w:pPr>
      <w:r>
        <w:lastRenderedPageBreak/>
        <w:t>Impact---Tech Lead---Surveillance---2NC/1NR</w:t>
      </w:r>
      <w:r w:rsidR="00133F31">
        <w:t xml:space="preserve"> (Turns Case – Democracy)</w:t>
      </w:r>
    </w:p>
    <w:p w14:paraId="2E85597E" w14:textId="77777777" w:rsidR="00DD53F0" w:rsidRPr="005E3AB2" w:rsidRDefault="00DD53F0" w:rsidP="00DD53F0">
      <w:pPr>
        <w:pStyle w:val="Heading4"/>
      </w:pPr>
      <w:r>
        <w:t xml:space="preserve">China winning the AI tech race </w:t>
      </w:r>
      <w:r>
        <w:rPr>
          <w:u w:val="single"/>
        </w:rPr>
        <w:t>cements</w:t>
      </w:r>
      <w:r>
        <w:t xml:space="preserve"> global authoritarian surveillance technology.</w:t>
      </w:r>
    </w:p>
    <w:p w14:paraId="4CC6EFF1" w14:textId="77777777" w:rsidR="00DD53F0" w:rsidRPr="005E3AB2" w:rsidRDefault="00DD53F0" w:rsidP="00DD53F0">
      <w:r>
        <w:t xml:space="preserve">Rep. Loretta </w:t>
      </w:r>
      <w:r w:rsidRPr="005E3AB2">
        <w:rPr>
          <w:rStyle w:val="Style13ptBold"/>
        </w:rPr>
        <w:t>Sanchez &amp;</w:t>
      </w:r>
      <w:r>
        <w:t xml:space="preserve"> Rep. Greg </w:t>
      </w:r>
      <w:r w:rsidRPr="005E3AB2">
        <w:rPr>
          <w:rStyle w:val="Style13ptBold"/>
        </w:rPr>
        <w:t xml:space="preserve">Walden </w:t>
      </w:r>
      <w:r>
        <w:rPr>
          <w:rStyle w:val="Style13ptBold"/>
        </w:rPr>
        <w:t>24</w:t>
      </w:r>
      <w:r>
        <w:t>. Former Reps. Loretta Sanchez, D-Calif., and Greg Walden, R-Ore., are Advisory Board members for the American Edge Project, . "US-China tech race will determine values that shape the future". Roll Call. 5-24-2024. https://rollcall.com/2024/05/24/u-s-china-tech-race-will-determine-values-that-shape-the-future/</w:t>
      </w:r>
    </w:p>
    <w:p w14:paraId="06EFE119" w14:textId="77777777" w:rsidR="00DD53F0" w:rsidRPr="001C71AE" w:rsidRDefault="00DD53F0" w:rsidP="00DD53F0">
      <w:pPr>
        <w:rPr>
          <w:sz w:val="16"/>
        </w:rPr>
      </w:pPr>
      <w:r w:rsidRPr="005E3AB2">
        <w:rPr>
          <w:sz w:val="16"/>
        </w:rPr>
        <w:t>Over the past year</w:t>
      </w:r>
      <w:r w:rsidRPr="001C71AE">
        <w:rPr>
          <w:sz w:val="16"/>
        </w:rPr>
        <w:t xml:space="preserve">, </w:t>
      </w:r>
      <w:r w:rsidRPr="001C71AE">
        <w:rPr>
          <w:rStyle w:val="StyleUnderline"/>
        </w:rPr>
        <w:t>artificial intelligence</w:t>
      </w:r>
      <w:r w:rsidRPr="001C71AE">
        <w:rPr>
          <w:sz w:val="16"/>
        </w:rPr>
        <w:t xml:space="preserve"> has burst into the public consciousness, rapidly ascending from an obscure tech term to an integral part of our daily lives. It’s an exciting and fascinating rise that offers a glimpse of what is to come.</w:t>
      </w:r>
    </w:p>
    <w:p w14:paraId="3B9B28D1" w14:textId="77777777" w:rsidR="00DD53F0" w:rsidRPr="001C71AE" w:rsidRDefault="00DD53F0" w:rsidP="00DD53F0">
      <w:pPr>
        <w:rPr>
          <w:rStyle w:val="StyleUnderline"/>
        </w:rPr>
      </w:pPr>
      <w:r w:rsidRPr="001C71AE">
        <w:rPr>
          <w:sz w:val="16"/>
        </w:rPr>
        <w:t xml:space="preserve">In the coming years, a new wave of </w:t>
      </w:r>
      <w:r w:rsidRPr="001C71AE">
        <w:rPr>
          <w:rStyle w:val="Emphasis"/>
        </w:rPr>
        <w:t>cutting-edge technologies</w:t>
      </w:r>
      <w:r w:rsidRPr="001C71AE">
        <w:rPr>
          <w:sz w:val="16"/>
        </w:rPr>
        <w:t xml:space="preserve"> — </w:t>
      </w:r>
      <w:r w:rsidRPr="001C71AE">
        <w:rPr>
          <w:rStyle w:val="StyleUnderline"/>
        </w:rPr>
        <w:t xml:space="preserve">such as quantum </w:t>
      </w:r>
      <w:r w:rsidRPr="001C71AE">
        <w:rPr>
          <w:rStyle w:val="Emphasis"/>
        </w:rPr>
        <w:t>computing</w:t>
      </w:r>
      <w:r w:rsidRPr="001C71AE">
        <w:rPr>
          <w:rStyle w:val="StyleUnderline"/>
        </w:rPr>
        <w:t xml:space="preserve">, </w:t>
      </w:r>
      <w:r w:rsidRPr="001C71AE">
        <w:rPr>
          <w:rStyle w:val="Emphasis"/>
        </w:rPr>
        <w:t>machine learning</w:t>
      </w:r>
      <w:r w:rsidRPr="001C71AE">
        <w:rPr>
          <w:rStyle w:val="StyleUnderline"/>
        </w:rPr>
        <w:t xml:space="preserve">, </w:t>
      </w:r>
      <w:r w:rsidRPr="001C71AE">
        <w:rPr>
          <w:rStyle w:val="Emphasis"/>
        </w:rPr>
        <w:t>biotechnology</w:t>
      </w:r>
      <w:r w:rsidRPr="001C71AE">
        <w:rPr>
          <w:rStyle w:val="StyleUnderline"/>
        </w:rPr>
        <w:t xml:space="preserve"> and </w:t>
      </w:r>
      <w:r w:rsidRPr="001C71AE">
        <w:rPr>
          <w:rStyle w:val="Emphasis"/>
        </w:rPr>
        <w:t>advanced robotics</w:t>
      </w:r>
      <w:r w:rsidRPr="001C71AE">
        <w:rPr>
          <w:sz w:val="16"/>
        </w:rPr>
        <w:t xml:space="preserve"> — will fundamentally reshape the way we live, work and connect. However, </w:t>
      </w:r>
      <w:r w:rsidRPr="001C71AE">
        <w:rPr>
          <w:rStyle w:val="StyleUnderline"/>
        </w:rPr>
        <w:t xml:space="preserve">the extent to which these technologies </w:t>
      </w:r>
      <w:r w:rsidRPr="001C71AE">
        <w:rPr>
          <w:rStyle w:val="Emphasis"/>
        </w:rPr>
        <w:t>enrich</w:t>
      </w:r>
      <w:r w:rsidRPr="001C71AE">
        <w:rPr>
          <w:rStyle w:val="StyleUnderline"/>
        </w:rPr>
        <w:t xml:space="preserve"> or </w:t>
      </w:r>
      <w:r w:rsidRPr="001C71AE">
        <w:rPr>
          <w:rStyle w:val="Emphasis"/>
        </w:rPr>
        <w:t>undermine</w:t>
      </w:r>
      <w:r w:rsidRPr="001C71AE">
        <w:rPr>
          <w:rStyle w:val="StyleUnderline"/>
        </w:rPr>
        <w:t xml:space="preserve"> our </w:t>
      </w:r>
      <w:r w:rsidRPr="001C71AE">
        <w:rPr>
          <w:rStyle w:val="Emphasis"/>
        </w:rPr>
        <w:t>future depends</w:t>
      </w:r>
      <w:r w:rsidRPr="001C71AE">
        <w:rPr>
          <w:rStyle w:val="StyleUnderline"/>
        </w:rPr>
        <w:t xml:space="preserve"> on the </w:t>
      </w:r>
      <w:r w:rsidRPr="001C71AE">
        <w:rPr>
          <w:rStyle w:val="Emphasis"/>
        </w:rPr>
        <w:t>values</w:t>
      </w:r>
      <w:r w:rsidRPr="001C71AE">
        <w:rPr>
          <w:rStyle w:val="StyleUnderline"/>
        </w:rPr>
        <w:t xml:space="preserve"> and </w:t>
      </w:r>
      <w:r w:rsidRPr="001C71AE">
        <w:rPr>
          <w:rStyle w:val="Emphasis"/>
        </w:rPr>
        <w:t>motivations</w:t>
      </w:r>
      <w:r w:rsidRPr="001C71AE">
        <w:rPr>
          <w:rStyle w:val="StyleUnderline"/>
        </w:rPr>
        <w:t xml:space="preserve"> of those who </w:t>
      </w:r>
      <w:r w:rsidRPr="001C71AE">
        <w:rPr>
          <w:rStyle w:val="Emphasis"/>
        </w:rPr>
        <w:t>craft them</w:t>
      </w:r>
      <w:r w:rsidRPr="001C71AE">
        <w:rPr>
          <w:rStyle w:val="StyleUnderline"/>
        </w:rPr>
        <w:t>.</w:t>
      </w:r>
    </w:p>
    <w:p w14:paraId="4A799E43" w14:textId="77777777" w:rsidR="00DD53F0" w:rsidRPr="001C71AE" w:rsidRDefault="00DD53F0" w:rsidP="00DD53F0">
      <w:pPr>
        <w:rPr>
          <w:sz w:val="16"/>
        </w:rPr>
      </w:pPr>
      <w:r w:rsidRPr="001C71AE">
        <w:rPr>
          <w:sz w:val="16"/>
        </w:rPr>
        <w:t>The United States has been at the forefront of global innovation for more than a century. Our leadership in previous technological revolutions, from the steam engine to the internet, has served as a key foundation for our economic prosperity, geopolitical influence and national security.</w:t>
      </w:r>
    </w:p>
    <w:p w14:paraId="36B93CFE" w14:textId="77777777" w:rsidR="00DD53F0" w:rsidRPr="005E3AB2" w:rsidRDefault="00DD53F0" w:rsidP="00DD53F0">
      <w:pPr>
        <w:rPr>
          <w:sz w:val="16"/>
        </w:rPr>
      </w:pPr>
      <w:r w:rsidRPr="001C71AE">
        <w:rPr>
          <w:sz w:val="16"/>
        </w:rPr>
        <w:t xml:space="preserve">But times are changing, and </w:t>
      </w:r>
      <w:r w:rsidRPr="001C71AE">
        <w:rPr>
          <w:rStyle w:val="StyleUnderline"/>
        </w:rPr>
        <w:t>America’s position</w:t>
      </w:r>
      <w:r w:rsidRPr="005E3AB2">
        <w:rPr>
          <w:sz w:val="16"/>
        </w:rPr>
        <w:t xml:space="preserve"> as the global leader in technology and innovation </w:t>
      </w:r>
      <w:r w:rsidRPr="00CC1F26">
        <w:rPr>
          <w:rStyle w:val="StyleUnderline"/>
        </w:rPr>
        <w:t>is no longer guaranteed</w:t>
      </w:r>
      <w:r w:rsidRPr="005E3AB2">
        <w:rPr>
          <w:sz w:val="16"/>
        </w:rPr>
        <w:t xml:space="preserve">. </w:t>
      </w:r>
      <w:r w:rsidRPr="00CC1F26">
        <w:rPr>
          <w:rStyle w:val="StyleUnderline"/>
        </w:rPr>
        <w:t>The</w:t>
      </w:r>
      <w:r w:rsidRPr="005E3AB2">
        <w:rPr>
          <w:sz w:val="16"/>
        </w:rPr>
        <w:t xml:space="preserve"> Chinese Communist Party (</w:t>
      </w:r>
      <w:r w:rsidRPr="00133F31">
        <w:rPr>
          <w:rStyle w:val="Emphasis"/>
          <w:highlight w:val="cyan"/>
        </w:rPr>
        <w:t>CCP</w:t>
      </w:r>
      <w:r w:rsidRPr="00133F31">
        <w:rPr>
          <w:sz w:val="16"/>
          <w:highlight w:val="cyan"/>
        </w:rPr>
        <w:t xml:space="preserve">) </w:t>
      </w:r>
      <w:r w:rsidRPr="00133F31">
        <w:rPr>
          <w:rStyle w:val="StyleUnderline"/>
          <w:highlight w:val="cyan"/>
        </w:rPr>
        <w:t>is determined to become the world’s preeminent tech</w:t>
      </w:r>
      <w:r w:rsidRPr="00133F31">
        <w:rPr>
          <w:rStyle w:val="StyleUnderline"/>
        </w:rPr>
        <w:t>nological</w:t>
      </w:r>
      <w:r w:rsidRPr="00133F31">
        <w:rPr>
          <w:rStyle w:val="StyleUnderline"/>
          <w:highlight w:val="cyan"/>
        </w:rPr>
        <w:t xml:space="preserve"> superpower</w:t>
      </w:r>
      <w:r w:rsidRPr="00CC1F26">
        <w:rPr>
          <w:rStyle w:val="StyleUnderline"/>
        </w:rPr>
        <w:t xml:space="preserve"> by 2049</w:t>
      </w:r>
      <w:r w:rsidRPr="005E3AB2">
        <w:rPr>
          <w:sz w:val="16"/>
        </w:rPr>
        <w:t>, and it is investing trillions to achieve that goal.</w:t>
      </w:r>
    </w:p>
    <w:p w14:paraId="7B65AF24" w14:textId="77777777" w:rsidR="00DD53F0" w:rsidRDefault="00DD53F0" w:rsidP="00DD53F0">
      <w:pPr>
        <w:rPr>
          <w:rStyle w:val="Emphasis"/>
        </w:rPr>
      </w:pPr>
      <w:r w:rsidRPr="005E3AB2">
        <w:rPr>
          <w:sz w:val="16"/>
        </w:rPr>
        <w:t xml:space="preserve">More troubling than the progress and financial figures, however, is </w:t>
      </w:r>
      <w:r w:rsidRPr="00133F31">
        <w:rPr>
          <w:rStyle w:val="StyleUnderline"/>
          <w:highlight w:val="cyan"/>
        </w:rPr>
        <w:t>China’s approach to tech</w:t>
      </w:r>
      <w:r w:rsidRPr="00133F31">
        <w:rPr>
          <w:rStyle w:val="StyleUnderline"/>
        </w:rPr>
        <w:t>nology</w:t>
      </w:r>
      <w:r w:rsidRPr="005E3AB2">
        <w:rPr>
          <w:sz w:val="16"/>
        </w:rPr>
        <w:t xml:space="preserve">, which </w:t>
      </w:r>
      <w:r w:rsidRPr="00133F31">
        <w:rPr>
          <w:rStyle w:val="Emphasis"/>
          <w:highlight w:val="cyan"/>
        </w:rPr>
        <w:t>is deeply intertwined</w:t>
      </w:r>
      <w:r w:rsidRPr="00133F31">
        <w:rPr>
          <w:sz w:val="16"/>
          <w:highlight w:val="cyan"/>
        </w:rPr>
        <w:t xml:space="preserve"> </w:t>
      </w:r>
      <w:r w:rsidRPr="00133F31">
        <w:rPr>
          <w:rStyle w:val="StyleUnderline"/>
          <w:highlight w:val="cyan"/>
        </w:rPr>
        <w:t>with</w:t>
      </w:r>
      <w:r w:rsidRPr="005E3AB2">
        <w:rPr>
          <w:sz w:val="16"/>
        </w:rPr>
        <w:t xml:space="preserve"> its disturbing model of </w:t>
      </w:r>
      <w:r w:rsidRPr="00133F31">
        <w:rPr>
          <w:rStyle w:val="Emphasis"/>
          <w:highlight w:val="cyan"/>
        </w:rPr>
        <w:t>authoritarian governance</w:t>
      </w:r>
      <w:r w:rsidRPr="00CC1F26">
        <w:rPr>
          <w:rStyle w:val="Emphasis"/>
        </w:rPr>
        <w:t>.</w:t>
      </w:r>
    </w:p>
    <w:p w14:paraId="06FCF43D" w14:textId="77777777" w:rsidR="00DD53F0" w:rsidRDefault="00DD53F0" w:rsidP="00DD53F0">
      <w:pPr>
        <w:rPr>
          <w:rStyle w:val="StyleUnderline"/>
        </w:rPr>
      </w:pPr>
      <w:r w:rsidRPr="00133F31">
        <w:rPr>
          <w:rStyle w:val="StyleUnderline"/>
          <w:highlight w:val="cyan"/>
        </w:rPr>
        <w:t xml:space="preserve">The CCP routinely employs </w:t>
      </w:r>
      <w:r w:rsidRPr="00133F31">
        <w:rPr>
          <w:rStyle w:val="Emphasis"/>
          <w:highlight w:val="cyan"/>
        </w:rPr>
        <w:t>tech</w:t>
      </w:r>
      <w:r w:rsidRPr="00CC1F26">
        <w:rPr>
          <w:rStyle w:val="Emphasis"/>
        </w:rPr>
        <w:t>nology</w:t>
      </w:r>
      <w:r w:rsidRPr="00CC1F26">
        <w:rPr>
          <w:rStyle w:val="StyleUnderline"/>
        </w:rPr>
        <w:t xml:space="preserve"> </w:t>
      </w:r>
      <w:r w:rsidRPr="00133F31">
        <w:rPr>
          <w:rStyle w:val="StyleUnderline"/>
          <w:highlight w:val="cyan"/>
        </w:rPr>
        <w:t xml:space="preserve">as a </w:t>
      </w:r>
      <w:r w:rsidRPr="00133F31">
        <w:rPr>
          <w:rStyle w:val="Emphasis"/>
          <w:highlight w:val="cyan"/>
        </w:rPr>
        <w:t>tool</w:t>
      </w:r>
      <w:r w:rsidRPr="00133F31">
        <w:rPr>
          <w:rStyle w:val="StyleUnderline"/>
          <w:highlight w:val="cyan"/>
        </w:rPr>
        <w:t xml:space="preserve"> for </w:t>
      </w:r>
      <w:r w:rsidRPr="00133F31">
        <w:rPr>
          <w:rStyle w:val="Emphasis"/>
          <w:highlight w:val="cyan"/>
        </w:rPr>
        <w:t>social control</w:t>
      </w:r>
      <w:r w:rsidRPr="005E3AB2">
        <w:rPr>
          <w:sz w:val="16"/>
        </w:rPr>
        <w:t xml:space="preserve">, </w:t>
      </w:r>
      <w:r w:rsidRPr="00133F31">
        <w:rPr>
          <w:rStyle w:val="StyleUnderline"/>
          <w:highlight w:val="cyan"/>
        </w:rPr>
        <w:t>as evidenced by</w:t>
      </w:r>
      <w:r w:rsidRPr="00CC1F26">
        <w:rPr>
          <w:rStyle w:val="StyleUnderline"/>
        </w:rPr>
        <w:t xml:space="preserve"> its pervasive surveillance apparatus and </w:t>
      </w:r>
      <w:r w:rsidRPr="00133F31">
        <w:rPr>
          <w:rStyle w:val="StyleUnderline"/>
          <w:highlight w:val="cyan"/>
        </w:rPr>
        <w:t>the “</w:t>
      </w:r>
      <w:r w:rsidRPr="00133F31">
        <w:rPr>
          <w:rStyle w:val="Emphasis"/>
          <w:highlight w:val="cyan"/>
        </w:rPr>
        <w:t>Great Firewall</w:t>
      </w:r>
      <w:r w:rsidRPr="00CC1F26">
        <w:rPr>
          <w:rStyle w:val="StyleUnderline"/>
        </w:rPr>
        <w:t xml:space="preserve">” that </w:t>
      </w:r>
      <w:r w:rsidRPr="00CC1F26">
        <w:rPr>
          <w:rStyle w:val="Emphasis"/>
        </w:rPr>
        <w:t>censors the internet</w:t>
      </w:r>
      <w:r w:rsidRPr="005E3AB2">
        <w:rPr>
          <w:sz w:val="16"/>
        </w:rPr>
        <w:t xml:space="preserve">. In recent years </w:t>
      </w:r>
      <w:r w:rsidRPr="00133F31">
        <w:rPr>
          <w:rStyle w:val="StyleUnderline"/>
          <w:highlight w:val="cyan"/>
        </w:rPr>
        <w:t xml:space="preserve">China has managed to </w:t>
      </w:r>
      <w:r w:rsidRPr="00133F31">
        <w:rPr>
          <w:rStyle w:val="Emphasis"/>
          <w:highlight w:val="cyan"/>
        </w:rPr>
        <w:t>export</w:t>
      </w:r>
      <w:r w:rsidRPr="00133F31">
        <w:rPr>
          <w:rStyle w:val="StyleUnderline"/>
          <w:highlight w:val="cyan"/>
        </w:rPr>
        <w:t xml:space="preserve"> these </w:t>
      </w:r>
      <w:r w:rsidRPr="00133F31">
        <w:rPr>
          <w:rStyle w:val="Emphasis"/>
          <w:highlight w:val="cyan"/>
        </w:rPr>
        <w:t>surveillance</w:t>
      </w:r>
      <w:r w:rsidRPr="00133F31">
        <w:rPr>
          <w:rStyle w:val="StyleUnderline"/>
          <w:highlight w:val="cyan"/>
        </w:rPr>
        <w:t xml:space="preserve"> and </w:t>
      </w:r>
      <w:r w:rsidRPr="00133F31">
        <w:rPr>
          <w:rStyle w:val="Emphasis"/>
          <w:highlight w:val="cyan"/>
        </w:rPr>
        <w:t>monitoring systems</w:t>
      </w:r>
      <w:r w:rsidRPr="00133F31">
        <w:rPr>
          <w:rStyle w:val="StyleUnderline"/>
          <w:highlight w:val="cyan"/>
        </w:rPr>
        <w:t xml:space="preserve"> to at least </w:t>
      </w:r>
      <w:r w:rsidRPr="00133F31">
        <w:rPr>
          <w:rStyle w:val="Emphasis"/>
          <w:highlight w:val="cyan"/>
        </w:rPr>
        <w:t>18 countries worldwide</w:t>
      </w:r>
      <w:r w:rsidRPr="00133F31">
        <w:rPr>
          <w:sz w:val="16"/>
          <w:highlight w:val="cyan"/>
        </w:rPr>
        <w:t xml:space="preserve">, </w:t>
      </w:r>
      <w:r w:rsidRPr="00133F31">
        <w:rPr>
          <w:rStyle w:val="StyleUnderline"/>
          <w:highlight w:val="cyan"/>
        </w:rPr>
        <w:t xml:space="preserve">illustrating the growing threat of </w:t>
      </w:r>
      <w:r w:rsidRPr="00133F31">
        <w:rPr>
          <w:rStyle w:val="Emphasis"/>
          <w:highlight w:val="cyan"/>
        </w:rPr>
        <w:t>digital authoritarianism</w:t>
      </w:r>
      <w:r w:rsidRPr="00133F31">
        <w:rPr>
          <w:rStyle w:val="StyleUnderline"/>
          <w:highlight w:val="cyan"/>
        </w:rPr>
        <w:t xml:space="preserve"> on a </w:t>
      </w:r>
      <w:r w:rsidRPr="00133F31">
        <w:rPr>
          <w:rStyle w:val="Emphasis"/>
          <w:highlight w:val="cyan"/>
        </w:rPr>
        <w:t>global scale</w:t>
      </w:r>
      <w:r w:rsidRPr="00133F31">
        <w:rPr>
          <w:rStyle w:val="StyleUnderline"/>
          <w:highlight w:val="cyan"/>
        </w:rPr>
        <w:t>.</w:t>
      </w:r>
    </w:p>
    <w:p w14:paraId="31327AE3" w14:textId="77777777" w:rsidR="00DD53F0" w:rsidRPr="005E3AB2" w:rsidRDefault="00DD53F0" w:rsidP="00DD53F0">
      <w:pPr>
        <w:rPr>
          <w:sz w:val="16"/>
        </w:rPr>
      </w:pPr>
      <w:r w:rsidRPr="005E3AB2">
        <w:rPr>
          <w:sz w:val="16"/>
        </w:rPr>
        <w:t>In addition, China stands accused of committing genocide and crimes against humanity against their Uyghur Muslim minority, charges which include mass detentions and severe restrictions on religious and cultural expressions. Chinese working conditions are characterized by low wages, long working hours and suppressed union activities.</w:t>
      </w:r>
    </w:p>
    <w:p w14:paraId="78A12F2D" w14:textId="77777777" w:rsidR="00DD53F0" w:rsidRPr="005E3AB2" w:rsidRDefault="00DD53F0" w:rsidP="00DD53F0">
      <w:pPr>
        <w:rPr>
          <w:sz w:val="16"/>
        </w:rPr>
      </w:pPr>
      <w:r w:rsidRPr="005E3AB2">
        <w:rPr>
          <w:sz w:val="16"/>
        </w:rPr>
        <w:t xml:space="preserve">At the same time, China is fueling the deadly fentanyl crisis by subsidizing the export of precursor chemicals used to manufacture the synthetic opioid responsible for the deaths of tens of thousands of Americans every year. </w:t>
      </w:r>
      <w:r w:rsidRPr="00CC1F26">
        <w:rPr>
          <w:rStyle w:val="StyleUnderline"/>
        </w:rPr>
        <w:t xml:space="preserve">The CCP engages in rampant intellectual property theft that is estimated to cost the United States up to </w:t>
      </w:r>
      <w:r w:rsidRPr="00CC1F26">
        <w:rPr>
          <w:rStyle w:val="Emphasis"/>
        </w:rPr>
        <w:t>$600 billion annually</w:t>
      </w:r>
      <w:r w:rsidRPr="005E3AB2">
        <w:rPr>
          <w:sz w:val="16"/>
        </w:rPr>
        <w:t>. They relentlessly launch cyberattacks targeting American ports, pipelines, data centers and other key critical infrastructure installations. These digital assaults pose significant risks of disruption and substantial economic consequences, as evidenced by recent intrusions by Chinese military affiliated hackers into roughly two dozen key entities, including a water utility in Hawaii.</w:t>
      </w:r>
    </w:p>
    <w:p w14:paraId="5A9BD3F2" w14:textId="77777777" w:rsidR="00DD53F0" w:rsidRDefault="00DD53F0" w:rsidP="00DD53F0">
      <w:pPr>
        <w:rPr>
          <w:rStyle w:val="StyleUnderline"/>
        </w:rPr>
      </w:pPr>
      <w:r w:rsidRPr="00133F31">
        <w:rPr>
          <w:rStyle w:val="StyleUnderline"/>
          <w:highlight w:val="cyan"/>
        </w:rPr>
        <w:t>These issues are not just domestic concerns</w:t>
      </w:r>
      <w:r w:rsidRPr="00CC1F26">
        <w:rPr>
          <w:rStyle w:val="StyleUnderline"/>
        </w:rPr>
        <w:t xml:space="preserve">; they have serious international implications. As China </w:t>
      </w:r>
      <w:r w:rsidRPr="00CC1F26">
        <w:rPr>
          <w:rStyle w:val="Emphasis"/>
        </w:rPr>
        <w:t>exports</w:t>
      </w:r>
      <w:r w:rsidRPr="00CC1F26">
        <w:rPr>
          <w:rStyle w:val="StyleUnderline"/>
        </w:rPr>
        <w:t xml:space="preserve"> its </w:t>
      </w:r>
      <w:r w:rsidRPr="00CC1F26">
        <w:rPr>
          <w:rStyle w:val="Emphasis"/>
        </w:rPr>
        <w:t>technology</w:t>
      </w:r>
      <w:r w:rsidRPr="00CC1F26">
        <w:rPr>
          <w:rStyle w:val="StyleUnderline"/>
        </w:rPr>
        <w:t xml:space="preserve"> — and with it, </w:t>
      </w:r>
      <w:r w:rsidRPr="00133F31">
        <w:rPr>
          <w:rStyle w:val="StyleUnderline"/>
          <w:highlight w:val="cyan"/>
        </w:rPr>
        <w:t xml:space="preserve">its </w:t>
      </w:r>
      <w:r w:rsidRPr="00133F31">
        <w:rPr>
          <w:rStyle w:val="Emphasis"/>
          <w:highlight w:val="cyan"/>
        </w:rPr>
        <w:t>governance model</w:t>
      </w:r>
      <w:r w:rsidRPr="00133F31">
        <w:rPr>
          <w:rStyle w:val="StyleUnderline"/>
          <w:highlight w:val="cyan"/>
        </w:rPr>
        <w:t xml:space="preserve"> — the global community faces the risk of </w:t>
      </w:r>
      <w:r w:rsidRPr="00133F31">
        <w:rPr>
          <w:rStyle w:val="Emphasis"/>
          <w:highlight w:val="cyan"/>
        </w:rPr>
        <w:t>adopting these repressive practices</w:t>
      </w:r>
      <w:r w:rsidRPr="00133F31">
        <w:rPr>
          <w:rStyle w:val="StyleUnderline"/>
          <w:highlight w:val="cyan"/>
        </w:rPr>
        <w:t>.</w:t>
      </w:r>
    </w:p>
    <w:p w14:paraId="271EDBD5" w14:textId="77777777" w:rsidR="00DD53F0" w:rsidRDefault="00DD53F0" w:rsidP="00DD53F0">
      <w:pPr>
        <w:rPr>
          <w:rStyle w:val="StyleUnderline"/>
        </w:rPr>
      </w:pPr>
      <w:r w:rsidRPr="00133F31">
        <w:rPr>
          <w:rStyle w:val="StyleUnderline"/>
          <w:highlight w:val="cyan"/>
        </w:rPr>
        <w:t>That is why this high-stakes tech race with China is so critical</w:t>
      </w:r>
      <w:r w:rsidRPr="005E3AB2">
        <w:rPr>
          <w:sz w:val="16"/>
        </w:rPr>
        <w:t xml:space="preserve">. It’s not merely about who has the best tech platforms and devices; it’s about who sets the rules for the world. </w:t>
      </w:r>
      <w:r w:rsidRPr="00133F31">
        <w:rPr>
          <w:rStyle w:val="StyleUnderline"/>
          <w:highlight w:val="cyan"/>
        </w:rPr>
        <w:t xml:space="preserve">The outcome will determine whether we are destined for a </w:t>
      </w:r>
      <w:r w:rsidRPr="00133F31">
        <w:rPr>
          <w:rStyle w:val="Emphasis"/>
          <w:highlight w:val="cyan"/>
        </w:rPr>
        <w:t>future</w:t>
      </w:r>
      <w:r w:rsidRPr="00133F31">
        <w:rPr>
          <w:rStyle w:val="StyleUnderline"/>
          <w:highlight w:val="cyan"/>
        </w:rPr>
        <w:t xml:space="preserve"> defined by the values of </w:t>
      </w:r>
      <w:r w:rsidRPr="00133F31">
        <w:rPr>
          <w:rStyle w:val="Emphasis"/>
          <w:highlight w:val="cyan"/>
        </w:rPr>
        <w:t>openness</w:t>
      </w:r>
      <w:r w:rsidRPr="005E3AB2">
        <w:rPr>
          <w:rStyle w:val="StyleUnderline"/>
        </w:rPr>
        <w:t xml:space="preserve"> and individual </w:t>
      </w:r>
      <w:r w:rsidRPr="005E3AB2">
        <w:rPr>
          <w:rStyle w:val="Emphasis"/>
        </w:rPr>
        <w:t>liberty</w:t>
      </w:r>
      <w:r w:rsidRPr="005E3AB2">
        <w:rPr>
          <w:rStyle w:val="StyleUnderline"/>
        </w:rPr>
        <w:t xml:space="preserve"> </w:t>
      </w:r>
      <w:r w:rsidRPr="00133F31">
        <w:rPr>
          <w:rStyle w:val="StyleUnderline"/>
          <w:highlight w:val="cyan"/>
        </w:rPr>
        <w:t xml:space="preserve">or </w:t>
      </w:r>
      <w:r w:rsidRPr="00133F31">
        <w:rPr>
          <w:rStyle w:val="Emphasis"/>
          <w:highlight w:val="cyan"/>
        </w:rPr>
        <w:t>veer</w:t>
      </w:r>
      <w:r w:rsidRPr="00133F31">
        <w:rPr>
          <w:rStyle w:val="StyleUnderline"/>
          <w:highlight w:val="cyan"/>
        </w:rPr>
        <w:t xml:space="preserve"> toward one </w:t>
      </w:r>
      <w:r w:rsidRPr="00133F31">
        <w:rPr>
          <w:rStyle w:val="Emphasis"/>
          <w:sz w:val="24"/>
          <w:highlight w:val="cyan"/>
        </w:rPr>
        <w:t>characterized by censorship and control</w:t>
      </w:r>
      <w:r w:rsidRPr="00133F31">
        <w:rPr>
          <w:rStyle w:val="StyleUnderline"/>
          <w:highlight w:val="cyan"/>
        </w:rPr>
        <w:t>.</w:t>
      </w:r>
    </w:p>
    <w:p w14:paraId="65E449F3" w14:textId="77777777" w:rsidR="00DD53F0" w:rsidRDefault="00DD53F0" w:rsidP="00DD53F0">
      <w:pPr>
        <w:rPr>
          <w:rStyle w:val="Emphasis"/>
        </w:rPr>
      </w:pPr>
      <w:r w:rsidRPr="005E3AB2">
        <w:rPr>
          <w:sz w:val="16"/>
        </w:rPr>
        <w:t xml:space="preserve">To secure a future aligned with American and Western values, we must come together and take decisive action. Leaders and lawmakers should set partisanship aside and focus on enacting policies that incentivize innovation and provide our brightest minds with the runway they need to pioneer the breakthroughs of tomorrow. </w:t>
      </w:r>
      <w:r w:rsidRPr="005E3AB2">
        <w:rPr>
          <w:rStyle w:val="Emphasis"/>
        </w:rPr>
        <w:t>Restrictive policies</w:t>
      </w:r>
      <w:r w:rsidRPr="005E3AB2">
        <w:rPr>
          <w:rStyle w:val="StyleUnderline"/>
        </w:rPr>
        <w:t xml:space="preserve"> that dictate how our </w:t>
      </w:r>
      <w:r w:rsidRPr="005E3AB2">
        <w:rPr>
          <w:rStyle w:val="Emphasis"/>
        </w:rPr>
        <w:t>tech companies</w:t>
      </w:r>
      <w:r w:rsidRPr="005E3AB2">
        <w:rPr>
          <w:rStyle w:val="StyleUnderline"/>
        </w:rPr>
        <w:t xml:space="preserve"> can </w:t>
      </w:r>
      <w:r w:rsidRPr="005E3AB2">
        <w:rPr>
          <w:rStyle w:val="Emphasis"/>
        </w:rPr>
        <w:t>compete</w:t>
      </w:r>
      <w:r w:rsidRPr="005E3AB2">
        <w:rPr>
          <w:rStyle w:val="StyleUnderline"/>
        </w:rPr>
        <w:t xml:space="preserve">, who they can compete with, and how their products should function will only thwart </w:t>
      </w:r>
      <w:r w:rsidRPr="005E3AB2">
        <w:rPr>
          <w:rStyle w:val="Emphasis"/>
        </w:rPr>
        <w:t>innovation</w:t>
      </w:r>
      <w:r w:rsidRPr="005E3AB2">
        <w:rPr>
          <w:rStyle w:val="StyleUnderline"/>
        </w:rPr>
        <w:t xml:space="preserve"> and </w:t>
      </w:r>
      <w:r w:rsidRPr="005E3AB2">
        <w:rPr>
          <w:rStyle w:val="Emphasis"/>
        </w:rPr>
        <w:t>undermine</w:t>
      </w:r>
      <w:r w:rsidRPr="005E3AB2">
        <w:rPr>
          <w:rStyle w:val="StyleUnderline"/>
        </w:rPr>
        <w:t xml:space="preserve"> our ability to </w:t>
      </w:r>
      <w:r w:rsidRPr="005E3AB2">
        <w:rPr>
          <w:rStyle w:val="Emphasis"/>
        </w:rPr>
        <w:t>compete with China.</w:t>
      </w:r>
    </w:p>
    <w:p w14:paraId="01F5EBBD" w14:textId="77777777" w:rsidR="00DD53F0" w:rsidRPr="005E3AB2" w:rsidRDefault="00DD53F0" w:rsidP="00DD53F0">
      <w:pPr>
        <w:rPr>
          <w:sz w:val="16"/>
        </w:rPr>
      </w:pPr>
      <w:r w:rsidRPr="005E3AB2">
        <w:rPr>
          <w:sz w:val="16"/>
        </w:rPr>
        <w:lastRenderedPageBreak/>
        <w:t>We should look to support investment in key technologies through tax credits, public-private partnerships and even direct investments. And we should engage with our like-minded allies to set pro-innovation global tech standards that reflect our shared democratic values, just as we have done in the past with international agreements on trade and arms control.</w:t>
      </w:r>
    </w:p>
    <w:p w14:paraId="526159D2" w14:textId="77777777" w:rsidR="00DD53F0" w:rsidRPr="005E3AB2" w:rsidRDefault="00DD53F0" w:rsidP="00DD53F0">
      <w:pPr>
        <w:rPr>
          <w:rStyle w:val="StyleUnderline"/>
        </w:rPr>
      </w:pPr>
      <w:r w:rsidRPr="005E3AB2">
        <w:rPr>
          <w:sz w:val="16"/>
        </w:rPr>
        <w:t xml:space="preserve">In the years ahead, </w:t>
      </w:r>
      <w:r w:rsidRPr="00133F31">
        <w:rPr>
          <w:rStyle w:val="Emphasis"/>
          <w:highlight w:val="cyan"/>
        </w:rPr>
        <w:t>tech</w:t>
      </w:r>
      <w:r w:rsidRPr="00133F31">
        <w:rPr>
          <w:rStyle w:val="Emphasis"/>
        </w:rPr>
        <w:t>nology</w:t>
      </w:r>
      <w:r w:rsidRPr="00133F31">
        <w:rPr>
          <w:rStyle w:val="Emphasis"/>
          <w:highlight w:val="cyan"/>
        </w:rPr>
        <w:t xml:space="preserve"> will be the central arena of global competition</w:t>
      </w:r>
      <w:r w:rsidRPr="005E3AB2">
        <w:rPr>
          <w:sz w:val="16"/>
        </w:rPr>
        <w:t xml:space="preserve">. How we fare in this contest will shape the lives of billions and determine the geopolitical and economic balance of power for decades to come. This is our contest to win, but </w:t>
      </w:r>
      <w:r w:rsidRPr="005E3AB2">
        <w:rPr>
          <w:rStyle w:val="StyleUnderline"/>
        </w:rPr>
        <w:t xml:space="preserve">we must be willing to rise to the challenge to ensure the </w:t>
      </w:r>
      <w:r w:rsidRPr="005E3AB2">
        <w:rPr>
          <w:rStyle w:val="Emphasis"/>
        </w:rPr>
        <w:t>future</w:t>
      </w:r>
      <w:r w:rsidRPr="005E3AB2">
        <w:rPr>
          <w:rStyle w:val="StyleUnderline"/>
        </w:rPr>
        <w:t xml:space="preserve"> is one defined by the values we hold dear: </w:t>
      </w:r>
      <w:r w:rsidRPr="005E3AB2">
        <w:rPr>
          <w:rStyle w:val="Emphasis"/>
        </w:rPr>
        <w:t>freedom</w:t>
      </w:r>
      <w:r w:rsidRPr="005E3AB2">
        <w:rPr>
          <w:rStyle w:val="StyleUnderline"/>
        </w:rPr>
        <w:t xml:space="preserve">, </w:t>
      </w:r>
      <w:r w:rsidRPr="005E3AB2">
        <w:rPr>
          <w:rStyle w:val="Emphasis"/>
        </w:rPr>
        <w:t>innovation</w:t>
      </w:r>
      <w:r w:rsidRPr="005E3AB2">
        <w:rPr>
          <w:rStyle w:val="StyleUnderline"/>
        </w:rPr>
        <w:t xml:space="preserve"> and </w:t>
      </w:r>
      <w:r w:rsidRPr="005E3AB2">
        <w:rPr>
          <w:rStyle w:val="Emphasis"/>
        </w:rPr>
        <w:t>democracy</w:t>
      </w:r>
      <w:r w:rsidRPr="005E3AB2">
        <w:rPr>
          <w:rStyle w:val="StyleUnderline"/>
        </w:rPr>
        <w:t>.</w:t>
      </w:r>
    </w:p>
    <w:p w14:paraId="7BBFB4EA" w14:textId="77777777" w:rsidR="00DD53F0" w:rsidRPr="005E3AB2" w:rsidRDefault="00DD53F0" w:rsidP="00DD53F0">
      <w:pPr>
        <w:pStyle w:val="Heading4"/>
      </w:pPr>
      <w:r>
        <w:t xml:space="preserve">Surveillance makes </w:t>
      </w:r>
      <w:r>
        <w:rPr>
          <w:u w:val="single"/>
        </w:rPr>
        <w:t>every existential threat</w:t>
      </w:r>
      <w:r>
        <w:t xml:space="preserve"> inevitable. </w:t>
      </w:r>
    </w:p>
    <w:p w14:paraId="048C6DDF" w14:textId="77777777" w:rsidR="00DD53F0" w:rsidRDefault="00DD53F0" w:rsidP="00DD53F0">
      <w:r>
        <w:t xml:space="preserve">Julian </w:t>
      </w:r>
      <w:r w:rsidRPr="00A54FEB">
        <w:rPr>
          <w:rStyle w:val="Style13ptBold"/>
        </w:rPr>
        <w:t>Cribb 17</w:t>
      </w:r>
      <w:r>
        <w:t xml:space="preserve">, Adjunct Professor of Science Communication at the University of Technology Sydney and Fellow of the Australian Academy of Technological Sciences and Engineering (ATSE), Principal of Julian Cribb &amp; Associates, </w:t>
      </w:r>
      <w:r w:rsidRPr="004A2248">
        <w:t>“The Urbanite (Homo Urbanus)”</w:t>
      </w:r>
      <w:r>
        <w:t>,</w:t>
      </w:r>
      <w:r w:rsidRPr="004A2248">
        <w:t xml:space="preserve"> Surviving the 21st Century, Springer, Cham, pp. 147–169</w:t>
      </w:r>
      <w:r>
        <w:t>, Springer</w:t>
      </w:r>
    </w:p>
    <w:p w14:paraId="1A5FB70A" w14:textId="77777777" w:rsidR="00DD53F0" w:rsidRDefault="00DD53F0" w:rsidP="00DD53F0">
      <w:pPr>
        <w:rPr>
          <w:sz w:val="16"/>
        </w:rPr>
      </w:pPr>
      <w:r w:rsidRPr="005766CA">
        <w:rPr>
          <w:sz w:val="16"/>
        </w:rPr>
        <w:t xml:space="preserve">Th ese are, of course, no less than the enabling technologies for a global surveillance state—though nobody is admitting as much. </w:t>
      </w:r>
      <w:r w:rsidRPr="005766CA">
        <w:rPr>
          <w:rStyle w:val="StyleUnderline"/>
        </w:rPr>
        <w:t>While it is logical</w:t>
      </w:r>
      <w:r>
        <w:rPr>
          <w:rStyle w:val="StyleUnderline"/>
        </w:rPr>
        <w:t xml:space="preserve"> </w:t>
      </w:r>
      <w:r w:rsidRPr="005766CA">
        <w:rPr>
          <w:rStyle w:val="StyleUnderline"/>
        </w:rPr>
        <w:t>that a complex society of ten billion people requires</w:t>
      </w:r>
      <w:r w:rsidRPr="005766CA">
        <w:rPr>
          <w:sz w:val="16"/>
        </w:rPr>
        <w:t xml:space="preserve"> more </w:t>
      </w:r>
      <w:r w:rsidRPr="005766CA">
        <w:rPr>
          <w:rStyle w:val="StyleUnderline"/>
        </w:rPr>
        <w:t>laws</w:t>
      </w:r>
      <w:r w:rsidRPr="005766CA">
        <w:rPr>
          <w:sz w:val="16"/>
        </w:rPr>
        <w:t xml:space="preserve">, regulations and enforcement that a nineteenth century world of half a billion humans, the advent of quantum </w:t>
      </w:r>
      <w:r w:rsidRPr="00133F31">
        <w:rPr>
          <w:rStyle w:val="StyleUnderline"/>
          <w:highlight w:val="cyan"/>
        </w:rPr>
        <w:t xml:space="preserve">surveillance will </w:t>
      </w:r>
      <w:r w:rsidRPr="00133F31">
        <w:rPr>
          <w:rStyle w:val="Emphasis"/>
          <w:highlight w:val="cyan"/>
        </w:rPr>
        <w:t>over-ride</w:t>
      </w:r>
      <w:r w:rsidRPr="00133F31">
        <w:rPr>
          <w:rStyle w:val="StyleUnderline"/>
          <w:highlight w:val="cyan"/>
        </w:rPr>
        <w:t xml:space="preserve"> and</w:t>
      </w:r>
      <w:r w:rsidRPr="00133F31">
        <w:rPr>
          <w:sz w:val="16"/>
          <w:highlight w:val="cyan"/>
        </w:rPr>
        <w:t xml:space="preserve"> </w:t>
      </w:r>
      <w:r w:rsidRPr="00133F31">
        <w:rPr>
          <w:rStyle w:val="Emphasis"/>
          <w:highlight w:val="cyan"/>
        </w:rPr>
        <w:t>eliminate</w:t>
      </w:r>
      <w:r w:rsidRPr="00133F31">
        <w:rPr>
          <w:sz w:val="16"/>
          <w:highlight w:val="cyan"/>
        </w:rPr>
        <w:t xml:space="preserve"> </w:t>
      </w:r>
      <w:r w:rsidRPr="00133F31">
        <w:rPr>
          <w:rStyle w:val="StyleUnderline"/>
          <w:highlight w:val="cyan"/>
        </w:rPr>
        <w:t xml:space="preserve">most aspects of </w:t>
      </w:r>
      <w:r w:rsidRPr="00133F31">
        <w:rPr>
          <w:rStyle w:val="Emphasis"/>
          <w:highlight w:val="cyan"/>
        </w:rPr>
        <w:t>individual freedom</w:t>
      </w:r>
      <w:r w:rsidRPr="00133F31">
        <w:rPr>
          <w:sz w:val="16"/>
          <w:highlight w:val="cyan"/>
        </w:rPr>
        <w:t xml:space="preserve">. </w:t>
      </w:r>
      <w:r w:rsidRPr="00133F31">
        <w:rPr>
          <w:rStyle w:val="StyleUnderline"/>
          <w:highlight w:val="cyan"/>
        </w:rPr>
        <w:t>Without</w:t>
      </w:r>
      <w:r w:rsidRPr="00133F31">
        <w:rPr>
          <w:sz w:val="16"/>
          <w:highlight w:val="cyan"/>
        </w:rPr>
        <w:t xml:space="preserve"> </w:t>
      </w:r>
      <w:r w:rsidRPr="00133F31">
        <w:rPr>
          <w:rStyle w:val="Emphasis"/>
          <w:highlight w:val="cyan"/>
        </w:rPr>
        <w:t>strict safeguards</w:t>
      </w:r>
      <w:r w:rsidRPr="005766CA">
        <w:rPr>
          <w:sz w:val="16"/>
        </w:rPr>
        <w:t xml:space="preserve">, transparency and public oversight, </w:t>
      </w:r>
      <w:r w:rsidRPr="00133F31">
        <w:rPr>
          <w:rStyle w:val="StyleUnderline"/>
          <w:highlight w:val="cyan"/>
        </w:rPr>
        <w:t xml:space="preserve">it could </w:t>
      </w:r>
      <w:r w:rsidRPr="00133F31">
        <w:rPr>
          <w:rStyle w:val="StyleUnderline"/>
        </w:rPr>
        <w:t xml:space="preserve">potentially </w:t>
      </w:r>
      <w:r w:rsidRPr="00133F31">
        <w:rPr>
          <w:rStyle w:val="StyleUnderline"/>
          <w:highlight w:val="cyan"/>
        </w:rPr>
        <w:t>render everyone,</w:t>
      </w:r>
      <w:r w:rsidRPr="005766CA">
        <w:rPr>
          <w:rStyle w:val="StyleUnderline"/>
        </w:rPr>
        <w:t xml:space="preserve"> in effect, </w:t>
      </w:r>
      <w:r w:rsidRPr="00133F31">
        <w:rPr>
          <w:rStyle w:val="Emphasis"/>
          <w:highlight w:val="cyan"/>
        </w:rPr>
        <w:t>state property</w:t>
      </w:r>
      <w:r w:rsidRPr="005766CA">
        <w:rPr>
          <w:sz w:val="16"/>
        </w:rPr>
        <w:t xml:space="preserve">. </w:t>
      </w:r>
      <w:r w:rsidRPr="005766CA">
        <w:rPr>
          <w:rStyle w:val="StyleUnderline"/>
        </w:rPr>
        <w:t xml:space="preserve">On present trends, this will probably be accomplished with the </w:t>
      </w:r>
      <w:r w:rsidRPr="005766CA">
        <w:rPr>
          <w:rStyle w:val="Emphasis"/>
        </w:rPr>
        <w:t>co-operation</w:t>
      </w:r>
      <w:r>
        <w:rPr>
          <w:rStyle w:val="Emphasis"/>
        </w:rPr>
        <w:t xml:space="preserve"> </w:t>
      </w:r>
      <w:r w:rsidRPr="005766CA">
        <w:rPr>
          <w:rStyle w:val="Emphasis"/>
        </w:rPr>
        <w:t>of the private sector</w:t>
      </w:r>
      <w:r w:rsidRPr="005766CA">
        <w:rPr>
          <w:rStyle w:val="StyleUnderline"/>
        </w:rPr>
        <w:t xml:space="preserve">, </w:t>
      </w:r>
      <w:r w:rsidRPr="005766CA">
        <w:rPr>
          <w:rStyle w:val="Emphasis"/>
        </w:rPr>
        <w:t>via</w:t>
      </w:r>
      <w:r w:rsidRPr="005766CA">
        <w:rPr>
          <w:rStyle w:val="StyleUnderline"/>
        </w:rPr>
        <w:t xml:space="preserve"> internet companies and banks</w:t>
      </w:r>
      <w:r w:rsidRPr="005766CA">
        <w:rPr>
          <w:sz w:val="16"/>
        </w:rPr>
        <w:t xml:space="preserve">, and with the gullible consent of voters reassured by government claims that spying on everyone is ‘essential to national security’. With many transnational corporations now larger, wealthier and more powerful than individual countries or governments, </w:t>
      </w:r>
      <w:r w:rsidRPr="002500E7">
        <w:rPr>
          <w:sz w:val="16"/>
        </w:rPr>
        <w:t xml:space="preserve">one of the chief and most intrusive objectives of universal surveillance will be marketing—to precisely target every individual with an avalanche of products and services to anticipate their every whim, before they even know they have it. And fi nally, </w:t>
      </w:r>
      <w:r w:rsidRPr="00133F31">
        <w:rPr>
          <w:rStyle w:val="StyleUnderline"/>
          <w:highlight w:val="cyan"/>
        </w:rPr>
        <w:t>political parties and religious bodies may exploit the tech</w:t>
      </w:r>
      <w:r w:rsidRPr="002500E7">
        <w:rPr>
          <w:rStyle w:val="StyleUnderline"/>
        </w:rPr>
        <w:t>nology not only to spy on their opponents but to ensure the loyalty of supporters, who may then be coerced by threats to expose aspects of the private lives</w:t>
      </w:r>
      <w:r w:rsidRPr="002500E7">
        <w:rPr>
          <w:sz w:val="16"/>
        </w:rPr>
        <w:t xml:space="preserve">. </w:t>
      </w:r>
      <w:r w:rsidRPr="00133F31">
        <w:rPr>
          <w:rStyle w:val="StyleUnderline"/>
          <w:highlight w:val="cyan"/>
        </w:rPr>
        <w:t xml:space="preserve">This is the dawn of the </w:t>
      </w:r>
      <w:r w:rsidRPr="00133F31">
        <w:rPr>
          <w:rStyle w:val="Emphasis"/>
          <w:highlight w:val="cyan"/>
        </w:rPr>
        <w:t>nanocracy</w:t>
      </w:r>
      <w:r w:rsidRPr="002500E7">
        <w:rPr>
          <w:sz w:val="16"/>
        </w:rPr>
        <w:t xml:space="preserve">, the rule of the Dwarf Lords (see Pamlin et al. 2015 ). </w:t>
      </w:r>
    </w:p>
    <w:p w14:paraId="64FDC8DB" w14:textId="77777777" w:rsidR="00DD53F0" w:rsidRDefault="00DD53F0" w:rsidP="00DD53F0">
      <w:pPr>
        <w:rPr>
          <w:sz w:val="16"/>
        </w:rPr>
      </w:pPr>
      <w:r w:rsidRPr="002500E7">
        <w:rPr>
          <w:sz w:val="16"/>
        </w:rPr>
        <w:t xml:space="preserve">Like all advanced technologies—and despite all the self-serving hype by the scientists working on it—there is no guarantee such omnipotence will be used wisely, benignly, ethically or well, be regulated, publicly supervised or even its details widely known. Indeed, the odds are it will fi rst be employed by political, economic and religious elites to spy on and control those they deem a threat to their power, beliefs, wealth or freedom of action—or else an opportunity to spot customers, recruits or agents of infl uence. Edward Snowden, who witnessed the birth of the secretive age of universal espionage and blew the whistle on it, told Australia’s ABC in May 2015 that the power to search both our content and metadata is “incredibly empowering for governments, incredibly disempowering for civil society”. </w:t>
      </w:r>
      <w:r w:rsidRPr="002500E7">
        <w:rPr>
          <w:rStyle w:val="StyleUnderline"/>
        </w:rPr>
        <w:t>It could lead to</w:t>
      </w:r>
      <w:r w:rsidRPr="002500E7">
        <w:rPr>
          <w:sz w:val="16"/>
        </w:rPr>
        <w:t xml:space="preserve"> what he termed </w:t>
      </w:r>
      <w:r w:rsidRPr="00133F31">
        <w:rPr>
          <w:rStyle w:val="StyleUnderline"/>
          <w:highlight w:val="cyan"/>
        </w:rPr>
        <w:t xml:space="preserve">a </w:t>
      </w:r>
      <w:r w:rsidRPr="00133F31">
        <w:rPr>
          <w:rStyle w:val="Emphasis"/>
          <w:highlight w:val="cyan"/>
        </w:rPr>
        <w:t>‘turnkey tyranny’</w:t>
      </w:r>
      <w:r w:rsidRPr="002500E7">
        <w:rPr>
          <w:sz w:val="16"/>
        </w:rPr>
        <w:t xml:space="preserve"> </w:t>
      </w:r>
      <w:r w:rsidRPr="002500E7">
        <w:rPr>
          <w:rStyle w:val="StyleUnderline"/>
        </w:rPr>
        <w:t xml:space="preserve">in which governments </w:t>
      </w:r>
      <w:r w:rsidRPr="002500E7">
        <w:rPr>
          <w:rStyle w:val="Emphasis"/>
        </w:rPr>
        <w:t>claim</w:t>
      </w:r>
      <w:r w:rsidRPr="002500E7">
        <w:rPr>
          <w:rStyle w:val="StyleUnderline"/>
        </w:rPr>
        <w:t xml:space="preserve"> to follow due process but secretly ratchet-up their level of intrusion into private lives without disclosing it</w:t>
      </w:r>
      <w:r w:rsidRPr="002500E7">
        <w:rPr>
          <w:sz w:val="16"/>
        </w:rPr>
        <w:t xml:space="preserve">. “Th ey are collecting information about everyone, in every place, regardless of whether they have done anything wrong,” he warned (Snowden 2015). </w:t>
      </w:r>
    </w:p>
    <w:p w14:paraId="770F6BAC" w14:textId="77777777" w:rsidR="00DD53F0" w:rsidRDefault="00DD53F0" w:rsidP="00DD53F0">
      <w:pPr>
        <w:rPr>
          <w:rStyle w:val="StyleUnderline"/>
        </w:rPr>
      </w:pPr>
      <w:r w:rsidRPr="00133F31">
        <w:rPr>
          <w:rStyle w:val="StyleUnderline"/>
          <w:highlight w:val="cyan"/>
        </w:rPr>
        <w:t xml:space="preserve">While most people will regard such electronic intrusion </w:t>
      </w:r>
      <w:r w:rsidRPr="00133F31">
        <w:rPr>
          <w:rStyle w:val="Emphasis"/>
          <w:highlight w:val="cyan"/>
        </w:rPr>
        <w:t>mainly</w:t>
      </w:r>
      <w:r w:rsidRPr="00133F31">
        <w:rPr>
          <w:rStyle w:val="StyleUnderline"/>
          <w:highlight w:val="cyan"/>
        </w:rPr>
        <w:t xml:space="preserve"> as threats to individual </w:t>
      </w:r>
      <w:r w:rsidRPr="00133F31">
        <w:rPr>
          <w:rStyle w:val="Emphasis"/>
          <w:highlight w:val="cyan"/>
        </w:rPr>
        <w:t>liberty</w:t>
      </w:r>
      <w:r w:rsidRPr="00133F31">
        <w:rPr>
          <w:rStyle w:val="StyleUnderline"/>
          <w:highlight w:val="cyan"/>
        </w:rPr>
        <w:t xml:space="preserve"> or </w:t>
      </w:r>
      <w:r w:rsidRPr="00133F31">
        <w:rPr>
          <w:rStyle w:val="Emphasis"/>
          <w:highlight w:val="cyan"/>
        </w:rPr>
        <w:t>privacy</w:t>
      </w:r>
      <w:r w:rsidRPr="002500E7">
        <w:rPr>
          <w:rStyle w:val="StyleUnderline"/>
        </w:rPr>
        <w:t xml:space="preserve">, </w:t>
      </w:r>
      <w:r w:rsidRPr="00133F31">
        <w:rPr>
          <w:rStyle w:val="StyleUnderline"/>
          <w:highlight w:val="cyan"/>
        </w:rPr>
        <w:t xml:space="preserve">there is in fact a </w:t>
      </w:r>
      <w:r w:rsidRPr="00133F31">
        <w:rPr>
          <w:rStyle w:val="Emphasis"/>
          <w:highlight w:val="cyan"/>
        </w:rPr>
        <w:t>far more dangerous aspect</w:t>
      </w:r>
      <w:r w:rsidRPr="00133F31">
        <w:rPr>
          <w:rStyle w:val="StyleUnderline"/>
          <w:highlight w:val="cyan"/>
        </w:rPr>
        <w:t xml:space="preserve"> to them, which affects the fate of our species</w:t>
      </w:r>
      <w:r w:rsidRPr="002500E7">
        <w:rPr>
          <w:rStyle w:val="StyleUnderline"/>
        </w:rPr>
        <w:t xml:space="preserve">. One of the most striking lessons from communism, Nazism, McCarthyism, Jacobinism or the religious fanaticism of the past two centuries is the way they </w:t>
      </w:r>
      <w:r w:rsidRPr="00133F31">
        <w:rPr>
          <w:rStyle w:val="Emphasis"/>
          <w:highlight w:val="cyan"/>
        </w:rPr>
        <w:t>enforced surveillance</w:t>
      </w:r>
      <w:r w:rsidRPr="002500E7">
        <w:rPr>
          <w:rStyle w:val="StyleUnderline"/>
        </w:rPr>
        <w:t xml:space="preserve"> on their societies, compelling citizens to inform on one another, and driving individuals to </w:t>
      </w:r>
      <w:r w:rsidRPr="002500E7">
        <w:rPr>
          <w:rStyle w:val="Emphasis"/>
        </w:rPr>
        <w:t>self-censor</w:t>
      </w:r>
      <w:r w:rsidRPr="002500E7">
        <w:rPr>
          <w:rStyle w:val="StyleUnderline"/>
        </w:rPr>
        <w:t xml:space="preserve"> even to the point of </w:t>
      </w:r>
      <w:r w:rsidRPr="00133F31">
        <w:rPr>
          <w:rStyle w:val="Emphasis"/>
          <w:highlight w:val="cyan"/>
        </w:rPr>
        <w:t>suppress</w:t>
      </w:r>
      <w:r w:rsidRPr="00133F31">
        <w:rPr>
          <w:rStyle w:val="Emphasis"/>
        </w:rPr>
        <w:t>ing</w:t>
      </w:r>
      <w:r w:rsidRPr="00133F31">
        <w:rPr>
          <w:rStyle w:val="Emphasis"/>
          <w:highlight w:val="cyan"/>
        </w:rPr>
        <w:t xml:space="preserve"> private thoughts</w:t>
      </w:r>
      <w:r w:rsidRPr="002500E7">
        <w:rPr>
          <w:rStyle w:val="StyleUnderline"/>
        </w:rPr>
        <w:t xml:space="preserve"> contrary to the prevailing doctrine. </w:t>
      </w:r>
    </w:p>
    <w:p w14:paraId="25A297D4" w14:textId="77777777" w:rsidR="00DD53F0" w:rsidRDefault="00DD53F0" w:rsidP="00DD53F0">
      <w:pPr>
        <w:rPr>
          <w:sz w:val="16"/>
        </w:rPr>
      </w:pPr>
      <w:r w:rsidRPr="002500E7">
        <w:rPr>
          <w:rStyle w:val="StyleUnderline"/>
        </w:rPr>
        <w:t xml:space="preserve">Th e risk such a development on a universal scale poses to the human future in the twenty-fi rst century is its potential to </w:t>
      </w:r>
      <w:r w:rsidRPr="00133F31">
        <w:rPr>
          <w:rStyle w:val="Emphasis"/>
          <w:highlight w:val="cyan"/>
        </w:rPr>
        <w:t>chill or prevent the very debate and change which are vital to our survival</w:t>
      </w:r>
      <w:r w:rsidRPr="005766CA">
        <w:rPr>
          <w:sz w:val="16"/>
        </w:rPr>
        <w:t>. Evidence that surveillance can discourage public discussion or the expression of opinion has already appeared in a study by Wayne State University’s Elizabeth Stoycheff which found “the</w:t>
      </w:r>
      <w:r>
        <w:rPr>
          <w:rStyle w:val="StyleUnderline"/>
        </w:rPr>
        <w:t xml:space="preserve"> </w:t>
      </w:r>
      <w:r w:rsidRPr="00133F31">
        <w:rPr>
          <w:rStyle w:val="StyleUnderline"/>
          <w:highlight w:val="cyan"/>
        </w:rPr>
        <w:t xml:space="preserve">ability to surreptitiously monitor the online activities of … citizens may make </w:t>
      </w:r>
      <w:r w:rsidRPr="00133F31">
        <w:rPr>
          <w:rStyle w:val="Emphasis"/>
          <w:highlight w:val="cyan"/>
        </w:rPr>
        <w:t>online opinion climates especially chilly</w:t>
      </w:r>
      <w:r w:rsidRPr="005766CA">
        <w:rPr>
          <w:rStyle w:val="StyleUnderline"/>
        </w:rPr>
        <w:t>”,</w:t>
      </w:r>
      <w:r w:rsidRPr="005766CA">
        <w:rPr>
          <w:sz w:val="16"/>
        </w:rPr>
        <w:t xml:space="preserve"> adding “</w:t>
      </w:r>
      <w:r w:rsidRPr="005766CA">
        <w:rPr>
          <w:rStyle w:val="StyleUnderline"/>
        </w:rPr>
        <w:t>While proponents of (mass</w:t>
      </w:r>
      <w:r>
        <w:rPr>
          <w:rStyle w:val="StyleUnderline"/>
        </w:rPr>
        <w:t xml:space="preserve"> </w:t>
      </w:r>
      <w:r w:rsidRPr="005766CA">
        <w:rPr>
          <w:rStyle w:val="StyleUnderline"/>
        </w:rPr>
        <w:t>surveillance) programs argue surveillance is essential for maintaining national</w:t>
      </w:r>
      <w:r>
        <w:rPr>
          <w:rStyle w:val="StyleUnderline"/>
        </w:rPr>
        <w:t xml:space="preserve"> </w:t>
      </w:r>
      <w:r w:rsidRPr="005766CA">
        <w:rPr>
          <w:rStyle w:val="Emphasis"/>
        </w:rPr>
        <w:t>security</w:t>
      </w:r>
      <w:r w:rsidRPr="005766CA">
        <w:rPr>
          <w:sz w:val="16"/>
        </w:rPr>
        <w:t xml:space="preserve">, </w:t>
      </w:r>
      <w:r w:rsidRPr="005766CA">
        <w:rPr>
          <w:rStyle w:val="StyleUnderline"/>
        </w:rPr>
        <w:t>more</w:t>
      </w:r>
      <w:r w:rsidRPr="005766CA">
        <w:rPr>
          <w:sz w:val="16"/>
        </w:rPr>
        <w:t xml:space="preserve"> </w:t>
      </w:r>
      <w:r w:rsidRPr="005766CA">
        <w:rPr>
          <w:rStyle w:val="Emphasis"/>
        </w:rPr>
        <w:t>vetting</w:t>
      </w:r>
      <w:r w:rsidRPr="005766CA">
        <w:rPr>
          <w:sz w:val="16"/>
        </w:rPr>
        <w:t xml:space="preserve"> and transparency </w:t>
      </w:r>
      <w:r w:rsidRPr="005766CA">
        <w:rPr>
          <w:rStyle w:val="StyleUnderline"/>
        </w:rPr>
        <w:t xml:space="preserve">is needed as this study shows </w:t>
      </w:r>
      <w:r w:rsidRPr="002500E7">
        <w:rPr>
          <w:rStyle w:val="StyleUnderline"/>
        </w:rPr>
        <w:t xml:space="preserve">it can contribute to </w:t>
      </w:r>
      <w:r w:rsidRPr="00133F31">
        <w:rPr>
          <w:rStyle w:val="StyleUnderline"/>
          <w:highlight w:val="cyan"/>
        </w:rPr>
        <w:t xml:space="preserve">the </w:t>
      </w:r>
      <w:r w:rsidRPr="00133F31">
        <w:rPr>
          <w:rStyle w:val="Emphasis"/>
          <w:highlight w:val="cyan"/>
        </w:rPr>
        <w:t>silencing of minority views</w:t>
      </w:r>
      <w:r w:rsidRPr="00133F31">
        <w:rPr>
          <w:rStyle w:val="StyleUnderline"/>
          <w:highlight w:val="cyan"/>
        </w:rPr>
        <w:t xml:space="preserve"> that provide the </w:t>
      </w:r>
      <w:r w:rsidRPr="00133F31">
        <w:rPr>
          <w:rStyle w:val="Emphasis"/>
          <w:highlight w:val="cyan"/>
        </w:rPr>
        <w:t>bedrock of democratic discourse</w:t>
      </w:r>
      <w:r w:rsidRPr="00671C4A">
        <w:rPr>
          <w:sz w:val="16"/>
        </w:rPr>
        <w:t>”</w:t>
      </w:r>
      <w:r w:rsidRPr="005766CA">
        <w:rPr>
          <w:sz w:val="16"/>
        </w:rPr>
        <w:t xml:space="preserve"> (Stoycheff 2016 ). </w:t>
      </w:r>
    </w:p>
    <w:p w14:paraId="69A75AAF" w14:textId="77777777" w:rsidR="00DD53F0" w:rsidRDefault="00DD53F0" w:rsidP="00DD53F0">
      <w:pPr>
        <w:rPr>
          <w:rStyle w:val="StyleUnderline"/>
        </w:rPr>
      </w:pPr>
      <w:r w:rsidRPr="005766CA">
        <w:rPr>
          <w:sz w:val="16"/>
        </w:rPr>
        <w:lastRenderedPageBreak/>
        <w:t xml:space="preserve">Many people are by nature explorers of new ideas, adventurers, challengers of accepted opinion, reformers, liberals, researchers, conservationists, pioneers, creators and innovators. Th ese </w:t>
      </w:r>
      <w:r w:rsidRPr="00D12429">
        <w:rPr>
          <w:rStyle w:val="StyleUnderline"/>
        </w:rPr>
        <w:t xml:space="preserve">gifted individuals have led </w:t>
      </w:r>
      <w:r w:rsidRPr="00D12429">
        <w:rPr>
          <w:rStyle w:val="Emphasis"/>
        </w:rPr>
        <w:t>every major social and tech</w:t>
      </w:r>
      <w:r w:rsidRPr="002500E7">
        <w:rPr>
          <w:rStyle w:val="Emphasis"/>
        </w:rPr>
        <w:t xml:space="preserve">nological </w:t>
      </w:r>
      <w:r w:rsidRPr="00D12429">
        <w:rPr>
          <w:rStyle w:val="Emphasis"/>
        </w:rPr>
        <w:t>transformation since civilization began</w:t>
      </w:r>
      <w:r w:rsidRPr="005766CA">
        <w:rPr>
          <w:sz w:val="16"/>
        </w:rPr>
        <w:t xml:space="preserve">. </w:t>
      </w:r>
      <w:r w:rsidRPr="005766CA">
        <w:rPr>
          <w:rStyle w:val="StyleUnderline"/>
        </w:rPr>
        <w:t>They are the foil to</w:t>
      </w:r>
      <w:r>
        <w:rPr>
          <w:rStyle w:val="StyleUnderline"/>
        </w:rPr>
        <w:t xml:space="preserve"> </w:t>
      </w:r>
      <w:r w:rsidRPr="005766CA">
        <w:rPr>
          <w:rStyle w:val="StyleUnderline"/>
        </w:rPr>
        <w:t>our natural conservatism and apathy, the navigators and sources of inspiration</w:t>
      </w:r>
      <w:r>
        <w:rPr>
          <w:rStyle w:val="StyleUnderline"/>
        </w:rPr>
        <w:t xml:space="preserve"> </w:t>
      </w:r>
      <w:r w:rsidRPr="005766CA">
        <w:rPr>
          <w:rStyle w:val="StyleUnderline"/>
        </w:rPr>
        <w:t>in the human ascendancy. Progressive, prosperous and dynamic societies rely</w:t>
      </w:r>
      <w:r>
        <w:rPr>
          <w:rStyle w:val="StyleUnderline"/>
        </w:rPr>
        <w:t xml:space="preserve"> </w:t>
      </w:r>
      <w:r w:rsidRPr="005766CA">
        <w:rPr>
          <w:rStyle w:val="StyleUnderline"/>
        </w:rPr>
        <w:t>on such individuals to inspire and lead us to greater, bolder, wiser futures.</w:t>
      </w:r>
      <w:r>
        <w:rPr>
          <w:rStyle w:val="StyleUnderline"/>
        </w:rPr>
        <w:t xml:space="preserve"> </w:t>
      </w:r>
    </w:p>
    <w:p w14:paraId="544ECE07" w14:textId="77777777" w:rsidR="00DD53F0" w:rsidRDefault="00DD53F0" w:rsidP="00DD53F0">
      <w:pPr>
        <w:rPr>
          <w:sz w:val="16"/>
        </w:rPr>
      </w:pPr>
      <w:r w:rsidRPr="005766CA">
        <w:rPr>
          <w:rStyle w:val="StyleUnderline"/>
        </w:rPr>
        <w:t xml:space="preserve">However, </w:t>
      </w:r>
      <w:r w:rsidRPr="00133F31">
        <w:rPr>
          <w:rStyle w:val="StyleUnderline"/>
          <w:highlight w:val="cyan"/>
        </w:rPr>
        <w:t>under</w:t>
      </w:r>
      <w:r w:rsidRPr="005766CA">
        <w:rPr>
          <w:rStyle w:val="StyleUnderline"/>
        </w:rPr>
        <w:t xml:space="preserve"> the </w:t>
      </w:r>
      <w:r w:rsidRPr="00133F31">
        <w:rPr>
          <w:rStyle w:val="Emphasis"/>
          <w:highlight w:val="cyan"/>
        </w:rPr>
        <w:t>nanocracy</w:t>
      </w:r>
      <w:r w:rsidRPr="005766CA">
        <w:rPr>
          <w:rStyle w:val="StyleUnderline"/>
        </w:rPr>
        <w:t xml:space="preserve"> such </w:t>
      </w:r>
      <w:r w:rsidRPr="00133F31">
        <w:rPr>
          <w:rStyle w:val="StyleUnderline"/>
          <w:highlight w:val="cyan"/>
        </w:rPr>
        <w:t xml:space="preserve">people will be </w:t>
      </w:r>
      <w:r w:rsidRPr="00133F31">
        <w:rPr>
          <w:rStyle w:val="Emphasis"/>
          <w:highlight w:val="cyan"/>
        </w:rPr>
        <w:t>easily picked out and ‘discouraged’</w:t>
      </w:r>
      <w:r w:rsidRPr="005766CA">
        <w:rPr>
          <w:sz w:val="16"/>
        </w:rPr>
        <w:t xml:space="preserve">, </w:t>
      </w:r>
      <w:r w:rsidRPr="005766CA">
        <w:rPr>
          <w:rStyle w:val="StyleUnderline"/>
        </w:rPr>
        <w:t>especially if the changes they propose threaten those who most</w:t>
      </w:r>
      <w:r>
        <w:rPr>
          <w:rStyle w:val="StyleUnderline"/>
        </w:rPr>
        <w:t xml:space="preserve"> </w:t>
      </w:r>
      <w:r w:rsidRPr="005766CA">
        <w:rPr>
          <w:rStyle w:val="StyleUnderline"/>
        </w:rPr>
        <w:t>profi t from the status quo</w:t>
      </w:r>
      <w:r w:rsidRPr="005766CA">
        <w:rPr>
          <w:sz w:val="16"/>
        </w:rPr>
        <w:t xml:space="preserve"> . </w:t>
      </w:r>
      <w:r w:rsidRPr="005766CA">
        <w:rPr>
          <w:rStyle w:val="StyleUnderline"/>
        </w:rPr>
        <w:t>Even if they are not directly censored, most people</w:t>
      </w:r>
      <w:r>
        <w:rPr>
          <w:rStyle w:val="StyleUnderline"/>
        </w:rPr>
        <w:t xml:space="preserve"> </w:t>
      </w:r>
      <w:r w:rsidRPr="005766CA">
        <w:rPr>
          <w:rStyle w:val="StyleUnderline"/>
        </w:rPr>
        <w:t xml:space="preserve">will </w:t>
      </w:r>
      <w:r w:rsidRPr="005766CA">
        <w:rPr>
          <w:rStyle w:val="Emphasis"/>
        </w:rPr>
        <w:t>self-censor rather than invite scrutiny.</w:t>
      </w:r>
      <w:r w:rsidRPr="005766CA">
        <w:rPr>
          <w:sz w:val="16"/>
        </w:rPr>
        <w:t xml:space="preserve"> Historically, reformers, visionaries and dissidents from Socrates and Jesus to Galileo, Martin Luther King and Nelson Mandela often pay a high personal price. Under the nanocracy such people won’t even have the opportunity. Th ey will be quietly identifi ed by AI and hushed long before they have a chance to cause trouble. </w:t>
      </w:r>
    </w:p>
    <w:p w14:paraId="6E42D64E" w14:textId="77777777" w:rsidR="00DD53F0" w:rsidRDefault="00DD53F0" w:rsidP="00DD53F0">
      <w:pPr>
        <w:rPr>
          <w:rStyle w:val="StyleUnderline"/>
        </w:rPr>
      </w:pPr>
      <w:r w:rsidRPr="00D12429">
        <w:rPr>
          <w:rStyle w:val="StyleUnderline"/>
        </w:rPr>
        <w:t>A human race deprived of</w:t>
      </w:r>
      <w:r w:rsidRPr="002500E7">
        <w:rPr>
          <w:rStyle w:val="StyleUnderline"/>
        </w:rPr>
        <w:t xml:space="preserve"> its radicals, visionaries, liberals, evangelists</w:t>
      </w:r>
      <w:r w:rsidRPr="005766CA">
        <w:rPr>
          <w:rStyle w:val="StyleUnderline"/>
        </w:rPr>
        <w:t>,</w:t>
      </w:r>
      <w:r>
        <w:rPr>
          <w:rStyle w:val="StyleUnderline"/>
        </w:rPr>
        <w:t xml:space="preserve"> </w:t>
      </w:r>
      <w:r w:rsidRPr="00D12429">
        <w:rPr>
          <w:rStyle w:val="StyleUnderline"/>
        </w:rPr>
        <w:t>innovators</w:t>
      </w:r>
      <w:r w:rsidRPr="002500E7">
        <w:rPr>
          <w:rStyle w:val="StyleUnderline"/>
        </w:rPr>
        <w:t xml:space="preserve"> and adventurers </w:t>
      </w:r>
      <w:r w:rsidRPr="00D12429">
        <w:rPr>
          <w:rStyle w:val="StyleUnderline"/>
        </w:rPr>
        <w:t>will be</w:t>
      </w:r>
      <w:r w:rsidRPr="005766CA">
        <w:rPr>
          <w:sz w:val="16"/>
        </w:rPr>
        <w:t xml:space="preserve"> a </w:t>
      </w:r>
      <w:r w:rsidRPr="00D12429">
        <w:rPr>
          <w:rStyle w:val="Emphasis"/>
        </w:rPr>
        <w:t>lobotomized</w:t>
      </w:r>
      <w:r w:rsidRPr="002500E7">
        <w:rPr>
          <w:sz w:val="16"/>
        </w:rPr>
        <w:t xml:space="preserve"> species, </w:t>
      </w:r>
      <w:r w:rsidRPr="00D12429">
        <w:rPr>
          <w:rStyle w:val="StyleUnderline"/>
        </w:rPr>
        <w:t xml:space="preserve">more </w:t>
      </w:r>
      <w:r w:rsidRPr="00133F31">
        <w:rPr>
          <w:rStyle w:val="StyleUnderline"/>
          <w:highlight w:val="cyan"/>
        </w:rPr>
        <w:t xml:space="preserve">like a </w:t>
      </w:r>
      <w:r w:rsidRPr="00133F31">
        <w:rPr>
          <w:rStyle w:val="Emphasis"/>
          <w:highlight w:val="cyan"/>
        </w:rPr>
        <w:t>termite mound</w:t>
      </w:r>
      <w:r w:rsidRPr="00D12429">
        <w:rPr>
          <w:sz w:val="16"/>
        </w:rPr>
        <w:t xml:space="preserve"> </w:t>
      </w:r>
      <w:r w:rsidRPr="00D12429">
        <w:rPr>
          <w:rStyle w:val="StyleUnderline"/>
        </w:rPr>
        <w:t>than a society</w:t>
      </w:r>
      <w:r w:rsidRPr="002500E7">
        <w:rPr>
          <w:rStyle w:val="StyleUnderline"/>
        </w:rPr>
        <w:t xml:space="preserve">. It may be stable, organised and industrious—but it will also </w:t>
      </w:r>
      <w:r w:rsidRPr="00D12429">
        <w:rPr>
          <w:rStyle w:val="StyleUnderline"/>
        </w:rPr>
        <w:t xml:space="preserve">be </w:t>
      </w:r>
      <w:r w:rsidRPr="00D12429">
        <w:rPr>
          <w:rStyle w:val="Emphasis"/>
        </w:rPr>
        <w:t>less progressive</w:t>
      </w:r>
      <w:r w:rsidRPr="002500E7">
        <w:rPr>
          <w:sz w:val="16"/>
        </w:rPr>
        <w:t xml:space="preserve">, </w:t>
      </w:r>
      <w:r w:rsidRPr="002500E7">
        <w:rPr>
          <w:rStyle w:val="StyleUnderline"/>
        </w:rPr>
        <w:t>less</w:t>
      </w:r>
      <w:r w:rsidRPr="002500E7">
        <w:rPr>
          <w:sz w:val="16"/>
        </w:rPr>
        <w:t xml:space="preserve"> </w:t>
      </w:r>
      <w:r w:rsidRPr="00D12429">
        <w:rPr>
          <w:rStyle w:val="Emphasis"/>
        </w:rPr>
        <w:t>creative</w:t>
      </w:r>
      <w:r w:rsidRPr="00D12429">
        <w:rPr>
          <w:sz w:val="16"/>
        </w:rPr>
        <w:t xml:space="preserve"> </w:t>
      </w:r>
      <w:r w:rsidRPr="00D12429">
        <w:rPr>
          <w:rStyle w:val="StyleUnderline"/>
        </w:rPr>
        <w:t>and</w:t>
      </w:r>
      <w:r w:rsidRPr="00D12429">
        <w:rPr>
          <w:sz w:val="16"/>
        </w:rPr>
        <w:t xml:space="preserve"> </w:t>
      </w:r>
      <w:r w:rsidRPr="00A54FEB">
        <w:rPr>
          <w:rStyle w:val="StyleUnderline"/>
        </w:rPr>
        <w:t xml:space="preserve">less </w:t>
      </w:r>
      <w:r w:rsidRPr="00D12429">
        <w:rPr>
          <w:rStyle w:val="Emphasis"/>
        </w:rPr>
        <w:t>resilient</w:t>
      </w:r>
      <w:r w:rsidRPr="00D12429">
        <w:rPr>
          <w:sz w:val="16"/>
        </w:rPr>
        <w:t xml:space="preserve">, </w:t>
      </w:r>
      <w:r w:rsidRPr="00D12429">
        <w:rPr>
          <w:rStyle w:val="StyleUnderline"/>
        </w:rPr>
        <w:t>because it would</w:t>
      </w:r>
      <w:r w:rsidRPr="002500E7">
        <w:rPr>
          <w:rStyle w:val="StyleUnderline"/>
        </w:rPr>
        <w:t xml:space="preserve"> tend to </w:t>
      </w:r>
      <w:r w:rsidRPr="00D12429">
        <w:rPr>
          <w:rStyle w:val="Emphasis"/>
        </w:rPr>
        <w:t>suppress warning voices</w:t>
      </w:r>
      <w:r w:rsidRPr="005766CA">
        <w:rPr>
          <w:sz w:val="16"/>
        </w:rPr>
        <w:t xml:space="preserve"> </w:t>
      </w:r>
      <w:r w:rsidRPr="005766CA">
        <w:rPr>
          <w:rStyle w:val="StyleUnderline"/>
        </w:rPr>
        <w:t xml:space="preserve">and </w:t>
      </w:r>
      <w:r w:rsidRPr="005766CA">
        <w:rPr>
          <w:rStyle w:val="Emphasis"/>
        </w:rPr>
        <w:t>views</w:t>
      </w:r>
      <w:r w:rsidRPr="005766CA">
        <w:rPr>
          <w:sz w:val="16"/>
        </w:rPr>
        <w:t xml:space="preserve"> </w:t>
      </w:r>
      <w:r w:rsidRPr="005766CA">
        <w:rPr>
          <w:rStyle w:val="StyleUnderline"/>
        </w:rPr>
        <w:t xml:space="preserve">that contest social norms or which </w:t>
      </w:r>
      <w:r w:rsidRPr="002500E7">
        <w:rPr>
          <w:rStyle w:val="StyleUnderline"/>
        </w:rPr>
        <w:t xml:space="preserve">argue for reform. It will be a species </w:t>
      </w:r>
      <w:r w:rsidRPr="00D12429">
        <w:rPr>
          <w:rStyle w:val="Emphasis"/>
        </w:rPr>
        <w:t>less able to avoid</w:t>
      </w:r>
      <w:r w:rsidRPr="002500E7">
        <w:rPr>
          <w:rStyle w:val="Emphasis"/>
        </w:rPr>
        <w:t xml:space="preserve"> the </w:t>
      </w:r>
      <w:r w:rsidRPr="00D12429">
        <w:rPr>
          <w:rStyle w:val="Emphasis"/>
        </w:rPr>
        <w:t>main existential threats</w:t>
      </w:r>
      <w:r w:rsidRPr="002500E7">
        <w:rPr>
          <w:rStyle w:val="Emphasis"/>
        </w:rPr>
        <w:t xml:space="preserve"> because—as </w:t>
      </w:r>
      <w:r w:rsidRPr="00D12429">
        <w:rPr>
          <w:rStyle w:val="Emphasis"/>
        </w:rPr>
        <w:t>with climate change and pandemic poisoning</w:t>
      </w:r>
      <w:r w:rsidRPr="002500E7">
        <w:rPr>
          <w:rStyle w:val="Emphasis"/>
        </w:rPr>
        <w:t>—to do so may threaten the self-interest of ruling elites</w:t>
      </w:r>
      <w:r w:rsidRPr="002500E7">
        <w:rPr>
          <w:rStyle w:val="StyleUnderline"/>
        </w:rPr>
        <w:t xml:space="preserve">. </w:t>
      </w:r>
    </w:p>
    <w:p w14:paraId="15246088" w14:textId="77777777" w:rsidR="00DD53F0" w:rsidRDefault="00DD53F0" w:rsidP="00DD53F0">
      <w:pPr>
        <w:rPr>
          <w:sz w:val="16"/>
        </w:rPr>
      </w:pPr>
      <w:r w:rsidRPr="002500E7">
        <w:rPr>
          <w:rStyle w:val="StyleUnderline"/>
        </w:rPr>
        <w:t>The advent of</w:t>
      </w:r>
      <w:r w:rsidRPr="002500E7">
        <w:rPr>
          <w:sz w:val="16"/>
        </w:rPr>
        <w:t xml:space="preserve"> quantum computers and </w:t>
      </w:r>
      <w:r w:rsidRPr="002500E7">
        <w:rPr>
          <w:rStyle w:val="StyleUnderline"/>
        </w:rPr>
        <w:t xml:space="preserve">universal </w:t>
      </w:r>
      <w:r w:rsidRPr="00133F31">
        <w:rPr>
          <w:rStyle w:val="StyleUnderline"/>
          <w:highlight w:val="cyan"/>
        </w:rPr>
        <w:t>surveillance</w:t>
      </w:r>
      <w:r w:rsidRPr="00D12429">
        <w:rPr>
          <w:rStyle w:val="StyleUnderline"/>
        </w:rPr>
        <w:t xml:space="preserve"> may</w:t>
      </w:r>
      <w:r w:rsidRPr="002500E7">
        <w:rPr>
          <w:rStyle w:val="StyleUnderline"/>
        </w:rPr>
        <w:t xml:space="preserve"> thus herald </w:t>
      </w:r>
      <w:r w:rsidRPr="00133F31">
        <w:rPr>
          <w:rStyle w:val="StyleUnderline"/>
          <w:highlight w:val="cyan"/>
        </w:rPr>
        <w:t xml:space="preserve">a </w:t>
      </w:r>
      <w:r w:rsidRPr="00133F31">
        <w:rPr>
          <w:rStyle w:val="Emphasis"/>
          <w:highlight w:val="cyan"/>
        </w:rPr>
        <w:t>profound fork in the path of human evolution,</w:t>
      </w:r>
      <w:r w:rsidRPr="00133F31">
        <w:rPr>
          <w:sz w:val="16"/>
          <w:highlight w:val="cyan"/>
        </w:rPr>
        <w:t xml:space="preserve"> </w:t>
      </w:r>
      <w:r w:rsidRPr="00133F31">
        <w:rPr>
          <w:rStyle w:val="Emphasis"/>
          <w:highlight w:val="cyan"/>
        </w:rPr>
        <w:t>creat</w:t>
      </w:r>
      <w:r w:rsidRPr="00133F31">
        <w:rPr>
          <w:rStyle w:val="StyleUnderline"/>
          <w:highlight w:val="cyan"/>
        </w:rPr>
        <w:t xml:space="preserve">ing a species </w:t>
      </w:r>
      <w:r w:rsidRPr="00133F31">
        <w:rPr>
          <w:rStyle w:val="Emphasis"/>
          <w:highlight w:val="cyan"/>
        </w:rPr>
        <w:t>less wise</w:t>
      </w:r>
      <w:r w:rsidRPr="00133F31">
        <w:rPr>
          <w:rStyle w:val="StyleUnderline"/>
          <w:highlight w:val="cyan"/>
        </w:rPr>
        <w:t xml:space="preserve">, less </w:t>
      </w:r>
      <w:r w:rsidRPr="00133F31">
        <w:rPr>
          <w:rStyle w:val="Emphasis"/>
          <w:highlight w:val="cyan"/>
        </w:rPr>
        <w:t>fit for survival</w:t>
      </w:r>
      <w:r w:rsidRPr="00133F31">
        <w:rPr>
          <w:rStyle w:val="StyleUnderline"/>
          <w:highlight w:val="cyan"/>
        </w:rPr>
        <w:t xml:space="preserve"> at the </w:t>
      </w:r>
      <w:r w:rsidRPr="00133F31">
        <w:rPr>
          <w:rStyle w:val="Emphasis"/>
          <w:sz w:val="26"/>
          <w:szCs w:val="26"/>
          <w:highlight w:val="cyan"/>
        </w:rPr>
        <w:t>precise moment in history when that survival is most in play</w:t>
      </w:r>
      <w:r w:rsidRPr="005766CA">
        <w:rPr>
          <w:sz w:val="16"/>
        </w:rPr>
        <w:t xml:space="preserve"> (Cribb 2016 ).</w:t>
      </w:r>
    </w:p>
    <w:p w14:paraId="2F97EDFD" w14:textId="77777777" w:rsidR="00DD53F0" w:rsidRPr="00D12429" w:rsidRDefault="00DD53F0" w:rsidP="00DD53F0"/>
    <w:p w14:paraId="7291DFAB" w14:textId="22487D54" w:rsidR="00DD53F0" w:rsidRDefault="00DD53F0" w:rsidP="00DD53F0">
      <w:pPr>
        <w:pStyle w:val="Heading3"/>
      </w:pPr>
      <w:r>
        <w:lastRenderedPageBreak/>
        <w:t>Impact---Tech Lead---AT: No Escalation---2NC/1NR</w:t>
      </w:r>
    </w:p>
    <w:p w14:paraId="613E9E60" w14:textId="77777777" w:rsidR="00DD53F0" w:rsidRPr="00C71BAD" w:rsidRDefault="00DD53F0" w:rsidP="00DD53F0">
      <w:pPr>
        <w:pStyle w:val="Heading4"/>
      </w:pPr>
      <w:r>
        <w:t xml:space="preserve">The </w:t>
      </w:r>
      <w:r w:rsidRPr="009B08A4">
        <w:rPr>
          <w:u w:val="single"/>
        </w:rPr>
        <w:t>technological battle</w:t>
      </w:r>
      <w:r>
        <w:t xml:space="preserve"> between the US and China controls the </w:t>
      </w:r>
      <w:r w:rsidRPr="009B08A4">
        <w:rPr>
          <w:u w:val="single"/>
        </w:rPr>
        <w:t>overall direction</w:t>
      </w:r>
      <w:r>
        <w:t xml:space="preserve"> of global leadership, influence, and stability.</w:t>
      </w:r>
    </w:p>
    <w:p w14:paraId="3A4EC16F" w14:textId="77777777" w:rsidR="00DD53F0" w:rsidRPr="00356F3F" w:rsidRDefault="00DD53F0" w:rsidP="00DD53F0">
      <w:r>
        <w:t xml:space="preserve">Doug </w:t>
      </w:r>
      <w:r w:rsidRPr="00356F3F">
        <w:rPr>
          <w:rStyle w:val="Style13ptBold"/>
        </w:rPr>
        <w:t>Kelly 22</w:t>
      </w:r>
      <w:r>
        <w:t>. Chief Executive Officer of American Edge Project, formerly served as Technology Director and Research Director of the Democratic National Committee, and President &amp; CEO of Make-A-Wish Ohio, Kentucky, &amp; Indiana, the largest chapter of Make-A-Wish in the country and also founded a strategic consulting firm, Big Change Strategies, which coached executives to higher performance and developed growth and impact strategies for advocacy and nonprofit organizations, “Op-Ed: Will Washington inadvertently help China win the technology race?”, https://www.lanereport.com/157811/2022/07/op-ed-will-washington-inadvertently-help-china-win-the-technology-race/</w:t>
      </w:r>
    </w:p>
    <w:p w14:paraId="7A5FA320" w14:textId="77777777" w:rsidR="00DD53F0" w:rsidRPr="006B476A" w:rsidRDefault="00DD53F0" w:rsidP="00DD53F0">
      <w:pPr>
        <w:rPr>
          <w:sz w:val="16"/>
        </w:rPr>
      </w:pPr>
      <w:r w:rsidRPr="00B45DDB">
        <w:rPr>
          <w:rStyle w:val="StyleUnderline"/>
          <w:highlight w:val="cyan"/>
        </w:rPr>
        <w:t>The U</w:t>
      </w:r>
      <w:r w:rsidRPr="006B476A">
        <w:rPr>
          <w:rStyle w:val="StyleUnderline"/>
        </w:rPr>
        <w:t xml:space="preserve">nited </w:t>
      </w:r>
      <w:r w:rsidRPr="00B45DDB">
        <w:rPr>
          <w:rStyle w:val="StyleUnderline"/>
          <w:highlight w:val="cyan"/>
        </w:rPr>
        <w:t>S</w:t>
      </w:r>
      <w:r w:rsidRPr="006B476A">
        <w:rPr>
          <w:rStyle w:val="StyleUnderline"/>
        </w:rPr>
        <w:t xml:space="preserve">tates </w:t>
      </w:r>
      <w:r w:rsidRPr="00B45DDB">
        <w:rPr>
          <w:rStyle w:val="StyleUnderline"/>
          <w:highlight w:val="cyan"/>
        </w:rPr>
        <w:t xml:space="preserve">and China are engaged in a </w:t>
      </w:r>
      <w:r w:rsidRPr="00B45DDB">
        <w:rPr>
          <w:rStyle w:val="Emphasis"/>
          <w:highlight w:val="cyan"/>
        </w:rPr>
        <w:t>high-stakes battle</w:t>
      </w:r>
      <w:r w:rsidRPr="00D12429">
        <w:rPr>
          <w:sz w:val="16"/>
        </w:rPr>
        <w:t xml:space="preserve"> </w:t>
      </w:r>
      <w:r w:rsidRPr="00B45DDB">
        <w:rPr>
          <w:rStyle w:val="StyleUnderline"/>
          <w:highlight w:val="cyan"/>
        </w:rPr>
        <w:t xml:space="preserve">to </w:t>
      </w:r>
      <w:r w:rsidRPr="00B45DDB">
        <w:rPr>
          <w:rStyle w:val="Emphasis"/>
          <w:highlight w:val="cyan"/>
        </w:rPr>
        <w:t>build</w:t>
      </w:r>
      <w:r w:rsidRPr="00B45DDB">
        <w:rPr>
          <w:rStyle w:val="StyleUnderline"/>
          <w:highlight w:val="cyan"/>
        </w:rPr>
        <w:t xml:space="preserve"> and </w:t>
      </w:r>
      <w:r w:rsidRPr="00B45DDB">
        <w:rPr>
          <w:rStyle w:val="Emphasis"/>
          <w:highlight w:val="cyan"/>
        </w:rPr>
        <w:t>master</w:t>
      </w:r>
      <w:r w:rsidRPr="00B45DDB">
        <w:rPr>
          <w:rStyle w:val="StyleUnderline"/>
          <w:highlight w:val="cyan"/>
        </w:rPr>
        <w:t xml:space="preserve"> the </w:t>
      </w:r>
      <w:r w:rsidRPr="00B45DDB">
        <w:rPr>
          <w:rStyle w:val="Emphasis"/>
          <w:highlight w:val="cyan"/>
        </w:rPr>
        <w:t>tech</w:t>
      </w:r>
      <w:r w:rsidRPr="00B45DDB">
        <w:rPr>
          <w:rStyle w:val="Emphasis"/>
        </w:rPr>
        <w:t>nologies</w:t>
      </w:r>
      <w:r w:rsidRPr="00B45DDB">
        <w:rPr>
          <w:rStyle w:val="Emphasis"/>
          <w:highlight w:val="cyan"/>
        </w:rPr>
        <w:t xml:space="preserve"> of the future</w:t>
      </w:r>
      <w:r w:rsidRPr="006B476A">
        <w:rPr>
          <w:sz w:val="16"/>
        </w:rPr>
        <w:t xml:space="preserve">. </w:t>
      </w:r>
      <w:r w:rsidRPr="00B45DDB">
        <w:rPr>
          <w:rStyle w:val="StyleUnderline"/>
          <w:highlight w:val="cyan"/>
        </w:rPr>
        <w:t xml:space="preserve">The winner will achieve </w:t>
      </w:r>
      <w:r w:rsidRPr="00B45DDB">
        <w:rPr>
          <w:rStyle w:val="Emphasis"/>
          <w:highlight w:val="cyan"/>
        </w:rPr>
        <w:t>unprecedented national security</w:t>
      </w:r>
      <w:r w:rsidRPr="00B45DDB">
        <w:rPr>
          <w:sz w:val="16"/>
          <w:highlight w:val="cyan"/>
        </w:rPr>
        <w:t xml:space="preserve">, </w:t>
      </w:r>
      <w:r w:rsidRPr="00B45DDB">
        <w:rPr>
          <w:rStyle w:val="StyleUnderline"/>
          <w:highlight w:val="cyan"/>
        </w:rPr>
        <w:t>as well as sizable economic and trade benefits</w:t>
      </w:r>
      <w:r w:rsidRPr="00B45DDB">
        <w:rPr>
          <w:sz w:val="16"/>
          <w:highlight w:val="cyan"/>
        </w:rPr>
        <w:t xml:space="preserve">. </w:t>
      </w:r>
      <w:r w:rsidRPr="00B45DDB">
        <w:rPr>
          <w:rStyle w:val="StyleUnderline"/>
          <w:highlight w:val="cyan"/>
        </w:rPr>
        <w:t xml:space="preserve">The loser will be at a </w:t>
      </w:r>
      <w:r w:rsidRPr="00B45DDB">
        <w:rPr>
          <w:rStyle w:val="Emphasis"/>
          <w:highlight w:val="cyan"/>
        </w:rPr>
        <w:t>decided disadvantage for decades to come</w:t>
      </w:r>
      <w:r w:rsidRPr="00F45FFE">
        <w:rPr>
          <w:sz w:val="16"/>
        </w:rPr>
        <w:t>. But if Washington lawmakers enact a series of anti-innovation bills, they will not only undercut the competitiveness of the U.S.’s domestic tech industry, but they will inadvertently assist China’s quest to surpass the U.S. as the global tech leader</w:t>
      </w:r>
      <w:r w:rsidRPr="006B476A">
        <w:rPr>
          <w:sz w:val="16"/>
        </w:rPr>
        <w:t>.</w:t>
      </w:r>
    </w:p>
    <w:p w14:paraId="420200BB" w14:textId="77777777" w:rsidR="00DD53F0" w:rsidRPr="006B476A" w:rsidRDefault="00DD53F0" w:rsidP="00DD53F0">
      <w:pPr>
        <w:rPr>
          <w:rStyle w:val="StyleUnderline"/>
        </w:rPr>
      </w:pPr>
      <w:r w:rsidRPr="006B476A">
        <w:rPr>
          <w:sz w:val="16"/>
        </w:rPr>
        <w:t xml:space="preserve">Now </w:t>
      </w:r>
      <w:r w:rsidRPr="006B476A">
        <w:rPr>
          <w:rStyle w:val="StyleUnderline"/>
        </w:rPr>
        <w:t>a new </w:t>
      </w:r>
      <w:hyperlink r:id="rId8" w:tgtFrame="_blank" w:history="1">
        <w:r w:rsidRPr="006B476A">
          <w:rPr>
            <w:rStyle w:val="StyleUnderline"/>
          </w:rPr>
          <w:t>study</w:t>
        </w:r>
      </w:hyperlink>
      <w:r w:rsidRPr="006B476A">
        <w:rPr>
          <w:sz w:val="16"/>
        </w:rPr>
        <w:t xml:space="preserve"> by the Lexington Institute, in partnership with the American Edge Project, </w:t>
      </w:r>
      <w:r w:rsidRPr="006B476A">
        <w:rPr>
          <w:rStyle w:val="StyleUnderline"/>
        </w:rPr>
        <w:t xml:space="preserve">documents </w:t>
      </w:r>
      <w:r w:rsidRPr="00B45DDB">
        <w:rPr>
          <w:rStyle w:val="StyleUnderline"/>
          <w:highlight w:val="cyan"/>
        </w:rPr>
        <w:t>the consequences of falling behind China</w:t>
      </w:r>
      <w:r w:rsidRPr="006B476A">
        <w:rPr>
          <w:rStyle w:val="StyleUnderline"/>
        </w:rPr>
        <w:t xml:space="preserve">, </w:t>
      </w:r>
      <w:r w:rsidRPr="00F45FFE">
        <w:rPr>
          <w:rStyle w:val="StyleUnderline"/>
        </w:rPr>
        <w:t>saying it “</w:t>
      </w:r>
      <w:r w:rsidRPr="00D12429">
        <w:rPr>
          <w:rStyle w:val="StyleUnderline"/>
        </w:rPr>
        <w:t xml:space="preserve">could be </w:t>
      </w:r>
      <w:r w:rsidRPr="00B45DDB">
        <w:rPr>
          <w:rStyle w:val="Emphasis"/>
          <w:highlight w:val="cyan"/>
        </w:rPr>
        <w:t>profound</w:t>
      </w:r>
      <w:r w:rsidRPr="00B45DDB">
        <w:rPr>
          <w:rStyle w:val="StyleUnderline"/>
          <w:highlight w:val="cyan"/>
        </w:rPr>
        <w:t xml:space="preserve"> and </w:t>
      </w:r>
      <w:r w:rsidRPr="00B45DDB">
        <w:rPr>
          <w:rStyle w:val="Emphasis"/>
          <w:highlight w:val="cyan"/>
        </w:rPr>
        <w:t>have far-reaching</w:t>
      </w:r>
      <w:r w:rsidRPr="00B45DDB">
        <w:rPr>
          <w:rStyle w:val="StyleUnderline"/>
          <w:highlight w:val="cyan"/>
        </w:rPr>
        <w:t xml:space="preserve"> </w:t>
      </w:r>
      <w:r w:rsidRPr="00B45DDB">
        <w:rPr>
          <w:rStyle w:val="Emphasis"/>
          <w:highlight w:val="cyan"/>
        </w:rPr>
        <w:t>security</w:t>
      </w:r>
      <w:r w:rsidRPr="00B45DDB">
        <w:rPr>
          <w:sz w:val="16"/>
          <w:highlight w:val="cyan"/>
        </w:rPr>
        <w:t xml:space="preserve">, </w:t>
      </w:r>
      <w:r w:rsidRPr="00B45DDB">
        <w:rPr>
          <w:rStyle w:val="Emphasis"/>
          <w:highlight w:val="cyan"/>
        </w:rPr>
        <w:t>economic</w:t>
      </w:r>
      <w:r w:rsidRPr="00B45DDB">
        <w:rPr>
          <w:sz w:val="16"/>
          <w:highlight w:val="cyan"/>
        </w:rPr>
        <w:t xml:space="preserve">, </w:t>
      </w:r>
      <w:r w:rsidRPr="00B45DDB">
        <w:rPr>
          <w:rStyle w:val="StyleUnderline"/>
          <w:highlight w:val="cyan"/>
        </w:rPr>
        <w:t>and</w:t>
      </w:r>
      <w:r w:rsidRPr="00B45DDB">
        <w:rPr>
          <w:sz w:val="16"/>
          <w:highlight w:val="cyan"/>
        </w:rPr>
        <w:t xml:space="preserve"> </w:t>
      </w:r>
      <w:r w:rsidRPr="00B45DDB">
        <w:rPr>
          <w:rStyle w:val="Emphasis"/>
          <w:highlight w:val="cyan"/>
        </w:rPr>
        <w:t>political implications</w:t>
      </w:r>
      <w:r w:rsidRPr="006B476A">
        <w:rPr>
          <w:sz w:val="16"/>
        </w:rPr>
        <w:t>…</w:t>
      </w:r>
      <w:r w:rsidRPr="00D12429">
        <w:rPr>
          <w:rStyle w:val="StyleUnderline"/>
        </w:rPr>
        <w:t>If China wins the race</w:t>
      </w:r>
      <w:r w:rsidRPr="006B476A">
        <w:rPr>
          <w:rStyle w:val="StyleUnderline"/>
        </w:rPr>
        <w:t xml:space="preserve"> for the technologies of the future, </w:t>
      </w:r>
      <w:r w:rsidRPr="00D12429">
        <w:rPr>
          <w:rStyle w:val="StyleUnderline"/>
        </w:rPr>
        <w:t xml:space="preserve">it will </w:t>
      </w:r>
      <w:r w:rsidRPr="00B45DDB">
        <w:rPr>
          <w:rStyle w:val="Emphasis"/>
          <w:highlight w:val="cyan"/>
        </w:rPr>
        <w:t>erode long-standing U.S. military advantages</w:t>
      </w:r>
      <w:r w:rsidRPr="006B476A">
        <w:rPr>
          <w:sz w:val="16"/>
        </w:rPr>
        <w:t xml:space="preserve">, </w:t>
      </w:r>
      <w:r w:rsidRPr="006B476A">
        <w:rPr>
          <w:rStyle w:val="StyleUnderline"/>
        </w:rPr>
        <w:t xml:space="preserve">weaken the U.S. economy, </w:t>
      </w:r>
      <w:r w:rsidRPr="00B45DDB">
        <w:rPr>
          <w:rStyle w:val="Emphasis"/>
          <w:highlight w:val="cyan"/>
        </w:rPr>
        <w:t>undermine American freedoms</w:t>
      </w:r>
      <w:r w:rsidRPr="00F45FFE">
        <w:rPr>
          <w:sz w:val="16"/>
        </w:rPr>
        <w:t xml:space="preserve">, </w:t>
      </w:r>
      <w:r w:rsidRPr="00F45FFE">
        <w:rPr>
          <w:rStyle w:val="StyleUnderline"/>
        </w:rPr>
        <w:t xml:space="preserve">and be </w:t>
      </w:r>
      <w:r w:rsidRPr="00B45DDB">
        <w:rPr>
          <w:rStyle w:val="StyleUnderline"/>
          <w:highlight w:val="cyan"/>
        </w:rPr>
        <w:t xml:space="preserve">an assault on </w:t>
      </w:r>
      <w:r w:rsidRPr="00B45DDB">
        <w:rPr>
          <w:rStyle w:val="Emphasis"/>
          <w:highlight w:val="cyan"/>
        </w:rPr>
        <w:t>Western democratic values across the globe</w:t>
      </w:r>
      <w:r w:rsidRPr="00B45DDB">
        <w:rPr>
          <w:sz w:val="16"/>
          <w:highlight w:val="cyan"/>
        </w:rPr>
        <w:t>.”</w:t>
      </w:r>
    </w:p>
    <w:p w14:paraId="61E2D462" w14:textId="77777777" w:rsidR="00DD53F0" w:rsidRPr="00D8512A" w:rsidRDefault="00DD53F0" w:rsidP="00DD53F0">
      <w:pPr>
        <w:rPr>
          <w:sz w:val="16"/>
        </w:rPr>
      </w:pPr>
      <w:r w:rsidRPr="006B476A">
        <w:rPr>
          <w:sz w:val="16"/>
        </w:rPr>
        <w:t xml:space="preserve">Make no mistake: </w:t>
      </w:r>
      <w:r w:rsidRPr="00D12429">
        <w:rPr>
          <w:rStyle w:val="StyleUnderline"/>
        </w:rPr>
        <w:t>our</w:t>
      </w:r>
      <w:r w:rsidRPr="006B476A">
        <w:rPr>
          <w:rStyle w:val="StyleUnderline"/>
        </w:rPr>
        <w:t xml:space="preserve"> geopolitical </w:t>
      </w:r>
      <w:r w:rsidRPr="00D12429">
        <w:rPr>
          <w:rStyle w:val="StyleUnderline"/>
        </w:rPr>
        <w:t>foes</w:t>
      </w:r>
      <w:r w:rsidRPr="00D12429">
        <w:rPr>
          <w:sz w:val="16"/>
        </w:rPr>
        <w:t xml:space="preserve"> – </w:t>
      </w:r>
      <w:r w:rsidRPr="00D12429">
        <w:rPr>
          <w:rStyle w:val="Emphasis"/>
        </w:rPr>
        <w:t>especially China</w:t>
      </w:r>
      <w:r w:rsidRPr="00D12429">
        <w:rPr>
          <w:sz w:val="16"/>
        </w:rPr>
        <w:t xml:space="preserve"> – </w:t>
      </w:r>
      <w:r w:rsidRPr="00D12429">
        <w:rPr>
          <w:rStyle w:val="StyleUnderline"/>
        </w:rPr>
        <w:t>are</w:t>
      </w:r>
      <w:r w:rsidRPr="00D12429">
        <w:rPr>
          <w:sz w:val="16"/>
        </w:rPr>
        <w:t xml:space="preserve"> </w:t>
      </w:r>
      <w:r w:rsidRPr="00D12429">
        <w:rPr>
          <w:rStyle w:val="Emphasis"/>
        </w:rPr>
        <w:t>working hard</w:t>
      </w:r>
      <w:r w:rsidRPr="00D12429">
        <w:rPr>
          <w:rStyle w:val="StyleUnderline"/>
        </w:rPr>
        <w:t xml:space="preserve"> to </w:t>
      </w:r>
      <w:r w:rsidRPr="00D12429">
        <w:rPr>
          <w:rStyle w:val="Emphasis"/>
        </w:rPr>
        <w:t>supplant</w:t>
      </w:r>
      <w:r w:rsidRPr="00D12429">
        <w:rPr>
          <w:rStyle w:val="StyleUnderline"/>
        </w:rPr>
        <w:t xml:space="preserve"> America as the </w:t>
      </w:r>
      <w:r w:rsidRPr="00D12429">
        <w:rPr>
          <w:rStyle w:val="Emphasis"/>
        </w:rPr>
        <w:t>global tech</w:t>
      </w:r>
      <w:r w:rsidRPr="006B476A">
        <w:rPr>
          <w:rStyle w:val="Emphasis"/>
        </w:rPr>
        <w:t xml:space="preserve"> and innovation </w:t>
      </w:r>
      <w:r w:rsidRPr="00D12429">
        <w:rPr>
          <w:rStyle w:val="Emphasis"/>
        </w:rPr>
        <w:t>leader</w:t>
      </w:r>
      <w:r w:rsidRPr="006B476A">
        <w:rPr>
          <w:sz w:val="16"/>
        </w:rPr>
        <w:t>. In fact, the Chinese Communist Party (CCP) is investing tens of billions of dollars annually to boost its tech capabilities and will </w:t>
      </w:r>
      <w:hyperlink r:id="rId9" w:tgtFrame="_blank" w:history="1">
        <w:r w:rsidRPr="006B476A">
          <w:rPr>
            <w:rStyle w:val="Hyperlink"/>
            <w:sz w:val="16"/>
          </w:rPr>
          <w:t>soon surpass</w:t>
        </w:r>
      </w:hyperlink>
      <w:r w:rsidRPr="006B476A">
        <w:rPr>
          <w:sz w:val="16"/>
        </w:rPr>
        <w:t> the research and development (R&amp;D) spending levels of the U.S.</w:t>
      </w:r>
    </w:p>
    <w:p w14:paraId="55FA9442" w14:textId="77777777" w:rsidR="00DD53F0" w:rsidRPr="00D40B3F" w:rsidRDefault="00DD53F0" w:rsidP="00DD53F0">
      <w:pPr>
        <w:rPr>
          <w:sz w:val="16"/>
        </w:rPr>
      </w:pPr>
    </w:p>
    <w:p w14:paraId="09168DF5" w14:textId="77777777" w:rsidR="00DD53F0" w:rsidRPr="009A7BC6" w:rsidRDefault="00DD53F0" w:rsidP="00DD53F0">
      <w:pPr>
        <w:pStyle w:val="Heading4"/>
      </w:pPr>
      <w:r>
        <w:t xml:space="preserve">It enhances China’s </w:t>
      </w:r>
      <w:r w:rsidRPr="00C60D99">
        <w:rPr>
          <w:u w:val="single"/>
        </w:rPr>
        <w:t>confidence</w:t>
      </w:r>
      <w:r>
        <w:t xml:space="preserve"> in their </w:t>
      </w:r>
      <w:r w:rsidRPr="00C60D99">
        <w:rPr>
          <w:u w:val="single"/>
        </w:rPr>
        <w:t>offensive capabilities</w:t>
      </w:r>
      <w:r>
        <w:t>---they’ll start a war.</w:t>
      </w:r>
    </w:p>
    <w:p w14:paraId="4150ABA6" w14:textId="77777777" w:rsidR="00DD53F0" w:rsidRDefault="00DD53F0" w:rsidP="00DD53F0">
      <w:r>
        <w:t xml:space="preserve">Matthew </w:t>
      </w:r>
      <w:r w:rsidRPr="006862CF">
        <w:rPr>
          <w:rStyle w:val="Style13ptBold"/>
        </w:rPr>
        <w:t>Kroenig 21</w:t>
      </w:r>
      <w:r>
        <w:t xml:space="preserve">. PhD at Berkeley, Professor in the Department of Government and the Edmund A. Walsh School of Foreign Service at Georgetown University, Director of the Global Strategy Initiative and Deputy Director of the Scowcroft Center for Strategy and Security at the Atlantic Council, “Will Emerging Technology Cause Nuclear War? Bringing Geopolitics Back In”, </w:t>
      </w:r>
      <w:hyperlink r:id="rId10" w:history="1">
        <w:r w:rsidRPr="00EE75DB">
          <w:rPr>
            <w:rStyle w:val="Hyperlink"/>
          </w:rPr>
          <w:t>https://www.airuniversity.af.edu/Portals/10/SSQ/documents/Volume-15_Issue-4/D-Kroenig.pdf</w:t>
        </w:r>
      </w:hyperlink>
    </w:p>
    <w:p w14:paraId="4ED5C942" w14:textId="77777777" w:rsidR="00DD53F0" w:rsidRPr="00E76292" w:rsidRDefault="00DD53F0" w:rsidP="00DD53F0">
      <w:pPr>
        <w:rPr>
          <w:rStyle w:val="Emphasis"/>
        </w:rPr>
      </w:pPr>
      <w:r w:rsidRPr="00E76292">
        <w:rPr>
          <w:sz w:val="16"/>
        </w:rPr>
        <w:t xml:space="preserve">Likewise, </w:t>
      </w:r>
      <w:r w:rsidRPr="00B45DDB">
        <w:rPr>
          <w:rStyle w:val="StyleUnderline"/>
          <w:highlight w:val="cyan"/>
        </w:rPr>
        <w:t xml:space="preserve">if </w:t>
      </w:r>
      <w:r w:rsidRPr="00B45DDB">
        <w:rPr>
          <w:rStyle w:val="Emphasis"/>
          <w:highlight w:val="cyan"/>
        </w:rPr>
        <w:t>China</w:t>
      </w:r>
      <w:r w:rsidRPr="00B45DDB">
        <w:rPr>
          <w:rStyle w:val="StyleUnderline"/>
          <w:highlight w:val="cyan"/>
        </w:rPr>
        <w:t xml:space="preserve"> acquired an </w:t>
      </w:r>
      <w:r w:rsidRPr="00B45DDB">
        <w:rPr>
          <w:rStyle w:val="Emphasis"/>
          <w:highlight w:val="cyan"/>
        </w:rPr>
        <w:t>enhanced ability</w:t>
      </w:r>
      <w:r w:rsidRPr="00B45DDB">
        <w:rPr>
          <w:sz w:val="16"/>
          <w:highlight w:val="cyan"/>
        </w:rPr>
        <w:t xml:space="preserve"> </w:t>
      </w:r>
      <w:r w:rsidRPr="00B45DDB">
        <w:rPr>
          <w:rStyle w:val="StyleUnderline"/>
          <w:highlight w:val="cyan"/>
        </w:rPr>
        <w:t xml:space="preserve">through </w:t>
      </w:r>
      <w:r w:rsidRPr="00B45DDB">
        <w:rPr>
          <w:rStyle w:val="Emphasis"/>
          <w:highlight w:val="cyan"/>
        </w:rPr>
        <w:t>new technology</w:t>
      </w:r>
      <w:r w:rsidRPr="00B45DDB">
        <w:rPr>
          <w:rStyle w:val="StyleUnderline"/>
          <w:highlight w:val="cyan"/>
        </w:rPr>
        <w:t xml:space="preserve"> to </w:t>
      </w:r>
      <w:r w:rsidRPr="00B45DDB">
        <w:rPr>
          <w:rStyle w:val="Emphasis"/>
          <w:highlight w:val="cyan"/>
        </w:rPr>
        <w:t>invade and occupy Taiwan</w:t>
      </w:r>
      <w:r w:rsidRPr="00E76292">
        <w:rPr>
          <w:sz w:val="16"/>
        </w:rPr>
        <w:t xml:space="preserve"> </w:t>
      </w:r>
      <w:r w:rsidRPr="00E76292">
        <w:rPr>
          <w:rStyle w:val="StyleUnderline"/>
        </w:rPr>
        <w:t>or contested islands in the East or South China Seas</w:t>
      </w:r>
      <w:r w:rsidRPr="00E76292">
        <w:rPr>
          <w:sz w:val="16"/>
        </w:rPr>
        <w:t xml:space="preserve">, </w:t>
      </w:r>
      <w:r w:rsidRPr="00B45DDB">
        <w:rPr>
          <w:rStyle w:val="StyleUnderline"/>
          <w:highlight w:val="cyan"/>
        </w:rPr>
        <w:t xml:space="preserve">Beijing’s leaders might also find this opportunity </w:t>
      </w:r>
      <w:r w:rsidRPr="00B45DDB">
        <w:rPr>
          <w:rStyle w:val="Emphasis"/>
          <w:highlight w:val="cyan"/>
        </w:rPr>
        <w:t>tempting</w:t>
      </w:r>
      <w:r w:rsidRPr="00B45DDB">
        <w:rPr>
          <w:sz w:val="16"/>
          <w:highlight w:val="cyan"/>
        </w:rPr>
        <w:t xml:space="preserve">. </w:t>
      </w:r>
      <w:r w:rsidRPr="00B45DDB">
        <w:rPr>
          <w:rStyle w:val="StyleUnderline"/>
          <w:highlight w:val="cyan"/>
        </w:rPr>
        <w:t xml:space="preserve">If </w:t>
      </w:r>
      <w:r w:rsidRPr="00B45DDB">
        <w:rPr>
          <w:rStyle w:val="Emphasis"/>
          <w:highlight w:val="cyan"/>
        </w:rPr>
        <w:t>new technology</w:t>
      </w:r>
      <w:r w:rsidRPr="00B45DDB">
        <w:rPr>
          <w:sz w:val="16"/>
          <w:highlight w:val="cyan"/>
        </w:rPr>
        <w:t xml:space="preserve"> </w:t>
      </w:r>
      <w:r w:rsidRPr="00B45DDB">
        <w:rPr>
          <w:rStyle w:val="Emphasis"/>
          <w:highlight w:val="cyan"/>
        </w:rPr>
        <w:t>enhances either power’s</w:t>
      </w:r>
      <w:r w:rsidRPr="00E52F5C">
        <w:t xml:space="preserve"> anti-access, area-denial</w:t>
      </w:r>
      <w:r w:rsidRPr="00981413">
        <w:rPr>
          <w:sz w:val="16"/>
        </w:rPr>
        <w:t xml:space="preserve"> </w:t>
      </w:r>
      <w:r w:rsidRPr="00B45DDB">
        <w:rPr>
          <w:rStyle w:val="Emphasis"/>
          <w:highlight w:val="cyan"/>
        </w:rPr>
        <w:t>network</w:t>
      </w:r>
      <w:r w:rsidRPr="00B45DDB">
        <w:rPr>
          <w:sz w:val="16"/>
          <w:highlight w:val="cyan"/>
        </w:rPr>
        <w:t xml:space="preserve">, </w:t>
      </w:r>
      <w:r w:rsidRPr="00B45DDB">
        <w:rPr>
          <w:rStyle w:val="StyleUnderline"/>
          <w:highlight w:val="cyan"/>
        </w:rPr>
        <w:t>then</w:t>
      </w:r>
      <w:r w:rsidRPr="00981413">
        <w:rPr>
          <w:sz w:val="16"/>
        </w:rPr>
        <w:t xml:space="preserve"> its </w:t>
      </w:r>
      <w:r w:rsidRPr="00B45DDB">
        <w:rPr>
          <w:rStyle w:val="StyleUnderline"/>
          <w:highlight w:val="cyan"/>
        </w:rPr>
        <w:t xml:space="preserve">leaders may be more </w:t>
      </w:r>
      <w:r w:rsidRPr="00B45DDB">
        <w:rPr>
          <w:rStyle w:val="Emphasis"/>
          <w:highlight w:val="cyan"/>
        </w:rPr>
        <w:t>confident</w:t>
      </w:r>
      <w:r w:rsidRPr="00B45DDB">
        <w:rPr>
          <w:rStyle w:val="StyleUnderline"/>
          <w:highlight w:val="cyan"/>
        </w:rPr>
        <w:t xml:space="preserve"> in their ability to achieve a </w:t>
      </w:r>
      <w:r w:rsidRPr="00B45DDB">
        <w:rPr>
          <w:rStyle w:val="Emphasis"/>
          <w:highlight w:val="cyan"/>
        </w:rPr>
        <w:t>fait accompli attack</w:t>
      </w:r>
      <w:r w:rsidRPr="00B45DDB">
        <w:rPr>
          <w:rStyle w:val="StyleUnderline"/>
          <w:highlight w:val="cyan"/>
        </w:rPr>
        <w:t xml:space="preserve"> against a neighbor and then </w:t>
      </w:r>
      <w:r w:rsidRPr="00B45DDB">
        <w:rPr>
          <w:rStyle w:val="Emphasis"/>
          <w:highlight w:val="cyan"/>
        </w:rPr>
        <w:t>block a US-led liberation</w:t>
      </w:r>
      <w:r w:rsidRPr="00981413">
        <w:rPr>
          <w:rStyle w:val="Emphasis"/>
        </w:rPr>
        <w:t>.</w:t>
      </w:r>
    </w:p>
    <w:p w14:paraId="7A96CD87" w14:textId="77777777" w:rsidR="00DD53F0" w:rsidRDefault="00DD53F0" w:rsidP="00DD53F0">
      <w:pPr>
        <w:rPr>
          <w:sz w:val="16"/>
        </w:rPr>
      </w:pPr>
      <w:r w:rsidRPr="00B45DDB">
        <w:rPr>
          <w:rStyle w:val="StyleUnderline"/>
          <w:highlight w:val="cyan"/>
        </w:rPr>
        <w:t xml:space="preserve">These are precisely the types of shifts in the </w:t>
      </w:r>
      <w:r w:rsidRPr="00B45DDB">
        <w:rPr>
          <w:rStyle w:val="Emphasis"/>
          <w:highlight w:val="cyan"/>
        </w:rPr>
        <w:t>balance of power</w:t>
      </w:r>
      <w:r w:rsidRPr="00B45DDB">
        <w:rPr>
          <w:rStyle w:val="StyleUnderline"/>
          <w:highlight w:val="cyan"/>
        </w:rPr>
        <w:t xml:space="preserve"> that can lead to war</w:t>
      </w:r>
      <w:r w:rsidRPr="00E76292">
        <w:rPr>
          <w:sz w:val="16"/>
        </w:rPr>
        <w:t xml:space="preserve">. As mentioned previously, </w:t>
      </w:r>
      <w:r w:rsidRPr="00B45DDB">
        <w:rPr>
          <w:rStyle w:val="StyleUnderline"/>
          <w:highlight w:val="cyan"/>
        </w:rPr>
        <w:t xml:space="preserve">the </w:t>
      </w:r>
      <w:r w:rsidRPr="00B45DDB">
        <w:rPr>
          <w:rStyle w:val="Emphasis"/>
          <w:sz w:val="26"/>
          <w:szCs w:val="26"/>
          <w:highlight w:val="cyan"/>
        </w:rPr>
        <w:t>predominant scholarly theory on the causes of war</w:t>
      </w:r>
      <w:r w:rsidRPr="00E76292">
        <w:rPr>
          <w:sz w:val="16"/>
        </w:rPr>
        <w:t>—</w:t>
      </w:r>
      <w:r w:rsidRPr="00E76292">
        <w:rPr>
          <w:rStyle w:val="StyleUnderline"/>
        </w:rPr>
        <w:t>the bargaining model</w:t>
      </w:r>
      <w:r w:rsidRPr="00E76292">
        <w:rPr>
          <w:sz w:val="16"/>
        </w:rPr>
        <w:t>—</w:t>
      </w:r>
      <w:r w:rsidRPr="00D12429">
        <w:rPr>
          <w:rStyle w:val="StyleUnderline"/>
        </w:rPr>
        <w:t xml:space="preserve">maintains that </w:t>
      </w:r>
      <w:r w:rsidRPr="00D12429">
        <w:rPr>
          <w:rStyle w:val="Emphasis"/>
        </w:rPr>
        <w:t>imperfect info</w:t>
      </w:r>
      <w:r w:rsidRPr="00E76292">
        <w:rPr>
          <w:rStyle w:val="Emphasis"/>
        </w:rPr>
        <w:t>rmation</w:t>
      </w:r>
      <w:r w:rsidRPr="00E76292">
        <w:rPr>
          <w:rStyle w:val="StyleUnderline"/>
        </w:rPr>
        <w:t xml:space="preserve"> </w:t>
      </w:r>
      <w:r w:rsidRPr="00D12429">
        <w:rPr>
          <w:rStyle w:val="StyleUnderline"/>
        </w:rPr>
        <w:t>on</w:t>
      </w:r>
      <w:r w:rsidRPr="00E76292">
        <w:rPr>
          <w:rStyle w:val="StyleUnderline"/>
        </w:rPr>
        <w:t xml:space="preserve"> the </w:t>
      </w:r>
      <w:r w:rsidRPr="00D12429">
        <w:rPr>
          <w:rStyle w:val="Emphasis"/>
        </w:rPr>
        <w:t>balance of power</w:t>
      </w:r>
      <w:r w:rsidRPr="00D12429">
        <w:rPr>
          <w:rStyle w:val="StyleUnderline"/>
        </w:rPr>
        <w:t xml:space="preserve"> and</w:t>
      </w:r>
      <w:r w:rsidRPr="00E76292">
        <w:rPr>
          <w:rStyle w:val="StyleUnderline"/>
        </w:rPr>
        <w:t xml:space="preserve"> the </w:t>
      </w:r>
      <w:r w:rsidRPr="00E76292">
        <w:rPr>
          <w:rStyle w:val="Emphasis"/>
        </w:rPr>
        <w:t xml:space="preserve">balance of </w:t>
      </w:r>
      <w:r w:rsidRPr="00D12429">
        <w:rPr>
          <w:rStyle w:val="Emphasis"/>
        </w:rPr>
        <w:t>resolve</w:t>
      </w:r>
      <w:r w:rsidRPr="00E76292">
        <w:rPr>
          <w:rStyle w:val="StyleUnderline"/>
        </w:rPr>
        <w:t xml:space="preserve"> and </w:t>
      </w:r>
      <w:r w:rsidRPr="00E76292">
        <w:rPr>
          <w:rStyle w:val="Emphasis"/>
        </w:rPr>
        <w:t xml:space="preserve">credible commitment </w:t>
      </w:r>
      <w:r w:rsidRPr="00E76292">
        <w:rPr>
          <w:rStyle w:val="StyleUnderline"/>
        </w:rPr>
        <w:t xml:space="preserve">problems </w:t>
      </w:r>
      <w:r w:rsidRPr="00D12429">
        <w:rPr>
          <w:rStyle w:val="StyleUnderline"/>
        </w:rPr>
        <w:t>result in</w:t>
      </w:r>
      <w:r w:rsidRPr="00E76292">
        <w:rPr>
          <w:rStyle w:val="StyleUnderline"/>
        </w:rPr>
        <w:t xml:space="preserve"> </w:t>
      </w:r>
      <w:r w:rsidRPr="00D12429">
        <w:rPr>
          <w:rStyle w:val="Emphasis"/>
        </w:rPr>
        <w:t>international conflict</w:t>
      </w:r>
      <w:r w:rsidRPr="00E76292">
        <w:rPr>
          <w:rStyle w:val="Emphasis"/>
        </w:rPr>
        <w:t>.</w:t>
      </w:r>
      <w:r w:rsidRPr="00E76292">
        <w:rPr>
          <w:sz w:val="16"/>
        </w:rPr>
        <w:t xml:space="preserve">52 New technology can exacerbate these causal mechanisms by increasing uncertainty about, or causing rapid shifts in, the balance of power. Indeed as </w:t>
      </w:r>
      <w:r w:rsidRPr="00E76292">
        <w:rPr>
          <w:sz w:val="16"/>
        </w:rPr>
        <w:lastRenderedPageBreak/>
        <w:t>noted above, new military technology and the development of new operational concepts have shifted the balance of power and resulted in military conflict throughout history.</w:t>
      </w:r>
    </w:p>
    <w:p w14:paraId="0657AB1C" w14:textId="71E2BBB8" w:rsidR="00DD53F0" w:rsidRDefault="00DD53F0" w:rsidP="00DD53F0">
      <w:pPr>
        <w:pStyle w:val="Heading3"/>
      </w:pPr>
      <w:r>
        <w:lastRenderedPageBreak/>
        <w:t>Impact---Tech Lead---Supply Chains---2NC/1NR</w:t>
      </w:r>
    </w:p>
    <w:p w14:paraId="6C4BF669" w14:textId="77777777" w:rsidR="00DD53F0" w:rsidRPr="00E8682F" w:rsidRDefault="00DD53F0" w:rsidP="00DD53F0">
      <w:pPr>
        <w:pStyle w:val="Heading4"/>
      </w:pPr>
      <w:r w:rsidRPr="00E8682F">
        <w:t xml:space="preserve">China will exploit </w:t>
      </w:r>
      <w:r w:rsidRPr="00E8682F">
        <w:rPr>
          <w:u w:val="single"/>
        </w:rPr>
        <w:t>dominance</w:t>
      </w:r>
      <w:r w:rsidRPr="00E8682F">
        <w:t xml:space="preserve"> to create supply chain </w:t>
      </w:r>
      <w:r w:rsidRPr="00E8682F">
        <w:rPr>
          <w:u w:val="single"/>
        </w:rPr>
        <w:t>vulnerabilities</w:t>
      </w:r>
      <w:r w:rsidRPr="00E8682F">
        <w:t xml:space="preserve"> and disruptions. </w:t>
      </w:r>
    </w:p>
    <w:p w14:paraId="3938FE8D" w14:textId="77777777" w:rsidR="00DD53F0" w:rsidRPr="00E8682F" w:rsidRDefault="00DD53F0" w:rsidP="00DD53F0">
      <w:r w:rsidRPr="00E8682F">
        <w:t xml:space="preserve">Evan </w:t>
      </w:r>
      <w:r w:rsidRPr="00E8682F">
        <w:rPr>
          <w:rStyle w:val="Style13ptBold"/>
        </w:rPr>
        <w:t>Hanson 21</w:t>
      </w:r>
      <w:r w:rsidRPr="00E8682F">
        <w:t xml:space="preserve">. Operations Officer at the Defense Logistics Agency, former logistics officer in the U.S. Air Force. “Winning Without War: Chinese Supremacy in Global Supply Chains.” </w:t>
      </w:r>
      <w:hyperlink r:id="rId11" w:history="1">
        <w:r w:rsidRPr="00E8682F">
          <w:rPr>
            <w:rStyle w:val="Hyperlink"/>
          </w:rPr>
          <w:t>https://thestrategybridge.org/the-bridge/2021/6/29/winning-without-war-chinese-supremacy-in-global-supply-chains</w:t>
        </w:r>
      </w:hyperlink>
      <w:r w:rsidRPr="00E8682F">
        <w:t xml:space="preserve">. </w:t>
      </w:r>
    </w:p>
    <w:p w14:paraId="5A8A29FC" w14:textId="77777777" w:rsidR="00DD53F0" w:rsidRPr="00E8682F" w:rsidRDefault="00DD53F0" w:rsidP="00DD53F0">
      <w:pPr>
        <w:rPr>
          <w:sz w:val="16"/>
        </w:rPr>
      </w:pPr>
      <w:r w:rsidRPr="00E8682F">
        <w:rPr>
          <w:sz w:val="16"/>
        </w:rPr>
        <w:t xml:space="preserve">In addition to semiconductor production, </w:t>
      </w:r>
      <w:r w:rsidRPr="00DD53F0">
        <w:rPr>
          <w:rStyle w:val="StyleUnderline"/>
          <w:highlight w:val="cyan"/>
        </w:rPr>
        <w:t>China has invested substantially in a</w:t>
      </w:r>
      <w:r w:rsidRPr="00DD53F0">
        <w:rPr>
          <w:rStyle w:val="StyleUnderline"/>
        </w:rPr>
        <w:t>rtificial</w:t>
      </w:r>
      <w:r w:rsidRPr="00DD53F0">
        <w:rPr>
          <w:rStyle w:val="StyleUnderline"/>
          <w:highlight w:val="cyan"/>
        </w:rPr>
        <w:t xml:space="preserve"> i</w:t>
      </w:r>
      <w:r w:rsidRPr="00DD53F0">
        <w:rPr>
          <w:rStyle w:val="StyleUnderline"/>
        </w:rPr>
        <w:t>ntelligence</w:t>
      </w:r>
      <w:r w:rsidRPr="00E8682F">
        <w:rPr>
          <w:sz w:val="16"/>
        </w:rPr>
        <w:t xml:space="preserve"> and its telecommunications infrastructure. </w:t>
      </w:r>
      <w:r w:rsidRPr="00DD53F0">
        <w:rPr>
          <w:rStyle w:val="StyleUnderline"/>
          <w:highlight w:val="cyan"/>
        </w:rPr>
        <w:t>This combination</w:t>
      </w:r>
      <w:r w:rsidRPr="00E8682F">
        <w:rPr>
          <w:rStyle w:val="StyleUnderline"/>
        </w:rPr>
        <w:t xml:space="preserve"> of </w:t>
      </w:r>
      <w:r w:rsidRPr="00D12429">
        <w:rPr>
          <w:rStyle w:val="StyleUnderline"/>
        </w:rPr>
        <w:t>data from</w:t>
      </w:r>
      <w:r w:rsidRPr="00E8682F">
        <w:rPr>
          <w:rStyle w:val="StyleUnderline"/>
        </w:rPr>
        <w:t xml:space="preserve"> the country’s global </w:t>
      </w:r>
      <w:r w:rsidRPr="00D12429">
        <w:rPr>
          <w:rStyle w:val="StyleUnderline"/>
        </w:rPr>
        <w:t>roll out</w:t>
      </w:r>
      <w:r w:rsidRPr="00E8682F">
        <w:rPr>
          <w:sz w:val="16"/>
        </w:rPr>
        <w:t xml:space="preserve"> of 5G and unprecedented processing capability will </w:t>
      </w:r>
      <w:r w:rsidRPr="00DD53F0">
        <w:rPr>
          <w:rStyle w:val="StyleUnderline"/>
          <w:highlight w:val="cyan"/>
        </w:rPr>
        <w:t>provide</w:t>
      </w:r>
      <w:r w:rsidRPr="00E8682F">
        <w:rPr>
          <w:rStyle w:val="StyleUnderline"/>
        </w:rPr>
        <w:t xml:space="preserve"> </w:t>
      </w:r>
      <w:r w:rsidRPr="00DD53F0">
        <w:rPr>
          <w:rStyle w:val="StyleUnderline"/>
          <w:highlight w:val="cyan"/>
        </w:rPr>
        <w:t>the Chinese government with unrivaled power to influence governments and control societies</w:t>
      </w:r>
      <w:r w:rsidRPr="00E8682F">
        <w:rPr>
          <w:sz w:val="16"/>
        </w:rPr>
        <w:t xml:space="preserve">. [5] These </w:t>
      </w:r>
      <w:r w:rsidRPr="00DD53F0">
        <w:rPr>
          <w:rStyle w:val="StyleUnderline"/>
          <w:highlight w:val="cyan"/>
        </w:rPr>
        <w:t>capabilities also make it easier for Chinese agents to access proprietary and confidential info</w:t>
      </w:r>
      <w:r w:rsidRPr="00DD53F0">
        <w:rPr>
          <w:rStyle w:val="StyleUnderline"/>
        </w:rPr>
        <w:t>rmation</w:t>
      </w:r>
      <w:r w:rsidRPr="00DD53F0">
        <w:rPr>
          <w:sz w:val="16"/>
          <w:highlight w:val="cyan"/>
        </w:rPr>
        <w:t xml:space="preserve">, </w:t>
      </w:r>
      <w:r w:rsidRPr="00DD53F0">
        <w:rPr>
          <w:rStyle w:val="Emphasis"/>
          <w:highlight w:val="cyan"/>
        </w:rPr>
        <w:t>posing a threat to supply chains</w:t>
      </w:r>
      <w:r w:rsidRPr="00E8682F">
        <w:rPr>
          <w:sz w:val="16"/>
        </w:rPr>
        <w:t xml:space="preserve"> as American businesses engage in commerce globally. The current FBI Director, Christopher Wray, has sounded the alarm on this issue, describing </w:t>
      </w:r>
      <w:r w:rsidRPr="00E8682F">
        <w:rPr>
          <w:rStyle w:val="StyleUnderline"/>
        </w:rPr>
        <w:t xml:space="preserve">the </w:t>
      </w:r>
      <w:r w:rsidRPr="00D12429">
        <w:rPr>
          <w:rStyle w:val="StyleUnderline"/>
        </w:rPr>
        <w:t>scale of</w:t>
      </w:r>
      <w:r w:rsidRPr="00E8682F">
        <w:rPr>
          <w:rStyle w:val="StyleUnderline"/>
        </w:rPr>
        <w:t xml:space="preserve"> Chinese intellectual property </w:t>
      </w:r>
      <w:r w:rsidRPr="00D12429">
        <w:rPr>
          <w:rStyle w:val="StyleUnderline"/>
        </w:rPr>
        <w:t>theft</w:t>
      </w:r>
      <w:r w:rsidRPr="00E8682F">
        <w:rPr>
          <w:rStyle w:val="StyleUnderline"/>
        </w:rPr>
        <w:t xml:space="preserve"> as “the </w:t>
      </w:r>
      <w:r w:rsidRPr="00D12429">
        <w:rPr>
          <w:rStyle w:val="StyleUnderline"/>
        </w:rPr>
        <w:t>largest transfers</w:t>
      </w:r>
      <w:r w:rsidRPr="00E8682F">
        <w:rPr>
          <w:rStyle w:val="StyleUnderline"/>
        </w:rPr>
        <w:t xml:space="preserve"> of wealth </w:t>
      </w:r>
      <w:r w:rsidRPr="00D12429">
        <w:rPr>
          <w:rStyle w:val="StyleUnderline"/>
        </w:rPr>
        <w:t>in</w:t>
      </w:r>
      <w:r w:rsidRPr="00E8682F">
        <w:rPr>
          <w:rStyle w:val="StyleUnderline"/>
        </w:rPr>
        <w:t xml:space="preserve"> human </w:t>
      </w:r>
      <w:r w:rsidRPr="00D12429">
        <w:rPr>
          <w:rStyle w:val="StyleUnderline"/>
        </w:rPr>
        <w:t>history</w:t>
      </w:r>
      <w:r w:rsidRPr="00E8682F">
        <w:rPr>
          <w:rStyle w:val="StyleUnderline"/>
        </w:rPr>
        <w:t>.”</w:t>
      </w:r>
      <w:r w:rsidRPr="00E8682F">
        <w:rPr>
          <w:sz w:val="16"/>
        </w:rPr>
        <w:t xml:space="preserve">[6] Chinese </w:t>
      </w:r>
      <w:r w:rsidRPr="00D12429">
        <w:rPr>
          <w:rStyle w:val="StyleUnderline"/>
        </w:rPr>
        <w:t>development</w:t>
      </w:r>
      <w:r w:rsidRPr="00E8682F">
        <w:rPr>
          <w:rStyle w:val="StyleUnderline"/>
        </w:rPr>
        <w:t xml:space="preserve"> of artificial intelligence capabilities with 5G</w:t>
      </w:r>
      <w:r w:rsidRPr="00E8682F">
        <w:rPr>
          <w:sz w:val="16"/>
        </w:rPr>
        <w:t xml:space="preserve"> will </w:t>
      </w:r>
      <w:r w:rsidRPr="00DD53F0">
        <w:rPr>
          <w:rStyle w:val="Emphasis"/>
          <w:highlight w:val="cyan"/>
        </w:rPr>
        <w:t>exacerbate supply chain vulnerabilities</w:t>
      </w:r>
      <w:r w:rsidRPr="00DD53F0">
        <w:rPr>
          <w:sz w:val="16"/>
          <w:highlight w:val="cyan"/>
        </w:rPr>
        <w:t xml:space="preserve">, </w:t>
      </w:r>
      <w:r w:rsidRPr="00DD53F0">
        <w:rPr>
          <w:rStyle w:val="StyleUnderline"/>
          <w:highlight w:val="cyan"/>
        </w:rPr>
        <w:t>enabling greater tech</w:t>
      </w:r>
      <w:r w:rsidRPr="00DD53F0">
        <w:rPr>
          <w:rStyle w:val="StyleUnderline"/>
        </w:rPr>
        <w:t>nology</w:t>
      </w:r>
      <w:r w:rsidRPr="00DD53F0">
        <w:rPr>
          <w:rStyle w:val="StyleUnderline"/>
          <w:highlight w:val="cyan"/>
        </w:rPr>
        <w:t xml:space="preserve"> theft and exposing data</w:t>
      </w:r>
      <w:r w:rsidRPr="00E8682F">
        <w:rPr>
          <w:sz w:val="16"/>
        </w:rPr>
        <w:t xml:space="preserve"> on materiel used in the production of U.S. and NATO weapons systems. This </w:t>
      </w:r>
      <w:r w:rsidRPr="00DD53F0">
        <w:rPr>
          <w:rStyle w:val="StyleUnderline"/>
          <w:highlight w:val="cyan"/>
        </w:rPr>
        <w:t>infiltration into supply chains that support military requirements is not theoretical</w:t>
      </w:r>
      <w:r w:rsidRPr="00E8682F">
        <w:rPr>
          <w:sz w:val="16"/>
        </w:rPr>
        <w:t xml:space="preserve">. In 2018, the Department of Defense published a report “Assessing and Strengthening the Manufacturing and Industrial Base and Supply Chain Resiliency of the United States,” which found that the majority of counterfeit </w:t>
      </w:r>
      <w:r w:rsidRPr="00DD53F0">
        <w:rPr>
          <w:rStyle w:val="StyleUnderline"/>
          <w:highlight w:val="cyan"/>
        </w:rPr>
        <w:t>electronics</w:t>
      </w:r>
      <w:r w:rsidRPr="00E8682F">
        <w:rPr>
          <w:sz w:val="16"/>
        </w:rPr>
        <w:t xml:space="preserve"> came </w:t>
      </w:r>
      <w:r w:rsidRPr="00DD53F0">
        <w:rPr>
          <w:rStyle w:val="StyleUnderline"/>
          <w:highlight w:val="cyan"/>
        </w:rPr>
        <w:t>from China</w:t>
      </w:r>
      <w:r w:rsidRPr="00E8682F">
        <w:rPr>
          <w:sz w:val="16"/>
        </w:rPr>
        <w:t xml:space="preserve"> and </w:t>
      </w:r>
      <w:r w:rsidRPr="00DD53F0">
        <w:rPr>
          <w:rStyle w:val="Emphasis"/>
          <w:highlight w:val="cyan"/>
        </w:rPr>
        <w:t>create vulnerabilities in American defense systems</w:t>
      </w:r>
      <w:r w:rsidRPr="00E8682F">
        <w:rPr>
          <w:sz w:val="16"/>
        </w:rPr>
        <w:t xml:space="preserve">.[7] In 2019, the U.S. Justice Department uncovered and prosecuted cases involving Chinese-made cameras and surveillance equipment found on American military installations.[8] The presence of these electronics shows how military </w:t>
      </w:r>
      <w:r w:rsidRPr="00D12429">
        <w:rPr>
          <w:rStyle w:val="Emphasis"/>
        </w:rPr>
        <w:t>supply chains</w:t>
      </w:r>
      <w:r w:rsidRPr="00E8682F">
        <w:rPr>
          <w:rStyle w:val="Emphasis"/>
        </w:rPr>
        <w:t xml:space="preserve"> may be </w:t>
      </w:r>
      <w:r w:rsidRPr="00D12429">
        <w:rPr>
          <w:rStyle w:val="Emphasis"/>
        </w:rPr>
        <w:t>compromised</w:t>
      </w:r>
      <w:r w:rsidRPr="00E8682F">
        <w:rPr>
          <w:sz w:val="16"/>
        </w:rPr>
        <w:t xml:space="preserve">. Even with fifth generation aircraft, autonomous naval vessels, or next generation squad weapons, </w:t>
      </w:r>
      <w:r w:rsidRPr="00DD53F0">
        <w:rPr>
          <w:rStyle w:val="Emphasis"/>
          <w:highlight w:val="cyan"/>
        </w:rPr>
        <w:t>Chinese exploitation of supply chain vulnerabilities</w:t>
      </w:r>
      <w:r w:rsidRPr="00E8682F">
        <w:rPr>
          <w:rStyle w:val="StyleUnderline"/>
        </w:rPr>
        <w:t xml:space="preserve"> may </w:t>
      </w:r>
      <w:r w:rsidRPr="00DD53F0">
        <w:rPr>
          <w:rStyle w:val="StyleUnderline"/>
          <w:highlight w:val="cyan"/>
        </w:rPr>
        <w:t>jeopardize U.S. Military capabilities</w:t>
      </w:r>
      <w:r w:rsidRPr="00E8682F">
        <w:rPr>
          <w:sz w:val="16"/>
        </w:rPr>
        <w:t xml:space="preserve"> by diminishing the readiness and potential production of these weapons systems.</w:t>
      </w:r>
    </w:p>
    <w:p w14:paraId="01797C52" w14:textId="77777777" w:rsidR="00DD53F0" w:rsidRPr="00E8682F" w:rsidRDefault="00DD53F0" w:rsidP="00DD53F0">
      <w:pPr>
        <w:pStyle w:val="Heading4"/>
      </w:pPr>
      <w:r w:rsidRPr="00E8682F">
        <w:t>Extinction.</w:t>
      </w:r>
    </w:p>
    <w:p w14:paraId="2CA30C1D" w14:textId="77777777" w:rsidR="00DD53F0" w:rsidRPr="00E8682F" w:rsidRDefault="00DD53F0" w:rsidP="00DD53F0">
      <w:r w:rsidRPr="00E8682F">
        <w:t xml:space="preserve">Bradley </w:t>
      </w:r>
      <w:r w:rsidRPr="00E8682F">
        <w:rPr>
          <w:rStyle w:val="Style13ptBold"/>
        </w:rPr>
        <w:t>Martin 21</w:t>
      </w:r>
      <w:r w:rsidRPr="00E8682F">
        <w:t>. Director of the RAND National Security Supply Chain Institute, and a senior policy researcher RAND Corporation. “Supply Chain Disruptions: The Risks and Consequences.” https://www.rand.org/blog/2021/11/supply-chain-disruptions-the-risks-and-consequences.html.</w:t>
      </w:r>
    </w:p>
    <w:p w14:paraId="06148277" w14:textId="77777777" w:rsidR="00DD53F0" w:rsidRPr="00E8682F" w:rsidRDefault="00DD53F0" w:rsidP="00DD53F0">
      <w:pPr>
        <w:rPr>
          <w:sz w:val="16"/>
        </w:rPr>
      </w:pPr>
      <w:r w:rsidRPr="00E8682F">
        <w:rPr>
          <w:sz w:val="16"/>
        </w:rPr>
        <w:t xml:space="preserve">This definition of “national security” is broader than just the defense industry or military-related efforts; it also could encompass the very ability of a nation to ensure economic well-being, public health, and protection of a nation's key infrastructure. </w:t>
      </w:r>
      <w:r w:rsidRPr="00DD53F0">
        <w:rPr>
          <w:rStyle w:val="StyleUnderline"/>
          <w:highlight w:val="cyan"/>
        </w:rPr>
        <w:t>Supply chain disruptions cause</w:t>
      </w:r>
      <w:r w:rsidRPr="00E8682F">
        <w:rPr>
          <w:rStyle w:val="StyleUnderline"/>
        </w:rPr>
        <w:t xml:space="preserve"> general </w:t>
      </w:r>
      <w:r w:rsidRPr="00DD53F0">
        <w:rPr>
          <w:rStyle w:val="Emphasis"/>
          <w:highlight w:val="cyan"/>
        </w:rPr>
        <w:t xml:space="preserve">economic disruption </w:t>
      </w:r>
      <w:r w:rsidRPr="00DD53F0">
        <w:rPr>
          <w:rStyle w:val="StyleUnderline"/>
          <w:highlight w:val="cyan"/>
        </w:rPr>
        <w:t>and</w:t>
      </w:r>
      <w:r w:rsidRPr="00E8682F">
        <w:rPr>
          <w:sz w:val="16"/>
        </w:rPr>
        <w:t xml:space="preserve"> </w:t>
      </w:r>
      <w:r w:rsidRPr="00D12429">
        <w:rPr>
          <w:rStyle w:val="Emphasis"/>
        </w:rPr>
        <w:t>key commodity shortages</w:t>
      </w:r>
      <w:r w:rsidRPr="00E8682F">
        <w:rPr>
          <w:sz w:val="16"/>
        </w:rPr>
        <w:t xml:space="preserve">, </w:t>
      </w:r>
      <w:r w:rsidRPr="00E8682F">
        <w:rPr>
          <w:rStyle w:val="StyleUnderline"/>
        </w:rPr>
        <w:t xml:space="preserve">which then in turn can, in fact, </w:t>
      </w:r>
      <w:r w:rsidRPr="00DD53F0">
        <w:rPr>
          <w:rStyle w:val="Emphasis"/>
          <w:highlight w:val="cyan"/>
        </w:rPr>
        <w:t>drive</w:t>
      </w:r>
      <w:r w:rsidRPr="00DD53F0">
        <w:rPr>
          <w:rStyle w:val="StyleUnderline"/>
          <w:highlight w:val="cyan"/>
        </w:rPr>
        <w:t xml:space="preserve"> </w:t>
      </w:r>
      <w:r w:rsidRPr="00DD53F0">
        <w:rPr>
          <w:rStyle w:val="Emphasis"/>
          <w:highlight w:val="cyan"/>
        </w:rPr>
        <w:t>aggressive national behavior</w:t>
      </w:r>
      <w:r w:rsidRPr="00DD53F0">
        <w:rPr>
          <w:sz w:val="16"/>
          <w:highlight w:val="cyan"/>
        </w:rPr>
        <w:t xml:space="preserve"> </w:t>
      </w:r>
      <w:r w:rsidRPr="00DD53F0">
        <w:rPr>
          <w:rStyle w:val="StyleUnderline"/>
          <w:highlight w:val="cyan"/>
        </w:rPr>
        <w:t>and</w:t>
      </w:r>
      <w:r w:rsidRPr="00DD53F0">
        <w:rPr>
          <w:sz w:val="16"/>
          <w:highlight w:val="cyan"/>
        </w:rPr>
        <w:t xml:space="preserve"> </w:t>
      </w:r>
      <w:r w:rsidRPr="00DD53F0">
        <w:rPr>
          <w:rStyle w:val="Emphasis"/>
          <w:highlight w:val="cyan"/>
        </w:rPr>
        <w:t>international instability</w:t>
      </w:r>
      <w:r w:rsidRPr="00E8682F">
        <w:rPr>
          <w:sz w:val="16"/>
        </w:rPr>
        <w:t xml:space="preserve">. And ironically, </w:t>
      </w:r>
      <w:r w:rsidRPr="00E8682F">
        <w:rPr>
          <w:rStyle w:val="StyleUnderline"/>
        </w:rPr>
        <w:t xml:space="preserve">this </w:t>
      </w:r>
      <w:r w:rsidRPr="00E8682F">
        <w:rPr>
          <w:rStyle w:val="Emphasis"/>
        </w:rPr>
        <w:t>reactive</w:t>
      </w:r>
      <w:r w:rsidRPr="00E8682F">
        <w:rPr>
          <w:sz w:val="16"/>
        </w:rPr>
        <w:t xml:space="preserve"> </w:t>
      </w:r>
      <w:r w:rsidRPr="00E8682F">
        <w:rPr>
          <w:rStyle w:val="Emphasis"/>
        </w:rPr>
        <w:t>aggressive</w:t>
      </w:r>
      <w:r w:rsidRPr="00E8682F">
        <w:rPr>
          <w:sz w:val="16"/>
        </w:rPr>
        <w:t xml:space="preserve"> </w:t>
      </w:r>
      <w:r w:rsidRPr="00E8682F">
        <w:rPr>
          <w:rStyle w:val="Emphasis"/>
        </w:rPr>
        <w:t>national behavior</w:t>
      </w:r>
      <w:r w:rsidRPr="00E8682F">
        <w:rPr>
          <w:sz w:val="16"/>
        </w:rPr>
        <w:t xml:space="preserve"> </w:t>
      </w:r>
      <w:r w:rsidRPr="00E8682F">
        <w:rPr>
          <w:rStyle w:val="StyleUnderline"/>
        </w:rPr>
        <w:t xml:space="preserve">can happen </w:t>
      </w:r>
      <w:r w:rsidRPr="00E8682F">
        <w:rPr>
          <w:rStyle w:val="Emphasis"/>
        </w:rPr>
        <w:t>even if</w:t>
      </w:r>
      <w:r w:rsidRPr="00E8682F">
        <w:rPr>
          <w:rStyle w:val="StyleUnderline"/>
        </w:rPr>
        <w:t xml:space="preserve"> the </w:t>
      </w:r>
      <w:r w:rsidRPr="00E8682F">
        <w:rPr>
          <w:rStyle w:val="Emphasis"/>
        </w:rPr>
        <w:t>health</w:t>
      </w:r>
      <w:r w:rsidRPr="00E8682F">
        <w:rPr>
          <w:rStyle w:val="StyleUnderline"/>
        </w:rPr>
        <w:t xml:space="preserve"> of a </w:t>
      </w:r>
      <w:r w:rsidRPr="00E8682F">
        <w:rPr>
          <w:rStyle w:val="Emphasis"/>
        </w:rPr>
        <w:t>national economy</w:t>
      </w:r>
      <w:r w:rsidRPr="00E8682F">
        <w:rPr>
          <w:rStyle w:val="StyleUnderline"/>
        </w:rPr>
        <w:t xml:space="preserve"> itself </w:t>
      </w:r>
      <w:r w:rsidRPr="00E8682F">
        <w:rPr>
          <w:rStyle w:val="Emphasis"/>
        </w:rPr>
        <w:t>depends</w:t>
      </w:r>
      <w:r w:rsidRPr="00E8682F">
        <w:rPr>
          <w:rStyle w:val="StyleUnderline"/>
        </w:rPr>
        <w:t xml:space="preserve"> upon </w:t>
      </w:r>
      <w:r w:rsidRPr="00E8682F">
        <w:rPr>
          <w:rStyle w:val="Emphasis"/>
        </w:rPr>
        <w:t>continued international economic interdependence.</w:t>
      </w:r>
      <w:r w:rsidRPr="00E8682F">
        <w:rPr>
          <w:sz w:val="16"/>
        </w:rPr>
        <w:t xml:space="preserve"> Indeed, this very interdependence can create vulnerabilities. So a systematic effort, cutting across agencies and public and private sectors, could be one way to ensure these vulnerabilities are understood and mitigated. Supply Chain Disruption and Conflict </w:t>
      </w:r>
      <w:r w:rsidRPr="00DD53F0">
        <w:rPr>
          <w:rStyle w:val="Emphasis"/>
          <w:highlight w:val="cyan"/>
        </w:rPr>
        <w:t>Dispersed</w:t>
      </w:r>
      <w:r w:rsidRPr="00DD53F0">
        <w:rPr>
          <w:rStyle w:val="StyleUnderline"/>
          <w:highlight w:val="cyan"/>
        </w:rPr>
        <w:t xml:space="preserve"> </w:t>
      </w:r>
      <w:r w:rsidRPr="00DD53F0">
        <w:rPr>
          <w:rStyle w:val="Emphasis"/>
          <w:highlight w:val="cyan"/>
        </w:rPr>
        <w:t>supply chains</w:t>
      </w:r>
      <w:r w:rsidRPr="00E8682F">
        <w:rPr>
          <w:rStyle w:val="StyleUnderline"/>
        </w:rPr>
        <w:t xml:space="preserve"> develop because actors find it's </w:t>
      </w:r>
      <w:r w:rsidRPr="00DD53F0">
        <w:rPr>
          <w:rStyle w:val="Emphasis"/>
          <w:highlight w:val="cyan"/>
        </w:rPr>
        <w:t>economically advantageous</w:t>
      </w:r>
      <w:r w:rsidRPr="00E8682F">
        <w:rPr>
          <w:rStyle w:val="StyleUnderline"/>
        </w:rPr>
        <w:t xml:space="preserve"> to seek </w:t>
      </w:r>
      <w:r w:rsidRPr="00E8682F">
        <w:rPr>
          <w:rStyle w:val="Emphasis"/>
        </w:rPr>
        <w:t xml:space="preserve">the least-expensive </w:t>
      </w:r>
      <w:r w:rsidRPr="00E8682F">
        <w:rPr>
          <w:sz w:val="16"/>
        </w:rPr>
        <w:t xml:space="preserve">and </w:t>
      </w:r>
      <w:r w:rsidRPr="00E8682F">
        <w:rPr>
          <w:rStyle w:val="Emphasis"/>
        </w:rPr>
        <w:t>most-productive</w:t>
      </w:r>
      <w:r w:rsidRPr="00E8682F">
        <w:rPr>
          <w:sz w:val="16"/>
        </w:rPr>
        <w:t xml:space="preserve"> </w:t>
      </w:r>
      <w:r w:rsidRPr="00E8682F">
        <w:rPr>
          <w:rStyle w:val="Emphasis"/>
        </w:rPr>
        <w:t>sources</w:t>
      </w:r>
      <w:r w:rsidRPr="00E8682F">
        <w:rPr>
          <w:sz w:val="16"/>
        </w:rPr>
        <w:t xml:space="preserve"> </w:t>
      </w:r>
      <w:r w:rsidRPr="00E8682F">
        <w:rPr>
          <w:rStyle w:val="StyleUnderline"/>
        </w:rPr>
        <w:t xml:space="preserve">of supply. These </w:t>
      </w:r>
      <w:r w:rsidRPr="00DD53F0">
        <w:rPr>
          <w:rStyle w:val="StyleUnderline"/>
          <w:highlight w:val="cyan"/>
        </w:rPr>
        <w:t>dispersed chains</w:t>
      </w:r>
      <w:r w:rsidRPr="00E8682F">
        <w:rPr>
          <w:rStyle w:val="StyleUnderline"/>
        </w:rPr>
        <w:t xml:space="preserve"> develop for good reasons, but</w:t>
      </w:r>
      <w:r w:rsidRPr="00E8682F">
        <w:rPr>
          <w:sz w:val="16"/>
        </w:rPr>
        <w:t xml:space="preserve"> </w:t>
      </w:r>
      <w:r w:rsidRPr="00E8682F">
        <w:rPr>
          <w:rStyle w:val="StyleUnderline"/>
        </w:rPr>
        <w:t xml:space="preserve">they </w:t>
      </w:r>
      <w:r w:rsidRPr="00DD53F0">
        <w:rPr>
          <w:rStyle w:val="StyleUnderline"/>
          <w:highlight w:val="cyan"/>
        </w:rPr>
        <w:t xml:space="preserve">create </w:t>
      </w:r>
      <w:r w:rsidRPr="00DD53F0">
        <w:rPr>
          <w:rStyle w:val="Emphasis"/>
          <w:highlight w:val="cyan"/>
        </w:rPr>
        <w:t>complicated interdependencies</w:t>
      </w:r>
      <w:r w:rsidRPr="00DD53F0">
        <w:rPr>
          <w:sz w:val="16"/>
          <w:highlight w:val="cyan"/>
        </w:rPr>
        <w:t xml:space="preserve"> </w:t>
      </w:r>
      <w:r w:rsidRPr="00DD53F0">
        <w:rPr>
          <w:rStyle w:val="StyleUnderline"/>
          <w:highlight w:val="cyan"/>
        </w:rPr>
        <w:t xml:space="preserve">whose </w:t>
      </w:r>
      <w:r w:rsidRPr="00DD53F0">
        <w:rPr>
          <w:rStyle w:val="Emphasis"/>
          <w:highlight w:val="cyan"/>
        </w:rPr>
        <w:t>risks</w:t>
      </w:r>
      <w:r w:rsidRPr="00DD53F0">
        <w:rPr>
          <w:rStyle w:val="StyleUnderline"/>
          <w:highlight w:val="cyan"/>
        </w:rPr>
        <w:t xml:space="preserve"> and </w:t>
      </w:r>
      <w:r w:rsidRPr="00DD53F0">
        <w:rPr>
          <w:rStyle w:val="Emphasis"/>
          <w:highlight w:val="cyan"/>
        </w:rPr>
        <w:t>vulnerabilities</w:t>
      </w:r>
      <w:r w:rsidRPr="00DD53F0">
        <w:rPr>
          <w:sz w:val="16"/>
          <w:highlight w:val="cyan"/>
        </w:rPr>
        <w:t xml:space="preserve"> </w:t>
      </w:r>
      <w:r w:rsidRPr="00DD53F0">
        <w:rPr>
          <w:rStyle w:val="StyleUnderline"/>
          <w:highlight w:val="cyan"/>
        </w:rPr>
        <w:t>are</w:t>
      </w:r>
      <w:r w:rsidRPr="00E8682F">
        <w:rPr>
          <w:rStyle w:val="StyleUnderline"/>
        </w:rPr>
        <w:t xml:space="preserve"> sometimes </w:t>
      </w:r>
      <w:r w:rsidRPr="00DD53F0">
        <w:rPr>
          <w:rStyle w:val="StyleUnderline"/>
          <w:highlight w:val="cyan"/>
        </w:rPr>
        <w:t>not</w:t>
      </w:r>
      <w:r w:rsidRPr="00E8682F">
        <w:rPr>
          <w:rStyle w:val="StyleUnderline"/>
        </w:rPr>
        <w:t xml:space="preserve"> even understood, let alone </w:t>
      </w:r>
      <w:r w:rsidRPr="00DD53F0">
        <w:rPr>
          <w:rStyle w:val="Emphasis"/>
          <w:highlight w:val="cyan"/>
        </w:rPr>
        <w:t>mitigated</w:t>
      </w:r>
      <w:r w:rsidRPr="00E8682F">
        <w:rPr>
          <w:rStyle w:val="StyleUnderline"/>
        </w:rPr>
        <w:t>.</w:t>
      </w:r>
      <w:r w:rsidRPr="00B77242">
        <w:rPr>
          <w:rFonts w:asciiTheme="majorHAnsi" w:hAnsiTheme="majorHAnsi" w:cstheme="majorHAnsi"/>
          <w:u w:val="single"/>
        </w:rPr>
        <w:t xml:space="preserve"> </w:t>
      </w:r>
      <w:r w:rsidRPr="00E8682F">
        <w:rPr>
          <w:sz w:val="16"/>
        </w:rPr>
        <w:t xml:space="preserve">While the reasons for creating these chains lie largely with private interest, the </w:t>
      </w:r>
      <w:r w:rsidRPr="00DD53F0">
        <w:rPr>
          <w:rStyle w:val="Emphasis"/>
          <w:highlight w:val="cyan"/>
        </w:rPr>
        <w:t>effects</w:t>
      </w:r>
      <w:r w:rsidRPr="00DD53F0">
        <w:rPr>
          <w:rStyle w:val="StyleUnderline"/>
          <w:highlight w:val="cyan"/>
        </w:rPr>
        <w:t xml:space="preserve"> of </w:t>
      </w:r>
      <w:r w:rsidRPr="00DD53F0">
        <w:rPr>
          <w:rStyle w:val="Emphasis"/>
          <w:highlight w:val="cyan"/>
        </w:rPr>
        <w:t>disruption</w:t>
      </w:r>
      <w:r w:rsidRPr="00E8682F">
        <w:rPr>
          <w:sz w:val="16"/>
        </w:rPr>
        <w:t>—which can come from sources ranging from malign human action to natural disaster—</w:t>
      </w:r>
      <w:r w:rsidRPr="00DD53F0">
        <w:rPr>
          <w:rStyle w:val="StyleUnderline"/>
          <w:highlight w:val="cyan"/>
        </w:rPr>
        <w:t xml:space="preserve">are </w:t>
      </w:r>
      <w:r w:rsidRPr="00DD53F0">
        <w:rPr>
          <w:rStyle w:val="Emphasis"/>
          <w:highlight w:val="cyan"/>
        </w:rPr>
        <w:t>rarely localized</w:t>
      </w:r>
      <w:r w:rsidRPr="00DD53F0">
        <w:rPr>
          <w:sz w:val="16"/>
          <w:highlight w:val="cyan"/>
        </w:rPr>
        <w:t xml:space="preserve">. </w:t>
      </w:r>
      <w:r w:rsidRPr="00DD53F0">
        <w:rPr>
          <w:rStyle w:val="StyleUnderline"/>
          <w:highlight w:val="cyan"/>
        </w:rPr>
        <w:t xml:space="preserve">When </w:t>
      </w:r>
      <w:r w:rsidRPr="00DD53F0">
        <w:rPr>
          <w:rStyle w:val="Emphasis"/>
          <w:highlight w:val="cyan"/>
        </w:rPr>
        <w:t>shortages</w:t>
      </w:r>
      <w:r w:rsidRPr="00DD53F0">
        <w:rPr>
          <w:rStyle w:val="StyleUnderline"/>
          <w:highlight w:val="cyan"/>
        </w:rPr>
        <w:t xml:space="preserve"> occur in </w:t>
      </w:r>
      <w:r w:rsidRPr="00DD53F0">
        <w:rPr>
          <w:rStyle w:val="Emphasis"/>
          <w:highlight w:val="cyan"/>
        </w:rPr>
        <w:t>one industry</w:t>
      </w:r>
      <w:r w:rsidRPr="00DD53F0">
        <w:rPr>
          <w:rStyle w:val="StyleUnderline"/>
          <w:highlight w:val="cyan"/>
        </w:rPr>
        <w:t xml:space="preserve">, the </w:t>
      </w:r>
      <w:r w:rsidRPr="00DD53F0">
        <w:rPr>
          <w:rStyle w:val="Emphasis"/>
          <w:highlight w:val="cyan"/>
        </w:rPr>
        <w:t>disruptions</w:t>
      </w:r>
      <w:r w:rsidRPr="00DD53F0">
        <w:rPr>
          <w:sz w:val="16"/>
          <w:highlight w:val="cyan"/>
        </w:rPr>
        <w:t xml:space="preserve"> </w:t>
      </w:r>
      <w:r w:rsidRPr="00DD53F0">
        <w:rPr>
          <w:rStyle w:val="StyleUnderline"/>
          <w:highlight w:val="cyan"/>
        </w:rPr>
        <w:t xml:space="preserve">in one area nearly always </w:t>
      </w:r>
      <w:r w:rsidRPr="00DD53F0">
        <w:rPr>
          <w:rStyle w:val="Emphasis"/>
          <w:highlight w:val="cyan"/>
        </w:rPr>
        <w:t>spill</w:t>
      </w:r>
      <w:r w:rsidRPr="00DD53F0">
        <w:rPr>
          <w:rStyle w:val="StyleUnderline"/>
          <w:highlight w:val="cyan"/>
        </w:rPr>
        <w:t xml:space="preserve"> into </w:t>
      </w:r>
      <w:r w:rsidRPr="00DD53F0">
        <w:rPr>
          <w:rStyle w:val="Emphasis"/>
          <w:highlight w:val="cyan"/>
        </w:rPr>
        <w:t xml:space="preserve">adjacent </w:t>
      </w:r>
      <w:r w:rsidRPr="00DD53F0">
        <w:rPr>
          <w:rStyle w:val="Emphasis"/>
        </w:rPr>
        <w:t>companies</w:t>
      </w:r>
      <w:r w:rsidRPr="00DD53F0">
        <w:rPr>
          <w:sz w:val="16"/>
        </w:rPr>
        <w:t xml:space="preserve"> </w:t>
      </w:r>
      <w:r w:rsidRPr="00DD53F0">
        <w:rPr>
          <w:rStyle w:val="StyleUnderline"/>
        </w:rPr>
        <w:t>and</w:t>
      </w:r>
      <w:r w:rsidRPr="00DD53F0">
        <w:rPr>
          <w:sz w:val="16"/>
        </w:rPr>
        <w:t xml:space="preserve"> </w:t>
      </w:r>
      <w:r w:rsidRPr="00DD53F0">
        <w:rPr>
          <w:rStyle w:val="Emphasis"/>
          <w:highlight w:val="cyan"/>
        </w:rPr>
        <w:t>sectors</w:t>
      </w:r>
      <w:r w:rsidRPr="00E8682F">
        <w:rPr>
          <w:sz w:val="16"/>
        </w:rPr>
        <w:t xml:space="preserve">. </w:t>
      </w:r>
      <w:r w:rsidRPr="00D12429">
        <w:rPr>
          <w:rStyle w:val="Emphasis"/>
        </w:rPr>
        <w:t>Whole economies</w:t>
      </w:r>
      <w:r w:rsidRPr="00D12429">
        <w:rPr>
          <w:sz w:val="16"/>
        </w:rPr>
        <w:t xml:space="preserve"> </w:t>
      </w:r>
      <w:r w:rsidRPr="00D12429">
        <w:rPr>
          <w:rStyle w:val="StyleUnderline"/>
        </w:rPr>
        <w:t xml:space="preserve">feel the </w:t>
      </w:r>
      <w:r w:rsidRPr="00D12429">
        <w:rPr>
          <w:rStyle w:val="Emphasis"/>
        </w:rPr>
        <w:t>impact</w:t>
      </w:r>
      <w:r w:rsidRPr="00E8682F">
        <w:rPr>
          <w:rStyle w:val="StyleUnderline"/>
        </w:rPr>
        <w:t>,</w:t>
      </w:r>
      <w:r w:rsidRPr="00E8682F">
        <w:rPr>
          <w:sz w:val="16"/>
        </w:rPr>
        <w:t xml:space="preserve"> </w:t>
      </w:r>
      <w:r w:rsidRPr="00E8682F">
        <w:rPr>
          <w:rStyle w:val="Emphasis"/>
        </w:rPr>
        <w:t xml:space="preserve">not isolated </w:t>
      </w:r>
      <w:r w:rsidRPr="00E8682F">
        <w:rPr>
          <w:rStyle w:val="Emphasis"/>
        </w:rPr>
        <w:lastRenderedPageBreak/>
        <w:t xml:space="preserve">actors. </w:t>
      </w:r>
      <w:r w:rsidRPr="00E8682F">
        <w:rPr>
          <w:rStyle w:val="StyleUnderline"/>
        </w:rPr>
        <w:t xml:space="preserve">The </w:t>
      </w:r>
      <w:r w:rsidRPr="00E8682F">
        <w:rPr>
          <w:rStyle w:val="Emphasis"/>
        </w:rPr>
        <w:t>impact</w:t>
      </w:r>
      <w:r w:rsidRPr="00E8682F">
        <w:rPr>
          <w:rStyle w:val="StyleUnderline"/>
        </w:rPr>
        <w:t xml:space="preserve"> on </w:t>
      </w:r>
      <w:r w:rsidRPr="00E8682F">
        <w:rPr>
          <w:rStyle w:val="Emphasis"/>
        </w:rPr>
        <w:t>vulnerable populations</w:t>
      </w:r>
      <w:r w:rsidRPr="00E8682F">
        <w:rPr>
          <w:sz w:val="16"/>
        </w:rPr>
        <w:t xml:space="preserve"> </w:t>
      </w:r>
      <w:r w:rsidRPr="00E8682F">
        <w:rPr>
          <w:rStyle w:val="StyleUnderline"/>
        </w:rPr>
        <w:t xml:space="preserve">may be </w:t>
      </w:r>
      <w:r w:rsidRPr="00E8682F">
        <w:rPr>
          <w:rStyle w:val="Emphasis"/>
        </w:rPr>
        <w:t>particularly dire</w:t>
      </w:r>
      <w:r w:rsidRPr="00E8682F">
        <w:rPr>
          <w:sz w:val="16"/>
        </w:rPr>
        <w:t xml:space="preserve">. </w:t>
      </w:r>
      <w:r w:rsidRPr="00D12429">
        <w:rPr>
          <w:rStyle w:val="StyleUnderline"/>
        </w:rPr>
        <w:t>Supply chain disruptions</w:t>
      </w:r>
      <w:r w:rsidRPr="00E8682F">
        <w:rPr>
          <w:rStyle w:val="StyleUnderline"/>
        </w:rPr>
        <w:t xml:space="preserve"> do not just</w:t>
      </w:r>
      <w:r w:rsidRPr="00E8682F">
        <w:rPr>
          <w:sz w:val="16"/>
        </w:rPr>
        <w:t xml:space="preserve"> </w:t>
      </w:r>
      <w:r w:rsidRPr="00E8682F">
        <w:rPr>
          <w:rStyle w:val="StyleUnderline"/>
        </w:rPr>
        <w:t xml:space="preserve">create </w:t>
      </w:r>
      <w:r w:rsidRPr="00E8682F">
        <w:rPr>
          <w:rStyle w:val="Emphasis"/>
        </w:rPr>
        <w:t>higher prices</w:t>
      </w:r>
      <w:r w:rsidRPr="00E8682F">
        <w:rPr>
          <w:sz w:val="16"/>
        </w:rPr>
        <w:t xml:space="preserve"> </w:t>
      </w:r>
      <w:r w:rsidRPr="00E8682F">
        <w:rPr>
          <w:rStyle w:val="StyleUnderline"/>
        </w:rPr>
        <w:t>and</w:t>
      </w:r>
      <w:r w:rsidRPr="00E8682F">
        <w:rPr>
          <w:sz w:val="16"/>
        </w:rPr>
        <w:t xml:space="preserve"> </w:t>
      </w:r>
      <w:r w:rsidRPr="00E8682F">
        <w:rPr>
          <w:rStyle w:val="Emphasis"/>
        </w:rPr>
        <w:t>shortages</w:t>
      </w:r>
      <w:r w:rsidRPr="00E8682F">
        <w:rPr>
          <w:sz w:val="16"/>
        </w:rPr>
        <w:t xml:space="preserve"> </w:t>
      </w:r>
      <w:r w:rsidRPr="00E8682F">
        <w:rPr>
          <w:rStyle w:val="StyleUnderline"/>
        </w:rPr>
        <w:t>among</w:t>
      </w:r>
      <w:r w:rsidRPr="00E8682F">
        <w:rPr>
          <w:sz w:val="16"/>
        </w:rPr>
        <w:t xml:space="preserve"> </w:t>
      </w:r>
      <w:r w:rsidRPr="00E8682F">
        <w:rPr>
          <w:rStyle w:val="Emphasis"/>
        </w:rPr>
        <w:t>high-end consumer products</w:t>
      </w:r>
      <w:r w:rsidRPr="00E8682F">
        <w:rPr>
          <w:sz w:val="16"/>
        </w:rPr>
        <w:t xml:space="preserve">, such as cars. </w:t>
      </w:r>
      <w:r w:rsidRPr="00E8682F">
        <w:rPr>
          <w:rStyle w:val="StyleUnderline"/>
        </w:rPr>
        <w:t xml:space="preserve">They also </w:t>
      </w:r>
      <w:r w:rsidRPr="00D12429">
        <w:rPr>
          <w:rStyle w:val="StyleUnderline"/>
        </w:rPr>
        <w:t>affect</w:t>
      </w:r>
      <w:r w:rsidRPr="00E8682F">
        <w:rPr>
          <w:rStyle w:val="StyleUnderline"/>
        </w:rPr>
        <w:t xml:space="preserve"> </w:t>
      </w:r>
      <w:r w:rsidRPr="00E8682F">
        <w:rPr>
          <w:rStyle w:val="Emphasis"/>
        </w:rPr>
        <w:t>more-basic commodities</w:t>
      </w:r>
      <w:r w:rsidRPr="00E8682F">
        <w:rPr>
          <w:rStyle w:val="StyleUnderline"/>
        </w:rPr>
        <w:t xml:space="preserve"> such as </w:t>
      </w:r>
      <w:r w:rsidRPr="00D12429">
        <w:rPr>
          <w:rStyle w:val="Emphasis"/>
        </w:rPr>
        <w:t>generic drugs</w:t>
      </w:r>
      <w:r w:rsidRPr="00E8682F">
        <w:rPr>
          <w:rStyle w:val="StyleUnderline"/>
        </w:rPr>
        <w:t xml:space="preserve"> or </w:t>
      </w:r>
      <w:r w:rsidRPr="00D12429">
        <w:rPr>
          <w:rStyle w:val="Emphasis"/>
        </w:rPr>
        <w:t>energy</w:t>
      </w:r>
      <w:r w:rsidRPr="00E8682F">
        <w:rPr>
          <w:rStyle w:val="StyleUnderline"/>
        </w:rPr>
        <w:t xml:space="preserve">, increasing the </w:t>
      </w:r>
      <w:r w:rsidRPr="00D12429">
        <w:rPr>
          <w:rStyle w:val="Emphasis"/>
        </w:rPr>
        <w:t>cost of living</w:t>
      </w:r>
      <w:r w:rsidRPr="00D12429">
        <w:rPr>
          <w:rStyle w:val="StyleUnderline"/>
        </w:rPr>
        <w:t xml:space="preserve"> and </w:t>
      </w:r>
      <w:r w:rsidRPr="00E8682F">
        <w:rPr>
          <w:rStyle w:val="StyleUnderline"/>
        </w:rPr>
        <w:t xml:space="preserve">the provision of </w:t>
      </w:r>
      <w:r w:rsidRPr="00D12429">
        <w:rPr>
          <w:rStyle w:val="Emphasis"/>
        </w:rPr>
        <w:t>basic needs.</w:t>
      </w:r>
      <w:r w:rsidRPr="00E8682F">
        <w:rPr>
          <w:rStyle w:val="StyleUnderline"/>
        </w:rPr>
        <w:t xml:space="preserve"> This kind of disruption can </w:t>
      </w:r>
      <w:r w:rsidRPr="00DD53F0">
        <w:rPr>
          <w:rStyle w:val="StyleUnderline"/>
          <w:highlight w:val="cyan"/>
        </w:rPr>
        <w:t xml:space="preserve">create </w:t>
      </w:r>
      <w:r w:rsidRPr="00DD53F0">
        <w:rPr>
          <w:rStyle w:val="Emphasis"/>
          <w:highlight w:val="cyan"/>
        </w:rPr>
        <w:t>instability</w:t>
      </w:r>
      <w:r w:rsidRPr="00E8682F">
        <w:rPr>
          <w:rStyle w:val="StyleUnderline"/>
        </w:rPr>
        <w:t xml:space="preserve"> more generally</w:t>
      </w:r>
      <w:r w:rsidRPr="00E8682F">
        <w:rPr>
          <w:sz w:val="16"/>
        </w:rPr>
        <w:t xml:space="preserve">, </w:t>
      </w:r>
      <w:r w:rsidRPr="00DD53F0">
        <w:rPr>
          <w:rStyle w:val="Emphasis"/>
          <w:highlight w:val="cyan"/>
        </w:rPr>
        <w:t>promoting conditions for conflict</w:t>
      </w:r>
      <w:r w:rsidRPr="00DD53F0">
        <w:rPr>
          <w:sz w:val="16"/>
          <w:highlight w:val="cyan"/>
        </w:rPr>
        <w:t xml:space="preserve"> </w:t>
      </w:r>
      <w:r w:rsidRPr="00DD53F0">
        <w:rPr>
          <w:rStyle w:val="Emphasis"/>
          <w:highlight w:val="cyan"/>
        </w:rPr>
        <w:t>between</w:t>
      </w:r>
      <w:r w:rsidRPr="00DD53F0">
        <w:rPr>
          <w:sz w:val="16"/>
          <w:highlight w:val="cyan"/>
        </w:rPr>
        <w:t xml:space="preserve"> </w:t>
      </w:r>
      <w:r w:rsidRPr="00DD53F0">
        <w:rPr>
          <w:rStyle w:val="StyleUnderline"/>
          <w:highlight w:val="cyan"/>
        </w:rPr>
        <w:t>and</w:t>
      </w:r>
      <w:r w:rsidRPr="00DD53F0">
        <w:rPr>
          <w:sz w:val="16"/>
          <w:highlight w:val="cyan"/>
        </w:rPr>
        <w:t xml:space="preserve"> </w:t>
      </w:r>
      <w:r w:rsidRPr="00DD53F0">
        <w:rPr>
          <w:rStyle w:val="Emphasis"/>
          <w:highlight w:val="cyan"/>
        </w:rPr>
        <w:t>within</w:t>
      </w:r>
      <w:r w:rsidRPr="00DD53F0">
        <w:rPr>
          <w:sz w:val="16"/>
          <w:highlight w:val="cyan"/>
        </w:rPr>
        <w:t xml:space="preserve"> </w:t>
      </w:r>
      <w:r w:rsidRPr="00DD53F0">
        <w:rPr>
          <w:rStyle w:val="Emphasis"/>
          <w:highlight w:val="cyan"/>
        </w:rPr>
        <w:t>nations</w:t>
      </w:r>
      <w:r w:rsidRPr="00E8682F">
        <w:rPr>
          <w:sz w:val="16"/>
        </w:rPr>
        <w:t xml:space="preserve">. </w:t>
      </w:r>
      <w:r w:rsidRPr="00E8682F">
        <w:rPr>
          <w:rStyle w:val="Emphasis"/>
        </w:rPr>
        <w:t>For the most part,</w:t>
      </w:r>
      <w:r w:rsidRPr="00E8682F">
        <w:rPr>
          <w:sz w:val="16"/>
        </w:rPr>
        <w:t xml:space="preserve"> </w:t>
      </w:r>
      <w:r w:rsidRPr="00E8682F">
        <w:rPr>
          <w:rStyle w:val="StyleUnderline"/>
        </w:rPr>
        <w:t xml:space="preserve">nations try to </w:t>
      </w:r>
      <w:r w:rsidRPr="00E8682F">
        <w:rPr>
          <w:rStyle w:val="Emphasis"/>
        </w:rPr>
        <w:t>maintain acces</w:t>
      </w:r>
      <w:r w:rsidRPr="00E8682F">
        <w:rPr>
          <w:rStyle w:val="StyleUnderline"/>
        </w:rPr>
        <w:t xml:space="preserve">s to </w:t>
      </w:r>
      <w:r w:rsidRPr="00E8682F">
        <w:rPr>
          <w:rStyle w:val="Emphasis"/>
        </w:rPr>
        <w:t>markets</w:t>
      </w:r>
      <w:r w:rsidRPr="00E8682F">
        <w:rPr>
          <w:rStyle w:val="StyleUnderline"/>
        </w:rPr>
        <w:t xml:space="preserve"> and </w:t>
      </w:r>
      <w:r w:rsidRPr="00E8682F">
        <w:rPr>
          <w:rStyle w:val="Emphasis"/>
        </w:rPr>
        <w:t>resources</w:t>
      </w:r>
      <w:r w:rsidRPr="00E8682F">
        <w:rPr>
          <w:sz w:val="16"/>
        </w:rPr>
        <w:t xml:space="preserve"> </w:t>
      </w:r>
      <w:r w:rsidRPr="00E8682F">
        <w:rPr>
          <w:rStyle w:val="StyleUnderline"/>
        </w:rPr>
        <w:t xml:space="preserve">by </w:t>
      </w:r>
      <w:r w:rsidRPr="00E8682F">
        <w:rPr>
          <w:rStyle w:val="Emphasis"/>
        </w:rPr>
        <w:t>peaceful means</w:t>
      </w:r>
      <w:r w:rsidRPr="00E8682F">
        <w:rPr>
          <w:rStyle w:val="StyleUnderline"/>
        </w:rPr>
        <w:t xml:space="preserve"> such as </w:t>
      </w:r>
      <w:r w:rsidRPr="00E8682F">
        <w:rPr>
          <w:rStyle w:val="Emphasis"/>
        </w:rPr>
        <w:t>stockpiling</w:t>
      </w:r>
      <w:r w:rsidRPr="00E8682F">
        <w:rPr>
          <w:rStyle w:val="StyleUnderline"/>
        </w:rPr>
        <w:t xml:space="preserve">, </w:t>
      </w:r>
      <w:r w:rsidRPr="00E8682F">
        <w:rPr>
          <w:rStyle w:val="Emphasis"/>
        </w:rPr>
        <w:t>direct investment</w:t>
      </w:r>
      <w:r w:rsidRPr="00E8682F">
        <w:rPr>
          <w:rStyle w:val="StyleUnderline"/>
        </w:rPr>
        <w:t xml:space="preserve"> in </w:t>
      </w:r>
      <w:r w:rsidRPr="00E8682F">
        <w:rPr>
          <w:rStyle w:val="Emphasis"/>
        </w:rPr>
        <w:t>partner nations</w:t>
      </w:r>
      <w:r w:rsidRPr="00E8682F">
        <w:rPr>
          <w:rStyle w:val="StyleUnderline"/>
        </w:rPr>
        <w:t xml:space="preserve">, and use of </w:t>
      </w:r>
      <w:r w:rsidRPr="00E8682F">
        <w:rPr>
          <w:rStyle w:val="Emphasis"/>
        </w:rPr>
        <w:t>other financial incentives.</w:t>
      </w:r>
      <w:r w:rsidRPr="00E8682F">
        <w:rPr>
          <w:rStyle w:val="StyleUnderline"/>
        </w:rPr>
        <w:t xml:space="preserve"> However, </w:t>
      </w:r>
      <w:r w:rsidRPr="00DD53F0">
        <w:rPr>
          <w:rStyle w:val="StyleUnderline"/>
          <w:highlight w:val="cyan"/>
        </w:rPr>
        <w:t xml:space="preserve">there is </w:t>
      </w:r>
      <w:r w:rsidRPr="00DD53F0">
        <w:rPr>
          <w:rStyle w:val="Emphasis"/>
          <w:highlight w:val="cyan"/>
        </w:rPr>
        <w:t>no guarantee</w:t>
      </w:r>
      <w:r w:rsidRPr="00DD53F0">
        <w:rPr>
          <w:rStyle w:val="StyleUnderline"/>
          <w:highlight w:val="cyan"/>
        </w:rPr>
        <w:t xml:space="preserve"> that </w:t>
      </w:r>
      <w:r w:rsidRPr="00DD53F0">
        <w:rPr>
          <w:rStyle w:val="Emphasis"/>
          <w:highlight w:val="cyan"/>
        </w:rPr>
        <w:t>such competition</w:t>
      </w:r>
      <w:r w:rsidRPr="00DD53F0">
        <w:rPr>
          <w:rStyle w:val="StyleUnderline"/>
          <w:highlight w:val="cyan"/>
        </w:rPr>
        <w:t xml:space="preserve"> will </w:t>
      </w:r>
      <w:r w:rsidRPr="00DD53F0">
        <w:rPr>
          <w:rStyle w:val="Emphasis"/>
          <w:highlight w:val="cyan"/>
        </w:rPr>
        <w:t>remain peaceful</w:t>
      </w:r>
      <w:r w:rsidRPr="00E8682F">
        <w:rPr>
          <w:rStyle w:val="StyleUnderline"/>
        </w:rPr>
        <w:t xml:space="preserve">. </w:t>
      </w:r>
      <w:r w:rsidRPr="00D12429">
        <w:rPr>
          <w:rStyle w:val="StyleUnderline"/>
        </w:rPr>
        <w:t>As affluent nations</w:t>
      </w:r>
      <w:r w:rsidRPr="00E8682F">
        <w:rPr>
          <w:rStyle w:val="StyleUnderline"/>
        </w:rPr>
        <w:t xml:space="preserve"> and individuals can find ways to </w:t>
      </w:r>
      <w:r w:rsidRPr="00E8682F">
        <w:rPr>
          <w:rStyle w:val="Emphasis"/>
        </w:rPr>
        <w:t>mitigate shortages</w:t>
      </w:r>
      <w:r w:rsidRPr="00E8682F">
        <w:rPr>
          <w:rStyle w:val="StyleUnderline"/>
        </w:rPr>
        <w:t xml:space="preserve">, they may create </w:t>
      </w:r>
      <w:r w:rsidRPr="00E8682F">
        <w:rPr>
          <w:rStyle w:val="Emphasis"/>
        </w:rPr>
        <w:t>blocs</w:t>
      </w:r>
      <w:r w:rsidRPr="00E8682F">
        <w:rPr>
          <w:rStyle w:val="StyleUnderline"/>
        </w:rPr>
        <w:t xml:space="preserve"> of “</w:t>
      </w:r>
      <w:r w:rsidRPr="00E8682F">
        <w:rPr>
          <w:rStyle w:val="Emphasis"/>
        </w:rPr>
        <w:t>haves</w:t>
      </w:r>
      <w:r w:rsidRPr="00E8682F">
        <w:rPr>
          <w:sz w:val="16"/>
        </w:rPr>
        <w:t xml:space="preserve">” </w:t>
      </w:r>
      <w:r w:rsidRPr="00E8682F">
        <w:rPr>
          <w:rStyle w:val="StyleUnderline"/>
        </w:rPr>
        <w:t>and</w:t>
      </w:r>
      <w:r w:rsidRPr="00E8682F">
        <w:rPr>
          <w:sz w:val="16"/>
        </w:rPr>
        <w:t xml:space="preserve"> “</w:t>
      </w:r>
      <w:r w:rsidRPr="00E8682F">
        <w:rPr>
          <w:rStyle w:val="Emphasis"/>
        </w:rPr>
        <w:t>have nots,”</w:t>
      </w:r>
      <w:r w:rsidRPr="00E8682F">
        <w:rPr>
          <w:sz w:val="16"/>
        </w:rPr>
        <w:t xml:space="preserve"> where some actors have enough but others cannot meet basic needs. “Haves” may find ways to more directly change distribution, most likely at the expense of other “have nots.” Or “</w:t>
      </w:r>
      <w:r w:rsidRPr="00E8682F">
        <w:rPr>
          <w:rStyle w:val="Emphasis"/>
        </w:rPr>
        <w:t>have</w:t>
      </w:r>
      <w:r w:rsidRPr="00E8682F">
        <w:rPr>
          <w:sz w:val="16"/>
        </w:rPr>
        <w:t xml:space="preserve">” </w:t>
      </w:r>
      <w:r w:rsidRPr="00E8682F">
        <w:rPr>
          <w:rStyle w:val="StyleUnderline"/>
        </w:rPr>
        <w:t xml:space="preserve">nations may </w:t>
      </w:r>
      <w:r w:rsidRPr="00D12429">
        <w:rPr>
          <w:rStyle w:val="StyleUnderline"/>
        </w:rPr>
        <w:t xml:space="preserve">try to </w:t>
      </w:r>
      <w:r w:rsidRPr="00D12429">
        <w:rPr>
          <w:rStyle w:val="Emphasis"/>
        </w:rPr>
        <w:t>forcefully safeguard</w:t>
      </w:r>
      <w:r w:rsidRPr="00E8682F">
        <w:rPr>
          <w:rStyle w:val="StyleUnderline"/>
        </w:rPr>
        <w:t xml:space="preserve"> </w:t>
      </w:r>
      <w:r w:rsidRPr="00D12429">
        <w:rPr>
          <w:rStyle w:val="StyleUnderline"/>
        </w:rPr>
        <w:t xml:space="preserve">what they have </w:t>
      </w:r>
      <w:r w:rsidRPr="00D12429">
        <w:rPr>
          <w:rStyle w:val="Emphasis"/>
        </w:rPr>
        <w:t>gained</w:t>
      </w:r>
      <w:r w:rsidRPr="00E8682F">
        <w:rPr>
          <w:rStyle w:val="StyleUnderline"/>
        </w:rPr>
        <w:t xml:space="preserve"> and work to </w:t>
      </w:r>
      <w:r w:rsidRPr="00E8682F">
        <w:rPr>
          <w:rStyle w:val="Emphasis"/>
        </w:rPr>
        <w:t>exclude competitors</w:t>
      </w:r>
      <w:r w:rsidRPr="00E8682F">
        <w:rPr>
          <w:sz w:val="16"/>
        </w:rPr>
        <w:t xml:space="preserve">. In all these cases, </w:t>
      </w:r>
      <w:r w:rsidRPr="00E8682F">
        <w:rPr>
          <w:rStyle w:val="StyleUnderline"/>
        </w:rPr>
        <w:t xml:space="preserve">the </w:t>
      </w:r>
      <w:r w:rsidRPr="00D12429">
        <w:rPr>
          <w:rStyle w:val="StyleUnderline"/>
        </w:rPr>
        <w:t>actors</w:t>
      </w:r>
      <w:r w:rsidRPr="00E8682F">
        <w:rPr>
          <w:rStyle w:val="StyleUnderline"/>
        </w:rPr>
        <w:t xml:space="preserve"> are </w:t>
      </w:r>
      <w:r w:rsidRPr="00D12429">
        <w:rPr>
          <w:rStyle w:val="Emphasis"/>
        </w:rPr>
        <w:t>facing shortages</w:t>
      </w:r>
      <w:r w:rsidRPr="00E8682F">
        <w:rPr>
          <w:rStyle w:val="StyleUnderline"/>
        </w:rPr>
        <w:t xml:space="preserve">, </w:t>
      </w:r>
      <w:r w:rsidRPr="00E8682F">
        <w:rPr>
          <w:sz w:val="16"/>
        </w:rPr>
        <w:t xml:space="preserve">occasioned by interdependence, </w:t>
      </w:r>
      <w:r w:rsidRPr="00E8682F">
        <w:rPr>
          <w:rStyle w:val="StyleUnderline"/>
        </w:rPr>
        <w:t xml:space="preserve">and </w:t>
      </w:r>
      <w:r w:rsidRPr="00E8682F">
        <w:rPr>
          <w:rStyle w:val="Emphasis"/>
        </w:rPr>
        <w:t>seeking security</w:t>
      </w:r>
      <w:r w:rsidRPr="00E8682F">
        <w:rPr>
          <w:rStyle w:val="StyleUnderline"/>
        </w:rPr>
        <w:t xml:space="preserve"> for</w:t>
      </w:r>
      <w:r w:rsidRPr="00E8682F">
        <w:rPr>
          <w:sz w:val="16"/>
        </w:rPr>
        <w:t xml:space="preserve"> </w:t>
      </w:r>
      <w:r w:rsidRPr="00E8682F">
        <w:rPr>
          <w:rStyle w:val="StyleUnderline"/>
        </w:rPr>
        <w:t xml:space="preserve">themselves in ways that actually </w:t>
      </w:r>
      <w:r w:rsidRPr="00D12429">
        <w:rPr>
          <w:rStyle w:val="Emphasis"/>
        </w:rPr>
        <w:t>promote</w:t>
      </w:r>
      <w:r w:rsidRPr="00E8682F">
        <w:rPr>
          <w:rStyle w:val="StyleUnderline"/>
        </w:rPr>
        <w:t xml:space="preserve"> </w:t>
      </w:r>
      <w:r w:rsidRPr="00E8682F">
        <w:rPr>
          <w:rStyle w:val="Emphasis"/>
        </w:rPr>
        <w:t xml:space="preserve">wider </w:t>
      </w:r>
      <w:r w:rsidRPr="00D12429">
        <w:rPr>
          <w:rStyle w:val="Emphasis"/>
        </w:rPr>
        <w:t xml:space="preserve">international </w:t>
      </w:r>
      <w:r w:rsidRPr="00E8682F">
        <w:rPr>
          <w:rStyle w:val="Emphasis"/>
        </w:rPr>
        <w:t xml:space="preserve">systemic </w:t>
      </w:r>
      <w:r w:rsidRPr="00D12429">
        <w:rPr>
          <w:rStyle w:val="Emphasis"/>
        </w:rPr>
        <w:t>instability</w:t>
      </w:r>
      <w:r w:rsidRPr="00D12429">
        <w:rPr>
          <w:sz w:val="16"/>
        </w:rPr>
        <w:t>.</w:t>
      </w:r>
      <w:r w:rsidRPr="00E8682F">
        <w:rPr>
          <w:sz w:val="16"/>
        </w:rPr>
        <w:t xml:space="preserve"> </w:t>
      </w:r>
      <w:r w:rsidRPr="00DD53F0">
        <w:rPr>
          <w:rStyle w:val="Emphasis"/>
          <w:highlight w:val="cyan"/>
        </w:rPr>
        <w:t>Escalation of Conflict</w:t>
      </w:r>
      <w:r w:rsidRPr="00E8682F">
        <w:rPr>
          <w:rStyle w:val="Emphasis"/>
        </w:rPr>
        <w:t xml:space="preserve"> </w:t>
      </w:r>
      <w:r w:rsidRPr="00E8682F">
        <w:rPr>
          <w:rStyle w:val="StyleUnderline"/>
        </w:rPr>
        <w:t xml:space="preserve">In some cases, </w:t>
      </w:r>
      <w:r w:rsidRPr="00DD53F0">
        <w:rPr>
          <w:rStyle w:val="StyleUnderline"/>
          <w:highlight w:val="cyan"/>
        </w:rPr>
        <w:t>supply chain disruptions</w:t>
      </w:r>
      <w:r w:rsidRPr="00E8682F">
        <w:rPr>
          <w:rStyle w:val="StyleUnderline"/>
        </w:rPr>
        <w:t xml:space="preserve"> can </w:t>
      </w:r>
      <w:r w:rsidRPr="00DD53F0">
        <w:rPr>
          <w:rStyle w:val="StyleUnderline"/>
          <w:highlight w:val="cyan"/>
        </w:rPr>
        <w:t>have</w:t>
      </w:r>
      <w:r w:rsidRPr="00E8682F">
        <w:rPr>
          <w:rStyle w:val="StyleUnderline"/>
        </w:rPr>
        <w:t xml:space="preserve"> an even </w:t>
      </w:r>
      <w:r w:rsidRPr="00E8682F">
        <w:rPr>
          <w:rStyle w:val="Emphasis"/>
        </w:rPr>
        <w:t>more-</w:t>
      </w:r>
      <w:r w:rsidRPr="00DD53F0">
        <w:rPr>
          <w:rStyle w:val="Emphasis"/>
          <w:highlight w:val="cyan"/>
        </w:rPr>
        <w:t>direct impact</w:t>
      </w:r>
      <w:r w:rsidRPr="00E8682F">
        <w:rPr>
          <w:rStyle w:val="StyleUnderline"/>
        </w:rPr>
        <w:t xml:space="preserve"> than </w:t>
      </w:r>
      <w:r w:rsidRPr="00E8682F">
        <w:rPr>
          <w:rStyle w:val="Emphasis"/>
        </w:rPr>
        <w:t>general disruption,</w:t>
      </w:r>
      <w:r w:rsidRPr="00E8682F">
        <w:rPr>
          <w:sz w:val="16"/>
        </w:rPr>
        <w:t xml:space="preserve"> </w:t>
      </w:r>
      <w:r w:rsidRPr="00DD53F0">
        <w:rPr>
          <w:rStyle w:val="StyleUnderline"/>
          <w:highlight w:val="cyan"/>
        </w:rPr>
        <w:t xml:space="preserve">causing </w:t>
      </w:r>
      <w:r w:rsidRPr="00DD53F0">
        <w:rPr>
          <w:rStyle w:val="Emphasis"/>
          <w:highlight w:val="cyan"/>
        </w:rPr>
        <w:t>shortages</w:t>
      </w:r>
      <w:r w:rsidRPr="00E8682F">
        <w:rPr>
          <w:rStyle w:val="StyleUnderline"/>
        </w:rPr>
        <w:t xml:space="preserve"> of </w:t>
      </w:r>
      <w:r w:rsidRPr="00E8682F">
        <w:rPr>
          <w:rStyle w:val="Emphasis"/>
        </w:rPr>
        <w:t>commodities</w:t>
      </w:r>
      <w:r w:rsidRPr="00E8682F">
        <w:rPr>
          <w:sz w:val="16"/>
        </w:rPr>
        <w:t xml:space="preserve"> </w:t>
      </w:r>
      <w:r w:rsidRPr="00E8682F">
        <w:rPr>
          <w:rStyle w:val="StyleUnderline"/>
        </w:rPr>
        <w:t xml:space="preserve">the nation </w:t>
      </w:r>
      <w:r w:rsidRPr="00E8682F">
        <w:rPr>
          <w:rStyle w:val="Emphasis"/>
        </w:rPr>
        <w:t>must have</w:t>
      </w:r>
      <w:r w:rsidRPr="00E8682F">
        <w:rPr>
          <w:rStyle w:val="StyleUnderline"/>
        </w:rPr>
        <w:t xml:space="preserve"> to </w:t>
      </w:r>
      <w:r w:rsidRPr="00E8682F">
        <w:rPr>
          <w:rStyle w:val="Emphasis"/>
        </w:rPr>
        <w:t xml:space="preserve">ensure </w:t>
      </w:r>
      <w:r w:rsidRPr="00DD53F0">
        <w:rPr>
          <w:rStyle w:val="Emphasis"/>
        </w:rPr>
        <w:t>national security</w:t>
      </w:r>
      <w:r w:rsidRPr="00E8682F">
        <w:rPr>
          <w:sz w:val="16"/>
        </w:rPr>
        <w:t xml:space="preserve">. This kind of disruption can go beyond matters of justice, equity, and general prosperity to threatening a nation's very ability to defend itself and look after its citizens. Some examples are pharmaceuticals and personal protective equipment, energy, food, raw materials used in manufacturing, and semiconductors used in multiple different systems including military applications. </w:t>
      </w:r>
      <w:r w:rsidRPr="00E8682F">
        <w:rPr>
          <w:rStyle w:val="StyleUnderline"/>
        </w:rPr>
        <w:t xml:space="preserve">Such </w:t>
      </w:r>
      <w:r w:rsidRPr="00D12429">
        <w:rPr>
          <w:rStyle w:val="StyleUnderline"/>
        </w:rPr>
        <w:t>shortages can</w:t>
      </w:r>
      <w:r w:rsidRPr="00E8682F">
        <w:rPr>
          <w:rStyle w:val="StyleUnderline"/>
        </w:rPr>
        <w:t xml:space="preserve"> </w:t>
      </w:r>
      <w:r w:rsidRPr="00D12429">
        <w:rPr>
          <w:rStyle w:val="StyleUnderline"/>
        </w:rPr>
        <w:t>make</w:t>
      </w:r>
      <w:r w:rsidRPr="00E8682F">
        <w:rPr>
          <w:rStyle w:val="StyleUnderline"/>
        </w:rPr>
        <w:t xml:space="preserve"> the </w:t>
      </w:r>
      <w:r w:rsidRPr="00D12429">
        <w:rPr>
          <w:rStyle w:val="Emphasis"/>
        </w:rPr>
        <w:t>need</w:t>
      </w:r>
      <w:r w:rsidRPr="00D12429">
        <w:rPr>
          <w:rStyle w:val="StyleUnderline"/>
        </w:rPr>
        <w:t xml:space="preserve"> for </w:t>
      </w:r>
      <w:r w:rsidRPr="00E8682F">
        <w:rPr>
          <w:rStyle w:val="StyleUnderline"/>
        </w:rPr>
        <w:t xml:space="preserve">a </w:t>
      </w:r>
      <w:r w:rsidRPr="00E8682F">
        <w:rPr>
          <w:rStyle w:val="Emphasis"/>
        </w:rPr>
        <w:t xml:space="preserve">national </w:t>
      </w:r>
      <w:r w:rsidRPr="00D12429">
        <w:rPr>
          <w:rStyle w:val="Emphasis"/>
        </w:rPr>
        <w:t>government</w:t>
      </w:r>
      <w:r w:rsidRPr="00D12429">
        <w:rPr>
          <w:rStyle w:val="StyleUnderline"/>
        </w:rPr>
        <w:t xml:space="preserve"> to </w:t>
      </w:r>
      <w:r w:rsidRPr="00D12429">
        <w:rPr>
          <w:rStyle w:val="Emphasis"/>
        </w:rPr>
        <w:t>act</w:t>
      </w:r>
      <w:r w:rsidRPr="00E8682F">
        <w:rPr>
          <w:rStyle w:val="StyleUnderline"/>
        </w:rPr>
        <w:t xml:space="preserve"> more </w:t>
      </w:r>
      <w:r w:rsidRPr="00D12429">
        <w:rPr>
          <w:rStyle w:val="Emphasis"/>
        </w:rPr>
        <w:t>dire</w:t>
      </w:r>
      <w:r w:rsidRPr="00E8682F">
        <w:rPr>
          <w:rStyle w:val="StyleUnderline"/>
        </w:rPr>
        <w:t xml:space="preserve"> and </w:t>
      </w:r>
      <w:r w:rsidRPr="00E8682F">
        <w:rPr>
          <w:rStyle w:val="Emphasis"/>
        </w:rPr>
        <w:t>immediate</w:t>
      </w:r>
      <w:r w:rsidRPr="00E8682F">
        <w:rPr>
          <w:rStyle w:val="StyleUnderline"/>
        </w:rPr>
        <w:t xml:space="preserve"> and thus </w:t>
      </w:r>
      <w:r w:rsidRPr="00DD53F0">
        <w:rPr>
          <w:rStyle w:val="Emphasis"/>
          <w:highlight w:val="cyan"/>
        </w:rPr>
        <w:t>raise the risk of conflict</w:t>
      </w:r>
      <w:r w:rsidRPr="00E8682F">
        <w:rPr>
          <w:sz w:val="16"/>
        </w:rPr>
        <w:t>. In some cases, particular types of raw materials only exist in certain places, so shifting to more-secure sources isn't even possible.</w:t>
      </w:r>
    </w:p>
    <w:p w14:paraId="5BDDCA9C" w14:textId="77777777" w:rsidR="00DD53F0" w:rsidRDefault="00DD53F0" w:rsidP="00DD53F0"/>
    <w:p w14:paraId="66B2ADC8" w14:textId="77777777" w:rsidR="00DD53F0" w:rsidRDefault="00DD53F0" w:rsidP="00DD53F0">
      <w:pPr>
        <w:pStyle w:val="Heading3"/>
      </w:pPr>
    </w:p>
    <w:p w14:paraId="6FC1B169" w14:textId="77777777" w:rsidR="00DD53F0" w:rsidRDefault="00DD53F0" w:rsidP="00DD53F0">
      <w:pPr>
        <w:pStyle w:val="Heading3"/>
      </w:pPr>
      <w:r>
        <w:lastRenderedPageBreak/>
        <w:t>Impact---AI Good---Impact Run---2NC/1NR</w:t>
      </w:r>
    </w:p>
    <w:p w14:paraId="74C00E97" w14:textId="77777777" w:rsidR="00DD53F0" w:rsidRPr="006C3957" w:rsidRDefault="00DD53F0" w:rsidP="00DD53F0">
      <w:pPr>
        <w:pStyle w:val="Heading4"/>
      </w:pPr>
      <w:r>
        <w:t xml:space="preserve">McGinnis says that AI solves </w:t>
      </w:r>
      <w:r>
        <w:rPr>
          <w:u w:val="single"/>
        </w:rPr>
        <w:t>pandemics, climate change, and asteroids:</w:t>
      </w:r>
    </w:p>
    <w:p w14:paraId="06FCA408" w14:textId="77777777" w:rsidR="00DD53F0" w:rsidRDefault="00DD53F0" w:rsidP="00DD53F0">
      <w:pPr>
        <w:pStyle w:val="Heading4"/>
      </w:pPr>
      <w:r>
        <w:t xml:space="preserve">Future pandemics cause </w:t>
      </w:r>
      <w:r w:rsidRPr="009F4CA9">
        <w:rPr>
          <w:u w:val="single"/>
        </w:rPr>
        <w:t>extinction</w:t>
      </w:r>
      <w:r>
        <w:t>.</w:t>
      </w:r>
    </w:p>
    <w:p w14:paraId="252D6D0C" w14:textId="77777777" w:rsidR="00DD53F0" w:rsidRPr="00001497" w:rsidRDefault="00DD53F0" w:rsidP="00DD53F0">
      <w:r w:rsidRPr="00001497">
        <w:t xml:space="preserve">Kiseong </w:t>
      </w:r>
      <w:r w:rsidRPr="00001497">
        <w:rPr>
          <w:rStyle w:val="Style13ptBold"/>
        </w:rPr>
        <w:t>Kim et al. 21</w:t>
      </w:r>
      <w:r w:rsidRPr="00001497">
        <w:t>.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w:t>
      </w:r>
    </w:p>
    <w:p w14:paraId="5ABD2A4B" w14:textId="77777777" w:rsidR="00DD53F0" w:rsidRPr="002463B2" w:rsidRDefault="00DD53F0" w:rsidP="00DD53F0">
      <w:pPr>
        <w:rPr>
          <w:sz w:val="16"/>
        </w:rPr>
      </w:pPr>
      <w:r w:rsidRPr="002463B2">
        <w:rPr>
          <w:sz w:val="16"/>
        </w:rPr>
        <w:t xml:space="preserve">Several </w:t>
      </w:r>
      <w:r w:rsidRPr="00534850">
        <w:rPr>
          <w:rStyle w:val="Emphasis"/>
          <w:highlight w:val="yellow"/>
        </w:rPr>
        <w:t>epidemics</w:t>
      </w:r>
      <w:r w:rsidRPr="00A6784D">
        <w:rPr>
          <w:rStyle w:val="StyleUnderline"/>
        </w:rPr>
        <w:t xml:space="preserve">, such as the Black Death and the Spanish flu, have </w:t>
      </w:r>
      <w:r w:rsidRPr="00534850">
        <w:rPr>
          <w:rStyle w:val="Emphasis"/>
          <w:highlight w:val="yellow"/>
        </w:rPr>
        <w:t>threaten</w:t>
      </w:r>
      <w:r w:rsidRPr="00A6784D">
        <w:rPr>
          <w:rStyle w:val="StyleUnderline"/>
        </w:rPr>
        <w:t xml:space="preserve">ed </w:t>
      </w:r>
      <w:r w:rsidRPr="00534850">
        <w:rPr>
          <w:rStyle w:val="Emphasis"/>
          <w:highlight w:val="yellow"/>
        </w:rPr>
        <w:t>human life</w:t>
      </w:r>
      <w:r w:rsidRPr="00A6784D">
        <w:rPr>
          <w:rStyle w:val="Emphasis"/>
        </w:rPr>
        <w:t xml:space="preserve"> throughout history</w:t>
      </w:r>
      <w:r w:rsidRPr="00A6784D">
        <w:rPr>
          <w:rStyle w:val="StyleUnderline"/>
        </w:rPr>
        <w:t xml:space="preserve">; however, it is </w:t>
      </w:r>
      <w:r w:rsidRPr="00A6784D">
        <w:rPr>
          <w:rStyle w:val="Emphasis"/>
        </w:rPr>
        <w:t>unclear</w:t>
      </w:r>
      <w:r w:rsidRPr="002463B2">
        <w:rPr>
          <w:sz w:val="16"/>
        </w:rPr>
        <w:t xml:space="preserve"> </w:t>
      </w:r>
      <w:r w:rsidRPr="00A6784D">
        <w:rPr>
          <w:rStyle w:val="StyleUnderline"/>
        </w:rPr>
        <w:t>if humans</w:t>
      </w:r>
      <w:r w:rsidRPr="002463B2">
        <w:rPr>
          <w:sz w:val="16"/>
        </w:rPr>
        <w:t xml:space="preserve"> </w:t>
      </w:r>
      <w:r w:rsidRPr="00A6784D">
        <w:rPr>
          <w:rStyle w:val="StyleUnderline"/>
        </w:rPr>
        <w:t xml:space="preserve">will </w:t>
      </w:r>
      <w:r w:rsidRPr="00A6784D">
        <w:rPr>
          <w:rStyle w:val="Emphasis"/>
        </w:rPr>
        <w:t>remain</w:t>
      </w:r>
      <w:r w:rsidRPr="00A6784D">
        <w:rPr>
          <w:rStyle w:val="StyleUnderline"/>
        </w:rPr>
        <w:t xml:space="preserve"> safe from the </w:t>
      </w:r>
      <w:r w:rsidRPr="00A6784D">
        <w:rPr>
          <w:rStyle w:val="Emphasis"/>
        </w:rPr>
        <w:t>sudden</w:t>
      </w:r>
      <w:r w:rsidRPr="00A6784D">
        <w:rPr>
          <w:rStyle w:val="StyleUnderline"/>
        </w:rPr>
        <w:t xml:space="preserve"> and </w:t>
      </w:r>
      <w:r w:rsidRPr="00A6784D">
        <w:rPr>
          <w:rStyle w:val="Emphasis"/>
        </w:rPr>
        <w:t>fast spread of epidemic diseases</w:t>
      </w:r>
      <w:r w:rsidRPr="002463B2">
        <w:rPr>
          <w:sz w:val="16"/>
        </w:rPr>
        <w:t xml:space="preserve">. Moreover, </w:t>
      </w:r>
      <w:r w:rsidRPr="00A6784D">
        <w:rPr>
          <w:rStyle w:val="StyleUnderline"/>
        </w:rPr>
        <w:t xml:space="preserve">the transmission </w:t>
      </w:r>
      <w:r w:rsidRPr="00A6784D">
        <w:rPr>
          <w:rStyle w:val="Emphasis"/>
        </w:rPr>
        <w:t>characteristics</w:t>
      </w:r>
      <w:r w:rsidRPr="00A6784D">
        <w:rPr>
          <w:rStyle w:val="StyleUnderline"/>
        </w:rPr>
        <w:t xml:space="preserve"> of epidemics remain </w:t>
      </w:r>
      <w:r w:rsidRPr="00A6784D">
        <w:rPr>
          <w:rStyle w:val="Emphasis"/>
        </w:rPr>
        <w:t>undiscovered</w:t>
      </w:r>
      <w:r w:rsidRPr="002463B2">
        <w:rPr>
          <w:sz w:val="16"/>
        </w:rPr>
        <w:t xml:space="preserve">. In this study, </w:t>
      </w:r>
      <w:r w:rsidRPr="00534850">
        <w:rPr>
          <w:rStyle w:val="StyleUnderline"/>
          <w:highlight w:val="yellow"/>
        </w:rPr>
        <w:t>we present</w:t>
      </w:r>
      <w:r w:rsidRPr="002463B2">
        <w:rPr>
          <w:sz w:val="16"/>
        </w:rPr>
        <w:t xml:space="preserve"> the results of </w:t>
      </w:r>
      <w:r w:rsidRPr="00534850">
        <w:rPr>
          <w:rStyle w:val="Emphasis"/>
          <w:highlight w:val="yellow"/>
        </w:rPr>
        <w:t>a</w:t>
      </w:r>
      <w:r w:rsidRPr="00A6784D">
        <w:rPr>
          <w:rStyle w:val="StyleUnderline"/>
        </w:rPr>
        <w:t xml:space="preserve">n epidemic </w:t>
      </w:r>
      <w:r w:rsidRPr="00534850">
        <w:rPr>
          <w:rStyle w:val="Emphasis"/>
          <w:highlight w:val="yellow"/>
        </w:rPr>
        <w:t>simulation experiment</w:t>
      </w:r>
      <w:r w:rsidRPr="002463B2">
        <w:rPr>
          <w:sz w:val="16"/>
        </w:rPr>
        <w:t xml:space="preserve"> </w:t>
      </w:r>
      <w:r w:rsidRPr="00A6784D">
        <w:rPr>
          <w:rStyle w:val="StyleUnderline"/>
        </w:rPr>
        <w:t>revealing the relationship between epidemic parameters and pandemic risk</w:t>
      </w:r>
      <w:r w:rsidRPr="002463B2">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534850">
        <w:rPr>
          <w:rStyle w:val="Emphasis"/>
          <w:highlight w:val="yellow"/>
        </w:rPr>
        <w:t>certain</w:t>
      </w:r>
      <w:r w:rsidRPr="00534850">
        <w:rPr>
          <w:sz w:val="16"/>
          <w:highlight w:val="yellow"/>
        </w:rPr>
        <w:t xml:space="preserve"> </w:t>
      </w:r>
      <w:r w:rsidRPr="00534850">
        <w:rPr>
          <w:rStyle w:val="StyleUnderline"/>
          <w:highlight w:val="yellow"/>
        </w:rPr>
        <w:t>diseases</w:t>
      </w:r>
      <w:r w:rsidRPr="00A6784D">
        <w:rPr>
          <w:rStyle w:val="StyleUnderline"/>
        </w:rPr>
        <w:t xml:space="preserve"> </w:t>
      </w:r>
      <w:r w:rsidRPr="00534850">
        <w:rPr>
          <w:rStyle w:val="Emphasis"/>
          <w:highlight w:val="yellow"/>
        </w:rPr>
        <w:t>can</w:t>
      </w:r>
      <w:r w:rsidRPr="002463B2">
        <w:rPr>
          <w:sz w:val="16"/>
        </w:rPr>
        <w:t xml:space="preserve"> potentially </w:t>
      </w:r>
      <w:r w:rsidRPr="00534850">
        <w:rPr>
          <w:rStyle w:val="Emphasis"/>
          <w:highlight w:val="yellow"/>
        </w:rPr>
        <w:t>infect all nodes in</w:t>
      </w:r>
      <w:r w:rsidRPr="00A6784D">
        <w:rPr>
          <w:rStyle w:val="Emphasis"/>
        </w:rPr>
        <w:t xml:space="preserve"> the </w:t>
      </w:r>
      <w:r w:rsidRPr="00534850">
        <w:rPr>
          <w:rStyle w:val="Emphasis"/>
          <w:highlight w:val="yellow"/>
        </w:rPr>
        <w:t>human</w:t>
      </w:r>
      <w:r w:rsidRPr="00A6784D">
        <w:rPr>
          <w:rStyle w:val="Emphasis"/>
        </w:rPr>
        <w:t xml:space="preserve"> social </w:t>
      </w:r>
      <w:r w:rsidRPr="00534850">
        <w:rPr>
          <w:rStyle w:val="Emphasis"/>
          <w:highlight w:val="yellow"/>
        </w:rPr>
        <w:t>networks</w:t>
      </w:r>
      <w:r w:rsidRPr="002463B2">
        <w:rPr>
          <w:sz w:val="16"/>
        </w:rPr>
        <w:t xml:space="preserve">, and </w:t>
      </w:r>
      <w:r w:rsidRPr="00A6784D">
        <w:rPr>
          <w:rStyle w:val="StyleUnderline"/>
        </w:rPr>
        <w:t>these</w:t>
      </w:r>
      <w:r w:rsidRPr="002463B2">
        <w:rPr>
          <w:sz w:val="16"/>
        </w:rPr>
        <w:t xml:space="preserve"> diseases </w:t>
      </w:r>
      <w:r w:rsidRPr="00A6784D">
        <w:rPr>
          <w:rStyle w:val="StyleUnderline"/>
        </w:rPr>
        <w:t xml:space="preserve">cause a pandemic when the average degree is </w:t>
      </w:r>
      <w:r w:rsidRPr="00A6784D">
        <w:rPr>
          <w:rStyle w:val="Emphasis"/>
        </w:rPr>
        <w:t>larger than the threshold</w:t>
      </w:r>
      <w:r w:rsidRPr="00A6784D">
        <w:rPr>
          <w:rStyle w:val="StyleUnderline"/>
        </w:rPr>
        <w:t xml:space="preserve"> value. </w:t>
      </w:r>
      <w:r w:rsidRPr="00534850">
        <w:rPr>
          <w:rStyle w:val="StyleUnderline"/>
          <w:highlight w:val="yellow"/>
        </w:rPr>
        <w:t>These</w:t>
      </w:r>
      <w:r w:rsidRPr="002463B2">
        <w:rPr>
          <w:sz w:val="16"/>
        </w:rPr>
        <w:t xml:space="preserve"> results indicated that certain infectious </w:t>
      </w:r>
      <w:r w:rsidRPr="00A6784D">
        <w:rPr>
          <w:rStyle w:val="StyleUnderline"/>
        </w:rPr>
        <w:t xml:space="preserve">diseases </w:t>
      </w:r>
      <w:r w:rsidRPr="00534850">
        <w:rPr>
          <w:rStyle w:val="Emphasis"/>
          <w:highlight w:val="yellow"/>
        </w:rPr>
        <w:t>lead to human extinction</w:t>
      </w:r>
      <w:r w:rsidRPr="002463B2">
        <w:rPr>
          <w:sz w:val="16"/>
        </w:rPr>
        <w:t xml:space="preserve"> and can be prevented by minimizing human contact. 1. Introduction </w:t>
      </w:r>
      <w:r w:rsidRPr="00A6784D">
        <w:rPr>
          <w:rStyle w:val="StyleUnderline"/>
        </w:rPr>
        <w:t xml:space="preserve">The emergence of a </w:t>
      </w:r>
      <w:r w:rsidRPr="00A6784D">
        <w:rPr>
          <w:rStyle w:val="Emphasis"/>
        </w:rPr>
        <w:t>pandemic</w:t>
      </w:r>
      <w:r w:rsidRPr="002463B2">
        <w:rPr>
          <w:sz w:val="16"/>
        </w:rPr>
        <w:t xml:space="preserve"> </w:t>
      </w:r>
      <w:r w:rsidRPr="00A6784D">
        <w:rPr>
          <w:rStyle w:val="StyleUnderline"/>
        </w:rPr>
        <w:t>is</w:t>
      </w:r>
      <w:r w:rsidRPr="002463B2">
        <w:rPr>
          <w:sz w:val="16"/>
        </w:rPr>
        <w:t xml:space="preserve"> one of the various scenarios frequently discussed as </w:t>
      </w:r>
      <w:r w:rsidRPr="00A6784D">
        <w:rPr>
          <w:rStyle w:val="StyleUnderline"/>
        </w:rPr>
        <w:t>a</w:t>
      </w:r>
      <w:r w:rsidRPr="002463B2">
        <w:rPr>
          <w:sz w:val="16"/>
        </w:rPr>
        <w:t xml:space="preserve"> </w:t>
      </w:r>
      <w:r w:rsidRPr="00A6784D">
        <w:rPr>
          <w:rStyle w:val="Emphasis"/>
        </w:rPr>
        <w:t>human extinction event</w:t>
      </w:r>
      <w:r w:rsidRPr="002463B2">
        <w:rPr>
          <w:sz w:val="16"/>
        </w:rPr>
        <w:t xml:space="preserve">, and it is listed as </w:t>
      </w:r>
      <w:r w:rsidRPr="00A6784D">
        <w:rPr>
          <w:rStyle w:val="StyleUnderline"/>
        </w:rPr>
        <w:t>one of the global</w:t>
      </w:r>
      <w:r w:rsidRPr="002463B2">
        <w:rPr>
          <w:sz w:val="16"/>
        </w:rPr>
        <w:t xml:space="preserve"> </w:t>
      </w:r>
      <w:r w:rsidRPr="00A6784D">
        <w:rPr>
          <w:rStyle w:val="Emphasis"/>
        </w:rPr>
        <w:t>catastrophic</w:t>
      </w:r>
      <w:r w:rsidRPr="002463B2">
        <w:rPr>
          <w:sz w:val="16"/>
        </w:rPr>
        <w:t xml:space="preserve"> </w:t>
      </w:r>
      <w:r w:rsidRPr="00A6784D">
        <w:rPr>
          <w:rStyle w:val="StyleUnderline"/>
        </w:rPr>
        <w:t>risks in studies regarding the future</w:t>
      </w:r>
      <w:r w:rsidRPr="002463B2">
        <w:rPr>
          <w:sz w:val="16"/>
        </w:rPr>
        <w:t xml:space="preserve"> [1,2,3]. In particular, </w:t>
      </w:r>
      <w:r w:rsidRPr="00A6784D">
        <w:rPr>
          <w:rStyle w:val="StyleUnderline"/>
        </w:rPr>
        <w:t>several</w:t>
      </w:r>
      <w:r w:rsidRPr="002463B2">
        <w:rPr>
          <w:sz w:val="16"/>
        </w:rPr>
        <w:t xml:space="preserve"> pandemics, </w:t>
      </w:r>
      <w:r w:rsidRPr="00A6784D">
        <w:rPr>
          <w:rStyle w:val="StyleUnderline"/>
        </w:rPr>
        <w:t xml:space="preserve">such as </w:t>
      </w:r>
      <w:r w:rsidRPr="00534850">
        <w:rPr>
          <w:rStyle w:val="StyleUnderline"/>
          <w:highlight w:val="yellow"/>
        </w:rPr>
        <w:t xml:space="preserve">the </w:t>
      </w:r>
      <w:r w:rsidRPr="00534850">
        <w:rPr>
          <w:rStyle w:val="Emphasis"/>
          <w:highlight w:val="yellow"/>
        </w:rPr>
        <w:t>Black Death</w:t>
      </w:r>
      <w:r w:rsidRPr="002463B2">
        <w:rPr>
          <w:sz w:val="16"/>
        </w:rPr>
        <w:t xml:space="preserve"> [4,5], </w:t>
      </w:r>
      <w:r w:rsidRPr="00A6784D">
        <w:rPr>
          <w:rStyle w:val="StyleUnderline"/>
        </w:rPr>
        <w:t>Spanish flu</w:t>
      </w:r>
      <w:r w:rsidRPr="002463B2">
        <w:rPr>
          <w:sz w:val="16"/>
        </w:rPr>
        <w:t xml:space="preserve"> [6], and those caused by </w:t>
      </w:r>
      <w:r w:rsidRPr="00534850">
        <w:rPr>
          <w:rStyle w:val="Emphasis"/>
          <w:highlight w:val="yellow"/>
        </w:rPr>
        <w:t>smallpox</w:t>
      </w:r>
      <w:r w:rsidRPr="002463B2">
        <w:rPr>
          <w:sz w:val="16"/>
        </w:rPr>
        <w:t xml:space="preserve"> [7], severe acute respiratory syndrome (</w:t>
      </w:r>
      <w:r w:rsidRPr="00534850">
        <w:rPr>
          <w:rStyle w:val="Emphasis"/>
          <w:highlight w:val="yellow"/>
        </w:rPr>
        <w:t>SARS</w:t>
      </w:r>
      <w:r w:rsidRPr="002463B2">
        <w:rPr>
          <w:sz w:val="16"/>
        </w:rPr>
        <w:t xml:space="preserve">) [8], </w:t>
      </w:r>
      <w:r w:rsidRPr="00534850">
        <w:rPr>
          <w:rStyle w:val="StyleUnderline"/>
          <w:highlight w:val="yellow"/>
        </w:rPr>
        <w:t xml:space="preserve">and </w:t>
      </w:r>
      <w:r w:rsidRPr="00534850">
        <w:rPr>
          <w:rStyle w:val="Emphasis"/>
          <w:highlight w:val="yellow"/>
        </w:rPr>
        <w:t>Ebola</w:t>
      </w:r>
      <w:r w:rsidRPr="002463B2">
        <w:rPr>
          <w:sz w:val="16"/>
        </w:rPr>
        <w:t xml:space="preserve"> [9], </w:t>
      </w:r>
      <w:r w:rsidRPr="00A6784D">
        <w:rPr>
          <w:rStyle w:val="StyleUnderline"/>
        </w:rPr>
        <w:t xml:space="preserve">have </w:t>
      </w:r>
      <w:r w:rsidRPr="00534850">
        <w:rPr>
          <w:rStyle w:val="StyleUnderline"/>
          <w:highlight w:val="yellow"/>
        </w:rPr>
        <w:t xml:space="preserve">affected a </w:t>
      </w:r>
      <w:r w:rsidRPr="00534850">
        <w:rPr>
          <w:rStyle w:val="Emphasis"/>
          <w:highlight w:val="yellow"/>
        </w:rPr>
        <w:t>large population</w:t>
      </w:r>
      <w:r w:rsidRPr="00A6784D">
        <w:rPr>
          <w:rStyle w:val="StyleUnderline"/>
        </w:rPr>
        <w:t xml:space="preserve"> throughout history. The </w:t>
      </w:r>
      <w:r w:rsidRPr="00534850">
        <w:rPr>
          <w:rStyle w:val="StyleUnderline"/>
          <w:highlight w:val="yellow"/>
        </w:rPr>
        <w:t>risk</w:t>
      </w:r>
      <w:r w:rsidRPr="00A6784D">
        <w:rPr>
          <w:rStyle w:val="StyleUnderline"/>
        </w:rPr>
        <w:t xml:space="preserve"> of pandemics </w:t>
      </w:r>
      <w:r w:rsidRPr="00534850">
        <w:rPr>
          <w:rStyle w:val="Emphasis"/>
          <w:highlight w:val="yellow"/>
        </w:rPr>
        <w:t>increases</w:t>
      </w:r>
      <w:r w:rsidRPr="00534850">
        <w:rPr>
          <w:sz w:val="16"/>
          <w:highlight w:val="yellow"/>
        </w:rPr>
        <w:t xml:space="preserve"> </w:t>
      </w:r>
      <w:r w:rsidRPr="00534850">
        <w:rPr>
          <w:rStyle w:val="StyleUnderline"/>
          <w:highlight w:val="yellow"/>
        </w:rPr>
        <w:t>with</w:t>
      </w:r>
      <w:r w:rsidRPr="00A6784D">
        <w:rPr>
          <w:rStyle w:val="StyleUnderline"/>
        </w:rPr>
        <w:t xml:space="preserve"> an increase in population </w:t>
      </w:r>
      <w:r w:rsidRPr="00534850">
        <w:rPr>
          <w:rStyle w:val="Emphasis"/>
          <w:highlight w:val="yellow"/>
        </w:rPr>
        <w:t>mobility</w:t>
      </w:r>
      <w:r w:rsidRPr="002463B2">
        <w:rPr>
          <w:sz w:val="16"/>
        </w:rPr>
        <w:t xml:space="preserve"> between cities, nations, and continents, thereby </w:t>
      </w:r>
      <w:r w:rsidRPr="00534850">
        <w:rPr>
          <w:rStyle w:val="StyleUnderline"/>
          <w:highlight w:val="yellow"/>
        </w:rPr>
        <w:t xml:space="preserve">threatening </w:t>
      </w:r>
      <w:r w:rsidRPr="00534850">
        <w:rPr>
          <w:rStyle w:val="Emphasis"/>
          <w:highlight w:val="yellow"/>
        </w:rPr>
        <w:t>humankind</w:t>
      </w:r>
      <w:r w:rsidRPr="002463B2">
        <w:rPr>
          <w:sz w:val="16"/>
        </w:rPr>
        <w:t xml:space="preserve"> [10,11,12]. </w:t>
      </w:r>
      <w:r w:rsidRPr="00A6784D">
        <w:rPr>
          <w:rStyle w:val="StyleUnderline"/>
        </w:rPr>
        <w:t xml:space="preserve">It is essential to analyze the epidemic spread in </w:t>
      </w:r>
      <w:r w:rsidRPr="00A6784D">
        <w:rPr>
          <w:rStyle w:val="Emphasis"/>
        </w:rPr>
        <w:t>society</w:t>
      </w:r>
      <w:r w:rsidRPr="002463B2">
        <w:rPr>
          <w:sz w:val="16"/>
        </w:rPr>
        <w:t xml:space="preserve"> </w:t>
      </w:r>
      <w:r w:rsidRPr="00A6784D">
        <w:rPr>
          <w:rStyle w:val="StyleUnderline"/>
        </w:rPr>
        <w:t>to</w:t>
      </w:r>
      <w:r w:rsidRPr="002463B2">
        <w:rPr>
          <w:sz w:val="16"/>
        </w:rPr>
        <w:t xml:space="preserve"> </w:t>
      </w:r>
      <w:r w:rsidRPr="00A6784D">
        <w:rPr>
          <w:rStyle w:val="Emphasis"/>
        </w:rPr>
        <w:t>minimize</w:t>
      </w:r>
      <w:r w:rsidRPr="002463B2">
        <w:rPr>
          <w:sz w:val="16"/>
        </w:rPr>
        <w:t xml:space="preserve"> the </w:t>
      </w:r>
      <w:r w:rsidRPr="00A6784D">
        <w:rPr>
          <w:rStyle w:val="Emphasis"/>
        </w:rPr>
        <w:t>damage</w:t>
      </w:r>
      <w:r w:rsidRPr="002463B2">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 In the present study, we applied an SIR epidemic model to a scale-free network with Monte Carlo simulation to identify the quantitative relationship between infectious diseases and human existence. Our fundamental hypothesis states that </w:t>
      </w:r>
      <w:r w:rsidRPr="00A6784D">
        <w:rPr>
          <w:rStyle w:val="StyleUnderline"/>
        </w:rPr>
        <w:t xml:space="preserve">when the epidemic </w:t>
      </w:r>
      <w:r w:rsidRPr="00534850">
        <w:rPr>
          <w:rStyle w:val="StyleUnderline"/>
          <w:highlight w:val="yellow"/>
        </w:rPr>
        <w:t xml:space="preserve">spreads to all </w:t>
      </w:r>
      <w:r w:rsidRPr="00534850">
        <w:rPr>
          <w:rStyle w:val="Emphasis"/>
          <w:highlight w:val="yellow"/>
        </w:rPr>
        <w:t>nodes</w:t>
      </w:r>
      <w:r w:rsidRPr="002463B2">
        <w:rPr>
          <w:sz w:val="16"/>
        </w:rPr>
        <w:t xml:space="preserve"> of the network and the fatality rate is 100%, </w:t>
      </w:r>
      <w:r w:rsidRPr="00A6784D">
        <w:rPr>
          <w:rStyle w:val="StyleUnderline"/>
        </w:rPr>
        <w:t xml:space="preserve">it can </w:t>
      </w:r>
      <w:r w:rsidRPr="00534850">
        <w:rPr>
          <w:rStyle w:val="StyleUnderline"/>
          <w:highlight w:val="yellow"/>
        </w:rPr>
        <w:t xml:space="preserve">increase the </w:t>
      </w:r>
      <w:r w:rsidRPr="00534850">
        <w:rPr>
          <w:rStyle w:val="Emphasis"/>
          <w:highlight w:val="yellow"/>
        </w:rPr>
        <w:t>pandemic</w:t>
      </w:r>
      <w:r w:rsidRPr="00534850">
        <w:rPr>
          <w:rStyle w:val="StyleUnderline"/>
          <w:highlight w:val="yellow"/>
        </w:rPr>
        <w:t xml:space="preserve"> risk</w:t>
      </w:r>
      <w:r w:rsidRPr="002463B2">
        <w:rPr>
          <w:sz w:val="16"/>
        </w:rPr>
        <w:t xml:space="preserve">.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 2. Materials and Methods </w:t>
      </w:r>
      <w:r w:rsidRPr="00A6784D">
        <w:rPr>
          <w:rStyle w:val="StyleUnderline"/>
        </w:rPr>
        <w:t xml:space="preserve">We designed an </w:t>
      </w:r>
      <w:r w:rsidRPr="00534850">
        <w:rPr>
          <w:rStyle w:val="StyleUnderline"/>
          <w:highlight w:val="yellow"/>
        </w:rPr>
        <w:t xml:space="preserve">epidemic </w:t>
      </w:r>
      <w:r w:rsidRPr="00534850">
        <w:rPr>
          <w:rStyle w:val="Emphasis"/>
          <w:highlight w:val="yellow"/>
        </w:rPr>
        <w:t>simulation process</w:t>
      </w:r>
      <w:r w:rsidRPr="002463B2">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260C5D48" w14:textId="77777777" w:rsidR="00DD53F0" w:rsidRPr="00DF7A0F" w:rsidRDefault="00DD53F0" w:rsidP="00DD53F0"/>
    <w:p w14:paraId="43636B6C" w14:textId="77777777" w:rsidR="00DD53F0" w:rsidRPr="006C3957" w:rsidRDefault="00DD53F0" w:rsidP="00DD53F0"/>
    <w:p w14:paraId="581CE706" w14:textId="77777777" w:rsidR="00DD53F0" w:rsidRPr="00124AE0" w:rsidRDefault="00DD53F0" w:rsidP="00DD53F0">
      <w:pPr>
        <w:pStyle w:val="Heading4"/>
      </w:pPr>
      <w:r>
        <w:lastRenderedPageBreak/>
        <w:t xml:space="preserve">Warming is </w:t>
      </w:r>
      <w:r>
        <w:rPr>
          <w:u w:val="single"/>
        </w:rPr>
        <w:t>existential</w:t>
      </w:r>
      <w:r>
        <w:t xml:space="preserve">. </w:t>
      </w:r>
    </w:p>
    <w:p w14:paraId="67D7B462" w14:textId="77777777" w:rsidR="00DD53F0" w:rsidRDefault="00DD53F0" w:rsidP="00DD53F0">
      <w:r>
        <w:t xml:space="preserve">Sarah </w:t>
      </w:r>
      <w:r w:rsidRPr="00D61291">
        <w:rPr>
          <w:rStyle w:val="Style13ptBold"/>
        </w:rPr>
        <w:t>Kaplan 23</w:t>
      </w:r>
      <w:r>
        <w:t xml:space="preserve">. Climate Reporter at the Washington Post. </w:t>
      </w:r>
      <w:r w:rsidRPr="00D61291">
        <w:t>Georgetown University, B.S. in International Culture and Politics</w:t>
      </w:r>
      <w:r>
        <w:t xml:space="preserve">. </w:t>
      </w:r>
      <w:r w:rsidRPr="00D61291">
        <w:t xml:space="preserve"> 2019 Walter Sullivan Award for Excellence in Science Journalism–Features </w:t>
      </w:r>
      <w:r>
        <w:t>. “</w:t>
      </w:r>
      <w:r w:rsidRPr="00D61291">
        <w:t>World is on brink of catastrophic warming, U.N. climate change report says</w:t>
      </w:r>
      <w:r>
        <w:t xml:space="preserve">” 3/20/23. </w:t>
      </w:r>
      <w:r w:rsidRPr="00D61291">
        <w:t>https://www.washingtonpost.com/climate-environment/2023/03/20/climate-change-ipcc-report-15/</w:t>
      </w:r>
    </w:p>
    <w:p w14:paraId="59300052" w14:textId="77777777" w:rsidR="00DD53F0" w:rsidRPr="00D61291" w:rsidRDefault="00DD53F0" w:rsidP="00DD53F0">
      <w:pPr>
        <w:rPr>
          <w:sz w:val="16"/>
        </w:rPr>
      </w:pPr>
      <w:r w:rsidRPr="00D61291">
        <w:rPr>
          <w:sz w:val="16"/>
        </w:rPr>
        <w:t xml:space="preserve">The </w:t>
      </w:r>
      <w:r w:rsidRPr="00534850">
        <w:rPr>
          <w:highlight w:val="yellow"/>
          <w:u w:val="single"/>
        </w:rPr>
        <w:t>world</w:t>
      </w:r>
      <w:r w:rsidRPr="00D61291">
        <w:rPr>
          <w:u w:val="single"/>
        </w:rPr>
        <w:t xml:space="preserve"> is likely </w:t>
      </w:r>
      <w:r w:rsidRPr="00534850">
        <w:rPr>
          <w:highlight w:val="yellow"/>
          <w:u w:val="single"/>
        </w:rPr>
        <w:t>to pass</w:t>
      </w:r>
      <w:r w:rsidRPr="00D61291">
        <w:rPr>
          <w:u w:val="single"/>
        </w:rPr>
        <w:t xml:space="preserve"> a </w:t>
      </w:r>
      <w:r w:rsidRPr="00534850">
        <w:rPr>
          <w:highlight w:val="yellow"/>
          <w:u w:val="single"/>
        </w:rPr>
        <w:t>dangerous</w:t>
      </w:r>
      <w:r w:rsidRPr="00D61291">
        <w:rPr>
          <w:u w:val="single"/>
        </w:rPr>
        <w:t xml:space="preserve"> </w:t>
      </w:r>
      <w:r w:rsidRPr="00D61291">
        <w:rPr>
          <w:sz w:val="16"/>
        </w:rPr>
        <w:t>temperature</w:t>
      </w:r>
      <w:r w:rsidRPr="00D61291">
        <w:rPr>
          <w:u w:val="single"/>
        </w:rPr>
        <w:t xml:space="preserve"> </w:t>
      </w:r>
      <w:r w:rsidRPr="00534850">
        <w:rPr>
          <w:highlight w:val="yellow"/>
          <w:u w:val="single"/>
        </w:rPr>
        <w:t xml:space="preserve">threshold </w:t>
      </w:r>
      <w:r w:rsidRPr="00534850">
        <w:rPr>
          <w:rStyle w:val="Emphasis"/>
          <w:highlight w:val="yellow"/>
        </w:rPr>
        <w:t>within the next 10 years</w:t>
      </w:r>
      <w:r w:rsidRPr="00D61291">
        <w:rPr>
          <w:sz w:val="16"/>
        </w:rPr>
        <w:t xml:space="preserve">, </w:t>
      </w:r>
      <w:r w:rsidRPr="00534850">
        <w:rPr>
          <w:highlight w:val="yellow"/>
          <w:u w:val="single"/>
        </w:rPr>
        <w:t>pushing</w:t>
      </w:r>
      <w:r w:rsidRPr="00D61291">
        <w:rPr>
          <w:u w:val="single"/>
        </w:rPr>
        <w:t xml:space="preserve"> the </w:t>
      </w:r>
      <w:r w:rsidRPr="00534850">
        <w:rPr>
          <w:highlight w:val="yellow"/>
          <w:u w:val="single"/>
        </w:rPr>
        <w:t>planet</w:t>
      </w:r>
      <w:r w:rsidRPr="00D61291">
        <w:rPr>
          <w:u w:val="single"/>
        </w:rPr>
        <w:t xml:space="preserve"> </w:t>
      </w:r>
      <w:r w:rsidRPr="00534850">
        <w:rPr>
          <w:rStyle w:val="Emphasis"/>
          <w:highlight w:val="yellow"/>
        </w:rPr>
        <w:t>past</w:t>
      </w:r>
      <w:r w:rsidRPr="00D61291">
        <w:rPr>
          <w:rStyle w:val="Emphasis"/>
        </w:rPr>
        <w:t xml:space="preserve"> the </w:t>
      </w:r>
      <w:r w:rsidRPr="00534850">
        <w:rPr>
          <w:rStyle w:val="Emphasis"/>
          <w:highlight w:val="yellow"/>
        </w:rPr>
        <w:t>point of catastrophic warming</w:t>
      </w:r>
      <w:r w:rsidRPr="00D61291">
        <w:rPr>
          <w:sz w:val="16"/>
        </w:rPr>
        <w:t xml:space="preserve"> — unless nations drastically transform their economies and immediately transition away from fossil fuels, </w:t>
      </w:r>
      <w:r w:rsidRPr="00534850">
        <w:rPr>
          <w:highlight w:val="yellow"/>
          <w:u w:val="single"/>
        </w:rPr>
        <w:t>according to</w:t>
      </w:r>
      <w:r w:rsidRPr="00D61291">
        <w:rPr>
          <w:u w:val="single"/>
        </w:rPr>
        <w:t xml:space="preserve"> one of the </w:t>
      </w:r>
      <w:r w:rsidRPr="00534850">
        <w:rPr>
          <w:rStyle w:val="Emphasis"/>
          <w:highlight w:val="yellow"/>
        </w:rPr>
        <w:t>most definitive reports ever published</w:t>
      </w:r>
      <w:r w:rsidRPr="00D61291">
        <w:rPr>
          <w:u w:val="single"/>
        </w:rPr>
        <w:t xml:space="preserve"> about climate change.</w:t>
      </w:r>
      <w:r w:rsidRPr="00D61291">
        <w:rPr>
          <w:sz w:val="16"/>
        </w:rPr>
        <w:br/>
        <w:t>The report released Monday by the U.N. Intergovernmental Panel on Climate Change (IPCC) found that the world is likely to surpass its </w:t>
      </w:r>
      <w:hyperlink r:id="rId12" w:tgtFrame="_blank" w:history="1">
        <w:r w:rsidRPr="00D61291">
          <w:rPr>
            <w:rStyle w:val="Hyperlink"/>
            <w:sz w:val="16"/>
          </w:rPr>
          <w:t>most ambitious climate target</w:t>
        </w:r>
      </w:hyperlink>
      <w:r w:rsidRPr="00D61291">
        <w:rPr>
          <w:sz w:val="16"/>
        </w:rPr>
        <w:t> — limiting warming to 1.5 degrees Celsius (2.7 degrees Fahrenheit) above preindustrial temperatures — by the early 2030s.</w:t>
      </w:r>
    </w:p>
    <w:p w14:paraId="21893922" w14:textId="77777777" w:rsidR="00DD53F0" w:rsidRPr="00D61291" w:rsidRDefault="00DD53F0" w:rsidP="00DD53F0">
      <w:pPr>
        <w:rPr>
          <w:sz w:val="16"/>
        </w:rPr>
      </w:pPr>
      <w:r w:rsidRPr="00D61291">
        <w:rPr>
          <w:u w:val="single"/>
        </w:rPr>
        <w:t>Beyond that threshold</w:t>
      </w:r>
      <w:r w:rsidRPr="00D61291">
        <w:rPr>
          <w:sz w:val="16"/>
        </w:rPr>
        <w:t xml:space="preserve">, </w:t>
      </w:r>
      <w:r w:rsidRPr="00D61291">
        <w:rPr>
          <w:u w:val="single"/>
        </w:rPr>
        <w:t>scientists</w:t>
      </w:r>
      <w:r w:rsidRPr="00D61291">
        <w:rPr>
          <w:sz w:val="16"/>
        </w:rPr>
        <w:t xml:space="preserve"> have </w:t>
      </w:r>
      <w:r w:rsidRPr="00D61291">
        <w:rPr>
          <w:u w:val="single"/>
        </w:rPr>
        <w:t>found</w:t>
      </w:r>
      <w:r w:rsidRPr="00D61291">
        <w:rPr>
          <w:sz w:val="16"/>
        </w:rPr>
        <w:t xml:space="preserve">, </w:t>
      </w:r>
      <w:r w:rsidRPr="00D61291">
        <w:rPr>
          <w:u w:val="single"/>
        </w:rPr>
        <w:t>climate disasters will become so extreme</w:t>
      </w:r>
      <w:r w:rsidRPr="00D61291">
        <w:rPr>
          <w:sz w:val="16"/>
        </w:rPr>
        <w:t xml:space="preserve"> that </w:t>
      </w:r>
      <w:r w:rsidRPr="00D61291">
        <w:rPr>
          <w:u w:val="single"/>
        </w:rPr>
        <w:t xml:space="preserve">people </w:t>
      </w:r>
      <w:r w:rsidRPr="00534850">
        <w:rPr>
          <w:highlight w:val="yellow"/>
          <w:u w:val="single"/>
        </w:rPr>
        <w:t xml:space="preserve">will </w:t>
      </w:r>
      <w:r w:rsidRPr="00534850">
        <w:rPr>
          <w:rStyle w:val="Emphasis"/>
          <w:highlight w:val="yellow"/>
        </w:rPr>
        <w:t>not be able to adapt</w:t>
      </w:r>
      <w:r w:rsidRPr="00D61291">
        <w:rPr>
          <w:sz w:val="16"/>
        </w:rPr>
        <w:t xml:space="preserve">. Basic components of the </w:t>
      </w:r>
      <w:r w:rsidRPr="00534850">
        <w:rPr>
          <w:highlight w:val="yellow"/>
          <w:u w:val="single"/>
        </w:rPr>
        <w:t>Earth</w:t>
      </w:r>
      <w:r w:rsidRPr="00D61291">
        <w:rPr>
          <w:u w:val="single"/>
        </w:rPr>
        <w:t xml:space="preserve"> </w:t>
      </w:r>
      <w:r w:rsidRPr="00D61291">
        <w:rPr>
          <w:sz w:val="16"/>
        </w:rPr>
        <w:t xml:space="preserve">system </w:t>
      </w:r>
      <w:r w:rsidRPr="00534850">
        <w:rPr>
          <w:highlight w:val="yellow"/>
          <w:u w:val="single"/>
        </w:rPr>
        <w:t>will be</w:t>
      </w:r>
      <w:r w:rsidRPr="00D61291">
        <w:rPr>
          <w:u w:val="single"/>
        </w:rPr>
        <w:t xml:space="preserve"> </w:t>
      </w:r>
      <w:r w:rsidRPr="00534850">
        <w:rPr>
          <w:rStyle w:val="Emphasis"/>
          <w:highlight w:val="yellow"/>
        </w:rPr>
        <w:t>fundamentally</w:t>
      </w:r>
      <w:r w:rsidRPr="00D61291">
        <w:rPr>
          <w:u w:val="single"/>
        </w:rPr>
        <w:t xml:space="preserve">, </w:t>
      </w:r>
      <w:r w:rsidRPr="00534850">
        <w:rPr>
          <w:rStyle w:val="Emphasis"/>
          <w:highlight w:val="yellow"/>
        </w:rPr>
        <w:t>irrevocably altered</w:t>
      </w:r>
      <w:r w:rsidRPr="00D61291">
        <w:rPr>
          <w:rStyle w:val="Emphasis"/>
        </w:rPr>
        <w:t>.</w:t>
      </w:r>
      <w:r w:rsidRPr="00D61291">
        <w:rPr>
          <w:sz w:val="16"/>
        </w:rPr>
        <w:t xml:space="preserve"> </w:t>
      </w:r>
      <w:r w:rsidRPr="00534850">
        <w:rPr>
          <w:rStyle w:val="Emphasis"/>
          <w:highlight w:val="yellow"/>
        </w:rPr>
        <w:t>Heat waves</w:t>
      </w:r>
      <w:r w:rsidRPr="00D61291">
        <w:rPr>
          <w:rStyle w:val="Emphasis"/>
        </w:rPr>
        <w:t>,</w:t>
      </w:r>
      <w:r w:rsidRPr="00D61291">
        <w:rPr>
          <w:sz w:val="16"/>
        </w:rPr>
        <w:t xml:space="preserve"> </w:t>
      </w:r>
      <w:r w:rsidRPr="00534850">
        <w:rPr>
          <w:rStyle w:val="Emphasis"/>
          <w:highlight w:val="yellow"/>
        </w:rPr>
        <w:t>famines</w:t>
      </w:r>
      <w:r w:rsidRPr="00D61291">
        <w:rPr>
          <w:sz w:val="16"/>
        </w:rPr>
        <w:t xml:space="preserve"> </w:t>
      </w:r>
      <w:r w:rsidRPr="00534850">
        <w:rPr>
          <w:highlight w:val="yellow"/>
          <w:u w:val="single"/>
        </w:rPr>
        <w:t>and</w:t>
      </w:r>
      <w:r w:rsidRPr="00534850">
        <w:rPr>
          <w:sz w:val="16"/>
          <w:highlight w:val="yellow"/>
        </w:rPr>
        <w:t xml:space="preserve"> </w:t>
      </w:r>
      <w:r w:rsidRPr="00534850">
        <w:rPr>
          <w:rStyle w:val="Emphasis"/>
          <w:highlight w:val="yellow"/>
        </w:rPr>
        <w:t>infectious diseases</w:t>
      </w:r>
      <w:r w:rsidRPr="00D61291">
        <w:rPr>
          <w:sz w:val="16"/>
        </w:rPr>
        <w:t xml:space="preserve"> could </w:t>
      </w:r>
      <w:r w:rsidRPr="00D61291">
        <w:rPr>
          <w:rStyle w:val="StyleUnderline"/>
        </w:rPr>
        <w:t>claim</w:t>
      </w:r>
      <w:r w:rsidRPr="00D61291">
        <w:rPr>
          <w:sz w:val="16"/>
        </w:rPr>
        <w:t xml:space="preserve"> millions of additional </w:t>
      </w:r>
      <w:r w:rsidRPr="00D61291">
        <w:rPr>
          <w:rStyle w:val="StyleUnderline"/>
        </w:rPr>
        <w:t>lives</w:t>
      </w:r>
      <w:r w:rsidRPr="00D61291">
        <w:rPr>
          <w:sz w:val="16"/>
        </w:rPr>
        <w:t xml:space="preserve"> by century’s end.</w:t>
      </w:r>
    </w:p>
    <w:p w14:paraId="2861A40C" w14:textId="77777777" w:rsidR="00DD53F0" w:rsidRPr="00D61291" w:rsidRDefault="00DD53F0" w:rsidP="00DD53F0">
      <w:pPr>
        <w:rPr>
          <w:sz w:val="16"/>
        </w:rPr>
      </w:pPr>
      <w:r w:rsidRPr="00D61291">
        <w:rPr>
          <w:sz w:val="16"/>
        </w:rPr>
        <w:t xml:space="preserve">Human activities have already transformed the planet at a </w:t>
      </w:r>
      <w:r w:rsidRPr="00D61291">
        <w:rPr>
          <w:rStyle w:val="StyleUnderline"/>
        </w:rPr>
        <w:t xml:space="preserve">pace and </w:t>
      </w:r>
      <w:r w:rsidRPr="00534850">
        <w:rPr>
          <w:rStyle w:val="StyleUnderline"/>
          <w:highlight w:val="yellow"/>
        </w:rPr>
        <w:t xml:space="preserve">scale unmatched in recorded history, </w:t>
      </w:r>
      <w:r w:rsidRPr="00534850">
        <w:rPr>
          <w:rStyle w:val="Emphasis"/>
          <w:highlight w:val="yellow"/>
        </w:rPr>
        <w:t>the IPCC said</w:t>
      </w:r>
      <w:r w:rsidRPr="00D61291">
        <w:rPr>
          <w:rStyle w:val="StyleUnderline"/>
        </w:rPr>
        <w:t xml:space="preserve">, causing </w:t>
      </w:r>
      <w:r w:rsidRPr="00D61291">
        <w:rPr>
          <w:rStyle w:val="Emphasis"/>
        </w:rPr>
        <w:t>irreversible damage</w:t>
      </w:r>
      <w:r w:rsidRPr="00D61291">
        <w:rPr>
          <w:rStyle w:val="StyleUnderline"/>
        </w:rPr>
        <w:t xml:space="preserve"> to communities and ecosystems</w:t>
      </w:r>
      <w:r w:rsidRPr="00D61291">
        <w:rPr>
          <w:sz w:val="16"/>
        </w:rPr>
        <w:t>. Yet global emissions continue to rise, and current carbon-cutting efforts are wildly insufficient to ward off climate catastrophe.</w:t>
      </w:r>
    </w:p>
    <w:p w14:paraId="44DF19E8" w14:textId="77777777" w:rsidR="00DD53F0" w:rsidRPr="00D61291" w:rsidRDefault="00DD53F0" w:rsidP="00DD53F0">
      <w:pPr>
        <w:rPr>
          <w:sz w:val="16"/>
          <w:szCs w:val="16"/>
        </w:rPr>
      </w:pPr>
      <w:r w:rsidRPr="00D61291">
        <w:rPr>
          <w:sz w:val="16"/>
          <w:szCs w:val="16"/>
        </w:rPr>
        <w:t>Monday’s assessment synthesizes years of studies on the causes and </w:t>
      </w:r>
      <w:hyperlink r:id="rId13" w:tgtFrame="_blank" w:history="1">
        <w:r w:rsidRPr="00D61291">
          <w:rPr>
            <w:rStyle w:val="Hyperlink"/>
            <w:sz w:val="16"/>
            <w:szCs w:val="16"/>
          </w:rPr>
          <w:t>consequences of rising temperatures</w:t>
        </w:r>
      </w:hyperlink>
      <w:r w:rsidRPr="00D61291">
        <w:rPr>
          <w:sz w:val="16"/>
          <w:szCs w:val="16"/>
        </w:rPr>
        <w:t>, leading U.N. Secretary General António Guterres to demand that developed countries such as the United States eliminate carbon emissions by 2040 — a decade earlier than the rest of the world.</w:t>
      </w:r>
    </w:p>
    <w:p w14:paraId="3DF19FF0" w14:textId="77777777" w:rsidR="00DD53F0" w:rsidRPr="00D61291" w:rsidRDefault="00DD53F0" w:rsidP="00DD53F0">
      <w:pPr>
        <w:rPr>
          <w:sz w:val="16"/>
        </w:rPr>
      </w:pPr>
      <w:r w:rsidRPr="00D61291">
        <w:rPr>
          <w:sz w:val="16"/>
        </w:rPr>
        <w:t xml:space="preserve">With few nations on track to fulfill their climate commitments and with the developing world already suffering disproportionately from climate disasters, he said, </w:t>
      </w:r>
      <w:r w:rsidRPr="00534850">
        <w:rPr>
          <w:rStyle w:val="StyleUnderline"/>
          <w:highlight w:val="yellow"/>
        </w:rPr>
        <w:t xml:space="preserve">rich countries have a </w:t>
      </w:r>
      <w:r w:rsidRPr="00534850">
        <w:rPr>
          <w:rStyle w:val="Emphasis"/>
          <w:highlight w:val="yellow"/>
        </w:rPr>
        <w:t>responsibility to act</w:t>
      </w:r>
      <w:r w:rsidRPr="00D61291">
        <w:rPr>
          <w:rStyle w:val="StyleUnderline"/>
        </w:rPr>
        <w:t xml:space="preserve"> faster</w:t>
      </w:r>
      <w:r w:rsidRPr="00D61291">
        <w:rPr>
          <w:sz w:val="16"/>
        </w:rPr>
        <w:t xml:space="preserve"> than their low-income counterparts.</w:t>
      </w:r>
    </w:p>
    <w:p w14:paraId="79919F0A" w14:textId="77777777" w:rsidR="00DD53F0" w:rsidRPr="006C3957" w:rsidRDefault="00DD53F0" w:rsidP="00DD53F0">
      <w:pPr>
        <w:pStyle w:val="Heading4"/>
        <w:spacing w:line="276" w:lineRule="auto"/>
        <w:rPr>
          <w:rFonts w:cs="Arial"/>
        </w:rPr>
      </w:pPr>
      <w:r>
        <w:rPr>
          <w:rFonts w:cs="Arial"/>
          <w:u w:val="single"/>
        </w:rPr>
        <w:t>Asteroids</w:t>
      </w:r>
      <w:r>
        <w:rPr>
          <w:rFonts w:cs="Arial"/>
        </w:rPr>
        <w:t xml:space="preserve"> are </w:t>
      </w:r>
      <w:r>
        <w:rPr>
          <w:rFonts w:cs="Arial"/>
          <w:u w:val="single"/>
        </w:rPr>
        <w:t>likely</w:t>
      </w:r>
      <w:r>
        <w:rPr>
          <w:rFonts w:cs="Arial"/>
        </w:rPr>
        <w:t xml:space="preserve"> and cause extinction. </w:t>
      </w:r>
    </w:p>
    <w:p w14:paraId="628F2F34" w14:textId="77777777" w:rsidR="00DD53F0" w:rsidRPr="009C2C54" w:rsidRDefault="00DD53F0" w:rsidP="00DD53F0">
      <w:pPr>
        <w:spacing w:line="276" w:lineRule="auto"/>
      </w:pPr>
      <w:r w:rsidRPr="009C2C54">
        <w:t xml:space="preserve">Mark </w:t>
      </w:r>
      <w:r w:rsidRPr="009C2C54">
        <w:rPr>
          <w:rStyle w:val="Style13ptBold"/>
        </w:rPr>
        <w:t>Hodge</w:t>
      </w:r>
      <w:r w:rsidRPr="009C2C54">
        <w:t xml:space="preserve"> </w:t>
      </w:r>
      <w:r>
        <w:rPr>
          <w:rStyle w:val="Style13ptBold"/>
        </w:rPr>
        <w:t>19</w:t>
      </w:r>
      <w:r w:rsidRPr="009C2C54">
        <w:t>, "Comet could wipe out life on Earth with just six months’ notice, expert warns - Astrobiology research scientist Lewis Dartnell hurtle in from the outer reaches of space at a faster pace than asteroids" Sun, https://www.thesun.co.uk/tech/9058160/comet-hit-earth-six-months-notice/</w:t>
      </w:r>
    </w:p>
    <w:p w14:paraId="2A12BF60" w14:textId="77777777" w:rsidR="00DD53F0" w:rsidRPr="006C3957" w:rsidRDefault="00DD53F0" w:rsidP="00DD53F0">
      <w:pPr>
        <w:rPr>
          <w:sz w:val="16"/>
        </w:rPr>
      </w:pPr>
      <w:r w:rsidRPr="006C3957">
        <w:rPr>
          <w:sz w:val="16"/>
        </w:rPr>
        <w:t xml:space="preserve">A </w:t>
      </w:r>
      <w:r w:rsidRPr="009C2C54">
        <w:rPr>
          <w:rStyle w:val="StyleUnderline"/>
        </w:rPr>
        <w:t xml:space="preserve">PLANET-busting </w:t>
      </w:r>
      <w:r w:rsidRPr="00534850">
        <w:rPr>
          <w:rStyle w:val="StyleUnderline"/>
          <w:highlight w:val="yellow"/>
        </w:rPr>
        <w:t>comet</w:t>
      </w:r>
      <w:r w:rsidRPr="009C2C54">
        <w:rPr>
          <w:rStyle w:val="StyleUnderline"/>
        </w:rPr>
        <w:t xml:space="preserve"> could </w:t>
      </w:r>
      <w:r w:rsidRPr="00534850">
        <w:rPr>
          <w:rStyle w:val="StyleUnderline"/>
          <w:highlight w:val="yellow"/>
        </w:rPr>
        <w:t>crash into</w:t>
      </w:r>
      <w:r w:rsidRPr="009C2C54">
        <w:rPr>
          <w:rStyle w:val="StyleUnderline"/>
        </w:rPr>
        <w:t xml:space="preserve"> the </w:t>
      </w:r>
      <w:r w:rsidRPr="00534850">
        <w:rPr>
          <w:rStyle w:val="StyleUnderline"/>
          <w:highlight w:val="yellow"/>
        </w:rPr>
        <w:t>Earth</w:t>
      </w:r>
      <w:r w:rsidRPr="009C2C54">
        <w:rPr>
          <w:rStyle w:val="StyleUnderline"/>
        </w:rPr>
        <w:t xml:space="preserve"> and </w:t>
      </w:r>
      <w:r w:rsidRPr="00534850">
        <w:rPr>
          <w:rStyle w:val="Emphasis"/>
          <w:highlight w:val="yellow"/>
        </w:rPr>
        <w:t>wipe out humanity</w:t>
      </w:r>
      <w:r w:rsidRPr="006C3957">
        <w:rPr>
          <w:sz w:val="16"/>
        </w:rPr>
        <w:t xml:space="preserve"> with less than six months' warning, a </w:t>
      </w:r>
      <w:r w:rsidRPr="009C2C54">
        <w:rPr>
          <w:rStyle w:val="StyleUnderline"/>
        </w:rPr>
        <w:t>scientist has warned</w:t>
      </w:r>
      <w:r w:rsidRPr="006C3957">
        <w:rPr>
          <w:sz w:val="16"/>
        </w:rPr>
        <w:t xml:space="preserve">. Astrobiology researcher Prof Lewis Dartnell says the </w:t>
      </w:r>
      <w:r w:rsidRPr="009C2C54">
        <w:rPr>
          <w:rStyle w:val="Emphasis"/>
        </w:rPr>
        <w:t xml:space="preserve">intergalactic </w:t>
      </w:r>
      <w:r w:rsidRPr="00534850">
        <w:rPr>
          <w:rStyle w:val="Emphasis"/>
          <w:highlight w:val="yellow"/>
        </w:rPr>
        <w:t>balls of ice and dust</w:t>
      </w:r>
      <w:r w:rsidRPr="009C2C54">
        <w:rPr>
          <w:rStyle w:val="StyleUnderline"/>
        </w:rPr>
        <w:t xml:space="preserve"> could be more </w:t>
      </w:r>
      <w:r w:rsidRPr="00534850">
        <w:rPr>
          <w:rStyle w:val="StyleUnderline"/>
          <w:highlight w:val="yellow"/>
        </w:rPr>
        <w:t>dangerous to humanity</w:t>
      </w:r>
      <w:r w:rsidRPr="009C2C54">
        <w:rPr>
          <w:rStyle w:val="StyleUnderline"/>
        </w:rPr>
        <w:t xml:space="preserve"> than asteroids</w:t>
      </w:r>
      <w:r w:rsidRPr="006C3957">
        <w:rPr>
          <w:sz w:val="16"/>
        </w:rPr>
        <w:t xml:space="preserve">. Speaking with the Daily Star, the respected author said </w:t>
      </w:r>
      <w:r w:rsidRPr="009C2C54">
        <w:rPr>
          <w:rStyle w:val="StyleUnderline"/>
        </w:rPr>
        <w:t>comets are harder to spot than asteroids because they “</w:t>
      </w:r>
      <w:r w:rsidRPr="00534850">
        <w:rPr>
          <w:rStyle w:val="Emphasis"/>
          <w:highlight w:val="yellow"/>
        </w:rPr>
        <w:t>come out of nowhere</w:t>
      </w:r>
      <w:r w:rsidRPr="009C2C54">
        <w:rPr>
          <w:rStyle w:val="StyleUnderline"/>
        </w:rPr>
        <w:t xml:space="preserve">” from the outer reaches of space. </w:t>
      </w:r>
      <w:r w:rsidRPr="006C3957">
        <w:rPr>
          <w:sz w:val="16"/>
        </w:rPr>
        <w:t xml:space="preserve">The University of Westminster professor added: “And because </w:t>
      </w:r>
      <w:r w:rsidRPr="009C2C54">
        <w:rPr>
          <w:rStyle w:val="StyleUnderline"/>
        </w:rPr>
        <w:t xml:space="preserve">comets are </w:t>
      </w:r>
      <w:r w:rsidRPr="00534850">
        <w:rPr>
          <w:rStyle w:val="StyleUnderline"/>
          <w:highlight w:val="yellow"/>
        </w:rPr>
        <w:t>falling in towards</w:t>
      </w:r>
      <w:r w:rsidRPr="009C2C54">
        <w:rPr>
          <w:rStyle w:val="StyleUnderline"/>
        </w:rPr>
        <w:t xml:space="preserve"> the sun from much further out, they </w:t>
      </w:r>
      <w:r w:rsidRPr="009C2C54">
        <w:rPr>
          <w:rStyle w:val="Emphasis"/>
        </w:rPr>
        <w:t xml:space="preserve">come </w:t>
      </w:r>
      <w:r w:rsidRPr="00534850">
        <w:rPr>
          <w:rStyle w:val="Emphasis"/>
          <w:highlight w:val="yellow"/>
        </w:rPr>
        <w:t>in much faster</w:t>
      </w:r>
      <w:r w:rsidRPr="009C2C54">
        <w:rPr>
          <w:rStyle w:val="StyleUnderline"/>
        </w:rPr>
        <w:t xml:space="preserve"> and that could potentially </w:t>
      </w:r>
      <w:r w:rsidRPr="00534850">
        <w:rPr>
          <w:rStyle w:val="StyleUnderline"/>
          <w:highlight w:val="yellow"/>
        </w:rPr>
        <w:t>give</w:t>
      </w:r>
      <w:r w:rsidRPr="009C2C54">
        <w:rPr>
          <w:rStyle w:val="StyleUnderline"/>
        </w:rPr>
        <w:t xml:space="preserve"> us much, </w:t>
      </w:r>
      <w:r w:rsidRPr="009C2C54">
        <w:rPr>
          <w:rStyle w:val="Emphasis"/>
        </w:rPr>
        <w:t xml:space="preserve">much </w:t>
      </w:r>
      <w:r w:rsidRPr="00534850">
        <w:rPr>
          <w:rStyle w:val="Emphasis"/>
          <w:highlight w:val="yellow"/>
        </w:rPr>
        <w:t>less warning</w:t>
      </w:r>
      <w:r w:rsidRPr="009C2C54">
        <w:rPr>
          <w:rStyle w:val="StyleUnderline"/>
        </w:rPr>
        <w:t xml:space="preserve"> if one were to be on a collision course with the Earth. </w:t>
      </w:r>
      <w:r w:rsidRPr="006C3957">
        <w:rPr>
          <w:sz w:val="16"/>
        </w:rPr>
        <w:t xml:space="preserve">“Potentially we could have as little as six months’ notice of a comet that is on its first orbit into the inner solar system on an Earth-crossing trajectory.” </w:t>
      </w:r>
      <w:r w:rsidRPr="00534850">
        <w:rPr>
          <w:rStyle w:val="StyleUnderline"/>
          <w:highlight w:val="yellow"/>
        </w:rPr>
        <w:t>Scientists</w:t>
      </w:r>
      <w:r w:rsidRPr="009C2C54">
        <w:rPr>
          <w:rStyle w:val="StyleUnderline"/>
        </w:rPr>
        <w:t xml:space="preserve"> currently </w:t>
      </w:r>
      <w:r w:rsidRPr="00534850">
        <w:rPr>
          <w:rStyle w:val="StyleUnderline"/>
          <w:highlight w:val="yellow"/>
        </w:rPr>
        <w:t>only know</w:t>
      </w:r>
      <w:r w:rsidRPr="009C2C54">
        <w:rPr>
          <w:rStyle w:val="StyleUnderline"/>
        </w:rPr>
        <w:t xml:space="preserve"> about </w:t>
      </w:r>
      <w:r w:rsidRPr="00534850">
        <w:rPr>
          <w:rStyle w:val="Emphasis"/>
          <w:highlight w:val="yellow"/>
        </w:rPr>
        <w:t>20,000</w:t>
      </w:r>
      <w:r w:rsidRPr="009C2C54">
        <w:rPr>
          <w:rStyle w:val="Emphasis"/>
        </w:rPr>
        <w:t xml:space="preserve"> potentially </w:t>
      </w:r>
      <w:r w:rsidRPr="00534850">
        <w:rPr>
          <w:rStyle w:val="Emphasis"/>
          <w:highlight w:val="yellow"/>
        </w:rPr>
        <w:t>dangerous comets</w:t>
      </w:r>
      <w:r w:rsidRPr="009C2C54">
        <w:rPr>
          <w:rStyle w:val="StyleUnderline"/>
        </w:rPr>
        <w:t xml:space="preserve"> </w:t>
      </w:r>
      <w:r w:rsidRPr="00534850">
        <w:rPr>
          <w:rStyle w:val="StyleUnderline"/>
          <w:highlight w:val="yellow"/>
        </w:rPr>
        <w:t>despite</w:t>
      </w:r>
      <w:r w:rsidRPr="009C2C54">
        <w:rPr>
          <w:rStyle w:val="StyleUnderline"/>
        </w:rPr>
        <w:t xml:space="preserve"> there being up to </w:t>
      </w:r>
      <w:r w:rsidRPr="00534850">
        <w:rPr>
          <w:rStyle w:val="Emphasis"/>
          <w:highlight w:val="yellow"/>
        </w:rPr>
        <w:t>one BILLION</w:t>
      </w:r>
      <w:r w:rsidRPr="009C2C54">
        <w:rPr>
          <w:rStyle w:val="Emphasis"/>
        </w:rPr>
        <w:t xml:space="preserve"> of them </w:t>
      </w:r>
      <w:r w:rsidRPr="00534850">
        <w:rPr>
          <w:rStyle w:val="Emphasis"/>
          <w:highlight w:val="yellow"/>
        </w:rPr>
        <w:t>in our solar system</w:t>
      </w:r>
      <w:r w:rsidRPr="009C2C54">
        <w:rPr>
          <w:rStyle w:val="StyleUnderline"/>
        </w:rPr>
        <w:t xml:space="preserve">. </w:t>
      </w:r>
      <w:r w:rsidRPr="006C3957">
        <w:rPr>
          <w:sz w:val="16"/>
        </w:rPr>
        <w:t xml:space="preserve">Typically, </w:t>
      </w:r>
      <w:r w:rsidRPr="009C2C54">
        <w:rPr>
          <w:rStyle w:val="StyleUnderline"/>
        </w:rPr>
        <w:t xml:space="preserve">comets are made of frozen gas, rock and dust and release gas as they fly close to the sun – letting off gases and debris that give them a "tail". </w:t>
      </w:r>
      <w:r w:rsidRPr="006C3957">
        <w:rPr>
          <w:sz w:val="16"/>
        </w:rPr>
        <w:t xml:space="preserve">The </w:t>
      </w:r>
      <w:r w:rsidRPr="009C2C54">
        <w:rPr>
          <w:rStyle w:val="StyleUnderline"/>
        </w:rPr>
        <w:t xml:space="preserve">nucleus of a comet, dubbed “dirty snowballs”, can range from six to sixty miles wide. </w:t>
      </w:r>
      <w:r w:rsidRPr="006C3957">
        <w:rPr>
          <w:sz w:val="16"/>
        </w:rPr>
        <w:t xml:space="preserve">Prof Dartnell's warning comes after a Nasa </w:t>
      </w:r>
      <w:r w:rsidRPr="009C2C54">
        <w:rPr>
          <w:rStyle w:val="StyleUnderline"/>
        </w:rPr>
        <w:t xml:space="preserve">doomsday simulation earlier this month showed a </w:t>
      </w:r>
      <w:r w:rsidRPr="00534850">
        <w:rPr>
          <w:rStyle w:val="StyleUnderline"/>
          <w:highlight w:val="yellow"/>
        </w:rPr>
        <w:t>city</w:t>
      </w:r>
      <w:r w:rsidRPr="009C2C54">
        <w:rPr>
          <w:rStyle w:val="StyleUnderline"/>
        </w:rPr>
        <w:t xml:space="preserve"> the size of New York would be </w:t>
      </w:r>
      <w:r w:rsidRPr="00534850">
        <w:rPr>
          <w:rStyle w:val="Emphasis"/>
          <w:highlight w:val="yellow"/>
        </w:rPr>
        <w:t>wiped out if a space rock smashed</w:t>
      </w:r>
      <w:r w:rsidRPr="009C2C54">
        <w:rPr>
          <w:rStyle w:val="StyleUnderline"/>
        </w:rPr>
        <w:t xml:space="preserve"> into the Earth.</w:t>
      </w:r>
      <w:r w:rsidRPr="006C3957">
        <w:rPr>
          <w:sz w:val="16"/>
        </w:rPr>
        <w:t xml:space="preserve"> The test showed whether an </w:t>
      </w:r>
      <w:r w:rsidRPr="00534850">
        <w:rPr>
          <w:rStyle w:val="Emphasis"/>
          <w:highlight w:val="yellow"/>
        </w:rPr>
        <w:t>international team</w:t>
      </w:r>
      <w:r w:rsidRPr="009C2C54">
        <w:rPr>
          <w:rStyle w:val="Emphasis"/>
        </w:rPr>
        <w:t xml:space="preserve"> </w:t>
      </w:r>
      <w:r w:rsidRPr="00534850">
        <w:rPr>
          <w:rStyle w:val="Emphasis"/>
          <w:highlight w:val="yellow"/>
        </w:rPr>
        <w:t>of scientists</w:t>
      </w:r>
      <w:r w:rsidRPr="009C2C54">
        <w:rPr>
          <w:rStyle w:val="Emphasis"/>
        </w:rPr>
        <w:t xml:space="preserve"> and engineers </w:t>
      </w:r>
      <w:r w:rsidRPr="00534850">
        <w:rPr>
          <w:rStyle w:val="Emphasis"/>
          <w:highlight w:val="yellow"/>
        </w:rPr>
        <w:t>could save the planet</w:t>
      </w:r>
      <w:r w:rsidRPr="009C2C54">
        <w:rPr>
          <w:rStyle w:val="Emphasis"/>
        </w:rPr>
        <w:t xml:space="preserve"> </w:t>
      </w:r>
      <w:r w:rsidRPr="006C3957">
        <w:rPr>
          <w:sz w:val="16"/>
        </w:rPr>
        <w:t xml:space="preserve">from a huge 1,000ft-wide asteroid. The Nasa exercise has become a regular event among the </w:t>
      </w:r>
      <w:r w:rsidRPr="009C2C54">
        <w:rPr>
          <w:rStyle w:val="StyleUnderline"/>
        </w:rPr>
        <w:t xml:space="preserve">world’s </w:t>
      </w:r>
      <w:r w:rsidRPr="00534850">
        <w:rPr>
          <w:rStyle w:val="Emphasis"/>
          <w:highlight w:val="yellow"/>
        </w:rPr>
        <w:t>community of "planetary defense" experts</w:t>
      </w:r>
      <w:r w:rsidRPr="006C3957">
        <w:rPr>
          <w:sz w:val="16"/>
        </w:rPr>
        <w:t xml:space="preserve"> who meet in Washington. Two years ago a simulation just about saved Tokyo after the previous one wiped out Dhaka in 2015 and another in 2013 flattened the French Riviera in 2013. The </w:t>
      </w:r>
      <w:r w:rsidRPr="006C3957">
        <w:rPr>
          <w:sz w:val="16"/>
        </w:rPr>
        <w:lastRenderedPageBreak/>
        <w:t xml:space="preserve">nightmarish scenario gave 200 astronomers, engineers and emergency response specialists a warning period of eight years. But they </w:t>
      </w:r>
      <w:r w:rsidRPr="00534850">
        <w:rPr>
          <w:rStyle w:val="StyleUnderline"/>
          <w:highlight w:val="yellow"/>
        </w:rPr>
        <w:t>failed to deflect</w:t>
      </w:r>
      <w:r w:rsidRPr="009C2C54">
        <w:rPr>
          <w:rStyle w:val="StyleUnderline"/>
        </w:rPr>
        <w:t xml:space="preserve"> ALL of the killer asteroids</w:t>
      </w:r>
      <w:r w:rsidRPr="006C3957">
        <w:rPr>
          <w:sz w:val="16"/>
        </w:rPr>
        <w:t xml:space="preserve"> — roughly measuring 330 to 1,000 feet in diameter. Initially they were working with a rough calculation that gave a one percent chance of slamming into Earth on April 29, 2027. Each day during the conference new information emerged. The teams then made decisions and awaited further updates from the organizers of the simulation game. But ss fictional months ticked by, the </w:t>
      </w:r>
      <w:r w:rsidRPr="00534850">
        <w:rPr>
          <w:rStyle w:val="StyleUnderline"/>
          <w:highlight w:val="yellow"/>
        </w:rPr>
        <w:t>probability</w:t>
      </w:r>
      <w:r w:rsidRPr="009C2C54">
        <w:rPr>
          <w:rStyle w:val="StyleUnderline"/>
        </w:rPr>
        <w:t xml:space="preserve"> of the giant space rock striking Earth rose to 10 percent before </w:t>
      </w:r>
      <w:r w:rsidRPr="00534850">
        <w:rPr>
          <w:rStyle w:val="Emphasis"/>
          <w:highlight w:val="yellow"/>
        </w:rPr>
        <w:t>rocketing to 100 percent</w:t>
      </w:r>
      <w:r w:rsidRPr="006C3957">
        <w:rPr>
          <w:sz w:val="16"/>
        </w:rPr>
        <w:t xml:space="preserve">. It was </w:t>
      </w:r>
      <w:r w:rsidRPr="009C2C54">
        <w:rPr>
          <w:rStyle w:val="StyleUnderline"/>
        </w:rPr>
        <w:t>decided among the major space powers</w:t>
      </w:r>
      <w:r w:rsidRPr="006C3957">
        <w:rPr>
          <w:sz w:val="16"/>
        </w:rPr>
        <w:t xml:space="preserve"> of the </w:t>
      </w:r>
      <w:r w:rsidRPr="00534850">
        <w:rPr>
          <w:rStyle w:val="Emphasis"/>
          <w:highlight w:val="yellow"/>
        </w:rPr>
        <w:t>U</w:t>
      </w:r>
      <w:r w:rsidRPr="006C3957">
        <w:rPr>
          <w:sz w:val="16"/>
        </w:rPr>
        <w:t xml:space="preserve">nited </w:t>
      </w:r>
      <w:r w:rsidRPr="00534850">
        <w:rPr>
          <w:rStyle w:val="Emphasis"/>
          <w:highlight w:val="yellow"/>
        </w:rPr>
        <w:t>S</w:t>
      </w:r>
      <w:r w:rsidRPr="006C3957">
        <w:rPr>
          <w:sz w:val="16"/>
        </w:rPr>
        <w:t xml:space="preserve">tates, Europe, Japan, </w:t>
      </w:r>
      <w:r w:rsidRPr="00534850">
        <w:rPr>
          <w:rStyle w:val="Emphasis"/>
          <w:highlight w:val="yellow"/>
        </w:rPr>
        <w:t>Russia</w:t>
      </w:r>
      <w:r w:rsidRPr="006C3957">
        <w:rPr>
          <w:sz w:val="16"/>
        </w:rPr>
        <w:t xml:space="preserve"> and China to build six “kinetic impactors” which would be fired at the asteroid to knock it off course. Three of them managed to hit and deflect it — but a fragment broke off. Washington considered sending a nuclear bomb to deflect the 200ft rock but this failed to happen because of political squabbles. With two months before impact, it was confirmed New York would be destroyed. The asteroid would enter the atmosphere at 43,000 mph before exploding 9.3 miles above Central Park in Manhattan. The energy of the downward blast would be 1,000 times that of the nuclear bomb dropped on Hiroshima at the end of World War 2. Everything would destroyed within a 9-mile “unsurvivable” radius, scientists said. Windows as far as 28 miles away from the epicentre would shatter, with structural damage extend as far as 42 miles. NASA is currently keeping a concerned eye on Bennu. The </w:t>
      </w:r>
      <w:r w:rsidRPr="009C2C54">
        <w:rPr>
          <w:rStyle w:val="StyleUnderline"/>
        </w:rPr>
        <w:t>gigantic '”</w:t>
      </w:r>
      <w:r w:rsidRPr="00534850">
        <w:rPr>
          <w:rStyle w:val="Emphasis"/>
          <w:highlight w:val="yellow"/>
        </w:rPr>
        <w:t>apocalypse asteroid</w:t>
      </w:r>
      <w:r w:rsidRPr="00534850">
        <w:rPr>
          <w:rStyle w:val="StyleUnderline"/>
          <w:highlight w:val="yellow"/>
        </w:rPr>
        <w:t>”</w:t>
      </w:r>
      <w:r w:rsidRPr="009C2C54">
        <w:rPr>
          <w:rStyle w:val="StyleUnderline"/>
        </w:rPr>
        <w:t xml:space="preserve"> could release 80,000 times </w:t>
      </w:r>
      <w:r w:rsidRPr="00534850">
        <w:rPr>
          <w:rStyle w:val="Emphasis"/>
          <w:highlight w:val="yellow"/>
        </w:rPr>
        <w:t>more energy than</w:t>
      </w:r>
      <w:r w:rsidRPr="009C2C54">
        <w:rPr>
          <w:rStyle w:val="Emphasis"/>
        </w:rPr>
        <w:t xml:space="preserve"> the </w:t>
      </w:r>
      <w:r w:rsidRPr="00534850">
        <w:rPr>
          <w:rStyle w:val="Emphasis"/>
          <w:highlight w:val="yellow"/>
        </w:rPr>
        <w:t>Hiroshima</w:t>
      </w:r>
      <w:r w:rsidRPr="009C2C54">
        <w:rPr>
          <w:rStyle w:val="StyleUnderline"/>
        </w:rPr>
        <w:t xml:space="preserve"> atomic bomb if it smashed with Earth</w:t>
      </w:r>
      <w:r w:rsidRPr="006C3957">
        <w:rPr>
          <w:sz w:val="16"/>
        </w:rPr>
        <w:t xml:space="preserve"> — potentially </w:t>
      </w:r>
      <w:r w:rsidRPr="00534850">
        <w:rPr>
          <w:rStyle w:val="Emphasis"/>
          <w:highlight w:val="yellow"/>
        </w:rPr>
        <w:t>ending life</w:t>
      </w:r>
      <w:r w:rsidRPr="009C2C54">
        <w:rPr>
          <w:rStyle w:val="Emphasis"/>
        </w:rPr>
        <w:t xml:space="preserve"> </w:t>
      </w:r>
      <w:r w:rsidRPr="00534850">
        <w:rPr>
          <w:rStyle w:val="StyleUnderline"/>
          <w:highlight w:val="yellow"/>
        </w:rPr>
        <w:t>by</w:t>
      </w:r>
      <w:r w:rsidRPr="009C2C54">
        <w:rPr>
          <w:rStyle w:val="StyleUnderline"/>
        </w:rPr>
        <w:t xml:space="preserve"> sending dust into the atmosphere which may </w:t>
      </w:r>
      <w:r w:rsidRPr="00534850">
        <w:rPr>
          <w:rStyle w:val="Emphasis"/>
          <w:highlight w:val="yellow"/>
        </w:rPr>
        <w:t>block out the sun</w:t>
      </w:r>
      <w:r w:rsidRPr="009C2C54">
        <w:rPr>
          <w:rStyle w:val="Emphasis"/>
        </w:rPr>
        <w:t xml:space="preserve">. </w:t>
      </w:r>
      <w:r w:rsidRPr="006C3957">
        <w:rPr>
          <w:sz w:val="16"/>
        </w:rPr>
        <w:t xml:space="preserve">Fears are also growing over an asteroid named after the Egyptian god of chaos could obliterate our planet in our lifetimes – and it's forced a gathering of some of the world's brightest scientists. The </w:t>
      </w:r>
      <w:r w:rsidRPr="009C2C54">
        <w:rPr>
          <w:rStyle w:val="StyleUnderline"/>
        </w:rPr>
        <w:t xml:space="preserve">runaway </w:t>
      </w:r>
      <w:r w:rsidRPr="00534850">
        <w:rPr>
          <w:rStyle w:val="StyleUnderline"/>
          <w:highlight w:val="yellow"/>
        </w:rPr>
        <w:t>space rock</w:t>
      </w:r>
      <w:r w:rsidRPr="009C2C54">
        <w:rPr>
          <w:rStyle w:val="StyleUnderline"/>
        </w:rPr>
        <w:t xml:space="preserve"> Apophis is the size of seven London buses and will </w:t>
      </w:r>
      <w:r w:rsidRPr="009C2C54">
        <w:rPr>
          <w:rStyle w:val="Emphasis"/>
        </w:rPr>
        <w:t xml:space="preserve">come </w:t>
      </w:r>
      <w:r w:rsidRPr="00534850">
        <w:rPr>
          <w:rStyle w:val="Emphasis"/>
          <w:highlight w:val="yellow"/>
        </w:rPr>
        <w:t>worryingly close to our planet several times</w:t>
      </w:r>
      <w:r w:rsidRPr="009C2C54">
        <w:rPr>
          <w:rStyle w:val="StyleUnderline"/>
        </w:rPr>
        <w:t xml:space="preserve"> over the next century.</w:t>
      </w:r>
      <w:r w:rsidRPr="006C3957">
        <w:rPr>
          <w:sz w:val="16"/>
        </w:rPr>
        <w:t xml:space="preserve"> The earliest is 2029, so there's time to building your shelter.</w:t>
      </w:r>
    </w:p>
    <w:p w14:paraId="2C44856A" w14:textId="77777777" w:rsidR="00DD53F0" w:rsidRDefault="00DD53F0" w:rsidP="00DD53F0">
      <w:pPr>
        <w:pStyle w:val="Heading3"/>
      </w:pPr>
      <w:r>
        <w:lastRenderedPageBreak/>
        <w:t>Impact---AI Good---General---2NC/1NR</w:t>
      </w:r>
    </w:p>
    <w:p w14:paraId="5BBF0E8B" w14:textId="77777777" w:rsidR="00DD53F0" w:rsidRPr="005E58F6" w:rsidRDefault="00DD53F0" w:rsidP="00DD53F0">
      <w:pPr>
        <w:pStyle w:val="Heading4"/>
        <w:rPr>
          <w:rFonts w:cs="Arial"/>
        </w:rPr>
      </w:pPr>
      <w:r w:rsidRPr="005E58F6">
        <w:rPr>
          <w:rFonts w:cs="Arial"/>
        </w:rPr>
        <w:t>AI innovation solves every extinction scenario</w:t>
      </w:r>
      <w:r>
        <w:rPr>
          <w:rFonts w:cs="Arial"/>
        </w:rPr>
        <w:t>.</w:t>
      </w:r>
      <w:r w:rsidRPr="005E58F6">
        <w:rPr>
          <w:rFonts w:cs="Arial"/>
        </w:rPr>
        <w:t xml:space="preserve"> </w:t>
      </w:r>
    </w:p>
    <w:p w14:paraId="4B9DDEEF" w14:textId="77777777" w:rsidR="00DD53F0" w:rsidRPr="005E58F6" w:rsidRDefault="00DD53F0" w:rsidP="00DD53F0">
      <w:r w:rsidRPr="005E58F6">
        <w:rPr>
          <w:rStyle w:val="Style13ptBold"/>
        </w:rPr>
        <w:t>OnPassive</w:t>
      </w:r>
      <w:r w:rsidRPr="005E58F6">
        <w:t>.</w:t>
      </w:r>
      <w:r>
        <w:t xml:space="preserve"> </w:t>
      </w:r>
      <w:r w:rsidRPr="005E58F6">
        <w:rPr>
          <w:rStyle w:val="Style13ptBold"/>
        </w:rPr>
        <w:t>20.</w:t>
      </w:r>
      <w:r w:rsidRPr="005E58F6">
        <w:t xml:space="preserve"> ONPASSIVE is an AI Technology Company that builds fully autonomous SaaS products. “The AI Revolution: Our Immortality or Extinction – Part 1”. OnPassive. 5-24-20. https://onpassive.com/blog/the-ai-revolution-our-immortality-or-extinction-part-1/</w:t>
      </w:r>
    </w:p>
    <w:p w14:paraId="027E5B02" w14:textId="77777777" w:rsidR="00DD53F0" w:rsidRPr="005E58F6" w:rsidRDefault="00DD53F0" w:rsidP="00DD53F0">
      <w:pPr>
        <w:rPr>
          <w:sz w:val="16"/>
        </w:rPr>
      </w:pPr>
      <w:r w:rsidRPr="005E58F6">
        <w:rPr>
          <w:sz w:val="16"/>
        </w:rPr>
        <w:t xml:space="preserve">What AI Could Do For Us </w:t>
      </w:r>
      <w:r w:rsidRPr="005E58F6">
        <w:rPr>
          <w:u w:val="single"/>
        </w:rPr>
        <w:t xml:space="preserve">Equipped with superintelligence and all the technology superintelligence would know how to build, </w:t>
      </w:r>
      <w:r w:rsidRPr="00534850">
        <w:rPr>
          <w:rStyle w:val="Emphasis"/>
          <w:highlight w:val="yellow"/>
        </w:rPr>
        <w:t>Artificial superintelligence</w:t>
      </w:r>
      <w:r w:rsidRPr="00534850">
        <w:rPr>
          <w:highlight w:val="yellow"/>
          <w:u w:val="single"/>
        </w:rPr>
        <w:t xml:space="preserve"> </w:t>
      </w:r>
      <w:r w:rsidRPr="005E58F6">
        <w:rPr>
          <w:u w:val="single"/>
        </w:rPr>
        <w:t xml:space="preserve">would be </w:t>
      </w:r>
      <w:r w:rsidRPr="00534850">
        <w:rPr>
          <w:highlight w:val="yellow"/>
          <w:u w:val="single"/>
        </w:rPr>
        <w:t xml:space="preserve">capable of solving </w:t>
      </w:r>
      <w:r w:rsidRPr="00534850">
        <w:rPr>
          <w:rStyle w:val="Emphasis"/>
          <w:highlight w:val="yellow"/>
        </w:rPr>
        <w:t>every problem</w:t>
      </w:r>
      <w:r w:rsidRPr="005E58F6">
        <w:rPr>
          <w:rStyle w:val="Emphasis"/>
        </w:rPr>
        <w:t xml:space="preserve"> in humanity</w:t>
      </w:r>
      <w:r w:rsidRPr="005E58F6">
        <w:rPr>
          <w:u w:val="single"/>
        </w:rPr>
        <w:t xml:space="preserve">. Global warming? Artificial superintelligence could first </w:t>
      </w:r>
      <w:r w:rsidRPr="00534850">
        <w:rPr>
          <w:highlight w:val="yellow"/>
          <w:u w:val="single"/>
        </w:rPr>
        <w:t xml:space="preserve">stop CO2 emissions </w:t>
      </w:r>
      <w:r w:rsidRPr="005E58F6">
        <w:rPr>
          <w:u w:val="single"/>
        </w:rPr>
        <w:t xml:space="preserve">by creating a much better way to generate energy without using fossil fuels. Then it could build some innovative way to begin to </w:t>
      </w:r>
      <w:r w:rsidRPr="00534850">
        <w:rPr>
          <w:highlight w:val="yellow"/>
          <w:u w:val="single"/>
        </w:rPr>
        <w:t xml:space="preserve">remove </w:t>
      </w:r>
      <w:r w:rsidRPr="005E58F6">
        <w:rPr>
          <w:u w:val="single"/>
        </w:rPr>
        <w:t xml:space="preserve">extra </w:t>
      </w:r>
      <w:r w:rsidRPr="00534850">
        <w:rPr>
          <w:highlight w:val="yellow"/>
          <w:u w:val="single"/>
        </w:rPr>
        <w:t>CO2 from</w:t>
      </w:r>
      <w:r w:rsidRPr="005E58F6">
        <w:rPr>
          <w:u w:val="single"/>
        </w:rPr>
        <w:t xml:space="preserve"> the </w:t>
      </w:r>
      <w:r w:rsidRPr="00534850">
        <w:rPr>
          <w:highlight w:val="yellow"/>
          <w:u w:val="single"/>
        </w:rPr>
        <w:t>atmosphere</w:t>
      </w:r>
      <w:r w:rsidRPr="005E58F6">
        <w:rPr>
          <w:sz w:val="16"/>
        </w:rPr>
        <w:t xml:space="preserve">. Cancer and other major or minor </w:t>
      </w:r>
      <w:r w:rsidRPr="00534850">
        <w:rPr>
          <w:rStyle w:val="Emphasis"/>
          <w:highlight w:val="yellow"/>
        </w:rPr>
        <w:t>diseases? No problem</w:t>
      </w:r>
      <w:r w:rsidRPr="005E58F6">
        <w:rPr>
          <w:u w:val="single"/>
        </w:rPr>
        <w:t xml:space="preserve"> for ASI—the </w:t>
      </w:r>
      <w:r w:rsidRPr="00534850">
        <w:rPr>
          <w:highlight w:val="yellow"/>
          <w:u w:val="single"/>
        </w:rPr>
        <w:t xml:space="preserve">health and medicine </w:t>
      </w:r>
      <w:r w:rsidRPr="005E58F6">
        <w:rPr>
          <w:u w:val="single"/>
        </w:rPr>
        <w:t xml:space="preserve">industry would be </w:t>
      </w:r>
      <w:r w:rsidRPr="00534850">
        <w:rPr>
          <w:rStyle w:val="Emphasis"/>
          <w:highlight w:val="yellow"/>
        </w:rPr>
        <w:t>revolutionized</w:t>
      </w:r>
      <w:r w:rsidRPr="005E58F6">
        <w:rPr>
          <w:rStyle w:val="Emphasis"/>
        </w:rPr>
        <w:t xml:space="preserve"> beyond imagination</w:t>
      </w:r>
      <w:r w:rsidRPr="005E58F6">
        <w:rPr>
          <w:u w:val="single"/>
        </w:rPr>
        <w:t xml:space="preserve">. There would be a huge </w:t>
      </w:r>
      <w:r w:rsidRPr="00534850">
        <w:rPr>
          <w:highlight w:val="yellow"/>
          <w:u w:val="single"/>
        </w:rPr>
        <w:t>advancement in</w:t>
      </w:r>
      <w:r w:rsidRPr="005E58F6">
        <w:rPr>
          <w:u w:val="single"/>
        </w:rPr>
        <w:t xml:space="preserve"> the </w:t>
      </w:r>
      <w:r w:rsidRPr="00534850">
        <w:rPr>
          <w:highlight w:val="yellow"/>
          <w:u w:val="single"/>
        </w:rPr>
        <w:t>Nanotech</w:t>
      </w:r>
      <w:r w:rsidRPr="005E58F6">
        <w:rPr>
          <w:u w:val="single"/>
        </w:rPr>
        <w:t xml:space="preserve"> industry that could </w:t>
      </w:r>
      <w:r w:rsidRPr="00534850">
        <w:rPr>
          <w:highlight w:val="yellow"/>
          <w:u w:val="single"/>
        </w:rPr>
        <w:t>transform</w:t>
      </w:r>
      <w:r w:rsidRPr="005E58F6">
        <w:rPr>
          <w:u w:val="single"/>
        </w:rPr>
        <w:t xml:space="preserve"> a bunch of </w:t>
      </w:r>
      <w:r w:rsidRPr="00534850">
        <w:rPr>
          <w:highlight w:val="yellow"/>
          <w:u w:val="single"/>
        </w:rPr>
        <w:t>garbage into</w:t>
      </w:r>
      <w:r w:rsidRPr="005E58F6">
        <w:rPr>
          <w:sz w:val="16"/>
        </w:rPr>
        <w:t xml:space="preserve"> a huge vat of </w:t>
      </w:r>
      <w:r w:rsidRPr="005E58F6">
        <w:rPr>
          <w:u w:val="single"/>
        </w:rPr>
        <w:t xml:space="preserve">fresh </w:t>
      </w:r>
      <w:r w:rsidRPr="00534850">
        <w:rPr>
          <w:highlight w:val="yellow"/>
          <w:u w:val="single"/>
        </w:rPr>
        <w:t>meat and distribute</w:t>
      </w:r>
      <w:r w:rsidRPr="005E58F6">
        <w:rPr>
          <w:sz w:val="16"/>
        </w:rPr>
        <w:t xml:space="preserve"> all </w:t>
      </w:r>
      <w:r w:rsidRPr="005E58F6">
        <w:rPr>
          <w:u w:val="single"/>
        </w:rPr>
        <w:t xml:space="preserve">this food </w:t>
      </w:r>
      <w:r w:rsidRPr="00534850">
        <w:rPr>
          <w:highlight w:val="yellow"/>
          <w:u w:val="single"/>
        </w:rPr>
        <w:t>across the world using advanced transportation</w:t>
      </w:r>
      <w:r w:rsidRPr="005E58F6">
        <w:rPr>
          <w:u w:val="single"/>
        </w:rPr>
        <w:t xml:space="preserve">. Artificial superintelligence could even </w:t>
      </w:r>
      <w:r w:rsidRPr="00534850">
        <w:rPr>
          <w:highlight w:val="yellow"/>
          <w:u w:val="single"/>
        </w:rPr>
        <w:t>figure out</w:t>
      </w:r>
      <w:r w:rsidRPr="005E58F6">
        <w:rPr>
          <w:u w:val="single"/>
        </w:rPr>
        <w:t xml:space="preserve"> the complicated macro issues and our </w:t>
      </w:r>
      <w:r w:rsidRPr="00534850">
        <w:rPr>
          <w:highlight w:val="yellow"/>
          <w:u w:val="single"/>
        </w:rPr>
        <w:t>debates over how economies should work</w:t>
      </w:r>
      <w:r w:rsidRPr="005E58F6">
        <w:rPr>
          <w:u w:val="single"/>
        </w:rPr>
        <w:t xml:space="preserve"> and how world trade is best managed</w:t>
      </w:r>
      <w:r w:rsidRPr="005E58F6">
        <w:rPr>
          <w:sz w:val="16"/>
        </w:rPr>
        <w:t xml:space="preserve">, even our haziest doubts in philosophy or ethics—would all be very easy to ASI. ASI could grant us to conquer our mortality Learning and reading about </w:t>
      </w:r>
      <w:r w:rsidRPr="005E58F6">
        <w:rPr>
          <w:u w:val="single"/>
        </w:rPr>
        <w:t>AI</w:t>
      </w:r>
      <w:r w:rsidRPr="005E58F6">
        <w:rPr>
          <w:sz w:val="16"/>
        </w:rPr>
        <w:t xml:space="preserve"> </w:t>
      </w:r>
      <w:r w:rsidRPr="005E58F6">
        <w:rPr>
          <w:u w:val="single"/>
        </w:rPr>
        <w:t xml:space="preserve">will make you </w:t>
      </w:r>
      <w:r w:rsidRPr="00534850">
        <w:rPr>
          <w:highlight w:val="yellow"/>
          <w:u w:val="single"/>
        </w:rPr>
        <w:t>reevaluate</w:t>
      </w:r>
      <w:r w:rsidRPr="005E58F6">
        <w:rPr>
          <w:sz w:val="16"/>
        </w:rPr>
        <w:t xml:space="preserve"> everything you thought you were sure, among other things – </w:t>
      </w:r>
      <w:r w:rsidRPr="005E58F6">
        <w:rPr>
          <w:u w:val="single"/>
        </w:rPr>
        <w:t xml:space="preserve">your notion of </w:t>
      </w:r>
      <w:r w:rsidRPr="00534850">
        <w:rPr>
          <w:highlight w:val="yellow"/>
          <w:u w:val="single"/>
        </w:rPr>
        <w:t>death</w:t>
      </w:r>
      <w:r w:rsidRPr="005E58F6">
        <w:rPr>
          <w:u w:val="single"/>
        </w:rPr>
        <w:t>. Evolution had no good sense to boost our lifespans any longer than they are now. The possibilities for new human experiences are boundless</w:t>
      </w:r>
      <w:r w:rsidRPr="005E58F6">
        <w:rPr>
          <w:sz w:val="16"/>
        </w:rPr>
        <w:t xml:space="preserve">. </w:t>
      </w:r>
      <w:r w:rsidRPr="00534850">
        <w:rPr>
          <w:highlight w:val="yellow"/>
          <w:u w:val="single"/>
        </w:rPr>
        <w:t>Nanobots</w:t>
      </w:r>
      <w:r w:rsidRPr="005E58F6">
        <w:rPr>
          <w:u w:val="single"/>
        </w:rPr>
        <w:t xml:space="preserve"> will be in charge of </w:t>
      </w:r>
      <w:r w:rsidRPr="00534850">
        <w:rPr>
          <w:highlight w:val="yellow"/>
          <w:u w:val="single"/>
        </w:rPr>
        <w:t>providing perfect nutrition to</w:t>
      </w:r>
      <w:r w:rsidRPr="005E58F6">
        <w:rPr>
          <w:u w:val="single"/>
        </w:rPr>
        <w:t xml:space="preserve"> the </w:t>
      </w:r>
      <w:r w:rsidRPr="00534850">
        <w:rPr>
          <w:highlight w:val="yellow"/>
          <w:u w:val="single"/>
        </w:rPr>
        <w:t>cells</w:t>
      </w:r>
      <w:r w:rsidRPr="005E58F6">
        <w:rPr>
          <w:u w:val="single"/>
        </w:rPr>
        <w:t xml:space="preserve"> of the body, intelligently advising anything unhealthy to go through the body without affecting anything. </w:t>
      </w:r>
      <w:r w:rsidRPr="005E58F6">
        <w:rPr>
          <w:sz w:val="16"/>
        </w:rPr>
        <w:t xml:space="preserve">The expectation that </w:t>
      </w:r>
      <w:r w:rsidRPr="005E58F6">
        <w:rPr>
          <w:u w:val="single"/>
        </w:rPr>
        <w:t>AI will perform its task with determined and unstoppable efficiency</w:t>
      </w:r>
      <w:r w:rsidRPr="005E58F6">
        <w:rPr>
          <w:sz w:val="16"/>
        </w:rPr>
        <w:t xml:space="preserve"> has got some of the amazing contemporary thinkers like Stephan Hawking, Bill Gates, and Elon Musk very busy. AI is a machine and a superintelligent one. </w:t>
      </w:r>
      <w:r w:rsidRPr="005E58F6">
        <w:rPr>
          <w:u w:val="single"/>
        </w:rPr>
        <w:t>There is a buzz of developing AI through a humanist approach, depending on human values and human rights</w:t>
      </w:r>
      <w:r w:rsidRPr="005E58F6">
        <w:rPr>
          <w:sz w:val="16"/>
        </w:rPr>
        <w:t xml:space="preserve"> and projecting human values on a non-human entity. This is </w:t>
      </w:r>
      <w:r w:rsidRPr="005E58F6">
        <w:rPr>
          <w:u w:val="single"/>
        </w:rPr>
        <w:t xml:space="preserve">because most </w:t>
      </w:r>
      <w:r w:rsidRPr="00534850">
        <w:rPr>
          <w:highlight w:val="yellow"/>
          <w:u w:val="single"/>
        </w:rPr>
        <w:t xml:space="preserve">people </w:t>
      </w:r>
      <w:r w:rsidRPr="005E58F6">
        <w:rPr>
          <w:u w:val="single"/>
        </w:rPr>
        <w:t xml:space="preserve">think about only humans with intelligence and </w:t>
      </w:r>
      <w:r w:rsidRPr="00534850">
        <w:rPr>
          <w:highlight w:val="yellow"/>
          <w:u w:val="single"/>
        </w:rPr>
        <w:t xml:space="preserve">expect </w:t>
      </w:r>
      <w:r w:rsidRPr="005E58F6">
        <w:rPr>
          <w:u w:val="single"/>
        </w:rPr>
        <w:t xml:space="preserve">an </w:t>
      </w:r>
      <w:r w:rsidRPr="00534850">
        <w:rPr>
          <w:highlight w:val="yellow"/>
          <w:u w:val="single"/>
        </w:rPr>
        <w:t>intelligent machine to be human</w:t>
      </w:r>
      <w:r w:rsidRPr="005E58F6">
        <w:rPr>
          <w:u w:val="single"/>
        </w:rPr>
        <w:t>.</w:t>
      </w:r>
      <w:r w:rsidRPr="005E58F6">
        <w:rPr>
          <w:sz w:val="16"/>
        </w:rPr>
        <w:t xml:space="preserve"> </w:t>
      </w:r>
      <w:r w:rsidRPr="005E58F6">
        <w:rPr>
          <w:u w:val="single"/>
        </w:rPr>
        <w:t xml:space="preserve">This expectation may </w:t>
      </w:r>
      <w:r w:rsidRPr="00534850">
        <w:rPr>
          <w:highlight w:val="yellow"/>
          <w:u w:val="single"/>
        </w:rPr>
        <w:t>lead to</w:t>
      </w:r>
      <w:r w:rsidRPr="005E58F6">
        <w:rPr>
          <w:u w:val="single"/>
        </w:rPr>
        <w:t xml:space="preserve"> the </w:t>
      </w:r>
      <w:r w:rsidRPr="00534850">
        <w:rPr>
          <w:highlight w:val="yellow"/>
          <w:u w:val="single"/>
        </w:rPr>
        <w:t xml:space="preserve">belief that </w:t>
      </w:r>
      <w:r w:rsidRPr="00534850">
        <w:rPr>
          <w:rStyle w:val="Emphasis"/>
          <w:highlight w:val="yellow"/>
        </w:rPr>
        <w:t>AI</w:t>
      </w:r>
      <w:r w:rsidRPr="00534850">
        <w:rPr>
          <w:highlight w:val="yellow"/>
          <w:u w:val="single"/>
        </w:rPr>
        <w:t xml:space="preserve"> could</w:t>
      </w:r>
      <w:r w:rsidRPr="005E58F6">
        <w:rPr>
          <w:u w:val="single"/>
        </w:rPr>
        <w:t xml:space="preserve"> either </w:t>
      </w:r>
      <w:r w:rsidRPr="00534850">
        <w:rPr>
          <w:highlight w:val="yellow"/>
          <w:u w:val="single"/>
        </w:rPr>
        <w:t>be</w:t>
      </w:r>
      <w:r w:rsidRPr="005E58F6">
        <w:rPr>
          <w:u w:val="single"/>
        </w:rPr>
        <w:t xml:space="preserve"> friendly &amp; moral or </w:t>
      </w:r>
      <w:r w:rsidRPr="00534850">
        <w:rPr>
          <w:highlight w:val="yellow"/>
          <w:u w:val="single"/>
        </w:rPr>
        <w:t>evil</w:t>
      </w:r>
      <w:r w:rsidRPr="005E58F6">
        <w:rPr>
          <w:u w:val="single"/>
        </w:rPr>
        <w:t xml:space="preserve"> &amp; immoral. </w:t>
      </w:r>
      <w:r w:rsidRPr="005E58F6">
        <w:rPr>
          <w:sz w:val="16"/>
        </w:rPr>
        <w:t xml:space="preserve">A few </w:t>
      </w:r>
      <w:r w:rsidRPr="005E58F6">
        <w:rPr>
          <w:u w:val="single"/>
        </w:rPr>
        <w:t xml:space="preserve">aspects, such as </w:t>
      </w:r>
      <w:r w:rsidRPr="00534850">
        <w:rPr>
          <w:highlight w:val="yellow"/>
          <w:u w:val="single"/>
        </w:rPr>
        <w:t>moral</w:t>
      </w:r>
      <w:r w:rsidRPr="005E58F6">
        <w:rPr>
          <w:u w:val="single"/>
        </w:rPr>
        <w:t xml:space="preserve"> /immoral,</w:t>
      </w:r>
      <w:r w:rsidRPr="005E58F6">
        <w:rPr>
          <w:sz w:val="16"/>
        </w:rPr>
        <w:t xml:space="preserve"> </w:t>
      </w:r>
      <w:r w:rsidRPr="00534850">
        <w:rPr>
          <w:highlight w:val="yellow"/>
          <w:u w:val="single"/>
        </w:rPr>
        <w:t>apply only to human behaviour</w:t>
      </w:r>
      <w:r w:rsidRPr="005E58F6">
        <w:rPr>
          <w:u w:val="single"/>
        </w:rPr>
        <w:t>, and non-human, non-biological entities are amoral by default</w:t>
      </w:r>
      <w:r w:rsidRPr="005E58F6">
        <w:rPr>
          <w:sz w:val="16"/>
        </w:rPr>
        <w:t xml:space="preserve">. While humans breathe and live by a moral code, </w:t>
      </w:r>
      <w:r w:rsidRPr="00534850">
        <w:rPr>
          <w:highlight w:val="yellow"/>
          <w:u w:val="single"/>
        </w:rPr>
        <w:t xml:space="preserve">AI’s </w:t>
      </w:r>
      <w:r w:rsidRPr="005E58F6">
        <w:rPr>
          <w:u w:val="single"/>
        </w:rPr>
        <w:t xml:space="preserve">code </w:t>
      </w:r>
      <w:r w:rsidRPr="00534850">
        <w:rPr>
          <w:highlight w:val="yellow"/>
          <w:u w:val="single"/>
        </w:rPr>
        <w:t xml:space="preserve">will </w:t>
      </w:r>
      <w:r w:rsidRPr="005E58F6">
        <w:rPr>
          <w:u w:val="single"/>
        </w:rPr>
        <w:t xml:space="preserve">drive it to </w:t>
      </w:r>
      <w:r w:rsidRPr="00534850">
        <w:rPr>
          <w:highlight w:val="yellow"/>
          <w:u w:val="single"/>
        </w:rPr>
        <w:t>do with relentless efficiency what it is programmed to do</w:t>
      </w:r>
      <w:r w:rsidRPr="005E58F6">
        <w:rPr>
          <w:u w:val="single"/>
        </w:rPr>
        <w:t xml:space="preserve"> by its maker. </w:t>
      </w:r>
      <w:r w:rsidRPr="00534850">
        <w:rPr>
          <w:highlight w:val="yellow"/>
          <w:u w:val="single"/>
        </w:rPr>
        <w:t>Any prediction</w:t>
      </w:r>
      <w:r w:rsidRPr="005E58F6">
        <w:rPr>
          <w:u w:val="single"/>
        </w:rPr>
        <w:t xml:space="preserve"> </w:t>
      </w:r>
      <w:r w:rsidRPr="00534850">
        <w:rPr>
          <w:highlight w:val="yellow"/>
          <w:u w:val="single"/>
        </w:rPr>
        <w:t>that</w:t>
      </w:r>
      <w:r w:rsidRPr="005E58F6">
        <w:rPr>
          <w:u w:val="single"/>
        </w:rPr>
        <w:t xml:space="preserve"> once </w:t>
      </w:r>
      <w:r w:rsidRPr="00534850">
        <w:rPr>
          <w:highlight w:val="yellow"/>
          <w:u w:val="single"/>
        </w:rPr>
        <w:t>superintelligent</w:t>
      </w:r>
      <w:r w:rsidRPr="005E58F6">
        <w:rPr>
          <w:u w:val="single"/>
        </w:rPr>
        <w:t xml:space="preserve">, a </w:t>
      </w:r>
      <w:r w:rsidRPr="00534850">
        <w:rPr>
          <w:highlight w:val="yellow"/>
          <w:u w:val="single"/>
        </w:rPr>
        <w:t>system</w:t>
      </w:r>
      <w:r w:rsidRPr="005E58F6">
        <w:rPr>
          <w:u w:val="single"/>
        </w:rPr>
        <w:t xml:space="preserve"> would </w:t>
      </w:r>
      <w:r w:rsidRPr="00534850">
        <w:rPr>
          <w:highlight w:val="yellow"/>
          <w:u w:val="single"/>
        </w:rPr>
        <w:t xml:space="preserve">be over </w:t>
      </w:r>
      <w:r w:rsidRPr="005E58F6">
        <w:rPr>
          <w:u w:val="single"/>
        </w:rPr>
        <w:t xml:space="preserve">it </w:t>
      </w:r>
      <w:r w:rsidRPr="00534850">
        <w:rPr>
          <w:highlight w:val="yellow"/>
          <w:u w:val="single"/>
        </w:rPr>
        <w:t>with their original objective</w:t>
      </w:r>
      <w:r w:rsidRPr="005E58F6">
        <w:rPr>
          <w:u w:val="single"/>
        </w:rPr>
        <w:t xml:space="preserve"> and onto more alluring or meaningful things </w:t>
      </w:r>
      <w:r w:rsidRPr="00534850">
        <w:rPr>
          <w:highlight w:val="yellow"/>
          <w:u w:val="single"/>
        </w:rPr>
        <w:t>is anthropomorphizing</w:t>
      </w:r>
      <w:r w:rsidRPr="005E58F6">
        <w:rPr>
          <w:u w:val="single"/>
        </w:rPr>
        <w:t xml:space="preserve">. AI does not have to change from ‘friendly’ to ‘unfriendly.’ It just has to be doing its work while getting more expert and efficient at the task. </w:t>
      </w:r>
      <w:r w:rsidRPr="005E58F6">
        <w:rPr>
          <w:sz w:val="16"/>
        </w:rPr>
        <w:t>A virtual assistant algorithm like Siri performs tasks like listening to your voice, learn your preferences, and make life easier for you to get a good experience out of a smartphone device.</w:t>
      </w:r>
    </w:p>
    <w:p w14:paraId="44760995" w14:textId="77777777" w:rsidR="00DD53F0" w:rsidRDefault="00DD53F0" w:rsidP="00DD53F0">
      <w:pPr>
        <w:pStyle w:val="Heading3"/>
      </w:pPr>
      <w:r>
        <w:lastRenderedPageBreak/>
        <w:t>Impact---AI Good---Medicine---2NC/1NR</w:t>
      </w:r>
    </w:p>
    <w:p w14:paraId="7F5A7943" w14:textId="77777777" w:rsidR="00DD53F0" w:rsidRPr="00790C8E" w:rsidRDefault="00DD53F0" w:rsidP="00DD53F0">
      <w:pPr>
        <w:pStyle w:val="Heading4"/>
      </w:pPr>
      <w:r>
        <w:t xml:space="preserve">AI is key to </w:t>
      </w:r>
      <w:r w:rsidRPr="0096190A">
        <w:rPr>
          <w:u w:val="single"/>
        </w:rPr>
        <w:t>precision medicine</w:t>
      </w:r>
      <w:r>
        <w:t>.</w:t>
      </w:r>
    </w:p>
    <w:p w14:paraId="4CEAF1E8" w14:textId="77777777" w:rsidR="00DD53F0" w:rsidRPr="0008436F" w:rsidRDefault="00DD53F0" w:rsidP="00DD53F0">
      <w:r w:rsidRPr="0008436F">
        <w:t xml:space="preserve">Jenni </w:t>
      </w:r>
      <w:r w:rsidRPr="0008436F">
        <w:rPr>
          <w:rStyle w:val="Style13ptBold"/>
        </w:rPr>
        <w:t>Spinner 22</w:t>
      </w:r>
      <w:r w:rsidRPr="0008436F">
        <w:t>. Interview with Rich Christie, CMO at AiCure, MD, PhD from Harvard Medical School. “https://www.outsourcing-pharma.com/Article/2022/05/18/artificial-intelligence-stands-to-transform-precision-medicine</w:t>
      </w:r>
    </w:p>
    <w:p w14:paraId="6C4F20C7" w14:textId="77777777" w:rsidR="00DD53F0" w:rsidRDefault="00DD53F0" w:rsidP="00DD53F0">
      <w:r>
        <w:t xml:space="preserve">RC: </w:t>
      </w:r>
      <w:r w:rsidRPr="00790C8E">
        <w:rPr>
          <w:rStyle w:val="StyleUnderline"/>
        </w:rPr>
        <w:t>Just as genomics transformed oncology</w:t>
      </w:r>
      <w:r>
        <w:t xml:space="preserve"> care over the last several decades and offered the ability to treat with precision, the behavioral measurements we are now able to capture with </w:t>
      </w:r>
      <w:r w:rsidRPr="00534850">
        <w:rPr>
          <w:rStyle w:val="StyleUnderline"/>
          <w:highlight w:val="yellow"/>
        </w:rPr>
        <w:t>Al tools</w:t>
      </w:r>
      <w:r w:rsidRPr="00790C8E">
        <w:rPr>
          <w:rStyle w:val="StyleUnderline"/>
        </w:rPr>
        <w:t xml:space="preserve"> will</w:t>
      </w:r>
      <w:r>
        <w:t xml:space="preserve"> help </w:t>
      </w:r>
      <w:r w:rsidRPr="00534850">
        <w:rPr>
          <w:rStyle w:val="Emphasis"/>
          <w:highlight w:val="yellow"/>
        </w:rPr>
        <w:t>catalyze precision medicine</w:t>
      </w:r>
      <w:r>
        <w:t xml:space="preserve"> in drug development and </w:t>
      </w:r>
      <w:r w:rsidRPr="002A7E80">
        <w:rPr>
          <w:rStyle w:val="Emphasis"/>
        </w:rPr>
        <w:t>tailor interventions with unprecedented specificity</w:t>
      </w:r>
      <w:r w:rsidRPr="002A7E80">
        <w:t>. For example, novel patient assessments such as video- and audio-based digital biomarkers can identify the subtleties of a patient's wellbeing</w:t>
      </w:r>
      <w:r>
        <w:t xml:space="preserve"> and response to treatment in ways that in-person assessments alone cannot. Particularly for conditions with symptoms that need to be or can be assessed with audio and visual cues by tracking metrics such as a patient's facial expressions, eye twitches, speech, or movement, digital biomarkers help detect specific behaviors associated with certain diseases and treatments with more precision than ever before. </w:t>
      </w:r>
      <w:r w:rsidRPr="00790C8E">
        <w:rPr>
          <w:rStyle w:val="StyleUnderline"/>
        </w:rPr>
        <w:t xml:space="preserve">By </w:t>
      </w:r>
      <w:r w:rsidRPr="00534850">
        <w:rPr>
          <w:rStyle w:val="StyleUnderline"/>
          <w:highlight w:val="yellow"/>
        </w:rPr>
        <w:t>assessing</w:t>
      </w:r>
      <w:r>
        <w:t xml:space="preserve"> these </w:t>
      </w:r>
      <w:r w:rsidRPr="00790C8E">
        <w:rPr>
          <w:rStyle w:val="StyleUnderline"/>
        </w:rPr>
        <w:t xml:space="preserve">objective </w:t>
      </w:r>
      <w:r w:rsidRPr="00534850">
        <w:rPr>
          <w:rStyle w:val="StyleUnderline"/>
          <w:highlight w:val="yellow"/>
        </w:rPr>
        <w:t>insights</w:t>
      </w:r>
      <w:r w:rsidRPr="00790C8E">
        <w:rPr>
          <w:rStyle w:val="StyleUnderline"/>
        </w:rPr>
        <w:t xml:space="preserve"> over time</w:t>
      </w:r>
      <w:r>
        <w:t xml:space="preserve">, </w:t>
      </w:r>
      <w:r w:rsidRPr="00534850">
        <w:rPr>
          <w:rStyle w:val="StyleUnderline"/>
          <w:highlight w:val="yellow"/>
        </w:rPr>
        <w:t>physicians</w:t>
      </w:r>
      <w:r w:rsidRPr="00790C8E">
        <w:rPr>
          <w:rStyle w:val="StyleUnderline"/>
        </w:rPr>
        <w:t xml:space="preserve"> can </w:t>
      </w:r>
      <w:r w:rsidRPr="00534850">
        <w:rPr>
          <w:rStyle w:val="StyleUnderline"/>
          <w:highlight w:val="yellow"/>
        </w:rPr>
        <w:t>understand</w:t>
      </w:r>
      <w:r w:rsidRPr="00790C8E">
        <w:rPr>
          <w:rStyle w:val="StyleUnderline"/>
        </w:rPr>
        <w:t xml:space="preserve"> how </w:t>
      </w:r>
      <w:r w:rsidRPr="00534850">
        <w:rPr>
          <w:rStyle w:val="StyleUnderline"/>
          <w:highlight w:val="yellow"/>
        </w:rPr>
        <w:t>medications</w:t>
      </w:r>
      <w:r w:rsidRPr="00790C8E">
        <w:rPr>
          <w:rStyle w:val="StyleUnderline"/>
        </w:rPr>
        <w:t xml:space="preserve"> are </w:t>
      </w:r>
      <w:r w:rsidRPr="00534850">
        <w:rPr>
          <w:rStyle w:val="StyleUnderline"/>
          <w:highlight w:val="yellow"/>
        </w:rPr>
        <w:t>impacting</w:t>
      </w:r>
      <w:r w:rsidRPr="00790C8E">
        <w:rPr>
          <w:rStyle w:val="StyleUnderline"/>
        </w:rPr>
        <w:t xml:space="preserve"> a </w:t>
      </w:r>
      <w:r w:rsidRPr="00534850">
        <w:rPr>
          <w:rStyle w:val="StyleUnderline"/>
          <w:highlight w:val="yellow"/>
        </w:rPr>
        <w:t>person's</w:t>
      </w:r>
      <w:r>
        <w:t xml:space="preserve"> quality of life, such as their ability to tie their shoe or write their name and </w:t>
      </w:r>
      <w:r w:rsidRPr="00790C8E">
        <w:rPr>
          <w:rStyle w:val="StyleUnderline"/>
        </w:rPr>
        <w:t xml:space="preserve">make informed </w:t>
      </w:r>
      <w:r w:rsidRPr="00534850">
        <w:rPr>
          <w:rStyle w:val="StyleUnderline"/>
          <w:highlight w:val="yellow"/>
        </w:rPr>
        <w:t xml:space="preserve">decisions about </w:t>
      </w:r>
      <w:r w:rsidRPr="00534850">
        <w:rPr>
          <w:rStyle w:val="Emphasis"/>
          <w:highlight w:val="yellow"/>
        </w:rPr>
        <w:t>the future</w:t>
      </w:r>
      <w:r>
        <w:t xml:space="preserve"> of their care plan. OSP: Please talk about the use of Al to track patients and predict their behavior. RC: In addition to digital biomarkers, </w:t>
      </w:r>
      <w:r w:rsidRPr="00534850">
        <w:rPr>
          <w:rStyle w:val="StyleUnderline"/>
          <w:highlight w:val="yellow"/>
        </w:rPr>
        <w:t>Al-powered</w:t>
      </w:r>
      <w:r w:rsidRPr="00790C8E">
        <w:rPr>
          <w:rStyle w:val="StyleUnderline"/>
        </w:rPr>
        <w:t xml:space="preserve"> predictive </w:t>
      </w:r>
      <w:r w:rsidRPr="00534850">
        <w:rPr>
          <w:rStyle w:val="StyleUnderline"/>
          <w:highlight w:val="yellow"/>
        </w:rPr>
        <w:t>analytics</w:t>
      </w:r>
      <w:r>
        <w:t xml:space="preserve"> can also </w:t>
      </w:r>
      <w:r w:rsidRPr="00790C8E">
        <w:rPr>
          <w:rStyle w:val="Emphasis"/>
        </w:rPr>
        <w:t xml:space="preserve">help </w:t>
      </w:r>
      <w:r w:rsidRPr="00534850">
        <w:rPr>
          <w:rStyle w:val="Emphasis"/>
          <w:highlight w:val="yellow"/>
        </w:rPr>
        <w:t>drive precision medicine</w:t>
      </w:r>
      <w:r>
        <w:t xml:space="preserve"> by </w:t>
      </w:r>
      <w:r w:rsidRPr="00534850">
        <w:rPr>
          <w:rStyle w:val="StyleUnderline"/>
          <w:highlight w:val="yellow"/>
        </w:rPr>
        <w:t>predicting</w:t>
      </w:r>
      <w:r w:rsidRPr="00790C8E">
        <w:rPr>
          <w:rStyle w:val="StyleUnderline"/>
        </w:rPr>
        <w:t xml:space="preserve"> patient </w:t>
      </w:r>
      <w:r w:rsidRPr="00534850">
        <w:rPr>
          <w:rStyle w:val="StyleUnderline"/>
          <w:highlight w:val="yellow"/>
        </w:rPr>
        <w:t>behavior</w:t>
      </w:r>
      <w:r w:rsidRPr="00790C8E">
        <w:rPr>
          <w:rStyle w:val="StyleUnderline"/>
        </w:rPr>
        <w:t xml:space="preserve"> before trials even begin</w:t>
      </w:r>
      <w:r>
        <w:t xml:space="preserve">. Using a placebo lead-in period, </w:t>
      </w:r>
      <w:r w:rsidRPr="00790C8E">
        <w:t>Al</w:t>
      </w:r>
      <w:r>
        <w:t xml:space="preserve"> can help predict if a patient will likely adhere to their treatment plan, or if they tend to have trouble staying on track. Knowing this in advance can </w:t>
      </w:r>
      <w:r w:rsidRPr="00790C8E">
        <w:rPr>
          <w:rStyle w:val="StyleUnderline"/>
        </w:rPr>
        <w:t>help sites effectively focus on patients</w:t>
      </w:r>
      <w:r>
        <w:t xml:space="preserve"> who may need more support once they are enrolled in the </w:t>
      </w:r>
      <w:r w:rsidRPr="002A7E80">
        <w:t xml:space="preserve">trial, </w:t>
      </w:r>
      <w:r w:rsidRPr="002A7E80">
        <w:rPr>
          <w:rStyle w:val="Emphasis"/>
        </w:rPr>
        <w:t>tailoring their interventions</w:t>
      </w:r>
      <w:r w:rsidRPr="002A7E80">
        <w:t xml:space="preserve"> and </w:t>
      </w:r>
      <w:r w:rsidRPr="002A7E80">
        <w:rPr>
          <w:rStyle w:val="StyleUnderline"/>
        </w:rPr>
        <w:t>personalizing resources ac</w:t>
      </w:r>
      <w:r w:rsidRPr="00790C8E">
        <w:rPr>
          <w:rStyle w:val="StyleUnderline"/>
        </w:rPr>
        <w:t>cordingly</w:t>
      </w:r>
      <w:r>
        <w:t xml:space="preserve"> to keep them engaged. Predicting a patient's future behavior based on past behavior </w:t>
      </w:r>
      <w:r w:rsidRPr="002A7E80">
        <w:rPr>
          <w:rStyle w:val="Emphasis"/>
        </w:rPr>
        <w:t>allows sites to be</w:t>
      </w:r>
      <w:r w:rsidRPr="00790C8E">
        <w:rPr>
          <w:rStyle w:val="Emphasis"/>
        </w:rPr>
        <w:t xml:space="preserve"> more </w:t>
      </w:r>
      <w:r w:rsidRPr="00534850">
        <w:rPr>
          <w:rStyle w:val="Emphasis"/>
          <w:highlight w:val="yellow"/>
        </w:rPr>
        <w:t>proactive and personal</w:t>
      </w:r>
      <w:r>
        <w:t xml:space="preserve"> in their engagement tactics. </w:t>
      </w:r>
    </w:p>
    <w:p w14:paraId="32A967C8" w14:textId="77777777" w:rsidR="00DD53F0" w:rsidRPr="004061CD" w:rsidRDefault="00DD53F0" w:rsidP="00DD53F0">
      <w:pPr>
        <w:pStyle w:val="Heading4"/>
      </w:pPr>
      <w:r>
        <w:t xml:space="preserve">Precision medicine solves extinction from </w:t>
      </w:r>
      <w:r>
        <w:rPr>
          <w:u w:val="single"/>
        </w:rPr>
        <w:t>biodiversity collapse</w:t>
      </w:r>
      <w:r>
        <w:t>.</w:t>
      </w:r>
    </w:p>
    <w:p w14:paraId="27FF364E" w14:textId="77777777" w:rsidR="00DD53F0" w:rsidRPr="003066AA" w:rsidRDefault="00DD53F0" w:rsidP="00DD53F0">
      <w:r w:rsidRPr="003066AA">
        <w:t xml:space="preserve">Bryan W. </w:t>
      </w:r>
      <w:r w:rsidRPr="003066AA">
        <w:rPr>
          <w:rStyle w:val="Style13ptBold"/>
        </w:rPr>
        <w:t>Brooks 22</w:t>
      </w:r>
      <w:r w:rsidRPr="003066AA">
        <w:t>. Distinguished Professor, Environmental Science and Biomedical Studies, Baylor University. “Precision Ecotoxicology and the Biodiversity Crisis.” Environmental Science &amp; Technology Letters. 4-12-2022. https://pubs.acs.org/doi/10.1021/acs.estlett.2c00133</w:t>
      </w:r>
    </w:p>
    <w:p w14:paraId="04D30F3A" w14:textId="77777777" w:rsidR="00DD53F0" w:rsidRDefault="00DD53F0" w:rsidP="00DD53F0">
      <w:r w:rsidRPr="0004106A">
        <w:t xml:space="preserve">The </w:t>
      </w:r>
      <w:r w:rsidRPr="0004106A">
        <w:rPr>
          <w:rStyle w:val="StyleUnderline"/>
        </w:rPr>
        <w:t>time</w:t>
      </w:r>
      <w:r w:rsidRPr="0004106A">
        <w:t xml:space="preserve"> has come </w:t>
      </w:r>
      <w:r w:rsidRPr="0004106A">
        <w:rPr>
          <w:rStyle w:val="StyleUnderline"/>
        </w:rPr>
        <w:t>to</w:t>
      </w:r>
      <w:r w:rsidRPr="0004106A">
        <w:t xml:space="preserve"> develop and </w:t>
      </w:r>
      <w:r w:rsidRPr="0004106A">
        <w:rPr>
          <w:rStyle w:val="StyleUnderline"/>
        </w:rPr>
        <w:t>advance</w:t>
      </w:r>
      <w:r w:rsidRPr="0004106A">
        <w:t xml:space="preserve"> a new subdiscipline, </w:t>
      </w:r>
      <w:r w:rsidRPr="00534850">
        <w:rPr>
          <w:rStyle w:val="Emphasis"/>
          <w:highlight w:val="yellow"/>
        </w:rPr>
        <w:t>precision ecotoxicology</w:t>
      </w:r>
      <w:r w:rsidRPr="0004106A">
        <w:t xml:space="preserve">, if we are </w:t>
      </w:r>
      <w:r w:rsidRPr="0004106A">
        <w:rPr>
          <w:rStyle w:val="StyleUnderline"/>
        </w:rPr>
        <w:t xml:space="preserve">to </w:t>
      </w:r>
      <w:r w:rsidRPr="00534850">
        <w:rPr>
          <w:rStyle w:val="Emphasis"/>
          <w:highlight w:val="yellow"/>
        </w:rPr>
        <w:t>address</w:t>
      </w:r>
      <w:r w:rsidRPr="0004106A">
        <w:t xml:space="preserve"> the </w:t>
      </w:r>
      <w:r w:rsidRPr="00534850">
        <w:rPr>
          <w:rStyle w:val="Emphasis"/>
          <w:highlight w:val="yellow"/>
        </w:rPr>
        <w:t>biod</w:t>
      </w:r>
      <w:r w:rsidRPr="002A7E80">
        <w:t>iversity</w:t>
      </w:r>
      <w:r w:rsidRPr="00534850">
        <w:rPr>
          <w:rStyle w:val="StyleUnderline"/>
          <w:highlight w:val="yellow"/>
        </w:rPr>
        <w:t xml:space="preserve"> crisis</w:t>
      </w:r>
      <w:r w:rsidRPr="0004106A">
        <w:t xml:space="preserve">. Advancing precision ecotoxicology, which includes comparative ecotoxicokinetics and ecotoxicodynamics from the laboratory and the field, is </w:t>
      </w:r>
      <w:r w:rsidRPr="0004106A">
        <w:rPr>
          <w:rStyle w:val="StyleUnderline"/>
        </w:rPr>
        <w:t>necessary</w:t>
      </w:r>
      <w:r w:rsidRPr="0004106A">
        <w:t xml:space="preserve"> to engage biodiversity loss </w:t>
      </w:r>
      <w:r w:rsidRPr="0004106A">
        <w:rPr>
          <w:rStyle w:val="StyleUnderline"/>
        </w:rPr>
        <w:t xml:space="preserve">because </w:t>
      </w:r>
      <w:r w:rsidRPr="0004106A">
        <w:rPr>
          <w:rStyle w:val="Emphasis"/>
        </w:rPr>
        <w:t>species</w:t>
      </w:r>
      <w:r w:rsidRPr="0004106A">
        <w:t xml:space="preserve">, and </w:t>
      </w:r>
      <w:r w:rsidRPr="0004106A">
        <w:rPr>
          <w:rStyle w:val="StyleUnderline"/>
        </w:rPr>
        <w:t xml:space="preserve">even down to </w:t>
      </w:r>
      <w:r w:rsidRPr="0004106A">
        <w:rPr>
          <w:rStyle w:val="Emphasis"/>
        </w:rPr>
        <w:t>individual organisms</w:t>
      </w:r>
      <w:r w:rsidRPr="0004106A">
        <w:t xml:space="preserve"> for threatened and endangered species, </w:t>
      </w:r>
      <w:r w:rsidRPr="0004106A">
        <w:rPr>
          <w:rStyle w:val="StyleUnderline"/>
        </w:rPr>
        <w:t>represent</w:t>
      </w:r>
      <w:r w:rsidRPr="0004106A">
        <w:t xml:space="preserve"> the </w:t>
      </w:r>
      <w:r w:rsidRPr="0004106A">
        <w:rPr>
          <w:rStyle w:val="Emphasis"/>
        </w:rPr>
        <w:t>key environmental</w:t>
      </w:r>
      <w:r w:rsidRPr="0004106A">
        <w:t xml:space="preserve"> management or </w:t>
      </w:r>
      <w:r w:rsidRPr="0004106A">
        <w:rPr>
          <w:rStyle w:val="Emphasis"/>
        </w:rPr>
        <w:t>protection</w:t>
      </w:r>
      <w:r w:rsidRPr="0004106A">
        <w:t xml:space="preserve"> goal. For other taxa, the population level of biological organization is commonly identified as the protection goal during prospective and retrospective chemical assessments. However, </w:t>
      </w:r>
      <w:r w:rsidRPr="0004106A">
        <w:rPr>
          <w:rStyle w:val="Emphasis"/>
        </w:rPr>
        <w:t>mechanistic</w:t>
      </w:r>
      <w:r w:rsidRPr="0004106A">
        <w:rPr>
          <w:rStyle w:val="StyleUnderline"/>
        </w:rPr>
        <w:t xml:space="preserve"> understanding from </w:t>
      </w:r>
      <w:r w:rsidRPr="00534850">
        <w:rPr>
          <w:rStyle w:val="Emphasis"/>
          <w:highlight w:val="yellow"/>
        </w:rPr>
        <w:t>molecular initiation events</w:t>
      </w:r>
      <w:r w:rsidRPr="0004106A">
        <w:t xml:space="preserve"> to adverse outcomes at the individual level </w:t>
      </w:r>
      <w:r w:rsidRPr="0004106A">
        <w:rPr>
          <w:rStyle w:val="StyleUnderline"/>
        </w:rPr>
        <w:t xml:space="preserve">is </w:t>
      </w:r>
      <w:r w:rsidRPr="00534850">
        <w:rPr>
          <w:rStyle w:val="StyleUnderline"/>
          <w:highlight w:val="yellow"/>
        </w:rPr>
        <w:t>critical to</w:t>
      </w:r>
      <w:r w:rsidRPr="0004106A">
        <w:rPr>
          <w:rStyle w:val="StyleUnderline"/>
        </w:rPr>
        <w:t xml:space="preserve"> fully understand </w:t>
      </w:r>
      <w:r w:rsidRPr="00534850">
        <w:rPr>
          <w:rStyle w:val="Emphasis"/>
          <w:highlight w:val="yellow"/>
        </w:rPr>
        <w:t>chemical</w:t>
      </w:r>
      <w:r w:rsidRPr="00534850">
        <w:rPr>
          <w:rStyle w:val="StyleUnderline"/>
          <w:highlight w:val="yellow"/>
        </w:rPr>
        <w:t xml:space="preserve">, </w:t>
      </w:r>
      <w:r w:rsidRPr="00534850">
        <w:rPr>
          <w:rStyle w:val="Emphasis"/>
          <w:highlight w:val="yellow"/>
        </w:rPr>
        <w:t>physical</w:t>
      </w:r>
      <w:r w:rsidRPr="00534850">
        <w:rPr>
          <w:rStyle w:val="StyleUnderline"/>
          <w:highlight w:val="yellow"/>
        </w:rPr>
        <w:t xml:space="preserve">, and </w:t>
      </w:r>
      <w:r w:rsidRPr="00534850">
        <w:rPr>
          <w:rStyle w:val="Emphasis"/>
          <w:highlight w:val="yellow"/>
        </w:rPr>
        <w:t>biological threats</w:t>
      </w:r>
      <w:r w:rsidRPr="00534850">
        <w:rPr>
          <w:rStyle w:val="StyleUnderline"/>
          <w:highlight w:val="yellow"/>
        </w:rPr>
        <w:t xml:space="preserve"> and</w:t>
      </w:r>
      <w:r w:rsidRPr="0004106A">
        <w:t xml:space="preserve"> to </w:t>
      </w:r>
      <w:r w:rsidRPr="00534850">
        <w:rPr>
          <w:rStyle w:val="Emphasis"/>
          <w:highlight w:val="yellow"/>
        </w:rPr>
        <w:t>protect biodiversity</w:t>
      </w:r>
      <w:r w:rsidRPr="00534850">
        <w:rPr>
          <w:rStyle w:val="StyleUnderline"/>
          <w:highlight w:val="yellow"/>
        </w:rPr>
        <w:t>. For</w:t>
      </w:r>
      <w:r w:rsidRPr="0004106A">
        <w:rPr>
          <w:rStyle w:val="StyleUnderline"/>
        </w:rPr>
        <w:t xml:space="preserve"> biodiversity </w:t>
      </w:r>
      <w:r w:rsidRPr="00534850">
        <w:rPr>
          <w:rStyle w:val="Emphasis"/>
          <w:highlight w:val="yellow"/>
        </w:rPr>
        <w:t>hot spots</w:t>
      </w:r>
      <w:r w:rsidRPr="00534850">
        <w:rPr>
          <w:rStyle w:val="StyleUnderline"/>
          <w:highlight w:val="yellow"/>
        </w:rPr>
        <w:t xml:space="preserve"> experiencing </w:t>
      </w:r>
      <w:r w:rsidRPr="00534850">
        <w:rPr>
          <w:rStyle w:val="Emphasis"/>
          <w:highlight w:val="yellow"/>
        </w:rPr>
        <w:t>significant</w:t>
      </w:r>
      <w:r w:rsidRPr="0004106A">
        <w:rPr>
          <w:rStyle w:val="StyleUnderline"/>
        </w:rPr>
        <w:t xml:space="preserve"> environmental </w:t>
      </w:r>
      <w:r w:rsidRPr="00534850">
        <w:rPr>
          <w:rStyle w:val="Emphasis"/>
          <w:highlight w:val="yellow"/>
        </w:rPr>
        <w:t>stress</w:t>
      </w:r>
      <w:r w:rsidRPr="0004106A">
        <w:t xml:space="preserve">, protection goals associated with </w:t>
      </w:r>
      <w:r w:rsidRPr="00534850">
        <w:rPr>
          <w:rStyle w:val="Emphasis"/>
          <w:highlight w:val="yellow"/>
        </w:rPr>
        <w:t>chemicals</w:t>
      </w:r>
      <w:r w:rsidRPr="00534850">
        <w:rPr>
          <w:rStyle w:val="StyleUnderline"/>
          <w:highlight w:val="yellow"/>
        </w:rPr>
        <w:t xml:space="preserve"> and </w:t>
      </w:r>
      <w:r w:rsidRPr="00534850">
        <w:rPr>
          <w:rStyle w:val="Emphasis"/>
          <w:highlight w:val="yellow"/>
        </w:rPr>
        <w:t>waste management</w:t>
      </w:r>
      <w:r w:rsidRPr="0004106A">
        <w:t xml:space="preserve"> may </w:t>
      </w:r>
      <w:r w:rsidRPr="00534850">
        <w:rPr>
          <w:rStyle w:val="StyleUnderline"/>
          <w:highlight w:val="yellow"/>
        </w:rPr>
        <w:t xml:space="preserve">need to be </w:t>
      </w:r>
      <w:r w:rsidRPr="00534850">
        <w:rPr>
          <w:rStyle w:val="Emphasis"/>
          <w:highlight w:val="yellow"/>
        </w:rPr>
        <w:t>modified</w:t>
      </w:r>
      <w:r w:rsidRPr="00534850">
        <w:rPr>
          <w:rStyle w:val="StyleUnderline"/>
          <w:highlight w:val="yellow"/>
        </w:rPr>
        <w:t xml:space="preserve"> to</w:t>
      </w:r>
      <w:r w:rsidRPr="0004106A">
        <w:t xml:space="preserve"> also </w:t>
      </w:r>
      <w:r w:rsidRPr="00534850">
        <w:rPr>
          <w:rStyle w:val="Emphasis"/>
          <w:highlight w:val="yellow"/>
        </w:rPr>
        <w:t>protect</w:t>
      </w:r>
      <w:r w:rsidRPr="0004106A">
        <w:rPr>
          <w:rStyle w:val="StyleUnderline"/>
        </w:rPr>
        <w:t xml:space="preserve"> the </w:t>
      </w:r>
      <w:r w:rsidRPr="00534850">
        <w:rPr>
          <w:rStyle w:val="Emphasis"/>
          <w:highlight w:val="yellow"/>
        </w:rPr>
        <w:t>individual</w:t>
      </w:r>
      <w:r w:rsidRPr="0004106A">
        <w:t xml:space="preserve">, if we are </w:t>
      </w:r>
      <w:r w:rsidRPr="00534850">
        <w:rPr>
          <w:rStyle w:val="StyleUnderline"/>
          <w:highlight w:val="yellow"/>
        </w:rPr>
        <w:t>to reduce</w:t>
      </w:r>
      <w:r w:rsidRPr="0004106A">
        <w:t xml:space="preserve"> the </w:t>
      </w:r>
      <w:r w:rsidRPr="0004106A">
        <w:rPr>
          <w:rStyle w:val="Emphasis"/>
        </w:rPr>
        <w:t>impacts</w:t>
      </w:r>
      <w:r w:rsidRPr="0004106A">
        <w:rPr>
          <w:rStyle w:val="StyleUnderline"/>
        </w:rPr>
        <w:t xml:space="preserve"> of </w:t>
      </w:r>
      <w:r w:rsidRPr="00534850">
        <w:rPr>
          <w:rStyle w:val="Emphasis"/>
          <w:highlight w:val="yellow"/>
        </w:rPr>
        <w:t>pollution</w:t>
      </w:r>
      <w:r w:rsidRPr="0004106A">
        <w:rPr>
          <w:rStyle w:val="StyleUnderline"/>
        </w:rPr>
        <w:t xml:space="preserve"> on </w:t>
      </w:r>
      <w:r w:rsidRPr="0004106A">
        <w:rPr>
          <w:rStyle w:val="Emphasis"/>
        </w:rPr>
        <w:t>biodiversity</w:t>
      </w:r>
      <w:r w:rsidRPr="0004106A">
        <w:t>.</w:t>
      </w:r>
      <w:r>
        <w:t xml:space="preserve"> </w:t>
      </w:r>
      <w:r w:rsidRPr="00534850">
        <w:rPr>
          <w:rStyle w:val="Emphasis"/>
          <w:highlight w:val="yellow"/>
        </w:rPr>
        <w:t>Precision ecotoxicology</w:t>
      </w:r>
      <w:r w:rsidRPr="0004106A">
        <w:t xml:space="preserve"> will </w:t>
      </w:r>
      <w:r w:rsidRPr="00534850">
        <w:rPr>
          <w:rStyle w:val="Emphasis"/>
          <w:highlight w:val="yellow"/>
        </w:rPr>
        <w:t>inherently</w:t>
      </w:r>
      <w:r w:rsidRPr="00534850">
        <w:rPr>
          <w:rStyle w:val="StyleUnderline"/>
          <w:highlight w:val="yellow"/>
        </w:rPr>
        <w:t xml:space="preserve"> leverage</w:t>
      </w:r>
      <w:r w:rsidRPr="0004106A">
        <w:t xml:space="preserve"> advances in mechanistic, computational, and evolutionary ecotoxicology, molecular ecology and systematics, and </w:t>
      </w:r>
      <w:r w:rsidRPr="00534850">
        <w:rPr>
          <w:rStyle w:val="Emphasis"/>
          <w:highlight w:val="yellow"/>
        </w:rPr>
        <w:t>precision medicine</w:t>
      </w:r>
      <w:r w:rsidRPr="0004106A">
        <w:t xml:space="preserve"> and environmental health science. Precision medicine, </w:t>
      </w:r>
      <w:r w:rsidRPr="0004106A">
        <w:rPr>
          <w:rStyle w:val="StyleUnderline"/>
        </w:rPr>
        <w:lastRenderedPageBreak/>
        <w:t>which</w:t>
      </w:r>
      <w:r w:rsidRPr="0004106A">
        <w:t xml:space="preserve"> is sometimes called personalized medicine, </w:t>
      </w:r>
      <w:r w:rsidRPr="0004106A">
        <w:rPr>
          <w:rStyle w:val="StyleUnderline"/>
        </w:rPr>
        <w:t xml:space="preserve">aims to </w:t>
      </w:r>
      <w:r w:rsidRPr="00534850">
        <w:rPr>
          <w:rStyle w:val="StyleUnderline"/>
          <w:highlight w:val="yellow"/>
        </w:rPr>
        <w:t xml:space="preserve">define </w:t>
      </w:r>
      <w:r w:rsidRPr="00534850">
        <w:rPr>
          <w:rStyle w:val="Emphasis"/>
          <w:highlight w:val="yellow"/>
        </w:rPr>
        <w:t>genetic differences</w:t>
      </w:r>
      <w:r w:rsidRPr="0004106A">
        <w:rPr>
          <w:rStyle w:val="StyleUnderline"/>
        </w:rPr>
        <w:t xml:space="preserve"> within and among </w:t>
      </w:r>
      <w:r w:rsidRPr="0004106A">
        <w:rPr>
          <w:rStyle w:val="Emphasis"/>
        </w:rPr>
        <w:t>individuals</w:t>
      </w:r>
      <w:r w:rsidRPr="0004106A">
        <w:rPr>
          <w:rStyle w:val="StyleUnderline"/>
        </w:rPr>
        <w:t xml:space="preserve">, in combination with </w:t>
      </w:r>
      <w:r w:rsidRPr="0004106A">
        <w:rPr>
          <w:rStyle w:val="Emphasis"/>
        </w:rPr>
        <w:t>environmental</w:t>
      </w:r>
      <w:r w:rsidRPr="0004106A">
        <w:rPr>
          <w:rStyle w:val="StyleUnderline"/>
        </w:rPr>
        <w:t xml:space="preserve"> and </w:t>
      </w:r>
      <w:r w:rsidRPr="0004106A">
        <w:rPr>
          <w:rStyle w:val="Emphasis"/>
        </w:rPr>
        <w:t>social factors</w:t>
      </w:r>
      <w:r w:rsidRPr="0004106A">
        <w:t xml:space="preserve">, leading to diseases, in an effort to tailor interventions accordingly to specific people. In contrast to traditional approaches in medicine, it is advancing diagnosis, treatment, and prevention of diseases for the individual patient. </w:t>
      </w:r>
      <w:r w:rsidRPr="0004106A">
        <w:rPr>
          <w:szCs w:val="18"/>
        </w:rPr>
        <w:t>Researchers are similarly advancing precision environmental health science</w:t>
      </w:r>
      <w:r w:rsidRPr="0004106A">
        <w:t xml:space="preserve">, which similarly aims to understand underlying individual level susceptibilities to environmental exposures that elicit adverse human health outcomes. Precision medicine and environmental health science have leveraged completion of the human genome in 2003, and subsequent advances </w:t>
      </w:r>
      <w:r w:rsidRPr="002A7E80">
        <w:t xml:space="preserve">in pharmaco- and toxicogenomics. </w:t>
      </w:r>
      <w:r w:rsidRPr="002A7E80">
        <w:rPr>
          <w:rStyle w:val="StyleUnderline"/>
        </w:rPr>
        <w:t xml:space="preserve">Such precision health efforts are important to </w:t>
      </w:r>
      <w:r w:rsidRPr="002A7E80">
        <w:rPr>
          <w:rStyle w:val="Emphasis"/>
        </w:rPr>
        <w:t>environmental management</w:t>
      </w:r>
      <w:r w:rsidRPr="002A7E80">
        <w:rPr>
          <w:rStyle w:val="StyleUnderline"/>
        </w:rPr>
        <w:t xml:space="preserve"> of </w:t>
      </w:r>
      <w:r w:rsidRPr="002A7E80">
        <w:rPr>
          <w:rStyle w:val="Emphasis"/>
        </w:rPr>
        <w:t>chemicals</w:t>
      </w:r>
      <w:r w:rsidRPr="002A7E80">
        <w:rPr>
          <w:rStyle w:val="StyleUnderline"/>
        </w:rPr>
        <w:t xml:space="preserve"> and </w:t>
      </w:r>
      <w:r w:rsidRPr="002A7E80">
        <w:rPr>
          <w:rStyle w:val="Emphasis"/>
        </w:rPr>
        <w:t>waste</w:t>
      </w:r>
      <w:r w:rsidRPr="002A7E80">
        <w:rPr>
          <w:rStyle w:val="StyleUnderline"/>
        </w:rPr>
        <w:t xml:space="preserve"> because the </w:t>
      </w:r>
      <w:r w:rsidRPr="002A7E80">
        <w:rPr>
          <w:rStyle w:val="Emphasis"/>
        </w:rPr>
        <w:t>individual</w:t>
      </w:r>
      <w:r w:rsidRPr="002A7E80">
        <w:rPr>
          <w:rStyle w:val="StyleUnderline"/>
        </w:rPr>
        <w:t xml:space="preserve"> level of </w:t>
      </w:r>
      <w:r w:rsidRPr="002A7E80">
        <w:rPr>
          <w:rStyle w:val="Emphasis"/>
        </w:rPr>
        <w:t>biological organization</w:t>
      </w:r>
      <w:r w:rsidRPr="002A7E80">
        <w:rPr>
          <w:rStyle w:val="StyleUnderline"/>
        </w:rPr>
        <w:t xml:space="preserve"> represents the </w:t>
      </w:r>
      <w:r w:rsidRPr="002A7E80">
        <w:rPr>
          <w:rStyle w:val="Emphasis"/>
        </w:rPr>
        <w:t>key protection goal</w:t>
      </w:r>
      <w:r w:rsidRPr="002A7E80">
        <w:t xml:space="preserve"> during human health risk assessment, </w:t>
      </w:r>
      <w:r w:rsidRPr="002A7E80">
        <w:rPr>
          <w:rStyle w:val="StyleUnderline"/>
        </w:rPr>
        <w:t>a practice that is thu</w:t>
      </w:r>
      <w:r w:rsidRPr="0004106A">
        <w:rPr>
          <w:rStyle w:val="StyleUnderline"/>
        </w:rPr>
        <w:t xml:space="preserve">s </w:t>
      </w:r>
      <w:r w:rsidRPr="00534850">
        <w:rPr>
          <w:rStyle w:val="Emphasis"/>
          <w:highlight w:val="yellow"/>
        </w:rPr>
        <w:t>analogous</w:t>
      </w:r>
      <w:r w:rsidRPr="0004106A">
        <w:rPr>
          <w:rStyle w:val="StyleUnderline"/>
        </w:rPr>
        <w:t xml:space="preserve"> to protection goals </w:t>
      </w:r>
      <w:r w:rsidRPr="00534850">
        <w:rPr>
          <w:rStyle w:val="StyleUnderline"/>
          <w:highlight w:val="yellow"/>
        </w:rPr>
        <w:t>for</w:t>
      </w:r>
      <w:r w:rsidRPr="0004106A">
        <w:rPr>
          <w:rStyle w:val="StyleUnderline"/>
        </w:rPr>
        <w:t xml:space="preserve"> </w:t>
      </w:r>
      <w:r w:rsidRPr="0004106A">
        <w:rPr>
          <w:rStyle w:val="Emphasis"/>
        </w:rPr>
        <w:t>threatened</w:t>
      </w:r>
      <w:r w:rsidRPr="0004106A">
        <w:rPr>
          <w:rStyle w:val="StyleUnderline"/>
        </w:rPr>
        <w:t xml:space="preserve"> and </w:t>
      </w:r>
      <w:r w:rsidRPr="00534850">
        <w:rPr>
          <w:rStyle w:val="Emphasis"/>
          <w:highlight w:val="yellow"/>
        </w:rPr>
        <w:t>endangered species</w:t>
      </w:r>
      <w:r w:rsidRPr="0004106A">
        <w:t>.</w:t>
      </w:r>
      <w:r>
        <w:t xml:space="preserve"> </w:t>
      </w:r>
      <w:r w:rsidRPr="0004106A">
        <w:t xml:space="preserve">Since completion of the human genome, genomes of thousands of other species have been assembled, and many more have been sequenced as costs of sequencing and annotation have precipitously decreased along with increased workforce capacity and throughput in bioinformatics. </w:t>
      </w:r>
      <w:r w:rsidRPr="0004106A">
        <w:rPr>
          <w:rStyle w:val="StyleUnderline"/>
        </w:rPr>
        <w:t>Such information</w:t>
      </w:r>
      <w:r w:rsidRPr="0004106A">
        <w:t xml:space="preserve"> is already </w:t>
      </w:r>
      <w:r w:rsidRPr="00534850">
        <w:rPr>
          <w:rStyle w:val="StyleUnderline"/>
          <w:highlight w:val="yellow"/>
        </w:rPr>
        <w:t>support</w:t>
      </w:r>
      <w:r w:rsidRPr="0004106A">
        <w:t xml:space="preserve">ing </w:t>
      </w:r>
      <w:r w:rsidRPr="00534850">
        <w:rPr>
          <w:rStyle w:val="Emphasis"/>
          <w:highlight w:val="yellow"/>
        </w:rPr>
        <w:t>cross species extrapolation</w:t>
      </w:r>
      <w:r w:rsidRPr="0004106A">
        <w:rPr>
          <w:rStyle w:val="StyleUnderline"/>
        </w:rPr>
        <w:t xml:space="preserve"> approaches</w:t>
      </w:r>
      <w:r w:rsidRPr="0004106A">
        <w:t xml:space="preserve"> (https://www.epa.gov/chemical-research/sequence-alignment-predict-across-species-susceptibility; http://ecodrug.org/), which are </w:t>
      </w:r>
      <w:r w:rsidRPr="0004106A">
        <w:rPr>
          <w:rStyle w:val="Emphasis"/>
        </w:rPr>
        <w:t>increasingly important</w:t>
      </w:r>
      <w:r w:rsidRPr="0004106A">
        <w:rPr>
          <w:rStyle w:val="StyleUnderline"/>
        </w:rPr>
        <w:t xml:space="preserve"> for </w:t>
      </w:r>
      <w:r w:rsidRPr="0004106A">
        <w:rPr>
          <w:rStyle w:val="Emphasis"/>
        </w:rPr>
        <w:t>assessing</w:t>
      </w:r>
      <w:r w:rsidRPr="0004106A">
        <w:rPr>
          <w:rStyle w:val="StyleUnderline"/>
        </w:rPr>
        <w:t xml:space="preserve"> and </w:t>
      </w:r>
      <w:r w:rsidRPr="0004106A">
        <w:rPr>
          <w:rStyle w:val="Emphasis"/>
        </w:rPr>
        <w:t>managing chemicals</w:t>
      </w:r>
      <w:r w:rsidRPr="0004106A">
        <w:rPr>
          <w:rStyle w:val="StyleUnderline"/>
        </w:rPr>
        <w:t xml:space="preserve"> and </w:t>
      </w:r>
      <w:r w:rsidRPr="0004106A">
        <w:rPr>
          <w:rStyle w:val="Emphasis"/>
        </w:rPr>
        <w:t>waste</w:t>
      </w:r>
      <w:r w:rsidRPr="0004106A">
        <w:t xml:space="preserve">. Precision ecotoxicology promises reciprocal benefits to human health as development of non-animal alternatives, alternative animal models (i.e., zebrafish), adverse outcome pathways, high-throughput chemical screening, and other new approach methodologies are progressing. This progress is necessary, in part, due to the U.S. Environmental Protection Agency’s recent decision to eliminate mammalian studies by 2035 (https://www.epa.gov/newsreleases/administrator-wheeler-signs-memo-reduce-animal-testing-awards-425-million-advance). In addition, when coupled with diverse green chemistry and engineering efforts, </w:t>
      </w:r>
      <w:r w:rsidRPr="0004106A">
        <w:rPr>
          <w:rStyle w:val="Emphasis"/>
        </w:rPr>
        <w:t>precision ecotoxicology</w:t>
      </w:r>
      <w:r w:rsidRPr="0004106A">
        <w:t xml:space="preserve"> will </w:t>
      </w:r>
      <w:r w:rsidRPr="0004106A">
        <w:rPr>
          <w:rStyle w:val="StyleUnderline"/>
        </w:rPr>
        <w:t xml:space="preserve">support </w:t>
      </w:r>
      <w:r w:rsidRPr="00534850">
        <w:rPr>
          <w:rStyle w:val="Emphasis"/>
          <w:highlight w:val="yellow"/>
        </w:rPr>
        <w:t>innovation</w:t>
      </w:r>
      <w:r w:rsidRPr="0004106A">
        <w:rPr>
          <w:rStyle w:val="StyleUnderline"/>
        </w:rPr>
        <w:t xml:space="preserve">, including sustainable </w:t>
      </w:r>
      <w:r w:rsidRPr="00534850">
        <w:rPr>
          <w:rStyle w:val="Emphasis"/>
          <w:highlight w:val="yellow"/>
        </w:rPr>
        <w:t>molecular design</w:t>
      </w:r>
      <w:r w:rsidRPr="00534850">
        <w:rPr>
          <w:rStyle w:val="StyleUnderline"/>
          <w:highlight w:val="yellow"/>
        </w:rPr>
        <w:t xml:space="preserve"> of </w:t>
      </w:r>
      <w:r w:rsidRPr="00534850">
        <w:rPr>
          <w:rStyle w:val="Emphasis"/>
          <w:highlight w:val="yellow"/>
        </w:rPr>
        <w:t>less hazardous chemicals</w:t>
      </w:r>
      <w:r w:rsidRPr="00534850">
        <w:rPr>
          <w:rStyle w:val="StyleUnderline"/>
          <w:highlight w:val="yellow"/>
        </w:rPr>
        <w:t xml:space="preserve"> and </w:t>
      </w:r>
      <w:r w:rsidRPr="00534850">
        <w:rPr>
          <w:rStyle w:val="Emphasis"/>
          <w:highlight w:val="yellow"/>
        </w:rPr>
        <w:t>tech</w:t>
      </w:r>
      <w:r w:rsidRPr="0004106A">
        <w:t xml:space="preserve">nologies. But as precision ecotoxicology is developed to understand individual and subpopulation susceptibilities within a species, we need to continue to connect mechanistic pursuits to the population level of biological organization. In fact, </w:t>
      </w:r>
      <w:r w:rsidRPr="0004106A">
        <w:rPr>
          <w:rStyle w:val="Emphasis"/>
        </w:rPr>
        <w:t>precision ecotoxicology</w:t>
      </w:r>
      <w:r w:rsidRPr="0004106A">
        <w:t xml:space="preserve"> promises to </w:t>
      </w:r>
      <w:r w:rsidRPr="00534850">
        <w:rPr>
          <w:rStyle w:val="StyleUnderline"/>
          <w:highlight w:val="yellow"/>
        </w:rPr>
        <w:t>advance</w:t>
      </w:r>
      <w:r w:rsidRPr="0004106A">
        <w:t xml:space="preserve"> an </w:t>
      </w:r>
      <w:r w:rsidRPr="0004106A">
        <w:rPr>
          <w:rStyle w:val="StyleUnderline"/>
        </w:rPr>
        <w:t>understanding of</w:t>
      </w:r>
      <w:r w:rsidRPr="0004106A">
        <w:t xml:space="preserve"> the </w:t>
      </w:r>
      <w:r w:rsidRPr="0004106A">
        <w:rPr>
          <w:rStyle w:val="StyleUnderline"/>
        </w:rPr>
        <w:t xml:space="preserve">often </w:t>
      </w:r>
      <w:r w:rsidRPr="00534850">
        <w:rPr>
          <w:rStyle w:val="Emphasis"/>
          <w:highlight w:val="yellow"/>
        </w:rPr>
        <w:t>variable population level responses</w:t>
      </w:r>
      <w:r w:rsidRPr="00534850">
        <w:rPr>
          <w:rStyle w:val="StyleUnderline"/>
          <w:highlight w:val="yellow"/>
        </w:rPr>
        <w:t xml:space="preserve"> to</w:t>
      </w:r>
      <w:r w:rsidRPr="0004106A">
        <w:rPr>
          <w:rStyle w:val="StyleUnderline"/>
        </w:rPr>
        <w:t xml:space="preserve"> chemical, physical, and biological </w:t>
      </w:r>
      <w:r w:rsidRPr="00534850">
        <w:rPr>
          <w:rStyle w:val="Emphasis"/>
          <w:highlight w:val="yellow"/>
        </w:rPr>
        <w:t>stressors</w:t>
      </w:r>
      <w:r w:rsidRPr="0004106A">
        <w:t>.</w:t>
      </w:r>
    </w:p>
    <w:p w14:paraId="2FFBE316" w14:textId="77777777" w:rsidR="00DD53F0" w:rsidRDefault="00DD53F0" w:rsidP="00DD53F0">
      <w:pPr>
        <w:pStyle w:val="Heading3"/>
      </w:pPr>
      <w:r>
        <w:lastRenderedPageBreak/>
        <w:t>Impact---AI Good---Resources---2NC/1NR</w:t>
      </w:r>
    </w:p>
    <w:p w14:paraId="6D43939D" w14:textId="77777777" w:rsidR="00DD53F0" w:rsidRPr="00773FDB" w:rsidRDefault="00DD53F0" w:rsidP="00DD53F0">
      <w:pPr>
        <w:pStyle w:val="Heading4"/>
      </w:pPr>
      <w:r>
        <w:t xml:space="preserve">AI solves </w:t>
      </w:r>
      <w:r>
        <w:rPr>
          <w:u w:val="single"/>
        </w:rPr>
        <w:t>resource wars</w:t>
      </w:r>
      <w:r>
        <w:t xml:space="preserve">. </w:t>
      </w:r>
    </w:p>
    <w:p w14:paraId="5482D8F5" w14:textId="77777777" w:rsidR="00DD53F0" w:rsidRDefault="00DD53F0" w:rsidP="00DD53F0">
      <w:r>
        <w:t xml:space="preserve">Daniel </w:t>
      </w:r>
      <w:r w:rsidRPr="004114EA">
        <w:rPr>
          <w:rStyle w:val="Style13ptBold"/>
        </w:rPr>
        <w:t>Araya 20</w:t>
      </w:r>
      <w:r>
        <w:t>. Ph.D. in Public Policy from the University of Illinois at Urbana-Champaign, Senior Partner with the World Legal Summit, Senior Fellow with the Centre for International Governance Innovation, 9/1/20, "Is The Venus Project The Next Stage In Human Evolution?," Forbes, https://www.forbes.com/sites/danielaraya/2020/09/01/is-the-venus-project-the-next-stage-in-human-evolution/#1d09e43c5c35</w:t>
      </w:r>
    </w:p>
    <w:p w14:paraId="3ACA10A3" w14:textId="77777777" w:rsidR="00DD53F0" w:rsidRPr="009A1ECC" w:rsidRDefault="00DD53F0" w:rsidP="00DD53F0">
      <w:pPr>
        <w:rPr>
          <w:u w:val="single"/>
        </w:rPr>
      </w:pPr>
      <w:r w:rsidRPr="009A1ECC">
        <w:rPr>
          <w:u w:val="single"/>
        </w:rPr>
        <w:t>A seismic shift is under way. Against the backdrop of rising temperatures, collapsing ecosystems, and the threat of species extinction, technologies like artificial intelligence (AI) and robotics are now moving to transform the global order</w:t>
      </w:r>
      <w:r w:rsidRPr="00B75E14">
        <w:rPr>
          <w:sz w:val="16"/>
        </w:rPr>
        <w:t xml:space="preserve">. Indeed, for the first time in our history, </w:t>
      </w:r>
      <w:r w:rsidRPr="009A1ECC">
        <w:rPr>
          <w:u w:val="single"/>
        </w:rPr>
        <w:t>we have the tools and technologies to guide and shape our evolution. But what will this future look like?</w:t>
      </w:r>
    </w:p>
    <w:p w14:paraId="74ED0AB0" w14:textId="77777777" w:rsidR="00DD53F0" w:rsidRPr="009A1ECC" w:rsidRDefault="00DD53F0" w:rsidP="00DD53F0">
      <w:pPr>
        <w:rPr>
          <w:u w:val="single"/>
        </w:rPr>
      </w:pPr>
      <w:r w:rsidRPr="00B75E14">
        <w:rPr>
          <w:sz w:val="16"/>
        </w:rPr>
        <w:t xml:space="preserve">I recently spoke with Roxanne Meadows and Nathanael Dinwiddie of The Venus Project to better understand their thoughts on the future. As they explain, the status quo is no longer working. </w:t>
      </w:r>
      <w:r w:rsidRPr="009A1ECC">
        <w:rPr>
          <w:u w:val="single"/>
        </w:rPr>
        <w:t xml:space="preserve">Climate change, social inequality, and technological innovation are now disrupting a market-driven </w:t>
      </w:r>
      <w:r w:rsidRPr="002A7E80">
        <w:rPr>
          <w:u w:val="single"/>
        </w:rPr>
        <w:t xml:space="preserve">society. The </w:t>
      </w:r>
      <w:r w:rsidRPr="00773FDB">
        <w:rPr>
          <w:rStyle w:val="Emphasis"/>
        </w:rPr>
        <w:t>key</w:t>
      </w:r>
      <w:r w:rsidRPr="002A7E80">
        <w:rPr>
          <w:u w:val="single"/>
        </w:rPr>
        <w:t xml:space="preserve"> to resolving these </w:t>
      </w:r>
      <w:r w:rsidRPr="00773FDB">
        <w:rPr>
          <w:rStyle w:val="Emphasis"/>
        </w:rPr>
        <w:t>global challenges</w:t>
      </w:r>
      <w:r w:rsidRPr="002A7E80">
        <w:rPr>
          <w:sz w:val="16"/>
        </w:rPr>
        <w:t xml:space="preserve">, they suggest, </w:t>
      </w:r>
      <w:r w:rsidRPr="002A7E80">
        <w:rPr>
          <w:u w:val="single"/>
        </w:rPr>
        <w:t xml:space="preserve">is rooted in a </w:t>
      </w:r>
      <w:r w:rsidRPr="00773FDB">
        <w:rPr>
          <w:rStyle w:val="Emphasis"/>
        </w:rPr>
        <w:t>R</w:t>
      </w:r>
      <w:r w:rsidRPr="002A7E80">
        <w:rPr>
          <w:u w:val="single"/>
        </w:rPr>
        <w:t xml:space="preserve">esource </w:t>
      </w:r>
      <w:r w:rsidRPr="00773FDB">
        <w:rPr>
          <w:rStyle w:val="Emphasis"/>
        </w:rPr>
        <w:t>B</w:t>
      </w:r>
      <w:r w:rsidRPr="002A7E80">
        <w:rPr>
          <w:u w:val="single"/>
        </w:rPr>
        <w:t xml:space="preserve">ased </w:t>
      </w:r>
      <w:r w:rsidRPr="00773FDB">
        <w:rPr>
          <w:rStyle w:val="Emphasis"/>
        </w:rPr>
        <w:t>E</w:t>
      </w:r>
      <w:r w:rsidRPr="002A7E80">
        <w:rPr>
          <w:u w:val="single"/>
        </w:rPr>
        <w:t>conomy.</w:t>
      </w:r>
    </w:p>
    <w:p w14:paraId="44BFFB19" w14:textId="77777777" w:rsidR="00DD53F0" w:rsidRPr="00B75E14" w:rsidRDefault="00DD53F0" w:rsidP="00DD53F0">
      <w:pPr>
        <w:rPr>
          <w:sz w:val="16"/>
        </w:rPr>
      </w:pPr>
      <w:r w:rsidRPr="00B75E14">
        <w:rPr>
          <w:sz w:val="16"/>
        </w:rPr>
        <w:t xml:space="preserve">The term “Resource Based Economy” was first coined by Jacque Fresco, the founder of The Venus Project. Fresco believed that </w:t>
      </w:r>
      <w:r w:rsidRPr="009A1ECC">
        <w:rPr>
          <w:u w:val="single"/>
        </w:rPr>
        <w:t xml:space="preserve">a Resource Based Economy could support the scientific </w:t>
      </w:r>
      <w:r w:rsidRPr="00534850">
        <w:rPr>
          <w:highlight w:val="yellow"/>
          <w:u w:val="single"/>
        </w:rPr>
        <w:t>integration of</w:t>
      </w:r>
      <w:r w:rsidRPr="009A1ECC">
        <w:rPr>
          <w:u w:val="single"/>
        </w:rPr>
        <w:t xml:space="preserve"> automating technologies (</w:t>
      </w:r>
      <w:r w:rsidRPr="00534850">
        <w:rPr>
          <w:rStyle w:val="Emphasis"/>
          <w:highlight w:val="yellow"/>
        </w:rPr>
        <w:t>AI</w:t>
      </w:r>
      <w:r w:rsidRPr="00534850">
        <w:rPr>
          <w:highlight w:val="yellow"/>
          <w:u w:val="single"/>
        </w:rPr>
        <w:t xml:space="preserve"> and </w:t>
      </w:r>
      <w:r w:rsidRPr="00534850">
        <w:rPr>
          <w:rStyle w:val="Emphasis"/>
          <w:highlight w:val="yellow"/>
        </w:rPr>
        <w:t>robotics</w:t>
      </w:r>
      <w:r w:rsidRPr="009A1ECC">
        <w:rPr>
          <w:u w:val="single"/>
        </w:rPr>
        <w:t>) and engineering systems in providing the highest possible living standards</w:t>
      </w:r>
      <w:r w:rsidRPr="00B75E14">
        <w:rPr>
          <w:sz w:val="16"/>
        </w:rPr>
        <w:t xml:space="preserve">. Meadows and Dinwiddie suggest that </w:t>
      </w:r>
      <w:r w:rsidRPr="009A1ECC">
        <w:rPr>
          <w:u w:val="single"/>
        </w:rPr>
        <w:t>this kind of economy is the next stage in human evolution.</w:t>
      </w:r>
      <w:r w:rsidRPr="00B75E14">
        <w:rPr>
          <w:sz w:val="16"/>
        </w:rPr>
        <w:t xml:space="preserve"> But what do they mean?</w:t>
      </w:r>
    </w:p>
    <w:p w14:paraId="1410BCFC" w14:textId="77777777" w:rsidR="00DD53F0" w:rsidRPr="00B75E14" w:rsidRDefault="00DD53F0" w:rsidP="00DD53F0">
      <w:pPr>
        <w:rPr>
          <w:sz w:val="16"/>
          <w:szCs w:val="16"/>
        </w:rPr>
      </w:pPr>
      <w:r w:rsidRPr="00B75E14">
        <w:rPr>
          <w:sz w:val="16"/>
          <w:szCs w:val="16"/>
        </w:rPr>
        <w:t>1. What is The Venus Project?</w:t>
      </w:r>
    </w:p>
    <w:p w14:paraId="612ECD49" w14:textId="77777777" w:rsidR="00DD53F0" w:rsidRPr="009A1ECC" w:rsidRDefault="00DD53F0" w:rsidP="00DD53F0">
      <w:pPr>
        <w:rPr>
          <w:u w:val="single"/>
        </w:rPr>
      </w:pPr>
      <w:r w:rsidRPr="00B75E14">
        <w:rPr>
          <w:sz w:val="16"/>
        </w:rPr>
        <w:t xml:space="preserve">Meadows and Dinwiddie: The Venus Project is a non-profit organization that presents a new socio-economic model utilizing science and technology. For the past 40 years, we have maintained a 21-acre research center in Venus, Florida. We propose </w:t>
      </w:r>
      <w:r w:rsidRPr="009A1ECC">
        <w:rPr>
          <w:u w:val="single"/>
        </w:rPr>
        <w:t>a new scientific foundation</w:t>
      </w:r>
      <w:r w:rsidRPr="00B75E14">
        <w:rPr>
          <w:sz w:val="16"/>
        </w:rPr>
        <w:t xml:space="preserve"> in </w:t>
      </w:r>
      <w:r w:rsidRPr="00534850">
        <w:rPr>
          <w:highlight w:val="yellow"/>
          <w:u w:val="single"/>
        </w:rPr>
        <w:t>transcending humanity’s</w:t>
      </w:r>
      <w:r w:rsidRPr="009A1ECC">
        <w:rPr>
          <w:u w:val="single"/>
        </w:rPr>
        <w:t xml:space="preserve"> current </w:t>
      </w:r>
      <w:r w:rsidRPr="00534850">
        <w:rPr>
          <w:highlight w:val="yellow"/>
          <w:u w:val="single"/>
        </w:rPr>
        <w:t xml:space="preserve">problems </w:t>
      </w:r>
      <w:r w:rsidRPr="009A1ECC">
        <w:rPr>
          <w:u w:val="single"/>
        </w:rPr>
        <w:t xml:space="preserve">by </w:t>
      </w:r>
      <w:r w:rsidRPr="00B75E14">
        <w:rPr>
          <w:sz w:val="16"/>
        </w:rPr>
        <w:t xml:space="preserve">testing a new social design for </w:t>
      </w:r>
      <w:r w:rsidRPr="009A1ECC">
        <w:rPr>
          <w:u w:val="single"/>
        </w:rPr>
        <w:t xml:space="preserve">organizing our society as a </w:t>
      </w:r>
      <w:r w:rsidRPr="00773FDB">
        <w:rPr>
          <w:rStyle w:val="Emphasis"/>
        </w:rPr>
        <w:t>global “o</w:t>
      </w:r>
      <w:r w:rsidRPr="009A1ECC">
        <w:rPr>
          <w:u w:val="single"/>
        </w:rPr>
        <w:t xml:space="preserve">perating </w:t>
      </w:r>
      <w:r w:rsidRPr="00773FDB">
        <w:rPr>
          <w:rStyle w:val="Emphasis"/>
        </w:rPr>
        <w:t>s</w:t>
      </w:r>
      <w:r w:rsidRPr="009A1ECC">
        <w:rPr>
          <w:u w:val="single"/>
        </w:rPr>
        <w:t xml:space="preserve">ystem”.  </w:t>
      </w:r>
    </w:p>
    <w:p w14:paraId="5B865D22" w14:textId="77777777" w:rsidR="00DD53F0" w:rsidRPr="00B75E14" w:rsidRDefault="00DD53F0" w:rsidP="00DD53F0">
      <w:pPr>
        <w:rPr>
          <w:sz w:val="16"/>
        </w:rPr>
      </w:pPr>
      <w:r w:rsidRPr="00B75E14">
        <w:rPr>
          <w:sz w:val="16"/>
        </w:rPr>
        <w:t xml:space="preserve">Taken as a whole, the Venus Project fills the egregious gap between the sciences and the humanities by combining a social philosophy of the future </w:t>
      </w:r>
      <w:r w:rsidRPr="009A1ECC">
        <w:rPr>
          <w:u w:val="single"/>
        </w:rPr>
        <w:t>with technical knowledge applied at a global scale to solve the problems of the human condition</w:t>
      </w:r>
      <w:r w:rsidRPr="00B75E14">
        <w:rPr>
          <w:sz w:val="16"/>
        </w:rPr>
        <w:t xml:space="preserve">. Our methodologies are designed </w:t>
      </w:r>
      <w:r w:rsidRPr="009A1ECC">
        <w:rPr>
          <w:u w:val="single"/>
        </w:rPr>
        <w:t>to realize the full potential of science and technology to achieve social betterment for all living systems</w:t>
      </w:r>
      <w:r w:rsidRPr="00B75E14">
        <w:rPr>
          <w:sz w:val="16"/>
        </w:rPr>
        <w:t>— without exception. Our approach to social organization calls for changes in governance, economics, urban planning, education, human relationships, language, and values.</w:t>
      </w:r>
    </w:p>
    <w:p w14:paraId="4CAFC59B" w14:textId="77777777" w:rsidR="00DD53F0" w:rsidRPr="00B75E14" w:rsidRDefault="00DD53F0" w:rsidP="00DD53F0">
      <w:pPr>
        <w:rPr>
          <w:sz w:val="16"/>
          <w:szCs w:val="16"/>
        </w:rPr>
      </w:pPr>
      <w:r w:rsidRPr="00B75E14">
        <w:rPr>
          <w:sz w:val="16"/>
          <w:szCs w:val="16"/>
        </w:rPr>
        <w:t xml:space="preserve">2. We appear to be in the early stages of a massive economic depression. What is your sense of what is happening politically and economically right now? </w:t>
      </w:r>
    </w:p>
    <w:p w14:paraId="0E3CA680" w14:textId="77777777" w:rsidR="00DD53F0" w:rsidRPr="009A1ECC" w:rsidRDefault="00DD53F0" w:rsidP="00DD53F0">
      <w:pPr>
        <w:rPr>
          <w:u w:val="single"/>
        </w:rPr>
      </w:pPr>
      <w:r w:rsidRPr="00B75E14">
        <w:rPr>
          <w:sz w:val="16"/>
        </w:rPr>
        <w:t xml:space="preserve">Meadows and Dinwiddie: We are witnessing an unprecedented political polarization and economic disruption around the world today. The status quo is no longer working. </w:t>
      </w:r>
      <w:r w:rsidRPr="009A1ECC">
        <w:rPr>
          <w:u w:val="single"/>
        </w:rPr>
        <w:t>Many people are now beginning to understand how dysfunctional the management of nations, peoples, and resources has been. Human needs and the needs of our environment are far too complex to be managed by political means, arbitrary economic direction, or an elite without the relevant understanding of science and technology.</w:t>
      </w:r>
    </w:p>
    <w:p w14:paraId="47CC3226" w14:textId="77777777" w:rsidR="00DD53F0" w:rsidRPr="00B75E14" w:rsidRDefault="00DD53F0" w:rsidP="00DD53F0">
      <w:pPr>
        <w:rPr>
          <w:sz w:val="16"/>
        </w:rPr>
      </w:pPr>
      <w:r w:rsidRPr="00B75E14">
        <w:rPr>
          <w:sz w:val="16"/>
        </w:rPr>
        <w:t xml:space="preserve">Compounding this problem, </w:t>
      </w:r>
      <w:r w:rsidRPr="009A1ECC">
        <w:rPr>
          <w:u w:val="single"/>
        </w:rPr>
        <w:t xml:space="preserve">nature operates as a closed-loop system, but we do not. We extract </w:t>
      </w:r>
      <w:r w:rsidRPr="00534850">
        <w:rPr>
          <w:rStyle w:val="Emphasis"/>
          <w:highlight w:val="yellow"/>
        </w:rPr>
        <w:t>resources</w:t>
      </w:r>
      <w:r w:rsidRPr="009A1ECC">
        <w:rPr>
          <w:u w:val="single"/>
        </w:rPr>
        <w:t xml:space="preserve"> without replenishing them, accumulate </w:t>
      </w:r>
      <w:r w:rsidRPr="00534850">
        <w:rPr>
          <w:rStyle w:val="Emphasis"/>
          <w:highlight w:val="yellow"/>
        </w:rPr>
        <w:t>waste</w:t>
      </w:r>
      <w:r w:rsidRPr="009A1ECC">
        <w:rPr>
          <w:u w:val="single"/>
        </w:rPr>
        <w:t xml:space="preserve"> materials without recycling them, and we pollute our </w:t>
      </w:r>
      <w:r w:rsidRPr="00534850">
        <w:rPr>
          <w:rStyle w:val="Emphasis"/>
          <w:highlight w:val="yellow"/>
        </w:rPr>
        <w:t>air</w:t>
      </w:r>
      <w:r w:rsidRPr="00534850">
        <w:rPr>
          <w:highlight w:val="yellow"/>
          <w:u w:val="single"/>
        </w:rPr>
        <w:t xml:space="preserve">, </w:t>
      </w:r>
      <w:r w:rsidRPr="00534850">
        <w:rPr>
          <w:rStyle w:val="Emphasis"/>
          <w:highlight w:val="yellow"/>
        </w:rPr>
        <w:t>water</w:t>
      </w:r>
      <w:r w:rsidRPr="009A1ECC">
        <w:rPr>
          <w:u w:val="single"/>
        </w:rPr>
        <w:t xml:space="preserve">, and </w:t>
      </w:r>
      <w:r w:rsidRPr="00534850">
        <w:rPr>
          <w:rStyle w:val="Emphasis"/>
          <w:highlight w:val="yellow"/>
        </w:rPr>
        <w:t>food</w:t>
      </w:r>
      <w:r w:rsidRPr="009A1ECC">
        <w:rPr>
          <w:u w:val="single"/>
        </w:rPr>
        <w:t xml:space="preserve"> crops for the need to maintain competitive profit margins. There are </w:t>
      </w:r>
      <w:r w:rsidRPr="00534850">
        <w:rPr>
          <w:highlight w:val="yellow"/>
          <w:u w:val="single"/>
        </w:rPr>
        <w:t>many</w:t>
      </w:r>
      <w:r w:rsidRPr="009A1ECC">
        <w:rPr>
          <w:u w:val="single"/>
        </w:rPr>
        <w:t xml:space="preserve"> other </w:t>
      </w:r>
      <w:r w:rsidRPr="00534850">
        <w:rPr>
          <w:highlight w:val="yellow"/>
          <w:u w:val="single"/>
        </w:rPr>
        <w:t>factors converging</w:t>
      </w:r>
      <w:r w:rsidRPr="009A1ECC">
        <w:rPr>
          <w:u w:val="single"/>
        </w:rPr>
        <w:t xml:space="preserve"> at once besides the pandemic, all of which </w:t>
      </w:r>
      <w:r w:rsidRPr="00534850">
        <w:rPr>
          <w:highlight w:val="yellow"/>
          <w:u w:val="single"/>
        </w:rPr>
        <w:t>contribute to</w:t>
      </w:r>
      <w:r w:rsidRPr="009A1ECC">
        <w:rPr>
          <w:u w:val="single"/>
        </w:rPr>
        <w:t xml:space="preserve"> the system’s </w:t>
      </w:r>
      <w:r w:rsidRPr="00534850">
        <w:rPr>
          <w:rStyle w:val="Emphasis"/>
          <w:highlight w:val="yellow"/>
        </w:rPr>
        <w:t>unrest</w:t>
      </w:r>
      <w:r w:rsidRPr="009A1ECC">
        <w:rPr>
          <w:u w:val="single"/>
        </w:rPr>
        <w:t>.</w:t>
      </w:r>
      <w:r w:rsidRPr="00B75E14">
        <w:rPr>
          <w:sz w:val="16"/>
        </w:rPr>
        <w:t xml:space="preserve"> </w:t>
      </w:r>
    </w:p>
    <w:p w14:paraId="7FACB7BD" w14:textId="77777777" w:rsidR="00DD53F0" w:rsidRPr="00B75E14" w:rsidRDefault="00DD53F0" w:rsidP="00DD53F0">
      <w:pPr>
        <w:rPr>
          <w:sz w:val="16"/>
          <w:szCs w:val="16"/>
        </w:rPr>
      </w:pPr>
      <w:r w:rsidRPr="00B75E14">
        <w:rPr>
          <w:sz w:val="16"/>
          <w:szCs w:val="16"/>
        </w:rPr>
        <w:t>3. Younger generations seem disaffected with Capitalism. Could you describe your vision of a post-scarcity society?</w:t>
      </w:r>
    </w:p>
    <w:p w14:paraId="2011C8FF" w14:textId="77777777" w:rsidR="00DD53F0" w:rsidRPr="00B75E14" w:rsidRDefault="00DD53F0" w:rsidP="00DD53F0">
      <w:pPr>
        <w:rPr>
          <w:sz w:val="16"/>
          <w:szCs w:val="16"/>
        </w:rPr>
      </w:pPr>
      <w:r w:rsidRPr="00B75E14">
        <w:rPr>
          <w:sz w:val="16"/>
          <w:szCs w:val="16"/>
        </w:rPr>
        <w:t xml:space="preserve">Meadows and Dinwiddie: The Venus Project recognizes that if we </w:t>
      </w:r>
      <w:r w:rsidRPr="00EB0DC5">
        <w:rPr>
          <w:sz w:val="16"/>
          <w:szCs w:val="16"/>
        </w:rPr>
        <w:t xml:space="preserve">utilize </w:t>
      </w:r>
      <w:r w:rsidRPr="009A1ECC">
        <w:rPr>
          <w:u w:val="single"/>
        </w:rPr>
        <w:t>a global systems approach as a basis for organizing and managing resources</w:t>
      </w:r>
      <w:r w:rsidRPr="00EB0DC5">
        <w:rPr>
          <w:sz w:val="16"/>
          <w:szCs w:val="16"/>
        </w:rPr>
        <w:t>, we can design a much more humane environment for all. Our goal is to advance the health and the protection of the ecosystem, as opposed to the accumulation of wealth, property, and power. We do not have enough money to fulfill the needs of the world’s people, but we do have enough resources, if wisely managed. Ultimately</w:t>
      </w:r>
      <w:r w:rsidRPr="00B75E14">
        <w:rPr>
          <w:sz w:val="16"/>
          <w:szCs w:val="16"/>
        </w:rPr>
        <w:t>, it is not money that people need, but unencumbered access to the necessities of life and self actualization.</w:t>
      </w:r>
    </w:p>
    <w:p w14:paraId="65589183" w14:textId="77777777" w:rsidR="00DD53F0" w:rsidRPr="009A1ECC" w:rsidRDefault="00DD53F0" w:rsidP="00DD53F0">
      <w:pPr>
        <w:rPr>
          <w:u w:val="single"/>
        </w:rPr>
      </w:pPr>
      <w:r w:rsidRPr="009A1ECC">
        <w:rPr>
          <w:u w:val="single"/>
        </w:rPr>
        <w:t xml:space="preserve">Accomplishing this is a technical and engineering challenge </w:t>
      </w:r>
      <w:r w:rsidRPr="00534850">
        <w:rPr>
          <w:highlight w:val="yellow"/>
          <w:u w:val="single"/>
        </w:rPr>
        <w:t xml:space="preserve">requiring </w:t>
      </w:r>
      <w:r w:rsidRPr="00534850">
        <w:rPr>
          <w:rStyle w:val="Emphasis"/>
          <w:highlight w:val="yellow"/>
        </w:rPr>
        <w:t>massive coordination</w:t>
      </w:r>
      <w:r w:rsidRPr="009A1ECC">
        <w:rPr>
          <w:u w:val="single"/>
        </w:rPr>
        <w:t xml:space="preserve"> by transdisciplinary teams of engineers and scientists in </w:t>
      </w:r>
      <w:r w:rsidRPr="00534850">
        <w:rPr>
          <w:highlight w:val="yellow"/>
          <w:u w:val="single"/>
        </w:rPr>
        <w:t>managing</w:t>
      </w:r>
      <w:r w:rsidRPr="009A1ECC">
        <w:rPr>
          <w:u w:val="single"/>
        </w:rPr>
        <w:t xml:space="preserve"> the Earth’s </w:t>
      </w:r>
      <w:r w:rsidRPr="00534850">
        <w:rPr>
          <w:highlight w:val="yellow"/>
          <w:u w:val="single"/>
        </w:rPr>
        <w:t>resources within</w:t>
      </w:r>
      <w:r w:rsidRPr="009A1ECC">
        <w:rPr>
          <w:u w:val="single"/>
        </w:rPr>
        <w:t xml:space="preserve"> </w:t>
      </w:r>
      <w:r w:rsidRPr="009A1ECC">
        <w:rPr>
          <w:u w:val="single"/>
        </w:rPr>
        <w:lastRenderedPageBreak/>
        <w:t xml:space="preserve">its </w:t>
      </w:r>
      <w:r w:rsidRPr="00534850">
        <w:rPr>
          <w:rStyle w:val="Emphasis"/>
          <w:highlight w:val="yellow"/>
        </w:rPr>
        <w:t>carrying capacity</w:t>
      </w:r>
      <w:r w:rsidRPr="009A1ECC">
        <w:rPr>
          <w:u w:val="single"/>
        </w:rPr>
        <w:t xml:space="preserve">. This kind of scientific endeavor </w:t>
      </w:r>
      <w:r w:rsidRPr="00534850">
        <w:rPr>
          <w:highlight w:val="yellow"/>
          <w:u w:val="single"/>
        </w:rPr>
        <w:t xml:space="preserve">would </w:t>
      </w:r>
      <w:r w:rsidRPr="00534850">
        <w:rPr>
          <w:rStyle w:val="Emphasis"/>
          <w:highlight w:val="yellow"/>
        </w:rPr>
        <w:t>eliminate</w:t>
      </w:r>
      <w:r w:rsidRPr="009A1ECC">
        <w:rPr>
          <w:u w:val="single"/>
        </w:rPr>
        <w:t xml:space="preserve"> the vicious </w:t>
      </w:r>
      <w:r w:rsidRPr="00534850">
        <w:rPr>
          <w:rStyle w:val="Emphasis"/>
          <w:highlight w:val="yellow"/>
        </w:rPr>
        <w:t>rivalries</w:t>
      </w:r>
      <w:r w:rsidRPr="00534850">
        <w:rPr>
          <w:highlight w:val="yellow"/>
          <w:u w:val="single"/>
        </w:rPr>
        <w:t xml:space="preserve"> over</w:t>
      </w:r>
      <w:r w:rsidRPr="009A1ECC">
        <w:rPr>
          <w:u w:val="single"/>
        </w:rPr>
        <w:t xml:space="preserve"> scarce </w:t>
      </w:r>
      <w:r w:rsidRPr="00534850">
        <w:rPr>
          <w:rStyle w:val="Emphasis"/>
          <w:highlight w:val="yellow"/>
        </w:rPr>
        <w:t>resources</w:t>
      </w:r>
      <w:r w:rsidRPr="009A1ECC">
        <w:rPr>
          <w:u w:val="single"/>
        </w:rPr>
        <w:t xml:space="preserve"> and, in turn, generate very different behavior amongst people. </w:t>
      </w:r>
    </w:p>
    <w:p w14:paraId="11D3353F" w14:textId="77777777" w:rsidR="00DD53F0" w:rsidRPr="009A1ECC" w:rsidRDefault="00DD53F0" w:rsidP="00DD53F0">
      <w:pPr>
        <w:rPr>
          <w:u w:val="single"/>
        </w:rPr>
      </w:pPr>
      <w:r w:rsidRPr="00B75E14">
        <w:rPr>
          <w:sz w:val="16"/>
        </w:rPr>
        <w:t xml:space="preserve">Briefly, this is what Jacque Fresco, founder of The Venus Project, termed a “Resource Based Economy”. </w:t>
      </w:r>
      <w:r w:rsidRPr="009A1ECC">
        <w:rPr>
          <w:u w:val="single"/>
        </w:rPr>
        <w:t>This is a necessary step for humanity’s evolution. It could be thought of as a new science, a science of Earth Management where, by necessity, all of Earth’s resources become the common heritage of all the world’s people.</w:t>
      </w:r>
    </w:p>
    <w:p w14:paraId="6EAE5F84" w14:textId="77777777" w:rsidR="00DD53F0" w:rsidRPr="00B75E14" w:rsidRDefault="00DD53F0" w:rsidP="00DD53F0">
      <w:pPr>
        <w:rPr>
          <w:sz w:val="16"/>
          <w:szCs w:val="16"/>
        </w:rPr>
      </w:pPr>
      <w:r w:rsidRPr="00B75E14">
        <w:rPr>
          <w:sz w:val="16"/>
          <w:szCs w:val="16"/>
        </w:rPr>
        <w:t>4. How does the Venus Project differ from Socialism or Communism?</w:t>
      </w:r>
    </w:p>
    <w:p w14:paraId="32933C8C" w14:textId="77777777" w:rsidR="00DD53F0" w:rsidRPr="00B75E14" w:rsidRDefault="00DD53F0" w:rsidP="00DD53F0">
      <w:pPr>
        <w:rPr>
          <w:sz w:val="16"/>
        </w:rPr>
      </w:pPr>
      <w:r w:rsidRPr="00B75E14">
        <w:rPr>
          <w:sz w:val="16"/>
        </w:rPr>
        <w:t xml:space="preserve">Meadows and Dinwiddie: Rather than worker revolts and the forcible overthrow of the system (Communism), or the redistribution of capital (Socialism), The Venus Project approaches social change as a process of guided evolution. In our view, </w:t>
      </w:r>
      <w:r w:rsidRPr="009A1ECC">
        <w:rPr>
          <w:u w:val="single"/>
        </w:rPr>
        <w:t>the challenges before us are a matter of engineering and design</w:t>
      </w:r>
      <w:r w:rsidRPr="00B75E14">
        <w:rPr>
          <w:sz w:val="16"/>
        </w:rPr>
        <w:t xml:space="preserve">. The Venus Project calls for an experimental analysis of a new social system. This system is unlike any communist revolution, utopian commune, or coup d’état tried in the past. </w:t>
      </w:r>
    </w:p>
    <w:p w14:paraId="5586886C" w14:textId="77777777" w:rsidR="00DD53F0" w:rsidRPr="00B75E14" w:rsidRDefault="00DD53F0" w:rsidP="00DD53F0">
      <w:pPr>
        <w:rPr>
          <w:sz w:val="16"/>
        </w:rPr>
      </w:pPr>
      <w:r w:rsidRPr="00B75E14">
        <w:rPr>
          <w:sz w:val="16"/>
        </w:rPr>
        <w:t xml:space="preserve">In our view, </w:t>
      </w:r>
      <w:r w:rsidRPr="00534850">
        <w:rPr>
          <w:highlight w:val="yellow"/>
          <w:u w:val="single"/>
        </w:rPr>
        <w:t xml:space="preserve">the </w:t>
      </w:r>
      <w:r w:rsidRPr="00534850">
        <w:rPr>
          <w:rStyle w:val="Emphasis"/>
          <w:highlight w:val="yellow"/>
        </w:rPr>
        <w:t>fundamental issue</w:t>
      </w:r>
      <w:r w:rsidRPr="009A1ECC">
        <w:rPr>
          <w:u w:val="single"/>
        </w:rPr>
        <w:t xml:space="preserve"> limiting social management in the past </w:t>
      </w:r>
      <w:r w:rsidRPr="00534850">
        <w:rPr>
          <w:highlight w:val="yellow"/>
          <w:u w:val="single"/>
        </w:rPr>
        <w:t>has been</w:t>
      </w:r>
      <w:r w:rsidRPr="009A1ECC">
        <w:rPr>
          <w:u w:val="single"/>
        </w:rPr>
        <w:t xml:space="preserve"> the </w:t>
      </w:r>
      <w:r w:rsidRPr="00534850">
        <w:rPr>
          <w:highlight w:val="yellow"/>
          <w:u w:val="single"/>
        </w:rPr>
        <w:t xml:space="preserve">lack of </w:t>
      </w:r>
      <w:r w:rsidRPr="009A1ECC">
        <w:rPr>
          <w:u w:val="single"/>
        </w:rPr>
        <w:t xml:space="preserve">an effective </w:t>
      </w:r>
      <w:r w:rsidRPr="00534850">
        <w:rPr>
          <w:rStyle w:val="Emphasis"/>
          <w:highlight w:val="yellow"/>
        </w:rPr>
        <w:t>data-driven methodology</w:t>
      </w:r>
      <w:r w:rsidRPr="00534850">
        <w:rPr>
          <w:highlight w:val="yellow"/>
          <w:u w:val="single"/>
        </w:rPr>
        <w:t xml:space="preserve"> for </w:t>
      </w:r>
      <w:r w:rsidRPr="009A1ECC">
        <w:rPr>
          <w:u w:val="single"/>
        </w:rPr>
        <w:t xml:space="preserve">evaluating and </w:t>
      </w:r>
      <w:r w:rsidRPr="00534850">
        <w:rPr>
          <w:highlight w:val="yellow"/>
          <w:u w:val="single"/>
        </w:rPr>
        <w:t>improving the system</w:t>
      </w:r>
      <w:r w:rsidRPr="009A1ECC">
        <w:rPr>
          <w:u w:val="single"/>
        </w:rPr>
        <w:t>’s functioning.</w:t>
      </w:r>
      <w:r w:rsidRPr="00B75E14">
        <w:rPr>
          <w:sz w:val="16"/>
        </w:rPr>
        <w:t xml:space="preserve"> Full-scale blanket application of social policies to vast geographic areas— be it through revolution or legislation— without a means for evaluating their effectiveness, follows from an approach heavy in ideology but short in scientific method. The Venus Project calls for iterative prototyping of cities that we take as the unit of analysis in validating or falsifying hypotheses. All of this begins with testing a prototype, not a revolution. </w:t>
      </w:r>
    </w:p>
    <w:p w14:paraId="252C6E9A" w14:textId="77777777" w:rsidR="00DD53F0" w:rsidRPr="009A1ECC" w:rsidRDefault="00DD53F0" w:rsidP="00DD53F0">
      <w:pPr>
        <w:rPr>
          <w:u w:val="single"/>
        </w:rPr>
      </w:pPr>
      <w:r w:rsidRPr="00B75E14">
        <w:rPr>
          <w:sz w:val="16"/>
        </w:rPr>
        <w:t xml:space="preserve">Although Karl Marx did envision a society wherein money, private property, and social hierarchy were abolished, he could not begin to imagine how to implement this system at a technical level. In contrast to Communism, The Venus Project calls for </w:t>
      </w:r>
      <w:r w:rsidRPr="009A1ECC">
        <w:rPr>
          <w:u w:val="single"/>
        </w:rPr>
        <w:t>the total redesign of cities (transportation, distribution, manufacturing, recycling, infrastructure) to produce abundance of goods and services.</w:t>
      </w:r>
      <w:r w:rsidRPr="0064229A">
        <w:rPr>
          <w:sz w:val="16"/>
        </w:rPr>
        <w:t xml:space="preserve"> This is </w:t>
      </w:r>
      <w:r w:rsidRPr="009A1ECC">
        <w:rPr>
          <w:u w:val="single"/>
        </w:rPr>
        <w:t xml:space="preserve">achieved through automation and optimized infrastructural efficiency. </w:t>
      </w:r>
    </w:p>
    <w:p w14:paraId="349BDBD8" w14:textId="77777777" w:rsidR="00DD53F0" w:rsidRPr="0064229A" w:rsidRDefault="00DD53F0" w:rsidP="00DD53F0">
      <w:pPr>
        <w:rPr>
          <w:sz w:val="16"/>
          <w:szCs w:val="16"/>
        </w:rPr>
      </w:pPr>
      <w:r w:rsidRPr="0064229A">
        <w:rPr>
          <w:sz w:val="16"/>
          <w:szCs w:val="16"/>
        </w:rPr>
        <w:t>5. What role does technology and automation play in The Venus Project?</w:t>
      </w:r>
    </w:p>
    <w:p w14:paraId="5A4DB566" w14:textId="77777777" w:rsidR="00DD53F0" w:rsidRPr="00B75E14" w:rsidRDefault="00DD53F0" w:rsidP="00DD53F0">
      <w:pPr>
        <w:rPr>
          <w:sz w:val="16"/>
        </w:rPr>
      </w:pPr>
      <w:r w:rsidRPr="0064229A">
        <w:rPr>
          <w:sz w:val="16"/>
        </w:rPr>
        <w:t xml:space="preserve">Meadows and Dinwiddie: </w:t>
      </w:r>
      <w:r w:rsidRPr="009A1ECC">
        <w:rPr>
          <w:u w:val="single"/>
        </w:rPr>
        <w:t>For the first time in history, we have the tools and technology to guide and shape our evolution</w:t>
      </w:r>
      <w:r w:rsidRPr="0064229A">
        <w:rPr>
          <w:sz w:val="16"/>
        </w:rPr>
        <w:t>. To accomplish this, The Venus Project advocates the humane and intelligent use of technology and the methods</w:t>
      </w:r>
      <w:r w:rsidRPr="00B75E14">
        <w:rPr>
          <w:sz w:val="16"/>
        </w:rPr>
        <w:t xml:space="preserve"> of science directed toward the well-being of all people and the environment which sustains all life. </w:t>
      </w:r>
    </w:p>
    <w:p w14:paraId="7234F247" w14:textId="77777777" w:rsidR="00DD53F0" w:rsidRPr="001B1BDA" w:rsidRDefault="00DD53F0" w:rsidP="00DD53F0">
      <w:pPr>
        <w:rPr>
          <w:u w:val="single"/>
        </w:rPr>
      </w:pPr>
      <w:r w:rsidRPr="00B75E14">
        <w:rPr>
          <w:sz w:val="16"/>
        </w:rPr>
        <w:t xml:space="preserve">In our view, technology and automation should be strictly used for social betterment and to eliminate repetitive, dangerous and monotonous work. If automation displaces a job, for example, that means all people would gain more access to the products those machines produce. The necessities of life are distributed without a fee with the aim of expanding to all goods and services. Consequently, there is no threat resulting from technological labor displacement. On the contrary, </w:t>
      </w:r>
      <w:r w:rsidRPr="009A1ECC">
        <w:rPr>
          <w:u w:val="single"/>
        </w:rPr>
        <w:t>technology and automation have the potential for enhancing the world’s standard of living</w:t>
      </w:r>
      <w:r w:rsidRPr="0064229A">
        <w:rPr>
          <w:sz w:val="16"/>
        </w:rPr>
        <w:t xml:space="preserve">, enabling people to learn, spend time with their families, travel, </w:t>
      </w:r>
      <w:r w:rsidRPr="009A1ECC">
        <w:rPr>
          <w:u w:val="single"/>
        </w:rPr>
        <w:t>and confront the new frontier of challenges in improving the resilience of the system as a whole.</w:t>
      </w:r>
    </w:p>
    <w:p w14:paraId="743F8108" w14:textId="77777777" w:rsidR="00DD53F0" w:rsidRPr="00B75E14" w:rsidRDefault="00DD53F0" w:rsidP="00DD53F0">
      <w:pPr>
        <w:rPr>
          <w:sz w:val="16"/>
          <w:szCs w:val="16"/>
        </w:rPr>
      </w:pPr>
      <w:r w:rsidRPr="00B75E14">
        <w:rPr>
          <w:sz w:val="16"/>
          <w:szCs w:val="16"/>
        </w:rPr>
        <w:t xml:space="preserve"> 6. How do you envision utilizing AI in decision-making?</w:t>
      </w:r>
    </w:p>
    <w:p w14:paraId="4345F7D5" w14:textId="77777777" w:rsidR="00DD53F0" w:rsidRPr="009A1ECC" w:rsidRDefault="00DD53F0" w:rsidP="00DD53F0">
      <w:pPr>
        <w:rPr>
          <w:u w:val="single"/>
        </w:rPr>
      </w:pPr>
      <w:r w:rsidRPr="00B75E14">
        <w:rPr>
          <w:sz w:val="16"/>
        </w:rPr>
        <w:t xml:space="preserve">Meadows and Dinwiddie: </w:t>
      </w:r>
      <w:r w:rsidRPr="009A1ECC">
        <w:rPr>
          <w:u w:val="single"/>
        </w:rPr>
        <w:t xml:space="preserve">Applying the methods of science and technology (including AI) to the operation of the world’s societies will lead to a substantially more reliable functioning of support systems than we have today. Homelessness, </w:t>
      </w:r>
      <w:r w:rsidRPr="00534850">
        <w:rPr>
          <w:rStyle w:val="Emphasis"/>
          <w:highlight w:val="yellow"/>
        </w:rPr>
        <w:t>starvation</w:t>
      </w:r>
      <w:r w:rsidRPr="00534850">
        <w:rPr>
          <w:highlight w:val="yellow"/>
          <w:u w:val="single"/>
        </w:rPr>
        <w:t xml:space="preserve">, </w:t>
      </w:r>
      <w:r w:rsidRPr="00534850">
        <w:rPr>
          <w:rStyle w:val="Emphasis"/>
          <w:highlight w:val="yellow"/>
        </w:rPr>
        <w:t>war</w:t>
      </w:r>
      <w:r w:rsidRPr="00534850">
        <w:rPr>
          <w:highlight w:val="yellow"/>
          <w:u w:val="single"/>
        </w:rPr>
        <w:t xml:space="preserve">, and </w:t>
      </w:r>
      <w:r w:rsidRPr="00534850">
        <w:rPr>
          <w:rStyle w:val="Emphasis"/>
          <w:highlight w:val="yellow"/>
        </w:rPr>
        <w:t>environment</w:t>
      </w:r>
      <w:r w:rsidRPr="009A1ECC">
        <w:rPr>
          <w:u w:val="single"/>
        </w:rPr>
        <w:t xml:space="preserve">al degradation </w:t>
      </w:r>
      <w:r w:rsidRPr="00534850">
        <w:rPr>
          <w:highlight w:val="yellow"/>
          <w:u w:val="single"/>
        </w:rPr>
        <w:t>are consequences of</w:t>
      </w:r>
      <w:r w:rsidRPr="009A1ECC">
        <w:rPr>
          <w:u w:val="single"/>
        </w:rPr>
        <w:t xml:space="preserve"> today’s political and economic approaches to </w:t>
      </w:r>
      <w:r w:rsidRPr="00534850">
        <w:rPr>
          <w:highlight w:val="yellow"/>
          <w:u w:val="single"/>
        </w:rPr>
        <w:t>decision-making</w:t>
      </w:r>
      <w:r w:rsidRPr="009A1ECC">
        <w:rPr>
          <w:u w:val="single"/>
        </w:rPr>
        <w:t xml:space="preserve">. A </w:t>
      </w:r>
      <w:r w:rsidRPr="00534850">
        <w:rPr>
          <w:rStyle w:val="Emphasis"/>
          <w:highlight w:val="yellow"/>
        </w:rPr>
        <w:t>R</w:t>
      </w:r>
      <w:r w:rsidRPr="009A1ECC">
        <w:rPr>
          <w:u w:val="single"/>
        </w:rPr>
        <w:t xml:space="preserve">esource </w:t>
      </w:r>
      <w:r w:rsidRPr="00534850">
        <w:rPr>
          <w:rStyle w:val="Emphasis"/>
          <w:highlight w:val="yellow"/>
        </w:rPr>
        <w:t>B</w:t>
      </w:r>
      <w:r w:rsidRPr="009A1ECC">
        <w:rPr>
          <w:u w:val="single"/>
        </w:rPr>
        <w:t xml:space="preserve">ased </w:t>
      </w:r>
      <w:r w:rsidRPr="00534850">
        <w:rPr>
          <w:rStyle w:val="Emphasis"/>
          <w:highlight w:val="yellow"/>
        </w:rPr>
        <w:t>E</w:t>
      </w:r>
      <w:r w:rsidRPr="009A1ECC">
        <w:rPr>
          <w:u w:val="single"/>
        </w:rPr>
        <w:t>conomy operates within a unified systems approach that utilizes the methods of science and AI to arrive at the most appropriate decisions at any given time</w:t>
      </w:r>
      <w:r w:rsidRPr="00B75E14">
        <w:rPr>
          <w:sz w:val="16"/>
        </w:rPr>
        <w:t xml:space="preserve">. Unlike today’s implementation of technology, this new approach would be carefully carried out with the utmost human and environmental concern. </w:t>
      </w:r>
      <w:r w:rsidRPr="009A1ECC">
        <w:rPr>
          <w:u w:val="single"/>
        </w:rPr>
        <w:t xml:space="preserve">The real-time influx of quantitative and qualitative data </w:t>
      </w:r>
      <w:r w:rsidRPr="00534850">
        <w:rPr>
          <w:highlight w:val="yellow"/>
          <w:u w:val="single"/>
        </w:rPr>
        <w:t xml:space="preserve">would provide real-time feedback, enabling humanity to </w:t>
      </w:r>
      <w:r w:rsidRPr="009A1ECC">
        <w:rPr>
          <w:u w:val="single"/>
        </w:rPr>
        <w:t xml:space="preserve">constantly observe and </w:t>
      </w:r>
      <w:r w:rsidRPr="00534850">
        <w:rPr>
          <w:highlight w:val="yellow"/>
          <w:u w:val="single"/>
        </w:rPr>
        <w:t>continually improve</w:t>
      </w:r>
      <w:r w:rsidRPr="009A1ECC">
        <w:rPr>
          <w:u w:val="single"/>
        </w:rPr>
        <w:t xml:space="preserve"> the operation of the system over time.</w:t>
      </w:r>
    </w:p>
    <w:p w14:paraId="6E417DD1" w14:textId="77777777" w:rsidR="00DD53F0" w:rsidRPr="00B75E14" w:rsidRDefault="00DD53F0" w:rsidP="00DD53F0">
      <w:pPr>
        <w:rPr>
          <w:sz w:val="16"/>
          <w:szCs w:val="16"/>
        </w:rPr>
      </w:pPr>
      <w:r w:rsidRPr="00B75E14">
        <w:rPr>
          <w:sz w:val="16"/>
          <w:szCs w:val="16"/>
        </w:rPr>
        <w:t>7. What are the future goals of The Venus Project?</w:t>
      </w:r>
    </w:p>
    <w:p w14:paraId="6184BA27" w14:textId="77777777" w:rsidR="00DD53F0" w:rsidRPr="00B75E14" w:rsidRDefault="00DD53F0" w:rsidP="00DD53F0">
      <w:pPr>
        <w:rPr>
          <w:sz w:val="16"/>
          <w:szCs w:val="16"/>
        </w:rPr>
      </w:pPr>
      <w:r w:rsidRPr="00B75E14">
        <w:rPr>
          <w:sz w:val="16"/>
          <w:szCs w:val="16"/>
        </w:rPr>
        <w:t>Meadows and Dinwiddie: At present, we are focused on formalizing and systematizing the body of work of The Venus Project’s founder, Jacque Fresco. In an age that is sorely lacking an approach updated to current knowledge and capability, we enter uncharted territory with the methods of science to help us through. This is the crucial job that no one has attempted, until now.</w:t>
      </w:r>
    </w:p>
    <w:p w14:paraId="3BE6547E" w14:textId="77777777" w:rsidR="00DD53F0" w:rsidRPr="00B75E14" w:rsidRDefault="00DD53F0" w:rsidP="00DD53F0">
      <w:pPr>
        <w:rPr>
          <w:sz w:val="16"/>
          <w:szCs w:val="16"/>
        </w:rPr>
      </w:pPr>
      <w:r w:rsidRPr="00B75E14">
        <w:rPr>
          <w:sz w:val="16"/>
          <w:szCs w:val="16"/>
        </w:rPr>
        <w:t xml:space="preserve">In the short term, we are focused on a systems approach to organize a holistic understanding of the natural world and human culture. This involves understanding economics and human social systems in the broader contexts of Earth processes and ecosystems, and communicating this understanding through books, videos, the internet, podcasts, transmedia storytelling, and course curricula. </w:t>
      </w:r>
    </w:p>
    <w:p w14:paraId="0E4435F3" w14:textId="77777777" w:rsidR="00DD53F0" w:rsidRPr="00B75E14" w:rsidRDefault="00DD53F0" w:rsidP="00DD53F0">
      <w:pPr>
        <w:rPr>
          <w:sz w:val="16"/>
        </w:rPr>
      </w:pPr>
      <w:r w:rsidRPr="00B75E14">
        <w:rPr>
          <w:sz w:val="16"/>
        </w:rPr>
        <w:t xml:space="preserve">In the mid-term, we aim to fulfill the </w:t>
      </w:r>
      <w:r w:rsidRPr="00773FDB">
        <w:rPr>
          <w:rStyle w:val="Emphasis"/>
        </w:rPr>
        <w:t>desperate need</w:t>
      </w:r>
      <w:r w:rsidRPr="009A1ECC">
        <w:rPr>
          <w:u w:val="single"/>
        </w:rPr>
        <w:t xml:space="preserve"> for</w:t>
      </w:r>
      <w:r w:rsidRPr="00B75E14">
        <w:rPr>
          <w:sz w:val="16"/>
        </w:rPr>
        <w:t xml:space="preserve"> the </w:t>
      </w:r>
      <w:r w:rsidRPr="009A1ECC">
        <w:rPr>
          <w:u w:val="single"/>
        </w:rPr>
        <w:t xml:space="preserve">strategic </w:t>
      </w:r>
      <w:r w:rsidRPr="00773FDB">
        <w:rPr>
          <w:rStyle w:val="Emphasis"/>
        </w:rPr>
        <w:t>coordination</w:t>
      </w:r>
      <w:r w:rsidRPr="009A1ECC">
        <w:rPr>
          <w:u w:val="single"/>
        </w:rPr>
        <w:t xml:space="preserve"> of consilience by synthesizing the knowledge of </w:t>
      </w:r>
      <w:r w:rsidRPr="00773FDB">
        <w:rPr>
          <w:rStyle w:val="Emphasis"/>
        </w:rPr>
        <w:t>academia</w:t>
      </w:r>
      <w:r w:rsidRPr="009A1ECC">
        <w:rPr>
          <w:u w:val="single"/>
        </w:rPr>
        <w:t xml:space="preserve"> and the know-how of </w:t>
      </w:r>
      <w:r w:rsidRPr="00773FDB">
        <w:rPr>
          <w:rStyle w:val="Emphasis"/>
        </w:rPr>
        <w:t>industry</w:t>
      </w:r>
      <w:r w:rsidRPr="009A1ECC">
        <w:rPr>
          <w:u w:val="single"/>
        </w:rPr>
        <w:t xml:space="preserve">. </w:t>
      </w:r>
      <w:r w:rsidRPr="00534850">
        <w:rPr>
          <w:highlight w:val="yellow"/>
          <w:u w:val="single"/>
        </w:rPr>
        <w:t xml:space="preserve">This </w:t>
      </w:r>
      <w:r w:rsidRPr="00534850">
        <w:rPr>
          <w:rStyle w:val="Emphasis"/>
          <w:highlight w:val="yellow"/>
        </w:rPr>
        <w:t>network of intelligence</w:t>
      </w:r>
      <w:r w:rsidRPr="00534850">
        <w:rPr>
          <w:highlight w:val="yellow"/>
          <w:u w:val="single"/>
        </w:rPr>
        <w:t xml:space="preserve"> will produce a</w:t>
      </w:r>
      <w:r w:rsidRPr="009A1ECC">
        <w:rPr>
          <w:u w:val="single"/>
        </w:rPr>
        <w:t xml:space="preserve"> transdisciplinary research agenda, research program, and </w:t>
      </w:r>
      <w:r w:rsidRPr="00534850">
        <w:rPr>
          <w:rStyle w:val="Emphasis"/>
          <w:highlight w:val="yellow"/>
        </w:rPr>
        <w:t xml:space="preserve">global </w:t>
      </w:r>
      <w:r w:rsidRPr="00534850">
        <w:rPr>
          <w:rStyle w:val="Emphasis"/>
          <w:highlight w:val="yellow"/>
        </w:rPr>
        <w:lastRenderedPageBreak/>
        <w:t>theory of change</w:t>
      </w:r>
      <w:r w:rsidRPr="00B75E14">
        <w:rPr>
          <w:sz w:val="16"/>
        </w:rPr>
        <w:t>. Constructing a new planning center will function as a living lab and think tank devoted to designing the first prototype city.</w:t>
      </w:r>
    </w:p>
    <w:p w14:paraId="69D66C63" w14:textId="77777777" w:rsidR="00DD53F0" w:rsidRPr="009A1ECC" w:rsidRDefault="00DD53F0" w:rsidP="00DD53F0">
      <w:pPr>
        <w:rPr>
          <w:u w:val="single"/>
        </w:rPr>
      </w:pPr>
      <w:r w:rsidRPr="00B75E14">
        <w:rPr>
          <w:sz w:val="16"/>
        </w:rPr>
        <w:t xml:space="preserve">In the long term, The Venus Project hopes to see the construction of new prototype cities for the purpose of testing the hypothesis of </w:t>
      </w:r>
      <w:r w:rsidRPr="009A1ECC">
        <w:rPr>
          <w:u w:val="single"/>
        </w:rPr>
        <w:t>a holistic, technical design-solution for a social system.</w:t>
      </w:r>
      <w:r w:rsidRPr="00B75E14">
        <w:rPr>
          <w:sz w:val="16"/>
        </w:rPr>
        <w:t xml:space="preserve"> Iterations of these prototypes </w:t>
      </w:r>
      <w:r w:rsidRPr="009A1ECC">
        <w:rPr>
          <w:u w:val="single"/>
        </w:rPr>
        <w:t>will form a worldwide network of cities</w:t>
      </w:r>
      <w:r w:rsidRPr="00B75E14">
        <w:rPr>
          <w:sz w:val="16"/>
        </w:rPr>
        <w:t xml:space="preserve">. The study of these cities will function as </w:t>
      </w:r>
      <w:r w:rsidRPr="009A1ECC">
        <w:rPr>
          <w:u w:val="single"/>
        </w:rPr>
        <w:t xml:space="preserve">the basis for a science of Earth management, the models of which guide the intelligent allocation of resources for the purpose of </w:t>
      </w:r>
      <w:r w:rsidRPr="00773FDB">
        <w:rPr>
          <w:rStyle w:val="Emphasis"/>
        </w:rPr>
        <w:t>optimizing civilization</w:t>
      </w:r>
      <w:r w:rsidRPr="009A1ECC">
        <w:rPr>
          <w:u w:val="single"/>
        </w:rPr>
        <w:t xml:space="preserve"> to adapt and evolve in relationship with an Earth ecology.</w:t>
      </w:r>
    </w:p>
    <w:p w14:paraId="62090C3F" w14:textId="77777777" w:rsidR="00DD53F0" w:rsidRDefault="00DD53F0" w:rsidP="00DD53F0">
      <w:pPr>
        <w:rPr>
          <w:sz w:val="16"/>
          <w:szCs w:val="16"/>
        </w:rPr>
      </w:pPr>
      <w:r w:rsidRPr="00B75E14">
        <w:rPr>
          <w:sz w:val="16"/>
          <w:szCs w:val="16"/>
        </w:rPr>
        <w:t>There is a lot to consider and we welcome participation in the development of such a system.</w:t>
      </w:r>
    </w:p>
    <w:p w14:paraId="1027B783" w14:textId="77777777" w:rsidR="00DD53F0" w:rsidRPr="004F4E88" w:rsidRDefault="00DD53F0" w:rsidP="00DD53F0">
      <w:pPr>
        <w:pStyle w:val="Heading4"/>
      </w:pPr>
      <w:r w:rsidRPr="004F4E88">
        <w:t xml:space="preserve">Peak </w:t>
      </w:r>
      <w:r w:rsidRPr="004F4E88">
        <w:rPr>
          <w:u w:val="single"/>
        </w:rPr>
        <w:t>resources</w:t>
      </w:r>
      <w:r>
        <w:t xml:space="preserve"> cause </w:t>
      </w:r>
      <w:r w:rsidRPr="004F4E88">
        <w:rPr>
          <w:u w:val="single"/>
        </w:rPr>
        <w:t>conflict escalation</w:t>
      </w:r>
      <w:r>
        <w:t>.</w:t>
      </w:r>
      <w:r>
        <w:rPr>
          <w:u w:val="single"/>
        </w:rPr>
        <w:t xml:space="preserve"> </w:t>
      </w:r>
    </w:p>
    <w:p w14:paraId="5EB7E246" w14:textId="77777777" w:rsidR="00DD53F0" w:rsidRPr="004F4E88" w:rsidRDefault="00DD53F0" w:rsidP="00DD53F0">
      <w:r>
        <w:t xml:space="preserve">Anthony </w:t>
      </w:r>
      <w:r w:rsidRPr="004F4E88">
        <w:rPr>
          <w:rStyle w:val="Style13ptBold"/>
        </w:rPr>
        <w:t xml:space="preserve">King </w:t>
      </w:r>
      <w:r>
        <w:rPr>
          <w:rStyle w:val="Style13ptBold"/>
        </w:rPr>
        <w:t>23</w:t>
      </w:r>
      <w:r>
        <w:t>. Master’s degree in science communications from Dublin City University. "Resource conflict likely to expand as world heads into ‘low-cooperation era’". Chemistry World. https://www.chemistryworld.com/news/resource-conflict-likely-to-expand-as-world-heads-into-low-cooperation-era/4016887.article</w:t>
      </w:r>
    </w:p>
    <w:p w14:paraId="4F706E6C" w14:textId="77777777" w:rsidR="00DD53F0" w:rsidRPr="00773FDB" w:rsidRDefault="00DD53F0" w:rsidP="00DD53F0">
      <w:pPr>
        <w:rPr>
          <w:sz w:val="16"/>
        </w:rPr>
      </w:pPr>
      <w:r w:rsidRPr="00773FDB">
        <w:rPr>
          <w:sz w:val="16"/>
        </w:rPr>
        <w:t xml:space="preserve">But things could be worse. </w:t>
      </w:r>
      <w:r w:rsidRPr="00534850">
        <w:rPr>
          <w:rStyle w:val="StyleUnderline"/>
          <w:highlight w:val="yellow"/>
        </w:rPr>
        <w:t xml:space="preserve">In </w:t>
      </w:r>
      <w:r w:rsidRPr="004713E5">
        <w:rPr>
          <w:rStyle w:val="StyleUnderline"/>
        </w:rPr>
        <w:t>its ‘</w:t>
      </w:r>
      <w:r w:rsidRPr="00534850">
        <w:rPr>
          <w:rStyle w:val="StyleUnderline"/>
          <w:highlight w:val="yellow"/>
        </w:rPr>
        <w:t>resource competition</w:t>
      </w:r>
      <w:r w:rsidRPr="004713E5">
        <w:rPr>
          <w:rStyle w:val="StyleUnderline"/>
        </w:rPr>
        <w:t xml:space="preserve">’ future, </w:t>
      </w:r>
      <w:r w:rsidRPr="00534850">
        <w:rPr>
          <w:rStyle w:val="StyleUnderline"/>
          <w:highlight w:val="yellow"/>
        </w:rPr>
        <w:t xml:space="preserve">distrust encourages </w:t>
      </w:r>
      <w:r w:rsidRPr="004713E5">
        <w:rPr>
          <w:rStyle w:val="StyleUnderline"/>
        </w:rPr>
        <w:t xml:space="preserve">a push for </w:t>
      </w:r>
      <w:r w:rsidRPr="00534850">
        <w:rPr>
          <w:rStyle w:val="StyleUnderline"/>
          <w:highlight w:val="yellow"/>
        </w:rPr>
        <w:t>self-sufficiency</w:t>
      </w:r>
      <w:r w:rsidRPr="00534850">
        <w:rPr>
          <w:sz w:val="16"/>
          <w:highlight w:val="yellow"/>
        </w:rPr>
        <w:t xml:space="preserve"> </w:t>
      </w:r>
      <w:r w:rsidRPr="00773FDB">
        <w:rPr>
          <w:sz w:val="16"/>
        </w:rPr>
        <w:t xml:space="preserve">in high-income countries. </w:t>
      </w:r>
      <w:r w:rsidRPr="00534850">
        <w:rPr>
          <w:rStyle w:val="StyleUnderline"/>
          <w:highlight w:val="yellow"/>
        </w:rPr>
        <w:t xml:space="preserve">States </w:t>
      </w:r>
      <w:r w:rsidRPr="00534850">
        <w:rPr>
          <w:rStyle w:val="Emphasis"/>
          <w:highlight w:val="yellow"/>
        </w:rPr>
        <w:t>intervene</w:t>
      </w:r>
      <w:r w:rsidRPr="00534850">
        <w:rPr>
          <w:rStyle w:val="StyleUnderline"/>
          <w:highlight w:val="yellow"/>
        </w:rPr>
        <w:t xml:space="preserve"> </w:t>
      </w:r>
      <w:r w:rsidRPr="004713E5">
        <w:rPr>
          <w:rStyle w:val="StyleUnderline"/>
        </w:rPr>
        <w:t>to secure</w:t>
      </w:r>
      <w:r w:rsidRPr="00773FDB">
        <w:rPr>
          <w:sz w:val="16"/>
        </w:rPr>
        <w:t xml:space="preserve"> supplies of </w:t>
      </w:r>
      <w:r w:rsidRPr="004713E5">
        <w:rPr>
          <w:rStyle w:val="StyleUnderline"/>
        </w:rPr>
        <w:t xml:space="preserve">critical minerals, which leads to </w:t>
      </w:r>
      <w:r w:rsidRPr="004713E5">
        <w:rPr>
          <w:rStyle w:val="Emphasis"/>
        </w:rPr>
        <w:t>shortages</w:t>
      </w:r>
      <w:r w:rsidRPr="004713E5">
        <w:rPr>
          <w:rStyle w:val="StyleUnderline"/>
        </w:rPr>
        <w:t xml:space="preserve">, </w:t>
      </w:r>
      <w:r w:rsidRPr="004713E5">
        <w:rPr>
          <w:rStyle w:val="Emphasis"/>
        </w:rPr>
        <w:t>price wars</w:t>
      </w:r>
      <w:r w:rsidRPr="004713E5">
        <w:rPr>
          <w:rStyle w:val="StyleUnderline"/>
        </w:rPr>
        <w:t xml:space="preserve"> and </w:t>
      </w:r>
      <w:r w:rsidRPr="004713E5">
        <w:rPr>
          <w:rStyle w:val="Emphasis"/>
        </w:rPr>
        <w:t>disruption</w:t>
      </w:r>
      <w:r w:rsidRPr="00773FDB">
        <w:rPr>
          <w:sz w:val="16"/>
        </w:rPr>
        <w:t xml:space="preserve"> to supply. Annual </w:t>
      </w:r>
      <w:r w:rsidRPr="00534850">
        <w:rPr>
          <w:rStyle w:val="StyleUnderline"/>
          <w:highlight w:val="yellow"/>
        </w:rPr>
        <w:t>demand for graphite, lithium and cobalt</w:t>
      </w:r>
      <w:r w:rsidRPr="004713E5">
        <w:rPr>
          <w:rStyle w:val="StyleUnderline"/>
        </w:rPr>
        <w:t xml:space="preserve"> is expected to </w:t>
      </w:r>
      <w:r w:rsidRPr="00534850">
        <w:rPr>
          <w:rStyle w:val="StyleUnderline"/>
          <w:highlight w:val="yellow"/>
        </w:rPr>
        <w:t xml:space="preserve">hit 450% of </w:t>
      </w:r>
      <w:r w:rsidRPr="004713E5">
        <w:rPr>
          <w:rStyle w:val="StyleUnderline"/>
        </w:rPr>
        <w:t xml:space="preserve">2018 </w:t>
      </w:r>
      <w:r w:rsidRPr="00534850">
        <w:rPr>
          <w:rStyle w:val="StyleUnderline"/>
          <w:highlight w:val="yellow"/>
        </w:rPr>
        <w:t xml:space="preserve">production </w:t>
      </w:r>
      <w:r w:rsidRPr="004713E5">
        <w:rPr>
          <w:rStyle w:val="StyleUnderline"/>
        </w:rPr>
        <w:t>levels by 2050</w:t>
      </w:r>
      <w:r w:rsidRPr="00773FDB">
        <w:rPr>
          <w:sz w:val="16"/>
        </w:rPr>
        <w:t>, it noted.</w:t>
      </w:r>
    </w:p>
    <w:p w14:paraId="2748FAA8" w14:textId="77777777" w:rsidR="00DD53F0" w:rsidRPr="00773FDB" w:rsidRDefault="00DD53F0" w:rsidP="00DD53F0">
      <w:pPr>
        <w:rPr>
          <w:sz w:val="16"/>
        </w:rPr>
      </w:pPr>
      <w:r w:rsidRPr="00773FDB">
        <w:rPr>
          <w:sz w:val="16"/>
        </w:rPr>
        <w:t xml:space="preserve">Critical </w:t>
      </w:r>
      <w:r w:rsidRPr="00534850">
        <w:rPr>
          <w:rStyle w:val="Emphasis"/>
          <w:highlight w:val="yellow"/>
        </w:rPr>
        <w:t>metals are essential</w:t>
      </w:r>
      <w:r w:rsidRPr="004713E5">
        <w:rPr>
          <w:rStyle w:val="Emphasis"/>
        </w:rPr>
        <w:t xml:space="preserve"> for</w:t>
      </w:r>
      <w:r w:rsidRPr="00773FDB">
        <w:rPr>
          <w:sz w:val="16"/>
        </w:rPr>
        <w:t xml:space="preserve"> renewable energy and other </w:t>
      </w:r>
      <w:r w:rsidRPr="004713E5">
        <w:rPr>
          <w:rStyle w:val="Emphasis"/>
        </w:rPr>
        <w:t>industries</w:t>
      </w:r>
      <w:r w:rsidRPr="00773FDB">
        <w:rPr>
          <w:sz w:val="16"/>
        </w:rPr>
        <w:t>, including technological and military end-users. For instance, indium is needed for touchscreens and solar panels, lithium for pharmaceuticals and cobalt for aerospace applications, as well as green hydrogen production. The EU, for one, is increasingly concerned about sourcing such metals.</w:t>
      </w:r>
    </w:p>
    <w:p w14:paraId="35C4B535" w14:textId="77777777" w:rsidR="00DD53F0" w:rsidRPr="00773FDB" w:rsidRDefault="00DD53F0" w:rsidP="00DD53F0">
      <w:pPr>
        <w:rPr>
          <w:sz w:val="16"/>
        </w:rPr>
      </w:pPr>
      <w:r w:rsidRPr="00773FDB">
        <w:rPr>
          <w:sz w:val="16"/>
        </w:rPr>
        <w:t>There are few options for diversification, according to the report, with the US reliant on imports for 14 critical minerals, including gallium, graphite, indium and vanadium. China accounts for 98%, 82%, 58% and 66%, respectively, of their total production, and is the leading producer of half of 32 strategic minerals.</w:t>
      </w:r>
    </w:p>
    <w:p w14:paraId="5668723E" w14:textId="77777777" w:rsidR="00DD53F0" w:rsidRPr="00534850" w:rsidRDefault="00DD53F0" w:rsidP="00DD53F0">
      <w:pPr>
        <w:rPr>
          <w:sz w:val="16"/>
          <w:highlight w:val="yellow"/>
        </w:rPr>
      </w:pPr>
      <w:r w:rsidRPr="00773FDB">
        <w:rPr>
          <w:sz w:val="16"/>
        </w:rPr>
        <w:t>Demand for resilience fuels stockpiling of resources, which exacerbates supply problems, under this scenario. Other countries could follow Canada’s lead and restrict investments based on national security. Canada recently instructed three Chinese groups to divest their stakes in Canadian mineral companies after a review concluded that their investments in lithium mines posed a threat to national security.</w:t>
      </w:r>
    </w:p>
    <w:p w14:paraId="7FF39301" w14:textId="77777777" w:rsidR="00DD53F0" w:rsidRPr="00773FDB" w:rsidRDefault="00DD53F0" w:rsidP="00DD53F0">
      <w:pPr>
        <w:rPr>
          <w:sz w:val="16"/>
        </w:rPr>
      </w:pPr>
      <w:r w:rsidRPr="00534850">
        <w:rPr>
          <w:rStyle w:val="StyleUnderline"/>
          <w:highlight w:val="yellow"/>
        </w:rPr>
        <w:t>There is</w:t>
      </w:r>
      <w:r w:rsidRPr="00534850">
        <w:rPr>
          <w:sz w:val="16"/>
          <w:highlight w:val="yellow"/>
        </w:rPr>
        <w:t xml:space="preserve"> </w:t>
      </w:r>
      <w:r w:rsidRPr="00773FDB">
        <w:rPr>
          <w:sz w:val="16"/>
        </w:rPr>
        <w:t xml:space="preserve">also </w:t>
      </w:r>
      <w:r w:rsidRPr="004713E5">
        <w:rPr>
          <w:rStyle w:val="StyleUnderline"/>
        </w:rPr>
        <w:t xml:space="preserve">the likelihood of </w:t>
      </w:r>
      <w:r w:rsidRPr="00534850">
        <w:rPr>
          <w:rStyle w:val="StyleUnderline"/>
          <w:highlight w:val="yellow"/>
        </w:rPr>
        <w:t xml:space="preserve">new </w:t>
      </w:r>
      <w:r w:rsidRPr="00534850">
        <w:rPr>
          <w:rStyle w:val="Emphasis"/>
          <w:highlight w:val="yellow"/>
        </w:rPr>
        <w:t>trading blocs</w:t>
      </w:r>
      <w:r w:rsidRPr="00534850">
        <w:rPr>
          <w:sz w:val="16"/>
          <w:highlight w:val="yellow"/>
        </w:rPr>
        <w:t xml:space="preserve"> </w:t>
      </w:r>
      <w:r w:rsidRPr="00773FDB">
        <w:rPr>
          <w:sz w:val="16"/>
        </w:rPr>
        <w:t xml:space="preserve">arising, </w:t>
      </w:r>
      <w:r w:rsidRPr="00534850">
        <w:rPr>
          <w:rStyle w:val="StyleUnderline"/>
          <w:highlight w:val="yellow"/>
        </w:rPr>
        <w:t xml:space="preserve">interfering with </w:t>
      </w:r>
      <w:r w:rsidRPr="004713E5">
        <w:rPr>
          <w:rStyle w:val="StyleUnderline"/>
        </w:rPr>
        <w:t xml:space="preserve">existing </w:t>
      </w:r>
      <w:r w:rsidRPr="00534850">
        <w:rPr>
          <w:rStyle w:val="Emphasis"/>
          <w:highlight w:val="yellow"/>
        </w:rPr>
        <w:t>alliances</w:t>
      </w:r>
      <w:r w:rsidRPr="00534850">
        <w:rPr>
          <w:sz w:val="16"/>
          <w:highlight w:val="yellow"/>
        </w:rPr>
        <w:t xml:space="preserve"> </w:t>
      </w:r>
      <w:r w:rsidRPr="00773FDB">
        <w:rPr>
          <w:sz w:val="16"/>
        </w:rPr>
        <w:t>between mineral-rich and -poor countries, ‘</w:t>
      </w:r>
      <w:r w:rsidRPr="004713E5">
        <w:rPr>
          <w:rStyle w:val="StyleUnderline"/>
        </w:rPr>
        <w:t xml:space="preserve">while the potential for </w:t>
      </w:r>
      <w:r w:rsidRPr="00534850">
        <w:rPr>
          <w:rStyle w:val="Emphasis"/>
          <w:highlight w:val="yellow"/>
        </w:rPr>
        <w:t>accidental</w:t>
      </w:r>
      <w:r w:rsidRPr="00534850">
        <w:rPr>
          <w:rStyle w:val="StyleUnderline"/>
          <w:highlight w:val="yellow"/>
        </w:rPr>
        <w:t xml:space="preserve"> or </w:t>
      </w:r>
      <w:r w:rsidRPr="00534850">
        <w:rPr>
          <w:rStyle w:val="Emphasis"/>
          <w:highlight w:val="yellow"/>
        </w:rPr>
        <w:t>intentional conflict escalates’</w:t>
      </w:r>
      <w:r w:rsidRPr="00773FDB">
        <w:rPr>
          <w:sz w:val="16"/>
        </w:rPr>
        <w:t>. The importance of alliances will increase too. ‘</w:t>
      </w:r>
      <w:r w:rsidRPr="004713E5">
        <w:rPr>
          <w:rStyle w:val="StyleUnderline"/>
        </w:rPr>
        <w:t xml:space="preserve">With </w:t>
      </w:r>
      <w:r w:rsidRPr="00534850">
        <w:rPr>
          <w:rStyle w:val="StyleUnderline"/>
          <w:highlight w:val="yellow"/>
        </w:rPr>
        <w:t xml:space="preserve">a trend towards </w:t>
      </w:r>
      <w:r w:rsidRPr="00534850">
        <w:rPr>
          <w:rStyle w:val="Emphasis"/>
          <w:highlight w:val="yellow"/>
        </w:rPr>
        <w:t>militarisation</w:t>
      </w:r>
      <w:r w:rsidRPr="00773FDB">
        <w:rPr>
          <w:sz w:val="16"/>
        </w:rPr>
        <w:t xml:space="preserve">, these strategic </w:t>
      </w:r>
      <w:r w:rsidRPr="00534850">
        <w:rPr>
          <w:rStyle w:val="StyleUnderline"/>
          <w:highlight w:val="yellow"/>
        </w:rPr>
        <w:t xml:space="preserve">resources </w:t>
      </w:r>
      <w:r w:rsidRPr="004713E5">
        <w:rPr>
          <w:rStyle w:val="StyleUnderline"/>
        </w:rPr>
        <w:t xml:space="preserve">have </w:t>
      </w:r>
      <w:r w:rsidRPr="00534850">
        <w:rPr>
          <w:rStyle w:val="StyleUnderline"/>
          <w:highlight w:val="yellow"/>
        </w:rPr>
        <w:t xml:space="preserve">become </w:t>
      </w:r>
      <w:r w:rsidRPr="004713E5">
        <w:rPr>
          <w:rStyle w:val="StyleUnderline"/>
        </w:rPr>
        <w:t xml:space="preserve">one of </w:t>
      </w:r>
      <w:r w:rsidRPr="00534850">
        <w:rPr>
          <w:rStyle w:val="StyleUnderline"/>
          <w:highlight w:val="yellow"/>
        </w:rPr>
        <w:t xml:space="preserve">the </w:t>
      </w:r>
      <w:r w:rsidRPr="004713E5">
        <w:rPr>
          <w:rStyle w:val="StyleUnderline"/>
        </w:rPr>
        <w:t xml:space="preserve">primary </w:t>
      </w:r>
      <w:r w:rsidRPr="00534850">
        <w:rPr>
          <w:rStyle w:val="StyleUnderline"/>
          <w:highlight w:val="yellow"/>
        </w:rPr>
        <w:t>fronts of economic warfare</w:t>
      </w:r>
      <w:r w:rsidRPr="00534850">
        <w:rPr>
          <w:sz w:val="16"/>
          <w:highlight w:val="yellow"/>
        </w:rPr>
        <w:t xml:space="preserve"> </w:t>
      </w:r>
      <w:r w:rsidRPr="00773FDB">
        <w:rPr>
          <w:sz w:val="16"/>
        </w:rPr>
        <w:t>over the latter half of the decade,’ the report notes.</w:t>
      </w:r>
    </w:p>
    <w:p w14:paraId="3E5B8F70" w14:textId="77777777" w:rsidR="00DD53F0" w:rsidRPr="004713E5" w:rsidRDefault="00DD53F0" w:rsidP="00DD53F0">
      <w:pPr>
        <w:rPr>
          <w:rStyle w:val="StyleUnderline"/>
        </w:rPr>
      </w:pPr>
      <w:r w:rsidRPr="004713E5">
        <w:rPr>
          <w:rStyle w:val="StyleUnderline"/>
        </w:rPr>
        <w:t>Worst case scenario</w:t>
      </w:r>
    </w:p>
    <w:p w14:paraId="599AA21D" w14:textId="77777777" w:rsidR="00DD53F0" w:rsidRPr="00773FDB" w:rsidRDefault="00DD53F0" w:rsidP="00DD53F0">
      <w:pPr>
        <w:rPr>
          <w:sz w:val="16"/>
        </w:rPr>
      </w:pPr>
      <w:r w:rsidRPr="00773FDB">
        <w:rPr>
          <w:sz w:val="16"/>
        </w:rPr>
        <w:t xml:space="preserve">In the fourth scenario, </w:t>
      </w:r>
      <w:r w:rsidRPr="00534850">
        <w:rPr>
          <w:rStyle w:val="StyleUnderline"/>
          <w:highlight w:val="yellow"/>
        </w:rPr>
        <w:t xml:space="preserve">geopolitical dynamics </w:t>
      </w:r>
      <w:r w:rsidRPr="00534850">
        <w:rPr>
          <w:rStyle w:val="Emphasis"/>
          <w:highlight w:val="yellow"/>
        </w:rPr>
        <w:t>worsen</w:t>
      </w:r>
      <w:r w:rsidRPr="00773FDB">
        <w:rPr>
          <w:sz w:val="16"/>
        </w:rPr>
        <w:t xml:space="preserve"> climate-induced food and water shortages, </w:t>
      </w:r>
      <w:r w:rsidRPr="00534850">
        <w:rPr>
          <w:sz w:val="16"/>
          <w:highlight w:val="yellow"/>
        </w:rPr>
        <w:t xml:space="preserve">and </w:t>
      </w:r>
      <w:r w:rsidRPr="00534850">
        <w:rPr>
          <w:rStyle w:val="StyleUnderline"/>
          <w:highlight w:val="yellow"/>
        </w:rPr>
        <w:t xml:space="preserve">there are </w:t>
      </w:r>
      <w:r w:rsidRPr="00534850">
        <w:rPr>
          <w:rStyle w:val="Emphasis"/>
          <w:highlight w:val="yellow"/>
        </w:rPr>
        <w:t>more aggressive clashes</w:t>
      </w:r>
      <w:r w:rsidRPr="004713E5">
        <w:rPr>
          <w:rStyle w:val="Emphasis"/>
        </w:rPr>
        <w:t xml:space="preserve"> between states</w:t>
      </w:r>
      <w:r w:rsidRPr="00773FDB">
        <w:rPr>
          <w:sz w:val="16"/>
        </w:rPr>
        <w:t xml:space="preserve">. </w:t>
      </w:r>
      <w:r w:rsidRPr="004713E5">
        <w:rPr>
          <w:rStyle w:val="StyleUnderline"/>
        </w:rPr>
        <w:t xml:space="preserve">Geopolitics converts the natural </w:t>
      </w:r>
      <w:r w:rsidRPr="00534850">
        <w:rPr>
          <w:rStyle w:val="StyleUnderline"/>
          <w:highlight w:val="yellow"/>
        </w:rPr>
        <w:t>resource crisis</w:t>
      </w:r>
      <w:r w:rsidRPr="00773FDB">
        <w:rPr>
          <w:sz w:val="16"/>
        </w:rPr>
        <w:t xml:space="preserve"> ‘from one of affordability </w:t>
      </w:r>
      <w:r w:rsidRPr="004713E5">
        <w:rPr>
          <w:rStyle w:val="StyleUnderline"/>
        </w:rPr>
        <w:t xml:space="preserve">to one of availability, </w:t>
      </w:r>
      <w:r w:rsidRPr="00534850">
        <w:rPr>
          <w:rStyle w:val="Emphasis"/>
          <w:highlight w:val="yellow"/>
        </w:rPr>
        <w:t>creat</w:t>
      </w:r>
      <w:r w:rsidRPr="004713E5">
        <w:rPr>
          <w:rStyle w:val="Emphasis"/>
        </w:rPr>
        <w:t>ing</w:t>
      </w:r>
      <w:r w:rsidRPr="004713E5">
        <w:rPr>
          <w:rStyle w:val="StyleUnderline"/>
        </w:rPr>
        <w:t xml:space="preserve"> a </w:t>
      </w:r>
      <w:r w:rsidRPr="00534850">
        <w:rPr>
          <w:rStyle w:val="StyleUnderline"/>
          <w:highlight w:val="yellow"/>
        </w:rPr>
        <w:t xml:space="preserve">cascading </w:t>
      </w:r>
      <w:r w:rsidRPr="004713E5">
        <w:rPr>
          <w:rStyle w:val="StyleUnderline"/>
        </w:rPr>
        <w:t xml:space="preserve">economic, environmental and humanitarian </w:t>
      </w:r>
      <w:r w:rsidRPr="00534850">
        <w:rPr>
          <w:rStyle w:val="Emphasis"/>
          <w:highlight w:val="yellow"/>
        </w:rPr>
        <w:t>crisis</w:t>
      </w:r>
      <w:r w:rsidRPr="00534850">
        <w:rPr>
          <w:sz w:val="16"/>
          <w:highlight w:val="yellow"/>
        </w:rPr>
        <w:t xml:space="preserve"> </w:t>
      </w:r>
      <w:r w:rsidRPr="00773FDB">
        <w:rPr>
          <w:sz w:val="16"/>
        </w:rPr>
        <w:t>in all but a handful of select countries’.</w:t>
      </w:r>
    </w:p>
    <w:p w14:paraId="1C4A17FE" w14:textId="77777777" w:rsidR="00DD53F0" w:rsidRPr="004713E5" w:rsidRDefault="00DD53F0" w:rsidP="00DD53F0">
      <w:pPr>
        <w:rPr>
          <w:rStyle w:val="StyleUnderline"/>
        </w:rPr>
      </w:pPr>
      <w:r w:rsidRPr="00534850">
        <w:rPr>
          <w:rStyle w:val="StyleUnderline"/>
          <w:highlight w:val="yellow"/>
        </w:rPr>
        <w:t xml:space="preserve">States </w:t>
      </w:r>
      <w:r w:rsidRPr="004713E5">
        <w:rPr>
          <w:rStyle w:val="StyleUnderline"/>
        </w:rPr>
        <w:t>would exercise greater control over</w:t>
      </w:r>
      <w:r w:rsidRPr="00773FDB">
        <w:rPr>
          <w:sz w:val="16"/>
        </w:rPr>
        <w:t xml:space="preserve"> key </w:t>
      </w:r>
      <w:r w:rsidRPr="004713E5">
        <w:rPr>
          <w:rStyle w:val="StyleUnderline"/>
        </w:rPr>
        <w:t>resources</w:t>
      </w:r>
      <w:r w:rsidRPr="00773FDB">
        <w:rPr>
          <w:sz w:val="16"/>
        </w:rPr>
        <w:t xml:space="preserve">, thereby </w:t>
      </w:r>
      <w:r w:rsidRPr="00534850">
        <w:rPr>
          <w:rStyle w:val="Emphasis"/>
          <w:highlight w:val="yellow"/>
        </w:rPr>
        <w:t>fractur</w:t>
      </w:r>
      <w:r w:rsidRPr="004713E5">
        <w:rPr>
          <w:rStyle w:val="Emphasis"/>
        </w:rPr>
        <w:t xml:space="preserve">ing </w:t>
      </w:r>
      <w:r w:rsidRPr="00534850">
        <w:rPr>
          <w:rStyle w:val="Emphasis"/>
          <w:highlight w:val="yellow"/>
        </w:rPr>
        <w:t>alliances</w:t>
      </w:r>
      <w:r w:rsidRPr="00773FDB">
        <w:rPr>
          <w:sz w:val="16"/>
        </w:rPr>
        <w:t xml:space="preserve">, worsening scarcity </w:t>
      </w:r>
      <w:r w:rsidRPr="00534850">
        <w:rPr>
          <w:rStyle w:val="Emphasis"/>
          <w:highlight w:val="yellow"/>
        </w:rPr>
        <w:t xml:space="preserve">and escalating </w:t>
      </w:r>
      <w:r w:rsidRPr="004713E5">
        <w:rPr>
          <w:rStyle w:val="Emphasis"/>
        </w:rPr>
        <w:t xml:space="preserve">trade </w:t>
      </w:r>
      <w:r w:rsidRPr="00534850">
        <w:rPr>
          <w:rStyle w:val="Emphasis"/>
          <w:highlight w:val="yellow"/>
        </w:rPr>
        <w:t>tensions</w:t>
      </w:r>
      <w:r w:rsidRPr="00534850">
        <w:rPr>
          <w:sz w:val="16"/>
          <w:highlight w:val="yellow"/>
        </w:rPr>
        <w:t xml:space="preserve"> </w:t>
      </w:r>
      <w:r w:rsidRPr="00773FDB">
        <w:rPr>
          <w:sz w:val="16"/>
        </w:rPr>
        <w:t xml:space="preserve">that restrict the flow of climate technologies. </w:t>
      </w:r>
      <w:r w:rsidRPr="00534850">
        <w:rPr>
          <w:rStyle w:val="Emphasis"/>
          <w:highlight w:val="yellow"/>
        </w:rPr>
        <w:t>Conflict across borders</w:t>
      </w:r>
      <w:r w:rsidRPr="00534850">
        <w:rPr>
          <w:rStyle w:val="StyleUnderline"/>
          <w:highlight w:val="yellow"/>
        </w:rPr>
        <w:t xml:space="preserve"> becomes</w:t>
      </w:r>
      <w:r w:rsidRPr="004713E5">
        <w:rPr>
          <w:rStyle w:val="StyleUnderline"/>
        </w:rPr>
        <w:t xml:space="preserve"> more </w:t>
      </w:r>
      <w:r w:rsidRPr="00534850">
        <w:rPr>
          <w:rStyle w:val="StyleUnderline"/>
          <w:highlight w:val="yellow"/>
        </w:rPr>
        <w:t>common</w:t>
      </w:r>
      <w:r w:rsidRPr="004713E5">
        <w:rPr>
          <w:rStyle w:val="StyleUnderline"/>
        </w:rPr>
        <w:t>, as a way of securing the supply of strategy resources.</w:t>
      </w:r>
    </w:p>
    <w:p w14:paraId="61871C80" w14:textId="77777777" w:rsidR="00DD53F0" w:rsidRPr="00B55AD5" w:rsidRDefault="00DD53F0" w:rsidP="00DD53F0"/>
    <w:p w14:paraId="175D414E" w14:textId="77777777" w:rsidR="00DD53F0" w:rsidRPr="00773FDB" w:rsidRDefault="00DD53F0" w:rsidP="00DD53F0"/>
    <w:p w14:paraId="6F9F08E7" w14:textId="77777777" w:rsidR="00DD53F0" w:rsidRPr="00D0207A" w:rsidRDefault="00DD53F0" w:rsidP="00DD53F0"/>
    <w:p w14:paraId="43256F44" w14:textId="77777777" w:rsidR="00DD53F0" w:rsidRDefault="00DD53F0" w:rsidP="00DD53F0">
      <w:pPr>
        <w:pStyle w:val="Heading3"/>
      </w:pPr>
    </w:p>
    <w:p w14:paraId="0E2A6C88" w14:textId="77777777" w:rsidR="00DD53F0" w:rsidRDefault="00DD53F0" w:rsidP="00DD53F0">
      <w:pPr>
        <w:pStyle w:val="Heading3"/>
      </w:pPr>
      <w:r>
        <w:lastRenderedPageBreak/>
        <w:t>Link---Copyright Licensing---2NC/1NR</w:t>
      </w:r>
    </w:p>
    <w:p w14:paraId="0C92554E" w14:textId="77777777" w:rsidR="00DD53F0" w:rsidRPr="006E1F31" w:rsidRDefault="00DD53F0" w:rsidP="00DD53F0">
      <w:pPr>
        <w:pStyle w:val="Heading4"/>
      </w:pPr>
      <w:r>
        <w:t xml:space="preserve">Licensing is an </w:t>
      </w:r>
      <w:r>
        <w:rPr>
          <w:u w:val="single"/>
        </w:rPr>
        <w:t>existential threat</w:t>
      </w:r>
      <w:r>
        <w:t xml:space="preserve"> to generative AI. Specifically, it creates </w:t>
      </w:r>
      <w:r>
        <w:rPr>
          <w:u w:val="single"/>
        </w:rPr>
        <w:t>barriers to entry</w:t>
      </w:r>
      <w:r>
        <w:t xml:space="preserve"> that </w:t>
      </w:r>
      <w:r>
        <w:rPr>
          <w:u w:val="single"/>
        </w:rPr>
        <w:t>weaken</w:t>
      </w:r>
      <w:r>
        <w:t xml:space="preserve"> the innovation ecosystem. </w:t>
      </w:r>
    </w:p>
    <w:p w14:paraId="64DF5824" w14:textId="77777777" w:rsidR="00DD53F0" w:rsidRDefault="00DD53F0" w:rsidP="00DD53F0">
      <w:r>
        <w:t xml:space="preserve">Kyle </w:t>
      </w:r>
      <w:r w:rsidRPr="00C707FE">
        <w:rPr>
          <w:rStyle w:val="Style13ptBold"/>
        </w:rPr>
        <w:t>Jahner 24</w:t>
      </w:r>
      <w:r>
        <w:t>. IP Reporter. "AI Copyright Bill Thrills Artists. Developers Call It Unworkable". Bloomberg Law. 4-25-2024. https://news.bloomberglaw.com/ip-law/ai-copyright-bill-thrills-artists-developers-call-it-unworkable</w:t>
      </w:r>
    </w:p>
    <w:p w14:paraId="67454FDE" w14:textId="77777777" w:rsidR="00DD53F0" w:rsidRDefault="00DD53F0" w:rsidP="00DD53F0">
      <w:pPr>
        <w:rPr>
          <w:rStyle w:val="Emphasis"/>
          <w:sz w:val="28"/>
          <w:szCs w:val="28"/>
        </w:rPr>
      </w:pPr>
      <w:r w:rsidRPr="006E1F31">
        <w:rPr>
          <w:rStyle w:val="StyleUnderline"/>
        </w:rPr>
        <w:t xml:space="preserve">Whether </w:t>
      </w:r>
      <w:r w:rsidRPr="001C71AE">
        <w:rPr>
          <w:rStyle w:val="StyleUnderline"/>
        </w:rPr>
        <w:t xml:space="preserve">using millions of </w:t>
      </w:r>
      <w:r w:rsidRPr="001C71AE">
        <w:rPr>
          <w:rStyle w:val="Emphasis"/>
        </w:rPr>
        <w:t>works</w:t>
      </w:r>
      <w:r w:rsidRPr="001C71AE">
        <w:rPr>
          <w:rStyle w:val="StyleUnderline"/>
        </w:rPr>
        <w:t xml:space="preserve"> to train </w:t>
      </w:r>
      <w:r w:rsidRPr="001C71AE">
        <w:rPr>
          <w:rStyle w:val="Emphasis"/>
        </w:rPr>
        <w:t>large language models</w:t>
      </w:r>
      <w:r w:rsidRPr="001C71AE">
        <w:rPr>
          <w:rStyle w:val="StyleUnderline"/>
        </w:rPr>
        <w:t xml:space="preserve"> </w:t>
      </w:r>
      <w:r w:rsidRPr="001C71AE">
        <w:rPr>
          <w:rStyle w:val="Emphasis"/>
        </w:rPr>
        <w:t>infringes copyrig</w:t>
      </w:r>
      <w:r w:rsidRPr="001C71AE">
        <w:rPr>
          <w:rStyle w:val="StyleUnderline"/>
        </w:rPr>
        <w:t xml:space="preserve">hts, regardless of the </w:t>
      </w:r>
      <w:r w:rsidRPr="001C71AE">
        <w:rPr>
          <w:rStyle w:val="Emphasis"/>
        </w:rPr>
        <w:t>AI’s output</w:t>
      </w:r>
      <w:r w:rsidRPr="001C71AE">
        <w:rPr>
          <w:sz w:val="16"/>
        </w:rPr>
        <w:t xml:space="preserve">, </w:t>
      </w:r>
      <w:r w:rsidRPr="001C71AE">
        <w:rPr>
          <w:rStyle w:val="StyleUnderline"/>
        </w:rPr>
        <w:t>is</w:t>
      </w:r>
      <w:r w:rsidRPr="006E1F31">
        <w:rPr>
          <w:sz w:val="16"/>
        </w:rPr>
        <w:t xml:space="preserve"> also </w:t>
      </w:r>
      <w:r w:rsidRPr="006E1F31">
        <w:rPr>
          <w:rStyle w:val="StyleUnderline"/>
        </w:rPr>
        <w:t>the subject</w:t>
      </w:r>
      <w:r w:rsidRPr="006E1F31">
        <w:rPr>
          <w:sz w:val="16"/>
        </w:rPr>
        <w:t xml:space="preserve"> of ongoing </w:t>
      </w:r>
      <w:r w:rsidRPr="006E1F31">
        <w:rPr>
          <w:rStyle w:val="Emphasis"/>
        </w:rPr>
        <w:t>litigation</w:t>
      </w:r>
      <w:r w:rsidRPr="006E1F31">
        <w:rPr>
          <w:sz w:val="16"/>
        </w:rPr>
        <w:t xml:space="preserve">. </w:t>
      </w:r>
      <w:r w:rsidRPr="006E1F31">
        <w:rPr>
          <w:rStyle w:val="StyleUnderline"/>
        </w:rPr>
        <w:t xml:space="preserve">If it does, the practicality of even </w:t>
      </w:r>
      <w:r w:rsidRPr="00534850">
        <w:rPr>
          <w:rStyle w:val="Emphasis"/>
          <w:highlight w:val="yellow"/>
        </w:rPr>
        <w:t>identifying</w:t>
      </w:r>
      <w:r w:rsidRPr="00534850">
        <w:rPr>
          <w:rStyle w:val="StyleUnderline"/>
          <w:highlight w:val="yellow"/>
        </w:rPr>
        <w:t xml:space="preserve">, </w:t>
      </w:r>
      <w:r w:rsidRPr="00534850">
        <w:rPr>
          <w:rStyle w:val="Emphasis"/>
          <w:highlight w:val="yellow"/>
        </w:rPr>
        <w:t>collecting</w:t>
      </w:r>
      <w:r w:rsidRPr="00534850">
        <w:rPr>
          <w:rStyle w:val="StyleUnderline"/>
          <w:highlight w:val="yellow"/>
        </w:rPr>
        <w:t xml:space="preserve">, and </w:t>
      </w:r>
      <w:r w:rsidRPr="00534850">
        <w:rPr>
          <w:rStyle w:val="Emphasis"/>
          <w:highlight w:val="yellow"/>
        </w:rPr>
        <w:t>cataloging</w:t>
      </w:r>
      <w:r w:rsidRPr="006E1F31">
        <w:rPr>
          <w:rStyle w:val="StyleUnderline"/>
        </w:rPr>
        <w:t xml:space="preserve"> all the </w:t>
      </w:r>
      <w:r w:rsidRPr="00534850">
        <w:rPr>
          <w:rStyle w:val="StyleUnderline"/>
          <w:highlight w:val="yellow"/>
        </w:rPr>
        <w:t xml:space="preserve">works </w:t>
      </w:r>
      <w:r w:rsidRPr="00534850">
        <w:rPr>
          <w:rStyle w:val="Emphasis"/>
          <w:highlight w:val="yellow"/>
        </w:rPr>
        <w:t>ingested by</w:t>
      </w:r>
      <w:r w:rsidRPr="006E1F31">
        <w:rPr>
          <w:rStyle w:val="Emphasis"/>
        </w:rPr>
        <w:t xml:space="preserve"> an </w:t>
      </w:r>
      <w:r w:rsidRPr="00534850">
        <w:rPr>
          <w:rStyle w:val="Emphasis"/>
          <w:highlight w:val="yellow"/>
        </w:rPr>
        <w:t>AI</w:t>
      </w:r>
      <w:r w:rsidRPr="006E1F31">
        <w:rPr>
          <w:rStyle w:val="Emphasis"/>
        </w:rPr>
        <w:t xml:space="preserve"> model</w:t>
      </w:r>
      <w:r w:rsidRPr="006E1F31">
        <w:rPr>
          <w:rStyle w:val="StyleUnderline"/>
        </w:rPr>
        <w:t>—</w:t>
      </w:r>
      <w:r w:rsidRPr="00534850">
        <w:rPr>
          <w:rStyle w:val="StyleUnderline"/>
          <w:highlight w:val="yellow"/>
        </w:rPr>
        <w:t xml:space="preserve">much less tracking down and </w:t>
      </w:r>
      <w:r w:rsidRPr="00534850">
        <w:rPr>
          <w:rStyle w:val="Emphasis"/>
          <w:highlight w:val="yellow"/>
        </w:rPr>
        <w:t>paying rightsholders</w:t>
      </w:r>
      <w:r w:rsidRPr="006E1F31">
        <w:rPr>
          <w:rStyle w:val="StyleUnderline"/>
        </w:rPr>
        <w:t xml:space="preserve">—presents </w:t>
      </w:r>
      <w:r w:rsidRPr="006E1F31">
        <w:rPr>
          <w:rStyle w:val="Emphasis"/>
          <w:sz w:val="24"/>
        </w:rPr>
        <w:t>daunting logistical challenges</w:t>
      </w:r>
      <w:r w:rsidRPr="006E1F31">
        <w:rPr>
          <w:rStyle w:val="StyleUnderline"/>
          <w:sz w:val="24"/>
          <w:szCs w:val="24"/>
        </w:rPr>
        <w:t xml:space="preserve"> </w:t>
      </w:r>
      <w:r w:rsidRPr="006E1F31">
        <w:rPr>
          <w:rStyle w:val="StyleUnderline"/>
        </w:rPr>
        <w:t xml:space="preserve">that, along with the </w:t>
      </w:r>
      <w:r w:rsidRPr="006E1F31">
        <w:rPr>
          <w:rStyle w:val="Emphasis"/>
        </w:rPr>
        <w:t>threat</w:t>
      </w:r>
      <w:r w:rsidRPr="006E1F31">
        <w:rPr>
          <w:rStyle w:val="StyleUnderline"/>
        </w:rPr>
        <w:t xml:space="preserve"> of </w:t>
      </w:r>
      <w:r w:rsidRPr="006E1F31">
        <w:rPr>
          <w:rStyle w:val="Emphasis"/>
        </w:rPr>
        <w:t>royalties</w:t>
      </w:r>
      <w:r w:rsidRPr="006E1F31">
        <w:rPr>
          <w:rStyle w:val="StyleUnderline"/>
        </w:rPr>
        <w:t xml:space="preserve">, </w:t>
      </w:r>
      <w:r w:rsidRPr="00534850">
        <w:rPr>
          <w:rStyle w:val="Emphasis"/>
          <w:sz w:val="28"/>
          <w:szCs w:val="28"/>
          <w:highlight w:val="yellow"/>
        </w:rPr>
        <w:t>could pose an existential threat to the emerging technologies</w:t>
      </w:r>
      <w:r w:rsidRPr="006E1F31">
        <w:rPr>
          <w:rStyle w:val="Emphasis"/>
          <w:sz w:val="28"/>
          <w:szCs w:val="28"/>
        </w:rPr>
        <w:t>.</w:t>
      </w:r>
    </w:p>
    <w:p w14:paraId="6915DBFA" w14:textId="77777777" w:rsidR="00DD53F0" w:rsidRDefault="00DD53F0" w:rsidP="00DD53F0">
      <w:pPr>
        <w:rPr>
          <w:rStyle w:val="StyleUnderline"/>
        </w:rPr>
      </w:pPr>
      <w:r w:rsidRPr="006E1F31">
        <w:rPr>
          <w:sz w:val="16"/>
        </w:rPr>
        <w:t>“I don’t even really understand what he’s trying to do,” intellectual property and technology law professor Eric Goldman of the University of Santa Clara said of Schiff and the bill. “</w:t>
      </w:r>
      <w:r w:rsidRPr="006E1F31">
        <w:rPr>
          <w:rStyle w:val="StyleUnderline"/>
        </w:rPr>
        <w:t xml:space="preserve">Trying to disclose your sources when </w:t>
      </w:r>
      <w:r w:rsidRPr="006E1F31">
        <w:rPr>
          <w:rStyle w:val="Emphasis"/>
        </w:rPr>
        <w:t>building an AI generative index</w:t>
      </w:r>
      <w:r w:rsidRPr="006E1F31">
        <w:rPr>
          <w:rStyle w:val="StyleUnderline"/>
        </w:rPr>
        <w:t>—</w:t>
      </w:r>
      <w:r w:rsidRPr="006E1F31">
        <w:rPr>
          <w:rStyle w:val="Emphasis"/>
        </w:rPr>
        <w:t>it’s not possible</w:t>
      </w:r>
      <w:r w:rsidRPr="006E1F31">
        <w:rPr>
          <w:rStyle w:val="StyleUnderline"/>
        </w:rPr>
        <w:t>.”</w:t>
      </w:r>
    </w:p>
    <w:p w14:paraId="06A4E7FB" w14:textId="77777777" w:rsidR="00DD53F0" w:rsidRPr="006E1F31" w:rsidRDefault="00DD53F0" w:rsidP="00DD53F0">
      <w:pPr>
        <w:rPr>
          <w:sz w:val="16"/>
        </w:rPr>
      </w:pPr>
      <w:r w:rsidRPr="006E1F31">
        <w:rPr>
          <w:sz w:val="16"/>
        </w:rPr>
        <w:t>The more material AI trains on, the more powerful and useful it becomes, Goldman said. He wondered how it would be possible to find anything on a disclosed list of billions of URLs, and what the possible benefit could be—other than an unimaginably vast “roadmap for litigation.”</w:t>
      </w:r>
    </w:p>
    <w:p w14:paraId="7F6439B5" w14:textId="77777777" w:rsidR="00DD53F0" w:rsidRPr="006E1F31" w:rsidRDefault="00DD53F0" w:rsidP="00DD53F0">
      <w:pPr>
        <w:rPr>
          <w:sz w:val="16"/>
        </w:rPr>
      </w:pPr>
      <w:r w:rsidRPr="006E1F31">
        <w:rPr>
          <w:rStyle w:val="StyleUnderline"/>
        </w:rPr>
        <w:t xml:space="preserve">ChatGPT maker OpenAI Inc.'s attorneys have described </w:t>
      </w:r>
      <w:r w:rsidRPr="00534850">
        <w:rPr>
          <w:rStyle w:val="Emphasis"/>
          <w:highlight w:val="yellow"/>
        </w:rPr>
        <w:t>licensing</w:t>
      </w:r>
      <w:r w:rsidRPr="00534850">
        <w:rPr>
          <w:rStyle w:val="StyleUnderline"/>
          <w:highlight w:val="yellow"/>
        </w:rPr>
        <w:t xml:space="preserve"> </w:t>
      </w:r>
      <w:r w:rsidRPr="00534850">
        <w:rPr>
          <w:rStyle w:val="Emphasis"/>
          <w:highlight w:val="yellow"/>
        </w:rPr>
        <w:t>all training data</w:t>
      </w:r>
      <w:r w:rsidRPr="006E1F31">
        <w:rPr>
          <w:rStyle w:val="StyleUnderline"/>
        </w:rPr>
        <w:t xml:space="preserve"> as “</w:t>
      </w:r>
      <w:r w:rsidRPr="00534850">
        <w:rPr>
          <w:rStyle w:val="Emphasis"/>
          <w:highlight w:val="yellow"/>
        </w:rPr>
        <w:t>impossible</w:t>
      </w:r>
      <w:r w:rsidRPr="006E1F31">
        <w:rPr>
          <w:rStyle w:val="StyleUnderline"/>
        </w:rPr>
        <w:t>.”</w:t>
      </w:r>
      <w:r w:rsidRPr="006E1F31">
        <w:rPr>
          <w:sz w:val="16"/>
        </w:rPr>
        <w:t xml:space="preserve"> But AI designers are using copyright-protected work without permission, said Jamie Simpson, chief policy officer and counsel for the Council for Innovation Promotion, a group that advocates for strong IP protections.</w:t>
      </w:r>
    </w:p>
    <w:p w14:paraId="4306D76E" w14:textId="77777777" w:rsidR="00DD53F0" w:rsidRPr="006E1F31" w:rsidRDefault="00DD53F0" w:rsidP="00DD53F0">
      <w:pPr>
        <w:rPr>
          <w:sz w:val="16"/>
        </w:rPr>
      </w:pPr>
      <w:r w:rsidRPr="006E1F31">
        <w:rPr>
          <w:sz w:val="16"/>
        </w:rPr>
        <w:t>“Having talked to creators and rightholders, there’s a perpetual frustration to have this process of trying to go after these people who have continuously used their works without having to get a license,” Simpson said. “If these AI developers are relying on human creativity to design their machines, legalities aside, creators still need to benefit form their works.”</w:t>
      </w:r>
    </w:p>
    <w:p w14:paraId="78836868" w14:textId="77777777" w:rsidR="00DD53F0" w:rsidRPr="006E1F31" w:rsidRDefault="00DD53F0" w:rsidP="00DD53F0">
      <w:pPr>
        <w:rPr>
          <w:sz w:val="16"/>
        </w:rPr>
      </w:pPr>
      <w:r w:rsidRPr="006E1F31">
        <w:rPr>
          <w:sz w:val="16"/>
        </w:rPr>
        <w:t>Schiff’s office didn’t respond to a request for comment. It said in a press release that the bill “champions innovation while safeguarding the rights and contributions of creators, ensuring they are aware when their work contributes to AI training datasets.”</w:t>
      </w:r>
    </w:p>
    <w:p w14:paraId="644948A1" w14:textId="77777777" w:rsidR="00DD53F0" w:rsidRPr="006E1F31" w:rsidRDefault="00DD53F0" w:rsidP="00DD53F0">
      <w:pPr>
        <w:rPr>
          <w:sz w:val="16"/>
        </w:rPr>
      </w:pPr>
      <w:r w:rsidRPr="006E1F31">
        <w:rPr>
          <w:sz w:val="16"/>
        </w:rPr>
        <w:t>“AI has the disruptive potential of changing our economy, our political system, and our day-to-day lives. We must balance the immense potential of AI with the crucial need for ethical guidelines and protections,” Schiff said in the release. “This is about respecting creativity in the age of AI and marrying technological progress with fairness.”</w:t>
      </w:r>
    </w:p>
    <w:p w14:paraId="6A742339" w14:textId="77777777" w:rsidR="00DD53F0" w:rsidRDefault="00DD53F0" w:rsidP="00DD53F0">
      <w:pPr>
        <w:rPr>
          <w:rStyle w:val="StyleUnderline"/>
        </w:rPr>
      </w:pPr>
      <w:r w:rsidRPr="006E1F31">
        <w:rPr>
          <w:sz w:val="16"/>
        </w:rPr>
        <w:t xml:space="preserve">The bill has yet to gain any cosponsors and faces long odds for passage. </w:t>
      </w:r>
      <w:r w:rsidRPr="006E1F31">
        <w:rPr>
          <w:rStyle w:val="StyleUnderline"/>
        </w:rPr>
        <w:t xml:space="preserve">But the proposal and its considerable support highlight the broader debate over what </w:t>
      </w:r>
      <w:r w:rsidRPr="006E1F31">
        <w:rPr>
          <w:rStyle w:val="Emphasis"/>
        </w:rPr>
        <w:t>generative AI developers can</w:t>
      </w:r>
      <w:r w:rsidRPr="006E1F31">
        <w:rPr>
          <w:rStyle w:val="StyleUnderline"/>
        </w:rPr>
        <w:t xml:space="preserve"> and </w:t>
      </w:r>
      <w:r w:rsidRPr="006E1F31">
        <w:rPr>
          <w:rStyle w:val="Emphasis"/>
        </w:rPr>
        <w:t>should</w:t>
      </w:r>
      <w:r w:rsidRPr="006E1F31">
        <w:rPr>
          <w:rStyle w:val="StyleUnderline"/>
        </w:rPr>
        <w:t xml:space="preserve"> be </w:t>
      </w:r>
      <w:r w:rsidRPr="006E1F31">
        <w:rPr>
          <w:rStyle w:val="Emphasis"/>
        </w:rPr>
        <w:t>required to do</w:t>
      </w:r>
      <w:r w:rsidRPr="006E1F31">
        <w:rPr>
          <w:rStyle w:val="StyleUnderline"/>
        </w:rPr>
        <w:t xml:space="preserve">—or, potentially, </w:t>
      </w:r>
      <w:r w:rsidRPr="006E1F31">
        <w:rPr>
          <w:rStyle w:val="Emphasis"/>
        </w:rPr>
        <w:t>pay</w:t>
      </w:r>
      <w:r w:rsidRPr="006E1F31">
        <w:rPr>
          <w:rStyle w:val="StyleUnderline"/>
        </w:rPr>
        <w:t>—</w:t>
      </w:r>
      <w:r w:rsidRPr="006E1F31">
        <w:rPr>
          <w:rStyle w:val="Emphasis"/>
        </w:rPr>
        <w:t>regarding training materials</w:t>
      </w:r>
      <w:r w:rsidRPr="006E1F31">
        <w:rPr>
          <w:rStyle w:val="StyleUnderline"/>
        </w:rPr>
        <w:t xml:space="preserve"> for their models.</w:t>
      </w:r>
    </w:p>
    <w:p w14:paraId="047840A4" w14:textId="77777777" w:rsidR="00DD53F0" w:rsidRPr="006E1F31" w:rsidRDefault="00DD53F0" w:rsidP="00DD53F0">
      <w:pPr>
        <w:rPr>
          <w:sz w:val="16"/>
        </w:rPr>
      </w:pPr>
      <w:r w:rsidRPr="006E1F31">
        <w:rPr>
          <w:sz w:val="16"/>
        </w:rPr>
        <w:t>Scale</w:t>
      </w:r>
    </w:p>
    <w:p w14:paraId="14547B85" w14:textId="77777777" w:rsidR="00DD53F0" w:rsidRPr="006E1F31" w:rsidRDefault="00DD53F0" w:rsidP="00DD53F0">
      <w:pPr>
        <w:rPr>
          <w:sz w:val="16"/>
        </w:rPr>
      </w:pPr>
      <w:r w:rsidRPr="006E1F31">
        <w:rPr>
          <w:sz w:val="16"/>
        </w:rPr>
        <w:t>Schiff introduced his bill at a time when courtrooms across the country have already begun assessing whether training on copyrighted materials infringes copyrights.</w:t>
      </w:r>
    </w:p>
    <w:p w14:paraId="081349AD" w14:textId="77777777" w:rsidR="00DD53F0" w:rsidRPr="006E1F31" w:rsidRDefault="00DD53F0" w:rsidP="00DD53F0">
      <w:pPr>
        <w:rPr>
          <w:sz w:val="16"/>
        </w:rPr>
      </w:pPr>
      <w:r w:rsidRPr="006E1F31">
        <w:rPr>
          <w:sz w:val="16"/>
        </w:rPr>
        <w:t>The bill would require anyone who “creates” or “alters” a training dataset used by generative AI to provide the Copyright Office a “sufficiently detailed summary of any copyrighted works used.”</w:t>
      </w:r>
    </w:p>
    <w:p w14:paraId="66FE39B4" w14:textId="77777777" w:rsidR="00DD53F0" w:rsidRPr="006E1F31" w:rsidRDefault="00DD53F0" w:rsidP="00DD53F0">
      <w:pPr>
        <w:rPr>
          <w:sz w:val="16"/>
        </w:rPr>
      </w:pPr>
      <w:r w:rsidRPr="006E1F31">
        <w:rPr>
          <w:sz w:val="16"/>
        </w:rPr>
        <w:t>The definition of copyrighted works doesn’t require them to be registered with the Copyright Office. Because works are legally protected upon creation, that would rope in any original work—from a painting or novel to a blog post or TikTok video.</w:t>
      </w:r>
    </w:p>
    <w:p w14:paraId="41F88FA6" w14:textId="77777777" w:rsidR="00DD53F0" w:rsidRPr="006E1F31" w:rsidRDefault="00DD53F0" w:rsidP="00DD53F0">
      <w:pPr>
        <w:rPr>
          <w:sz w:val="16"/>
        </w:rPr>
      </w:pPr>
      <w:r w:rsidRPr="006E1F31">
        <w:rPr>
          <w:sz w:val="16"/>
        </w:rPr>
        <w:t>Simpson said the AI companies have a better idea what they’re using to train AI than artists, especially given the “black box” posed by inaccessible models.</w:t>
      </w:r>
    </w:p>
    <w:p w14:paraId="77ABA44D" w14:textId="77777777" w:rsidR="00DD53F0" w:rsidRPr="006E1F31" w:rsidRDefault="00DD53F0" w:rsidP="00DD53F0">
      <w:pPr>
        <w:rPr>
          <w:sz w:val="16"/>
        </w:rPr>
      </w:pPr>
      <w:r w:rsidRPr="006E1F31">
        <w:rPr>
          <w:sz w:val="16"/>
        </w:rPr>
        <w:t>“The onus should be on the AI developer to talk about what they think is the right solution,” Simpson said.</w:t>
      </w:r>
    </w:p>
    <w:p w14:paraId="0ECB0561" w14:textId="77777777" w:rsidR="00DD53F0" w:rsidRPr="006E1F31" w:rsidRDefault="00DD53F0" w:rsidP="00DD53F0">
      <w:pPr>
        <w:rPr>
          <w:sz w:val="16"/>
        </w:rPr>
      </w:pPr>
      <w:r w:rsidRPr="006E1F31">
        <w:rPr>
          <w:sz w:val="16"/>
        </w:rPr>
        <w:t>But “</w:t>
      </w:r>
      <w:r w:rsidRPr="006E1F31">
        <w:rPr>
          <w:rStyle w:val="StyleUnderline"/>
        </w:rPr>
        <w:t>the sheer scale does present practical issues</w:t>
      </w:r>
      <w:r w:rsidRPr="006E1F31">
        <w:rPr>
          <w:sz w:val="16"/>
        </w:rPr>
        <w:t xml:space="preserve">,” Computer &amp; Communications Industry Association senior counsel Joshua Landau said, noting that models can train on more than 500 million works. </w:t>
      </w:r>
      <w:r w:rsidRPr="006E1F31">
        <w:rPr>
          <w:rStyle w:val="StyleUnderline"/>
        </w:rPr>
        <w:t xml:space="preserve">Beyond identifying creators, that </w:t>
      </w:r>
      <w:r w:rsidRPr="00534850">
        <w:rPr>
          <w:rStyle w:val="Emphasis"/>
          <w:highlight w:val="yellow"/>
        </w:rPr>
        <w:t>leaves little money</w:t>
      </w:r>
      <w:r w:rsidRPr="00534850">
        <w:rPr>
          <w:rStyle w:val="StyleUnderline"/>
          <w:highlight w:val="yellow"/>
        </w:rPr>
        <w:t xml:space="preserve"> per </w:t>
      </w:r>
      <w:r w:rsidRPr="00534850">
        <w:rPr>
          <w:rStyle w:val="Emphasis"/>
          <w:highlight w:val="yellow"/>
        </w:rPr>
        <w:t>creator</w:t>
      </w:r>
      <w:r w:rsidRPr="00534850">
        <w:rPr>
          <w:rStyle w:val="StyleUnderline"/>
          <w:highlight w:val="yellow"/>
        </w:rPr>
        <w:t xml:space="preserve"> for even </w:t>
      </w:r>
      <w:r w:rsidRPr="00534850">
        <w:rPr>
          <w:rStyle w:val="Emphasis"/>
          <w:highlight w:val="yellow"/>
        </w:rPr>
        <w:t>lucrative AI systems</w:t>
      </w:r>
      <w:r w:rsidRPr="00534850">
        <w:rPr>
          <w:rStyle w:val="StyleUnderline"/>
          <w:highlight w:val="yellow"/>
        </w:rPr>
        <w:t xml:space="preserve"> if </w:t>
      </w:r>
      <w:r w:rsidRPr="00534850">
        <w:rPr>
          <w:rStyle w:val="Emphasis"/>
          <w:highlight w:val="yellow"/>
        </w:rPr>
        <w:t>royalties</w:t>
      </w:r>
      <w:r w:rsidRPr="00534850">
        <w:rPr>
          <w:rStyle w:val="StyleUnderline"/>
          <w:highlight w:val="yellow"/>
        </w:rPr>
        <w:t xml:space="preserve"> are</w:t>
      </w:r>
      <w:r w:rsidRPr="006E1F31">
        <w:rPr>
          <w:rStyle w:val="StyleUnderline"/>
        </w:rPr>
        <w:t xml:space="preserve"> </w:t>
      </w:r>
      <w:r w:rsidRPr="006E1F31">
        <w:rPr>
          <w:rStyle w:val="Emphasis"/>
        </w:rPr>
        <w:t>eventually</w:t>
      </w:r>
      <w:r w:rsidRPr="006E1F31">
        <w:rPr>
          <w:rStyle w:val="StyleUnderline"/>
        </w:rPr>
        <w:t xml:space="preserve"> to be </w:t>
      </w:r>
      <w:r w:rsidRPr="00534850">
        <w:rPr>
          <w:rStyle w:val="Emphasis"/>
          <w:highlight w:val="yellow"/>
        </w:rPr>
        <w:t>paid</w:t>
      </w:r>
      <w:r w:rsidRPr="006E1F31">
        <w:rPr>
          <w:rStyle w:val="StyleUnderline"/>
        </w:rPr>
        <w:t>,</w:t>
      </w:r>
      <w:r w:rsidRPr="006E1F31">
        <w:rPr>
          <w:sz w:val="16"/>
        </w:rPr>
        <w:t xml:space="preserve"> he said.</w:t>
      </w:r>
    </w:p>
    <w:p w14:paraId="1D9A00D4" w14:textId="77777777" w:rsidR="00DD53F0" w:rsidRPr="006E1F31" w:rsidRDefault="00DD53F0" w:rsidP="00DD53F0">
      <w:pPr>
        <w:rPr>
          <w:sz w:val="16"/>
        </w:rPr>
      </w:pPr>
      <w:r w:rsidRPr="006E1F31">
        <w:rPr>
          <w:sz w:val="16"/>
        </w:rPr>
        <w:t>Simpson noted that AI companies could get a big head start with a relatively small number of contacts given the magnitude of rights held by big publishers and rights-management organizations. Many of those organizations lined up behind Schiff’s bill in the press release—groups representing the music industry, book publishers, photographers, film and television writers, authors, and other artists.</w:t>
      </w:r>
    </w:p>
    <w:p w14:paraId="381E8D66" w14:textId="77777777" w:rsidR="00DD53F0" w:rsidRPr="006E1F31" w:rsidRDefault="00DD53F0" w:rsidP="00DD53F0">
      <w:pPr>
        <w:rPr>
          <w:sz w:val="16"/>
        </w:rPr>
      </w:pPr>
      <w:r w:rsidRPr="006E1F31">
        <w:rPr>
          <w:sz w:val="16"/>
        </w:rPr>
        <w:t>“As an AI developer, I think you could clear a lot of works but don’t think you could clear everything,” Simpson acknowledged. “Individual creators not affiliated with a broader rights organization, that’s where a legislative solution might be needed.”</w:t>
      </w:r>
    </w:p>
    <w:p w14:paraId="0723475E" w14:textId="77777777" w:rsidR="00DD53F0" w:rsidRPr="006E1F31" w:rsidRDefault="00DD53F0" w:rsidP="00DD53F0">
      <w:pPr>
        <w:rPr>
          <w:sz w:val="16"/>
        </w:rPr>
      </w:pPr>
      <w:r w:rsidRPr="006E1F31">
        <w:rPr>
          <w:sz w:val="16"/>
        </w:rPr>
        <w:t>Goldman said the training should be covered by the fair use doctrine, which allows unlicensed copying in some circumstances. He said the training sets are legally indistinguishable from Google Books’ scanning of millions of books to provide a reference service that reproduced snippets of text—which the Second Circuit affirmed as fair use in 2015.</w:t>
      </w:r>
    </w:p>
    <w:p w14:paraId="6F75954C" w14:textId="77777777" w:rsidR="00DD53F0" w:rsidRPr="006E1F31" w:rsidRDefault="00DD53F0" w:rsidP="00DD53F0">
      <w:pPr>
        <w:rPr>
          <w:sz w:val="16"/>
        </w:rPr>
      </w:pPr>
      <w:r w:rsidRPr="006E1F31">
        <w:rPr>
          <w:sz w:val="16"/>
        </w:rPr>
        <w:lastRenderedPageBreak/>
        <w:t>Incentivizing ‘Junk’</w:t>
      </w:r>
    </w:p>
    <w:p w14:paraId="0CED6EA3" w14:textId="77777777" w:rsidR="00DD53F0" w:rsidRPr="006E1F31" w:rsidRDefault="00DD53F0" w:rsidP="00DD53F0">
      <w:pPr>
        <w:rPr>
          <w:sz w:val="16"/>
        </w:rPr>
      </w:pPr>
      <w:r w:rsidRPr="006E1F31">
        <w:rPr>
          <w:sz w:val="16"/>
        </w:rPr>
        <w:t>The bill wouldn’t explicitly require permission or royalty payments for using works as training data.</w:t>
      </w:r>
    </w:p>
    <w:p w14:paraId="0BBA1798" w14:textId="77777777" w:rsidR="00DD53F0" w:rsidRPr="00037B93" w:rsidRDefault="00DD53F0" w:rsidP="00DD53F0">
      <w:pPr>
        <w:rPr>
          <w:u w:val="single"/>
        </w:rPr>
      </w:pPr>
      <w:r w:rsidRPr="006E1F31">
        <w:rPr>
          <w:sz w:val="16"/>
        </w:rPr>
        <w:t xml:space="preserve">But Landau and Goldman both noted that </w:t>
      </w:r>
      <w:r w:rsidRPr="006E1F31">
        <w:rPr>
          <w:rStyle w:val="Emphasis"/>
        </w:rPr>
        <w:t>a pay-for-input system</w:t>
      </w:r>
      <w:r w:rsidRPr="006E1F31">
        <w:rPr>
          <w:rStyle w:val="StyleUnderline"/>
        </w:rPr>
        <w:t xml:space="preserve"> would erect a </w:t>
      </w:r>
      <w:r w:rsidRPr="00534850">
        <w:rPr>
          <w:rStyle w:val="Emphasis"/>
          <w:highlight w:val="yellow"/>
        </w:rPr>
        <w:t>large barrier</w:t>
      </w:r>
      <w:r w:rsidRPr="00534850">
        <w:rPr>
          <w:rStyle w:val="StyleUnderline"/>
          <w:highlight w:val="yellow"/>
        </w:rPr>
        <w:t xml:space="preserve"> to</w:t>
      </w:r>
      <w:r w:rsidRPr="00534850">
        <w:rPr>
          <w:sz w:val="16"/>
          <w:highlight w:val="yellow"/>
        </w:rPr>
        <w:t xml:space="preserve"> </w:t>
      </w:r>
      <w:r w:rsidRPr="00534850">
        <w:rPr>
          <w:rStyle w:val="Emphasis"/>
          <w:highlight w:val="yellow"/>
        </w:rPr>
        <w:t>entry</w:t>
      </w:r>
      <w:r w:rsidRPr="00534850">
        <w:rPr>
          <w:sz w:val="16"/>
          <w:highlight w:val="yellow"/>
        </w:rPr>
        <w:t xml:space="preserve"> </w:t>
      </w:r>
      <w:r w:rsidRPr="00534850">
        <w:rPr>
          <w:rStyle w:val="StyleUnderline"/>
          <w:highlight w:val="yellow"/>
        </w:rPr>
        <w:t xml:space="preserve">for new </w:t>
      </w:r>
      <w:r w:rsidRPr="00534850">
        <w:rPr>
          <w:rStyle w:val="Emphasis"/>
          <w:highlight w:val="yellow"/>
        </w:rPr>
        <w:t>gen</w:t>
      </w:r>
      <w:r w:rsidRPr="006E1F31">
        <w:rPr>
          <w:rStyle w:val="Emphasis"/>
        </w:rPr>
        <w:t xml:space="preserve">erative </w:t>
      </w:r>
      <w:r w:rsidRPr="00534850">
        <w:rPr>
          <w:rStyle w:val="Emphasis"/>
          <w:highlight w:val="yellow"/>
        </w:rPr>
        <w:t>AI companies</w:t>
      </w:r>
      <w:r w:rsidRPr="00534850">
        <w:rPr>
          <w:sz w:val="16"/>
          <w:highlight w:val="yellow"/>
        </w:rPr>
        <w:t>,</w:t>
      </w:r>
      <w:r w:rsidRPr="006E1F31">
        <w:rPr>
          <w:sz w:val="16"/>
        </w:rPr>
        <w:t xml:space="preserve"> </w:t>
      </w:r>
      <w:r w:rsidRPr="00534850">
        <w:rPr>
          <w:rStyle w:val="StyleUnderline"/>
          <w:highlight w:val="yellow"/>
        </w:rPr>
        <w:t xml:space="preserve">cutting out </w:t>
      </w:r>
      <w:r w:rsidRPr="00534850">
        <w:rPr>
          <w:rStyle w:val="Emphasis"/>
          <w:highlight w:val="yellow"/>
        </w:rPr>
        <w:t>smaller ones</w:t>
      </w:r>
      <w:r w:rsidRPr="006E1F31">
        <w:rPr>
          <w:rStyle w:val="Emphasis"/>
        </w:rPr>
        <w:t xml:space="preserve"> </w:t>
      </w:r>
      <w:r w:rsidRPr="006E1F31">
        <w:rPr>
          <w:rStyle w:val="StyleUnderline"/>
        </w:rPr>
        <w:t xml:space="preserve">that might provide </w:t>
      </w:r>
      <w:r w:rsidRPr="006E1F31">
        <w:rPr>
          <w:rStyle w:val="Emphasis"/>
        </w:rPr>
        <w:t>competition</w:t>
      </w:r>
      <w:r w:rsidRPr="006E1F31">
        <w:rPr>
          <w:rStyle w:val="StyleUnderline"/>
        </w:rPr>
        <w:t xml:space="preserve">, </w:t>
      </w:r>
      <w:r w:rsidRPr="006E1F31">
        <w:rPr>
          <w:rStyle w:val="Emphasis"/>
        </w:rPr>
        <w:t>innovation</w:t>
      </w:r>
      <w:r w:rsidRPr="006E1F31">
        <w:rPr>
          <w:rStyle w:val="StyleUnderline"/>
        </w:rPr>
        <w:t xml:space="preserve">, or </w:t>
      </w:r>
      <w:r w:rsidRPr="006E1F31">
        <w:rPr>
          <w:rStyle w:val="Emphasis"/>
        </w:rPr>
        <w:t>niche offerings</w:t>
      </w:r>
      <w:r w:rsidRPr="006E1F31">
        <w:rPr>
          <w:rStyle w:val="StyleUnderline"/>
        </w:rPr>
        <w:t>.</w:t>
      </w:r>
    </w:p>
    <w:p w14:paraId="7D27D46B" w14:textId="77777777" w:rsidR="00DD53F0" w:rsidRDefault="00DD53F0" w:rsidP="00DD53F0">
      <w:pPr>
        <w:pStyle w:val="Heading4"/>
      </w:pPr>
      <w:r>
        <w:t xml:space="preserve">The </w:t>
      </w:r>
      <w:r>
        <w:rPr>
          <w:u w:val="single"/>
        </w:rPr>
        <w:t>most direct risk</w:t>
      </w:r>
      <w:r>
        <w:t xml:space="preserve"> to tech leadership is copyright restrictions on AI.</w:t>
      </w:r>
    </w:p>
    <w:p w14:paraId="7C0D0188" w14:textId="77777777" w:rsidR="00DD53F0" w:rsidRPr="00037B93" w:rsidRDefault="00DD53F0" w:rsidP="00DD53F0">
      <w:r>
        <w:t xml:space="preserve">James </w:t>
      </w:r>
      <w:r w:rsidRPr="00037B93">
        <w:rPr>
          <w:rStyle w:val="Style13ptBold"/>
        </w:rPr>
        <w:t>Titcomb &amp;</w:t>
      </w:r>
      <w:r>
        <w:t xml:space="preserve"> James </w:t>
      </w:r>
      <w:r w:rsidRPr="00037B93">
        <w:rPr>
          <w:rStyle w:val="Style13ptBold"/>
        </w:rPr>
        <w:t>Warrington 24</w:t>
      </w:r>
      <w:r>
        <w:t>. Technology editor at The Telegraph; business reporter at The Telegraph. "OpenAI warns copyright crackdown could doom ChatGPT". Telegraph. 1-7-2024. https://www.telegraph.co.uk/business/2024/01/07/openai-warns-copyright-crackdown-could-doom-chatgpt/</w:t>
      </w:r>
    </w:p>
    <w:p w14:paraId="1A00B791" w14:textId="77777777" w:rsidR="00DD53F0" w:rsidRDefault="00DD53F0" w:rsidP="00DD53F0">
      <w:pPr>
        <w:rPr>
          <w:rStyle w:val="StyleUnderline"/>
        </w:rPr>
      </w:pPr>
      <w:r w:rsidRPr="00037B93">
        <w:rPr>
          <w:sz w:val="16"/>
        </w:rPr>
        <w:t xml:space="preserve">The maker of ChatGPT has warned that </w:t>
      </w:r>
      <w:r w:rsidRPr="00037B93">
        <w:rPr>
          <w:rStyle w:val="StyleUnderline"/>
        </w:rPr>
        <w:t xml:space="preserve">a </w:t>
      </w:r>
      <w:r w:rsidRPr="00534850">
        <w:rPr>
          <w:rStyle w:val="Emphasis"/>
          <w:highlight w:val="yellow"/>
        </w:rPr>
        <w:t>ban</w:t>
      </w:r>
      <w:r w:rsidRPr="00534850">
        <w:rPr>
          <w:rStyle w:val="StyleUnderline"/>
          <w:highlight w:val="yellow"/>
        </w:rPr>
        <w:t xml:space="preserve"> on using </w:t>
      </w:r>
      <w:r w:rsidRPr="00534850">
        <w:rPr>
          <w:rStyle w:val="Emphasis"/>
          <w:highlight w:val="yellow"/>
        </w:rPr>
        <w:t>news</w:t>
      </w:r>
      <w:r w:rsidRPr="00534850">
        <w:rPr>
          <w:rStyle w:val="StyleUnderline"/>
          <w:highlight w:val="yellow"/>
        </w:rPr>
        <w:t xml:space="preserve"> and </w:t>
      </w:r>
      <w:r w:rsidRPr="00534850">
        <w:rPr>
          <w:rStyle w:val="Emphasis"/>
          <w:highlight w:val="yellow"/>
        </w:rPr>
        <w:t>books</w:t>
      </w:r>
      <w:r w:rsidRPr="00534850">
        <w:rPr>
          <w:rStyle w:val="StyleUnderline"/>
          <w:highlight w:val="yellow"/>
        </w:rPr>
        <w:t xml:space="preserve"> to </w:t>
      </w:r>
      <w:r w:rsidRPr="00534850">
        <w:rPr>
          <w:rStyle w:val="Emphasis"/>
          <w:highlight w:val="yellow"/>
        </w:rPr>
        <w:t>train chatbots</w:t>
      </w:r>
      <w:r w:rsidRPr="00037B93">
        <w:rPr>
          <w:rStyle w:val="StyleUnderline"/>
        </w:rPr>
        <w:t xml:space="preserve"> would </w:t>
      </w:r>
      <w:r w:rsidRPr="00534850">
        <w:rPr>
          <w:rStyle w:val="Emphasis"/>
          <w:highlight w:val="yellow"/>
        </w:rPr>
        <w:t>doom</w:t>
      </w:r>
      <w:r w:rsidRPr="00037B93">
        <w:rPr>
          <w:rStyle w:val="StyleUnderline"/>
        </w:rPr>
        <w:t xml:space="preserve"> the </w:t>
      </w:r>
      <w:r w:rsidRPr="00534850">
        <w:rPr>
          <w:rStyle w:val="Emphasis"/>
          <w:highlight w:val="yellow"/>
        </w:rPr>
        <w:t>development of a</w:t>
      </w:r>
      <w:r w:rsidRPr="00037B93">
        <w:rPr>
          <w:rStyle w:val="Emphasis"/>
        </w:rPr>
        <w:t xml:space="preserve">rtificial </w:t>
      </w:r>
      <w:r w:rsidRPr="00534850">
        <w:rPr>
          <w:rStyle w:val="Emphasis"/>
          <w:highlight w:val="yellow"/>
        </w:rPr>
        <w:t>i</w:t>
      </w:r>
      <w:r w:rsidRPr="00037B93">
        <w:rPr>
          <w:rStyle w:val="Emphasis"/>
        </w:rPr>
        <w:t>ntelligence</w:t>
      </w:r>
      <w:r w:rsidRPr="00037B93">
        <w:rPr>
          <w:rStyle w:val="StyleUnderline"/>
        </w:rPr>
        <w:t>.</w:t>
      </w:r>
    </w:p>
    <w:p w14:paraId="288F0494" w14:textId="77777777" w:rsidR="00DD53F0" w:rsidRPr="00037B93" w:rsidRDefault="00DD53F0" w:rsidP="00DD53F0">
      <w:pPr>
        <w:rPr>
          <w:sz w:val="16"/>
        </w:rPr>
      </w:pPr>
      <w:r w:rsidRPr="00037B93">
        <w:rPr>
          <w:rStyle w:val="StyleUnderline"/>
        </w:rPr>
        <w:t>OpenAI has told peers that it would be “</w:t>
      </w:r>
      <w:r w:rsidRPr="00534850">
        <w:rPr>
          <w:rStyle w:val="StyleUnderline"/>
          <w:highlight w:val="yellow"/>
        </w:rPr>
        <w:t>impossible</w:t>
      </w:r>
      <w:r w:rsidRPr="00037B93">
        <w:rPr>
          <w:rStyle w:val="StyleUnderline"/>
        </w:rPr>
        <w:t xml:space="preserve">” </w:t>
      </w:r>
      <w:r w:rsidRPr="00534850">
        <w:rPr>
          <w:rStyle w:val="StyleUnderline"/>
          <w:highlight w:val="yellow"/>
        </w:rPr>
        <w:t>to create services</w:t>
      </w:r>
      <w:r w:rsidRPr="00037B93">
        <w:rPr>
          <w:rStyle w:val="StyleUnderline"/>
        </w:rPr>
        <w:t xml:space="preserve"> such as ChatGPT </w:t>
      </w:r>
      <w:r w:rsidRPr="00534850">
        <w:rPr>
          <w:rStyle w:val="StyleUnderline"/>
          <w:highlight w:val="yellow"/>
        </w:rPr>
        <w:t>if</w:t>
      </w:r>
      <w:r w:rsidRPr="00037B93">
        <w:rPr>
          <w:rStyle w:val="StyleUnderline"/>
        </w:rPr>
        <w:t xml:space="preserve"> it were </w:t>
      </w:r>
      <w:r w:rsidRPr="00534850">
        <w:rPr>
          <w:rStyle w:val="Emphasis"/>
          <w:highlight w:val="yellow"/>
        </w:rPr>
        <w:t>prevented</w:t>
      </w:r>
      <w:r w:rsidRPr="00534850">
        <w:rPr>
          <w:rStyle w:val="StyleUnderline"/>
          <w:highlight w:val="yellow"/>
        </w:rPr>
        <w:t xml:space="preserve"> from </w:t>
      </w:r>
      <w:r w:rsidRPr="00534850">
        <w:rPr>
          <w:rStyle w:val="Emphasis"/>
          <w:highlight w:val="yellow"/>
        </w:rPr>
        <w:t>relying on copyrighted works</w:t>
      </w:r>
      <w:r w:rsidRPr="00037B93">
        <w:rPr>
          <w:sz w:val="16"/>
        </w:rPr>
        <w:t>, as it seeks to influence potential laws on the topic.</w:t>
      </w:r>
    </w:p>
    <w:p w14:paraId="11AF5F82" w14:textId="77777777" w:rsidR="00DD53F0" w:rsidRPr="00037B93" w:rsidRDefault="00DD53F0" w:rsidP="00DD53F0">
      <w:pPr>
        <w:rPr>
          <w:sz w:val="16"/>
        </w:rPr>
      </w:pPr>
      <w:r w:rsidRPr="00037B93">
        <w:rPr>
          <w:sz w:val="16"/>
        </w:rPr>
        <w:t>It comes as the company, which is reportedly in investment talks that could value it at $100bn (£79bn), prepares to fight lawsuits from book publishers and the New York Times over claims that it has illegally used their content to “train” ChatGPT.</w:t>
      </w:r>
    </w:p>
    <w:p w14:paraId="0FEFCB7B" w14:textId="77777777" w:rsidR="00DD53F0" w:rsidRPr="00037B93" w:rsidRDefault="00DD53F0" w:rsidP="00DD53F0">
      <w:pPr>
        <w:rPr>
          <w:sz w:val="16"/>
        </w:rPr>
      </w:pPr>
      <w:r w:rsidRPr="00037B93">
        <w:rPr>
          <w:sz w:val="16"/>
        </w:rPr>
        <w:t>In evidence submitted to the House of Lords communications and digital committee, OpenAI said: “Because copyright today covers virtually every sort of human expression – including blog posts, photographs, forum posts, scraps of software code, and government documents – it would be impossible to train today’s leading AI models without using copyrighted materials.</w:t>
      </w:r>
    </w:p>
    <w:p w14:paraId="7D5DEB92" w14:textId="77777777" w:rsidR="00DD53F0" w:rsidRDefault="00DD53F0" w:rsidP="00DD53F0">
      <w:pPr>
        <w:rPr>
          <w:rStyle w:val="Emphasis"/>
        </w:rPr>
      </w:pPr>
      <w:r w:rsidRPr="00037B93">
        <w:rPr>
          <w:sz w:val="16"/>
        </w:rPr>
        <w:t>“</w:t>
      </w:r>
      <w:r w:rsidRPr="00534850">
        <w:rPr>
          <w:rStyle w:val="StyleUnderline"/>
          <w:highlight w:val="yellow"/>
        </w:rPr>
        <w:t>Limiting training data</w:t>
      </w:r>
      <w:r w:rsidRPr="00037B93">
        <w:rPr>
          <w:rStyle w:val="StyleUnderline"/>
        </w:rPr>
        <w:t xml:space="preserve"> to public domain books and drawings</w:t>
      </w:r>
      <w:r w:rsidRPr="00037B93">
        <w:rPr>
          <w:sz w:val="16"/>
        </w:rPr>
        <w:t xml:space="preserve"> created more than a century ago might yield an interesting experiment, but </w:t>
      </w:r>
      <w:r w:rsidRPr="00534850">
        <w:rPr>
          <w:rStyle w:val="StyleUnderline"/>
          <w:highlight w:val="yellow"/>
        </w:rPr>
        <w:t xml:space="preserve">would </w:t>
      </w:r>
      <w:r w:rsidRPr="00534850">
        <w:rPr>
          <w:rStyle w:val="Emphasis"/>
          <w:highlight w:val="yellow"/>
        </w:rPr>
        <w:t>not provide AI systems</w:t>
      </w:r>
      <w:r w:rsidRPr="00037B93">
        <w:rPr>
          <w:rStyle w:val="StyleUnderline"/>
        </w:rPr>
        <w:t xml:space="preserve"> that meet the </w:t>
      </w:r>
      <w:r w:rsidRPr="00037B93">
        <w:rPr>
          <w:rStyle w:val="Emphasis"/>
        </w:rPr>
        <w:t>needs</w:t>
      </w:r>
      <w:r w:rsidRPr="00037B93">
        <w:rPr>
          <w:rStyle w:val="StyleUnderline"/>
        </w:rPr>
        <w:t xml:space="preserve"> of </w:t>
      </w:r>
      <w:r w:rsidRPr="00037B93">
        <w:rPr>
          <w:rStyle w:val="Emphasis"/>
        </w:rPr>
        <w:t>today’s citizens.”</w:t>
      </w:r>
    </w:p>
    <w:p w14:paraId="17234198" w14:textId="77777777" w:rsidR="00DD53F0" w:rsidRPr="00037B93" w:rsidRDefault="00DD53F0" w:rsidP="00DD53F0">
      <w:pPr>
        <w:rPr>
          <w:sz w:val="16"/>
        </w:rPr>
      </w:pPr>
      <w:r w:rsidRPr="00037B93">
        <w:rPr>
          <w:sz w:val="16"/>
        </w:rPr>
        <w:t xml:space="preserve">OpenAI said it complies with all copyright laws when training its models and that “we believe that legally copyright law does not forbid training”. </w:t>
      </w:r>
    </w:p>
    <w:p w14:paraId="3E9819F1" w14:textId="77777777" w:rsidR="00DD53F0" w:rsidRPr="00037B93" w:rsidRDefault="00DD53F0" w:rsidP="00DD53F0">
      <w:pPr>
        <w:rPr>
          <w:sz w:val="16"/>
        </w:rPr>
      </w:pPr>
      <w:r w:rsidRPr="00037B93">
        <w:rPr>
          <w:sz w:val="16"/>
        </w:rPr>
        <w:t>However, OpenAI and other rival companies have been accused of illegally free-riding on authors’ and artists’ work.</w:t>
      </w:r>
    </w:p>
    <w:p w14:paraId="6C281574" w14:textId="77777777" w:rsidR="00DD53F0" w:rsidRPr="00037B93" w:rsidRDefault="00DD53F0" w:rsidP="00DD53F0">
      <w:pPr>
        <w:rPr>
          <w:sz w:val="16"/>
        </w:rPr>
      </w:pPr>
      <w:r w:rsidRPr="00037B93">
        <w:rPr>
          <w:sz w:val="16"/>
        </w:rPr>
        <w:t>Last month, the New York Times sued the company claiming it is “profit[ing] from the massive copyright infringement, commercial exploitation and misappropriation of The Times’s intellectual property”.</w:t>
      </w:r>
    </w:p>
    <w:p w14:paraId="58CBFA5A" w14:textId="77777777" w:rsidR="00DD53F0" w:rsidRPr="00037B93" w:rsidRDefault="00DD53F0" w:rsidP="00DD53F0">
      <w:pPr>
        <w:rPr>
          <w:sz w:val="16"/>
        </w:rPr>
      </w:pPr>
      <w:r w:rsidRPr="00037B93">
        <w:rPr>
          <w:sz w:val="16"/>
        </w:rPr>
        <w:t>Authors including John Grisham and George RR Martin have sued the company over its use of their books to train ChatGPT.</w:t>
      </w:r>
    </w:p>
    <w:p w14:paraId="2450283D" w14:textId="77777777" w:rsidR="00DD53F0" w:rsidRPr="00037B93" w:rsidRDefault="00DD53F0" w:rsidP="00DD53F0">
      <w:pPr>
        <w:rPr>
          <w:sz w:val="16"/>
        </w:rPr>
      </w:pPr>
      <w:r w:rsidRPr="00037B93">
        <w:rPr>
          <w:sz w:val="16"/>
        </w:rPr>
        <w:t>It comes as ministers consider new laws over copyright and AI, seen as a legal grey area that has yet to be fully tested in the courts.</w:t>
      </w:r>
    </w:p>
    <w:p w14:paraId="322461F6" w14:textId="77777777" w:rsidR="00DD53F0" w:rsidRPr="00037B93" w:rsidRDefault="00DD53F0" w:rsidP="00DD53F0">
      <w:pPr>
        <w:rPr>
          <w:sz w:val="16"/>
        </w:rPr>
      </w:pPr>
      <w:r w:rsidRPr="00037B93">
        <w:rPr>
          <w:sz w:val="16"/>
        </w:rPr>
        <w:t>Ministers had proposed to update copyright laws to exempt text and data mining in an attempt to attract AI developers but dropped plans last year after a backlash from artists.</w:t>
      </w:r>
    </w:p>
    <w:p w14:paraId="38CEDDE1" w14:textId="77777777" w:rsidR="00DD53F0" w:rsidRPr="00037B93" w:rsidRDefault="00DD53F0" w:rsidP="00DD53F0">
      <w:pPr>
        <w:rPr>
          <w:sz w:val="16"/>
        </w:rPr>
      </w:pPr>
      <w:r w:rsidRPr="00037B93">
        <w:rPr>
          <w:sz w:val="16"/>
        </w:rPr>
        <w:t>It had sought to broker a voluntary agreement between tech companies and the creative industries but the negotiations have struggled, with the Government recently admitting it may have to legislate to break the impasse.</w:t>
      </w:r>
    </w:p>
    <w:p w14:paraId="7322CD76" w14:textId="77777777" w:rsidR="00DD53F0" w:rsidRDefault="00DD53F0" w:rsidP="00DD53F0">
      <w:pPr>
        <w:rPr>
          <w:rStyle w:val="StyleUnderline"/>
        </w:rPr>
      </w:pPr>
      <w:r w:rsidRPr="00037B93">
        <w:rPr>
          <w:sz w:val="16"/>
        </w:rPr>
        <w:t xml:space="preserve">The </w:t>
      </w:r>
      <w:r w:rsidRPr="00037B93">
        <w:rPr>
          <w:rStyle w:val="StyleUnderline"/>
        </w:rPr>
        <w:t>New York Times</w:t>
      </w:r>
      <w:r w:rsidRPr="00037B93">
        <w:rPr>
          <w:sz w:val="16"/>
        </w:rPr>
        <w:t xml:space="preserve"> has </w:t>
      </w:r>
      <w:r w:rsidRPr="00037B93">
        <w:rPr>
          <w:rStyle w:val="StyleUnderline"/>
        </w:rPr>
        <w:t>demanded</w:t>
      </w:r>
      <w:r w:rsidRPr="00037B93">
        <w:rPr>
          <w:sz w:val="16"/>
        </w:rPr>
        <w:t xml:space="preserve"> that </w:t>
      </w:r>
      <w:r w:rsidRPr="00037B93">
        <w:rPr>
          <w:rStyle w:val="StyleUnderline"/>
        </w:rPr>
        <w:t>OpenAI</w:t>
      </w:r>
      <w:r w:rsidRPr="00037B93">
        <w:rPr>
          <w:sz w:val="16"/>
        </w:rPr>
        <w:t xml:space="preserve"> </w:t>
      </w:r>
      <w:r w:rsidRPr="00037B93">
        <w:rPr>
          <w:rStyle w:val="Emphasis"/>
        </w:rPr>
        <w:t>destroy</w:t>
      </w:r>
      <w:r w:rsidRPr="00037B93">
        <w:rPr>
          <w:sz w:val="16"/>
        </w:rPr>
        <w:t xml:space="preserve"> </w:t>
      </w:r>
      <w:r w:rsidRPr="00037B93">
        <w:rPr>
          <w:rStyle w:val="StyleUnderline"/>
        </w:rPr>
        <w:t xml:space="preserve">any systems that were trained using its </w:t>
      </w:r>
      <w:r w:rsidRPr="00037B93">
        <w:rPr>
          <w:rStyle w:val="Emphasis"/>
        </w:rPr>
        <w:t>work</w:t>
      </w:r>
      <w:r w:rsidRPr="00037B93">
        <w:rPr>
          <w:rStyle w:val="StyleUnderline"/>
        </w:rPr>
        <w:t>.</w:t>
      </w:r>
    </w:p>
    <w:p w14:paraId="19312812" w14:textId="77777777" w:rsidR="00DD53F0" w:rsidRPr="00037B93" w:rsidRDefault="00DD53F0" w:rsidP="00DD53F0">
      <w:pPr>
        <w:rPr>
          <w:sz w:val="16"/>
        </w:rPr>
      </w:pPr>
      <w:r w:rsidRPr="00037B93">
        <w:rPr>
          <w:sz w:val="16"/>
        </w:rPr>
        <w:t>OpenAI has struck deals with publishers including the Associated Press and Axel Springer, the German media giant that owns Politico and Business Insider, to gain access to their content.</w:t>
      </w:r>
    </w:p>
    <w:p w14:paraId="0DDB0C4A" w14:textId="77777777" w:rsidR="00DD53F0" w:rsidRPr="00037B93" w:rsidRDefault="00DD53F0" w:rsidP="00DD53F0">
      <w:pPr>
        <w:rPr>
          <w:sz w:val="16"/>
        </w:rPr>
      </w:pPr>
      <w:r w:rsidRPr="00037B93">
        <w:rPr>
          <w:sz w:val="16"/>
        </w:rPr>
        <w:t>In its evidence, it said it was seeking more agreements with publishers, while it also plans to develop tools allowing rights holders to opt out of their work being used to train AI systems.</w:t>
      </w:r>
    </w:p>
    <w:p w14:paraId="27732CE1" w14:textId="77777777" w:rsidR="00DD53F0" w:rsidRPr="00037B93" w:rsidRDefault="00DD53F0" w:rsidP="00DD53F0">
      <w:pPr>
        <w:rPr>
          <w:sz w:val="16"/>
        </w:rPr>
      </w:pPr>
      <w:r w:rsidRPr="00037B93">
        <w:rPr>
          <w:sz w:val="16"/>
        </w:rPr>
        <w:t>The calls for looser regulation were echoed by venture capital giant Andreessen Horowitz, which said the UK must embrace AI or risk “authoritarian” dominance of the technology by China.</w:t>
      </w:r>
    </w:p>
    <w:p w14:paraId="088D7DD9" w14:textId="77777777" w:rsidR="00DD53F0" w:rsidRPr="00037B93" w:rsidRDefault="00DD53F0" w:rsidP="00DD53F0">
      <w:pPr>
        <w:rPr>
          <w:sz w:val="16"/>
        </w:rPr>
      </w:pPr>
      <w:r w:rsidRPr="00037B93">
        <w:rPr>
          <w:sz w:val="16"/>
        </w:rPr>
        <w:t>In its own submission to the Lords’ inquiry, the US investor said the race to roll out the new technology had “significant economic and ideological ramifications”.</w:t>
      </w:r>
    </w:p>
    <w:p w14:paraId="37219399" w14:textId="77777777" w:rsidR="00DD53F0" w:rsidRPr="00037B93" w:rsidRDefault="00DD53F0" w:rsidP="00DD53F0">
      <w:pPr>
        <w:rPr>
          <w:sz w:val="16"/>
        </w:rPr>
      </w:pPr>
      <w:r w:rsidRPr="00037B93">
        <w:rPr>
          <w:sz w:val="16"/>
        </w:rPr>
        <w:t xml:space="preserve">It said: “The UK’s AI endeavours are intertwined with its democratic fabric, emphasising individual freedoms, privacy, and an ethos of open innovation. In stark contrast, </w:t>
      </w:r>
      <w:r w:rsidRPr="00037B93">
        <w:rPr>
          <w:rStyle w:val="StyleUnderline"/>
        </w:rPr>
        <w:t xml:space="preserve">China’s AI trajectory is heavily influenced by </w:t>
      </w:r>
      <w:r w:rsidRPr="00037B93">
        <w:rPr>
          <w:rStyle w:val="Emphasis"/>
        </w:rPr>
        <w:t>state control</w:t>
      </w:r>
      <w:r w:rsidRPr="00037B93">
        <w:rPr>
          <w:sz w:val="16"/>
        </w:rPr>
        <w:t xml:space="preserve"> </w:t>
      </w:r>
      <w:r w:rsidRPr="00037B93">
        <w:rPr>
          <w:rStyle w:val="StyleUnderline"/>
        </w:rPr>
        <w:t>and</w:t>
      </w:r>
      <w:r w:rsidRPr="00037B93">
        <w:rPr>
          <w:sz w:val="16"/>
        </w:rPr>
        <w:t xml:space="preserve"> </w:t>
      </w:r>
      <w:r w:rsidRPr="00037B93">
        <w:rPr>
          <w:rStyle w:val="Emphasis"/>
        </w:rPr>
        <w:t>surveillance priorities</w:t>
      </w:r>
      <w:r w:rsidRPr="00037B93">
        <w:rPr>
          <w:sz w:val="16"/>
        </w:rPr>
        <w:t>.”</w:t>
      </w:r>
    </w:p>
    <w:p w14:paraId="1E281D0A" w14:textId="77777777" w:rsidR="00DD53F0" w:rsidRDefault="00DD53F0" w:rsidP="00DD53F0">
      <w:pPr>
        <w:rPr>
          <w:rStyle w:val="StyleUnderline"/>
        </w:rPr>
      </w:pPr>
      <w:r w:rsidRPr="00037B93">
        <w:rPr>
          <w:sz w:val="16"/>
        </w:rPr>
        <w:t xml:space="preserve">Andreessen Horowitz, which has backed tech giants including Facebook, Instagram and Airbnb, warned that </w:t>
      </w:r>
      <w:r w:rsidRPr="00534850">
        <w:rPr>
          <w:rStyle w:val="Emphasis"/>
          <w:highlight w:val="yellow"/>
        </w:rPr>
        <w:t>over-regulation</w:t>
      </w:r>
      <w:r w:rsidRPr="00534850">
        <w:rPr>
          <w:sz w:val="16"/>
          <w:highlight w:val="yellow"/>
        </w:rPr>
        <w:t xml:space="preserve"> </w:t>
      </w:r>
      <w:r w:rsidRPr="00534850">
        <w:rPr>
          <w:rStyle w:val="StyleUnderline"/>
          <w:highlight w:val="yellow"/>
        </w:rPr>
        <w:t xml:space="preserve">could lead to the </w:t>
      </w:r>
      <w:r w:rsidRPr="00534850">
        <w:rPr>
          <w:rStyle w:val="Emphasis"/>
          <w:sz w:val="28"/>
          <w:szCs w:val="28"/>
          <w:highlight w:val="yellow"/>
        </w:rPr>
        <w:t>West falling behind</w:t>
      </w:r>
      <w:r w:rsidRPr="00037B93">
        <w:t xml:space="preserve"> </w:t>
      </w:r>
      <w:r w:rsidRPr="00037B93">
        <w:rPr>
          <w:rStyle w:val="Emphasis"/>
        </w:rPr>
        <w:t>in areas</w:t>
      </w:r>
      <w:r w:rsidRPr="00037B93">
        <w:rPr>
          <w:rStyle w:val="StyleUnderline"/>
        </w:rPr>
        <w:t xml:space="preserve"> such as </w:t>
      </w:r>
      <w:r w:rsidRPr="00037B93">
        <w:rPr>
          <w:rStyle w:val="Emphasis"/>
        </w:rPr>
        <w:t>cybersecurity</w:t>
      </w:r>
      <w:r w:rsidRPr="00037B93">
        <w:rPr>
          <w:rStyle w:val="StyleUnderline"/>
        </w:rPr>
        <w:t xml:space="preserve">, </w:t>
      </w:r>
      <w:r w:rsidRPr="00037B93">
        <w:rPr>
          <w:rStyle w:val="Emphasis"/>
        </w:rPr>
        <w:t>intelligence</w:t>
      </w:r>
      <w:r w:rsidRPr="00037B93">
        <w:rPr>
          <w:rStyle w:val="StyleUnderline"/>
        </w:rPr>
        <w:t xml:space="preserve"> and </w:t>
      </w:r>
      <w:r w:rsidRPr="00037B93">
        <w:rPr>
          <w:rStyle w:val="Emphasis"/>
        </w:rPr>
        <w:t>warfare</w:t>
      </w:r>
      <w:r w:rsidRPr="00037B93">
        <w:rPr>
          <w:rStyle w:val="StyleUnderline"/>
        </w:rPr>
        <w:t>.</w:t>
      </w:r>
    </w:p>
    <w:p w14:paraId="03EED4EA" w14:textId="77777777" w:rsidR="00DD53F0" w:rsidRPr="00037B93" w:rsidRDefault="00DD53F0" w:rsidP="00DD53F0">
      <w:pPr>
        <w:rPr>
          <w:sz w:val="16"/>
        </w:rPr>
      </w:pPr>
      <w:r w:rsidRPr="00037B93">
        <w:rPr>
          <w:sz w:val="16"/>
        </w:rPr>
        <w:t>It added: “</w:t>
      </w:r>
      <w:r w:rsidRPr="00037B93">
        <w:rPr>
          <w:rStyle w:val="StyleUnderline"/>
        </w:rPr>
        <w:t xml:space="preserve">If the UK leads the West by standing at the </w:t>
      </w:r>
      <w:r w:rsidRPr="00037B93">
        <w:rPr>
          <w:rStyle w:val="Emphasis"/>
        </w:rPr>
        <w:t>forefront</w:t>
      </w:r>
      <w:r w:rsidRPr="00037B93">
        <w:rPr>
          <w:rStyle w:val="StyleUnderline"/>
        </w:rPr>
        <w:t xml:space="preserve"> of </w:t>
      </w:r>
      <w:r w:rsidRPr="00037B93">
        <w:rPr>
          <w:rStyle w:val="Emphasis"/>
        </w:rPr>
        <w:t>AI</w:t>
      </w:r>
      <w:r w:rsidRPr="00037B93">
        <w:rPr>
          <w:rStyle w:val="StyleUnderline"/>
        </w:rPr>
        <w:t xml:space="preserve">, we can drive global </w:t>
      </w:r>
      <w:r w:rsidRPr="00037B93">
        <w:rPr>
          <w:rStyle w:val="Emphasis"/>
        </w:rPr>
        <w:t>norms</w:t>
      </w:r>
      <w:r w:rsidRPr="00037B93">
        <w:rPr>
          <w:rStyle w:val="StyleUnderline"/>
        </w:rPr>
        <w:t xml:space="preserve"> that </w:t>
      </w:r>
      <w:r w:rsidRPr="00037B93">
        <w:rPr>
          <w:rStyle w:val="Emphasis"/>
        </w:rPr>
        <w:t>prioritise</w:t>
      </w:r>
      <w:r w:rsidRPr="00037B93">
        <w:rPr>
          <w:rStyle w:val="StyleUnderline"/>
        </w:rPr>
        <w:t xml:space="preserve"> these </w:t>
      </w:r>
      <w:r w:rsidRPr="00037B93">
        <w:rPr>
          <w:rStyle w:val="Emphasis"/>
        </w:rPr>
        <w:t>democratic values</w:t>
      </w:r>
      <w:r w:rsidRPr="00037B93">
        <w:rPr>
          <w:rStyle w:val="StyleUnderline"/>
        </w:rPr>
        <w:t xml:space="preserve"> in the </w:t>
      </w:r>
      <w:r w:rsidRPr="00037B93">
        <w:rPr>
          <w:rStyle w:val="Emphasis"/>
        </w:rPr>
        <w:t>emerging AI-driven world</w:t>
      </w:r>
      <w:r w:rsidRPr="00037B93">
        <w:rPr>
          <w:sz w:val="16"/>
        </w:rPr>
        <w:t>.</w:t>
      </w:r>
    </w:p>
    <w:p w14:paraId="7C6AC509" w14:textId="77777777" w:rsidR="00DD53F0" w:rsidRPr="00037B93" w:rsidRDefault="00DD53F0" w:rsidP="00DD53F0">
      <w:r w:rsidRPr="00037B93">
        <w:rPr>
          <w:sz w:val="16"/>
        </w:rPr>
        <w:t>“</w:t>
      </w:r>
      <w:r w:rsidRPr="00534850">
        <w:rPr>
          <w:rStyle w:val="Emphasis"/>
          <w:highlight w:val="yellow"/>
        </w:rPr>
        <w:t>Overbearing regulations</w:t>
      </w:r>
      <w:r w:rsidRPr="00534850">
        <w:rPr>
          <w:sz w:val="16"/>
          <w:highlight w:val="yellow"/>
        </w:rPr>
        <w:t xml:space="preserve"> </w:t>
      </w:r>
      <w:r w:rsidRPr="00534850">
        <w:rPr>
          <w:rStyle w:val="StyleUnderline"/>
          <w:highlight w:val="yellow"/>
        </w:rPr>
        <w:t>risk ceding</w:t>
      </w:r>
      <w:r w:rsidRPr="00037B93">
        <w:rPr>
          <w:rStyle w:val="StyleUnderline"/>
        </w:rPr>
        <w:t xml:space="preserve"> </w:t>
      </w:r>
      <w:r w:rsidRPr="00037B93">
        <w:rPr>
          <w:rStyle w:val="Emphasis"/>
        </w:rPr>
        <w:t xml:space="preserve">Western </w:t>
      </w:r>
      <w:r w:rsidRPr="00534850">
        <w:rPr>
          <w:rStyle w:val="Emphasis"/>
          <w:highlight w:val="yellow"/>
        </w:rPr>
        <w:t>leadership</w:t>
      </w:r>
      <w:r w:rsidRPr="00534850">
        <w:rPr>
          <w:rStyle w:val="StyleUnderline"/>
          <w:highlight w:val="yellow"/>
        </w:rPr>
        <w:t xml:space="preserve"> to </w:t>
      </w:r>
      <w:r w:rsidRPr="00534850">
        <w:rPr>
          <w:rStyle w:val="Emphasis"/>
          <w:sz w:val="28"/>
          <w:szCs w:val="28"/>
          <w:highlight w:val="yellow"/>
        </w:rPr>
        <w:t>China reshaping the global tech ecosystem</w:t>
      </w:r>
      <w:r w:rsidRPr="00037B93">
        <w:rPr>
          <w:rStyle w:val="StyleUnderline"/>
          <w:sz w:val="28"/>
          <w:szCs w:val="28"/>
        </w:rPr>
        <w:t xml:space="preserve"> </w:t>
      </w:r>
      <w:r w:rsidRPr="00037B93">
        <w:rPr>
          <w:rStyle w:val="StyleUnderline"/>
        </w:rPr>
        <w:t xml:space="preserve">in a way that’s </w:t>
      </w:r>
      <w:r w:rsidRPr="00037B93">
        <w:rPr>
          <w:rStyle w:val="Emphasis"/>
        </w:rPr>
        <w:t>less transparent</w:t>
      </w:r>
      <w:r w:rsidRPr="00037B93">
        <w:rPr>
          <w:rStyle w:val="StyleUnderline"/>
        </w:rPr>
        <w:t xml:space="preserve"> and </w:t>
      </w:r>
      <w:r w:rsidRPr="00037B93">
        <w:rPr>
          <w:rStyle w:val="Emphasis"/>
        </w:rPr>
        <w:t>more authoritarian</w:t>
      </w:r>
      <w:r w:rsidRPr="00037B93">
        <w:rPr>
          <w:sz w:val="16"/>
        </w:rPr>
        <w:t xml:space="preserve">, </w:t>
      </w:r>
      <w:r w:rsidRPr="00037B93">
        <w:rPr>
          <w:rStyle w:val="StyleUnderline"/>
        </w:rPr>
        <w:t xml:space="preserve">with </w:t>
      </w:r>
      <w:r w:rsidRPr="00037B93">
        <w:rPr>
          <w:rStyle w:val="Emphasis"/>
        </w:rPr>
        <w:t>ripple effects</w:t>
      </w:r>
      <w:r w:rsidRPr="00037B93">
        <w:rPr>
          <w:rStyle w:val="StyleUnderline"/>
        </w:rPr>
        <w:t xml:space="preserve"> that could redefine the internet’s DNA for the next 20 years</w:t>
      </w:r>
      <w:r w:rsidRPr="00037B93">
        <w:rPr>
          <w:sz w:val="16"/>
        </w:rPr>
        <w:t>.”</w:t>
      </w:r>
    </w:p>
    <w:p w14:paraId="2715D4AB" w14:textId="77777777" w:rsidR="00DD53F0" w:rsidRPr="00CE11EF" w:rsidRDefault="00DD53F0" w:rsidP="00DD53F0">
      <w:pPr>
        <w:pStyle w:val="Heading4"/>
      </w:pPr>
      <w:r>
        <w:lastRenderedPageBreak/>
        <w:t xml:space="preserve">The plan </w:t>
      </w:r>
      <w:r>
        <w:rPr>
          <w:u w:val="single"/>
        </w:rPr>
        <w:t>chills</w:t>
      </w:r>
      <w:r>
        <w:t xml:space="preserve"> technological innovation in AI. </w:t>
      </w:r>
    </w:p>
    <w:p w14:paraId="0B8C7B44" w14:textId="77777777" w:rsidR="00DD53F0" w:rsidRPr="00325FA7" w:rsidRDefault="00DD53F0" w:rsidP="00DD53F0">
      <w:pPr>
        <w:rPr>
          <w:lang w:val="es-419"/>
        </w:rPr>
      </w:pPr>
      <w:r>
        <w:t xml:space="preserve">Amy </w:t>
      </w:r>
      <w:r w:rsidRPr="00211D93">
        <w:rPr>
          <w:rStyle w:val="Style13ptBold"/>
        </w:rPr>
        <w:t xml:space="preserve">Abeloff </w:t>
      </w:r>
      <w:r>
        <w:rPr>
          <w:rStyle w:val="Style13ptBold"/>
        </w:rPr>
        <w:t>24</w:t>
      </w:r>
      <w:r w:rsidRPr="00184E30">
        <w:t>.</w:t>
      </w:r>
      <w:r>
        <w:rPr>
          <w:rStyle w:val="Style13ptBold"/>
        </w:rPr>
        <w:t xml:space="preserve"> </w:t>
      </w:r>
      <w:r>
        <w:t xml:space="preserve">Copyright attorney at Seyfarth Shaw LLP, JD from Franklin Pierce Law School. </w:t>
      </w:r>
      <w:r w:rsidRPr="00023512">
        <w:t>With</w:t>
      </w:r>
      <w:r>
        <w:rPr>
          <w:rStyle w:val="Style13ptBold"/>
        </w:rPr>
        <w:t xml:space="preserve"> </w:t>
      </w:r>
      <w:r>
        <w:t xml:space="preserve">Lauren Leipold &amp; Owen Wolfe, associates at Seyfarth Shaw.  "Longshot Legislation Reflects Interest in AI Regulation". </w:t>
      </w:r>
      <w:r w:rsidRPr="00325FA7">
        <w:rPr>
          <w:lang w:val="es-419"/>
        </w:rPr>
        <w:t>JD Supra. 5-3-2024. https://www.jdsupra.com/legalnews/longshot-legislation-reflects-interest-3583060/</w:t>
      </w:r>
    </w:p>
    <w:p w14:paraId="27619CB2" w14:textId="77777777" w:rsidR="00DD53F0" w:rsidRPr="00211D93" w:rsidRDefault="00DD53F0" w:rsidP="00DD53F0">
      <w:pPr>
        <w:rPr>
          <w:sz w:val="16"/>
        </w:rPr>
      </w:pPr>
      <w:r w:rsidRPr="00211D93">
        <w:rPr>
          <w:sz w:val="16"/>
        </w:rPr>
        <w:t>Stakeholders’ Perceptions</w:t>
      </w:r>
    </w:p>
    <w:p w14:paraId="66C52CF5" w14:textId="77777777" w:rsidR="00DD53F0" w:rsidRPr="00211D93" w:rsidRDefault="00DD53F0" w:rsidP="00DD53F0">
      <w:pPr>
        <w:rPr>
          <w:rStyle w:val="StyleUnderline"/>
        </w:rPr>
      </w:pPr>
      <w:r w:rsidRPr="00211D93">
        <w:rPr>
          <w:sz w:val="16"/>
        </w:rPr>
        <w:t xml:space="preserve">The interests of those creating or altering the generative AI datasets are no doubt at odds with those of copyright owners. We predict that, generally, copyright owners’ perceptions of the Act will be very positive, while generative AI companies will have a very negative reaction. </w:t>
      </w:r>
      <w:r w:rsidRPr="00211D93">
        <w:rPr>
          <w:rStyle w:val="StyleUnderline"/>
        </w:rPr>
        <w:t xml:space="preserve">This is not </w:t>
      </w:r>
      <w:r w:rsidRPr="00211D93">
        <w:rPr>
          <w:rStyle w:val="Emphasis"/>
        </w:rPr>
        <w:t>surprising</w:t>
      </w:r>
      <w:r w:rsidRPr="00211D93">
        <w:rPr>
          <w:rStyle w:val="StyleUnderline"/>
        </w:rPr>
        <w:t xml:space="preserve"> given the challenges </w:t>
      </w:r>
      <w:r w:rsidRPr="00534850">
        <w:rPr>
          <w:rStyle w:val="Emphasis"/>
          <w:highlight w:val="yellow"/>
        </w:rPr>
        <w:t>gen</w:t>
      </w:r>
      <w:r w:rsidRPr="00211D93">
        <w:rPr>
          <w:rStyle w:val="Emphasis"/>
        </w:rPr>
        <w:t xml:space="preserve">erative </w:t>
      </w:r>
      <w:r w:rsidRPr="00534850">
        <w:rPr>
          <w:rStyle w:val="Emphasis"/>
          <w:highlight w:val="yellow"/>
        </w:rPr>
        <w:t>AI companies</w:t>
      </w:r>
      <w:r w:rsidRPr="00211D93">
        <w:rPr>
          <w:rStyle w:val="StyleUnderline"/>
        </w:rPr>
        <w:t xml:space="preserve"> would </w:t>
      </w:r>
      <w:r w:rsidRPr="00534850">
        <w:rPr>
          <w:rStyle w:val="StyleUnderline"/>
          <w:highlight w:val="yellow"/>
        </w:rPr>
        <w:t>face</w:t>
      </w:r>
      <w:r w:rsidRPr="00211D93">
        <w:rPr>
          <w:rStyle w:val="StyleUnderline"/>
        </w:rPr>
        <w:t xml:space="preserve"> in </w:t>
      </w:r>
      <w:r w:rsidRPr="00534850">
        <w:rPr>
          <w:rStyle w:val="Emphasis"/>
          <w:highlight w:val="yellow"/>
        </w:rPr>
        <w:t>tracking down</w:t>
      </w:r>
      <w:r w:rsidRPr="00534850">
        <w:rPr>
          <w:rStyle w:val="StyleUnderline"/>
          <w:highlight w:val="yellow"/>
        </w:rPr>
        <w:t xml:space="preserve"> </w:t>
      </w:r>
      <w:r w:rsidRPr="00534850">
        <w:rPr>
          <w:rStyle w:val="Emphasis"/>
          <w:highlight w:val="yellow"/>
        </w:rPr>
        <w:t>individual rights holders</w:t>
      </w:r>
      <w:r w:rsidRPr="00211D93">
        <w:rPr>
          <w:sz w:val="16"/>
        </w:rPr>
        <w:t xml:space="preserve">, </w:t>
      </w:r>
      <w:r w:rsidRPr="00211D93">
        <w:rPr>
          <w:rStyle w:val="StyleUnderline"/>
        </w:rPr>
        <w:t>and then, once the rights holders are on notice of what is going</w:t>
      </w:r>
      <w:r w:rsidRPr="00211D93">
        <w:rPr>
          <w:sz w:val="16"/>
        </w:rPr>
        <w:t xml:space="preserve"> </w:t>
      </w:r>
      <w:r w:rsidRPr="00211D93">
        <w:rPr>
          <w:rStyle w:val="StyleUnderline"/>
        </w:rPr>
        <w:t>on</w:t>
      </w:r>
      <w:r w:rsidRPr="00211D93">
        <w:rPr>
          <w:sz w:val="16"/>
        </w:rPr>
        <w:t xml:space="preserve">, </w:t>
      </w:r>
      <w:r w:rsidRPr="00211D93">
        <w:rPr>
          <w:rStyle w:val="StyleUnderline"/>
        </w:rPr>
        <w:t>likely having to obtain formal licenses</w:t>
      </w:r>
      <w:r w:rsidRPr="00211D93">
        <w:rPr>
          <w:sz w:val="16"/>
        </w:rPr>
        <w:t xml:space="preserve"> and pay them royalties before incorporating their works in training datasets. </w:t>
      </w:r>
      <w:r w:rsidRPr="00211D93">
        <w:rPr>
          <w:rStyle w:val="StyleUnderline"/>
        </w:rPr>
        <w:t xml:space="preserve">Such </w:t>
      </w:r>
      <w:r w:rsidRPr="00534850">
        <w:rPr>
          <w:rStyle w:val="StyleUnderline"/>
          <w:highlight w:val="yellow"/>
        </w:rPr>
        <w:t>requirements</w:t>
      </w:r>
      <w:r w:rsidRPr="00211D93">
        <w:rPr>
          <w:rStyle w:val="StyleUnderline"/>
        </w:rPr>
        <w:t xml:space="preserve"> could be </w:t>
      </w:r>
      <w:r w:rsidRPr="00211D93">
        <w:rPr>
          <w:rStyle w:val="Emphasis"/>
        </w:rPr>
        <w:t>viewed</w:t>
      </w:r>
      <w:r w:rsidRPr="00211D93">
        <w:rPr>
          <w:rStyle w:val="StyleUnderline"/>
        </w:rPr>
        <w:t xml:space="preserve"> as </w:t>
      </w:r>
      <w:r w:rsidRPr="00534850">
        <w:rPr>
          <w:rStyle w:val="Emphasis"/>
          <w:highlight w:val="yellow"/>
        </w:rPr>
        <w:t>chilling technological growth</w:t>
      </w:r>
      <w:r w:rsidRPr="00534850">
        <w:rPr>
          <w:sz w:val="16"/>
          <w:highlight w:val="yellow"/>
        </w:rPr>
        <w:t xml:space="preserve"> </w:t>
      </w:r>
      <w:r w:rsidRPr="00534850">
        <w:rPr>
          <w:rStyle w:val="StyleUnderline"/>
          <w:highlight w:val="yellow"/>
        </w:rPr>
        <w:t xml:space="preserve">and promoting </w:t>
      </w:r>
      <w:r w:rsidRPr="00534850">
        <w:rPr>
          <w:rStyle w:val="Emphasis"/>
          <w:highlight w:val="yellow"/>
        </w:rPr>
        <w:t>AI monopolies</w:t>
      </w:r>
      <w:r w:rsidRPr="00211D93">
        <w:rPr>
          <w:sz w:val="16"/>
        </w:rPr>
        <w:t xml:space="preserve">, </w:t>
      </w:r>
      <w:r w:rsidRPr="00211D93">
        <w:rPr>
          <w:rStyle w:val="StyleUnderline"/>
        </w:rPr>
        <w:t>since</w:t>
      </w:r>
      <w:r w:rsidRPr="00211D93">
        <w:rPr>
          <w:sz w:val="16"/>
        </w:rPr>
        <w:t xml:space="preserve">, </w:t>
      </w:r>
      <w:r w:rsidRPr="00211D93">
        <w:rPr>
          <w:rStyle w:val="StyleUnderline"/>
        </w:rPr>
        <w:t>for example</w:t>
      </w:r>
      <w:r w:rsidRPr="00211D93">
        <w:rPr>
          <w:sz w:val="16"/>
        </w:rPr>
        <w:t xml:space="preserve">, </w:t>
      </w:r>
      <w:r w:rsidRPr="00534850">
        <w:rPr>
          <w:rStyle w:val="Emphasis"/>
          <w:highlight w:val="yellow"/>
        </w:rPr>
        <w:t>smaller</w:t>
      </w:r>
      <w:r w:rsidRPr="00211D93">
        <w:rPr>
          <w:rStyle w:val="StyleUnderline"/>
        </w:rPr>
        <w:t xml:space="preserve"> or niche </w:t>
      </w:r>
      <w:r w:rsidRPr="00534850">
        <w:rPr>
          <w:rStyle w:val="Emphasis"/>
          <w:highlight w:val="yellow"/>
        </w:rPr>
        <w:t>companies</w:t>
      </w:r>
      <w:r w:rsidRPr="00211D93">
        <w:rPr>
          <w:rStyle w:val="StyleUnderline"/>
        </w:rPr>
        <w:t xml:space="preserve"> would likely be </w:t>
      </w:r>
      <w:r w:rsidRPr="00534850">
        <w:rPr>
          <w:rStyle w:val="StyleUnderline"/>
          <w:highlight w:val="yellow"/>
        </w:rPr>
        <w:t xml:space="preserve">unable to </w:t>
      </w:r>
      <w:r w:rsidRPr="00534850">
        <w:rPr>
          <w:rStyle w:val="Emphasis"/>
          <w:highlight w:val="yellow"/>
        </w:rPr>
        <w:t>pay</w:t>
      </w:r>
      <w:r w:rsidRPr="00534850">
        <w:rPr>
          <w:rStyle w:val="StyleUnderline"/>
          <w:highlight w:val="yellow"/>
        </w:rPr>
        <w:t xml:space="preserve"> the </w:t>
      </w:r>
      <w:r w:rsidRPr="00534850">
        <w:rPr>
          <w:rStyle w:val="Emphasis"/>
          <w:highlight w:val="yellow"/>
        </w:rPr>
        <w:t>requisite costs</w:t>
      </w:r>
      <w:r w:rsidRPr="00211D93">
        <w:rPr>
          <w:sz w:val="16"/>
        </w:rPr>
        <w:t xml:space="preserve">. </w:t>
      </w:r>
      <w:r w:rsidRPr="00211D93">
        <w:rPr>
          <w:rStyle w:val="StyleUnderline"/>
        </w:rPr>
        <w:t xml:space="preserve">The effects could also have a </w:t>
      </w:r>
      <w:r w:rsidRPr="00211D93">
        <w:rPr>
          <w:rStyle w:val="Emphasis"/>
        </w:rPr>
        <w:t>n</w:t>
      </w:r>
      <w:r w:rsidRPr="00534850">
        <w:rPr>
          <w:rStyle w:val="Emphasis"/>
          <w:highlight w:val="yellow"/>
        </w:rPr>
        <w:t xml:space="preserve">egative spillover effect </w:t>
      </w:r>
      <w:r w:rsidRPr="00534850">
        <w:rPr>
          <w:rStyle w:val="StyleUnderline"/>
          <w:highlight w:val="yellow"/>
        </w:rPr>
        <w:t>on rightsholders because</w:t>
      </w:r>
      <w:r w:rsidRPr="00211D93">
        <w:rPr>
          <w:rStyle w:val="StyleUnderline"/>
        </w:rPr>
        <w:t xml:space="preserve"> any </w:t>
      </w:r>
      <w:r w:rsidRPr="00534850">
        <w:rPr>
          <w:rStyle w:val="StyleUnderline"/>
          <w:highlight w:val="yellow"/>
        </w:rPr>
        <w:t xml:space="preserve">royalties paid to them would be </w:t>
      </w:r>
      <w:r w:rsidRPr="00534850">
        <w:rPr>
          <w:rStyle w:val="Emphasis"/>
          <w:highlight w:val="yellow"/>
        </w:rPr>
        <w:t>very low even</w:t>
      </w:r>
      <w:r w:rsidRPr="00534850">
        <w:rPr>
          <w:rStyle w:val="StyleUnderline"/>
          <w:highlight w:val="yellow"/>
        </w:rPr>
        <w:t xml:space="preserve"> for financially </w:t>
      </w:r>
      <w:r w:rsidRPr="00534850">
        <w:rPr>
          <w:rStyle w:val="Emphasis"/>
          <w:highlight w:val="yellow"/>
        </w:rPr>
        <w:t>successful AI models</w:t>
      </w:r>
      <w:r w:rsidRPr="00211D93">
        <w:rPr>
          <w:rStyle w:val="StyleUnderline"/>
        </w:rPr>
        <w:t>, given that the royalties would need to be spread among millions of creators</w:t>
      </w:r>
      <w:r w:rsidRPr="00211D93">
        <w:rPr>
          <w:sz w:val="16"/>
        </w:rPr>
        <w:t xml:space="preserve">. Moreover, AI companies may focus on compensating larger copyright holders, not only because they own the rights to a large volume of works, but also because their rights are likely more well-known or easily discovered by generative AI creators or editors. </w:t>
      </w:r>
      <w:r w:rsidRPr="00211D93">
        <w:rPr>
          <w:rStyle w:val="StyleUnderline"/>
        </w:rPr>
        <w:t xml:space="preserve">As a result, </w:t>
      </w:r>
      <w:r w:rsidRPr="00211D93">
        <w:rPr>
          <w:rStyle w:val="Emphasis"/>
        </w:rPr>
        <w:t>individual creators’</w:t>
      </w:r>
      <w:r w:rsidRPr="00211D93">
        <w:rPr>
          <w:rStyle w:val="StyleUnderline"/>
        </w:rPr>
        <w:t xml:space="preserve"> </w:t>
      </w:r>
      <w:r w:rsidRPr="00211D93">
        <w:rPr>
          <w:rStyle w:val="Emphasis"/>
        </w:rPr>
        <w:t>rights</w:t>
      </w:r>
      <w:r w:rsidRPr="00211D93">
        <w:rPr>
          <w:rStyle w:val="StyleUnderline"/>
        </w:rPr>
        <w:t xml:space="preserve"> may be </w:t>
      </w:r>
      <w:r w:rsidRPr="00211D93">
        <w:rPr>
          <w:rStyle w:val="Emphasis"/>
        </w:rPr>
        <w:t>overlooked</w:t>
      </w:r>
      <w:r w:rsidRPr="00211D93">
        <w:rPr>
          <w:rStyle w:val="StyleUnderline"/>
        </w:rPr>
        <w:t>, even if generative AI companies make good faith efforts to identify and pay them for use of their protected works.</w:t>
      </w:r>
      <w:r>
        <w:rPr>
          <w:rStyle w:val="StyleUnderline"/>
        </w:rPr>
        <w:t xml:space="preserve"> </w:t>
      </w:r>
      <w:r w:rsidRPr="00211D93">
        <w:rPr>
          <w:rStyle w:val="StyleUnderline"/>
        </w:rPr>
        <w:t xml:space="preserve"> </w:t>
      </w:r>
    </w:p>
    <w:p w14:paraId="355A9A1B" w14:textId="77777777" w:rsidR="00DD53F0" w:rsidRPr="00BB77A2" w:rsidRDefault="00DD53F0" w:rsidP="00DD53F0">
      <w:pPr>
        <w:pStyle w:val="Heading4"/>
      </w:pPr>
      <w:r>
        <w:t xml:space="preserve">Strengthening copyright holders </w:t>
      </w:r>
      <w:r>
        <w:rPr>
          <w:u w:val="single"/>
        </w:rPr>
        <w:t>stifles</w:t>
      </w:r>
      <w:r>
        <w:t xml:space="preserve"> the pace of innovation. </w:t>
      </w:r>
    </w:p>
    <w:p w14:paraId="6FD6D53F" w14:textId="77777777" w:rsidR="00DD53F0" w:rsidRPr="00BB77A2" w:rsidRDefault="00DD53F0" w:rsidP="00DD53F0">
      <w:r>
        <w:t xml:space="preserve">Adam Clark </w:t>
      </w:r>
      <w:r w:rsidRPr="00BB77A2">
        <w:rPr>
          <w:rStyle w:val="Style13ptBold"/>
        </w:rPr>
        <w:t>Estes 24</w:t>
      </w:r>
      <w:r>
        <w:t>. "How copyright lawsuits could kill OpenAI". Vox. 1-18-2024. https://www.vox.com/technology/2024/1/18/24041598/openai-new-york-times-copyright-lawsuit-napster-google-sony</w:t>
      </w:r>
    </w:p>
    <w:p w14:paraId="1FBFD11E" w14:textId="77777777" w:rsidR="00DD53F0" w:rsidRPr="00BB77A2" w:rsidRDefault="00DD53F0" w:rsidP="00DD53F0">
      <w:pPr>
        <w:rPr>
          <w:rStyle w:val="Emphasis"/>
        </w:rPr>
      </w:pPr>
      <w:r w:rsidRPr="00BB77A2">
        <w:rPr>
          <w:rStyle w:val="Emphasis"/>
        </w:rPr>
        <w:t>The case for innovation</w:t>
      </w:r>
    </w:p>
    <w:p w14:paraId="1CC62FDC" w14:textId="77777777" w:rsidR="00DD53F0" w:rsidRPr="00BB77A2" w:rsidRDefault="00DD53F0" w:rsidP="00DD53F0">
      <w:pPr>
        <w:rPr>
          <w:sz w:val="16"/>
        </w:rPr>
      </w:pPr>
      <w:r w:rsidRPr="00BB77A2">
        <w:rPr>
          <w:sz w:val="16"/>
        </w:rPr>
        <w:t>While it’s easy to compare the Times case to the Napster one, the better precedent involves the VCR, according to McSherry.</w:t>
      </w:r>
    </w:p>
    <w:p w14:paraId="7A26DB18" w14:textId="77777777" w:rsidR="00DD53F0" w:rsidRPr="00BB77A2" w:rsidRDefault="00DD53F0" w:rsidP="00DD53F0">
      <w:pPr>
        <w:rPr>
          <w:sz w:val="16"/>
        </w:rPr>
      </w:pPr>
      <w:r w:rsidRPr="00BB77A2">
        <w:rPr>
          <w:sz w:val="16"/>
        </w:rPr>
        <w:t>In 1984, a years-long copyright case between Sony and Universal Studios over the practice of using VCRs to record TV shows made it all the way to the United States Supreme Court. The studio alleged that Sony’s Betamax video tapes could be used for copyright infringement, while Sony’s lawyers argued that taping shows was fair use, which is the doctrine that allows copyrighted material to be reused without permission or payment.</w:t>
      </w:r>
    </w:p>
    <w:p w14:paraId="3FB00F32" w14:textId="77777777" w:rsidR="00DD53F0" w:rsidRPr="00BB77A2" w:rsidRDefault="00DD53F0" w:rsidP="00DD53F0">
      <w:pPr>
        <w:rPr>
          <w:sz w:val="16"/>
        </w:rPr>
      </w:pPr>
      <w:r w:rsidRPr="00BB77A2">
        <w:rPr>
          <w:sz w:val="16"/>
        </w:rPr>
        <w:t>Sony won. The judge’s decision, which has never been overturned, said that if machines, including the VCR, have non-infringing uses then the company that makes them can’t be held liable if customers use them to infringe upon copyrights.</w:t>
      </w:r>
    </w:p>
    <w:p w14:paraId="6043C528" w14:textId="77777777" w:rsidR="00DD53F0" w:rsidRPr="00BB77A2" w:rsidRDefault="00DD53F0" w:rsidP="00DD53F0">
      <w:pPr>
        <w:rPr>
          <w:sz w:val="16"/>
        </w:rPr>
      </w:pPr>
      <w:r w:rsidRPr="00BB77A2">
        <w:rPr>
          <w:sz w:val="16"/>
        </w:rPr>
        <w:t>The entertainment industry was forever changed by this case. The VCR let people watch whatever was broadcast on TV whenever they wanted, and in just a few years, Hollywood studios actually ended up seeing their profits grow in the VCR era. The machine got people more excited about watching movies, and they watched more of them, both at home and in theaters.</w:t>
      </w:r>
    </w:p>
    <w:p w14:paraId="22EF8120" w14:textId="77777777" w:rsidR="00DD53F0" w:rsidRPr="00BB77A2" w:rsidRDefault="00DD53F0" w:rsidP="00DD53F0">
      <w:pPr>
        <w:rPr>
          <w:sz w:val="16"/>
        </w:rPr>
      </w:pPr>
      <w:r w:rsidRPr="00BB77A2">
        <w:rPr>
          <w:sz w:val="16"/>
        </w:rPr>
        <w:t>“</w:t>
      </w:r>
      <w:r w:rsidRPr="00534850">
        <w:rPr>
          <w:rStyle w:val="StyleUnderline"/>
          <w:highlight w:val="yellow"/>
        </w:rPr>
        <w:t xml:space="preserve">If you have to </w:t>
      </w:r>
      <w:r w:rsidRPr="00534850">
        <w:rPr>
          <w:rStyle w:val="Emphasis"/>
          <w:highlight w:val="yellow"/>
        </w:rPr>
        <w:t>go</w:t>
      </w:r>
      <w:r w:rsidRPr="00534850">
        <w:rPr>
          <w:rStyle w:val="StyleUnderline"/>
          <w:highlight w:val="yellow"/>
        </w:rPr>
        <w:t xml:space="preserve"> to </w:t>
      </w:r>
      <w:r w:rsidRPr="00534850">
        <w:rPr>
          <w:rStyle w:val="Emphasis"/>
          <w:highlight w:val="yellow"/>
        </w:rPr>
        <w:t>copyright</w:t>
      </w:r>
      <w:r w:rsidRPr="00534850">
        <w:rPr>
          <w:rStyle w:val="StyleUnderline"/>
          <w:highlight w:val="yellow"/>
        </w:rPr>
        <w:t xml:space="preserve"> owners for </w:t>
      </w:r>
      <w:r w:rsidRPr="00534850">
        <w:rPr>
          <w:rStyle w:val="Emphasis"/>
          <w:highlight w:val="yellow"/>
        </w:rPr>
        <w:t>permission</w:t>
      </w:r>
      <w:r w:rsidRPr="00534850">
        <w:rPr>
          <w:rStyle w:val="StyleUnderline"/>
          <w:highlight w:val="yellow"/>
        </w:rPr>
        <w:t xml:space="preserve"> for </w:t>
      </w:r>
      <w:r w:rsidRPr="00534850">
        <w:rPr>
          <w:rStyle w:val="Emphasis"/>
          <w:highlight w:val="yellow"/>
        </w:rPr>
        <w:t>tech</w:t>
      </w:r>
      <w:r w:rsidRPr="00BB77A2">
        <w:rPr>
          <w:rStyle w:val="Emphasis"/>
        </w:rPr>
        <w:t xml:space="preserve">nological </w:t>
      </w:r>
      <w:r w:rsidRPr="00534850">
        <w:rPr>
          <w:rStyle w:val="Emphasis"/>
          <w:highlight w:val="yellow"/>
        </w:rPr>
        <w:t>innovation</w:t>
      </w:r>
      <w:r w:rsidRPr="00BB77A2">
        <w:rPr>
          <w:rStyle w:val="StyleUnderline"/>
        </w:rPr>
        <w:t xml:space="preserve">, </w:t>
      </w:r>
      <w:r w:rsidRPr="00534850">
        <w:rPr>
          <w:rStyle w:val="StyleUnderline"/>
          <w:highlight w:val="yellow"/>
        </w:rPr>
        <w:t xml:space="preserve">you’re going to </w:t>
      </w:r>
      <w:r w:rsidRPr="00534850">
        <w:rPr>
          <w:rStyle w:val="Emphasis"/>
          <w:sz w:val="28"/>
          <w:szCs w:val="28"/>
          <w:highlight w:val="yellow"/>
        </w:rPr>
        <w:t>get a lot less innovation</w:t>
      </w:r>
      <w:r w:rsidRPr="00BB77A2">
        <w:rPr>
          <w:sz w:val="16"/>
        </w:rPr>
        <w:t>,” McSherry told Vox.</w:t>
      </w:r>
    </w:p>
    <w:p w14:paraId="59396A30" w14:textId="77777777" w:rsidR="00DD53F0" w:rsidRPr="00BB77A2" w:rsidRDefault="00DD53F0" w:rsidP="00DD53F0">
      <w:pPr>
        <w:rPr>
          <w:sz w:val="16"/>
        </w:rPr>
      </w:pPr>
      <w:r w:rsidRPr="00BB77A2">
        <w:rPr>
          <w:sz w:val="16"/>
        </w:rPr>
        <w:t>That in mind, there’s one more copyright lawsuit worth looking at: the Google Books case. In 2004, Google started scanning books, including copyrighted works, so that “snippets” of their text would show up in search results. It partnered with libraries at places like Harvard, Stanford, and the University of Michigan, as well as magazines, like New York Magazine and Popular Mechanics, that wanted their archives digitized.</w:t>
      </w:r>
    </w:p>
    <w:p w14:paraId="0AAB8ACF" w14:textId="77777777" w:rsidR="00DD53F0" w:rsidRPr="00BB77A2" w:rsidRDefault="00DD53F0" w:rsidP="00DD53F0">
      <w:pPr>
        <w:rPr>
          <w:sz w:val="16"/>
        </w:rPr>
      </w:pPr>
      <w:r w:rsidRPr="00BB77A2">
        <w:rPr>
          <w:sz w:val="16"/>
        </w:rPr>
        <w:t>Then came the lawsuits, including a 2005 class action suit from the Authors Guild. The authors cried copyright infringement, and Google claimed that making books searchable amounted to fair use. As Judge Denny Chin said in a 2013 decision dismissing the authors’ lawsuit, Google Books is transformative because, thanks to the tool, “words in books are being used in a way they have not been used before.” It took about a decade, but Google eventually won, and Google Books is now legal.</w:t>
      </w:r>
    </w:p>
    <w:p w14:paraId="71F8D2BB" w14:textId="77777777" w:rsidR="00DD53F0" w:rsidRDefault="00DD53F0" w:rsidP="00DD53F0">
      <w:pPr>
        <w:rPr>
          <w:rStyle w:val="StyleUnderline"/>
        </w:rPr>
      </w:pPr>
      <w:r w:rsidRPr="00BB77A2">
        <w:rPr>
          <w:sz w:val="16"/>
        </w:rPr>
        <w:t xml:space="preserve">Like Sony and Napster before it, the Google Books case is ultimately about the battle between new technology platforms and copyright holders. </w:t>
      </w:r>
      <w:r w:rsidRPr="00BB77A2">
        <w:rPr>
          <w:rStyle w:val="StyleUnderline"/>
        </w:rPr>
        <w:t xml:space="preserve">It also raises the question of innovation. Is it possible that </w:t>
      </w:r>
      <w:r w:rsidRPr="00534850">
        <w:rPr>
          <w:rStyle w:val="StyleUnderline"/>
          <w:highlight w:val="yellow"/>
        </w:rPr>
        <w:t xml:space="preserve">giving </w:t>
      </w:r>
      <w:r w:rsidRPr="00534850">
        <w:rPr>
          <w:rStyle w:val="Emphasis"/>
          <w:highlight w:val="yellow"/>
        </w:rPr>
        <w:t>copyright holders</w:t>
      </w:r>
      <w:r w:rsidRPr="00534850">
        <w:rPr>
          <w:rStyle w:val="StyleUnderline"/>
          <w:highlight w:val="yellow"/>
        </w:rPr>
        <w:t xml:space="preserve"> </w:t>
      </w:r>
      <w:r w:rsidRPr="00534850">
        <w:rPr>
          <w:rStyle w:val="Emphasis"/>
          <w:highlight w:val="yellow"/>
        </w:rPr>
        <w:t>too much</w:t>
      </w:r>
      <w:r w:rsidRPr="00534850">
        <w:rPr>
          <w:rStyle w:val="StyleUnderline"/>
          <w:highlight w:val="yellow"/>
        </w:rPr>
        <w:t xml:space="preserve"> power could </w:t>
      </w:r>
      <w:r w:rsidRPr="00534850">
        <w:rPr>
          <w:rStyle w:val="Emphasis"/>
          <w:highlight w:val="yellow"/>
        </w:rPr>
        <w:t>stifle</w:t>
      </w:r>
      <w:r w:rsidRPr="00534850">
        <w:rPr>
          <w:rStyle w:val="StyleUnderline"/>
          <w:highlight w:val="yellow"/>
        </w:rPr>
        <w:t xml:space="preserve"> </w:t>
      </w:r>
      <w:r w:rsidRPr="00534850">
        <w:rPr>
          <w:rStyle w:val="Emphasis"/>
          <w:sz w:val="28"/>
          <w:szCs w:val="28"/>
          <w:highlight w:val="yellow"/>
        </w:rPr>
        <w:t>tech</w:t>
      </w:r>
      <w:r w:rsidRPr="00BB77A2">
        <w:rPr>
          <w:rStyle w:val="Emphasis"/>
          <w:sz w:val="28"/>
          <w:szCs w:val="28"/>
        </w:rPr>
        <w:t xml:space="preserve">nological </w:t>
      </w:r>
      <w:r w:rsidRPr="00534850">
        <w:rPr>
          <w:rStyle w:val="Emphasis"/>
          <w:sz w:val="28"/>
          <w:szCs w:val="28"/>
          <w:highlight w:val="yellow"/>
        </w:rPr>
        <w:t>progress</w:t>
      </w:r>
      <w:r w:rsidRPr="00BB77A2">
        <w:rPr>
          <w:rStyle w:val="StyleUnderline"/>
        </w:rPr>
        <w:t>?</w:t>
      </w:r>
    </w:p>
    <w:p w14:paraId="71B93E3A" w14:textId="77777777" w:rsidR="00DD53F0" w:rsidRPr="00BB77A2" w:rsidRDefault="00DD53F0" w:rsidP="00DD53F0">
      <w:pPr>
        <w:rPr>
          <w:sz w:val="16"/>
        </w:rPr>
      </w:pPr>
      <w:r w:rsidRPr="00BB77A2">
        <w:rPr>
          <w:sz w:val="16"/>
        </w:rPr>
        <w:t xml:space="preserve">In that 2013 decision, Judge Chin said its technology “advances the progress of the arts and sciences, while maintaining respectful consideration for the rights of authors and other creative individuals, and without adversely impacting the rights of copyright holders.” And a 2023 economics study of the effects of Google Books found that “digitization significantly boosts the demand for physical versions” and “allows independent publishers to introduce new editions for existing books, further increasing sales.” </w:t>
      </w:r>
      <w:r w:rsidRPr="00BB77A2">
        <w:rPr>
          <w:rStyle w:val="StyleUnderline"/>
        </w:rPr>
        <w:t>So consider that another point in favor of giving tech platforms room to innovate.</w:t>
      </w:r>
    </w:p>
    <w:p w14:paraId="6A951F4B" w14:textId="77777777" w:rsidR="00DD53F0" w:rsidRDefault="00DD53F0" w:rsidP="00DD53F0">
      <w:pPr>
        <w:rPr>
          <w:rStyle w:val="StyleUnderline"/>
        </w:rPr>
      </w:pPr>
      <w:r w:rsidRPr="00BB77A2">
        <w:rPr>
          <w:rStyle w:val="StyleUnderline"/>
        </w:rPr>
        <w:lastRenderedPageBreak/>
        <w:t xml:space="preserve">Few would </w:t>
      </w:r>
      <w:r w:rsidRPr="00BB77A2">
        <w:rPr>
          <w:rStyle w:val="Emphasis"/>
        </w:rPr>
        <w:t>disagree</w:t>
      </w:r>
      <w:r w:rsidRPr="00BB77A2">
        <w:rPr>
          <w:rStyle w:val="StyleUnderline"/>
        </w:rPr>
        <w:t xml:space="preserve"> that </w:t>
      </w:r>
      <w:r w:rsidRPr="00BB77A2">
        <w:rPr>
          <w:rStyle w:val="Emphasis"/>
        </w:rPr>
        <w:t>technological progress</w:t>
      </w:r>
      <w:r w:rsidRPr="00BB77A2">
        <w:rPr>
          <w:rStyle w:val="StyleUnderline"/>
        </w:rPr>
        <w:t xml:space="preserve"> has </w:t>
      </w:r>
      <w:r w:rsidRPr="00BB77A2">
        <w:rPr>
          <w:rStyle w:val="Emphasis"/>
        </w:rPr>
        <w:t>shaped</w:t>
      </w:r>
      <w:r w:rsidRPr="00BB77A2">
        <w:rPr>
          <w:rStyle w:val="StyleUnderline"/>
        </w:rPr>
        <w:t xml:space="preserve"> the </w:t>
      </w:r>
      <w:r w:rsidRPr="00BB77A2">
        <w:rPr>
          <w:rStyle w:val="Emphasis"/>
        </w:rPr>
        <w:t>media business</w:t>
      </w:r>
      <w:r w:rsidRPr="00BB77A2">
        <w:rPr>
          <w:rStyle w:val="StyleUnderline"/>
        </w:rPr>
        <w:t xml:space="preserve"> since the </w:t>
      </w:r>
      <w:r w:rsidRPr="00BB77A2">
        <w:rPr>
          <w:rStyle w:val="Emphasis"/>
        </w:rPr>
        <w:t>invention</w:t>
      </w:r>
      <w:r w:rsidRPr="00BB77A2">
        <w:rPr>
          <w:rStyle w:val="StyleUnderline"/>
        </w:rPr>
        <w:t xml:space="preserve"> of the </w:t>
      </w:r>
      <w:r w:rsidRPr="00BB77A2">
        <w:rPr>
          <w:rStyle w:val="Emphasis"/>
        </w:rPr>
        <w:t>printing press</w:t>
      </w:r>
      <w:r w:rsidRPr="00BB77A2">
        <w:rPr>
          <w:sz w:val="16"/>
        </w:rPr>
        <w:t xml:space="preserve">. </w:t>
      </w:r>
      <w:r w:rsidRPr="00BB77A2">
        <w:rPr>
          <w:rStyle w:val="StyleUnderline"/>
        </w:rPr>
        <w:t>That’s basically why the earliest copyright laws were written over 300 years ago: Technology made copying easier, and authors needed some way to protect their intellectual property.</w:t>
      </w:r>
    </w:p>
    <w:p w14:paraId="75DE738F" w14:textId="77777777" w:rsidR="00DD53F0" w:rsidRPr="00BB77A2" w:rsidRDefault="00DD53F0" w:rsidP="00DD53F0">
      <w:pPr>
        <w:rPr>
          <w:sz w:val="16"/>
        </w:rPr>
      </w:pPr>
      <w:r w:rsidRPr="00BB77A2">
        <w:rPr>
          <w:sz w:val="16"/>
        </w:rPr>
        <w:t xml:space="preserve">But </w:t>
      </w:r>
      <w:r w:rsidRPr="00BB77A2">
        <w:rPr>
          <w:rStyle w:val="StyleUnderline"/>
        </w:rPr>
        <w:t xml:space="preserve">AI is a bigger </w:t>
      </w:r>
      <w:r w:rsidRPr="00BB77A2">
        <w:rPr>
          <w:rStyle w:val="Emphasis"/>
        </w:rPr>
        <w:t>leap forward</w:t>
      </w:r>
      <w:r w:rsidRPr="00BB77A2">
        <w:rPr>
          <w:rStyle w:val="StyleUnderline"/>
        </w:rPr>
        <w:t xml:space="preserve">, </w:t>
      </w:r>
      <w:r w:rsidRPr="00BB77A2">
        <w:rPr>
          <w:rStyle w:val="Emphasis"/>
        </w:rPr>
        <w:t>technologically speaking</w:t>
      </w:r>
      <w:r w:rsidRPr="00BB77A2">
        <w:rPr>
          <w:sz w:val="16"/>
        </w:rPr>
        <w:t xml:space="preserve">, than the VCR, Napster, and Google Books combined. We don’t know yet, but </w:t>
      </w:r>
      <w:r w:rsidRPr="00BB77A2">
        <w:rPr>
          <w:rStyle w:val="StyleUnderline"/>
        </w:rPr>
        <w:t xml:space="preserve">AI seems destined to transform our understanding of copyright and how </w:t>
      </w:r>
      <w:r w:rsidRPr="00BB77A2">
        <w:rPr>
          <w:rStyle w:val="Emphasis"/>
        </w:rPr>
        <w:t>content creators</w:t>
      </w:r>
      <w:r w:rsidRPr="00BB77A2">
        <w:rPr>
          <w:rStyle w:val="StyleUnderline"/>
        </w:rPr>
        <w:t xml:space="preserve"> get </w:t>
      </w:r>
      <w:r w:rsidRPr="00BB77A2">
        <w:rPr>
          <w:rStyle w:val="Emphasis"/>
        </w:rPr>
        <w:t>paid for their work</w:t>
      </w:r>
      <w:r w:rsidRPr="00BB77A2">
        <w:rPr>
          <w:sz w:val="16"/>
        </w:rPr>
        <w:t>. It will take a while, too. A ruling in the New York Times’s case against OpenAI will take years, and even then, questions will remain.</w:t>
      </w:r>
    </w:p>
    <w:p w14:paraId="720423B1" w14:textId="77777777" w:rsidR="00DD53F0" w:rsidRDefault="00DD53F0" w:rsidP="00DD53F0">
      <w:pPr>
        <w:rPr>
          <w:sz w:val="16"/>
        </w:rPr>
      </w:pPr>
      <w:r w:rsidRPr="00BB77A2">
        <w:rPr>
          <w:sz w:val="16"/>
        </w:rPr>
        <w:t>“I think generative AI could be as transformational for copyright as the printing press,” said Grimmelmann, the Cornell law professor. “But that will probably take a little bit longer to play out.”</w:t>
      </w:r>
    </w:p>
    <w:p w14:paraId="23DA2920" w14:textId="77777777" w:rsidR="00DD53F0" w:rsidRDefault="00DD53F0" w:rsidP="00DD53F0">
      <w:pPr>
        <w:pStyle w:val="Heading3"/>
      </w:pPr>
      <w:r>
        <w:lastRenderedPageBreak/>
        <w:t>Link---Licensing Kills AI---2NC/1NR</w:t>
      </w:r>
    </w:p>
    <w:p w14:paraId="036872CA" w14:textId="77777777" w:rsidR="00DD53F0" w:rsidRPr="004061CD" w:rsidRDefault="00DD53F0" w:rsidP="00DD53F0">
      <w:pPr>
        <w:pStyle w:val="Heading4"/>
      </w:pPr>
      <w:r>
        <w:t xml:space="preserve">Copyright licensing </w:t>
      </w:r>
      <w:r>
        <w:rPr>
          <w:u w:val="single"/>
        </w:rPr>
        <w:t>kills</w:t>
      </w:r>
      <w:r>
        <w:t xml:space="preserve"> AI and </w:t>
      </w:r>
      <w:r>
        <w:rPr>
          <w:u w:val="single"/>
        </w:rPr>
        <w:t>undermines</w:t>
      </w:r>
      <w:r>
        <w:t xml:space="preserve"> useful applications of generative AI. </w:t>
      </w:r>
    </w:p>
    <w:p w14:paraId="590871C5" w14:textId="77777777" w:rsidR="00DD53F0" w:rsidRPr="0017432D" w:rsidRDefault="00DD53F0" w:rsidP="00DD53F0">
      <w:r>
        <w:t xml:space="preserve">Bertin </w:t>
      </w:r>
      <w:r w:rsidRPr="0017432D">
        <w:rPr>
          <w:rStyle w:val="Style13ptBold"/>
        </w:rPr>
        <w:t>Martens 24</w:t>
      </w:r>
      <w:r>
        <w:t>. Senior fellow at Bruegel, former senior economist at the Joint Research Centre (Seville) of the European Commission, PhD in Economics from the Free University of Brussels. "Why should EU copyright protection be reduced to realise the innovation benefits of Generative AI?". Bruegel | The Brussels-based economic think tank. 4-1-2024. https://www.bruegel.org/newsletter/why-should-eu-copyright-protection-be-reduced-realise-innovation-benefits-generative-ai</w:t>
      </w:r>
    </w:p>
    <w:p w14:paraId="340169DC" w14:textId="77777777" w:rsidR="00DD53F0" w:rsidRDefault="00DD53F0" w:rsidP="00DD53F0">
      <w:pPr>
        <w:rPr>
          <w:rStyle w:val="StyleUnderline"/>
        </w:rPr>
      </w:pPr>
      <w:r w:rsidRPr="00FF0138">
        <w:rPr>
          <w:sz w:val="16"/>
        </w:rPr>
        <w:t>Generative AI (</w:t>
      </w:r>
      <w:r w:rsidRPr="00534850">
        <w:rPr>
          <w:rStyle w:val="Emphasis"/>
          <w:highlight w:val="yellow"/>
        </w:rPr>
        <w:t>GenAI</w:t>
      </w:r>
      <w:r w:rsidRPr="00534850">
        <w:rPr>
          <w:sz w:val="16"/>
          <w:highlight w:val="yellow"/>
        </w:rPr>
        <w:t>)</w:t>
      </w:r>
      <w:r w:rsidRPr="00FF0138">
        <w:rPr>
          <w:sz w:val="16"/>
        </w:rPr>
        <w:t xml:space="preserve"> </w:t>
      </w:r>
      <w:r w:rsidRPr="00FF0138">
        <w:rPr>
          <w:rStyle w:val="StyleUnderline"/>
        </w:rPr>
        <w:t>models</w:t>
      </w:r>
      <w:r w:rsidRPr="00FF0138">
        <w:rPr>
          <w:sz w:val="16"/>
        </w:rPr>
        <w:t xml:space="preserve"> </w:t>
      </w:r>
      <w:r w:rsidRPr="00FF0138">
        <w:rPr>
          <w:rStyle w:val="StyleUnderline"/>
        </w:rPr>
        <w:t xml:space="preserve">have stirred considerable </w:t>
      </w:r>
      <w:r w:rsidRPr="00534850">
        <w:rPr>
          <w:rStyle w:val="StyleUnderline"/>
          <w:highlight w:val="yellow"/>
        </w:rPr>
        <w:t>controversy about copyright protection for</w:t>
      </w:r>
      <w:r w:rsidRPr="00FF0138">
        <w:rPr>
          <w:rStyle w:val="StyleUnderline"/>
        </w:rPr>
        <w:t xml:space="preserve"> AI </w:t>
      </w:r>
      <w:r w:rsidRPr="00534850">
        <w:rPr>
          <w:rStyle w:val="Emphasis"/>
          <w:highlight w:val="yellow"/>
        </w:rPr>
        <w:t>training inputs</w:t>
      </w:r>
      <w:r w:rsidRPr="00FF0138">
        <w:rPr>
          <w:rStyle w:val="StyleUnderline"/>
        </w:rPr>
        <w:t xml:space="preserve"> and </w:t>
      </w:r>
      <w:r w:rsidRPr="00FF0138">
        <w:rPr>
          <w:rStyle w:val="Emphasis"/>
        </w:rPr>
        <w:t>model outputs</w:t>
      </w:r>
      <w:r w:rsidRPr="00FF0138">
        <w:rPr>
          <w:sz w:val="16"/>
        </w:rPr>
        <w:t xml:space="preserve">. The EU AI Act requires model developers to be transparent about their use of training inputs such as text, images and music. The EU Copyright Directive allows free text and data mining of these media inputs unless copyright holders have opted-out and want license payments. </w:t>
      </w:r>
      <w:r w:rsidRPr="00FF0138">
        <w:rPr>
          <w:rStyle w:val="StyleUnderline"/>
        </w:rPr>
        <w:t xml:space="preserve">The right to opt-out amounts to </w:t>
      </w:r>
      <w:r w:rsidRPr="00534850">
        <w:rPr>
          <w:rStyle w:val="Emphasis"/>
          <w:highlight w:val="yellow"/>
        </w:rPr>
        <w:t>economically inefficient overprotection</w:t>
      </w:r>
      <w:r w:rsidRPr="00534850">
        <w:rPr>
          <w:rStyle w:val="StyleUnderline"/>
          <w:highlight w:val="yellow"/>
        </w:rPr>
        <w:t xml:space="preserve"> of </w:t>
      </w:r>
      <w:r w:rsidRPr="00534850">
        <w:rPr>
          <w:rStyle w:val="Emphasis"/>
          <w:highlight w:val="yellow"/>
        </w:rPr>
        <w:t>copyright</w:t>
      </w:r>
      <w:r w:rsidRPr="00534850">
        <w:rPr>
          <w:rStyle w:val="StyleUnderline"/>
          <w:highlight w:val="yellow"/>
        </w:rPr>
        <w:t>.</w:t>
      </w:r>
    </w:p>
    <w:p w14:paraId="3546E7DA" w14:textId="77777777" w:rsidR="00DD53F0" w:rsidRDefault="00DD53F0" w:rsidP="00DD53F0">
      <w:pPr>
        <w:rPr>
          <w:rStyle w:val="StyleUnderline"/>
        </w:rPr>
      </w:pPr>
      <w:r w:rsidRPr="00FF0138">
        <w:rPr>
          <w:sz w:val="16"/>
        </w:rPr>
        <w:t xml:space="preserve">Free use of media content for GenAI training does not affect media sales to consumers. </w:t>
      </w:r>
      <w:r w:rsidRPr="00FF0138">
        <w:rPr>
          <w:rStyle w:val="StyleUnderline"/>
        </w:rPr>
        <w:t xml:space="preserve">Opt-outs </w:t>
      </w:r>
      <w:r w:rsidRPr="00534850">
        <w:rPr>
          <w:rStyle w:val="StyleUnderline"/>
          <w:highlight w:val="yellow"/>
        </w:rPr>
        <w:t xml:space="preserve">only strengthen the </w:t>
      </w:r>
      <w:r w:rsidRPr="00534850">
        <w:rPr>
          <w:rStyle w:val="Emphasis"/>
          <w:highlight w:val="yellow"/>
        </w:rPr>
        <w:t>bargaining position</w:t>
      </w:r>
      <w:r w:rsidRPr="00534850">
        <w:rPr>
          <w:rStyle w:val="StyleUnderline"/>
          <w:highlight w:val="yellow"/>
        </w:rPr>
        <w:t xml:space="preserve"> of </w:t>
      </w:r>
      <w:r w:rsidRPr="00534850">
        <w:rPr>
          <w:rStyle w:val="Emphasis"/>
          <w:highlight w:val="yellow"/>
        </w:rPr>
        <w:t>copyright holders</w:t>
      </w:r>
      <w:r w:rsidRPr="00FF0138">
        <w:rPr>
          <w:rStyle w:val="StyleUnderline"/>
        </w:rPr>
        <w:t xml:space="preserve"> who decide in function of their private interests</w:t>
      </w:r>
      <w:r w:rsidRPr="00FF0138">
        <w:rPr>
          <w:sz w:val="16"/>
        </w:rPr>
        <w:t xml:space="preserve">. </w:t>
      </w:r>
      <w:r w:rsidRPr="00FF0138">
        <w:rPr>
          <w:rStyle w:val="StyleUnderline"/>
        </w:rPr>
        <w:t xml:space="preserve">That generates windfall profits without any increase in </w:t>
      </w:r>
      <w:r w:rsidRPr="00FF0138">
        <w:rPr>
          <w:rStyle w:val="Emphasis"/>
        </w:rPr>
        <w:t>consumer surplus</w:t>
      </w:r>
      <w:r w:rsidRPr="00FF0138">
        <w:rPr>
          <w:rStyle w:val="StyleUnderline"/>
        </w:rPr>
        <w:t xml:space="preserve"> or </w:t>
      </w:r>
      <w:r w:rsidRPr="00FF0138">
        <w:rPr>
          <w:rStyle w:val="Emphasis"/>
        </w:rPr>
        <w:t>social welfare</w:t>
      </w:r>
      <w:r w:rsidRPr="00FF0138">
        <w:rPr>
          <w:rStyle w:val="StyleUnderline"/>
        </w:rPr>
        <w:t>.</w:t>
      </w:r>
      <w:r>
        <w:rPr>
          <w:rStyle w:val="StyleUnderline"/>
        </w:rPr>
        <w:t xml:space="preserve">  </w:t>
      </w:r>
    </w:p>
    <w:p w14:paraId="7C39623F" w14:textId="77777777" w:rsidR="00DD53F0" w:rsidRDefault="00DD53F0" w:rsidP="00DD53F0">
      <w:pPr>
        <w:rPr>
          <w:rStyle w:val="StyleUnderline"/>
        </w:rPr>
      </w:pPr>
      <w:r w:rsidRPr="00FF0138">
        <w:rPr>
          <w:sz w:val="16"/>
        </w:rPr>
        <w:t xml:space="preserve">The </w:t>
      </w:r>
      <w:r w:rsidRPr="00534850">
        <w:rPr>
          <w:rStyle w:val="Emphasis"/>
          <w:highlight w:val="yellow"/>
        </w:rPr>
        <w:t>licensing</w:t>
      </w:r>
      <w:r w:rsidRPr="00534850">
        <w:rPr>
          <w:sz w:val="16"/>
          <w:highlight w:val="yellow"/>
        </w:rPr>
        <w:t xml:space="preserve"> </w:t>
      </w:r>
      <w:r w:rsidRPr="00534850">
        <w:rPr>
          <w:rStyle w:val="StyleUnderline"/>
          <w:highlight w:val="yellow"/>
        </w:rPr>
        <w:t xml:space="preserve">of training inputs </w:t>
      </w:r>
      <w:r w:rsidRPr="00534850">
        <w:rPr>
          <w:rStyle w:val="Emphasis"/>
          <w:highlight w:val="yellow"/>
        </w:rPr>
        <w:t>reduces</w:t>
      </w:r>
      <w:r w:rsidRPr="00534850">
        <w:rPr>
          <w:rStyle w:val="StyleUnderline"/>
          <w:highlight w:val="yellow"/>
        </w:rPr>
        <w:t xml:space="preserve"> the </w:t>
      </w:r>
      <w:r w:rsidRPr="00534850">
        <w:rPr>
          <w:rStyle w:val="Emphasis"/>
          <w:highlight w:val="yellow"/>
        </w:rPr>
        <w:t>quantity of data</w:t>
      </w:r>
      <w:r w:rsidRPr="00534850">
        <w:rPr>
          <w:sz w:val="16"/>
          <w:highlight w:val="yellow"/>
        </w:rPr>
        <w:t xml:space="preserve"> </w:t>
      </w:r>
      <w:r w:rsidRPr="00534850">
        <w:rPr>
          <w:rStyle w:val="StyleUnderline"/>
          <w:highlight w:val="yellow"/>
        </w:rPr>
        <w:t xml:space="preserve">and the quality of GenAI </w:t>
      </w:r>
      <w:r w:rsidRPr="00534850">
        <w:rPr>
          <w:rStyle w:val="Emphasis"/>
          <w:highlight w:val="yellow"/>
        </w:rPr>
        <w:t>models</w:t>
      </w:r>
      <w:r w:rsidRPr="00534850">
        <w:rPr>
          <w:sz w:val="16"/>
          <w:highlight w:val="yellow"/>
        </w:rPr>
        <w:t xml:space="preserve">, </w:t>
      </w:r>
      <w:r w:rsidRPr="00534850">
        <w:rPr>
          <w:rStyle w:val="StyleUnderline"/>
          <w:highlight w:val="yellow"/>
        </w:rPr>
        <w:t xml:space="preserve">creates </w:t>
      </w:r>
      <w:r w:rsidRPr="00534850">
        <w:rPr>
          <w:rStyle w:val="Emphasis"/>
          <w:highlight w:val="yellow"/>
        </w:rPr>
        <w:t>transaction costs</w:t>
      </w:r>
      <w:r w:rsidRPr="00534850">
        <w:rPr>
          <w:rStyle w:val="StyleUnderline"/>
          <w:highlight w:val="yellow"/>
        </w:rPr>
        <w:t xml:space="preserve"> and </w:t>
      </w:r>
      <w:r w:rsidRPr="00534850">
        <w:rPr>
          <w:rStyle w:val="Emphasis"/>
          <w:highlight w:val="yellow"/>
        </w:rPr>
        <w:t>reduces competition</w:t>
      </w:r>
      <w:r w:rsidRPr="00FF0138">
        <w:rPr>
          <w:rStyle w:val="StyleUnderline"/>
        </w:rPr>
        <w:t xml:space="preserve"> between GenAI firm</w:t>
      </w:r>
      <w:r w:rsidRPr="00FF0138">
        <w:rPr>
          <w:sz w:val="16"/>
        </w:rPr>
        <w:t xml:space="preserve">s. </w:t>
      </w:r>
      <w:r w:rsidRPr="00FF0138">
        <w:rPr>
          <w:rStyle w:val="StyleUnderline"/>
        </w:rPr>
        <w:t xml:space="preserve">This </w:t>
      </w:r>
      <w:r w:rsidRPr="00534850">
        <w:rPr>
          <w:rStyle w:val="StyleUnderline"/>
          <w:highlight w:val="yellow"/>
        </w:rPr>
        <w:t>slows</w:t>
      </w:r>
      <w:r w:rsidRPr="00FF0138">
        <w:rPr>
          <w:rStyle w:val="StyleUnderline"/>
        </w:rPr>
        <w:t xml:space="preserve"> down </w:t>
      </w:r>
      <w:r w:rsidRPr="00534850">
        <w:rPr>
          <w:rStyle w:val="Emphasis"/>
          <w:highlight w:val="yellow"/>
        </w:rPr>
        <w:t>GenAI-induced innovation</w:t>
      </w:r>
      <w:r w:rsidRPr="00FF0138">
        <w:rPr>
          <w:sz w:val="16"/>
        </w:rPr>
        <w:t xml:space="preserve"> </w:t>
      </w:r>
      <w:r w:rsidRPr="00FF0138">
        <w:rPr>
          <w:rStyle w:val="StyleUnderline"/>
        </w:rPr>
        <w:t xml:space="preserve">in </w:t>
      </w:r>
      <w:r w:rsidRPr="00FF0138">
        <w:rPr>
          <w:rStyle w:val="Emphasis"/>
        </w:rPr>
        <w:t>media</w:t>
      </w:r>
      <w:r w:rsidRPr="00FF0138">
        <w:rPr>
          <w:rStyle w:val="StyleUnderline"/>
        </w:rPr>
        <w:t xml:space="preserve"> products</w:t>
      </w:r>
      <w:r w:rsidRPr="00FF0138">
        <w:rPr>
          <w:sz w:val="16"/>
        </w:rPr>
        <w:t xml:space="preserve"> </w:t>
      </w:r>
      <w:r w:rsidRPr="00FF0138">
        <w:rPr>
          <w:rStyle w:val="StyleUnderline"/>
        </w:rPr>
        <w:t xml:space="preserve">and production processes </w:t>
      </w:r>
      <w:r w:rsidRPr="00534850">
        <w:rPr>
          <w:rStyle w:val="StyleUnderline"/>
          <w:highlight w:val="yellow"/>
        </w:rPr>
        <w:t xml:space="preserve">as well as </w:t>
      </w:r>
      <w:r w:rsidRPr="00534850">
        <w:rPr>
          <w:rStyle w:val="Emphasis"/>
          <w:highlight w:val="yellow"/>
        </w:rPr>
        <w:t>productivity gains</w:t>
      </w:r>
      <w:r w:rsidRPr="00FF0138">
        <w:rPr>
          <w:rStyle w:val="StyleUnderline"/>
        </w:rPr>
        <w:t xml:space="preserve"> far beyond </w:t>
      </w:r>
      <w:r w:rsidRPr="00FF0138">
        <w:rPr>
          <w:rStyle w:val="Emphasis"/>
        </w:rPr>
        <w:t>media industries</w:t>
      </w:r>
      <w:r w:rsidRPr="00FF0138">
        <w:rPr>
          <w:rStyle w:val="StyleUnderline"/>
        </w:rPr>
        <w:t xml:space="preserve"> in all </w:t>
      </w:r>
      <w:r w:rsidRPr="00FF0138">
        <w:rPr>
          <w:rStyle w:val="Emphasis"/>
        </w:rPr>
        <w:t>service sectors</w:t>
      </w:r>
      <w:r w:rsidRPr="00FF0138">
        <w:rPr>
          <w:rStyle w:val="StyleUnderline"/>
        </w:rPr>
        <w:t xml:space="preserve"> that apply GenAI</w:t>
      </w:r>
      <w:r w:rsidRPr="00FF0138">
        <w:rPr>
          <w:sz w:val="16"/>
        </w:rPr>
        <w:t xml:space="preserve">. Ultimately, </w:t>
      </w:r>
      <w:r w:rsidRPr="00FF0138">
        <w:rPr>
          <w:rStyle w:val="StyleUnderline"/>
        </w:rPr>
        <w:t xml:space="preserve">it </w:t>
      </w:r>
      <w:r w:rsidRPr="00534850">
        <w:rPr>
          <w:rStyle w:val="Emphasis"/>
          <w:sz w:val="28"/>
          <w:szCs w:val="28"/>
          <w:highlight w:val="yellow"/>
        </w:rPr>
        <w:t>slows down economic growth</w:t>
      </w:r>
      <w:r w:rsidRPr="00FF0138">
        <w:rPr>
          <w:rStyle w:val="StyleUnderline"/>
          <w:sz w:val="28"/>
          <w:szCs w:val="28"/>
        </w:rPr>
        <w:t xml:space="preserve"> </w:t>
      </w:r>
      <w:r w:rsidRPr="00FF0138">
        <w:rPr>
          <w:rStyle w:val="StyleUnderline"/>
        </w:rPr>
        <w:t xml:space="preserve">compared to what it could be with </w:t>
      </w:r>
      <w:r w:rsidRPr="00FF0138">
        <w:rPr>
          <w:rStyle w:val="Emphasis"/>
        </w:rPr>
        <w:t>competitive</w:t>
      </w:r>
      <w:r w:rsidRPr="00FF0138">
        <w:rPr>
          <w:rStyle w:val="StyleUnderline"/>
        </w:rPr>
        <w:t xml:space="preserve"> and </w:t>
      </w:r>
      <w:r w:rsidRPr="00FF0138">
        <w:rPr>
          <w:rStyle w:val="Emphasis"/>
        </w:rPr>
        <w:t>high-quality GenAI</w:t>
      </w:r>
      <w:r w:rsidRPr="00FF0138">
        <w:rPr>
          <w:rStyle w:val="StyleUnderline"/>
        </w:rPr>
        <w:t>.</w:t>
      </w:r>
    </w:p>
    <w:p w14:paraId="407AF2BD" w14:textId="77777777" w:rsidR="00DD53F0" w:rsidRPr="00FF0138" w:rsidRDefault="00DD53F0" w:rsidP="00DD53F0">
      <w:pPr>
        <w:rPr>
          <w:sz w:val="16"/>
        </w:rPr>
      </w:pPr>
      <w:r w:rsidRPr="00FF0138">
        <w:rPr>
          <w:rStyle w:val="StyleUnderline"/>
        </w:rPr>
        <w:t>Bargaining over license pricing is arbitrary</w:t>
      </w:r>
      <w:r w:rsidRPr="00FF0138">
        <w:rPr>
          <w:sz w:val="16"/>
        </w:rPr>
        <w:t xml:space="preserve"> as there is no objective revenue benchmark to start from. Defenders of the moral right to remuneration argue that any arbitrary remuneration is better than no remuneration. But this private moral right comes at the expense of social welfare. The on-going bargaining and court cases between media producers and GenAI developers risk entrenching this market failure in jurisprudence. </w:t>
      </w:r>
    </w:p>
    <w:p w14:paraId="47BF0D35" w14:textId="77777777" w:rsidR="00DD53F0" w:rsidRPr="00FF0138" w:rsidRDefault="00DD53F0" w:rsidP="00DD53F0">
      <w:pPr>
        <w:rPr>
          <w:sz w:val="16"/>
        </w:rPr>
      </w:pPr>
      <w:r w:rsidRPr="00FF0138">
        <w:rPr>
          <w:sz w:val="16"/>
        </w:rPr>
        <w:t>Early regulatory intervention and elimination of opt-outs for GenAI training, or weakening them in AI Act implementation guidelines, would solve this.</w:t>
      </w:r>
    </w:p>
    <w:p w14:paraId="076A8E36" w14:textId="77777777" w:rsidR="00DD53F0" w:rsidRDefault="00DD53F0" w:rsidP="00DD53F0">
      <w:r w:rsidRPr="00FF0138">
        <w:rPr>
          <w:sz w:val="16"/>
        </w:rPr>
        <w:t>There is no need for copyright on GenAI outputs either. GenAI reduces the marginal cost of machine-production of media outputs to close to zero, on par with the marginal cost of re-production. That eliminates incentives for piracy. Moreover, composite human-machine outputs benefit from a de facto extension of copyright on the human component.</w:t>
      </w:r>
    </w:p>
    <w:p w14:paraId="1DDE6CEF" w14:textId="77777777" w:rsidR="00DD53F0" w:rsidRPr="0017432D" w:rsidRDefault="00DD53F0" w:rsidP="00DD53F0"/>
    <w:p w14:paraId="6865752F" w14:textId="77777777" w:rsidR="00B45DDB" w:rsidRDefault="00B45DDB" w:rsidP="00DD53F0">
      <w:pPr>
        <w:pStyle w:val="Heading3"/>
      </w:pPr>
    </w:p>
    <w:p w14:paraId="7905D2F4" w14:textId="51FCC02E" w:rsidR="00DD53F0" w:rsidRDefault="00DD53F0" w:rsidP="00DD53F0">
      <w:pPr>
        <w:pStyle w:val="Heading3"/>
      </w:pPr>
      <w:r>
        <w:lastRenderedPageBreak/>
        <w:t>Uniqueness---Generative AI Strong---2NC/1NR</w:t>
      </w:r>
    </w:p>
    <w:p w14:paraId="6F7ADB71" w14:textId="77777777" w:rsidR="00DD53F0" w:rsidRDefault="00DD53F0" w:rsidP="00DD53F0">
      <w:pPr>
        <w:pStyle w:val="Heading4"/>
      </w:pPr>
      <w:r>
        <w:t xml:space="preserve">AI innovation is </w:t>
      </w:r>
      <w:r>
        <w:rPr>
          <w:u w:val="single"/>
        </w:rPr>
        <w:t>healthy</w:t>
      </w:r>
      <w:r>
        <w:t xml:space="preserve"> and driving </w:t>
      </w:r>
      <w:r>
        <w:rPr>
          <w:u w:val="single"/>
        </w:rPr>
        <w:t>immense profits</w:t>
      </w:r>
      <w:r>
        <w:t xml:space="preserve"> now.</w:t>
      </w:r>
    </w:p>
    <w:p w14:paraId="5741612E" w14:textId="77777777" w:rsidR="00DD53F0" w:rsidRDefault="00DD53F0" w:rsidP="00DD53F0">
      <w:r>
        <w:t xml:space="preserve">The </w:t>
      </w:r>
      <w:r w:rsidRPr="000427A3">
        <w:rPr>
          <w:rStyle w:val="Style13ptBold"/>
        </w:rPr>
        <w:t>Economist 24</w:t>
      </w:r>
      <w:r>
        <w:t>. British weekly newspaper. "Just how rich are businesses getting in the AI gold rush?". Economist. 3-17-2024. https://www.economist.com/business/2024/03/17/just-how-rich-are-businesses-getting-in-the-ai-gold-rush</w:t>
      </w:r>
    </w:p>
    <w:p w14:paraId="023A078B" w14:textId="77777777" w:rsidR="00DD53F0" w:rsidRPr="000427A3" w:rsidRDefault="00DD53F0" w:rsidP="00DD53F0">
      <w:pPr>
        <w:rPr>
          <w:rStyle w:val="StyleUnderline"/>
        </w:rPr>
      </w:pPr>
      <w:r w:rsidRPr="000427A3">
        <w:rPr>
          <w:rStyle w:val="StyleUnderline"/>
        </w:rPr>
        <w:t>Barely a day goes by without excitement over artificial intelligence (</w:t>
      </w:r>
      <w:r w:rsidRPr="00132646">
        <w:rPr>
          <w:rStyle w:val="Emphasis"/>
          <w:highlight w:val="yellow"/>
        </w:rPr>
        <w:t>ai</w:t>
      </w:r>
      <w:r w:rsidRPr="000427A3">
        <w:rPr>
          <w:rStyle w:val="StyleUnderline"/>
        </w:rPr>
        <w:t xml:space="preserve">) sending another company’s </w:t>
      </w:r>
      <w:r w:rsidRPr="00132646">
        <w:rPr>
          <w:rStyle w:val="Emphasis"/>
          <w:highlight w:val="yellow"/>
        </w:rPr>
        <w:t>market value through the roof</w:t>
      </w:r>
      <w:r w:rsidRPr="000427A3">
        <w:rPr>
          <w:sz w:val="16"/>
        </w:rPr>
        <w:t xml:space="preserve">. This month the share price of Dell, a hardware-maker, jumped by over 30% in a day because of hopes that ai will boost sales. Days later Together ai, a cloud-computing startup, raised new funding at a valuation of $1.3bn, up from $500m in November. One of its investors is Nvidia, a maker of ai chips that is itself on an extended bull run. </w:t>
      </w:r>
      <w:r w:rsidRPr="000427A3">
        <w:rPr>
          <w:rStyle w:val="StyleUnderline"/>
        </w:rPr>
        <w:t xml:space="preserve">Before the launch </w:t>
      </w:r>
      <w:r w:rsidRPr="00132646">
        <w:rPr>
          <w:rStyle w:val="StyleUnderline"/>
          <w:highlight w:val="yellow"/>
        </w:rPr>
        <w:t>in November 2022</w:t>
      </w:r>
      <w:r w:rsidRPr="000427A3">
        <w:rPr>
          <w:rStyle w:val="StyleUnderline"/>
        </w:rPr>
        <w:t xml:space="preserve"> of Chatgpt, a “generative” ai that responds to queries in </w:t>
      </w:r>
      <w:r w:rsidRPr="00132646">
        <w:rPr>
          <w:rStyle w:val="Emphasis"/>
          <w:highlight w:val="yellow"/>
        </w:rPr>
        <w:t>uncannily humanlike ways</w:t>
      </w:r>
      <w:r w:rsidRPr="000427A3">
        <w:rPr>
          <w:rStyle w:val="StyleUnderline"/>
        </w:rPr>
        <w:t xml:space="preserve">, its </w:t>
      </w:r>
      <w:r w:rsidRPr="00132646">
        <w:rPr>
          <w:rStyle w:val="StyleUnderline"/>
          <w:highlight w:val="yellow"/>
        </w:rPr>
        <w:t>market value</w:t>
      </w:r>
      <w:r w:rsidRPr="000427A3">
        <w:rPr>
          <w:rStyle w:val="StyleUnderline"/>
        </w:rPr>
        <w:t xml:space="preserve"> was </w:t>
      </w:r>
      <w:r w:rsidRPr="00132646">
        <w:rPr>
          <w:rStyle w:val="StyleUnderline"/>
          <w:highlight w:val="yellow"/>
        </w:rPr>
        <w:t>about $300bn</w:t>
      </w:r>
      <w:r w:rsidRPr="000427A3">
        <w:rPr>
          <w:rStyle w:val="StyleUnderline"/>
        </w:rPr>
        <w:t xml:space="preserve">, similar to that of Home Depot, a home-improvement chain. </w:t>
      </w:r>
      <w:r w:rsidRPr="00132646">
        <w:rPr>
          <w:rStyle w:val="StyleUnderline"/>
          <w:highlight w:val="yellow"/>
        </w:rPr>
        <w:t xml:space="preserve">Today it is </w:t>
      </w:r>
      <w:r w:rsidRPr="00132646">
        <w:rPr>
          <w:rStyle w:val="Emphasis"/>
          <w:highlight w:val="yellow"/>
        </w:rPr>
        <w:t>$2.3trn</w:t>
      </w:r>
      <w:r w:rsidRPr="000427A3">
        <w:rPr>
          <w:rStyle w:val="StyleUnderline"/>
        </w:rPr>
        <w:t>, $500bn or so shy of Apple’s.</w:t>
      </w:r>
    </w:p>
    <w:p w14:paraId="07400D35" w14:textId="77777777" w:rsidR="00DD53F0" w:rsidRDefault="00DD53F0" w:rsidP="00DD53F0">
      <w:pPr>
        <w:rPr>
          <w:rStyle w:val="StyleUnderline"/>
        </w:rPr>
      </w:pPr>
      <w:r w:rsidRPr="000427A3">
        <w:rPr>
          <w:sz w:val="16"/>
        </w:rPr>
        <w:t xml:space="preserve">The relentless stream of ai headlines makes it hard to get a sense of which businesses are real winners in the ai boom—and which will win in the longer run. To help answer this question The Economist has looked where value has accrued so far and how this tallies with the expected sales of products and services in the ai “stack”, as technologists call the various layers of hardware and software on which ai relies to work its magic. On March 18th many companies up and down the stack descended on San Jose for a four-day jamboree hosted by Nvidia. </w:t>
      </w:r>
      <w:r w:rsidRPr="000427A3">
        <w:rPr>
          <w:rStyle w:val="StyleUnderline"/>
        </w:rPr>
        <w:t xml:space="preserve">With talks on everything from robotics to drug discovery, the shindig showed off the </w:t>
      </w:r>
      <w:r w:rsidRPr="00132646">
        <w:rPr>
          <w:rStyle w:val="StyleUnderline"/>
          <w:highlight w:val="yellow"/>
        </w:rPr>
        <w:t>latest ai innovations</w:t>
      </w:r>
      <w:r w:rsidRPr="000427A3">
        <w:rPr>
          <w:rStyle w:val="StyleUnderline"/>
        </w:rPr>
        <w:t xml:space="preserve">. It highlighted </w:t>
      </w:r>
      <w:r w:rsidRPr="00132646">
        <w:rPr>
          <w:rStyle w:val="Emphasis"/>
          <w:highlight w:val="yellow"/>
        </w:rPr>
        <w:t>furious competition</w:t>
      </w:r>
      <w:r w:rsidRPr="00132646">
        <w:rPr>
          <w:rStyle w:val="StyleUnderline"/>
          <w:highlight w:val="yellow"/>
        </w:rPr>
        <w:t xml:space="preserve"> between </w:t>
      </w:r>
      <w:r w:rsidRPr="00132646">
        <w:rPr>
          <w:rStyle w:val="Emphasis"/>
          <w:highlight w:val="yellow"/>
        </w:rPr>
        <w:t>firms</w:t>
      </w:r>
      <w:r w:rsidRPr="000427A3">
        <w:rPr>
          <w:rStyle w:val="StyleUnderline"/>
        </w:rPr>
        <w:t xml:space="preserve"> within layers of the </w:t>
      </w:r>
      <w:r w:rsidRPr="000427A3">
        <w:rPr>
          <w:rStyle w:val="Emphasis"/>
        </w:rPr>
        <w:t>stack</w:t>
      </w:r>
      <w:r w:rsidRPr="000427A3">
        <w:rPr>
          <w:rStyle w:val="StyleUnderline"/>
        </w:rPr>
        <w:t xml:space="preserve"> and, </w:t>
      </w:r>
      <w:r w:rsidRPr="000427A3">
        <w:rPr>
          <w:rStyle w:val="Emphasis"/>
        </w:rPr>
        <w:t>increasingly, between them</w:t>
      </w:r>
      <w:r w:rsidRPr="000427A3">
        <w:rPr>
          <w:rStyle w:val="StyleUnderline"/>
        </w:rPr>
        <w:t>.</w:t>
      </w:r>
    </w:p>
    <w:p w14:paraId="3F475617" w14:textId="77777777" w:rsidR="00DD53F0" w:rsidRPr="000427A3" w:rsidRDefault="00DD53F0" w:rsidP="00DD53F0">
      <w:pPr>
        <w:rPr>
          <w:sz w:val="16"/>
        </w:rPr>
      </w:pPr>
      <w:r w:rsidRPr="000427A3">
        <w:rPr>
          <w:sz w:val="16"/>
        </w:rPr>
        <w:t>chart: the economist</w:t>
      </w:r>
    </w:p>
    <w:p w14:paraId="2EBE84CB" w14:textId="77777777" w:rsidR="00DD53F0" w:rsidRPr="000427A3" w:rsidRDefault="00DD53F0" w:rsidP="00DD53F0">
      <w:pPr>
        <w:rPr>
          <w:sz w:val="16"/>
        </w:rPr>
      </w:pPr>
      <w:r w:rsidRPr="000427A3">
        <w:rPr>
          <w:sz w:val="16"/>
        </w:rPr>
        <w:t>We examined four of these layers and the firms that inhabit them: ai-powered applications sold outside the stack; the ai models themselves, such as gpt-4, the brain behind Chatgpt, and repositories of them (for example, Hugging Face); the cloud-computing platforms which host many of these models and some of the applications (Amazon Web Services, Google Cloud Platform, Microsoft Azure); and the hardware, such as semiconductors (made by firms such as amd, Intel and Nvidia), servers (Dell) and networking gear (Arista), responsible for the clouds’ computing power (see chart 1).</w:t>
      </w:r>
    </w:p>
    <w:p w14:paraId="5DF91F22" w14:textId="77777777" w:rsidR="00DD53F0" w:rsidRPr="000427A3" w:rsidRDefault="00DD53F0" w:rsidP="00DD53F0">
      <w:pPr>
        <w:rPr>
          <w:sz w:val="16"/>
        </w:rPr>
      </w:pPr>
      <w:r w:rsidRPr="000427A3">
        <w:rPr>
          <w:sz w:val="16"/>
        </w:rPr>
        <w:t>Technological breakthroughs tend to elevate new tech giants. The pc boom in the 1980s and 1990s propelled Microsoft, which made the Windows operating system, and Intel, which manufactured the chips needed to run it, to the top of the corporate pecking order. By the 2000s “Wintel” was capturing four-fifths of the operating profits from the pc industry, according to Jefferies, an investment bank. The smartphone era did the same to Apple. A few years after it launched the iPhone in 2007, it was raking in more than half of handset-makers’ global operating profits.</w:t>
      </w:r>
    </w:p>
    <w:p w14:paraId="392C4ED1" w14:textId="77777777" w:rsidR="00DD53F0" w:rsidRPr="000427A3" w:rsidRDefault="00DD53F0" w:rsidP="00DD53F0">
      <w:pPr>
        <w:rPr>
          <w:rStyle w:val="Emphasis"/>
        </w:rPr>
      </w:pPr>
      <w:r w:rsidRPr="000427A3">
        <w:rPr>
          <w:rStyle w:val="StyleUnderline"/>
        </w:rPr>
        <w:t xml:space="preserve">The world is still in the early days of the </w:t>
      </w:r>
      <w:r w:rsidRPr="00132646">
        <w:rPr>
          <w:rStyle w:val="Emphasis"/>
          <w:highlight w:val="yellow"/>
        </w:rPr>
        <w:t>generative-ai epoch</w:t>
      </w:r>
      <w:r w:rsidRPr="000427A3">
        <w:rPr>
          <w:sz w:val="16"/>
        </w:rPr>
        <w:t xml:space="preserve">. </w:t>
      </w:r>
      <w:r w:rsidRPr="000427A3">
        <w:rPr>
          <w:rStyle w:val="StyleUnderline"/>
        </w:rPr>
        <w:t xml:space="preserve">Even so, it has already been </w:t>
      </w:r>
      <w:r w:rsidRPr="00132646">
        <w:rPr>
          <w:rStyle w:val="Emphasis"/>
          <w:highlight w:val="yellow"/>
        </w:rPr>
        <w:t>immensely lucrative</w:t>
      </w:r>
      <w:r w:rsidRPr="000427A3">
        <w:rPr>
          <w:sz w:val="16"/>
        </w:rPr>
        <w:t xml:space="preserve">. All told, the </w:t>
      </w:r>
      <w:r w:rsidRPr="00132646">
        <w:rPr>
          <w:rStyle w:val="Emphasis"/>
          <w:highlight w:val="yellow"/>
        </w:rPr>
        <w:t>100 or so companies</w:t>
      </w:r>
      <w:r w:rsidRPr="000427A3">
        <w:rPr>
          <w:rStyle w:val="StyleUnderline"/>
        </w:rPr>
        <w:t xml:space="preserve"> that we examined have together created </w:t>
      </w:r>
      <w:r w:rsidRPr="000427A3">
        <w:rPr>
          <w:rStyle w:val="Emphasis"/>
        </w:rPr>
        <w:t>$8trn in value</w:t>
      </w:r>
      <w:r w:rsidRPr="000427A3">
        <w:rPr>
          <w:rStyle w:val="StyleUnderline"/>
        </w:rPr>
        <w:t xml:space="preserve"> for their owners since its start</w:t>
      </w:r>
      <w:r w:rsidRPr="000427A3">
        <w:rPr>
          <w:sz w:val="16"/>
        </w:rPr>
        <w:t xml:space="preserve">—which, for the purposes of this article, we define as October 2022, </w:t>
      </w:r>
      <w:r w:rsidRPr="000427A3">
        <w:rPr>
          <w:rStyle w:val="Emphasis"/>
        </w:rPr>
        <w:t>just before the launch of Chatgpt</w:t>
      </w:r>
      <w:r w:rsidRPr="000427A3">
        <w:rPr>
          <w:sz w:val="16"/>
        </w:rPr>
        <w:t xml:space="preserve"> (see chart 2). </w:t>
      </w:r>
      <w:r w:rsidRPr="000427A3">
        <w:rPr>
          <w:rStyle w:val="StyleUnderline"/>
        </w:rPr>
        <w:t>Not all these gains are the result of the ai frenzy</w:t>
      </w:r>
      <w:r w:rsidRPr="000427A3">
        <w:rPr>
          <w:sz w:val="16"/>
        </w:rPr>
        <w:t>—stockmarkets have been on a broader tear of late—</w:t>
      </w:r>
      <w:r w:rsidRPr="000427A3">
        <w:rPr>
          <w:rStyle w:val="Emphasis"/>
        </w:rPr>
        <w:t>but many are.</w:t>
      </w:r>
    </w:p>
    <w:p w14:paraId="73D87E3E" w14:textId="77777777" w:rsidR="00DD53F0" w:rsidRDefault="00DD53F0" w:rsidP="00DD53F0">
      <w:pPr>
        <w:pStyle w:val="Heading4"/>
      </w:pPr>
      <w:r>
        <w:t xml:space="preserve">Generative AI is </w:t>
      </w:r>
      <w:r>
        <w:rPr>
          <w:u w:val="single"/>
        </w:rPr>
        <w:t>strong now</w:t>
      </w:r>
      <w:r>
        <w:t xml:space="preserve">---it’s growing by </w:t>
      </w:r>
      <w:r>
        <w:rPr>
          <w:u w:val="single"/>
        </w:rPr>
        <w:t>37%</w:t>
      </w:r>
      <w:r>
        <w:t xml:space="preserve"> per year.</w:t>
      </w:r>
    </w:p>
    <w:p w14:paraId="536FF3F4" w14:textId="77777777" w:rsidR="00DD53F0" w:rsidRPr="00CC1F26" w:rsidRDefault="00DD53F0" w:rsidP="00DD53F0">
      <w:r w:rsidRPr="00CC1F26">
        <w:rPr>
          <w:rStyle w:val="Style13ptBold"/>
        </w:rPr>
        <w:t xml:space="preserve">Globe Newswire </w:t>
      </w:r>
      <w:r>
        <w:rPr>
          <w:rStyle w:val="Style13ptBold"/>
        </w:rPr>
        <w:t>24</w:t>
      </w:r>
      <w:r>
        <w:t>. "Generative AI Market Is Expected To Reach a Revenue of USD 266.0 Bn By 2032 At a CAGR of 37.8%". FinTech Futures. 5-1-2024. https://www.fintechfutures.com/techwire/generative-ai-market-is-expected-to-reach-a-revenue-of-usd-266-0-bn-by-2032-at-a-cagr-of-37-8-dimension-market-research/</w:t>
      </w:r>
    </w:p>
    <w:p w14:paraId="08EEB2FB" w14:textId="77777777" w:rsidR="00DD53F0" w:rsidRPr="00CC1F26" w:rsidRDefault="00DD53F0" w:rsidP="00DD53F0">
      <w:pPr>
        <w:rPr>
          <w:sz w:val="16"/>
        </w:rPr>
      </w:pPr>
      <w:r w:rsidRPr="00CC1F26">
        <w:rPr>
          <w:rStyle w:val="StyleUnderline"/>
        </w:rPr>
        <w:t xml:space="preserve">The global </w:t>
      </w:r>
      <w:r w:rsidRPr="00132646">
        <w:rPr>
          <w:rStyle w:val="StyleUnderline"/>
          <w:highlight w:val="yellow"/>
        </w:rPr>
        <w:t>gen</w:t>
      </w:r>
      <w:r w:rsidRPr="00CC1F26">
        <w:rPr>
          <w:rStyle w:val="StyleUnderline"/>
        </w:rPr>
        <w:t xml:space="preserve">erative </w:t>
      </w:r>
      <w:r w:rsidRPr="00132646">
        <w:rPr>
          <w:rStyle w:val="StyleUnderline"/>
          <w:highlight w:val="yellow"/>
        </w:rPr>
        <w:t xml:space="preserve">AI market is </w:t>
      </w:r>
      <w:r w:rsidRPr="00132646">
        <w:rPr>
          <w:rStyle w:val="Emphasis"/>
          <w:highlight w:val="yellow"/>
        </w:rPr>
        <w:t>anticipated</w:t>
      </w:r>
      <w:r w:rsidRPr="00132646">
        <w:rPr>
          <w:rStyle w:val="StyleUnderline"/>
          <w:highlight w:val="yellow"/>
        </w:rPr>
        <w:t xml:space="preserve"> for </w:t>
      </w:r>
      <w:r w:rsidRPr="00132646">
        <w:rPr>
          <w:rStyle w:val="Emphasis"/>
          <w:highlight w:val="yellow"/>
        </w:rPr>
        <w:t>significant growth</w:t>
      </w:r>
      <w:r w:rsidRPr="00CC1F26">
        <w:rPr>
          <w:rStyle w:val="StyleUnderline"/>
        </w:rPr>
        <w:t xml:space="preserve"> in the coming years, due to </w:t>
      </w:r>
      <w:r w:rsidRPr="00132646">
        <w:rPr>
          <w:rStyle w:val="StyleUnderline"/>
          <w:highlight w:val="yellow"/>
        </w:rPr>
        <w:t xml:space="preserve">increasing </w:t>
      </w:r>
      <w:r w:rsidRPr="00132646">
        <w:rPr>
          <w:rStyle w:val="Emphasis"/>
          <w:highlight w:val="yellow"/>
        </w:rPr>
        <w:t>adoption</w:t>
      </w:r>
      <w:r w:rsidRPr="00132646">
        <w:rPr>
          <w:rStyle w:val="StyleUnderline"/>
          <w:highlight w:val="yellow"/>
        </w:rPr>
        <w:t xml:space="preserve"> across </w:t>
      </w:r>
      <w:r w:rsidRPr="00132646">
        <w:rPr>
          <w:rStyle w:val="Emphasis"/>
          <w:highlight w:val="yellow"/>
        </w:rPr>
        <w:t>industries</w:t>
      </w:r>
      <w:r w:rsidRPr="00CC1F26">
        <w:rPr>
          <w:sz w:val="16"/>
        </w:rPr>
        <w:t xml:space="preserve">, </w:t>
      </w:r>
      <w:r w:rsidRPr="00CC1F26">
        <w:rPr>
          <w:rStyle w:val="StyleUnderline"/>
        </w:rPr>
        <w:t xml:space="preserve">development in deep learning, </w:t>
      </w:r>
      <w:r w:rsidRPr="00132646">
        <w:rPr>
          <w:rStyle w:val="StyleUnderline"/>
          <w:highlight w:val="yellow"/>
        </w:rPr>
        <w:t xml:space="preserve">and rising demand for </w:t>
      </w:r>
      <w:r w:rsidRPr="00132646">
        <w:rPr>
          <w:rStyle w:val="Emphasis"/>
          <w:highlight w:val="yellow"/>
        </w:rPr>
        <w:t>personalized content</w:t>
      </w:r>
      <w:r w:rsidRPr="00CC1F26">
        <w:rPr>
          <w:sz w:val="16"/>
        </w:rPr>
        <w:t xml:space="preserve">. However, </w:t>
      </w:r>
      <w:r w:rsidRPr="00CC1F26">
        <w:rPr>
          <w:rStyle w:val="StyleUnderline"/>
        </w:rPr>
        <w:t>challenges</w:t>
      </w:r>
      <w:r w:rsidRPr="00CC1F26">
        <w:rPr>
          <w:sz w:val="16"/>
        </w:rPr>
        <w:t xml:space="preserve"> like ethical concerns and data limitations </w:t>
      </w:r>
      <w:r w:rsidRPr="00CC1F26">
        <w:rPr>
          <w:rStyle w:val="StyleUnderline"/>
        </w:rPr>
        <w:t>may impact growth</w:t>
      </w:r>
      <w:r w:rsidRPr="00CC1F26">
        <w:rPr>
          <w:sz w:val="16"/>
        </w:rPr>
        <w:t>. Integration with emerging technologies like blockchain and a focus on responsible AI is expected to shape the market’s growth.</w:t>
      </w:r>
    </w:p>
    <w:p w14:paraId="48550AC5" w14:textId="77777777" w:rsidR="00DD53F0" w:rsidRDefault="00DD53F0" w:rsidP="00DD53F0">
      <w:pPr>
        <w:rPr>
          <w:rStyle w:val="StyleUnderline"/>
        </w:rPr>
      </w:pPr>
      <w:r w:rsidRPr="00CC1F26">
        <w:rPr>
          <w:rStyle w:val="StyleUnderline"/>
        </w:rPr>
        <w:t xml:space="preserve">The Global Generative AI Market size was valued </w:t>
      </w:r>
      <w:r w:rsidRPr="00CC1F26">
        <w:rPr>
          <w:rStyle w:val="Emphasis"/>
        </w:rPr>
        <w:t>USD 14.9 billion</w:t>
      </w:r>
      <w:r w:rsidRPr="00CC1F26">
        <w:rPr>
          <w:rStyle w:val="StyleUnderline"/>
        </w:rPr>
        <w:t xml:space="preserve"> </w:t>
      </w:r>
      <w:r w:rsidRPr="00CC1F26">
        <w:rPr>
          <w:sz w:val="16"/>
        </w:rPr>
        <w:t xml:space="preserve">by 2023 </w:t>
      </w:r>
      <w:r w:rsidRPr="00CC1F26">
        <w:rPr>
          <w:rStyle w:val="StyleUnderline"/>
        </w:rPr>
        <w:t xml:space="preserve">and is further anticipated to reach USD </w:t>
      </w:r>
      <w:r w:rsidRPr="00CC1F26">
        <w:rPr>
          <w:rStyle w:val="Emphasis"/>
        </w:rPr>
        <w:t>266.0 billion</w:t>
      </w:r>
      <w:r w:rsidRPr="00CC1F26">
        <w:rPr>
          <w:rStyle w:val="StyleUnderline"/>
        </w:rPr>
        <w:t xml:space="preserve"> by </w:t>
      </w:r>
      <w:r w:rsidRPr="00CC1F26">
        <w:rPr>
          <w:rStyle w:val="Emphasis"/>
        </w:rPr>
        <w:t>2032</w:t>
      </w:r>
      <w:r w:rsidRPr="00CC1F26">
        <w:rPr>
          <w:sz w:val="16"/>
        </w:rPr>
        <w:t xml:space="preserve"> </w:t>
      </w:r>
      <w:r w:rsidRPr="00CC1F26">
        <w:rPr>
          <w:rStyle w:val="StyleUnderline"/>
        </w:rPr>
        <w:t xml:space="preserve">according to </w:t>
      </w:r>
      <w:r w:rsidRPr="00CC1F26">
        <w:rPr>
          <w:rStyle w:val="Emphasis"/>
        </w:rPr>
        <w:t>Dimension Market Research</w:t>
      </w:r>
      <w:r w:rsidRPr="00CC1F26">
        <w:rPr>
          <w:rStyle w:val="StyleUnderline"/>
        </w:rPr>
        <w:t>.</w:t>
      </w:r>
      <w:r w:rsidRPr="00CC1F26">
        <w:rPr>
          <w:sz w:val="16"/>
        </w:rPr>
        <w:t xml:space="preserve"> </w:t>
      </w:r>
      <w:r w:rsidRPr="00CC1F26">
        <w:rPr>
          <w:rStyle w:val="StyleUnderline"/>
        </w:rPr>
        <w:t>The market is anticipated to register a CAGR of 37.8% from 2024 to 2032.</w:t>
      </w:r>
    </w:p>
    <w:p w14:paraId="018AFB44" w14:textId="77777777" w:rsidR="00DD53F0" w:rsidRPr="00CC1F26" w:rsidRDefault="00DD53F0" w:rsidP="00DD53F0">
      <w:pPr>
        <w:rPr>
          <w:sz w:val="16"/>
        </w:rPr>
      </w:pPr>
      <w:r w:rsidRPr="00CC1F26">
        <w:rPr>
          <w:sz w:val="16"/>
        </w:rPr>
        <w:t>Generative AI is a versatile tool that allows the rapid creation of diverse content from inputs like text, images, and sounds. Using neural networks to identify patterns, it can learn from unlabeled data, supporting the construction of foundational models for diverse AI tasks.</w:t>
      </w:r>
    </w:p>
    <w:p w14:paraId="4BD60F0F" w14:textId="77777777" w:rsidR="00DD53F0" w:rsidRPr="00CC1F26" w:rsidRDefault="00DD53F0" w:rsidP="00DD53F0">
      <w:pPr>
        <w:rPr>
          <w:sz w:val="16"/>
        </w:rPr>
      </w:pPr>
      <w:r w:rsidRPr="00CC1F26">
        <w:rPr>
          <w:sz w:val="16"/>
        </w:rPr>
        <w:lastRenderedPageBreak/>
        <w:t>Categorized by technology, the market contains Generative Adversarial Networks (GANs), transformers, variational auto-encoders, &amp; diffusion networks. Transformers claimed the largest revenue share in 2023, driven by their versatile applications, like text-to-image conversion highlighted by DALL-E, &amp; the human-like text generation capability of GPT-3 from OpenAI, useful for tasks like composing poetry &amp; emails.</w:t>
      </w:r>
    </w:p>
    <w:p w14:paraId="6E0C847F" w14:textId="77777777" w:rsidR="00DD53F0" w:rsidRDefault="00DD53F0" w:rsidP="00DD53F0">
      <w:pPr>
        <w:rPr>
          <w:rStyle w:val="StyleUnderline"/>
        </w:rPr>
      </w:pPr>
      <w:r w:rsidRPr="00CC1F26">
        <w:rPr>
          <w:sz w:val="16"/>
        </w:rPr>
        <w:t xml:space="preserve">Natural Language Processing (NLP) application leads the market in 2023, holding a substantial share and is expected to grow significantly, as it is a vital tool in generative AI, and is used for tasks like text &amp; speech creation. </w:t>
      </w:r>
      <w:r w:rsidRPr="00CC1F26">
        <w:rPr>
          <w:rStyle w:val="StyleUnderline"/>
        </w:rPr>
        <w:t>Advances in deep learning</w:t>
      </w:r>
      <w:r w:rsidRPr="00CC1F26">
        <w:rPr>
          <w:sz w:val="16"/>
        </w:rPr>
        <w:t xml:space="preserve">, displayed by models like Recurrent Neural Networks (RNNs), BERT from Google AI Language, &amp; OpenAI’s GPT-3, </w:t>
      </w:r>
      <w:r w:rsidRPr="00CC1F26">
        <w:rPr>
          <w:rStyle w:val="StyleUnderline"/>
        </w:rPr>
        <w:t>markedly improved the accuracy &amp; effectiveness of</w:t>
      </w:r>
      <w:r w:rsidRPr="00CC1F26">
        <w:rPr>
          <w:sz w:val="16"/>
        </w:rPr>
        <w:t xml:space="preserve"> NLP-based </w:t>
      </w:r>
      <w:r w:rsidRPr="00132646">
        <w:rPr>
          <w:rStyle w:val="Emphasis"/>
          <w:highlight w:val="yellow"/>
        </w:rPr>
        <w:t>generative AI applications</w:t>
      </w:r>
      <w:r w:rsidRPr="00CC1F26">
        <w:rPr>
          <w:rStyle w:val="StyleUnderline"/>
        </w:rPr>
        <w:t xml:space="preserve">, </w:t>
      </w:r>
      <w:r w:rsidRPr="00132646">
        <w:rPr>
          <w:rStyle w:val="StyleUnderline"/>
          <w:highlight w:val="yellow"/>
        </w:rPr>
        <w:t xml:space="preserve">contributing to </w:t>
      </w:r>
      <w:r w:rsidRPr="00132646">
        <w:rPr>
          <w:rStyle w:val="Emphasis"/>
          <w:highlight w:val="yellow"/>
        </w:rPr>
        <w:t>significant growth</w:t>
      </w:r>
      <w:r w:rsidRPr="00132646">
        <w:rPr>
          <w:rStyle w:val="StyleUnderline"/>
          <w:highlight w:val="yellow"/>
        </w:rPr>
        <w:t xml:space="preserve"> in this domain</w:t>
      </w:r>
      <w:r w:rsidRPr="00CC1F26">
        <w:rPr>
          <w:rStyle w:val="StyleUnderline"/>
        </w:rPr>
        <w:t>.</w:t>
      </w:r>
    </w:p>
    <w:p w14:paraId="7143DD77" w14:textId="77777777" w:rsidR="00DD53F0" w:rsidRDefault="00DD53F0" w:rsidP="00DD53F0">
      <w:pPr>
        <w:pStyle w:val="Heading4"/>
      </w:pPr>
      <w:r>
        <w:t>Numerous sources confirm.</w:t>
      </w:r>
    </w:p>
    <w:p w14:paraId="53941CA2" w14:textId="77777777" w:rsidR="00DD53F0" w:rsidRPr="00A5155C" w:rsidRDefault="00DD53F0" w:rsidP="00DD53F0">
      <w:r>
        <w:t xml:space="preserve">Bergur </w:t>
      </w:r>
      <w:r w:rsidRPr="00A5155C">
        <w:rPr>
          <w:rStyle w:val="Style13ptBold"/>
        </w:rPr>
        <w:t>Thormundsson 24</w:t>
      </w:r>
      <w:r>
        <w:t>. Researcher with a background in traditional state security, emerging technologies, and global security affairs. His previous experience includes work at NATO and the Icelandic Ministry of Foreign Affairs. "Artificial Intelligence market size 2024". Statista. 5-28-2024. https://www.statista.com/statistics/941835/artificial-intelligence-market-size-revenue-comparisons</w:t>
      </w:r>
    </w:p>
    <w:p w14:paraId="741B5D2C" w14:textId="77777777" w:rsidR="00DD53F0" w:rsidRPr="00A5155C" w:rsidRDefault="00DD53F0" w:rsidP="00DD53F0">
      <w:pPr>
        <w:rPr>
          <w:rStyle w:val="StyleUnderline"/>
        </w:rPr>
      </w:pPr>
      <w:r w:rsidRPr="00A5155C">
        <w:rPr>
          <w:rStyle w:val="StyleUnderline"/>
        </w:rPr>
        <w:t>The market for artificial intelligence (</w:t>
      </w:r>
      <w:r w:rsidRPr="00F62013">
        <w:rPr>
          <w:rStyle w:val="Emphasis"/>
          <w:highlight w:val="yellow"/>
        </w:rPr>
        <w:t>AI</w:t>
      </w:r>
      <w:r w:rsidRPr="00F62013">
        <w:rPr>
          <w:rStyle w:val="StyleUnderline"/>
        </w:rPr>
        <w:t>)</w:t>
      </w:r>
      <w:r w:rsidRPr="00F62013">
        <w:rPr>
          <w:rStyle w:val="StyleUnderline"/>
          <w:highlight w:val="yellow"/>
        </w:rPr>
        <w:t xml:space="preserve"> is expected to show significant growth</w:t>
      </w:r>
      <w:r w:rsidRPr="00A5155C">
        <w:rPr>
          <w:rStyle w:val="StyleUnderline"/>
        </w:rPr>
        <w:t xml:space="preserve"> in the coming decad</w:t>
      </w:r>
      <w:r w:rsidRPr="00A5155C">
        <w:rPr>
          <w:sz w:val="16"/>
        </w:rPr>
        <w:t xml:space="preserve">e, according to a variety of sources. According to Statista data, </w:t>
      </w:r>
      <w:r w:rsidRPr="00A5155C">
        <w:rPr>
          <w:rStyle w:val="StyleUnderline"/>
        </w:rPr>
        <w:t>the AI market size is</w:t>
      </w:r>
      <w:r w:rsidRPr="00A5155C">
        <w:rPr>
          <w:sz w:val="16"/>
        </w:rPr>
        <w:t xml:space="preserve"> </w:t>
      </w:r>
      <w:r w:rsidRPr="00A5155C">
        <w:rPr>
          <w:rStyle w:val="StyleUnderline"/>
        </w:rPr>
        <w:t>projected to rise</w:t>
      </w:r>
      <w:r w:rsidRPr="00A5155C">
        <w:rPr>
          <w:sz w:val="16"/>
        </w:rPr>
        <w:t xml:space="preserve"> from 241.8 billion U.S. dollars in 2023 to almost 740 billion U.S. dollars in 2030, accounting </w:t>
      </w:r>
      <w:r w:rsidRPr="00A5155C">
        <w:rPr>
          <w:rStyle w:val="StyleUnderline"/>
        </w:rPr>
        <w:t xml:space="preserve">for a </w:t>
      </w:r>
      <w:r w:rsidRPr="00F62013">
        <w:rPr>
          <w:rStyle w:val="StyleUnderline"/>
          <w:highlight w:val="yellow"/>
        </w:rPr>
        <w:t xml:space="preserve">compound annual growth rate of </w:t>
      </w:r>
      <w:r w:rsidRPr="00F62013">
        <w:rPr>
          <w:rStyle w:val="Emphasis"/>
          <w:highlight w:val="yellow"/>
        </w:rPr>
        <w:t>17.3%.</w:t>
      </w:r>
      <w:r w:rsidRPr="00A5155C">
        <w:rPr>
          <w:sz w:val="16"/>
        </w:rPr>
        <w:t xml:space="preserve"> Meanwhile, according to Next Move Strategy Consulting, its value of approximately 208 billion U.S. dollars in 2023 is expected to grow ninefold by 2030, reaching around 1.85 trillion U.S. dollars. </w:t>
      </w:r>
      <w:r w:rsidRPr="00A5155C">
        <w:rPr>
          <w:rStyle w:val="StyleUnderline"/>
        </w:rPr>
        <w:t>Indeed, the AI market covers a vast number of industries, including healthcare, education, finance, media and marketing</w:t>
      </w:r>
      <w:r w:rsidRPr="00A5155C">
        <w:rPr>
          <w:sz w:val="16"/>
        </w:rPr>
        <w:t xml:space="preserve">. </w:t>
      </w:r>
      <w:r w:rsidRPr="00F62013">
        <w:rPr>
          <w:rStyle w:val="StyleUnderline"/>
          <w:highlight w:val="yellow"/>
        </w:rPr>
        <w:t xml:space="preserve">The rate of </w:t>
      </w:r>
      <w:r w:rsidRPr="00F62013">
        <w:rPr>
          <w:rStyle w:val="Emphasis"/>
          <w:highlight w:val="yellow"/>
        </w:rPr>
        <w:t>adoption</w:t>
      </w:r>
      <w:r w:rsidRPr="00F62013">
        <w:rPr>
          <w:rStyle w:val="StyleUnderline"/>
          <w:highlight w:val="yellow"/>
        </w:rPr>
        <w:t xml:space="preserve"> and </w:t>
      </w:r>
      <w:r w:rsidRPr="00F62013">
        <w:rPr>
          <w:rStyle w:val="Emphasis"/>
          <w:highlight w:val="yellow"/>
        </w:rPr>
        <w:t>deployment</w:t>
      </w:r>
      <w:r w:rsidRPr="00F62013">
        <w:rPr>
          <w:rStyle w:val="StyleUnderline"/>
          <w:highlight w:val="yellow"/>
        </w:rPr>
        <w:t xml:space="preserve"> of the </w:t>
      </w:r>
      <w:r w:rsidRPr="00F62013">
        <w:rPr>
          <w:rStyle w:val="Emphasis"/>
          <w:highlight w:val="yellow"/>
        </w:rPr>
        <w:t>technology</w:t>
      </w:r>
      <w:r w:rsidRPr="00F62013">
        <w:rPr>
          <w:rStyle w:val="StyleUnderline"/>
          <w:highlight w:val="yellow"/>
        </w:rPr>
        <w:t xml:space="preserve"> is becoming more </w:t>
      </w:r>
      <w:r w:rsidRPr="00F62013">
        <w:rPr>
          <w:rStyle w:val="Emphasis"/>
          <w:highlight w:val="yellow"/>
        </w:rPr>
        <w:t>prolific worldwide</w:t>
      </w:r>
      <w:r w:rsidRPr="00A5155C">
        <w:rPr>
          <w:sz w:val="16"/>
        </w:rPr>
        <w:t xml:space="preserve">. </w:t>
      </w:r>
      <w:r w:rsidRPr="00A5155C">
        <w:rPr>
          <w:rStyle w:val="StyleUnderline"/>
        </w:rPr>
        <w:t>Chatbots, image-generating AI</w:t>
      </w:r>
      <w:r w:rsidRPr="00A5155C">
        <w:rPr>
          <w:sz w:val="16"/>
        </w:rPr>
        <w:t xml:space="preserve">, and mobile applications are all among the major trends that </w:t>
      </w:r>
      <w:r w:rsidRPr="00A5155C">
        <w:rPr>
          <w:rStyle w:val="StyleUnderline"/>
        </w:rPr>
        <w:t xml:space="preserve">will </w:t>
      </w:r>
      <w:r w:rsidRPr="00A5155C">
        <w:rPr>
          <w:rStyle w:val="Emphasis"/>
        </w:rPr>
        <w:t>enhance AI</w:t>
      </w:r>
      <w:r w:rsidRPr="00A5155C">
        <w:rPr>
          <w:rStyle w:val="StyleUnderline"/>
        </w:rPr>
        <w:t xml:space="preserve"> in the </w:t>
      </w:r>
      <w:r w:rsidRPr="00A5155C">
        <w:rPr>
          <w:rStyle w:val="Emphasis"/>
        </w:rPr>
        <w:t>coming years</w:t>
      </w:r>
      <w:r w:rsidRPr="00A5155C">
        <w:rPr>
          <w:rStyle w:val="StyleUnderline"/>
        </w:rPr>
        <w:t>.</w:t>
      </w:r>
    </w:p>
    <w:p w14:paraId="58D25785" w14:textId="77777777" w:rsidR="00DD53F0" w:rsidRDefault="00DD53F0" w:rsidP="00DD53F0">
      <w:pPr>
        <w:pStyle w:val="Heading4"/>
      </w:pPr>
      <w:r>
        <w:t xml:space="preserve">There’s </w:t>
      </w:r>
      <w:r>
        <w:rPr>
          <w:u w:val="single"/>
        </w:rPr>
        <w:t>unanimous</w:t>
      </w:r>
      <w:r>
        <w:t xml:space="preserve"> belief that generative AI will transform </w:t>
      </w:r>
      <w:r>
        <w:rPr>
          <w:u w:val="single"/>
        </w:rPr>
        <w:t>every industry</w:t>
      </w:r>
      <w:r>
        <w:t>.</w:t>
      </w:r>
    </w:p>
    <w:p w14:paraId="187470F2" w14:textId="77777777" w:rsidR="00DD53F0" w:rsidRDefault="00DD53F0" w:rsidP="00DD53F0">
      <w:r>
        <w:t xml:space="preserve">Francis </w:t>
      </w:r>
      <w:r w:rsidRPr="00F6426A">
        <w:rPr>
          <w:rStyle w:val="Style13ptBold"/>
        </w:rPr>
        <w:t>Hintermann 23</w:t>
      </w:r>
      <w:r>
        <w:t>. Global Lead at Accenture Research. "Why global business leaders see generative AI as a game-changer". Accenture. Citing a study taken in 2023. https://www.accenture.com/lu-en/blogs/cloud/why-global-leaders-think-generative-ai-game-changer</w:t>
      </w:r>
    </w:p>
    <w:p w14:paraId="461DAF68" w14:textId="77777777" w:rsidR="00DD53F0" w:rsidRPr="00F6426A" w:rsidRDefault="00DD53F0" w:rsidP="00DD53F0">
      <w:pPr>
        <w:rPr>
          <w:sz w:val="16"/>
        </w:rPr>
      </w:pPr>
      <w:r w:rsidRPr="00F6426A">
        <w:rPr>
          <w:sz w:val="16"/>
        </w:rPr>
        <w:t xml:space="preserve">Across industries, </w:t>
      </w:r>
      <w:r w:rsidRPr="0005608D">
        <w:rPr>
          <w:rStyle w:val="StyleUnderline"/>
        </w:rPr>
        <w:t xml:space="preserve">we’re continuing to see unprecedented levels of interest and </w:t>
      </w:r>
      <w:r w:rsidRPr="00F62013">
        <w:rPr>
          <w:rStyle w:val="StyleUnderline"/>
        </w:rPr>
        <w:t xml:space="preserve">excitement about </w:t>
      </w:r>
      <w:r w:rsidRPr="00F62013">
        <w:rPr>
          <w:rStyle w:val="Emphasis"/>
        </w:rPr>
        <w:t xml:space="preserve">generative </w:t>
      </w:r>
      <w:r w:rsidRPr="00F62013">
        <w:t>AI</w:t>
      </w:r>
      <w:r w:rsidRPr="00F62013">
        <w:rPr>
          <w:rStyle w:val="StyleUnderline"/>
        </w:rPr>
        <w:t xml:space="preserve"> and large language</w:t>
      </w:r>
      <w:r w:rsidRPr="0005608D">
        <w:rPr>
          <w:rStyle w:val="StyleUnderline"/>
        </w:rPr>
        <w:t xml:space="preserve"> models</w:t>
      </w:r>
      <w:r w:rsidRPr="00F6426A">
        <w:rPr>
          <w:sz w:val="16"/>
        </w:rPr>
        <w:t xml:space="preserve">. In fact, my team recently tracked those interest levels amongst 2,300 global leaders. Our survey found an overwhelming </w:t>
      </w:r>
      <w:r w:rsidRPr="00F62013">
        <w:rPr>
          <w:rStyle w:val="Emphasis"/>
          <w:highlight w:val="yellow"/>
        </w:rPr>
        <w:t>97%</w:t>
      </w:r>
      <w:r w:rsidRPr="00F6426A">
        <w:rPr>
          <w:sz w:val="16"/>
        </w:rPr>
        <w:t xml:space="preserve"> who </w:t>
      </w:r>
      <w:r w:rsidRPr="00F62013">
        <w:rPr>
          <w:rStyle w:val="Emphasis"/>
          <w:highlight w:val="yellow"/>
        </w:rPr>
        <w:t>say gen</w:t>
      </w:r>
      <w:r w:rsidRPr="0005608D">
        <w:rPr>
          <w:rStyle w:val="Emphasis"/>
        </w:rPr>
        <w:t xml:space="preserve">erative </w:t>
      </w:r>
      <w:r w:rsidRPr="00F62013">
        <w:rPr>
          <w:rStyle w:val="Emphasis"/>
          <w:highlight w:val="yellow"/>
        </w:rPr>
        <w:t>AI will be transformative for their company and their industry</w:t>
      </w:r>
      <w:r w:rsidRPr="0005608D">
        <w:rPr>
          <w:rStyle w:val="Emphasis"/>
        </w:rPr>
        <w:t>.</w:t>
      </w:r>
      <w:r>
        <w:rPr>
          <w:rStyle w:val="Emphasis"/>
        </w:rPr>
        <w:t xml:space="preserve"> </w:t>
      </w:r>
      <w:r w:rsidRPr="00F6426A">
        <w:rPr>
          <w:sz w:val="16"/>
        </w:rPr>
        <w:t xml:space="preserve">It’s a breathtaking statistic. In fact, </w:t>
      </w:r>
      <w:r w:rsidRPr="00F6426A">
        <w:rPr>
          <w:sz w:val="16"/>
          <w:szCs w:val="16"/>
        </w:rPr>
        <w:t xml:space="preserve">it’s difficult to think of any other technology that has captured the attention of both business leaders and the public as quickly and comprehensively. </w:t>
      </w:r>
      <w:r w:rsidRPr="00F6426A">
        <w:rPr>
          <w:sz w:val="16"/>
        </w:rPr>
        <w:t xml:space="preserve">That's why I recently sat down with Lan Guan, Global Lead for Accenture's Generative AI Center of Excellence, to dig into the findings and understand what makes generative AI different. A new era </w:t>
      </w:r>
      <w:r w:rsidRPr="0005608D">
        <w:rPr>
          <w:rStyle w:val="StyleUnderline"/>
        </w:rPr>
        <w:t xml:space="preserve">Generative AI is ushering in a new era in which machines can </w:t>
      </w:r>
      <w:r w:rsidRPr="00F62013">
        <w:rPr>
          <w:rStyle w:val="Emphasis"/>
          <w:highlight w:val="yellow"/>
        </w:rPr>
        <w:t>generate accurate content</w:t>
      </w:r>
      <w:r w:rsidRPr="00F62013">
        <w:rPr>
          <w:rStyle w:val="StyleUnderline"/>
          <w:highlight w:val="yellow"/>
        </w:rPr>
        <w:t xml:space="preserve"> and </w:t>
      </w:r>
      <w:r w:rsidRPr="00F62013">
        <w:rPr>
          <w:rStyle w:val="Emphasis"/>
          <w:highlight w:val="yellow"/>
        </w:rPr>
        <w:t>insights</w:t>
      </w:r>
      <w:r w:rsidRPr="00F62013">
        <w:rPr>
          <w:rStyle w:val="StyleUnderline"/>
          <w:highlight w:val="yellow"/>
        </w:rPr>
        <w:t>,</w:t>
      </w:r>
      <w:r w:rsidRPr="0005608D">
        <w:rPr>
          <w:rStyle w:val="StyleUnderline"/>
        </w:rPr>
        <w:t xml:space="preserve"> in simple everyday languag</w:t>
      </w:r>
      <w:r w:rsidRPr="00F62013">
        <w:rPr>
          <w:rStyle w:val="StyleUnderline"/>
        </w:rPr>
        <w:t xml:space="preserve">e, </w:t>
      </w:r>
      <w:r w:rsidRPr="00F62013">
        <w:rPr>
          <w:rStyle w:val="Emphasis"/>
          <w:highlight w:val="yellow"/>
        </w:rPr>
        <w:t>at scale</w:t>
      </w:r>
      <w:r w:rsidRPr="00F62013">
        <w:rPr>
          <w:rStyle w:val="StyleUnderline"/>
          <w:highlight w:val="yellow"/>
        </w:rPr>
        <w:t xml:space="preserve">, </w:t>
      </w:r>
      <w:r w:rsidRPr="00F62013">
        <w:rPr>
          <w:rStyle w:val="Emphasis"/>
          <w:highlight w:val="yellow"/>
        </w:rPr>
        <w:t>almost instantly</w:t>
      </w:r>
      <w:r w:rsidRPr="0005608D">
        <w:rPr>
          <w:rStyle w:val="Emphasis"/>
        </w:rPr>
        <w:t>.</w:t>
      </w:r>
      <w:r>
        <w:rPr>
          <w:rStyle w:val="Emphasis"/>
        </w:rPr>
        <w:t xml:space="preserve"> </w:t>
      </w:r>
      <w:r w:rsidRPr="00F6426A">
        <w:rPr>
          <w:sz w:val="16"/>
        </w:rPr>
        <w:t xml:space="preserve">As we explained in our report, A new era of Generative AI for everyone, </w:t>
      </w:r>
      <w:r w:rsidRPr="0005608D">
        <w:rPr>
          <w:rStyle w:val="StyleUnderline"/>
        </w:rPr>
        <w:t xml:space="preserve">this is </w:t>
      </w:r>
      <w:r w:rsidRPr="00F62013">
        <w:rPr>
          <w:rStyle w:val="StyleUnderline"/>
          <w:highlight w:val="yellow"/>
        </w:rPr>
        <w:t xml:space="preserve">triggering a </w:t>
      </w:r>
      <w:r w:rsidRPr="00F62013">
        <w:rPr>
          <w:rStyle w:val="Emphasis"/>
          <w:highlight w:val="yellow"/>
        </w:rPr>
        <w:t>complete reinvention</w:t>
      </w:r>
      <w:r w:rsidRPr="00F62013">
        <w:rPr>
          <w:rStyle w:val="StyleUnderline"/>
          <w:highlight w:val="yellow"/>
        </w:rPr>
        <w:t xml:space="preserve"> of</w:t>
      </w:r>
      <w:r w:rsidRPr="0005608D">
        <w:rPr>
          <w:rStyle w:val="StyleUnderline"/>
        </w:rPr>
        <w:t xml:space="preserve"> the way we </w:t>
      </w:r>
      <w:r w:rsidRPr="0005608D">
        <w:rPr>
          <w:rStyle w:val="Emphasis"/>
        </w:rPr>
        <w:t>think</w:t>
      </w:r>
      <w:r w:rsidRPr="0005608D">
        <w:rPr>
          <w:rStyle w:val="StyleUnderline"/>
        </w:rPr>
        <w:t xml:space="preserve"> about </w:t>
      </w:r>
      <w:r w:rsidRPr="00F62013">
        <w:rPr>
          <w:rStyle w:val="Emphasis"/>
          <w:highlight w:val="yellow"/>
        </w:rPr>
        <w:t>getting work done</w:t>
      </w:r>
      <w:r w:rsidRPr="0005608D">
        <w:rPr>
          <w:rStyle w:val="StyleUnderline"/>
        </w:rPr>
        <w:t>.</w:t>
      </w:r>
      <w:r>
        <w:rPr>
          <w:rStyle w:val="StyleUnderline"/>
        </w:rPr>
        <w:t xml:space="preserve"> </w:t>
      </w:r>
      <w:r w:rsidRPr="00F6426A">
        <w:rPr>
          <w:sz w:val="16"/>
        </w:rPr>
        <w:t>And it’s happening fast. Over the next decade</w:t>
      </w:r>
      <w:r w:rsidRPr="00F6426A">
        <w:rPr>
          <w:rStyle w:val="StyleUnderline"/>
        </w:rPr>
        <w:t xml:space="preserve">, we expect generative AI to be a mega-trend, with Accenture’s research indicating it will </w:t>
      </w:r>
      <w:r w:rsidRPr="00F62013">
        <w:rPr>
          <w:rStyle w:val="Emphasis"/>
          <w:highlight w:val="yellow"/>
        </w:rPr>
        <w:t>transform around 40% of all working hours</w:t>
      </w:r>
      <w:r w:rsidRPr="00F6426A">
        <w:rPr>
          <w:rStyle w:val="StyleUnderline"/>
        </w:rPr>
        <w:t xml:space="preserve"> across economies.</w:t>
      </w:r>
      <w:r>
        <w:rPr>
          <w:rStyle w:val="StyleUnderline"/>
        </w:rPr>
        <w:t xml:space="preserve"> </w:t>
      </w:r>
      <w:r w:rsidRPr="00F6426A">
        <w:rPr>
          <w:sz w:val="16"/>
        </w:rPr>
        <w:t xml:space="preserve">A game-changer for global business But what do business leaders themselves think? We looked at some other important insights from our recent survey. </w:t>
      </w:r>
      <w:r w:rsidRPr="00F6426A">
        <w:rPr>
          <w:rStyle w:val="StyleUnderline"/>
        </w:rPr>
        <w:t>Virtually all respondents (</w:t>
      </w:r>
      <w:r w:rsidRPr="00F6426A">
        <w:rPr>
          <w:rStyle w:val="Emphasis"/>
        </w:rPr>
        <w:t>97%</w:t>
      </w:r>
      <w:r w:rsidRPr="00F6426A">
        <w:rPr>
          <w:rStyle w:val="StyleUnderline"/>
        </w:rPr>
        <w:t xml:space="preserve">) believe </w:t>
      </w:r>
      <w:r w:rsidRPr="00F62013">
        <w:rPr>
          <w:rStyle w:val="Emphasis"/>
          <w:highlight w:val="yellow"/>
        </w:rPr>
        <w:t>gen</w:t>
      </w:r>
      <w:r w:rsidRPr="00F6426A">
        <w:rPr>
          <w:rStyle w:val="Emphasis"/>
        </w:rPr>
        <w:t xml:space="preserve">erative </w:t>
      </w:r>
      <w:r w:rsidRPr="00F62013">
        <w:rPr>
          <w:rStyle w:val="Emphasis"/>
          <w:highlight w:val="yellow"/>
        </w:rPr>
        <w:t>AI is a “game-changing” tech</w:t>
      </w:r>
      <w:r w:rsidRPr="00F6426A">
        <w:rPr>
          <w:rStyle w:val="Emphasis"/>
        </w:rPr>
        <w:t>nology</w:t>
      </w:r>
      <w:r w:rsidRPr="00F6426A">
        <w:rPr>
          <w:rStyle w:val="StyleUnderline"/>
        </w:rPr>
        <w:t xml:space="preserve"> worthy of long-term investment</w:t>
      </w:r>
      <w:r w:rsidRPr="00F6426A">
        <w:rPr>
          <w:sz w:val="16"/>
        </w:rPr>
        <w:t xml:space="preserve">. </w:t>
      </w:r>
      <w:r w:rsidRPr="00F6426A">
        <w:rPr>
          <w:rStyle w:val="StyleUnderline"/>
        </w:rPr>
        <w:t xml:space="preserve">And the same number have a keen interest in exploring the investment opportunities </w:t>
      </w:r>
      <w:r w:rsidRPr="00F6426A">
        <w:rPr>
          <w:rStyle w:val="Emphasis"/>
        </w:rPr>
        <w:t>within</w:t>
      </w:r>
      <w:r w:rsidRPr="00F6426A">
        <w:rPr>
          <w:rStyle w:val="StyleUnderline"/>
        </w:rPr>
        <w:t xml:space="preserve"> this </w:t>
      </w:r>
      <w:r w:rsidRPr="00F6426A">
        <w:rPr>
          <w:rStyle w:val="Emphasis"/>
        </w:rPr>
        <w:t>calendar year.</w:t>
      </w:r>
      <w:r>
        <w:rPr>
          <w:rStyle w:val="StyleUnderline"/>
        </w:rPr>
        <w:t xml:space="preserve"> </w:t>
      </w:r>
      <w:r w:rsidRPr="00F6426A">
        <w:rPr>
          <w:sz w:val="16"/>
        </w:rPr>
        <w:t>Executives see the high potential in areas like IT Operations, customer service, R&amp;D, product development, coding and software development and content generation. This shows the immense potential the technology holds for rapidly driving innovation across all parts of the business.</w:t>
      </w:r>
    </w:p>
    <w:p w14:paraId="7BDF0B29" w14:textId="77777777" w:rsidR="00DD53F0" w:rsidRDefault="00DD53F0" w:rsidP="00DD53F0">
      <w:pPr>
        <w:pStyle w:val="Heading3"/>
      </w:pPr>
      <w:r>
        <w:lastRenderedPageBreak/>
        <w:t>Uniqueness---AT: AI Bubble---2NC/1NR</w:t>
      </w:r>
    </w:p>
    <w:p w14:paraId="36BC10B1" w14:textId="77777777" w:rsidR="00DD53F0" w:rsidRDefault="00DD53F0" w:rsidP="00DD53F0">
      <w:pPr>
        <w:pStyle w:val="Heading4"/>
      </w:pPr>
      <w:r>
        <w:t>No bubble and no impact.</w:t>
      </w:r>
    </w:p>
    <w:p w14:paraId="67D9263F" w14:textId="77777777" w:rsidR="00DD53F0" w:rsidRPr="000F3BDF" w:rsidRDefault="00DD53F0" w:rsidP="00DD53F0">
      <w:r>
        <w:t xml:space="preserve">Joel </w:t>
      </w:r>
      <w:r w:rsidRPr="000F3BDF">
        <w:rPr>
          <w:rStyle w:val="Style13ptBold"/>
        </w:rPr>
        <w:t>Mathis 24</w:t>
      </w:r>
      <w:r>
        <w:t>. Staff writer for the Week US. "Is the AI bubble deflating?". theweek. 4-1-2024. https://theweek.com/tech/ai-bubble-deflating</w:t>
      </w:r>
    </w:p>
    <w:p w14:paraId="109D37D3" w14:textId="77777777" w:rsidR="00DD53F0" w:rsidRPr="003533C8" w:rsidRDefault="00DD53F0" w:rsidP="00DD53F0">
      <w:pPr>
        <w:rPr>
          <w:sz w:val="16"/>
        </w:rPr>
      </w:pPr>
      <w:r w:rsidRPr="003533C8">
        <w:rPr>
          <w:sz w:val="16"/>
        </w:rPr>
        <w:t>"</w:t>
      </w:r>
      <w:r w:rsidRPr="003533C8">
        <w:rPr>
          <w:rStyle w:val="StyleUnderline"/>
        </w:rPr>
        <w:t>Today's market isn't remotely like the dot-com bubble market was</w:t>
      </w:r>
      <w:r w:rsidRPr="003533C8">
        <w:rPr>
          <w:sz w:val="16"/>
        </w:rPr>
        <w:t xml:space="preserve">," Allan Sloan said at Yahoo Finance. A recent survey found that the experts are nearly split on whether AI stocks are in a bubble: 40% said yes, while 45% said no. </w:t>
      </w:r>
      <w:r w:rsidRPr="00F62013">
        <w:rPr>
          <w:rStyle w:val="StyleUnderline"/>
          <w:highlight w:val="yellow"/>
        </w:rPr>
        <w:t>If AI stocks are "high priced" today, tech stocks were "</w:t>
      </w:r>
      <w:r w:rsidRPr="00F62013">
        <w:rPr>
          <w:rStyle w:val="Emphasis"/>
          <w:highlight w:val="yellow"/>
        </w:rPr>
        <w:t>insanely priced</w:t>
      </w:r>
      <w:r w:rsidRPr="00F62013">
        <w:rPr>
          <w:rStyle w:val="StyleUnderline"/>
          <w:highlight w:val="yellow"/>
        </w:rPr>
        <w:t xml:space="preserve">" a </w:t>
      </w:r>
      <w:r w:rsidRPr="00F62013">
        <w:rPr>
          <w:rStyle w:val="Emphasis"/>
          <w:highlight w:val="yellow"/>
        </w:rPr>
        <w:t>generation ago</w:t>
      </w:r>
      <w:r w:rsidRPr="003533C8">
        <w:rPr>
          <w:rStyle w:val="Emphasis"/>
        </w:rPr>
        <w:t>.</w:t>
      </w:r>
      <w:r w:rsidRPr="003533C8">
        <w:rPr>
          <w:sz w:val="16"/>
        </w:rPr>
        <w:t xml:space="preserve"> That means the fall won't be as steep. But there might still be a fall. "There may be some difficult times ahead for investors."</w:t>
      </w:r>
    </w:p>
    <w:p w14:paraId="7A735392" w14:textId="77777777" w:rsidR="00DD53F0" w:rsidRDefault="00DD53F0" w:rsidP="00DD53F0">
      <w:r w:rsidRPr="003533C8">
        <w:rPr>
          <w:rStyle w:val="StyleUnderline"/>
        </w:rPr>
        <w:t xml:space="preserve">That fall may not come soon, though. "The </w:t>
      </w:r>
      <w:r w:rsidRPr="00F62013">
        <w:rPr>
          <w:rStyle w:val="Emphasis"/>
          <w:highlight w:val="yellow"/>
        </w:rPr>
        <w:t>gen</w:t>
      </w:r>
      <w:r w:rsidRPr="00F62013">
        <w:rPr>
          <w:rStyle w:val="Emphasis"/>
        </w:rPr>
        <w:t>erative</w:t>
      </w:r>
      <w:r w:rsidRPr="00F62013">
        <w:rPr>
          <w:rStyle w:val="Emphasis"/>
          <w:highlight w:val="yellow"/>
        </w:rPr>
        <w:t xml:space="preserve"> AI stock bubble</w:t>
      </w:r>
      <w:r w:rsidRPr="00F62013">
        <w:rPr>
          <w:rStyle w:val="StyleUnderline"/>
          <w:highlight w:val="yellow"/>
        </w:rPr>
        <w:t xml:space="preserve"> isn't </w:t>
      </w:r>
      <w:r w:rsidRPr="00F62013">
        <w:rPr>
          <w:rStyle w:val="Emphasis"/>
          <w:highlight w:val="yellow"/>
        </w:rPr>
        <w:t>popping anytime soon</w:t>
      </w:r>
      <w:r w:rsidRPr="003533C8">
        <w:rPr>
          <w:sz w:val="16"/>
        </w:rPr>
        <w:t>," Peter Cohan said at Forbes. The dot-com bubble burst after about five years while we're less than two years into the AI era. "</w:t>
      </w:r>
      <w:r w:rsidRPr="00F62013">
        <w:rPr>
          <w:rStyle w:val="Emphasis"/>
          <w:highlight w:val="yellow"/>
        </w:rPr>
        <w:t>Underlying demand for gen</w:t>
      </w:r>
      <w:r w:rsidRPr="003533C8">
        <w:rPr>
          <w:rStyle w:val="Emphasis"/>
        </w:rPr>
        <w:t xml:space="preserve">erative </w:t>
      </w:r>
      <w:r w:rsidRPr="00F62013">
        <w:rPr>
          <w:rStyle w:val="Emphasis"/>
          <w:highlight w:val="yellow"/>
        </w:rPr>
        <w:t>AI is in its early stages"</w:t>
      </w:r>
      <w:r w:rsidRPr="00F62013">
        <w:rPr>
          <w:sz w:val="16"/>
          <w:highlight w:val="yellow"/>
        </w:rPr>
        <w:t xml:space="preserve"> </w:t>
      </w:r>
      <w:r w:rsidRPr="00F62013">
        <w:rPr>
          <w:rStyle w:val="StyleUnderline"/>
          <w:highlight w:val="yellow"/>
        </w:rPr>
        <w:t xml:space="preserve">and will continue to grow if </w:t>
      </w:r>
      <w:r w:rsidRPr="00F62013">
        <w:rPr>
          <w:rStyle w:val="Emphasis"/>
          <w:highlight w:val="yellow"/>
        </w:rPr>
        <w:t>companies</w:t>
      </w:r>
      <w:r w:rsidRPr="00F62013">
        <w:rPr>
          <w:rStyle w:val="StyleUnderline"/>
          <w:highlight w:val="yellow"/>
        </w:rPr>
        <w:t xml:space="preserve"> that use </w:t>
      </w:r>
      <w:r w:rsidRPr="00F62013">
        <w:rPr>
          <w:rStyle w:val="Emphasis"/>
          <w:highlight w:val="yellow"/>
        </w:rPr>
        <w:t>AI tools see "tangible" benefits</w:t>
      </w:r>
      <w:r w:rsidRPr="003533C8">
        <w:rPr>
          <w:sz w:val="16"/>
        </w:rPr>
        <w:t xml:space="preserve">. </w:t>
      </w:r>
      <w:r w:rsidRPr="003533C8">
        <w:rPr>
          <w:rStyle w:val="StyleUnderline"/>
        </w:rPr>
        <w:t xml:space="preserve">"It could take years before the current bubble ultimately implodes." </w:t>
      </w:r>
    </w:p>
    <w:p w14:paraId="3559F18A" w14:textId="77777777" w:rsidR="00DD53F0" w:rsidRDefault="00DD53F0" w:rsidP="00DD53F0">
      <w:pPr>
        <w:pStyle w:val="Heading3"/>
      </w:pPr>
      <w:r>
        <w:lastRenderedPageBreak/>
        <w:t>Uniqueness---US Ahead of China---2NC/1NR</w:t>
      </w:r>
    </w:p>
    <w:p w14:paraId="56940B61" w14:textId="77777777" w:rsidR="00DD53F0" w:rsidRPr="00D12429" w:rsidRDefault="00DD53F0" w:rsidP="00DD53F0">
      <w:pPr>
        <w:pStyle w:val="Heading4"/>
        <w:rPr>
          <w:u w:val="single"/>
        </w:rPr>
      </w:pPr>
      <w:r>
        <w:t xml:space="preserve">The US is ahead on AI, but the brink is </w:t>
      </w:r>
      <w:r>
        <w:rPr>
          <w:u w:val="single"/>
        </w:rPr>
        <w:t>now.</w:t>
      </w:r>
    </w:p>
    <w:p w14:paraId="088576B0" w14:textId="77777777" w:rsidR="00DD53F0" w:rsidRPr="00325FA7" w:rsidRDefault="00DD53F0" w:rsidP="00DD53F0">
      <w:pPr>
        <w:rPr>
          <w:lang w:val="es-419"/>
        </w:rPr>
      </w:pPr>
      <w:r>
        <w:t xml:space="preserve">Hanna </w:t>
      </w:r>
      <w:r w:rsidRPr="00D12429">
        <w:rPr>
          <w:rStyle w:val="Style13ptBold"/>
        </w:rPr>
        <w:t>Ziady 24</w:t>
      </w:r>
      <w:r>
        <w:t xml:space="preserve">. "Months count in the race to stay ahead of China on AI, says US senator". </w:t>
      </w:r>
      <w:r w:rsidRPr="00325FA7">
        <w:rPr>
          <w:lang w:val="es-419"/>
        </w:rPr>
        <w:t>CNN. 1-16-2024. https://www.cnn.com/2024/01/16/tech/davos-ai-us-china-chip-exports/index.html</w:t>
      </w:r>
    </w:p>
    <w:p w14:paraId="0326E760" w14:textId="77777777" w:rsidR="00DD53F0" w:rsidRPr="001838C3" w:rsidRDefault="00DD53F0" w:rsidP="00DD53F0">
      <w:pPr>
        <w:rPr>
          <w:sz w:val="16"/>
        </w:rPr>
      </w:pPr>
      <w:r w:rsidRPr="00CC1F26">
        <w:rPr>
          <w:rStyle w:val="StyleUnderline"/>
        </w:rPr>
        <w:t xml:space="preserve">The </w:t>
      </w:r>
      <w:r w:rsidRPr="00F62013">
        <w:rPr>
          <w:rStyle w:val="StyleUnderline"/>
          <w:highlight w:val="yellow"/>
        </w:rPr>
        <w:t>U</w:t>
      </w:r>
      <w:r w:rsidRPr="00CC1F26">
        <w:rPr>
          <w:rStyle w:val="StyleUnderline"/>
        </w:rPr>
        <w:t xml:space="preserve">nited </w:t>
      </w:r>
      <w:r w:rsidRPr="00F62013">
        <w:rPr>
          <w:rStyle w:val="StyleUnderline"/>
          <w:highlight w:val="yellow"/>
        </w:rPr>
        <w:t>S</w:t>
      </w:r>
      <w:r w:rsidRPr="00CC1F26">
        <w:rPr>
          <w:rStyle w:val="StyleUnderline"/>
        </w:rPr>
        <w:t xml:space="preserve">tates </w:t>
      </w:r>
      <w:r w:rsidRPr="00F62013">
        <w:rPr>
          <w:rStyle w:val="StyleUnderline"/>
          <w:highlight w:val="yellow"/>
        </w:rPr>
        <w:t xml:space="preserve">measures its </w:t>
      </w:r>
      <w:r w:rsidRPr="00F62013">
        <w:rPr>
          <w:rStyle w:val="Emphasis"/>
          <w:highlight w:val="yellow"/>
        </w:rPr>
        <w:t>lead</w:t>
      </w:r>
      <w:r w:rsidRPr="00F62013">
        <w:rPr>
          <w:rStyle w:val="StyleUnderline"/>
          <w:highlight w:val="yellow"/>
        </w:rPr>
        <w:t xml:space="preserve"> over </w:t>
      </w:r>
      <w:r w:rsidRPr="00F62013">
        <w:rPr>
          <w:rStyle w:val="Emphasis"/>
          <w:highlight w:val="yellow"/>
        </w:rPr>
        <w:t>competitors</w:t>
      </w:r>
      <w:r w:rsidRPr="00F62013">
        <w:rPr>
          <w:rStyle w:val="StyleUnderline"/>
          <w:highlight w:val="yellow"/>
        </w:rPr>
        <w:t xml:space="preserve"> in </w:t>
      </w:r>
      <w:r w:rsidRPr="00F62013">
        <w:rPr>
          <w:rStyle w:val="Emphasis"/>
          <w:highlight w:val="yellow"/>
        </w:rPr>
        <w:t>a</w:t>
      </w:r>
      <w:r w:rsidRPr="00CC1F26">
        <w:rPr>
          <w:rStyle w:val="Emphasis"/>
        </w:rPr>
        <w:t xml:space="preserve">rtificial </w:t>
      </w:r>
      <w:r w:rsidRPr="00F62013">
        <w:rPr>
          <w:rStyle w:val="Emphasis"/>
          <w:highlight w:val="yellow"/>
        </w:rPr>
        <w:t>i</w:t>
      </w:r>
      <w:r w:rsidRPr="00CC1F26">
        <w:rPr>
          <w:rStyle w:val="Emphasis"/>
        </w:rPr>
        <w:t>ntelligence</w:t>
      </w:r>
      <w:r w:rsidRPr="00CC1F26">
        <w:rPr>
          <w:rStyle w:val="StyleUnderline"/>
        </w:rPr>
        <w:t xml:space="preserve"> </w:t>
      </w:r>
      <w:r w:rsidRPr="00F62013">
        <w:rPr>
          <w:rStyle w:val="StyleUnderline"/>
          <w:highlight w:val="yellow"/>
        </w:rPr>
        <w:t>in “</w:t>
      </w:r>
      <w:r w:rsidRPr="00F62013">
        <w:rPr>
          <w:rStyle w:val="Emphasis"/>
          <w:highlight w:val="yellow"/>
        </w:rPr>
        <w:t>months</w:t>
      </w:r>
      <w:r w:rsidRPr="00F62013">
        <w:rPr>
          <w:rStyle w:val="StyleUnderline"/>
          <w:highlight w:val="yellow"/>
        </w:rPr>
        <w:t>,”</w:t>
      </w:r>
      <w:r w:rsidRPr="00CC1F26">
        <w:rPr>
          <w:rStyle w:val="StyleUnderline"/>
        </w:rPr>
        <w:t xml:space="preserve"> according to a </w:t>
      </w:r>
      <w:r w:rsidRPr="00CC1F26">
        <w:rPr>
          <w:rStyle w:val="Emphasis"/>
        </w:rPr>
        <w:t>lawmaker</w:t>
      </w:r>
      <w:r w:rsidRPr="001838C3">
        <w:rPr>
          <w:sz w:val="16"/>
        </w:rPr>
        <w:t>, highlighting the intense rivalry between nations to dominate a technology poised to transform the global economy.</w:t>
      </w:r>
    </w:p>
    <w:p w14:paraId="06871283" w14:textId="77777777" w:rsidR="00DD53F0" w:rsidRPr="001838C3" w:rsidRDefault="00DD53F0" w:rsidP="00DD53F0">
      <w:pPr>
        <w:rPr>
          <w:sz w:val="16"/>
        </w:rPr>
      </w:pPr>
      <w:r w:rsidRPr="001838C3">
        <w:rPr>
          <w:sz w:val="16"/>
        </w:rPr>
        <w:t>Speaking at the annual meeting of the World Economic Forum in Davos in Switzerland Tuesday, Republican Senator Mike Rounds said the Biden administration’s decision to tighten controls on exports of advanced AI chips to China had bought the United States “a few more months” to maintain its competitive edge.</w:t>
      </w:r>
    </w:p>
    <w:p w14:paraId="06DDEDC2" w14:textId="77777777" w:rsidR="00DD53F0" w:rsidRDefault="00DD53F0" w:rsidP="00DD53F0">
      <w:pPr>
        <w:rPr>
          <w:rStyle w:val="StyleUnderline"/>
        </w:rPr>
      </w:pPr>
      <w:r w:rsidRPr="001838C3">
        <w:rPr>
          <w:sz w:val="16"/>
        </w:rPr>
        <w:t>“</w:t>
      </w:r>
      <w:r w:rsidRPr="00D12429">
        <w:rPr>
          <w:rStyle w:val="StyleUnderline"/>
        </w:rPr>
        <w:t xml:space="preserve">It is </w:t>
      </w:r>
      <w:r w:rsidRPr="00F62013">
        <w:rPr>
          <w:rStyle w:val="StyleUnderline"/>
          <w:highlight w:val="yellow"/>
        </w:rPr>
        <w:t>so sensitive to</w:t>
      </w:r>
      <w:r w:rsidRPr="00D12429">
        <w:rPr>
          <w:rStyle w:val="StyleUnderline"/>
        </w:rPr>
        <w:t xml:space="preserve"> us that we </w:t>
      </w:r>
      <w:r w:rsidRPr="00F62013">
        <w:rPr>
          <w:rStyle w:val="StyleUnderline"/>
          <w:highlight w:val="yellow"/>
        </w:rPr>
        <w:t>remain a leader in</w:t>
      </w:r>
      <w:r w:rsidRPr="00D12429">
        <w:rPr>
          <w:rStyle w:val="StyleUnderline"/>
        </w:rPr>
        <w:t xml:space="preserve"> terms of</w:t>
      </w:r>
      <w:r w:rsidRPr="001838C3">
        <w:rPr>
          <w:sz w:val="16"/>
        </w:rPr>
        <w:t xml:space="preserve"> the high-speed </w:t>
      </w:r>
      <w:r w:rsidRPr="00F62013">
        <w:rPr>
          <w:rStyle w:val="Emphasis"/>
          <w:highlight w:val="yellow"/>
        </w:rPr>
        <w:t>tech</w:t>
      </w:r>
      <w:r w:rsidRPr="00D12429">
        <w:rPr>
          <w:rStyle w:val="Emphasis"/>
        </w:rPr>
        <w:t>nology</w:t>
      </w:r>
      <w:r w:rsidRPr="001838C3">
        <w:rPr>
          <w:sz w:val="16"/>
        </w:rPr>
        <w:t xml:space="preserve"> available in the most advanced chips </w:t>
      </w:r>
      <w:r w:rsidRPr="00D12429">
        <w:rPr>
          <w:rStyle w:val="StyleUnderline"/>
        </w:rPr>
        <w:t xml:space="preserve">that we </w:t>
      </w:r>
      <w:r w:rsidRPr="00F62013">
        <w:rPr>
          <w:rStyle w:val="StyleUnderline"/>
          <w:highlight w:val="yellow"/>
        </w:rPr>
        <w:t xml:space="preserve">measure our spread from us versus our near-peer </w:t>
      </w:r>
      <w:r w:rsidRPr="00F62013">
        <w:rPr>
          <w:rStyle w:val="Emphasis"/>
          <w:highlight w:val="yellow"/>
        </w:rPr>
        <w:t>adversaries</w:t>
      </w:r>
      <w:r w:rsidRPr="00F62013">
        <w:rPr>
          <w:rStyle w:val="StyleUnderline"/>
          <w:highlight w:val="yellow"/>
        </w:rPr>
        <w:t xml:space="preserve"> in… </w:t>
      </w:r>
      <w:r w:rsidRPr="00F62013">
        <w:rPr>
          <w:rStyle w:val="Emphasis"/>
          <w:sz w:val="28"/>
          <w:szCs w:val="28"/>
          <w:highlight w:val="yellow"/>
        </w:rPr>
        <w:t>months</w:t>
      </w:r>
      <w:r w:rsidRPr="00F62013">
        <w:rPr>
          <w:sz w:val="16"/>
          <w:highlight w:val="yellow"/>
        </w:rPr>
        <w:t>,</w:t>
      </w:r>
      <w:r w:rsidRPr="001838C3">
        <w:rPr>
          <w:sz w:val="16"/>
        </w:rPr>
        <w:t>” he said. “</w:t>
      </w:r>
      <w:r w:rsidRPr="00D12429">
        <w:rPr>
          <w:rStyle w:val="StyleUnderline"/>
        </w:rPr>
        <w:t>How many months ahead do we believe we are in the development of AI capabilities?”</w:t>
      </w:r>
    </w:p>
    <w:p w14:paraId="0AF6DE7F" w14:textId="77777777" w:rsidR="00DD53F0" w:rsidRDefault="00DD53F0" w:rsidP="00DD53F0">
      <w:r w:rsidRPr="001838C3">
        <w:rPr>
          <w:sz w:val="16"/>
        </w:rPr>
        <w:t>Rounds added that restricting the availability of cutting-edge chips meant slowing down technological development in other countries “while we proceed as best we can to maintain our competitive edge.”</w:t>
      </w:r>
    </w:p>
    <w:p w14:paraId="3BC26D1B" w14:textId="77777777" w:rsidR="00DD53F0" w:rsidRDefault="00DD53F0" w:rsidP="00DD53F0">
      <w:pPr>
        <w:pStyle w:val="Heading4"/>
      </w:pPr>
      <w:r>
        <w:t xml:space="preserve">The US is </w:t>
      </w:r>
      <w:r>
        <w:rPr>
          <w:u w:val="single"/>
        </w:rPr>
        <w:t>winning</w:t>
      </w:r>
      <w:r>
        <w:t xml:space="preserve"> the tech race now.</w:t>
      </w:r>
    </w:p>
    <w:p w14:paraId="2CE075E0" w14:textId="77777777" w:rsidR="00DD53F0" w:rsidRPr="00364710" w:rsidRDefault="00DD53F0" w:rsidP="00DD53F0">
      <w:pPr>
        <w:rPr>
          <w:sz w:val="16"/>
        </w:rPr>
      </w:pPr>
      <w:r>
        <w:t xml:space="preserve">Tae </w:t>
      </w:r>
      <w:r w:rsidRPr="00736609">
        <w:rPr>
          <w:rStyle w:val="Style13ptBold"/>
        </w:rPr>
        <w:t>Kim 23</w:t>
      </w:r>
      <w:r>
        <w:t>. Analyst at Barron’s. "InIntel CEO Says U.S. Is Winning AI Race Over China, and a Tech Boom Is Coming". Barron’s Investment. 10-17-2023. https://archive.ph/GvmgK#selection-</w:t>
      </w:r>
      <w:r w:rsidRPr="00364710">
        <w:rPr>
          <w:sz w:val="16"/>
        </w:rPr>
        <w:t>309.0-315.7</w:t>
      </w:r>
    </w:p>
    <w:p w14:paraId="3A16CB19" w14:textId="77777777" w:rsidR="00DD53F0" w:rsidRPr="00364710" w:rsidRDefault="00DD53F0" w:rsidP="00DD53F0">
      <w:pPr>
        <w:rPr>
          <w:rStyle w:val="StyleUnderline"/>
        </w:rPr>
      </w:pPr>
      <w:r w:rsidRPr="00364710">
        <w:rPr>
          <w:rStyle w:val="StyleUnderline"/>
        </w:rPr>
        <w:t xml:space="preserve">The CEO of Intel says </w:t>
      </w:r>
      <w:r w:rsidRPr="003A3E9D">
        <w:rPr>
          <w:rStyle w:val="StyleUnderline"/>
          <w:highlight w:val="yellow"/>
        </w:rPr>
        <w:t>a</w:t>
      </w:r>
      <w:r w:rsidRPr="00364710">
        <w:rPr>
          <w:rStyle w:val="StyleUnderline"/>
        </w:rPr>
        <w:t xml:space="preserve">rtificial </w:t>
      </w:r>
      <w:r w:rsidRPr="003A3E9D">
        <w:rPr>
          <w:rStyle w:val="StyleUnderline"/>
          <w:highlight w:val="yellow"/>
        </w:rPr>
        <w:t>i</w:t>
      </w:r>
      <w:r w:rsidRPr="00364710">
        <w:rPr>
          <w:rStyle w:val="StyleUnderline"/>
        </w:rPr>
        <w:t xml:space="preserve">ntelligence </w:t>
      </w:r>
      <w:r w:rsidRPr="003A3E9D">
        <w:rPr>
          <w:rStyle w:val="StyleUnderline"/>
          <w:highlight w:val="yellow"/>
        </w:rPr>
        <w:t>will spark a decade of economic growth and a massive wave of tech</w:t>
      </w:r>
      <w:r w:rsidRPr="00364710">
        <w:rPr>
          <w:rStyle w:val="StyleUnderline"/>
        </w:rPr>
        <w:t xml:space="preserve">nology </w:t>
      </w:r>
      <w:r w:rsidRPr="003A3E9D">
        <w:rPr>
          <w:rStyle w:val="StyleUnderline"/>
          <w:highlight w:val="yellow"/>
        </w:rPr>
        <w:t>investment</w:t>
      </w:r>
      <w:r w:rsidRPr="00364710">
        <w:rPr>
          <w:rStyle w:val="StyleUnderline"/>
        </w:rPr>
        <w:t>.</w:t>
      </w:r>
    </w:p>
    <w:p w14:paraId="177A44D1" w14:textId="77777777" w:rsidR="00DD53F0" w:rsidRPr="00364710" w:rsidRDefault="00DD53F0" w:rsidP="00DD53F0">
      <w:pPr>
        <w:rPr>
          <w:sz w:val="16"/>
        </w:rPr>
      </w:pPr>
      <w:r w:rsidRPr="00364710">
        <w:rPr>
          <w:sz w:val="16"/>
        </w:rPr>
        <w:t>During a session at the Economic Club of New York on Tuesday, Intel (ticker: INTC) CEO Pat Gelsinger offered an optimistic vision of an AI-driven future.</w:t>
      </w:r>
    </w:p>
    <w:p w14:paraId="48AECB62" w14:textId="77777777" w:rsidR="00DD53F0" w:rsidRPr="00364710" w:rsidRDefault="00DD53F0" w:rsidP="00DD53F0">
      <w:pPr>
        <w:rPr>
          <w:sz w:val="16"/>
        </w:rPr>
      </w:pPr>
      <w:r w:rsidRPr="00364710">
        <w:rPr>
          <w:sz w:val="16"/>
        </w:rPr>
        <w:t>“I believe [AI] will be the driver of economic growth, dislocation and investment for at least a decade, “ he said. “There is going to be investment cycles, new companies born, companies that embrace AI and ride its growth.”</w:t>
      </w:r>
    </w:p>
    <w:p w14:paraId="74BD570C" w14:textId="77777777" w:rsidR="00DD53F0" w:rsidRPr="00364710" w:rsidRDefault="00DD53F0" w:rsidP="00DD53F0">
      <w:pPr>
        <w:rPr>
          <w:sz w:val="16"/>
        </w:rPr>
      </w:pPr>
      <w:r w:rsidRPr="00364710">
        <w:rPr>
          <w:sz w:val="16"/>
        </w:rPr>
        <w:t>Intel shares fell 2.2% to $35.76 in early trading Tuesday.</w:t>
      </w:r>
    </w:p>
    <w:p w14:paraId="1EC16F82" w14:textId="77777777" w:rsidR="00DD53F0" w:rsidRPr="00364710" w:rsidRDefault="00DD53F0" w:rsidP="00DD53F0">
      <w:pPr>
        <w:rPr>
          <w:sz w:val="16"/>
        </w:rPr>
      </w:pPr>
      <w:r w:rsidRPr="00364710">
        <w:rPr>
          <w:sz w:val="16"/>
        </w:rPr>
        <w:t>Gelsinger says the trend will have the same transformational impact as the internet and lead to extraordinary productivity gains for society. He said improvements in algorithm technology, data analysis, and computing power has led to dramatic progress in recent years. He expects more innovation—including better capabilities to use and generate animation, video, and speech.</w:t>
      </w:r>
    </w:p>
    <w:p w14:paraId="7DDF8359" w14:textId="77777777" w:rsidR="00DD53F0" w:rsidRPr="00364710" w:rsidRDefault="00DD53F0" w:rsidP="00DD53F0">
      <w:pPr>
        <w:rPr>
          <w:sz w:val="16"/>
        </w:rPr>
      </w:pPr>
      <w:r w:rsidRPr="00364710">
        <w:rPr>
          <w:sz w:val="16"/>
        </w:rPr>
        <w:t xml:space="preserve">“Every two years you’re going to see a major algorithmic breakthrough in AI where there is going to be new classes of problems that are going to be solved,” he said. “We are going to see an explosion in compute capacity. [There’s] going to be extraordinary compute centers that get built for leading edge AI.” </w:t>
      </w:r>
    </w:p>
    <w:p w14:paraId="02BEE539" w14:textId="77777777" w:rsidR="00DD53F0" w:rsidRPr="00364710" w:rsidRDefault="00DD53F0" w:rsidP="00DD53F0">
      <w:pPr>
        <w:rPr>
          <w:sz w:val="16"/>
        </w:rPr>
      </w:pPr>
      <w:r w:rsidRPr="00364710">
        <w:rPr>
          <w:sz w:val="16"/>
        </w:rPr>
        <w:t>The executive expects 20% of the world’s power to be used for information technology over the next decade, versus just 4% today.</w:t>
      </w:r>
    </w:p>
    <w:p w14:paraId="706C60CB" w14:textId="77777777" w:rsidR="00DD53F0" w:rsidRPr="00232C45" w:rsidRDefault="00DD53F0" w:rsidP="00DD53F0">
      <w:pPr>
        <w:rPr>
          <w:rStyle w:val="StyleUnderline"/>
        </w:rPr>
      </w:pPr>
      <w:r w:rsidRPr="00232C45">
        <w:rPr>
          <w:rStyle w:val="StyleUnderline"/>
        </w:rPr>
        <w:t xml:space="preserve">Gelsinger is also </w:t>
      </w:r>
      <w:r w:rsidRPr="003A3E9D">
        <w:rPr>
          <w:rStyle w:val="Emphasis"/>
          <w:highlight w:val="yellow"/>
        </w:rPr>
        <w:t>confident</w:t>
      </w:r>
      <w:r w:rsidRPr="003A3E9D">
        <w:rPr>
          <w:rStyle w:val="StyleUnderline"/>
          <w:highlight w:val="yellow"/>
        </w:rPr>
        <w:t xml:space="preserve"> the </w:t>
      </w:r>
      <w:r w:rsidRPr="003A3E9D">
        <w:rPr>
          <w:rStyle w:val="Emphasis"/>
          <w:sz w:val="24"/>
          <w:highlight w:val="yellow"/>
        </w:rPr>
        <w:t>U.S. will retain market leadership</w:t>
      </w:r>
      <w:r w:rsidRPr="003A3E9D">
        <w:rPr>
          <w:rStyle w:val="StyleUnderline"/>
          <w:sz w:val="24"/>
          <w:szCs w:val="24"/>
          <w:highlight w:val="yellow"/>
        </w:rPr>
        <w:t xml:space="preserve"> </w:t>
      </w:r>
      <w:r w:rsidRPr="003A3E9D">
        <w:rPr>
          <w:rStyle w:val="Emphasis"/>
          <w:highlight w:val="yellow"/>
        </w:rPr>
        <w:t>in AI tech</w:t>
      </w:r>
      <w:r w:rsidRPr="00232C45">
        <w:rPr>
          <w:rStyle w:val="Emphasis"/>
        </w:rPr>
        <w:t>nology</w:t>
      </w:r>
      <w:r w:rsidRPr="00232C45">
        <w:rPr>
          <w:rStyle w:val="StyleUnderline"/>
        </w:rPr>
        <w:t xml:space="preserve"> and innovation. He cited how skeptics thought </w:t>
      </w:r>
      <w:r w:rsidRPr="00364710">
        <w:rPr>
          <w:rStyle w:val="Emphasis"/>
        </w:rPr>
        <w:t>China</w:t>
      </w:r>
      <w:r w:rsidRPr="00232C45">
        <w:rPr>
          <w:rStyle w:val="StyleUnderline"/>
        </w:rPr>
        <w:t xml:space="preserve"> would win because of its government policies and access to large amounts of data.</w:t>
      </w:r>
    </w:p>
    <w:p w14:paraId="08CA4895" w14:textId="77777777" w:rsidR="00DD53F0" w:rsidRPr="00364710" w:rsidRDefault="00DD53F0" w:rsidP="00DD53F0">
      <w:pPr>
        <w:rPr>
          <w:rStyle w:val="Emphasis"/>
        </w:rPr>
      </w:pPr>
      <w:r w:rsidRPr="00364710">
        <w:rPr>
          <w:sz w:val="16"/>
        </w:rPr>
        <w:t xml:space="preserve">“Did we fail in the AI race? No. </w:t>
      </w:r>
      <w:r w:rsidRPr="00232C45">
        <w:rPr>
          <w:rStyle w:val="StyleUnderline"/>
        </w:rPr>
        <w:t xml:space="preserve">Every great </w:t>
      </w:r>
      <w:r w:rsidRPr="003A3E9D">
        <w:rPr>
          <w:rStyle w:val="Emphasis"/>
          <w:highlight w:val="yellow"/>
        </w:rPr>
        <w:t>AI innovation</w:t>
      </w:r>
      <w:r w:rsidRPr="003A3E9D">
        <w:rPr>
          <w:rStyle w:val="StyleUnderline"/>
          <w:highlight w:val="yellow"/>
        </w:rPr>
        <w:t xml:space="preserve"> has emerged from the </w:t>
      </w:r>
      <w:r w:rsidRPr="003A3E9D">
        <w:rPr>
          <w:rStyle w:val="Emphasis"/>
          <w:highlight w:val="yellow"/>
        </w:rPr>
        <w:t>U.S.</w:t>
      </w:r>
      <w:r w:rsidRPr="00232C45">
        <w:rPr>
          <w:rStyle w:val="StyleUnderline"/>
        </w:rPr>
        <w:t xml:space="preserve"> and democratic society</w:t>
      </w:r>
      <w:r w:rsidRPr="00364710">
        <w:rPr>
          <w:sz w:val="16"/>
        </w:rPr>
        <w:t xml:space="preserve">,” he </w:t>
      </w:r>
      <w:r w:rsidRPr="003A3E9D">
        <w:rPr>
          <w:sz w:val="16"/>
        </w:rPr>
        <w:t>said. “</w:t>
      </w:r>
      <w:r w:rsidRPr="003A3E9D">
        <w:rPr>
          <w:rStyle w:val="Emphasis"/>
        </w:rPr>
        <w:t xml:space="preserve">An </w:t>
      </w:r>
      <w:r w:rsidRPr="003A3E9D">
        <w:rPr>
          <w:rStyle w:val="Emphasis"/>
          <w:highlight w:val="yellow"/>
        </w:rPr>
        <w:t xml:space="preserve">open, innovative, research-oriented society </w:t>
      </w:r>
      <w:r w:rsidRPr="003A3E9D">
        <w:rPr>
          <w:rStyle w:val="Emphasis"/>
        </w:rPr>
        <w:t>won.”</w:t>
      </w:r>
    </w:p>
    <w:p w14:paraId="534F37D9" w14:textId="77777777" w:rsidR="00DD53F0" w:rsidRPr="005F43A0" w:rsidRDefault="00DD53F0" w:rsidP="00DD53F0">
      <w:pPr>
        <w:pStyle w:val="Heading4"/>
      </w:pPr>
      <w:r>
        <w:t xml:space="preserve">Generative AI is the </w:t>
      </w:r>
      <w:r>
        <w:rPr>
          <w:u w:val="single"/>
        </w:rPr>
        <w:t>key</w:t>
      </w:r>
      <w:r>
        <w:t xml:space="preserve"> to the US’s lead in AI. </w:t>
      </w:r>
    </w:p>
    <w:p w14:paraId="211E50C2" w14:textId="77777777" w:rsidR="00DD53F0" w:rsidRPr="005F43A0" w:rsidRDefault="00DD53F0" w:rsidP="00DD53F0">
      <w:r>
        <w:t xml:space="preserve">Muhammad </w:t>
      </w:r>
      <w:r w:rsidRPr="005F43A0">
        <w:rPr>
          <w:rStyle w:val="Style13ptBold"/>
        </w:rPr>
        <w:t>Zulhusni 23</w:t>
      </w:r>
      <w:r>
        <w:t>. Tech journalist, writer for TechWire Asia. "US vs China: who's leading the AI race, and is it a fair fight?". Tech Wire Asia. 12-12-2023. https://techwireasia.com/12/2023/who-is-leading-the-us-vs-china-ai-race/</w:t>
      </w:r>
    </w:p>
    <w:p w14:paraId="230CDC8C" w14:textId="77777777" w:rsidR="00DD53F0" w:rsidRDefault="00DD53F0" w:rsidP="00DD53F0">
      <w:r>
        <w:t>US vs China: challenges and responses in China’s AI sector</w:t>
      </w:r>
    </w:p>
    <w:p w14:paraId="3F75B7EF" w14:textId="77777777" w:rsidR="00DD53F0" w:rsidRPr="005F43A0" w:rsidRDefault="00DD53F0" w:rsidP="00DD53F0">
      <w:pPr>
        <w:rPr>
          <w:sz w:val="16"/>
        </w:rPr>
      </w:pPr>
      <w:r w:rsidRPr="005F43A0">
        <w:rPr>
          <w:sz w:val="16"/>
        </w:rPr>
        <w:t xml:space="preserve">Despite these advancements, </w:t>
      </w:r>
      <w:r w:rsidRPr="003A3E9D">
        <w:rPr>
          <w:rStyle w:val="StyleUnderline"/>
          <w:highlight w:val="yellow"/>
        </w:rPr>
        <w:t xml:space="preserve">China faces </w:t>
      </w:r>
      <w:r w:rsidRPr="003A3E9D">
        <w:rPr>
          <w:rStyle w:val="Emphasis"/>
          <w:highlight w:val="yellow"/>
        </w:rPr>
        <w:t>significant challenges</w:t>
      </w:r>
      <w:r w:rsidRPr="003A3E9D">
        <w:rPr>
          <w:rStyle w:val="StyleUnderline"/>
          <w:highlight w:val="yellow"/>
        </w:rPr>
        <w:t xml:space="preserve"> in the </w:t>
      </w:r>
      <w:r w:rsidRPr="003A3E9D">
        <w:rPr>
          <w:rStyle w:val="Emphasis"/>
          <w:highlight w:val="yellow"/>
        </w:rPr>
        <w:t>AI sector</w:t>
      </w:r>
      <w:r w:rsidRPr="005F43A0">
        <w:rPr>
          <w:rStyle w:val="StyleUnderline"/>
        </w:rPr>
        <w:t xml:space="preserve">. The landscape </w:t>
      </w:r>
      <w:r w:rsidRPr="005F43A0">
        <w:rPr>
          <w:rStyle w:val="Emphasis"/>
        </w:rPr>
        <w:t>shifted</w:t>
      </w:r>
      <w:r w:rsidRPr="005F43A0">
        <w:rPr>
          <w:rStyle w:val="StyleUnderline"/>
        </w:rPr>
        <w:t xml:space="preserve"> in November 2022 with OpenAI, a company backed</w:t>
      </w:r>
      <w:r w:rsidRPr="005F43A0">
        <w:rPr>
          <w:sz w:val="16"/>
        </w:rPr>
        <w:t xml:space="preserve"> by Microsoft, </w:t>
      </w:r>
      <w:r w:rsidRPr="005F43A0">
        <w:rPr>
          <w:rStyle w:val="Emphasis"/>
        </w:rPr>
        <w:t>launching ChatGPT</w:t>
      </w:r>
      <w:r w:rsidRPr="005F43A0">
        <w:rPr>
          <w:sz w:val="16"/>
        </w:rPr>
        <w:t xml:space="preserve">. This chatbot, built on the GPT-3.5 large language model, marked a </w:t>
      </w:r>
      <w:r w:rsidRPr="005F43A0">
        <w:rPr>
          <w:rStyle w:val="StyleUnderline"/>
        </w:rPr>
        <w:t>significant milestone</w:t>
      </w:r>
      <w:r w:rsidRPr="005F43A0">
        <w:rPr>
          <w:sz w:val="16"/>
        </w:rPr>
        <w:t xml:space="preserve">. </w:t>
      </w:r>
      <w:r w:rsidRPr="005F43A0">
        <w:rPr>
          <w:rStyle w:val="StyleUnderline"/>
        </w:rPr>
        <w:t>Despite China’s efforts to cultivate local counterparts to ChatGPT,</w:t>
      </w:r>
      <w:r w:rsidRPr="005F43A0">
        <w:rPr>
          <w:sz w:val="16"/>
        </w:rPr>
        <w:t xml:space="preserve"> such as Baidu’s Ernie Bot and Alibaba Group Holding’s Tongyi Qianwen, </w:t>
      </w:r>
      <w:r w:rsidRPr="003A3E9D">
        <w:rPr>
          <w:rStyle w:val="Emphasis"/>
          <w:sz w:val="24"/>
          <w:highlight w:val="yellow"/>
        </w:rPr>
        <w:lastRenderedPageBreak/>
        <w:t>American firms like OpenAI and Google continue to lead</w:t>
      </w:r>
      <w:r w:rsidRPr="005F43A0">
        <w:rPr>
          <w:sz w:val="16"/>
        </w:rPr>
        <w:t>. OpenAI has since introduced GPT-4 Turbo, and Google has entered the fray with Bard.</w:t>
      </w:r>
    </w:p>
    <w:p w14:paraId="221E13D5" w14:textId="77777777" w:rsidR="00DD53F0" w:rsidRPr="005F43A0" w:rsidRDefault="00DD53F0" w:rsidP="00DD53F0">
      <w:pPr>
        <w:rPr>
          <w:sz w:val="16"/>
        </w:rPr>
      </w:pPr>
      <w:r w:rsidRPr="005F43A0">
        <w:rPr>
          <w:rStyle w:val="StyleUnderline"/>
        </w:rPr>
        <w:t>While China has made notable progress</w:t>
      </w:r>
      <w:r w:rsidRPr="005F43A0">
        <w:rPr>
          <w:sz w:val="16"/>
        </w:rPr>
        <w:t xml:space="preserve">, exemplified by Baidu’s AI chatbot launch in March and its subscription-based Ernie Bot 4.0, </w:t>
      </w:r>
      <w:r w:rsidRPr="003A3E9D">
        <w:rPr>
          <w:rStyle w:val="Emphasis"/>
          <w:highlight w:val="yellow"/>
        </w:rPr>
        <w:t>several obstacles</w:t>
      </w:r>
      <w:r w:rsidRPr="003A3E9D">
        <w:rPr>
          <w:sz w:val="16"/>
          <w:highlight w:val="yellow"/>
        </w:rPr>
        <w:t xml:space="preserve"> </w:t>
      </w:r>
      <w:r w:rsidRPr="003A3E9D">
        <w:rPr>
          <w:rStyle w:val="Emphasis"/>
          <w:highlight w:val="yellow"/>
        </w:rPr>
        <w:t>persist</w:t>
      </w:r>
      <w:r w:rsidRPr="005F43A0">
        <w:rPr>
          <w:sz w:val="16"/>
        </w:rPr>
        <w:t>. The South China Morning Post highlights the fact that the country’s AI sector, despite hosting over 100 large language models, faces challenges such as limited access to advanced chips, stringent regulations, censorship, high development costs, and a segmented technology market.</w:t>
      </w:r>
    </w:p>
    <w:p w14:paraId="76EB9B35" w14:textId="77777777" w:rsidR="00DD53F0" w:rsidRDefault="00DD53F0" w:rsidP="00DD53F0">
      <w:pPr>
        <w:rPr>
          <w:rStyle w:val="StyleUnderline"/>
        </w:rPr>
      </w:pPr>
      <w:r w:rsidRPr="005F43A0">
        <w:rPr>
          <w:sz w:val="16"/>
        </w:rPr>
        <w:t>According to Su Lian Jye, chief analyst at Omdia</w:t>
      </w:r>
      <w:r w:rsidRPr="005F43A0">
        <w:rPr>
          <w:rStyle w:val="StyleUnderline"/>
        </w:rPr>
        <w:t xml:space="preserve">, </w:t>
      </w:r>
      <w:r w:rsidRPr="003A3E9D">
        <w:rPr>
          <w:rStyle w:val="StyleUnderline"/>
          <w:highlight w:val="yellow"/>
        </w:rPr>
        <w:t>China confronts various hurdles in developing l</w:t>
      </w:r>
      <w:r w:rsidRPr="005F43A0">
        <w:rPr>
          <w:rStyle w:val="StyleUnderline"/>
        </w:rPr>
        <w:t xml:space="preserve">arge </w:t>
      </w:r>
      <w:r w:rsidRPr="003A3E9D">
        <w:rPr>
          <w:rStyle w:val="StyleUnderline"/>
          <w:highlight w:val="yellow"/>
        </w:rPr>
        <w:t>l</w:t>
      </w:r>
      <w:r w:rsidRPr="005F43A0">
        <w:rPr>
          <w:rStyle w:val="StyleUnderline"/>
        </w:rPr>
        <w:t xml:space="preserve">anguage </w:t>
      </w:r>
      <w:r w:rsidRPr="003A3E9D">
        <w:rPr>
          <w:rStyle w:val="StyleUnderline"/>
          <w:highlight w:val="yellow"/>
        </w:rPr>
        <w:t>m</w:t>
      </w:r>
      <w:r w:rsidRPr="005F43A0">
        <w:rPr>
          <w:rStyle w:val="StyleUnderline"/>
        </w:rPr>
        <w:t>odel</w:t>
      </w:r>
      <w:r w:rsidRPr="003A3E9D">
        <w:rPr>
          <w:rStyle w:val="StyleUnderline"/>
          <w:highlight w:val="yellow"/>
        </w:rPr>
        <w:t>s</w:t>
      </w:r>
      <w:r w:rsidRPr="005F43A0">
        <w:rPr>
          <w:rStyle w:val="StyleUnderline"/>
        </w:rPr>
        <w:t xml:space="preserve">. The </w:t>
      </w:r>
      <w:r w:rsidRPr="003A3E9D">
        <w:rPr>
          <w:rStyle w:val="StyleUnderline"/>
          <w:highlight w:val="yellow"/>
        </w:rPr>
        <w:t>tech</w:t>
      </w:r>
      <w:r w:rsidRPr="005F43A0">
        <w:rPr>
          <w:rStyle w:val="StyleUnderline"/>
        </w:rPr>
        <w:t xml:space="preserve">nology </w:t>
      </w:r>
      <w:r w:rsidRPr="003A3E9D">
        <w:rPr>
          <w:rStyle w:val="StyleUnderline"/>
          <w:highlight w:val="yellow"/>
        </w:rPr>
        <w:t>gap</w:t>
      </w:r>
      <w:r w:rsidRPr="005F43A0">
        <w:rPr>
          <w:rStyle w:val="StyleUnderline"/>
        </w:rPr>
        <w:t xml:space="preserve"> with </w:t>
      </w:r>
      <w:r w:rsidRPr="005F43A0">
        <w:rPr>
          <w:rStyle w:val="Emphasis"/>
        </w:rPr>
        <w:t xml:space="preserve">Western countries </w:t>
      </w:r>
      <w:r w:rsidRPr="003A3E9D">
        <w:rPr>
          <w:rStyle w:val="Emphasis"/>
          <w:highlight w:val="yellow"/>
        </w:rPr>
        <w:t>has widened</w:t>
      </w:r>
      <w:r w:rsidRPr="005F43A0">
        <w:rPr>
          <w:rStyle w:val="StyleUnderline"/>
        </w:rPr>
        <w:t>, mainly due to GPT and Google’s Gemini</w:t>
      </w:r>
      <w:r w:rsidRPr="005F43A0">
        <w:rPr>
          <w:sz w:val="16"/>
        </w:rPr>
        <w:t xml:space="preserve">. </w:t>
      </w:r>
      <w:r w:rsidRPr="005F43A0">
        <w:rPr>
          <w:rStyle w:val="StyleUnderline"/>
        </w:rPr>
        <w:t xml:space="preserve">Constraints include </w:t>
      </w:r>
      <w:r w:rsidRPr="003A3E9D">
        <w:rPr>
          <w:rStyle w:val="StyleUnderline"/>
          <w:highlight w:val="yellow"/>
        </w:rPr>
        <w:t xml:space="preserve">chip bans </w:t>
      </w:r>
      <w:r w:rsidRPr="003A3E9D">
        <w:rPr>
          <w:rStyle w:val="Emphasis"/>
          <w:highlight w:val="yellow"/>
        </w:rPr>
        <w:t>affecting computing power</w:t>
      </w:r>
      <w:r w:rsidRPr="005F43A0">
        <w:rPr>
          <w:rStyle w:val="Emphasis"/>
        </w:rPr>
        <w:t xml:space="preserve"> </w:t>
      </w:r>
      <w:r w:rsidRPr="005F43A0">
        <w:rPr>
          <w:rStyle w:val="StyleUnderline"/>
        </w:rPr>
        <w:t xml:space="preserve">and the relative quality of </w:t>
      </w:r>
      <w:r w:rsidRPr="005F43A0">
        <w:rPr>
          <w:rStyle w:val="Emphasis"/>
        </w:rPr>
        <w:t>data</w:t>
      </w:r>
      <w:r w:rsidRPr="005F43A0">
        <w:rPr>
          <w:rStyle w:val="StyleUnderline"/>
        </w:rPr>
        <w:t xml:space="preserve"> from </w:t>
      </w:r>
      <w:r w:rsidRPr="005F43A0">
        <w:rPr>
          <w:rStyle w:val="Emphasis"/>
        </w:rPr>
        <w:t>Mandarin internet sources</w:t>
      </w:r>
      <w:r w:rsidRPr="005F43A0">
        <w:rPr>
          <w:rStyle w:val="StyleUnderline"/>
        </w:rPr>
        <w:t xml:space="preserve"> compared to </w:t>
      </w:r>
      <w:r w:rsidRPr="005F43A0">
        <w:rPr>
          <w:rStyle w:val="Emphasis"/>
        </w:rPr>
        <w:t>English</w:t>
      </w:r>
      <w:r w:rsidRPr="005F43A0">
        <w:rPr>
          <w:rStyle w:val="StyleUnderline"/>
        </w:rPr>
        <w:t>.</w:t>
      </w:r>
    </w:p>
    <w:p w14:paraId="47AE2F5F" w14:textId="77777777" w:rsidR="00DD53F0" w:rsidRPr="005F43A0" w:rsidRDefault="00DD53F0" w:rsidP="00DD53F0">
      <w:pPr>
        <w:rPr>
          <w:sz w:val="16"/>
        </w:rPr>
      </w:pPr>
      <w:r w:rsidRPr="005F43A0">
        <w:rPr>
          <w:sz w:val="16"/>
        </w:rPr>
        <w:t>Alphabet Inc., the parent company of Google, recently saw a 5.3% rise in its shares, a positive response from Wall Street to the launch of Gemini. This new AI model is seen as a potential game-changer in the competition with Microsoft-backed OpenAI.</w:t>
      </w:r>
    </w:p>
    <w:p w14:paraId="005C37BE" w14:textId="77777777" w:rsidR="00DD53F0" w:rsidRDefault="00DD53F0" w:rsidP="00DD53F0">
      <w:r w:rsidRPr="005F43A0">
        <w:rPr>
          <w:sz w:val="16"/>
        </w:rPr>
        <w:t>Alphabet, a longstanding AI research leader, had lost some of its limelight to OpenAI’s ChatGPT. Now, with Gemini, Alphabet is poised to reclaim its position in AI innovation. Gemini is reportedly faster than OpenAI’s latest model and can process various media types, including video, audio, and text. It is available in three versions, each requiring different levels of processing power.</w:t>
      </w:r>
    </w:p>
    <w:p w14:paraId="0FC44E40" w14:textId="77777777" w:rsidR="00B45DDB" w:rsidRDefault="00B45DDB" w:rsidP="00DD53F0">
      <w:pPr>
        <w:pStyle w:val="Heading3"/>
      </w:pPr>
    </w:p>
    <w:p w14:paraId="6CD31A89" w14:textId="174D6910" w:rsidR="00DD53F0" w:rsidRDefault="00DD53F0" w:rsidP="00DD53F0">
      <w:pPr>
        <w:pStyle w:val="Heading3"/>
      </w:pPr>
      <w:r>
        <w:lastRenderedPageBreak/>
        <w:t>Internal Link---GAI Key to Tech Race---2NC/1NR</w:t>
      </w:r>
    </w:p>
    <w:p w14:paraId="79ADE18B" w14:textId="77777777" w:rsidR="00DD53F0" w:rsidRPr="00364413" w:rsidRDefault="00DD53F0" w:rsidP="00DD53F0">
      <w:pPr>
        <w:pStyle w:val="Heading4"/>
      </w:pPr>
      <w:r>
        <w:t xml:space="preserve">Generative AI is </w:t>
      </w:r>
      <w:r>
        <w:rPr>
          <w:u w:val="single"/>
        </w:rPr>
        <w:t>specifically key</w:t>
      </w:r>
      <w:r>
        <w:t xml:space="preserve">. It will shape the future of AI and </w:t>
      </w:r>
      <w:r>
        <w:rPr>
          <w:u w:val="single"/>
        </w:rPr>
        <w:t>tech supremacy</w:t>
      </w:r>
      <w:r>
        <w:t xml:space="preserve">. </w:t>
      </w:r>
    </w:p>
    <w:p w14:paraId="1EB28FC1" w14:textId="77777777" w:rsidR="00DD53F0" w:rsidRPr="00325FA7" w:rsidRDefault="00DD53F0" w:rsidP="00DD53F0">
      <w:pPr>
        <w:rPr>
          <w:lang w:val="es-419"/>
        </w:rPr>
      </w:pPr>
      <w:r>
        <w:t xml:space="preserve">Arjun </w:t>
      </w:r>
      <w:r w:rsidRPr="00023512">
        <w:rPr>
          <w:rStyle w:val="Style13ptBold"/>
        </w:rPr>
        <w:t>Kharpal 23</w:t>
      </w:r>
      <w:r>
        <w:t xml:space="preserve">. Senior Technology Reporter. “U.S.-China tech battle entering its ‘primetime’ — and generative A.I. could be the next frontier”. </w:t>
      </w:r>
      <w:r w:rsidRPr="00325FA7">
        <w:rPr>
          <w:lang w:val="es-419"/>
        </w:rPr>
        <w:t>CNBC. 6-22-2023. https://www.cnbc.com/2023/06/23/us-china-tech-war-why-generative-ai-could-be-the-next-battleground.html</w:t>
      </w:r>
    </w:p>
    <w:p w14:paraId="43419523" w14:textId="77777777" w:rsidR="00DD53F0" w:rsidRPr="00171F69" w:rsidRDefault="00DD53F0" w:rsidP="00DD53F0">
      <w:pPr>
        <w:rPr>
          <w:sz w:val="16"/>
        </w:rPr>
      </w:pPr>
      <w:r w:rsidRPr="003A3E9D">
        <w:rPr>
          <w:rStyle w:val="Emphasis"/>
          <w:highlight w:val="yellow"/>
        </w:rPr>
        <w:t>Gen</w:t>
      </w:r>
      <w:r w:rsidRPr="00023512">
        <w:rPr>
          <w:rStyle w:val="Emphasis"/>
        </w:rPr>
        <w:t>erative</w:t>
      </w:r>
      <w:r w:rsidRPr="00023512">
        <w:rPr>
          <w:rStyle w:val="StyleUnderline"/>
        </w:rPr>
        <w:t xml:space="preserve"> </w:t>
      </w:r>
      <w:r w:rsidRPr="003A3E9D">
        <w:rPr>
          <w:rStyle w:val="StyleUnderline"/>
        </w:rPr>
        <w:t>a</w:t>
      </w:r>
      <w:r w:rsidRPr="00023512">
        <w:rPr>
          <w:rStyle w:val="StyleUnderline"/>
        </w:rPr>
        <w:t xml:space="preserve">rtificial </w:t>
      </w:r>
      <w:r w:rsidRPr="003A3E9D">
        <w:rPr>
          <w:rStyle w:val="Emphasis"/>
          <w:highlight w:val="yellow"/>
        </w:rPr>
        <w:t>i</w:t>
      </w:r>
      <w:r w:rsidRPr="00023512">
        <w:rPr>
          <w:rStyle w:val="Emphasis"/>
        </w:rPr>
        <w:t>ntelligence</w:t>
      </w:r>
      <w:r w:rsidRPr="00023512">
        <w:rPr>
          <w:rStyle w:val="StyleUnderline"/>
        </w:rPr>
        <w:t>,</w:t>
      </w:r>
      <w:r w:rsidRPr="00171F69">
        <w:rPr>
          <w:sz w:val="16"/>
        </w:rPr>
        <w:t xml:space="preserve"> the technology that viral chatbot ChatGPT is based on, </w:t>
      </w:r>
      <w:r w:rsidRPr="003A3E9D">
        <w:rPr>
          <w:rStyle w:val="StyleUnderline"/>
          <w:highlight w:val="yellow"/>
        </w:rPr>
        <w:t xml:space="preserve">could be the new </w:t>
      </w:r>
      <w:r w:rsidRPr="003A3E9D">
        <w:rPr>
          <w:rStyle w:val="Emphasis"/>
          <w:highlight w:val="yellow"/>
        </w:rPr>
        <w:t>battleground</w:t>
      </w:r>
      <w:r w:rsidRPr="003A3E9D">
        <w:rPr>
          <w:rStyle w:val="StyleUnderline"/>
          <w:highlight w:val="yellow"/>
        </w:rPr>
        <w:t xml:space="preserve"> in the battle for tech supremacy between the U.S. and China</w:t>
      </w:r>
      <w:r w:rsidRPr="003A3E9D">
        <w:rPr>
          <w:sz w:val="16"/>
        </w:rPr>
        <w:t>,</w:t>
      </w:r>
      <w:r w:rsidRPr="00171F69">
        <w:rPr>
          <w:sz w:val="16"/>
        </w:rPr>
        <w:t xml:space="preserve"> according to one analyst.</w:t>
      </w:r>
    </w:p>
    <w:p w14:paraId="46033821" w14:textId="77777777" w:rsidR="00DD53F0" w:rsidRPr="00171F69" w:rsidRDefault="00DD53F0" w:rsidP="00DD53F0">
      <w:pPr>
        <w:rPr>
          <w:sz w:val="16"/>
        </w:rPr>
      </w:pPr>
      <w:r w:rsidRPr="00171F69">
        <w:rPr>
          <w:sz w:val="16"/>
        </w:rPr>
        <w:t>Despite the two nations seeking better relations after U.S. Secretary of State Antony Blinken met with Chinese President Xi Jinping this week, analysts said the tech tensions will continue.</w:t>
      </w:r>
    </w:p>
    <w:p w14:paraId="048D30B8" w14:textId="77777777" w:rsidR="00DD53F0" w:rsidRPr="00171F69" w:rsidRDefault="00DD53F0" w:rsidP="00DD53F0">
      <w:pPr>
        <w:rPr>
          <w:sz w:val="16"/>
        </w:rPr>
      </w:pPr>
      <w:r w:rsidRPr="00171F69">
        <w:rPr>
          <w:sz w:val="16"/>
        </w:rPr>
        <w:t>Washington has sought to cut off China from key technology like semiconductors while China has looked to boost its self-sufficiency and wean itself off American technology, touting its domestic sectors.</w:t>
      </w:r>
    </w:p>
    <w:p w14:paraId="3792B772" w14:textId="77777777" w:rsidR="00DD53F0" w:rsidRPr="00171F69" w:rsidRDefault="00DD53F0" w:rsidP="00DD53F0">
      <w:pPr>
        <w:rPr>
          <w:sz w:val="16"/>
        </w:rPr>
      </w:pPr>
      <w:r w:rsidRPr="00171F69">
        <w:rPr>
          <w:sz w:val="16"/>
        </w:rPr>
        <w:t>“The status quo isn’t likely to change much on any front — from sanctions to business pressure,” Abishur Prakash, CEO of Toronto-based advisory firm, The Geopolitical Business, told CNBC via email.</w:t>
      </w:r>
    </w:p>
    <w:p w14:paraId="12945786" w14:textId="77777777" w:rsidR="00DD53F0" w:rsidRDefault="00DD53F0" w:rsidP="00DD53F0">
      <w:pPr>
        <w:rPr>
          <w:rStyle w:val="StyleUnderline"/>
        </w:rPr>
      </w:pPr>
      <w:r w:rsidRPr="00CE11EF">
        <w:rPr>
          <w:rStyle w:val="Emphasis"/>
        </w:rPr>
        <w:t>AI</w:t>
      </w:r>
      <w:r w:rsidRPr="00171F69">
        <w:rPr>
          <w:sz w:val="16"/>
        </w:rPr>
        <w:t xml:space="preserve">, which is seen as a critical technology by both nations, </w:t>
      </w:r>
      <w:r w:rsidRPr="00CE11EF">
        <w:rPr>
          <w:rStyle w:val="StyleUnderline"/>
        </w:rPr>
        <w:t>will likely be dragged into the battle between the two sides.</w:t>
      </w:r>
    </w:p>
    <w:p w14:paraId="5FEE719D" w14:textId="77777777" w:rsidR="00DD53F0" w:rsidRPr="00171F69" w:rsidRDefault="00DD53F0" w:rsidP="00DD53F0">
      <w:pPr>
        <w:rPr>
          <w:sz w:val="16"/>
        </w:rPr>
      </w:pPr>
      <w:r w:rsidRPr="00171F69">
        <w:rPr>
          <w:sz w:val="16"/>
        </w:rPr>
        <w:t>AI in the ‘crosshairs’</w:t>
      </w:r>
    </w:p>
    <w:p w14:paraId="59898E3E" w14:textId="77777777" w:rsidR="00DD53F0" w:rsidRPr="00171F69" w:rsidRDefault="00DD53F0" w:rsidP="00DD53F0">
      <w:pPr>
        <w:rPr>
          <w:sz w:val="16"/>
        </w:rPr>
      </w:pPr>
      <w:r w:rsidRPr="00171F69">
        <w:rPr>
          <w:sz w:val="16"/>
        </w:rPr>
        <w:t>Former President Donald Trump began a trade war with China and technology was dragged in the middle Washington’s tactics so far have relied on restricting China’s access to technologies it deems critical such as semiconductors.</w:t>
      </w:r>
    </w:p>
    <w:p w14:paraId="0D22C42E" w14:textId="77777777" w:rsidR="00DD53F0" w:rsidRPr="00171F69" w:rsidRDefault="00DD53F0" w:rsidP="00DD53F0">
      <w:pPr>
        <w:rPr>
          <w:sz w:val="16"/>
        </w:rPr>
      </w:pPr>
      <w:r w:rsidRPr="00171F69">
        <w:rPr>
          <w:sz w:val="16"/>
        </w:rPr>
        <w:t>An escalation occurred last year when the U.S. introduced sweeping rules aimed at cutting China off from major tools and components to make advanced chips and choking the country off from critical semiconductors. The move was seen as potentially hobbling China’s homegrown chip industry. U.S. has also got allies to align on tough export rules of tech to China.</w:t>
      </w:r>
    </w:p>
    <w:p w14:paraId="09CCE285" w14:textId="77777777" w:rsidR="00DD53F0" w:rsidRPr="00171F69" w:rsidRDefault="00DD53F0" w:rsidP="00DD53F0">
      <w:pPr>
        <w:rPr>
          <w:sz w:val="16"/>
        </w:rPr>
      </w:pPr>
      <w:r w:rsidRPr="00171F69">
        <w:rPr>
          <w:sz w:val="16"/>
        </w:rPr>
        <w:t>Meanwhile, the U.S. has looked to boost its own domestic technology including semiconductors, with funding such as the $52 billion available via the Chips and Science Act.</w:t>
      </w:r>
    </w:p>
    <w:p w14:paraId="141AB893" w14:textId="77777777" w:rsidR="00DD53F0" w:rsidRPr="00171F69" w:rsidRDefault="00DD53F0" w:rsidP="00DD53F0">
      <w:pPr>
        <w:rPr>
          <w:sz w:val="16"/>
        </w:rPr>
      </w:pPr>
      <w:r w:rsidRPr="00171F69">
        <w:rPr>
          <w:sz w:val="16"/>
        </w:rPr>
        <w:t>Washington’s attention is now likely to turn to generative AI.</w:t>
      </w:r>
    </w:p>
    <w:p w14:paraId="602791FA" w14:textId="77777777" w:rsidR="00DD53F0" w:rsidRPr="00171F69" w:rsidRDefault="00DD53F0" w:rsidP="00DD53F0">
      <w:pPr>
        <w:rPr>
          <w:sz w:val="16"/>
        </w:rPr>
      </w:pPr>
      <w:r w:rsidRPr="00171F69">
        <w:rPr>
          <w:sz w:val="16"/>
        </w:rPr>
        <w:t xml:space="preserve">“There will likely be more attempts coming from Washington to target the development in China of some types of applications, and </w:t>
      </w:r>
      <w:r w:rsidRPr="00171F69">
        <w:rPr>
          <w:rStyle w:val="StyleUnderline"/>
        </w:rPr>
        <w:t>generative AI could be in the crosshairs in the coming year</w:t>
      </w:r>
      <w:r w:rsidRPr="00171F69">
        <w:rPr>
          <w:sz w:val="16"/>
        </w:rPr>
        <w:t>,” Paul Triolo, the technology policy lead at consulting firm Albright Stonebridge, told CNBC.</w:t>
      </w:r>
    </w:p>
    <w:p w14:paraId="691814F6" w14:textId="77777777" w:rsidR="00DD53F0" w:rsidRPr="00171F69" w:rsidRDefault="00DD53F0" w:rsidP="00DD53F0">
      <w:pPr>
        <w:rPr>
          <w:sz w:val="16"/>
        </w:rPr>
      </w:pPr>
      <w:r w:rsidRPr="00171F69">
        <w:rPr>
          <w:sz w:val="16"/>
        </w:rPr>
        <w:t xml:space="preserve">It comes “as the Biden administration determines which </w:t>
      </w:r>
      <w:r w:rsidRPr="003A3E9D">
        <w:rPr>
          <w:rStyle w:val="StyleUnderline"/>
          <w:highlight w:val="yellow"/>
        </w:rPr>
        <w:t>tech</w:t>
      </w:r>
      <w:r w:rsidRPr="003A3E9D">
        <w:rPr>
          <w:rStyle w:val="StyleUnderline"/>
        </w:rPr>
        <w:t xml:space="preserve">nologies </w:t>
      </w:r>
      <w:r w:rsidRPr="003A3E9D">
        <w:rPr>
          <w:rStyle w:val="StyleUnderline"/>
          <w:highlight w:val="yellow"/>
        </w:rPr>
        <w:t>could benefit both China’s military</w:t>
      </w:r>
      <w:r w:rsidRPr="00171F69">
        <w:rPr>
          <w:rStyle w:val="StyleUnderline"/>
        </w:rPr>
        <w:t xml:space="preserve"> modernization, </w:t>
      </w:r>
      <w:r w:rsidRPr="003A3E9D">
        <w:rPr>
          <w:rStyle w:val="StyleUnderline"/>
          <w:highlight w:val="yellow"/>
        </w:rPr>
        <w:t>and</w:t>
      </w:r>
      <w:r w:rsidRPr="00171F69">
        <w:rPr>
          <w:rStyle w:val="StyleUnderline"/>
        </w:rPr>
        <w:t xml:space="preserve"> which could also boost </w:t>
      </w:r>
      <w:r w:rsidRPr="003A3E9D">
        <w:rPr>
          <w:rStyle w:val="StyleUnderline"/>
          <w:highlight w:val="yellow"/>
        </w:rPr>
        <w:t>Chinese companies’ ability to make breakthroughs in gen</w:t>
      </w:r>
      <w:r w:rsidRPr="00171F69">
        <w:rPr>
          <w:rStyle w:val="StyleUnderline"/>
        </w:rPr>
        <w:t xml:space="preserve">erative </w:t>
      </w:r>
      <w:r w:rsidRPr="003A3E9D">
        <w:rPr>
          <w:rStyle w:val="StyleUnderline"/>
          <w:highlight w:val="yellow"/>
        </w:rPr>
        <w:t>AI</w:t>
      </w:r>
      <w:r w:rsidRPr="003A3E9D">
        <w:rPr>
          <w:sz w:val="16"/>
        </w:rPr>
        <w:t>,”</w:t>
      </w:r>
      <w:r w:rsidRPr="00171F69">
        <w:rPr>
          <w:sz w:val="16"/>
        </w:rPr>
        <w:t xml:space="preserve"> he added.</w:t>
      </w:r>
    </w:p>
    <w:p w14:paraId="5BE905D8" w14:textId="77777777" w:rsidR="00DD53F0" w:rsidRPr="00171F69" w:rsidRDefault="00DD53F0" w:rsidP="00DD53F0">
      <w:pPr>
        <w:rPr>
          <w:rStyle w:val="StyleUnderline"/>
        </w:rPr>
      </w:pPr>
      <w:r w:rsidRPr="00171F69">
        <w:rPr>
          <w:rStyle w:val="StyleUnderline"/>
        </w:rPr>
        <w:t>Generative AI relates to applications such as ChatGPT which are able to generate content when prompted by users.</w:t>
      </w:r>
    </w:p>
    <w:p w14:paraId="15921F90" w14:textId="77777777" w:rsidR="00DD53F0" w:rsidRPr="00171F69" w:rsidRDefault="00DD53F0" w:rsidP="00DD53F0">
      <w:pPr>
        <w:rPr>
          <w:sz w:val="16"/>
        </w:rPr>
      </w:pPr>
      <w:r w:rsidRPr="00171F69">
        <w:rPr>
          <w:sz w:val="16"/>
        </w:rPr>
        <w:t>How U.S. restrictions target A.I.</w:t>
      </w:r>
    </w:p>
    <w:p w14:paraId="21D1A6F7" w14:textId="77777777" w:rsidR="00DD53F0" w:rsidRPr="00171F69" w:rsidRDefault="00DD53F0" w:rsidP="00DD53F0">
      <w:pPr>
        <w:rPr>
          <w:sz w:val="16"/>
        </w:rPr>
      </w:pPr>
      <w:r w:rsidRPr="00171F69">
        <w:rPr>
          <w:sz w:val="16"/>
        </w:rPr>
        <w:t>AI needs to be trained on huge amounts of data in order to work. Generative AI is based on so-called large language models, meaning it is trained on huge amount of language in order to be able to understand and respond to prompts from users.</w:t>
      </w:r>
    </w:p>
    <w:p w14:paraId="02FF086F" w14:textId="77777777" w:rsidR="00DD53F0" w:rsidRPr="00171F69" w:rsidRDefault="00DD53F0" w:rsidP="00DD53F0">
      <w:pPr>
        <w:rPr>
          <w:sz w:val="16"/>
        </w:rPr>
      </w:pPr>
      <w:r w:rsidRPr="00171F69">
        <w:rPr>
          <w:sz w:val="16"/>
        </w:rPr>
        <w:t>The processing of this data requires a large amount of computing power that is powered by specific semiconductors, such as those sold by U.S. firm Nvidia, which is seen as the market leader in such chips.</w:t>
      </w:r>
    </w:p>
    <w:p w14:paraId="0CF32E5E" w14:textId="77777777" w:rsidR="00DD53F0" w:rsidRPr="00171F69" w:rsidRDefault="00DD53F0" w:rsidP="00DD53F0">
      <w:pPr>
        <w:rPr>
          <w:sz w:val="16"/>
        </w:rPr>
      </w:pPr>
      <w:r w:rsidRPr="00171F69">
        <w:rPr>
          <w:sz w:val="16"/>
        </w:rPr>
        <w:t>Part of the U.S.’s current restrictions aim to cut China off from some of Nvidia’s key chips, which in turn could hamper China’s AI development.</w:t>
      </w:r>
    </w:p>
    <w:p w14:paraId="68468DC9" w14:textId="77777777" w:rsidR="00DD53F0" w:rsidRPr="00171F69" w:rsidRDefault="00DD53F0" w:rsidP="00DD53F0">
      <w:pPr>
        <w:rPr>
          <w:sz w:val="16"/>
        </w:rPr>
      </w:pPr>
      <w:r w:rsidRPr="00171F69">
        <w:rPr>
          <w:sz w:val="16"/>
        </w:rPr>
        <w:t>Read more about China from CNBC Pro</w:t>
      </w:r>
    </w:p>
    <w:p w14:paraId="75BA4D58" w14:textId="77777777" w:rsidR="00DD53F0" w:rsidRPr="00171F69" w:rsidRDefault="00DD53F0" w:rsidP="00DD53F0">
      <w:pPr>
        <w:rPr>
          <w:sz w:val="16"/>
        </w:rPr>
      </w:pPr>
      <w:r w:rsidRPr="00171F69">
        <w:rPr>
          <w:sz w:val="16"/>
        </w:rPr>
        <w:t>JPMorgan picks China stocks to buy now. Alibaba’s not on the list</w:t>
      </w:r>
    </w:p>
    <w:p w14:paraId="07362B1F" w14:textId="77777777" w:rsidR="00DD53F0" w:rsidRPr="00171F69" w:rsidRDefault="00DD53F0" w:rsidP="00DD53F0">
      <w:pPr>
        <w:rPr>
          <w:sz w:val="16"/>
        </w:rPr>
      </w:pPr>
      <w:r w:rsidRPr="00171F69">
        <w:rPr>
          <w:sz w:val="16"/>
        </w:rPr>
        <w:t>Portfolio manager explains why he has the ‘most conviction’ in this China tech stock</w:t>
      </w:r>
    </w:p>
    <w:p w14:paraId="44210B5E" w14:textId="77777777" w:rsidR="00DD53F0" w:rsidRPr="00171F69" w:rsidRDefault="00DD53F0" w:rsidP="00DD53F0">
      <w:pPr>
        <w:rPr>
          <w:sz w:val="16"/>
        </w:rPr>
      </w:pPr>
      <w:r w:rsidRPr="00171F69">
        <w:rPr>
          <w:sz w:val="16"/>
        </w:rPr>
        <w:t>China’s version of Spotify is ‘underappreciated,’ Morgan Stanley says</w:t>
      </w:r>
    </w:p>
    <w:p w14:paraId="42BDFD73" w14:textId="77777777" w:rsidR="00DD53F0" w:rsidRPr="00171F69" w:rsidRDefault="00DD53F0" w:rsidP="00DD53F0">
      <w:pPr>
        <w:rPr>
          <w:sz w:val="16"/>
        </w:rPr>
      </w:pPr>
      <w:r w:rsidRPr="00171F69">
        <w:rPr>
          <w:sz w:val="16"/>
        </w:rPr>
        <w:t>Goldman Sachs loves this sub-sector in China — and names 3 stocks to buy</w:t>
      </w:r>
    </w:p>
    <w:p w14:paraId="0DB0F8A0" w14:textId="77777777" w:rsidR="00DD53F0" w:rsidRPr="00171F69" w:rsidRDefault="00DD53F0" w:rsidP="00DD53F0">
      <w:pPr>
        <w:rPr>
          <w:sz w:val="16"/>
        </w:rPr>
      </w:pPr>
      <w:r w:rsidRPr="00171F69">
        <w:rPr>
          <w:sz w:val="16"/>
        </w:rPr>
        <w:t>Washington is also carrying out an outbound investment review, which would put rules in place for American investment into foreign companies.</w:t>
      </w:r>
    </w:p>
    <w:p w14:paraId="593ECF6A" w14:textId="77777777" w:rsidR="00DD53F0" w:rsidRPr="00171F69" w:rsidRDefault="00DD53F0" w:rsidP="00DD53F0">
      <w:pPr>
        <w:rPr>
          <w:sz w:val="16"/>
        </w:rPr>
      </w:pPr>
      <w:r w:rsidRPr="00171F69">
        <w:rPr>
          <w:sz w:val="16"/>
        </w:rPr>
        <w:t>“The upcoming outbound investment review executive order will include restrictions on U.S. investment in some AI-related technologies, and this will be a major indication of the direction of U.S. technology controls in the final two years of the Biden administration,” Triolo said.</w:t>
      </w:r>
    </w:p>
    <w:p w14:paraId="59A805AD" w14:textId="77777777" w:rsidR="00DD53F0" w:rsidRPr="00171F69" w:rsidRDefault="00DD53F0" w:rsidP="00DD53F0">
      <w:pPr>
        <w:rPr>
          <w:sz w:val="16"/>
        </w:rPr>
      </w:pPr>
      <w:r w:rsidRPr="00171F69">
        <w:rPr>
          <w:sz w:val="16"/>
        </w:rPr>
        <w:t>China’s generative A.I. push</w:t>
      </w:r>
    </w:p>
    <w:p w14:paraId="1DEE9478" w14:textId="77777777" w:rsidR="00DD53F0" w:rsidRPr="00171F69" w:rsidRDefault="00DD53F0" w:rsidP="00DD53F0">
      <w:pPr>
        <w:rPr>
          <w:sz w:val="16"/>
        </w:rPr>
      </w:pPr>
      <w:r w:rsidRPr="00171F69">
        <w:rPr>
          <w:sz w:val="16"/>
        </w:rPr>
        <w:t>ChatGPT, developed by American firm OpenAI, has taken the world by storm and has sparked somewhat of an AI arms race between U.S. technology companies including Microsoft, which is an investor, and Alphabet.</w:t>
      </w:r>
    </w:p>
    <w:p w14:paraId="64C2722B" w14:textId="77777777" w:rsidR="00DD53F0" w:rsidRPr="00171F69" w:rsidRDefault="00DD53F0" w:rsidP="00DD53F0">
      <w:pPr>
        <w:rPr>
          <w:sz w:val="16"/>
        </w:rPr>
      </w:pPr>
      <w:r w:rsidRPr="00171F69">
        <w:rPr>
          <w:sz w:val="16"/>
        </w:rPr>
        <w:t>Chinese technology giants have taken note.</w:t>
      </w:r>
    </w:p>
    <w:p w14:paraId="12A2CCC4" w14:textId="77777777" w:rsidR="00DD53F0" w:rsidRDefault="00DD53F0" w:rsidP="00DD53F0">
      <w:pPr>
        <w:rPr>
          <w:rStyle w:val="StyleUnderline"/>
        </w:rPr>
      </w:pPr>
      <w:r w:rsidRPr="00171F69">
        <w:rPr>
          <w:sz w:val="16"/>
        </w:rPr>
        <w:t xml:space="preserve">Over the past few months, </w:t>
      </w:r>
      <w:r w:rsidRPr="00854408">
        <w:rPr>
          <w:rStyle w:val="StyleUnderline"/>
          <w:highlight w:val="yellow"/>
        </w:rPr>
        <w:t>Chinese tech</w:t>
      </w:r>
      <w:r w:rsidRPr="00171F69">
        <w:rPr>
          <w:rStyle w:val="StyleUnderline"/>
        </w:rPr>
        <w:t xml:space="preserve">nology </w:t>
      </w:r>
      <w:r w:rsidRPr="00854408">
        <w:rPr>
          <w:rStyle w:val="StyleUnderline"/>
          <w:highlight w:val="yellow"/>
        </w:rPr>
        <w:t>giants</w:t>
      </w:r>
      <w:r w:rsidRPr="00171F69">
        <w:rPr>
          <w:rStyle w:val="StyleUnderline"/>
        </w:rPr>
        <w:t xml:space="preserve"> from Baidu to Alibaba have </w:t>
      </w:r>
      <w:r w:rsidRPr="00854408">
        <w:rPr>
          <w:rStyle w:val="StyleUnderline"/>
          <w:highlight w:val="yellow"/>
        </w:rPr>
        <w:t>announced plans and launched trials for</w:t>
      </w:r>
      <w:r w:rsidRPr="00171F69">
        <w:rPr>
          <w:rStyle w:val="StyleUnderline"/>
        </w:rPr>
        <w:t xml:space="preserve"> their own </w:t>
      </w:r>
      <w:r w:rsidRPr="00854408">
        <w:rPr>
          <w:rStyle w:val="StyleUnderline"/>
          <w:highlight w:val="yellow"/>
        </w:rPr>
        <w:t>ChatGPT rivals</w:t>
      </w:r>
      <w:r w:rsidRPr="00171F69">
        <w:rPr>
          <w:rStyle w:val="StyleUnderline"/>
        </w:rPr>
        <w:t>.</w:t>
      </w:r>
    </w:p>
    <w:p w14:paraId="0A963953" w14:textId="77777777" w:rsidR="00DD53F0" w:rsidRPr="00171F69" w:rsidRDefault="00DD53F0" w:rsidP="00DD53F0">
      <w:pPr>
        <w:rPr>
          <w:sz w:val="16"/>
        </w:rPr>
      </w:pPr>
      <w:r w:rsidRPr="00854408">
        <w:rPr>
          <w:rStyle w:val="StyleUnderline"/>
          <w:highlight w:val="yellow"/>
        </w:rPr>
        <w:lastRenderedPageBreak/>
        <w:t>China sees AI development as a strategic priority</w:t>
      </w:r>
      <w:r w:rsidRPr="00171F69">
        <w:rPr>
          <w:sz w:val="16"/>
        </w:rPr>
        <w:t>. Chinese regulators have brought in regulations around certain aspects of AI development, so the technology adheres to Beijing’s strict internet rules, but the government is still keen to boost the domestic industry.</w:t>
      </w:r>
    </w:p>
    <w:p w14:paraId="4021C885" w14:textId="77777777" w:rsidR="00DD53F0" w:rsidRPr="00171F69" w:rsidRDefault="00DD53F0" w:rsidP="00DD53F0">
      <w:pPr>
        <w:rPr>
          <w:sz w:val="16"/>
        </w:rPr>
      </w:pPr>
      <w:r w:rsidRPr="00171F69">
        <w:rPr>
          <w:sz w:val="16"/>
        </w:rPr>
        <w:t>Even as the U.S. looks to restrict China’s access to key AI chips, Alibaba and Baidu have been designing their own semiconductors. While there hasn’t been any impact on these chips from U.S. sanctions so far, it is an area that the government and tech firms will be watching closely.</w:t>
      </w:r>
    </w:p>
    <w:p w14:paraId="6B1665F6" w14:textId="77777777" w:rsidR="00DD53F0" w:rsidRPr="00171F69" w:rsidRDefault="00DD53F0" w:rsidP="00DD53F0">
      <w:pPr>
        <w:rPr>
          <w:sz w:val="16"/>
        </w:rPr>
      </w:pPr>
      <w:r w:rsidRPr="00171F69">
        <w:rPr>
          <w:sz w:val="16"/>
        </w:rPr>
        <w:t>Blinken-Xi meeting unlikely to change much</w:t>
      </w:r>
    </w:p>
    <w:p w14:paraId="555291CA" w14:textId="77777777" w:rsidR="00DD53F0" w:rsidRPr="00171F69" w:rsidRDefault="00DD53F0" w:rsidP="00DD53F0">
      <w:pPr>
        <w:rPr>
          <w:sz w:val="16"/>
        </w:rPr>
      </w:pPr>
      <w:r w:rsidRPr="00171F69">
        <w:rPr>
          <w:sz w:val="16"/>
        </w:rPr>
        <w:t>Beijing has accused the U.S. of violating international trade rules through its sanctions and said curbs on China’s chip industry amount to “bullying.”</w:t>
      </w:r>
    </w:p>
    <w:p w14:paraId="5BAFE34C" w14:textId="77777777" w:rsidR="00DD53F0" w:rsidRPr="00171F69" w:rsidRDefault="00DD53F0" w:rsidP="00DD53F0">
      <w:pPr>
        <w:rPr>
          <w:sz w:val="16"/>
        </w:rPr>
      </w:pPr>
      <w:r w:rsidRPr="00171F69">
        <w:rPr>
          <w:sz w:val="16"/>
        </w:rPr>
        <w:t>Washington maintains its moves are in the interest of national security and are targeting specific sensitive technologies.</w:t>
      </w:r>
    </w:p>
    <w:p w14:paraId="05AFD08D" w14:textId="77777777" w:rsidR="00DD53F0" w:rsidRPr="00171F69" w:rsidRDefault="00DD53F0" w:rsidP="00DD53F0">
      <w:pPr>
        <w:rPr>
          <w:sz w:val="16"/>
        </w:rPr>
      </w:pPr>
      <w:r w:rsidRPr="00171F69">
        <w:rPr>
          <w:sz w:val="16"/>
        </w:rPr>
        <w:t>China hasn’t retaliated much. However, last month Chinese regulators barred operators of “critical information infrastructure” from buying chips from U.S. firm Micron, claiming the company’s products failed its network security review.</w:t>
      </w:r>
    </w:p>
    <w:p w14:paraId="44E060F4" w14:textId="77777777" w:rsidR="00DD53F0" w:rsidRPr="00171F69" w:rsidRDefault="00DD53F0" w:rsidP="00DD53F0">
      <w:pPr>
        <w:rPr>
          <w:sz w:val="16"/>
        </w:rPr>
      </w:pPr>
      <w:r w:rsidRPr="00171F69">
        <w:rPr>
          <w:sz w:val="16"/>
        </w:rPr>
        <w:t>Technology wasn’t spoken about in public too much when Blinken recently met with China’s Xi, but the two sides no doubt discussed it.</w:t>
      </w:r>
    </w:p>
    <w:p w14:paraId="6EF43F2A" w14:textId="77777777" w:rsidR="00DD53F0" w:rsidRPr="00171F69" w:rsidRDefault="00DD53F0" w:rsidP="00DD53F0">
      <w:pPr>
        <w:rPr>
          <w:sz w:val="16"/>
        </w:rPr>
      </w:pPr>
      <w:r w:rsidRPr="00171F69">
        <w:rPr>
          <w:sz w:val="16"/>
        </w:rPr>
        <w:t>Triolo told CNBC that the U.S. likely raised issues about the treatment of Micron while China would have brought up the export controls.</w:t>
      </w:r>
    </w:p>
    <w:p w14:paraId="2B2815E3" w14:textId="77777777" w:rsidR="00DD53F0" w:rsidRPr="00171F69" w:rsidRDefault="00DD53F0" w:rsidP="00DD53F0">
      <w:pPr>
        <w:rPr>
          <w:sz w:val="16"/>
        </w:rPr>
      </w:pPr>
      <w:r w:rsidRPr="00171F69">
        <w:rPr>
          <w:sz w:val="16"/>
        </w:rPr>
        <w:t>“Beijing views that package [export controls], and the U.S. CHIPS and Science Act, as a one-two punch designed to decouple China’s semiconductor industry from the global semiconductor ecosystem,” Triolo said.</w:t>
      </w:r>
    </w:p>
    <w:p w14:paraId="3BDC6109" w14:textId="77777777" w:rsidR="00DD53F0" w:rsidRPr="00171F69" w:rsidRDefault="00DD53F0" w:rsidP="00DD53F0">
      <w:pPr>
        <w:rPr>
          <w:sz w:val="16"/>
        </w:rPr>
      </w:pPr>
      <w:r w:rsidRPr="00171F69">
        <w:rPr>
          <w:sz w:val="16"/>
        </w:rPr>
        <w:t>However, the two sides are in somewhat of a stalemate.</w:t>
      </w:r>
    </w:p>
    <w:p w14:paraId="10835942" w14:textId="77777777" w:rsidR="00DD53F0" w:rsidRPr="00171F69" w:rsidRDefault="00DD53F0" w:rsidP="00DD53F0">
      <w:pPr>
        <w:rPr>
          <w:sz w:val="16"/>
        </w:rPr>
      </w:pPr>
      <w:r w:rsidRPr="00171F69">
        <w:rPr>
          <w:sz w:val="16"/>
        </w:rPr>
        <w:t>Blinken spoke about areas of co-operation between the U.S. and China such as the climate crisis and the economy. But advanced technology is one area the two nations remain in competition.</w:t>
      </w:r>
    </w:p>
    <w:p w14:paraId="1A03FB4A" w14:textId="77777777" w:rsidR="00DD53F0" w:rsidRPr="00171F69" w:rsidRDefault="00DD53F0" w:rsidP="00DD53F0">
      <w:pPr>
        <w:rPr>
          <w:sz w:val="16"/>
        </w:rPr>
      </w:pPr>
      <w:r w:rsidRPr="00171F69">
        <w:rPr>
          <w:sz w:val="16"/>
        </w:rPr>
        <w:t>“But, at the same time, as I said, it’s not in our interest to provide technology to China that could be used against us,” Blinken said on Monday.</w:t>
      </w:r>
    </w:p>
    <w:p w14:paraId="25CC1635" w14:textId="77777777" w:rsidR="00DD53F0" w:rsidRPr="00171F69" w:rsidRDefault="00DD53F0" w:rsidP="00DD53F0">
      <w:pPr>
        <w:rPr>
          <w:sz w:val="16"/>
        </w:rPr>
      </w:pPr>
      <w:r w:rsidRPr="00171F69">
        <w:rPr>
          <w:sz w:val="16"/>
        </w:rPr>
        <w:t>“What China wants, the U.S. isn’t going to give, like opening up the chip ecosystem to Beijing or not scrutinizing Chinese investment in U.S. technology,” Prakash said. “</w:t>
      </w:r>
      <w:r w:rsidRPr="0034666F">
        <w:rPr>
          <w:rStyle w:val="StyleUnderline"/>
        </w:rPr>
        <w:t xml:space="preserve">The </w:t>
      </w:r>
      <w:r w:rsidRPr="00854408">
        <w:rPr>
          <w:rStyle w:val="Emphasis"/>
          <w:highlight w:val="yellow"/>
        </w:rPr>
        <w:t>U.S.-China battle</w:t>
      </w:r>
      <w:r w:rsidRPr="00854408">
        <w:rPr>
          <w:rStyle w:val="StyleUnderline"/>
          <w:highlight w:val="yellow"/>
        </w:rPr>
        <w:t xml:space="preserve"> for </w:t>
      </w:r>
      <w:r w:rsidRPr="00854408">
        <w:rPr>
          <w:rStyle w:val="Emphasis"/>
          <w:highlight w:val="yellow"/>
        </w:rPr>
        <w:t>tech</w:t>
      </w:r>
      <w:r w:rsidRPr="0034666F">
        <w:rPr>
          <w:rStyle w:val="Emphasis"/>
        </w:rPr>
        <w:t xml:space="preserve">nology </w:t>
      </w:r>
      <w:r w:rsidRPr="00854408">
        <w:rPr>
          <w:rStyle w:val="Emphasis"/>
          <w:highlight w:val="yellow"/>
        </w:rPr>
        <w:t>supremacy</w:t>
      </w:r>
      <w:r w:rsidRPr="00854408">
        <w:rPr>
          <w:rStyle w:val="StyleUnderline"/>
          <w:highlight w:val="yellow"/>
        </w:rPr>
        <w:t xml:space="preserve"> is about to enter its primetime</w:t>
      </w:r>
      <w:r w:rsidRPr="00171F69">
        <w:rPr>
          <w:sz w:val="16"/>
        </w:rPr>
        <w:t>.”</w:t>
      </w:r>
    </w:p>
    <w:p w14:paraId="217CBE4E" w14:textId="77777777" w:rsidR="00DD53F0" w:rsidRDefault="00DD53F0" w:rsidP="00DD53F0">
      <w:r w:rsidRPr="00171F69">
        <w:rPr>
          <w:sz w:val="16"/>
        </w:rPr>
        <w:t xml:space="preserve">Unlike the previous flashpoints, like over 5G or TikTok, when both sides still believed differences could be patched over, now such ideas are politically dead. </w:t>
      </w:r>
      <w:r w:rsidRPr="00171F69">
        <w:rPr>
          <w:rStyle w:val="StyleUnderline"/>
        </w:rPr>
        <w:t xml:space="preserve">The chasm between the U.S. and China has expanded so much — and </w:t>
      </w:r>
      <w:r w:rsidRPr="00854408">
        <w:rPr>
          <w:rStyle w:val="Emphasis"/>
          <w:highlight w:val="yellow"/>
        </w:rPr>
        <w:t>neither superpower</w:t>
      </w:r>
      <w:r w:rsidRPr="00854408">
        <w:rPr>
          <w:rStyle w:val="StyleUnderline"/>
          <w:highlight w:val="yellow"/>
        </w:rPr>
        <w:t xml:space="preserve"> wants to </w:t>
      </w:r>
      <w:r w:rsidRPr="00854408">
        <w:rPr>
          <w:rStyle w:val="Emphasis"/>
          <w:highlight w:val="yellow"/>
        </w:rPr>
        <w:t>bridge the differences</w:t>
      </w:r>
      <w:r w:rsidRPr="00171F69">
        <w:rPr>
          <w:sz w:val="16"/>
        </w:rPr>
        <w:t>.”</w:t>
      </w:r>
    </w:p>
    <w:p w14:paraId="499D8203" w14:textId="77777777" w:rsidR="00DD53F0" w:rsidRDefault="00DD53F0" w:rsidP="00DD53F0">
      <w:pPr>
        <w:pStyle w:val="Heading4"/>
      </w:pPr>
      <w:r>
        <w:t>Generative AI is key to counter Chinese hegemony.</w:t>
      </w:r>
    </w:p>
    <w:p w14:paraId="3A919876" w14:textId="77777777" w:rsidR="00DD53F0" w:rsidRPr="00CC64BC" w:rsidRDefault="00DD53F0" w:rsidP="00DD53F0">
      <w:r>
        <w:t xml:space="preserve">Jeffrey </w:t>
      </w:r>
      <w:r w:rsidRPr="00CC64BC">
        <w:rPr>
          <w:rStyle w:val="Style13ptBold"/>
        </w:rPr>
        <w:t>Cimmino &amp;</w:t>
      </w:r>
      <w:r>
        <w:t xml:space="preserve"> Andrew A. </w:t>
      </w:r>
      <w:r w:rsidRPr="00CC64BC">
        <w:rPr>
          <w:rStyle w:val="Style13ptBold"/>
        </w:rPr>
        <w:t>Michta 24</w:t>
      </w:r>
      <w:r>
        <w:t>. "Leveraging generative artificial intelligence to outcompete strategic rivals". Atlantic Council. 3-14-2024. https://www.atlanticcouncil.org/in-depth-research-reports/issue-brief/leveraging-generative-artificial-intelligence-to-outcompete-strategic-rivals/</w:t>
      </w:r>
    </w:p>
    <w:p w14:paraId="7E92CBDE" w14:textId="77777777" w:rsidR="00DD53F0" w:rsidRDefault="00DD53F0" w:rsidP="00DD53F0">
      <w:r>
        <w:t>Introduction</w:t>
      </w:r>
    </w:p>
    <w:p w14:paraId="60A3FE28" w14:textId="77777777" w:rsidR="00DD53F0" w:rsidRPr="00CC1F26" w:rsidRDefault="00DD53F0" w:rsidP="00DD53F0">
      <w:pPr>
        <w:rPr>
          <w:sz w:val="16"/>
        </w:rPr>
      </w:pPr>
      <w:r w:rsidRPr="00CC64BC">
        <w:rPr>
          <w:rStyle w:val="StyleUnderline"/>
        </w:rPr>
        <w:t xml:space="preserve">Three decades after the end of the Cold War, the United States is in </w:t>
      </w:r>
      <w:r w:rsidRPr="00CC64BC">
        <w:rPr>
          <w:rStyle w:val="Emphasis"/>
        </w:rPr>
        <w:t xml:space="preserve">a </w:t>
      </w:r>
      <w:r w:rsidRPr="00F71FF4">
        <w:rPr>
          <w:rStyle w:val="Emphasis"/>
          <w:highlight w:val="yellow"/>
        </w:rPr>
        <w:t>new era of strategic competition</w:t>
      </w:r>
      <w:r w:rsidRPr="00CC64BC">
        <w:rPr>
          <w:rStyle w:val="StyleUnderline"/>
        </w:rPr>
        <w:t>.</w:t>
      </w:r>
      <w:r w:rsidRPr="00CC1F26">
        <w:rPr>
          <w:sz w:val="16"/>
        </w:rPr>
        <w:t xml:space="preserve"> </w:t>
      </w:r>
      <w:r w:rsidRPr="00CC64BC">
        <w:rPr>
          <w:rStyle w:val="Emphasis"/>
        </w:rPr>
        <w:t>Navigating</w:t>
      </w:r>
      <w:r w:rsidRPr="00CC1F26">
        <w:rPr>
          <w:sz w:val="16"/>
        </w:rPr>
        <w:t xml:space="preserve"> </w:t>
      </w:r>
      <w:r w:rsidRPr="00CC1F26">
        <w:rPr>
          <w:rStyle w:val="StyleUnderline"/>
        </w:rPr>
        <w:t>this era successfully requires the United States to leverage diverse instruments of</w:t>
      </w:r>
      <w:r w:rsidRPr="00CC1F26">
        <w:rPr>
          <w:sz w:val="16"/>
        </w:rPr>
        <w:t xml:space="preserve"> </w:t>
      </w:r>
      <w:r w:rsidRPr="00CC1F26">
        <w:rPr>
          <w:rStyle w:val="StyleUnderline"/>
        </w:rPr>
        <w:t>power</w:t>
      </w:r>
      <w:r w:rsidRPr="00CC1F26">
        <w:rPr>
          <w:sz w:val="16"/>
        </w:rPr>
        <w:t>—diplomatic, economic, military, etc.—</w:t>
      </w:r>
      <w:r w:rsidRPr="00CC1F26">
        <w:rPr>
          <w:rStyle w:val="Emphasis"/>
        </w:rPr>
        <w:t>to</w:t>
      </w:r>
      <w:r w:rsidRPr="00CC1F26">
        <w:rPr>
          <w:sz w:val="16"/>
        </w:rPr>
        <w:t xml:space="preserve"> deter, </w:t>
      </w:r>
      <w:r w:rsidRPr="00CC1F26">
        <w:rPr>
          <w:rStyle w:val="Emphasis"/>
        </w:rPr>
        <w:t>outcompete</w:t>
      </w:r>
      <w:r w:rsidRPr="00CC1F26">
        <w:rPr>
          <w:sz w:val="16"/>
        </w:rPr>
        <w:t xml:space="preserve">, and, if need be, defeat </w:t>
      </w:r>
      <w:r w:rsidRPr="00CC1F26">
        <w:rPr>
          <w:rStyle w:val="Emphasis"/>
        </w:rPr>
        <w:t>revisionist autocratic rivals</w:t>
      </w:r>
      <w:r w:rsidRPr="00CC1F26">
        <w:rPr>
          <w:sz w:val="16"/>
        </w:rPr>
        <w:t>.</w:t>
      </w:r>
    </w:p>
    <w:p w14:paraId="0E5A1DC6" w14:textId="77777777" w:rsidR="00DD53F0" w:rsidRDefault="00DD53F0" w:rsidP="00DD53F0">
      <w:pPr>
        <w:rPr>
          <w:rStyle w:val="StyleUnderline"/>
        </w:rPr>
      </w:pPr>
      <w:r w:rsidRPr="00CC64BC">
        <w:rPr>
          <w:rStyle w:val="StyleUnderline"/>
        </w:rPr>
        <w:t xml:space="preserve">Much scholarly attention has focused on the </w:t>
      </w:r>
      <w:r w:rsidRPr="00F71FF4">
        <w:rPr>
          <w:rStyle w:val="Emphasis"/>
          <w:highlight w:val="yellow"/>
        </w:rPr>
        <w:t>potential military flashpoints</w:t>
      </w:r>
      <w:r w:rsidRPr="00F71FF4">
        <w:rPr>
          <w:rStyle w:val="StyleUnderline"/>
          <w:highlight w:val="yellow"/>
        </w:rPr>
        <w:t xml:space="preserve"> of </w:t>
      </w:r>
      <w:r w:rsidRPr="00F71FF4">
        <w:rPr>
          <w:rStyle w:val="Emphasis"/>
          <w:highlight w:val="yellow"/>
        </w:rPr>
        <w:t>strategic</w:t>
      </w:r>
      <w:r w:rsidRPr="00F71FF4">
        <w:rPr>
          <w:rStyle w:val="StyleUnderline"/>
          <w:highlight w:val="yellow"/>
        </w:rPr>
        <w:t xml:space="preserve"> </w:t>
      </w:r>
      <w:r w:rsidRPr="00F71FF4">
        <w:rPr>
          <w:rStyle w:val="Emphasis"/>
          <w:highlight w:val="yellow"/>
        </w:rPr>
        <w:t>competition</w:t>
      </w:r>
      <w:r w:rsidRPr="00CC1F26">
        <w:rPr>
          <w:sz w:val="16"/>
        </w:rPr>
        <w:t xml:space="preserve">, </w:t>
      </w:r>
      <w:r w:rsidRPr="00CC64BC">
        <w:rPr>
          <w:rStyle w:val="StyleUnderline"/>
        </w:rPr>
        <w:t xml:space="preserve">such as a </w:t>
      </w:r>
      <w:r w:rsidRPr="00CC64BC">
        <w:rPr>
          <w:rStyle w:val="Emphasis"/>
        </w:rPr>
        <w:t xml:space="preserve">potential </w:t>
      </w:r>
      <w:r w:rsidRPr="00F71FF4">
        <w:rPr>
          <w:rStyle w:val="Emphasis"/>
          <w:highlight w:val="yellow"/>
        </w:rPr>
        <w:t>invasion</w:t>
      </w:r>
      <w:r w:rsidRPr="00F71FF4">
        <w:rPr>
          <w:rStyle w:val="StyleUnderline"/>
          <w:highlight w:val="yellow"/>
        </w:rPr>
        <w:t xml:space="preserve"> of Taiwan by</w:t>
      </w:r>
      <w:r w:rsidRPr="00CC1F26">
        <w:rPr>
          <w:sz w:val="16"/>
        </w:rPr>
        <w:t xml:space="preserve"> </w:t>
      </w:r>
      <w:r w:rsidRPr="00CC64BC">
        <w:rPr>
          <w:rStyle w:val="StyleUnderline"/>
        </w:rPr>
        <w:t xml:space="preserve">the </w:t>
      </w:r>
      <w:r w:rsidRPr="00CC64BC">
        <w:rPr>
          <w:rStyle w:val="Emphasis"/>
        </w:rPr>
        <w:t>P</w:t>
      </w:r>
      <w:r w:rsidRPr="00CC1F26">
        <w:rPr>
          <w:sz w:val="16"/>
        </w:rPr>
        <w:t xml:space="preserve">eople’s </w:t>
      </w:r>
      <w:r w:rsidRPr="00CC64BC">
        <w:rPr>
          <w:rStyle w:val="Emphasis"/>
        </w:rPr>
        <w:t>R</w:t>
      </w:r>
      <w:r w:rsidRPr="00CC1F26">
        <w:rPr>
          <w:sz w:val="16"/>
        </w:rPr>
        <w:t xml:space="preserve">epublic of </w:t>
      </w:r>
      <w:r w:rsidRPr="00F71FF4">
        <w:rPr>
          <w:rStyle w:val="StyleUnderline"/>
          <w:highlight w:val="yellow"/>
        </w:rPr>
        <w:t>China</w:t>
      </w:r>
      <w:r w:rsidRPr="00CC1F26">
        <w:rPr>
          <w:sz w:val="16"/>
        </w:rPr>
        <w:t xml:space="preserve">. </w:t>
      </w:r>
      <w:r w:rsidRPr="00CC64BC">
        <w:rPr>
          <w:rStyle w:val="StyleUnderline"/>
        </w:rPr>
        <w:t xml:space="preserve">Given </w:t>
      </w:r>
      <w:r w:rsidRPr="00F71FF4">
        <w:rPr>
          <w:rStyle w:val="StyleUnderline"/>
          <w:highlight w:val="yellow"/>
        </w:rPr>
        <w:t xml:space="preserve">Russia’s demonstrated </w:t>
      </w:r>
      <w:r w:rsidRPr="00F71FF4">
        <w:rPr>
          <w:rStyle w:val="Emphasis"/>
          <w:highlight w:val="yellow"/>
        </w:rPr>
        <w:t>willingness to use force</w:t>
      </w:r>
      <w:r w:rsidRPr="00CC64BC">
        <w:rPr>
          <w:rStyle w:val="StyleUnderline"/>
        </w:rPr>
        <w:t xml:space="preserve"> to </w:t>
      </w:r>
      <w:r w:rsidRPr="00CC64BC">
        <w:rPr>
          <w:rStyle w:val="Emphasis"/>
        </w:rPr>
        <w:t>prosecute</w:t>
      </w:r>
      <w:r w:rsidRPr="00CC64BC">
        <w:rPr>
          <w:rStyle w:val="StyleUnderline"/>
        </w:rPr>
        <w:t xml:space="preserve"> its </w:t>
      </w:r>
      <w:r w:rsidRPr="00CC64BC">
        <w:rPr>
          <w:rStyle w:val="Emphasis"/>
        </w:rPr>
        <w:t>revanchist aims</w:t>
      </w:r>
      <w:r w:rsidRPr="00CC64BC">
        <w:rPr>
          <w:rStyle w:val="StyleUnderline"/>
        </w:rPr>
        <w:t xml:space="preserve">, the risk of </w:t>
      </w:r>
      <w:r w:rsidRPr="00F71FF4">
        <w:rPr>
          <w:rStyle w:val="Emphasis"/>
          <w:highlight w:val="yellow"/>
        </w:rPr>
        <w:t>direct military conflict</w:t>
      </w:r>
      <w:r w:rsidRPr="00F71FF4">
        <w:rPr>
          <w:rStyle w:val="StyleUnderline"/>
          <w:highlight w:val="yellow"/>
        </w:rPr>
        <w:t xml:space="preserve"> between </w:t>
      </w:r>
      <w:r w:rsidRPr="00F71FF4">
        <w:rPr>
          <w:rStyle w:val="Emphasis"/>
          <w:highlight w:val="yellow"/>
        </w:rPr>
        <w:t>nuclear-armed rivals</w:t>
      </w:r>
      <w:r w:rsidRPr="00F71FF4">
        <w:rPr>
          <w:rStyle w:val="StyleUnderline"/>
          <w:highlight w:val="yellow"/>
        </w:rPr>
        <w:t xml:space="preserve"> should not be </w:t>
      </w:r>
      <w:r w:rsidRPr="00F71FF4">
        <w:rPr>
          <w:rStyle w:val="Emphasis"/>
          <w:highlight w:val="yellow"/>
        </w:rPr>
        <w:t>taken lightly</w:t>
      </w:r>
      <w:r w:rsidRPr="00CC1F26">
        <w:rPr>
          <w:sz w:val="16"/>
        </w:rPr>
        <w:t xml:space="preserve">. </w:t>
      </w:r>
      <w:r w:rsidRPr="00CC64BC">
        <w:rPr>
          <w:rStyle w:val="StyleUnderline"/>
        </w:rPr>
        <w:t xml:space="preserve">Nevertheless, the </w:t>
      </w:r>
      <w:r w:rsidRPr="00CC64BC">
        <w:rPr>
          <w:rStyle w:val="Emphasis"/>
        </w:rPr>
        <w:t>military domain</w:t>
      </w:r>
      <w:r w:rsidRPr="00CC64BC">
        <w:rPr>
          <w:rStyle w:val="StyleUnderline"/>
        </w:rPr>
        <w:t xml:space="preserve"> is but one </w:t>
      </w:r>
      <w:r w:rsidRPr="00CC64BC">
        <w:rPr>
          <w:rStyle w:val="Emphasis"/>
        </w:rPr>
        <w:t>dimension</w:t>
      </w:r>
      <w:r w:rsidRPr="00CC64BC">
        <w:rPr>
          <w:rStyle w:val="StyleUnderline"/>
        </w:rPr>
        <w:t xml:space="preserve"> of this </w:t>
      </w:r>
      <w:r w:rsidRPr="00CC64BC">
        <w:rPr>
          <w:rStyle w:val="Emphasis"/>
        </w:rPr>
        <w:t>competition</w:t>
      </w:r>
      <w:r w:rsidRPr="00CC64BC">
        <w:rPr>
          <w:rStyle w:val="StyleUnderline"/>
        </w:rPr>
        <w:t xml:space="preserve">, and the United States needs to </w:t>
      </w:r>
      <w:r w:rsidRPr="00CC64BC">
        <w:rPr>
          <w:rStyle w:val="Emphasis"/>
        </w:rPr>
        <w:t>shore up its strength</w:t>
      </w:r>
      <w:r w:rsidRPr="00CC64BC">
        <w:rPr>
          <w:rStyle w:val="StyleUnderline"/>
        </w:rPr>
        <w:t xml:space="preserve"> in other </w:t>
      </w:r>
      <w:r w:rsidRPr="00CC64BC">
        <w:rPr>
          <w:rStyle w:val="Emphasis"/>
        </w:rPr>
        <w:t>areas</w:t>
      </w:r>
      <w:r w:rsidRPr="00CC64BC">
        <w:rPr>
          <w:rStyle w:val="StyleUnderline"/>
        </w:rPr>
        <w:t>, including diplomacy.</w:t>
      </w:r>
    </w:p>
    <w:p w14:paraId="3234F538" w14:textId="77777777" w:rsidR="00DD53F0" w:rsidRPr="00CC1F26" w:rsidRDefault="00DD53F0" w:rsidP="00DD53F0">
      <w:pPr>
        <w:rPr>
          <w:sz w:val="16"/>
        </w:rPr>
      </w:pPr>
      <w:r w:rsidRPr="00CC1F26">
        <w:rPr>
          <w:sz w:val="16"/>
        </w:rPr>
        <w:t>The purpose of the Scowcroft Center’s project on twenty-first-century diplomacy is to produce the analysis and develop the ideas necessary to strengthen US diplomacy. This project focuses particular attention on technology’s role in bolstering the exercise of diplomacy.</w:t>
      </w:r>
    </w:p>
    <w:p w14:paraId="34B03957" w14:textId="77777777" w:rsidR="00DD53F0" w:rsidRPr="00CC1F26" w:rsidRDefault="00DD53F0" w:rsidP="00DD53F0">
      <w:pPr>
        <w:rPr>
          <w:sz w:val="16"/>
        </w:rPr>
      </w:pPr>
      <w:r w:rsidRPr="00CC1F26">
        <w:rPr>
          <w:sz w:val="16"/>
        </w:rPr>
        <w:t>The first issue brief in this series, “Twenty-first-century diplomacy: Strengthening US diplomacy for the challenges of today and tomorrow,” addressed the changing context in which US diplomacy is practiced and began to point toward ways the United States could adapt its diplomacy to the twenty-first century. This issue brief will build on this body of work by outlining the challenges and opportunities that are posed by artificial intelligence (AI) in the practice of twenty-first-century diplomacy, and offering recommendations for how to efficiently leverage AI to strengthen diplomacy. Notably, this paper will focus primarily on generative AI (GAI), the subset of AI oriented to creating new content.</w:t>
      </w:r>
    </w:p>
    <w:p w14:paraId="679489D5" w14:textId="77777777" w:rsidR="00DD53F0" w:rsidRPr="00CC1F26" w:rsidRDefault="00DD53F0" w:rsidP="00DD53F0">
      <w:pPr>
        <w:rPr>
          <w:sz w:val="16"/>
        </w:rPr>
      </w:pPr>
      <w:r w:rsidRPr="00CC1F26">
        <w:rPr>
          <w:sz w:val="16"/>
        </w:rPr>
        <w:t xml:space="preserve">As argued in this first issue brief, the diplomatic domain has been a key arena of strategic competition. China has taken steps to deepen its influence in international institutions, both to shape norms and divert attention away from Beijing’s human-rights abuses. China uses public diplomacy to cultivate favorable narratives about the Chinese Communist Party (CCP), including through Confucius Institutes at universities. China has also sought to bolster its “discourse power,” defined by our Digital Forensic Research </w:t>
      </w:r>
      <w:r w:rsidRPr="00CC1F26">
        <w:rPr>
          <w:sz w:val="16"/>
        </w:rPr>
        <w:lastRenderedPageBreak/>
        <w:t>Lab colleague Kenton Thibaut as “a type of narrative agenda-setting ability focused on reshaping global governance, values, and norms to legitimize and facilitate the expression of state power.” Toward this end, China has worked to increase channels for its messaging through traditional and social media, tailor content to target audiences more effectively, and embed Chinese norms and standards regarding digital connectivity.</w:t>
      </w:r>
    </w:p>
    <w:p w14:paraId="4878984E" w14:textId="77777777" w:rsidR="00DD53F0" w:rsidRPr="00CC1F26" w:rsidRDefault="00DD53F0" w:rsidP="00DD53F0">
      <w:pPr>
        <w:rPr>
          <w:sz w:val="16"/>
        </w:rPr>
      </w:pPr>
      <w:r w:rsidRPr="00CC64BC">
        <w:rPr>
          <w:rStyle w:val="StyleUnderline"/>
        </w:rPr>
        <w:t xml:space="preserve">This challenge is not limited to </w:t>
      </w:r>
      <w:r w:rsidRPr="00CC64BC">
        <w:rPr>
          <w:rStyle w:val="Emphasis"/>
        </w:rPr>
        <w:t>China</w:t>
      </w:r>
      <w:r w:rsidRPr="00CC1F26">
        <w:rPr>
          <w:sz w:val="16"/>
        </w:rPr>
        <w:t xml:space="preserve">: </w:t>
      </w:r>
      <w:r w:rsidRPr="00CC64BC">
        <w:rPr>
          <w:rStyle w:val="Emphasis"/>
        </w:rPr>
        <w:t>Russia</w:t>
      </w:r>
      <w:r w:rsidRPr="00CC64BC">
        <w:rPr>
          <w:rStyle w:val="StyleUnderline"/>
        </w:rPr>
        <w:t xml:space="preserve"> also uses </w:t>
      </w:r>
      <w:r w:rsidRPr="00CC64BC">
        <w:rPr>
          <w:rStyle w:val="Emphasis"/>
        </w:rPr>
        <w:t>diplomacy</w:t>
      </w:r>
      <w:r w:rsidRPr="00CC64BC">
        <w:rPr>
          <w:rStyle w:val="StyleUnderline"/>
        </w:rPr>
        <w:t xml:space="preserve"> to expand its global </w:t>
      </w:r>
      <w:r w:rsidRPr="00CC64BC">
        <w:rPr>
          <w:rStyle w:val="Emphasis"/>
        </w:rPr>
        <w:t>influence</w:t>
      </w:r>
      <w:r w:rsidRPr="00CC64BC">
        <w:rPr>
          <w:rStyle w:val="StyleUnderline"/>
        </w:rPr>
        <w:t xml:space="preserve">, especially in the </w:t>
      </w:r>
      <w:r w:rsidRPr="00CC64BC">
        <w:rPr>
          <w:rStyle w:val="Emphasis"/>
        </w:rPr>
        <w:t>Global South</w:t>
      </w:r>
      <w:r w:rsidRPr="00CC1F26">
        <w:rPr>
          <w:sz w:val="16"/>
        </w:rPr>
        <w:t>. For example, while a March 2022 United Nations General Assembly resolution condemning Russia’s 2022 invasion of Ukraine received support from more than 140 countries, there were notable pockets of opposition or abstention, including much of Africa. This was due, in part, to the diplomatic overtures Russia has made since its 2014 invasion of Crimea, including signing nineteen military cooperation agreements in sub-Saharan Africa over the last ten years and a tour of Africa by Russia’s foreign minister in the weeks leading up to the vote. It is also rooted in historical relationships going back to the Soviet Union; the Soviet Union was, for example, an early supporter of South Africa’s ruling African National Congress.</w:t>
      </w:r>
    </w:p>
    <w:p w14:paraId="5577BFB4" w14:textId="77777777" w:rsidR="00DD53F0" w:rsidRDefault="00DD53F0" w:rsidP="00DD53F0">
      <w:pPr>
        <w:rPr>
          <w:rStyle w:val="Emphasis"/>
        </w:rPr>
      </w:pPr>
      <w:r w:rsidRPr="00CC1F26">
        <w:rPr>
          <w:sz w:val="16"/>
        </w:rPr>
        <w:t xml:space="preserve">The salient point is this: </w:t>
      </w:r>
      <w:r w:rsidRPr="00CC64BC">
        <w:rPr>
          <w:rStyle w:val="Emphasis"/>
        </w:rPr>
        <w:t>Diplomacy is critical in strategic competition.</w:t>
      </w:r>
    </w:p>
    <w:p w14:paraId="6E022E49" w14:textId="77777777" w:rsidR="00DD53F0" w:rsidRPr="00CC1F26" w:rsidRDefault="00DD53F0" w:rsidP="00DD53F0">
      <w:pPr>
        <w:rPr>
          <w:sz w:val="16"/>
        </w:rPr>
      </w:pPr>
      <w:r w:rsidRPr="00CC1F26">
        <w:rPr>
          <w:sz w:val="16"/>
        </w:rPr>
        <w:t>While AI has received attention for years, interest in it has erupted in recent years, in both the scholarly and popular imaginations, particularly as tools like ChatGPT have grown ubiquitous. The entirety of the US government, including the executive and legislative branches, are required to meet the challenge, and fortunately, the State Department has not sat idly by while AI has advanced.</w:t>
      </w:r>
    </w:p>
    <w:p w14:paraId="64B694D0" w14:textId="77777777" w:rsidR="00DD53F0" w:rsidRPr="00CC1F26" w:rsidRDefault="00DD53F0" w:rsidP="00DD53F0">
      <w:pPr>
        <w:rPr>
          <w:sz w:val="16"/>
        </w:rPr>
      </w:pPr>
      <w:r w:rsidRPr="00CC1F26">
        <w:rPr>
          <w:sz w:val="16"/>
        </w:rPr>
        <w:t>In 2021, Secretary of State Antony Blinken spoke about the modernization of American diplomacy at the Foreign Service Institute, where he highlighted five pillars guiding the transformation of US diplomacy. This included building “capacity and expertise in the areas that will be critical to our national security in the years ahead, particularly . . . emerging technologies.” He noted that the United States has a “major stake in shaping the digital revolution that’s happening around us and making sure that it serves our people, protects our interests, boosts our competitiveness, and upholds our values.”</w:t>
      </w:r>
    </w:p>
    <w:p w14:paraId="4B77D7CA" w14:textId="77777777" w:rsidR="00DD53F0" w:rsidRPr="00CC1F26" w:rsidRDefault="00DD53F0" w:rsidP="00DD53F0">
      <w:pPr>
        <w:rPr>
          <w:sz w:val="16"/>
        </w:rPr>
      </w:pPr>
      <w:r w:rsidRPr="00CC1F26">
        <w:rPr>
          <w:sz w:val="16"/>
        </w:rPr>
        <w:t>In October 2023, the White House published an Executive Order on the Safe, Secure, and Trustworthy Development and Use of Artificial Intelligence. The executive order offers guiding principles for the development and use of AI and outlines actions for a broad array of departments and agencies. This includes calling on the secretary of state to use “discretionary authorities to support and attract foreign nationals with special skills in AI.</w:t>
      </w:r>
    </w:p>
    <w:p w14:paraId="4F9E2D42" w14:textId="77777777" w:rsidR="00DD53F0" w:rsidRPr="00CC1F26" w:rsidRDefault="00DD53F0" w:rsidP="00DD53F0">
      <w:pPr>
        <w:rPr>
          <w:sz w:val="16"/>
        </w:rPr>
      </w:pPr>
      <w:r w:rsidRPr="00CC1F26">
        <w:rPr>
          <w:sz w:val="16"/>
        </w:rPr>
        <w:t>Also in October 2023, the US State Department released Enterprise Artificial Intelligence Strategy FY2024-FY2025: Empowering Diplomacy Through Responsible AI. The strategy begins by stating outright that the exponential increase of easy-to-use generative AI and the “once-in-a-generation opportunity” it provides the State Department must underpin the strategy moving forward. It then outlines four objectives for the department, including leveraging secure AI infrastructure; fostering a culture that embraces AI; ensuring AI is applied responsibly; and innovating. Each objective emphasizes the importance of the State Department’s staff in this monumental effort and indicates that AI will not replace employees but rather serve as a tool that will allow them to turn from rote administrative tasks to higher-level actions like personal diplomacy.</w:t>
      </w:r>
    </w:p>
    <w:p w14:paraId="023B24C2" w14:textId="77777777" w:rsidR="00DD53F0" w:rsidRDefault="00DD53F0" w:rsidP="00DD53F0">
      <w:r w:rsidRPr="00CC1F26">
        <w:rPr>
          <w:sz w:val="16"/>
        </w:rPr>
        <w:t xml:space="preserve">These steps demonstrate a recognition on the part of </w:t>
      </w:r>
      <w:r w:rsidRPr="00CC64BC">
        <w:rPr>
          <w:rStyle w:val="StyleUnderline"/>
        </w:rPr>
        <w:t xml:space="preserve">the </w:t>
      </w:r>
      <w:r w:rsidRPr="00F71FF4">
        <w:rPr>
          <w:rStyle w:val="StyleUnderline"/>
          <w:highlight w:val="yellow"/>
        </w:rPr>
        <w:t>US</w:t>
      </w:r>
      <w:r w:rsidRPr="00CC64BC">
        <w:rPr>
          <w:rStyle w:val="StyleUnderline"/>
        </w:rPr>
        <w:t xml:space="preserve"> government</w:t>
      </w:r>
      <w:r w:rsidRPr="00CC1F26">
        <w:rPr>
          <w:sz w:val="16"/>
        </w:rPr>
        <w:t xml:space="preserve"> </w:t>
      </w:r>
      <w:r w:rsidRPr="00CC64BC">
        <w:rPr>
          <w:rStyle w:val="StyleUnderline"/>
        </w:rPr>
        <w:t xml:space="preserve">and its diplomatic apparatus that it </w:t>
      </w:r>
      <w:r w:rsidRPr="00F71FF4">
        <w:rPr>
          <w:rStyle w:val="StyleUnderline"/>
          <w:highlight w:val="yellow"/>
        </w:rPr>
        <w:t xml:space="preserve">needs to </w:t>
      </w:r>
      <w:r w:rsidRPr="00F71FF4">
        <w:rPr>
          <w:rStyle w:val="Emphasis"/>
          <w:highlight w:val="yellow"/>
        </w:rPr>
        <w:t>get smart</w:t>
      </w:r>
      <w:r w:rsidRPr="00F71FF4">
        <w:rPr>
          <w:rStyle w:val="StyleUnderline"/>
          <w:highlight w:val="yellow"/>
        </w:rPr>
        <w:t xml:space="preserve"> on </w:t>
      </w:r>
      <w:r w:rsidRPr="00F71FF4">
        <w:rPr>
          <w:rStyle w:val="Emphasis"/>
          <w:highlight w:val="yellow"/>
        </w:rPr>
        <w:t>AI</w:t>
      </w:r>
      <w:r w:rsidRPr="00F71FF4">
        <w:rPr>
          <w:sz w:val="16"/>
          <w:highlight w:val="yellow"/>
        </w:rPr>
        <w:t xml:space="preserve"> </w:t>
      </w:r>
      <w:r w:rsidRPr="00F71FF4">
        <w:rPr>
          <w:rStyle w:val="StyleUnderline"/>
          <w:highlight w:val="yellow"/>
        </w:rPr>
        <w:t xml:space="preserve">and </w:t>
      </w:r>
      <w:r w:rsidRPr="00F71FF4">
        <w:rPr>
          <w:rStyle w:val="Emphasis"/>
          <w:highlight w:val="yellow"/>
        </w:rPr>
        <w:t>emerging tech</w:t>
      </w:r>
      <w:r w:rsidRPr="00F71FF4">
        <w:rPr>
          <w:rStyle w:val="Emphasis"/>
        </w:rPr>
        <w:t>n</w:t>
      </w:r>
      <w:r w:rsidRPr="00CC64BC">
        <w:rPr>
          <w:rStyle w:val="Emphasis"/>
        </w:rPr>
        <w:t>ologies</w:t>
      </w:r>
      <w:r w:rsidRPr="00CC64BC">
        <w:rPr>
          <w:rStyle w:val="StyleUnderline"/>
        </w:rPr>
        <w:t xml:space="preserve"> more </w:t>
      </w:r>
      <w:r w:rsidRPr="00CC64BC">
        <w:rPr>
          <w:rStyle w:val="Emphasis"/>
        </w:rPr>
        <w:t>broadly</w:t>
      </w:r>
      <w:r w:rsidRPr="00CC1F26">
        <w:rPr>
          <w:sz w:val="16"/>
        </w:rPr>
        <w:t>. This issue brief will support this effort by both explaining the risks and prospective benefits of AI for diplomacy, and recommending a path forward for seizing the latter.</w:t>
      </w:r>
    </w:p>
    <w:p w14:paraId="31FDC98B" w14:textId="77777777" w:rsidR="00DD53F0" w:rsidRDefault="00DD53F0" w:rsidP="00DD53F0">
      <w:pPr>
        <w:pStyle w:val="Heading3"/>
      </w:pPr>
      <w:r>
        <w:lastRenderedPageBreak/>
        <w:t>Internal Link---Tech Race Key---2NC/1NR</w:t>
      </w:r>
    </w:p>
    <w:p w14:paraId="7029B3A2" w14:textId="77777777" w:rsidR="00DD53F0" w:rsidRPr="004A495B" w:rsidRDefault="00DD53F0" w:rsidP="00DD53F0">
      <w:pPr>
        <w:pStyle w:val="Heading4"/>
      </w:pPr>
      <w:r>
        <w:t xml:space="preserve">The winner of the tech race will </w:t>
      </w:r>
      <w:r>
        <w:rPr>
          <w:u w:val="single"/>
        </w:rPr>
        <w:t>dictate the shape</w:t>
      </w:r>
      <w:r>
        <w:t xml:space="preserve"> of the </w:t>
      </w:r>
      <w:r>
        <w:rPr>
          <w:u w:val="single"/>
        </w:rPr>
        <w:t>international order</w:t>
      </w:r>
      <w:r>
        <w:t xml:space="preserve">. </w:t>
      </w:r>
    </w:p>
    <w:p w14:paraId="0ADD5267" w14:textId="77777777" w:rsidR="00DD53F0" w:rsidRPr="00120127" w:rsidRDefault="00DD53F0" w:rsidP="00DD53F0">
      <w:r>
        <w:t xml:space="preserve">David </w:t>
      </w:r>
      <w:r w:rsidRPr="00120127">
        <w:rPr>
          <w:rStyle w:val="Style13ptBold"/>
        </w:rPr>
        <w:t>Ingram 23</w:t>
      </w:r>
      <w:r>
        <w:t>. Reporter at NBC News. "ChatGPT has thrown gasoline on fears of a U.S.-China arms race on AI". NBC News. 3-5-2023. https://www.nbcnews.com/tech/innovation/chatgpt-intensified-fears-us-china-ai-arms-race-rcna71804</w:t>
      </w:r>
    </w:p>
    <w:p w14:paraId="67AEF954" w14:textId="77777777" w:rsidR="00DD53F0" w:rsidRPr="00A43017" w:rsidRDefault="00DD53F0" w:rsidP="00DD53F0">
      <w:pPr>
        <w:rPr>
          <w:sz w:val="16"/>
        </w:rPr>
      </w:pPr>
      <w:r w:rsidRPr="00A43017">
        <w:rPr>
          <w:sz w:val="16"/>
        </w:rPr>
        <w:t xml:space="preserve">Last month, as the tech industry was buzzing about ChatGPT, the research arm of the Defense Department put out an artificial intelligence announcement of its own: An AI bot had successfully flown an F-16 fighter jet in the skies above Southern California. </w:t>
      </w:r>
    </w:p>
    <w:p w14:paraId="3EA00965" w14:textId="77777777" w:rsidR="00DD53F0" w:rsidRPr="00A43017" w:rsidRDefault="00DD53F0" w:rsidP="00DD53F0">
      <w:pPr>
        <w:rPr>
          <w:sz w:val="16"/>
        </w:rPr>
      </w:pPr>
      <w:r w:rsidRPr="00A43017">
        <w:rPr>
          <w:sz w:val="16"/>
        </w:rPr>
        <w:t>The news got relatively little attention, but it revealed an overlooked truth: The race to develop the next generation of AI isn’t just between tech companies like Microsoft and Google — it’s also between nations, which are working furiously to foster and develop their own technology.</w:t>
      </w:r>
    </w:p>
    <w:p w14:paraId="1C954787" w14:textId="77777777" w:rsidR="00DD53F0" w:rsidRPr="00A43017" w:rsidRDefault="00DD53F0" w:rsidP="00DD53F0">
      <w:pPr>
        <w:rPr>
          <w:sz w:val="16"/>
        </w:rPr>
      </w:pPr>
      <w:r w:rsidRPr="002C781F">
        <w:rPr>
          <w:rStyle w:val="StyleUnderline"/>
        </w:rPr>
        <w:t xml:space="preserve">An </w:t>
      </w:r>
      <w:r w:rsidRPr="00F71FF4">
        <w:rPr>
          <w:rStyle w:val="Emphasis"/>
          <w:highlight w:val="yellow"/>
        </w:rPr>
        <w:t>international</w:t>
      </w:r>
      <w:r w:rsidRPr="00F71FF4">
        <w:rPr>
          <w:rStyle w:val="StyleUnderline"/>
          <w:highlight w:val="yellow"/>
        </w:rPr>
        <w:t xml:space="preserve"> </w:t>
      </w:r>
      <w:r w:rsidRPr="00F71FF4">
        <w:rPr>
          <w:rStyle w:val="Emphasis"/>
          <w:highlight w:val="yellow"/>
        </w:rPr>
        <w:t>competition</w:t>
      </w:r>
      <w:r w:rsidRPr="00F71FF4">
        <w:rPr>
          <w:rStyle w:val="StyleUnderline"/>
          <w:highlight w:val="yellow"/>
        </w:rPr>
        <w:t xml:space="preserve"> over </w:t>
      </w:r>
      <w:r w:rsidRPr="00F71FF4">
        <w:rPr>
          <w:rStyle w:val="Emphasis"/>
          <w:highlight w:val="yellow"/>
        </w:rPr>
        <w:t>AI</w:t>
      </w:r>
      <w:r w:rsidRPr="002C781F">
        <w:rPr>
          <w:rStyle w:val="Emphasis"/>
        </w:rPr>
        <w:t xml:space="preserve"> technology</w:t>
      </w:r>
      <w:r w:rsidRPr="002C781F">
        <w:rPr>
          <w:rStyle w:val="StyleUnderline"/>
        </w:rPr>
        <w:t xml:space="preserve"> is playing out </w:t>
      </w:r>
      <w:r w:rsidRPr="00F71FF4">
        <w:rPr>
          <w:rStyle w:val="StyleUnderline"/>
          <w:highlight w:val="yellow"/>
        </w:rPr>
        <w:t xml:space="preserve">at a time of </w:t>
      </w:r>
      <w:r w:rsidRPr="00F71FF4">
        <w:rPr>
          <w:rStyle w:val="Emphasis"/>
          <w:highlight w:val="yellow"/>
        </w:rPr>
        <w:t>high tensions</w:t>
      </w:r>
      <w:r w:rsidRPr="00F71FF4">
        <w:rPr>
          <w:rStyle w:val="StyleUnderline"/>
          <w:highlight w:val="yellow"/>
        </w:rPr>
        <w:t xml:space="preserve"> between the </w:t>
      </w:r>
      <w:r w:rsidRPr="00F71FF4">
        <w:rPr>
          <w:rStyle w:val="Emphasis"/>
          <w:highlight w:val="yellow"/>
        </w:rPr>
        <w:t>U.S.</w:t>
      </w:r>
      <w:r w:rsidRPr="00F71FF4">
        <w:rPr>
          <w:rStyle w:val="StyleUnderline"/>
          <w:highlight w:val="yellow"/>
        </w:rPr>
        <w:t xml:space="preserve"> and </w:t>
      </w:r>
      <w:r w:rsidRPr="00F71FF4">
        <w:rPr>
          <w:rStyle w:val="Emphasis"/>
          <w:highlight w:val="yellow"/>
        </w:rPr>
        <w:t>China</w:t>
      </w:r>
      <w:r w:rsidRPr="00A43017">
        <w:rPr>
          <w:sz w:val="16"/>
        </w:rPr>
        <w:t xml:space="preserve">, and some experts said they fear how high the stakes have gotten. </w:t>
      </w:r>
    </w:p>
    <w:p w14:paraId="25E5C5BC" w14:textId="77777777" w:rsidR="00DD53F0" w:rsidRPr="00A43017" w:rsidRDefault="00DD53F0" w:rsidP="00DD53F0">
      <w:pPr>
        <w:rPr>
          <w:sz w:val="16"/>
        </w:rPr>
      </w:pPr>
      <w:r w:rsidRPr="00A43017">
        <w:rPr>
          <w:sz w:val="16"/>
        </w:rPr>
        <w:t>“</w:t>
      </w:r>
      <w:r w:rsidRPr="00F71FF4">
        <w:rPr>
          <w:rStyle w:val="StyleUnderline"/>
          <w:highlight w:val="yellow"/>
        </w:rPr>
        <w:t>If</w:t>
      </w:r>
      <w:r w:rsidRPr="002C781F">
        <w:rPr>
          <w:rStyle w:val="StyleUnderline"/>
        </w:rPr>
        <w:t xml:space="preserve"> the </w:t>
      </w:r>
      <w:r w:rsidRPr="002C781F">
        <w:rPr>
          <w:rStyle w:val="Emphasis"/>
        </w:rPr>
        <w:t>democratic side</w:t>
      </w:r>
      <w:r w:rsidRPr="002C781F">
        <w:rPr>
          <w:rStyle w:val="StyleUnderline"/>
        </w:rPr>
        <w:t xml:space="preserve"> is not in the </w:t>
      </w:r>
      <w:r w:rsidRPr="002C781F">
        <w:rPr>
          <w:rStyle w:val="Emphasis"/>
        </w:rPr>
        <w:t>lead</w:t>
      </w:r>
      <w:r w:rsidRPr="002C781F">
        <w:rPr>
          <w:rStyle w:val="StyleUnderline"/>
        </w:rPr>
        <w:t xml:space="preserve"> on the </w:t>
      </w:r>
      <w:r w:rsidRPr="002C781F">
        <w:rPr>
          <w:rStyle w:val="Emphasis"/>
        </w:rPr>
        <w:t>technology</w:t>
      </w:r>
      <w:r w:rsidRPr="00A43017">
        <w:rPr>
          <w:sz w:val="16"/>
        </w:rPr>
        <w:t xml:space="preserve">, </w:t>
      </w:r>
      <w:r w:rsidRPr="002C781F">
        <w:rPr>
          <w:rStyle w:val="StyleUnderline"/>
        </w:rPr>
        <w:t xml:space="preserve">and </w:t>
      </w:r>
      <w:r w:rsidRPr="00F71FF4">
        <w:rPr>
          <w:rStyle w:val="StyleUnderline"/>
          <w:highlight w:val="yellow"/>
        </w:rPr>
        <w:t xml:space="preserve">authoritarians get ahead, we put the whole of </w:t>
      </w:r>
      <w:r w:rsidRPr="00F71FF4">
        <w:rPr>
          <w:rStyle w:val="Emphasis"/>
          <w:sz w:val="28"/>
          <w:szCs w:val="28"/>
          <w:highlight w:val="yellow"/>
        </w:rPr>
        <w:t>democracy</w:t>
      </w:r>
      <w:r w:rsidRPr="00F71FF4">
        <w:rPr>
          <w:rStyle w:val="StyleUnderline"/>
          <w:sz w:val="28"/>
          <w:szCs w:val="28"/>
          <w:highlight w:val="yellow"/>
        </w:rPr>
        <w:t xml:space="preserve"> </w:t>
      </w:r>
      <w:r w:rsidRPr="00F71FF4">
        <w:rPr>
          <w:rStyle w:val="StyleUnderline"/>
          <w:highlight w:val="yellow"/>
        </w:rPr>
        <w:t xml:space="preserve">and </w:t>
      </w:r>
      <w:r w:rsidRPr="00F71FF4">
        <w:rPr>
          <w:rStyle w:val="Emphasis"/>
          <w:sz w:val="28"/>
          <w:szCs w:val="28"/>
          <w:highlight w:val="yellow"/>
        </w:rPr>
        <w:t>human rights at risk</w:t>
      </w:r>
      <w:r w:rsidRPr="00A43017">
        <w:rPr>
          <w:sz w:val="16"/>
        </w:rPr>
        <w:t xml:space="preserve">,” said Eileen Donahoe, a former U.S. ambassador to the U.N. Human Rights Council and now executive director of Stanford University’s Global Digital Policy Incubator. </w:t>
      </w:r>
    </w:p>
    <w:p w14:paraId="7ADF7FE8" w14:textId="77777777" w:rsidR="00DD53F0" w:rsidRDefault="00DD53F0" w:rsidP="00DD53F0">
      <w:pPr>
        <w:rPr>
          <w:rStyle w:val="StyleUnderline"/>
        </w:rPr>
      </w:pPr>
      <w:r w:rsidRPr="00F71FF4">
        <w:rPr>
          <w:rStyle w:val="StyleUnderline"/>
          <w:highlight w:val="yellow"/>
        </w:rPr>
        <w:t>AI</w:t>
      </w:r>
      <w:r w:rsidRPr="002C781F">
        <w:rPr>
          <w:rStyle w:val="StyleUnderline"/>
        </w:rPr>
        <w:t xml:space="preserve"> has become </w:t>
      </w:r>
      <w:r w:rsidRPr="00F71FF4">
        <w:rPr>
          <w:rStyle w:val="StyleUnderline"/>
          <w:highlight w:val="yellow"/>
        </w:rPr>
        <w:t xml:space="preserve">increasingly intertwined with </w:t>
      </w:r>
      <w:r w:rsidRPr="00F71FF4">
        <w:rPr>
          <w:rStyle w:val="Emphasis"/>
          <w:highlight w:val="yellow"/>
        </w:rPr>
        <w:t>U.S. geopolitical strategy</w:t>
      </w:r>
      <w:r w:rsidRPr="002C781F">
        <w:rPr>
          <w:rStyle w:val="StyleUnderline"/>
        </w:rPr>
        <w:t xml:space="preserve"> even as </w:t>
      </w:r>
      <w:r w:rsidRPr="002C781F">
        <w:rPr>
          <w:rStyle w:val="Emphasis"/>
        </w:rPr>
        <w:t>chatbots</w:t>
      </w:r>
      <w:r w:rsidRPr="00A43017">
        <w:rPr>
          <w:sz w:val="16"/>
        </w:rPr>
        <w:t xml:space="preserve">, </w:t>
      </w:r>
      <w:r w:rsidRPr="002C781F">
        <w:rPr>
          <w:rStyle w:val="StyleUnderline"/>
        </w:rPr>
        <w:t xml:space="preserve">digital artwork </w:t>
      </w:r>
      <w:r w:rsidRPr="002C781F">
        <w:rPr>
          <w:rStyle w:val="Emphasis"/>
        </w:rPr>
        <w:t>and</w:t>
      </w:r>
      <w:r w:rsidRPr="002C781F">
        <w:rPr>
          <w:rStyle w:val="StyleUnderline"/>
        </w:rPr>
        <w:t xml:space="preserve"> </w:t>
      </w:r>
      <w:r w:rsidRPr="002C781F">
        <w:rPr>
          <w:rStyle w:val="Emphasis"/>
        </w:rPr>
        <w:t>other consumer uses</w:t>
      </w:r>
      <w:r w:rsidRPr="002C781F">
        <w:rPr>
          <w:rStyle w:val="StyleUnderline"/>
        </w:rPr>
        <w:t xml:space="preserve"> are </w:t>
      </w:r>
      <w:r w:rsidRPr="0034666F">
        <w:rPr>
          <w:rStyle w:val="Emphasis"/>
        </w:rPr>
        <w:t>stealing the headlines</w:t>
      </w:r>
      <w:r w:rsidRPr="00A43017">
        <w:rPr>
          <w:sz w:val="16"/>
        </w:rPr>
        <w:t xml:space="preserve">. </w:t>
      </w:r>
      <w:r w:rsidRPr="002C781F">
        <w:rPr>
          <w:rStyle w:val="StyleUnderline"/>
        </w:rPr>
        <w:t xml:space="preserve">What’s at stake is a </w:t>
      </w:r>
      <w:r w:rsidRPr="002C781F">
        <w:rPr>
          <w:rStyle w:val="Emphasis"/>
        </w:rPr>
        <w:t>host of tools</w:t>
      </w:r>
      <w:r w:rsidRPr="002C781F">
        <w:rPr>
          <w:rStyle w:val="StyleUnderline"/>
        </w:rPr>
        <w:t xml:space="preserve"> that </w:t>
      </w:r>
      <w:r w:rsidRPr="002C781F">
        <w:rPr>
          <w:rStyle w:val="Emphasis"/>
        </w:rPr>
        <w:t>countries</w:t>
      </w:r>
      <w:r w:rsidRPr="002C781F">
        <w:rPr>
          <w:rStyle w:val="StyleUnderline"/>
        </w:rPr>
        <w:t xml:space="preserve"> hope to wield in a </w:t>
      </w:r>
      <w:r w:rsidRPr="002C781F">
        <w:rPr>
          <w:rStyle w:val="Emphasis"/>
        </w:rPr>
        <w:t>fight</w:t>
      </w:r>
      <w:r w:rsidRPr="002C781F">
        <w:rPr>
          <w:rStyle w:val="StyleUnderline"/>
        </w:rPr>
        <w:t xml:space="preserve"> for </w:t>
      </w:r>
      <w:r w:rsidRPr="002C781F">
        <w:rPr>
          <w:rStyle w:val="Emphasis"/>
        </w:rPr>
        <w:t>global supremacy</w:t>
      </w:r>
      <w:r w:rsidRPr="002C781F">
        <w:rPr>
          <w:rStyle w:val="StyleUnderline"/>
        </w:rPr>
        <w:t xml:space="preserve">, according to current and </w:t>
      </w:r>
      <w:r w:rsidRPr="002C781F">
        <w:rPr>
          <w:rStyle w:val="Emphasis"/>
        </w:rPr>
        <w:t>former U.S. government officials</w:t>
      </w:r>
      <w:r w:rsidRPr="002C781F">
        <w:rPr>
          <w:rStyle w:val="StyleUnderline"/>
        </w:rPr>
        <w:t xml:space="preserve"> and </w:t>
      </w:r>
      <w:r w:rsidRPr="002C781F">
        <w:rPr>
          <w:rStyle w:val="Emphasis"/>
        </w:rPr>
        <w:t>outside analysts</w:t>
      </w:r>
      <w:r w:rsidRPr="002C781F">
        <w:rPr>
          <w:rStyle w:val="StyleUnderline"/>
        </w:rPr>
        <w:t xml:space="preserve">. </w:t>
      </w:r>
    </w:p>
    <w:p w14:paraId="6B3AD37A" w14:textId="77777777" w:rsidR="00DD53F0" w:rsidRPr="00A43017" w:rsidRDefault="00DD53F0" w:rsidP="00DD53F0">
      <w:pPr>
        <w:rPr>
          <w:sz w:val="16"/>
        </w:rPr>
      </w:pPr>
      <w:r w:rsidRPr="00A43017">
        <w:rPr>
          <w:sz w:val="16"/>
        </w:rPr>
        <w:t xml:space="preserve">And it’s not just about military weapons like autonomous fighter jets. Some of the same advances that are powering ChatGPT may be useful for such varied geopolitical tools as large-scale propaganda machines, new kinds of cyberattacks and “synthetic biology” that could be important for economic growth. </w:t>
      </w:r>
    </w:p>
    <w:p w14:paraId="4ACFD440" w14:textId="77777777" w:rsidR="00DD53F0" w:rsidRPr="00A43017" w:rsidRDefault="00DD53F0" w:rsidP="00DD53F0">
      <w:pPr>
        <w:rPr>
          <w:sz w:val="16"/>
        </w:rPr>
      </w:pPr>
      <w:r w:rsidRPr="00A43017">
        <w:rPr>
          <w:sz w:val="16"/>
        </w:rPr>
        <w:t xml:space="preserve">“Within the technical community and some parts of the policy community, this race has been going on for quite some time,” said Jason Matheny, CEO of the Rand Corp., a nonprofit that provides research assistance to the U.S. government. </w:t>
      </w:r>
    </w:p>
    <w:p w14:paraId="220E6881" w14:textId="77777777" w:rsidR="00DD53F0" w:rsidRPr="00A43017" w:rsidRDefault="00DD53F0" w:rsidP="00DD53F0">
      <w:pPr>
        <w:rPr>
          <w:sz w:val="16"/>
        </w:rPr>
      </w:pPr>
      <w:r w:rsidRPr="00A43017">
        <w:rPr>
          <w:sz w:val="16"/>
        </w:rPr>
        <w:t>“</w:t>
      </w:r>
      <w:r w:rsidRPr="002C781F">
        <w:rPr>
          <w:rStyle w:val="StyleUnderline"/>
        </w:rPr>
        <w:t>But what’s different now</w:t>
      </w:r>
      <w:r w:rsidRPr="00A43017">
        <w:rPr>
          <w:sz w:val="16"/>
        </w:rPr>
        <w:t>,” he added, “</w:t>
      </w:r>
      <w:r w:rsidRPr="002C781F">
        <w:rPr>
          <w:rStyle w:val="StyleUnderline"/>
        </w:rPr>
        <w:t>is that this is a topic of conversation among the general public</w:t>
      </w:r>
      <w:r w:rsidRPr="00A43017">
        <w:rPr>
          <w:sz w:val="16"/>
        </w:rPr>
        <w:t xml:space="preserve">. There’s millions of people now who’ve interacted with a large language model” — specifically, ChatGPT and its cousin on Microsoft’s Bing search engine. </w:t>
      </w:r>
    </w:p>
    <w:p w14:paraId="1DCBDAC2" w14:textId="77777777" w:rsidR="00DD53F0" w:rsidRPr="00A43017" w:rsidRDefault="00DD53F0" w:rsidP="00DD53F0">
      <w:pPr>
        <w:rPr>
          <w:sz w:val="16"/>
        </w:rPr>
      </w:pPr>
      <w:r w:rsidRPr="00A43017">
        <w:rPr>
          <w:sz w:val="16"/>
        </w:rPr>
        <w:t xml:space="preserve">On the surface, chatbots may not have much in common with autonomous weapons, but they’re built on similar ideas. AI technology is made up of a series of separate advances going on in parallel including new specialized microchips and a new computing architecture called a “transformer” that Google engineers developed. The “T” in ChatGPT stands for transformer. </w:t>
      </w:r>
    </w:p>
    <w:p w14:paraId="3093F94D" w14:textId="77777777" w:rsidR="00DD53F0" w:rsidRPr="00A43017" w:rsidRDefault="00DD53F0" w:rsidP="00DD53F0">
      <w:pPr>
        <w:rPr>
          <w:sz w:val="16"/>
        </w:rPr>
      </w:pPr>
      <w:r w:rsidRPr="00A43017">
        <w:rPr>
          <w:sz w:val="16"/>
        </w:rPr>
        <w:t xml:space="preserve">One casualty so far is the exchange of technology across borders, similar to the way the internet itself has splintered into competing factions. China’s regulators have told Chinese companies not to offer access to ChatGPT services, Nikkei Asia reported last month, and the Biden administration has tightened controls on the export of AI-related technologies to China. </w:t>
      </w:r>
    </w:p>
    <w:p w14:paraId="37CFDAFC" w14:textId="77777777" w:rsidR="00DD53F0" w:rsidRPr="00A43017" w:rsidRDefault="00DD53F0" w:rsidP="00DD53F0">
      <w:pPr>
        <w:rPr>
          <w:sz w:val="16"/>
        </w:rPr>
      </w:pPr>
      <w:r w:rsidRPr="00A43017">
        <w:rPr>
          <w:sz w:val="16"/>
        </w:rPr>
        <w:t xml:space="preserve">From the Chinese perspective, the competition has resulted in a “decoupling” that hurts both countries but China even more so, according to a report earlier this year from academics at the elite Peking University. The report was later taken offline, the Hong Kong-based South China Morning Post reported. </w:t>
      </w:r>
    </w:p>
    <w:p w14:paraId="3C10D17C" w14:textId="77777777" w:rsidR="00DD53F0" w:rsidRPr="00A43017" w:rsidRDefault="00DD53F0" w:rsidP="00DD53F0">
      <w:pPr>
        <w:rPr>
          <w:sz w:val="16"/>
        </w:rPr>
      </w:pPr>
      <w:r w:rsidRPr="00A43017">
        <w:rPr>
          <w:sz w:val="16"/>
        </w:rPr>
        <w:t xml:space="preserve">But in response to U.S. export controls, Chinese President Xi Jinping has emphasized a goal of technological self-reliance. </w:t>
      </w:r>
    </w:p>
    <w:p w14:paraId="6C415703" w14:textId="77777777" w:rsidR="00DD53F0" w:rsidRPr="00A43017" w:rsidRDefault="00DD53F0" w:rsidP="00DD53F0">
      <w:pPr>
        <w:rPr>
          <w:sz w:val="16"/>
        </w:rPr>
      </w:pPr>
      <w:r w:rsidRPr="00A43017">
        <w:rPr>
          <w:sz w:val="16"/>
        </w:rPr>
        <w:t xml:space="preserve">AI dominance isn’t necessarily winner-take-all. China does more with facial recognition tech than other countries do, using it as a form of control, but censorship may hold it back in the area of large language models. </w:t>
      </w:r>
    </w:p>
    <w:p w14:paraId="21B40D8C" w14:textId="77777777" w:rsidR="00DD53F0" w:rsidRPr="00A43017" w:rsidRDefault="00DD53F0" w:rsidP="00DD53F0">
      <w:pPr>
        <w:rPr>
          <w:sz w:val="16"/>
        </w:rPr>
      </w:pPr>
      <w:r w:rsidRPr="00A43017">
        <w:rPr>
          <w:sz w:val="16"/>
        </w:rPr>
        <w:t xml:space="preserve">Matheny said that for the U.S. to maintain an edge, it has to look at several essential components: computing power with microchips, large amounts of data, advanced algorithms and talented engineers. </w:t>
      </w:r>
    </w:p>
    <w:p w14:paraId="1378664A" w14:textId="77777777" w:rsidR="00DD53F0" w:rsidRPr="00A43017" w:rsidRDefault="00DD53F0" w:rsidP="00DD53F0">
      <w:pPr>
        <w:rPr>
          <w:sz w:val="16"/>
        </w:rPr>
      </w:pPr>
      <w:r w:rsidRPr="00A43017">
        <w:rPr>
          <w:sz w:val="16"/>
        </w:rPr>
        <w:t xml:space="preserve">“Each of these is sort of a strategic resource,” he said. “There’s not an endless supply of people who have the expertise needed to build these large AI models.” </w:t>
      </w:r>
    </w:p>
    <w:p w14:paraId="0CF8E1BA" w14:textId="77777777" w:rsidR="00DD53F0" w:rsidRPr="00A43017" w:rsidRDefault="00DD53F0" w:rsidP="00DD53F0">
      <w:pPr>
        <w:rPr>
          <w:sz w:val="16"/>
        </w:rPr>
      </w:pPr>
      <w:r w:rsidRPr="00A43017">
        <w:rPr>
          <w:sz w:val="16"/>
        </w:rPr>
        <w:t>To make the race even more complicated, the biggest source of advanced chips is Taiwan, the island that China claims as its own.</w:t>
      </w:r>
    </w:p>
    <w:p w14:paraId="42F862EE" w14:textId="77777777" w:rsidR="00DD53F0" w:rsidRPr="00A43017" w:rsidRDefault="00DD53F0" w:rsidP="00DD53F0">
      <w:pPr>
        <w:rPr>
          <w:sz w:val="16"/>
        </w:rPr>
      </w:pPr>
      <w:r w:rsidRPr="00A43017">
        <w:rPr>
          <w:sz w:val="16"/>
        </w:rPr>
        <w:t>“It’s an inconvenient feature of geography that one of the most important parts of the AI supply chain is also one of the most complicated places geopolitically, 100 miles from mainland China,” Matheny said.</w:t>
      </w:r>
    </w:p>
    <w:p w14:paraId="4DF80D71" w14:textId="77777777" w:rsidR="00DD53F0" w:rsidRPr="00A43017" w:rsidRDefault="00DD53F0" w:rsidP="00DD53F0">
      <w:pPr>
        <w:rPr>
          <w:sz w:val="16"/>
        </w:rPr>
      </w:pPr>
      <w:r w:rsidRPr="00A43017">
        <w:rPr>
          <w:sz w:val="16"/>
        </w:rPr>
        <w:t xml:space="preserve">Both the </w:t>
      </w:r>
      <w:r w:rsidRPr="00F71FF4">
        <w:rPr>
          <w:rStyle w:val="Emphasis"/>
          <w:highlight w:val="yellow"/>
        </w:rPr>
        <w:t>U.S.</w:t>
      </w:r>
      <w:r w:rsidRPr="00F71FF4">
        <w:rPr>
          <w:rStyle w:val="StyleUnderline"/>
          <w:highlight w:val="yellow"/>
        </w:rPr>
        <w:t xml:space="preserve"> and </w:t>
      </w:r>
      <w:r w:rsidRPr="00F71FF4">
        <w:rPr>
          <w:rStyle w:val="Emphasis"/>
          <w:highlight w:val="yellow"/>
        </w:rPr>
        <w:t>China</w:t>
      </w:r>
      <w:r w:rsidRPr="00F71FF4">
        <w:rPr>
          <w:rStyle w:val="StyleUnderline"/>
          <w:highlight w:val="yellow"/>
        </w:rPr>
        <w:t xml:space="preserve"> have committed </w:t>
      </w:r>
      <w:r w:rsidRPr="00F71FF4">
        <w:rPr>
          <w:rStyle w:val="Emphasis"/>
          <w:highlight w:val="yellow"/>
        </w:rPr>
        <w:t>vast resources</w:t>
      </w:r>
      <w:r w:rsidRPr="00F71FF4">
        <w:rPr>
          <w:rStyle w:val="StyleUnderline"/>
          <w:highlight w:val="yellow"/>
        </w:rPr>
        <w:t xml:space="preserve"> to </w:t>
      </w:r>
      <w:r w:rsidRPr="00F71FF4">
        <w:rPr>
          <w:rStyle w:val="Emphasis"/>
          <w:highlight w:val="yellow"/>
        </w:rPr>
        <w:t>AI development</w:t>
      </w:r>
      <w:r w:rsidRPr="00A43017">
        <w:rPr>
          <w:sz w:val="16"/>
        </w:rPr>
        <w:t xml:space="preserve">. The Defense Department is spending $1.5 billion over five years on AI, and last year Congress added another $200 million. The Defense Advanced Research Projects Agency, or DARPA, which tested the F-16 jet, has separately said it was spending billions of dollars. China’s spending is less clear, but estimates are in the billions of dollars. </w:t>
      </w:r>
    </w:p>
    <w:p w14:paraId="40287EBE" w14:textId="77777777" w:rsidR="00DD53F0" w:rsidRPr="00A43017" w:rsidRDefault="00DD53F0" w:rsidP="00DD53F0">
      <w:pPr>
        <w:rPr>
          <w:sz w:val="16"/>
        </w:rPr>
      </w:pPr>
      <w:r w:rsidRPr="00A43017">
        <w:rPr>
          <w:sz w:val="16"/>
        </w:rPr>
        <w:t xml:space="preserve">In the private sector, the U.S. and China are Nos. 1 and 2 for total private investment in AI, with U.S. investment three times higher than China’s, according to a 2022 report by Stanford University. </w:t>
      </w:r>
    </w:p>
    <w:p w14:paraId="6C931EEE" w14:textId="77777777" w:rsidR="00DD53F0" w:rsidRPr="00A43017" w:rsidRDefault="00DD53F0" w:rsidP="00DD53F0">
      <w:pPr>
        <w:rPr>
          <w:sz w:val="16"/>
        </w:rPr>
      </w:pPr>
      <w:r w:rsidRPr="00A43017">
        <w:rPr>
          <w:sz w:val="16"/>
        </w:rPr>
        <w:t xml:space="preserve">“It’s not just about what </w:t>
      </w:r>
      <w:r w:rsidRPr="002C781F">
        <w:rPr>
          <w:rStyle w:val="StyleUnderline"/>
        </w:rPr>
        <w:t>AI gets invented</w:t>
      </w:r>
      <w:r w:rsidRPr="00A43017">
        <w:rPr>
          <w:sz w:val="16"/>
        </w:rPr>
        <w:t xml:space="preserve">. It’s about who applies it first,” said Christopher Kirchhoff, a former director of strategic planning for the National Security Council who helped lead the Pentagon’s Silicon Valley office, in an email. </w:t>
      </w:r>
    </w:p>
    <w:p w14:paraId="63167D7B" w14:textId="77777777" w:rsidR="00DD53F0" w:rsidRPr="00A43017" w:rsidRDefault="00DD53F0" w:rsidP="00DD53F0">
      <w:pPr>
        <w:rPr>
          <w:sz w:val="16"/>
        </w:rPr>
      </w:pPr>
      <w:r w:rsidRPr="00A43017">
        <w:rPr>
          <w:sz w:val="16"/>
        </w:rPr>
        <w:t xml:space="preserve">Jake </w:t>
      </w:r>
      <w:r w:rsidRPr="00DA78CE">
        <w:rPr>
          <w:rStyle w:val="Emphasis"/>
        </w:rPr>
        <w:t>Sullivan</w:t>
      </w:r>
      <w:r w:rsidRPr="00A43017">
        <w:rPr>
          <w:sz w:val="16"/>
        </w:rPr>
        <w:t xml:space="preserve">, the Biden administration’s national security adviser, </w:t>
      </w:r>
      <w:r w:rsidRPr="00DA78CE">
        <w:rPr>
          <w:rStyle w:val="StyleUnderline"/>
        </w:rPr>
        <w:t xml:space="preserve">has </w:t>
      </w:r>
      <w:r w:rsidRPr="00F71FF4">
        <w:rPr>
          <w:rStyle w:val="StyleUnderline"/>
          <w:highlight w:val="yellow"/>
        </w:rPr>
        <w:t>underscored how important AI capabilities are</w:t>
      </w:r>
      <w:r w:rsidRPr="00DA78CE">
        <w:rPr>
          <w:rStyle w:val="StyleUnderline"/>
        </w:rPr>
        <w:t xml:space="preserve"> in the eyes of the White House</w:t>
      </w:r>
      <w:r w:rsidRPr="00A43017">
        <w:rPr>
          <w:sz w:val="16"/>
        </w:rPr>
        <w:t xml:space="preserve">. In what he called a strategic shift, Sullivan said in a speech last </w:t>
      </w:r>
      <w:r w:rsidRPr="00A43017">
        <w:rPr>
          <w:sz w:val="16"/>
        </w:rPr>
        <w:lastRenderedPageBreak/>
        <w:t xml:space="preserve">year that it was no longer enough for </w:t>
      </w:r>
      <w:r w:rsidRPr="00DA78CE">
        <w:rPr>
          <w:rStyle w:val="Emphasis"/>
        </w:rPr>
        <w:t>the U.S.</w:t>
      </w:r>
      <w:r w:rsidRPr="00A43017">
        <w:rPr>
          <w:sz w:val="16"/>
        </w:rPr>
        <w:t xml:space="preserve"> to be ahead of other nations on AI but instead “</w:t>
      </w:r>
      <w:r w:rsidRPr="00F71FF4">
        <w:rPr>
          <w:rStyle w:val="Emphasis"/>
          <w:highlight w:val="yellow"/>
        </w:rPr>
        <w:t>must maintain as large of a lead as possible</w:t>
      </w:r>
      <w:r w:rsidRPr="00A43017">
        <w:rPr>
          <w:sz w:val="16"/>
        </w:rPr>
        <w:t xml:space="preserve">.” </w:t>
      </w:r>
    </w:p>
    <w:p w14:paraId="70D8BC9C" w14:textId="77777777" w:rsidR="00DD53F0" w:rsidRPr="00A43017" w:rsidRDefault="00DD53F0" w:rsidP="00DD53F0">
      <w:pPr>
        <w:rPr>
          <w:sz w:val="16"/>
        </w:rPr>
      </w:pPr>
      <w:r w:rsidRPr="00A43017">
        <w:rPr>
          <w:sz w:val="16"/>
        </w:rPr>
        <w:t xml:space="preserve">The competition has most of the elements of a new arms race, analysts said, with all the terrifying scenarios, big budgets and international maneuvering that the phrase entails. </w:t>
      </w:r>
    </w:p>
    <w:p w14:paraId="45C8A036" w14:textId="77777777" w:rsidR="00DD53F0" w:rsidRPr="00A43017" w:rsidRDefault="00DD53F0" w:rsidP="00DD53F0">
      <w:pPr>
        <w:rPr>
          <w:sz w:val="16"/>
        </w:rPr>
      </w:pPr>
      <w:r w:rsidRPr="002C781F">
        <w:rPr>
          <w:rStyle w:val="Emphasis"/>
        </w:rPr>
        <w:t>Calls for de-escalation</w:t>
      </w:r>
      <w:r w:rsidRPr="00A43017">
        <w:rPr>
          <w:sz w:val="16"/>
        </w:rPr>
        <w:t xml:space="preserve"> </w:t>
      </w:r>
      <w:r w:rsidRPr="002C781F">
        <w:rPr>
          <w:rStyle w:val="StyleUnderline"/>
        </w:rPr>
        <w:t xml:space="preserve">— and even a treaty — are </w:t>
      </w:r>
      <w:r w:rsidRPr="002C781F">
        <w:rPr>
          <w:rStyle w:val="Emphasis"/>
        </w:rPr>
        <w:t>growing louder</w:t>
      </w:r>
      <w:r w:rsidRPr="002C781F">
        <w:rPr>
          <w:rStyle w:val="StyleUnderline"/>
        </w:rPr>
        <w:t>.</w:t>
      </w:r>
      <w:r w:rsidRPr="00A43017">
        <w:rPr>
          <w:sz w:val="16"/>
        </w:rPr>
        <w:t xml:space="preserve"> </w:t>
      </w:r>
    </w:p>
    <w:p w14:paraId="3CB7150E" w14:textId="77777777" w:rsidR="00DD53F0" w:rsidRPr="00A43017" w:rsidRDefault="00DD53F0" w:rsidP="00DD53F0">
      <w:pPr>
        <w:rPr>
          <w:sz w:val="16"/>
        </w:rPr>
      </w:pPr>
      <w:r w:rsidRPr="00A43017">
        <w:rPr>
          <w:sz w:val="16"/>
        </w:rPr>
        <w:t>“</w:t>
      </w:r>
      <w:r w:rsidRPr="002C781F">
        <w:rPr>
          <w:rStyle w:val="StyleUnderline"/>
        </w:rPr>
        <w:t xml:space="preserve">This is </w:t>
      </w:r>
      <w:r w:rsidRPr="002C781F">
        <w:rPr>
          <w:rStyle w:val="Emphasis"/>
        </w:rPr>
        <w:t>Cold War</w:t>
      </w:r>
      <w:r w:rsidRPr="002C781F">
        <w:rPr>
          <w:rStyle w:val="StyleUnderline"/>
        </w:rPr>
        <w:t xml:space="preserve"> logic all </w:t>
      </w:r>
      <w:r w:rsidRPr="002C781F">
        <w:rPr>
          <w:rStyle w:val="Emphasis"/>
        </w:rPr>
        <w:t>over again</w:t>
      </w:r>
      <w:r w:rsidRPr="00A43017">
        <w:rPr>
          <w:sz w:val="16"/>
        </w:rPr>
        <w:t xml:space="preserve">,” said Wendell Wallach, the co-director of an AI program at the Carnegie Council for Ethics in International Affairs. </w:t>
      </w:r>
    </w:p>
    <w:p w14:paraId="56AF80F8" w14:textId="77777777" w:rsidR="00DD53F0" w:rsidRPr="00A43017" w:rsidRDefault="00DD53F0" w:rsidP="00DD53F0">
      <w:pPr>
        <w:rPr>
          <w:sz w:val="16"/>
        </w:rPr>
      </w:pPr>
      <w:r w:rsidRPr="00A43017">
        <w:rPr>
          <w:sz w:val="16"/>
        </w:rPr>
        <w:t>“</w:t>
      </w:r>
      <w:r w:rsidRPr="002C781F">
        <w:rPr>
          <w:rStyle w:val="StyleUnderline"/>
        </w:rPr>
        <w:t xml:space="preserve">Are we </w:t>
      </w:r>
      <w:r w:rsidRPr="002C781F">
        <w:rPr>
          <w:rStyle w:val="Emphasis"/>
        </w:rPr>
        <w:t>ratcheting up</w:t>
      </w:r>
      <w:r w:rsidRPr="002C781F">
        <w:rPr>
          <w:rStyle w:val="StyleUnderline"/>
        </w:rPr>
        <w:t xml:space="preserve"> the </w:t>
      </w:r>
      <w:r w:rsidRPr="002C781F">
        <w:rPr>
          <w:rStyle w:val="Emphasis"/>
        </w:rPr>
        <w:t>tensions</w:t>
      </w:r>
      <w:r w:rsidRPr="002C781F">
        <w:rPr>
          <w:rStyle w:val="StyleUnderline"/>
        </w:rPr>
        <w:t xml:space="preserve"> between ourselves and </w:t>
      </w:r>
      <w:r w:rsidRPr="002C781F">
        <w:rPr>
          <w:rStyle w:val="Emphasis"/>
        </w:rPr>
        <w:t>China</w:t>
      </w:r>
      <w:r w:rsidRPr="002C781F">
        <w:rPr>
          <w:rStyle w:val="StyleUnderline"/>
        </w:rPr>
        <w:t xml:space="preserve"> to the point where we’re </w:t>
      </w:r>
      <w:r w:rsidRPr="002C781F">
        <w:rPr>
          <w:rStyle w:val="Emphasis"/>
        </w:rPr>
        <w:t>putting ourselves in a trap?</w:t>
      </w:r>
      <w:r w:rsidRPr="00A43017">
        <w:rPr>
          <w:sz w:val="16"/>
        </w:rPr>
        <w:t xml:space="preserve">” he asked. </w:t>
      </w:r>
    </w:p>
    <w:p w14:paraId="25F37D7E" w14:textId="77777777" w:rsidR="00DD53F0" w:rsidRPr="00A43017" w:rsidRDefault="00DD53F0" w:rsidP="00DD53F0">
      <w:pPr>
        <w:rPr>
          <w:sz w:val="16"/>
        </w:rPr>
      </w:pPr>
      <w:r w:rsidRPr="00A43017">
        <w:rPr>
          <w:sz w:val="16"/>
        </w:rPr>
        <w:t xml:space="preserve">Last month, the Dutch and South Korean governments co-hosted what they said was the first global summit on “responsible” applications of AI in warfare, and more than 50 participating countries including the U.S. and China endorsed a nonbinding statement on “the need to put the responsible use of AI higher on the political agenda.” </w:t>
      </w:r>
    </w:p>
    <w:p w14:paraId="0922049F" w14:textId="77777777" w:rsidR="00DD53F0" w:rsidRPr="00A43017" w:rsidRDefault="00DD53F0" w:rsidP="00DD53F0">
      <w:pPr>
        <w:rPr>
          <w:sz w:val="16"/>
        </w:rPr>
      </w:pPr>
      <w:r w:rsidRPr="00A43017">
        <w:rPr>
          <w:sz w:val="16"/>
        </w:rPr>
        <w:t xml:space="preserve">Also at the summit, the Biden administration proposed a set of ideas to keep AI weapons under control, such as one proposal that deadly arms be “capable of being deactivated if they demonstrate unintended behavior.” </w:t>
      </w:r>
    </w:p>
    <w:p w14:paraId="791803ED" w14:textId="77777777" w:rsidR="00DD53F0" w:rsidRPr="00A43017" w:rsidRDefault="00DD53F0" w:rsidP="00DD53F0">
      <w:pPr>
        <w:rPr>
          <w:sz w:val="16"/>
        </w:rPr>
      </w:pPr>
      <w:r w:rsidRPr="00A43017">
        <w:rPr>
          <w:sz w:val="16"/>
        </w:rPr>
        <w:t xml:space="preserve">A week later, Costa Rica hosted a regional conference on the same subject, demonstrating how widespread the concerns are. </w:t>
      </w:r>
    </w:p>
    <w:p w14:paraId="295B95D5" w14:textId="77777777" w:rsidR="00DD53F0" w:rsidRPr="00A43017" w:rsidRDefault="00DD53F0" w:rsidP="00DD53F0">
      <w:pPr>
        <w:rPr>
          <w:sz w:val="16"/>
        </w:rPr>
      </w:pPr>
      <w:r w:rsidRPr="00A43017">
        <w:rPr>
          <w:sz w:val="16"/>
        </w:rPr>
        <w:t xml:space="preserve">AI is now so tied up in international affairs that it’s become a fixation lately for Henry Kissinger, the 99-year-old former secretary of state. At an event last year, he called on the U.S. and China to begin negotiating limits of some kind, because without them, he said, “it is simply a mad race for some catastrophe.” </w:t>
      </w:r>
    </w:p>
    <w:p w14:paraId="398FD43C" w14:textId="77777777" w:rsidR="00DD53F0" w:rsidRDefault="00DD53F0" w:rsidP="00DD53F0">
      <w:pPr>
        <w:rPr>
          <w:rStyle w:val="StyleUnderline"/>
        </w:rPr>
      </w:pPr>
      <w:r w:rsidRPr="002C781F">
        <w:rPr>
          <w:rStyle w:val="StyleUnderline"/>
        </w:rPr>
        <w:t xml:space="preserve">Other countries besides the </w:t>
      </w:r>
      <w:r w:rsidRPr="002C781F">
        <w:rPr>
          <w:rStyle w:val="Emphasis"/>
        </w:rPr>
        <w:t>U.S.</w:t>
      </w:r>
      <w:r w:rsidRPr="002C781F">
        <w:rPr>
          <w:rStyle w:val="StyleUnderline"/>
        </w:rPr>
        <w:t xml:space="preserve"> and </w:t>
      </w:r>
      <w:r w:rsidRPr="002C781F">
        <w:rPr>
          <w:rStyle w:val="Emphasis"/>
        </w:rPr>
        <w:t>China</w:t>
      </w:r>
      <w:r w:rsidRPr="002C781F">
        <w:rPr>
          <w:rStyle w:val="StyleUnderline"/>
        </w:rPr>
        <w:t xml:space="preserve"> seem to </w:t>
      </w:r>
      <w:r w:rsidRPr="002C781F">
        <w:rPr>
          <w:rStyle w:val="Emphasis"/>
        </w:rPr>
        <w:t>believe</w:t>
      </w:r>
      <w:r w:rsidRPr="002C781F">
        <w:rPr>
          <w:rStyle w:val="StyleUnderline"/>
        </w:rPr>
        <w:t xml:space="preserve"> that if they’re not competitive on AI, their </w:t>
      </w:r>
      <w:r w:rsidRPr="002C781F">
        <w:rPr>
          <w:rStyle w:val="Emphasis"/>
        </w:rPr>
        <w:t>security will be at risk</w:t>
      </w:r>
      <w:r w:rsidRPr="002C781F">
        <w:rPr>
          <w:rStyle w:val="StyleUnderline"/>
        </w:rPr>
        <w:t xml:space="preserve">. </w:t>
      </w:r>
    </w:p>
    <w:p w14:paraId="5DCDE30D" w14:textId="77777777" w:rsidR="00DD53F0" w:rsidRPr="00A43017" w:rsidRDefault="00DD53F0" w:rsidP="00DD53F0">
      <w:pPr>
        <w:rPr>
          <w:sz w:val="16"/>
        </w:rPr>
      </w:pPr>
      <w:r w:rsidRPr="00A43017">
        <w:rPr>
          <w:sz w:val="16"/>
        </w:rPr>
        <w:t>“</w:t>
      </w:r>
      <w:r w:rsidRPr="00DA78CE">
        <w:rPr>
          <w:rStyle w:val="StyleUnderline"/>
        </w:rPr>
        <w:t xml:space="preserve">The one who becomes the leader in this sphere will be the </w:t>
      </w:r>
      <w:r w:rsidRPr="00DA78CE">
        <w:rPr>
          <w:rStyle w:val="Emphasis"/>
        </w:rPr>
        <w:t>ruler of the world</w:t>
      </w:r>
      <w:r w:rsidRPr="00A43017">
        <w:rPr>
          <w:sz w:val="16"/>
        </w:rPr>
        <w:t xml:space="preserve">,” Russian President Vladimir Putin told a group of students in 2017. The next year, Russia said it was testing a semi-autonomous tank in Syria, though it got poor reviews, and in Ukraine, both Ukrainians and Russians are pursuing autonomous drone technology, Wired magazine reported. </w:t>
      </w:r>
    </w:p>
    <w:p w14:paraId="3E8C6115" w14:textId="77777777" w:rsidR="00DD53F0" w:rsidRPr="00A43017" w:rsidRDefault="00DD53F0" w:rsidP="00DD53F0">
      <w:pPr>
        <w:rPr>
          <w:sz w:val="16"/>
        </w:rPr>
      </w:pPr>
      <w:r w:rsidRPr="00DA78CE">
        <w:rPr>
          <w:rStyle w:val="Emphasis"/>
        </w:rPr>
        <w:t>ChatGPT</w:t>
      </w:r>
      <w:r w:rsidRPr="00DA78CE">
        <w:rPr>
          <w:rStyle w:val="StyleUnderline"/>
        </w:rPr>
        <w:t xml:space="preserve"> has shown how easy it may become for a country to create </w:t>
      </w:r>
      <w:r w:rsidRPr="00DA78CE">
        <w:rPr>
          <w:rStyle w:val="Emphasis"/>
        </w:rPr>
        <w:t>persuasive</w:t>
      </w:r>
      <w:r w:rsidRPr="00DA78CE">
        <w:rPr>
          <w:rStyle w:val="StyleUnderline"/>
        </w:rPr>
        <w:t xml:space="preserve"> </w:t>
      </w:r>
      <w:r w:rsidRPr="00DA78CE">
        <w:rPr>
          <w:rStyle w:val="Emphasis"/>
        </w:rPr>
        <w:t>propaganda</w:t>
      </w:r>
      <w:r w:rsidRPr="00DA78CE">
        <w:rPr>
          <w:rStyle w:val="StyleUnderline"/>
        </w:rPr>
        <w:t xml:space="preserve"> on a </w:t>
      </w:r>
      <w:r w:rsidRPr="00DA78CE">
        <w:rPr>
          <w:rStyle w:val="Emphasis"/>
        </w:rPr>
        <w:t>large scale</w:t>
      </w:r>
      <w:r w:rsidRPr="00DA78CE">
        <w:rPr>
          <w:rStyle w:val="StyleUnderline"/>
        </w:rPr>
        <w:t xml:space="preserve"> and ship it abroad, </w:t>
      </w:r>
      <w:r w:rsidRPr="00DA78CE">
        <w:rPr>
          <w:rStyle w:val="Emphasis"/>
        </w:rPr>
        <w:t>potentially accelerating a conflict</w:t>
      </w:r>
      <w:r w:rsidRPr="00A43017">
        <w:rPr>
          <w:sz w:val="16"/>
        </w:rPr>
        <w:t xml:space="preserve">, said Joe Wang, a senior director for foreign policy at the Special Competitive Studies Project, a nonprofit set up by former Google CEO Eric Schmidt to “strengthen America’s long-term competitiveness.” </w:t>
      </w:r>
    </w:p>
    <w:p w14:paraId="2A754A08" w14:textId="77777777" w:rsidR="00DD53F0" w:rsidRPr="00A43017" w:rsidRDefault="00DD53F0" w:rsidP="00DD53F0">
      <w:pPr>
        <w:rPr>
          <w:sz w:val="16"/>
        </w:rPr>
      </w:pPr>
      <w:r w:rsidRPr="00A43017">
        <w:rPr>
          <w:sz w:val="16"/>
        </w:rPr>
        <w:t xml:space="preserve">And the potential for other applications has no clear ceiling yet. </w:t>
      </w:r>
    </w:p>
    <w:p w14:paraId="70A5E1DB" w14:textId="77777777" w:rsidR="00DD53F0" w:rsidRPr="00A43017" w:rsidRDefault="00DD53F0" w:rsidP="00DD53F0">
      <w:pPr>
        <w:rPr>
          <w:sz w:val="16"/>
        </w:rPr>
      </w:pPr>
      <w:r w:rsidRPr="00A43017">
        <w:rPr>
          <w:sz w:val="16"/>
        </w:rPr>
        <w:t>“</w:t>
      </w:r>
      <w:r w:rsidRPr="002C781F">
        <w:rPr>
          <w:rStyle w:val="StyleUnderline"/>
        </w:rPr>
        <w:t xml:space="preserve">We are at the beginning of the beginning, in terms of a </w:t>
      </w:r>
      <w:r w:rsidRPr="002C781F">
        <w:rPr>
          <w:rStyle w:val="Emphasis"/>
        </w:rPr>
        <w:t>new era</w:t>
      </w:r>
      <w:r w:rsidRPr="002C781F">
        <w:rPr>
          <w:rStyle w:val="StyleUnderline"/>
        </w:rPr>
        <w:t xml:space="preserve"> of not just strategic </w:t>
      </w:r>
      <w:r w:rsidRPr="002C781F">
        <w:rPr>
          <w:rStyle w:val="Emphasis"/>
        </w:rPr>
        <w:t>competition</w:t>
      </w:r>
      <w:r w:rsidRPr="002C781F">
        <w:rPr>
          <w:rStyle w:val="StyleUnderline"/>
        </w:rPr>
        <w:t xml:space="preserve"> but how a </w:t>
      </w:r>
      <w:r w:rsidRPr="002C781F">
        <w:rPr>
          <w:rStyle w:val="Emphasis"/>
        </w:rPr>
        <w:t>new technology</w:t>
      </w:r>
      <w:r w:rsidRPr="002C781F">
        <w:rPr>
          <w:rStyle w:val="StyleUnderline"/>
        </w:rPr>
        <w:t xml:space="preserve"> is </w:t>
      </w:r>
      <w:r w:rsidRPr="002C781F">
        <w:rPr>
          <w:rStyle w:val="Emphasis"/>
        </w:rPr>
        <w:t>changing</w:t>
      </w:r>
      <w:r w:rsidRPr="002C781F">
        <w:rPr>
          <w:rStyle w:val="StyleUnderline"/>
        </w:rPr>
        <w:t xml:space="preserve"> the </w:t>
      </w:r>
      <w:r w:rsidRPr="002C781F">
        <w:rPr>
          <w:rStyle w:val="Emphasis"/>
        </w:rPr>
        <w:t>landscape of literally everything</w:t>
      </w:r>
      <w:r w:rsidRPr="00A43017">
        <w:rPr>
          <w:sz w:val="16"/>
        </w:rPr>
        <w:t>,” said Wang, a former official at the State Department and the National Security Council.</w:t>
      </w:r>
    </w:p>
    <w:p w14:paraId="26D67D4E" w14:textId="77777777" w:rsidR="00DD53F0" w:rsidRDefault="00DD53F0" w:rsidP="00DD53F0">
      <w:pPr>
        <w:pStyle w:val="Heading4"/>
      </w:pPr>
      <w:r>
        <w:t xml:space="preserve">Winning the AI race is key to </w:t>
      </w:r>
      <w:r>
        <w:rPr>
          <w:u w:val="single"/>
        </w:rPr>
        <w:t>challenge China</w:t>
      </w:r>
      <w:r>
        <w:t xml:space="preserve">. Otherwise, they’ll set </w:t>
      </w:r>
      <w:r>
        <w:rPr>
          <w:u w:val="single"/>
        </w:rPr>
        <w:t>global norms</w:t>
      </w:r>
      <w:r>
        <w:t xml:space="preserve"> that export </w:t>
      </w:r>
      <w:r>
        <w:rPr>
          <w:u w:val="single"/>
        </w:rPr>
        <w:t>digital authoritarianism</w:t>
      </w:r>
      <w:r>
        <w:t xml:space="preserve">. </w:t>
      </w:r>
    </w:p>
    <w:p w14:paraId="0D91DECC" w14:textId="77777777" w:rsidR="00DD53F0" w:rsidRPr="001455CF" w:rsidRDefault="00DD53F0" w:rsidP="00DD53F0">
      <w:r>
        <w:t xml:space="preserve">Justin </w:t>
      </w:r>
      <w:r w:rsidRPr="001455CF">
        <w:rPr>
          <w:rStyle w:val="Style13ptBold"/>
        </w:rPr>
        <w:t>Sherman 19</w:t>
      </w:r>
      <w:r>
        <w:t>. Analyst at New America, MA in Security Studies from Georgetown University. "Essay: Reframing the U.S.-China AI “Arms Race”". New America. 3-6-2019. https://www.newamerica.org/cybersecurity-initiative/reports/essay-reframing-the-us-china-ai-arms-race/</w:t>
      </w:r>
    </w:p>
    <w:p w14:paraId="301CFA33" w14:textId="77777777" w:rsidR="00DD53F0" w:rsidRPr="00CC1F26" w:rsidRDefault="00DD53F0" w:rsidP="00DD53F0">
      <w:pPr>
        <w:rPr>
          <w:sz w:val="16"/>
        </w:rPr>
      </w:pPr>
      <w:r w:rsidRPr="00CC1F26">
        <w:rPr>
          <w:sz w:val="16"/>
        </w:rPr>
        <w:t>Why U.S.-China AI Competition Matters</w:t>
      </w:r>
    </w:p>
    <w:p w14:paraId="62B731F2" w14:textId="77777777" w:rsidR="00DD53F0" w:rsidRPr="00CC1F26" w:rsidRDefault="00DD53F0" w:rsidP="00DD53F0">
      <w:pPr>
        <w:rPr>
          <w:sz w:val="16"/>
        </w:rPr>
      </w:pPr>
      <w:r w:rsidRPr="00CC1F26">
        <w:rPr>
          <w:sz w:val="16"/>
        </w:rPr>
        <w:t xml:space="preserve">Competing AI development in the United States and China needs to be reframed from the AI arms race rhetoric, but that doesn’t mean AI development itself doesn’t matter. In fact, the opposite is true. We </w:t>
      </w:r>
      <w:r w:rsidRPr="001455CF">
        <w:rPr>
          <w:rStyle w:val="StyleUnderline"/>
        </w:rPr>
        <w:t xml:space="preserve">are </w:t>
      </w:r>
      <w:r w:rsidRPr="00F660EC">
        <w:rPr>
          <w:rStyle w:val="StyleUnderline"/>
          <w:highlight w:val="yellow"/>
        </w:rPr>
        <w:t xml:space="preserve">in an era of </w:t>
      </w:r>
      <w:r w:rsidRPr="00F660EC">
        <w:rPr>
          <w:rStyle w:val="Emphasis"/>
          <w:highlight w:val="yellow"/>
        </w:rPr>
        <w:t>great power competition</w:t>
      </w:r>
      <w:r w:rsidRPr="00CC1F26">
        <w:rPr>
          <w:sz w:val="16"/>
        </w:rPr>
        <w:t xml:space="preserve">, and U.S. policymakers must pay greater attention to artificial intelligence development domestically and in China, primarily for two reasons. First, artificial intelligence will have a profound impact on state power, mainly through economic growth and enhanced military capability. Second, </w:t>
      </w:r>
      <w:r w:rsidRPr="00F660EC">
        <w:rPr>
          <w:rStyle w:val="StyleUnderline"/>
          <w:highlight w:val="yellow"/>
        </w:rPr>
        <w:t xml:space="preserve">global leaders in AI will set </w:t>
      </w:r>
      <w:r w:rsidRPr="00F660EC">
        <w:rPr>
          <w:rStyle w:val="Emphasis"/>
          <w:highlight w:val="yellow"/>
        </w:rPr>
        <w:t>norms</w:t>
      </w:r>
      <w:r w:rsidRPr="00F660EC">
        <w:rPr>
          <w:rStyle w:val="StyleUnderline"/>
          <w:highlight w:val="yellow"/>
        </w:rPr>
        <w:t xml:space="preserve"> around its </w:t>
      </w:r>
      <w:r w:rsidRPr="00F660EC">
        <w:rPr>
          <w:rStyle w:val="Emphasis"/>
          <w:highlight w:val="yellow"/>
        </w:rPr>
        <w:t>use</w:t>
      </w:r>
      <w:r w:rsidRPr="00CC1F26">
        <w:rPr>
          <w:sz w:val="16"/>
        </w:rPr>
        <w:t>—</w:t>
      </w:r>
      <w:r w:rsidRPr="001455CF">
        <w:rPr>
          <w:rStyle w:val="StyleUnderline"/>
        </w:rPr>
        <w:t xml:space="preserve">and </w:t>
      </w:r>
      <w:r w:rsidRPr="00F660EC">
        <w:rPr>
          <w:rStyle w:val="StyleUnderline"/>
          <w:highlight w:val="yellow"/>
        </w:rPr>
        <w:t xml:space="preserve">around the use of </w:t>
      </w:r>
      <w:r w:rsidRPr="00F660EC">
        <w:rPr>
          <w:rStyle w:val="Emphasis"/>
          <w:highlight w:val="yellow"/>
        </w:rPr>
        <w:t>technology</w:t>
      </w:r>
      <w:r w:rsidRPr="00F660EC">
        <w:rPr>
          <w:rStyle w:val="StyleUnderline"/>
          <w:highlight w:val="yellow"/>
        </w:rPr>
        <w:t xml:space="preserve"> in </w:t>
      </w:r>
      <w:r w:rsidRPr="00F660EC">
        <w:rPr>
          <w:rStyle w:val="Emphasis"/>
          <w:highlight w:val="yellow"/>
        </w:rPr>
        <w:t>society writ large</w:t>
      </w:r>
      <w:r w:rsidRPr="001455CF">
        <w:rPr>
          <w:rStyle w:val="StyleUnderline"/>
        </w:rPr>
        <w:t xml:space="preserve">—which will have </w:t>
      </w:r>
      <w:r w:rsidRPr="00F660EC">
        <w:rPr>
          <w:rStyle w:val="StyleUnderline"/>
          <w:highlight w:val="yellow"/>
        </w:rPr>
        <w:t>important influence on other</w:t>
      </w:r>
      <w:r w:rsidRPr="001455CF">
        <w:rPr>
          <w:rStyle w:val="StyleUnderline"/>
        </w:rPr>
        <w:t xml:space="preserve"> “</w:t>
      </w:r>
      <w:r w:rsidRPr="001455CF">
        <w:rPr>
          <w:rStyle w:val="Emphasis"/>
        </w:rPr>
        <w:t>undecided</w:t>
      </w:r>
      <w:r w:rsidRPr="001455CF">
        <w:rPr>
          <w:rStyle w:val="StyleUnderline"/>
        </w:rPr>
        <w:t xml:space="preserve">” </w:t>
      </w:r>
      <w:r w:rsidRPr="00F660EC">
        <w:rPr>
          <w:rStyle w:val="Emphasis"/>
          <w:highlight w:val="yellow"/>
        </w:rPr>
        <w:t>states</w:t>
      </w:r>
      <w:r w:rsidRPr="00F660EC">
        <w:rPr>
          <w:rStyle w:val="StyleUnderline"/>
          <w:highlight w:val="yellow"/>
        </w:rPr>
        <w:t xml:space="preserve"> and the </w:t>
      </w:r>
      <w:r w:rsidRPr="00F660EC">
        <w:rPr>
          <w:rStyle w:val="Emphasis"/>
          <w:highlight w:val="yellow"/>
        </w:rPr>
        <w:t>future international order</w:t>
      </w:r>
      <w:r w:rsidRPr="00CC1F26">
        <w:rPr>
          <w:sz w:val="16"/>
        </w:rPr>
        <w:t>. This is why American policymakers should focus on engaging with China on AI projects without giving up critical expertise or technologies that could potentially enhance harmful applications of artificial intelligence, whether they are in governance, business, or the military.</w:t>
      </w:r>
    </w:p>
    <w:p w14:paraId="2903EC54" w14:textId="77777777" w:rsidR="00DD53F0" w:rsidRPr="00CC1F26" w:rsidRDefault="00DD53F0" w:rsidP="00DD53F0">
      <w:pPr>
        <w:rPr>
          <w:sz w:val="16"/>
        </w:rPr>
      </w:pPr>
      <w:r w:rsidRPr="00CC1F26">
        <w:rPr>
          <w:sz w:val="16"/>
        </w:rPr>
        <w:t>An Era of Great Power Competition</w:t>
      </w:r>
    </w:p>
    <w:p w14:paraId="168E1D12" w14:textId="77777777" w:rsidR="00DD53F0" w:rsidRPr="00CC1F26" w:rsidRDefault="00DD53F0" w:rsidP="00DD53F0">
      <w:pPr>
        <w:rPr>
          <w:sz w:val="16"/>
        </w:rPr>
      </w:pPr>
      <w:r w:rsidRPr="001455CF">
        <w:rPr>
          <w:rStyle w:val="StyleUnderline"/>
        </w:rPr>
        <w:t xml:space="preserve">We are entering an era of </w:t>
      </w:r>
      <w:r w:rsidRPr="001455CF">
        <w:rPr>
          <w:rStyle w:val="Emphasis"/>
        </w:rPr>
        <w:t>great power competition</w:t>
      </w:r>
      <w:r w:rsidRPr="00CC1F26">
        <w:rPr>
          <w:sz w:val="16"/>
        </w:rPr>
        <w:t xml:space="preserve">, characterized by “struggle, change, competition, the use of force, and the organization of national resources to enhance state power.” Industrial productivity, science, and technology are critical in this struggle as well, notes international relations scholar Paul Kennedy.41 Indeed, that seems to be the case. Amidst a heap of articles on the death of the liberal world order,42 there is also much concern in the American national security arena around China, Russia, Iran, and North Korea—what political scientist Amy Zegart refers to as the “big four” due to their various elements of state power and the threat vectors they present (nuclear risks, cyber risks, territorial aggression against U.S. allies, and disruption of </w:t>
      </w:r>
      <w:r w:rsidRPr="00CC1F26">
        <w:rPr>
          <w:sz w:val="16"/>
        </w:rPr>
        <w:lastRenderedPageBreak/>
        <w:t>the international order).43 The great power competition that Paul Kennedy identified from the twentieth century is back in full force.44</w:t>
      </w:r>
    </w:p>
    <w:p w14:paraId="64FE0B1C" w14:textId="77777777" w:rsidR="00DD53F0" w:rsidRPr="00CC1F26" w:rsidRDefault="00DD53F0" w:rsidP="00DD53F0">
      <w:pPr>
        <w:rPr>
          <w:sz w:val="16"/>
        </w:rPr>
      </w:pPr>
      <w:r w:rsidRPr="00CC1F26">
        <w:rPr>
          <w:sz w:val="16"/>
        </w:rPr>
        <w:t>“Great power competition returned,” declared President Trump’s National Security Strategy in 2017.45 While the strategy isn’t without its flaws—one historian notes how “the grim worldview at [the strategy’s] core threatens to undermine the strategies that have long made U.S. global leadership work”46—the document isn’t wrong in its premise: We are in an era of great power competition. The U.S. defense establishment similarly recognized this fact in its 2018 National Defense Strategy, asserting that</w:t>
      </w:r>
    </w:p>
    <w:p w14:paraId="00FD2DA2" w14:textId="77777777" w:rsidR="00DD53F0" w:rsidRPr="00CC1F26" w:rsidRDefault="00DD53F0" w:rsidP="00DD53F0">
      <w:pPr>
        <w:rPr>
          <w:sz w:val="16"/>
        </w:rPr>
      </w:pPr>
      <w:r w:rsidRPr="00CC1F26">
        <w:rPr>
          <w:sz w:val="16"/>
        </w:rPr>
        <w:t>“The central challenge to U.S. prosperity and security is the reemergence of long-term, strategic competition by what the National Security Strategy classifies as revisionist powers. It is increasingly clear that China and Russia want to shape a world consistent with their authoritarian model—gaining veto authority over other nations’ economic, diplomatic, and security decisions.”</w:t>
      </w:r>
    </w:p>
    <w:p w14:paraId="0BCC4804" w14:textId="77777777" w:rsidR="00DD53F0" w:rsidRPr="00CC1F26" w:rsidRDefault="00DD53F0" w:rsidP="00DD53F0">
      <w:pPr>
        <w:rPr>
          <w:sz w:val="16"/>
        </w:rPr>
      </w:pPr>
      <w:r w:rsidRPr="00CC1F26">
        <w:rPr>
          <w:sz w:val="16"/>
        </w:rPr>
        <w:t>Alongside the ongoing weakening of the post-World War II international order, the strategy notes, “China is leveraging military modernization, influence operations, and predatory economics to coerce neighboring countries to reorder the Indo-Pacific region to their advantage.” Further, “As China continues its economic and military ascendance, asserting power through an all-of-nation long-term strategy, it will continue to pursue a military modernization program that seeks Indo-Pacific regional hegemony in the near-term and displacement of the United States to achieve global preeminence in the future.”47 This is undoubtedly great power competition between China and the United States, as then-Secretary of Defense Jim Mattis further emphasized when presenting the strategy document.48</w:t>
      </w:r>
    </w:p>
    <w:p w14:paraId="36F382B8" w14:textId="77777777" w:rsidR="00DD53F0" w:rsidRPr="00CC1F26" w:rsidRDefault="00DD53F0" w:rsidP="00DD53F0">
      <w:pPr>
        <w:rPr>
          <w:sz w:val="16"/>
        </w:rPr>
      </w:pPr>
      <w:r w:rsidRPr="00CC1F26">
        <w:rPr>
          <w:sz w:val="16"/>
        </w:rPr>
        <w:t xml:space="preserve">In this great power competition, </w:t>
      </w:r>
      <w:r w:rsidRPr="00F660EC">
        <w:rPr>
          <w:rStyle w:val="Emphasis"/>
          <w:highlight w:val="yellow"/>
        </w:rPr>
        <w:t>a</w:t>
      </w:r>
      <w:r w:rsidRPr="00CC1F26">
        <w:rPr>
          <w:sz w:val="16"/>
        </w:rPr>
        <w:t xml:space="preserve">rtificial </w:t>
      </w:r>
      <w:r w:rsidRPr="00F660EC">
        <w:rPr>
          <w:rStyle w:val="Emphasis"/>
          <w:highlight w:val="yellow"/>
        </w:rPr>
        <w:t>i</w:t>
      </w:r>
      <w:r w:rsidRPr="00CC1F26">
        <w:rPr>
          <w:sz w:val="16"/>
        </w:rPr>
        <w:t xml:space="preserve">ntelligence </w:t>
      </w:r>
      <w:r w:rsidRPr="00F660EC">
        <w:rPr>
          <w:rStyle w:val="StyleUnderline"/>
          <w:highlight w:val="yellow"/>
        </w:rPr>
        <w:t xml:space="preserve">is of vital importance and will become even more </w:t>
      </w:r>
      <w:r w:rsidRPr="00F660EC">
        <w:rPr>
          <w:rStyle w:val="Emphasis"/>
          <w:highlight w:val="yellow"/>
        </w:rPr>
        <w:t>important</w:t>
      </w:r>
      <w:r w:rsidRPr="00F660EC">
        <w:rPr>
          <w:rStyle w:val="StyleUnderline"/>
          <w:highlight w:val="yellow"/>
        </w:rPr>
        <w:t xml:space="preserve"> for </w:t>
      </w:r>
      <w:r w:rsidRPr="00F660EC">
        <w:rPr>
          <w:rStyle w:val="Emphasis"/>
          <w:highlight w:val="yellow"/>
        </w:rPr>
        <w:t>state power</w:t>
      </w:r>
      <w:r w:rsidRPr="00F660EC">
        <w:rPr>
          <w:rStyle w:val="StyleUnderline"/>
          <w:highlight w:val="yellow"/>
        </w:rPr>
        <w:t xml:space="preserve"> in the </w:t>
      </w:r>
      <w:r w:rsidRPr="00F660EC">
        <w:rPr>
          <w:rStyle w:val="Emphasis"/>
          <w:highlight w:val="yellow"/>
        </w:rPr>
        <w:t>coming decades</w:t>
      </w:r>
      <w:r w:rsidRPr="00CC1F26">
        <w:rPr>
          <w:sz w:val="16"/>
        </w:rPr>
        <w:t>, particularly as AI accelerates economic growth and enhances military capabilities. As China enhances its state power through both of these dimensions, the United States must pay close attention and work to maximize its own gains in these respects.</w:t>
      </w:r>
    </w:p>
    <w:p w14:paraId="36EA93D7" w14:textId="77777777" w:rsidR="00DD53F0" w:rsidRPr="00CC1F26" w:rsidRDefault="00DD53F0" w:rsidP="00DD53F0">
      <w:pPr>
        <w:rPr>
          <w:sz w:val="16"/>
        </w:rPr>
      </w:pPr>
      <w:r w:rsidRPr="00CC1F26">
        <w:rPr>
          <w:sz w:val="16"/>
        </w:rPr>
        <w:t>Artificial Intelligence and State Power</w:t>
      </w:r>
    </w:p>
    <w:p w14:paraId="603669BB" w14:textId="77777777" w:rsidR="00DD53F0" w:rsidRPr="00CC1F26" w:rsidRDefault="00DD53F0" w:rsidP="00DD53F0">
      <w:pPr>
        <w:rPr>
          <w:sz w:val="16"/>
        </w:rPr>
      </w:pPr>
      <w:r w:rsidRPr="00CC1F26">
        <w:rPr>
          <w:sz w:val="16"/>
        </w:rPr>
        <w:t>Artificial intelligence is poised to contribute greatly to bolstering a developed nation’s economy. Accenture Research and Frontier Economics predict, based on research in 12 developed countries, that AI could “double annual economic growth rates” in 2035 while also increasing labor productivity by up to 40 percent.49 McKinsey Global Institute predicts AI may deliver $13 trillion in global economic activity by 2030.50 PricewaterhouseCoopers puts that figure even higher at up to $15.7 trillion in global GDP growth by 2030, much of which will be due to productivity increases.51</w:t>
      </w:r>
    </w:p>
    <w:p w14:paraId="228327D7" w14:textId="77777777" w:rsidR="00DD53F0" w:rsidRPr="00CC1F26" w:rsidRDefault="00DD53F0" w:rsidP="00DD53F0">
      <w:pPr>
        <w:rPr>
          <w:sz w:val="16"/>
        </w:rPr>
      </w:pPr>
      <w:r w:rsidRPr="00CC1F26">
        <w:rPr>
          <w:sz w:val="16"/>
        </w:rPr>
        <w:t>These estimates are varied, but they all rightfully predict enormous economic growth due to an explosion in AI uses worldwide.52 However, these gains will not be evenly spread. As research from McKinsey Global Institute articulates, “leaders of AI adoption (mostly in developed countries) could increase their lead over developing countries,” and “leading AI countries could capture an additional 20 to 25 percent in net economic benefits, compared with today, while developing countries might capture only about 5 to 15 percent.”53 With the United States and China already representing the largest economies in the world, maximizing uses of AI within either nation could lead to massive gains in state power and influence on the global stage. “After all,” writes political scientist Michael Horowitz, “countries cannot maintain military superiority over the medium to long term without an underlying economic basis for that power.”54 Further, there is in part a question of pure economic power: If Chinese companies don’t just develop better but also use that AI more profitably than American firms, China benefits economically and by extension has more resources to build state power generally. That the United States currently has significant AI talent does not mean an American edge in AI development is decisive and everlasting.</w:t>
      </w:r>
    </w:p>
    <w:p w14:paraId="1C9C3514" w14:textId="77777777" w:rsidR="00DD53F0" w:rsidRPr="00CC1F26" w:rsidRDefault="00DD53F0" w:rsidP="00DD53F0">
      <w:pPr>
        <w:rPr>
          <w:sz w:val="16"/>
        </w:rPr>
      </w:pPr>
      <w:r w:rsidRPr="00CC1F26">
        <w:rPr>
          <w:sz w:val="16"/>
        </w:rPr>
        <w:t>Militarily speaking, artificial intelligence is also revolutionary for state military power. The People’s Liberation Army (PLA) in China views AI as a revolutionary factor in military power and civil-military fusion,55 just as the U.S. Department of Defense has similarly recognized how advances in artificial intelligence “will change society and, ultimately, the character of war.”56 China is investing in this future. The PLA has already funded a number of AI military projects as part of its 13th Five-Year Plan, spanning command decision-making, equipment systems, robotics, autonomous operating guidance and control systems, advanced computing, and intelligent unmanned weapon systems.57 In 2017, President Xi Jinping called for the military to accelerate AI research in preparation for the future of war.58 There has even been a report of the Beijing Institute of Technology recruiting high-talent teenagers for a new AI weapons development program.59 The Chinese government is undoubtedly preparing to maximize its AI development in the service of maximizing its military power.</w:t>
      </w:r>
    </w:p>
    <w:p w14:paraId="2FAD0F2B" w14:textId="77777777" w:rsidR="00DD53F0" w:rsidRPr="00CC1F26" w:rsidRDefault="00DD53F0" w:rsidP="00DD53F0">
      <w:pPr>
        <w:rPr>
          <w:sz w:val="16"/>
        </w:rPr>
      </w:pPr>
      <w:r w:rsidRPr="00CC1F26">
        <w:rPr>
          <w:sz w:val="16"/>
        </w:rPr>
        <w:t>That the United States currently has significant AI talent does not mean an American edge in AI development is decisive and everlasting.</w:t>
      </w:r>
    </w:p>
    <w:p w14:paraId="1D2BA25D" w14:textId="77777777" w:rsidR="00DD53F0" w:rsidRPr="00CC1F26" w:rsidRDefault="00DD53F0" w:rsidP="00DD53F0">
      <w:pPr>
        <w:rPr>
          <w:sz w:val="16"/>
        </w:rPr>
      </w:pPr>
      <w:r w:rsidRPr="00CC1F26">
        <w:rPr>
          <w:sz w:val="16"/>
        </w:rPr>
        <w:t>The United States has started to do the same, in some respects: It has established a Defense Innovation Board for ethics of AI in war,60 as well as a Joint Artificial Intelligence Center to develop “standards….tools, shared data, reusable technology, processes, and expertise” in coordination with industry, academia, and American allies.61 DARPA, the Defense Advanced Research Projects Agency, currently has 25 programs in place focused on artificial intelligence research, and in September 2018, its director announced a plan to spend up to $2 billion over the next five years on more AI work.62 But there is still much to be done, as I’ll address in the last section.</w:t>
      </w:r>
    </w:p>
    <w:p w14:paraId="2E00970A" w14:textId="77777777" w:rsidR="00DD53F0" w:rsidRPr="00CC1F26" w:rsidRDefault="00DD53F0" w:rsidP="00DD53F0">
      <w:pPr>
        <w:rPr>
          <w:sz w:val="16"/>
        </w:rPr>
      </w:pPr>
      <w:r w:rsidRPr="001455CF">
        <w:rPr>
          <w:rStyle w:val="StyleUnderline"/>
        </w:rPr>
        <w:t xml:space="preserve">Even within the </w:t>
      </w:r>
      <w:r w:rsidRPr="00F660EC">
        <w:rPr>
          <w:rStyle w:val="Emphasis"/>
          <w:highlight w:val="yellow"/>
        </w:rPr>
        <w:t>U.S. military’s approaches</w:t>
      </w:r>
      <w:r w:rsidRPr="00F660EC">
        <w:rPr>
          <w:rStyle w:val="StyleUnderline"/>
          <w:highlight w:val="yellow"/>
        </w:rPr>
        <w:t xml:space="preserve"> to </w:t>
      </w:r>
      <w:r w:rsidRPr="00F660EC">
        <w:rPr>
          <w:rStyle w:val="Emphasis"/>
          <w:highlight w:val="yellow"/>
        </w:rPr>
        <w:t>a</w:t>
      </w:r>
      <w:r w:rsidRPr="00CC1F26">
        <w:rPr>
          <w:sz w:val="16"/>
        </w:rPr>
        <w:t>r</w:t>
      </w:r>
      <w:r w:rsidRPr="001455CF">
        <w:rPr>
          <w:rStyle w:val="StyleUnderline"/>
        </w:rPr>
        <w:t xml:space="preserve">tificial </w:t>
      </w:r>
      <w:r w:rsidRPr="00F660EC">
        <w:rPr>
          <w:rStyle w:val="StyleUnderline"/>
          <w:highlight w:val="yellow"/>
        </w:rPr>
        <w:t>i</w:t>
      </w:r>
      <w:r w:rsidRPr="001455CF">
        <w:rPr>
          <w:rStyle w:val="StyleUnderline"/>
        </w:rPr>
        <w:t>ntelligence</w:t>
      </w:r>
      <w:r w:rsidRPr="00CC1F26">
        <w:rPr>
          <w:sz w:val="16"/>
        </w:rPr>
        <w:t>, as one West Point scholar notes, “the military is facing some hard questions about how it will adapt its culture and institutions to exploit new technologies—and civilians face a tough job ensuring they answer them effectively.”63 There are certainly military leaders aware of this fact—in announcing the $2 billion in AI funding, DARPA’s director depicted it “as a new effort to make such systems more trusted and accepted by military commanders”64—yet the road ahead will have its challenges. In general, the U.S. defense apparatus’ willingness to engage in cultural and operational shifts will greatly influence how successfully AI is integrated into the United States military.</w:t>
      </w:r>
    </w:p>
    <w:p w14:paraId="67AF1886" w14:textId="77777777" w:rsidR="00DD53F0" w:rsidRPr="00CC1F26" w:rsidRDefault="00DD53F0" w:rsidP="00DD53F0">
      <w:pPr>
        <w:rPr>
          <w:sz w:val="16"/>
        </w:rPr>
      </w:pPr>
      <w:r w:rsidRPr="00CC1F26">
        <w:rPr>
          <w:sz w:val="16"/>
        </w:rPr>
        <w:t>It’s also important to note that China’s government and its private companies will likely be less constrained by ethical and legal norms when developing AI than will their American counterparts.65 Faster deployment of and greater experimentation with AI may result, even though this may lead to perhaps chaotic or more unpredictable deployments of artificial intelligence—or, perhaps, plainly unethical uses of AI. This leads into the second main reason why U.S.-China AI competition still matters.</w:t>
      </w:r>
    </w:p>
    <w:p w14:paraId="434CA7DE" w14:textId="77777777" w:rsidR="00DD53F0" w:rsidRPr="00CC1F26" w:rsidRDefault="00DD53F0" w:rsidP="00DD53F0">
      <w:pPr>
        <w:rPr>
          <w:sz w:val="16"/>
        </w:rPr>
      </w:pPr>
      <w:r w:rsidRPr="00CC1F26">
        <w:rPr>
          <w:sz w:val="16"/>
        </w:rPr>
        <w:t>Artificial Intelligence and Global Technology Norms</w:t>
      </w:r>
    </w:p>
    <w:p w14:paraId="6ED0CBA8" w14:textId="77777777" w:rsidR="00DD53F0" w:rsidRPr="00CC1F26" w:rsidRDefault="00DD53F0" w:rsidP="00DD53F0">
      <w:pPr>
        <w:rPr>
          <w:sz w:val="16"/>
        </w:rPr>
      </w:pPr>
      <w:r w:rsidRPr="00CC1F26">
        <w:rPr>
          <w:sz w:val="16"/>
        </w:rPr>
        <w:t xml:space="preserve">Artificial intelligence is increasingly enabling authoritarian governance around the world. Many commentators have referred to this as “digital authoritarianism,”66 by which technologies like AI—deployed at scale to, say, bolster citywide facial recognition—enable or enhance authoritarian principles of state governance. Chinese companies have been complicit—and at times instrumental—in the </w:t>
      </w:r>
      <w:r w:rsidRPr="00CC1F26">
        <w:rPr>
          <w:sz w:val="16"/>
        </w:rPr>
        <w:lastRenderedPageBreak/>
        <w:t>diffusion of the technology and practices that enable this authoritarian governance. While Western companies sometimes export surveillance technology to dictators as well, most democratic governments take steps to prevent it through export controls, such as those established in the Wassenaar Arrangement.67</w:t>
      </w:r>
    </w:p>
    <w:p w14:paraId="5B21EE55" w14:textId="77777777" w:rsidR="00DD53F0" w:rsidRPr="00CC1F26" w:rsidRDefault="00DD53F0" w:rsidP="00DD53F0">
      <w:pPr>
        <w:rPr>
          <w:sz w:val="16"/>
        </w:rPr>
      </w:pPr>
      <w:r w:rsidRPr="00CC1F26">
        <w:rPr>
          <w:rStyle w:val="StyleUnderline"/>
        </w:rPr>
        <w:t xml:space="preserve">Chinese firms have exported facial recognition systems to governments in </w:t>
      </w:r>
      <w:r w:rsidRPr="00CC1F26">
        <w:rPr>
          <w:rStyle w:val="Emphasis"/>
        </w:rPr>
        <w:t>Singapore</w:t>
      </w:r>
      <w:r w:rsidRPr="00CC1F26">
        <w:rPr>
          <w:rStyle w:val="StyleUnderline"/>
        </w:rPr>
        <w:t xml:space="preserve">, the United Arab Emirates, </w:t>
      </w:r>
      <w:r w:rsidRPr="00CC1F26">
        <w:rPr>
          <w:rStyle w:val="Emphasis"/>
        </w:rPr>
        <w:t>Zimbabwe</w:t>
      </w:r>
      <w:r w:rsidRPr="00CC1F26">
        <w:rPr>
          <w:rStyle w:val="StyleUnderline"/>
        </w:rPr>
        <w:t xml:space="preserve">, and </w:t>
      </w:r>
      <w:r w:rsidRPr="00CC1F26">
        <w:rPr>
          <w:rStyle w:val="Emphasis"/>
        </w:rPr>
        <w:t>Malaysia</w:t>
      </w:r>
      <w:r w:rsidRPr="00CC1F26">
        <w:rPr>
          <w:sz w:val="16"/>
        </w:rPr>
        <w:t>. Broader categories of surveillance technology—from national identity cards to biometric sensors, internet monitoring software, and more—are also exported by Chinese companies to governments in Ethiopia, Ecuador, South Africa, Bolivia, Egypt, Rwanda, and Saudi Arabia.68 In addition to enabling insidious social control and large-scale human rights abuses, such spread of surveillance technology—which includes AI—consolidates power in the hands of governments that are hostile, or typically align with powers hostile, to American interests.69 Democracy is under attack around the world,70 and authoritarian uses of AI further harm democratic norms and the state of democracy globally. This is especially true for the many countries who remain undecided in their use and regulation of technologies like artificial intelligence.</w:t>
      </w:r>
    </w:p>
    <w:p w14:paraId="3FC107EC" w14:textId="77777777" w:rsidR="00DD53F0" w:rsidRPr="00CC1F26" w:rsidRDefault="00DD53F0" w:rsidP="00DD53F0">
      <w:pPr>
        <w:rPr>
          <w:sz w:val="16"/>
        </w:rPr>
      </w:pPr>
      <w:r w:rsidRPr="00CC1F26">
        <w:rPr>
          <w:sz w:val="16"/>
        </w:rPr>
        <w:t>This is an obvious strategic problem for U.S. policymakers, especially as Beijing has already sought to become a global leader in technology norms through an assortment of proposals at the likes of the United Nations71 and through channels such as IEEE.72 Unsurprisingly, this interest has already been reflected with respect to artificial intelligence. The China Electronics Standardization Institute, involved in standard-setting under China’s Ministry of Industry and Information Technology, released a white paper in January 2018 on a framework for AI standardization.73 In April 2018, Chinese organizations hosted a major international AI standards meeting in Beijing.74 Similar to how China is proactive in trying to set global norms around the internet, it is also intent on setting global standards and norms around artificial intelligence and its use in society.75</w:t>
      </w:r>
    </w:p>
    <w:p w14:paraId="6B59C8CA" w14:textId="77777777" w:rsidR="00DD53F0" w:rsidRPr="00CC1F26" w:rsidRDefault="00DD53F0" w:rsidP="00DD53F0">
      <w:pPr>
        <w:rPr>
          <w:sz w:val="16"/>
        </w:rPr>
      </w:pPr>
      <w:r w:rsidRPr="00CC1F26">
        <w:rPr>
          <w:sz w:val="16"/>
        </w:rPr>
        <w:t>As Jeffrey Ding, Paul Triolo, and Samm Sacks explain, “realizing that China’s many large companies are increasingly global players, and Chinese-developed AI algorithms will have effects on users outside of China, China’s government aims to advance global efforts to set standards around ethical and social issues related to AI algorithm deployment. Should Chinese officials and experts succeed in influencing such standards and related AI governance discussions, the policy landscape may skew toward the interests of government-driven technical organizations, attenuating the voices of independent civil society actors that inform the debate in North America and Europe.”76 This may very well become a greater trend—as China’s government and private industry develop increasingly sophisticated AI applications—that lends even further global influence to China alongside bigger economic advantage.</w:t>
      </w:r>
    </w:p>
    <w:p w14:paraId="6E78E856" w14:textId="77777777" w:rsidR="00DD53F0" w:rsidRPr="00CC1F26" w:rsidRDefault="00DD53F0" w:rsidP="00DD53F0">
      <w:pPr>
        <w:rPr>
          <w:sz w:val="16"/>
        </w:rPr>
      </w:pPr>
      <w:r w:rsidRPr="00CC1F26">
        <w:rPr>
          <w:sz w:val="16"/>
        </w:rPr>
        <w:t>It’s not just through diplomats, trade negotiators, and military officers that the Chinese or American government will exercise influence in areas of competition between the two countries (most obviously Southeast Asia, Africa, and Latin America). Without a clear, viable model of digital governance to oppose digital authoritarianism, the United States stands to lose political influence over a number of countries in these areas. This, too, will significantly impact great power competition, potentially in ways that diminish the relative importance of military power.</w:t>
      </w:r>
    </w:p>
    <w:p w14:paraId="2F762E4B" w14:textId="77777777" w:rsidR="00DD53F0" w:rsidRDefault="00DD53F0" w:rsidP="00DD53F0">
      <w:pPr>
        <w:rPr>
          <w:rStyle w:val="StyleUnderline"/>
        </w:rPr>
      </w:pPr>
      <w:r w:rsidRPr="00CC1F26">
        <w:rPr>
          <w:rStyle w:val="StyleUnderline"/>
        </w:rPr>
        <w:t xml:space="preserve">The </w:t>
      </w:r>
      <w:r w:rsidRPr="00F660EC">
        <w:rPr>
          <w:rStyle w:val="StyleUnderline"/>
          <w:highlight w:val="yellow"/>
        </w:rPr>
        <w:t>Chinese government, in</w:t>
      </w:r>
      <w:r w:rsidRPr="00CC1F26">
        <w:rPr>
          <w:rStyle w:val="StyleUnderline"/>
        </w:rPr>
        <w:t xml:space="preserve"> this larger </w:t>
      </w:r>
      <w:r w:rsidRPr="00F660EC">
        <w:rPr>
          <w:rStyle w:val="StyleUnderline"/>
          <w:highlight w:val="yellow"/>
        </w:rPr>
        <w:t xml:space="preserve">process of </w:t>
      </w:r>
      <w:r w:rsidRPr="00F660EC">
        <w:rPr>
          <w:rStyle w:val="Emphasis"/>
          <w:highlight w:val="yellow"/>
        </w:rPr>
        <w:t>global norm-setting</w:t>
      </w:r>
      <w:r w:rsidRPr="00CC1F26">
        <w:rPr>
          <w:rStyle w:val="StyleUnderline"/>
        </w:rPr>
        <w:t xml:space="preserve"> on uses of </w:t>
      </w:r>
      <w:r w:rsidRPr="00CC1F26">
        <w:rPr>
          <w:rStyle w:val="Emphasis"/>
        </w:rPr>
        <w:t>contemporary technologies</w:t>
      </w:r>
      <w:r w:rsidRPr="00CC1F26">
        <w:rPr>
          <w:sz w:val="16"/>
        </w:rPr>
        <w:t xml:space="preserve">, </w:t>
      </w:r>
      <w:r w:rsidRPr="00F660EC">
        <w:rPr>
          <w:rStyle w:val="StyleUnderline"/>
          <w:highlight w:val="yellow"/>
        </w:rPr>
        <w:t xml:space="preserve">is attempting to </w:t>
      </w:r>
      <w:r w:rsidRPr="00F660EC">
        <w:rPr>
          <w:rStyle w:val="Emphasis"/>
          <w:highlight w:val="yellow"/>
        </w:rPr>
        <w:t>remake</w:t>
      </w:r>
      <w:r w:rsidRPr="00F660EC">
        <w:rPr>
          <w:rStyle w:val="StyleUnderline"/>
          <w:highlight w:val="yellow"/>
        </w:rPr>
        <w:t xml:space="preserve"> the </w:t>
      </w:r>
      <w:r w:rsidRPr="00F660EC">
        <w:rPr>
          <w:rStyle w:val="Emphasis"/>
          <w:highlight w:val="yellow"/>
        </w:rPr>
        <w:t>world in its image</w:t>
      </w:r>
      <w:r w:rsidRPr="00CC1F26">
        <w:rPr>
          <w:sz w:val="16"/>
        </w:rPr>
        <w:t>. T</w:t>
      </w:r>
      <w:r w:rsidRPr="00CC1F26">
        <w:rPr>
          <w:rStyle w:val="StyleUnderline"/>
        </w:rPr>
        <w:t xml:space="preserve">his is why </w:t>
      </w:r>
      <w:r w:rsidRPr="00F660EC">
        <w:rPr>
          <w:rStyle w:val="StyleUnderline"/>
          <w:highlight w:val="yellow"/>
        </w:rPr>
        <w:t>U.S. policymakers</w:t>
      </w:r>
      <w:r w:rsidRPr="00CC1F26">
        <w:rPr>
          <w:rStyle w:val="StyleUnderline"/>
        </w:rPr>
        <w:t xml:space="preserve"> desperately </w:t>
      </w:r>
      <w:r w:rsidRPr="00F660EC">
        <w:rPr>
          <w:rStyle w:val="StyleUnderline"/>
          <w:highlight w:val="yellow"/>
        </w:rPr>
        <w:t xml:space="preserve">need to </w:t>
      </w:r>
      <w:r w:rsidRPr="00F660EC">
        <w:rPr>
          <w:rStyle w:val="Emphasis"/>
          <w:highlight w:val="yellow"/>
        </w:rPr>
        <w:t>reframe</w:t>
      </w:r>
      <w:r w:rsidRPr="00F660EC">
        <w:rPr>
          <w:rStyle w:val="StyleUnderline"/>
          <w:highlight w:val="yellow"/>
        </w:rPr>
        <w:t xml:space="preserve"> their </w:t>
      </w:r>
      <w:r w:rsidRPr="00F660EC">
        <w:rPr>
          <w:rStyle w:val="Emphasis"/>
          <w:highlight w:val="yellow"/>
        </w:rPr>
        <w:t>thinking on AI competition</w:t>
      </w:r>
      <w:r w:rsidRPr="00CC1F26">
        <w:rPr>
          <w:rStyle w:val="StyleUnderline"/>
        </w:rPr>
        <w:t>.</w:t>
      </w:r>
    </w:p>
    <w:p w14:paraId="24AA3E5B" w14:textId="77777777" w:rsidR="00DD53F0" w:rsidRPr="00DD53F0" w:rsidRDefault="00DD53F0" w:rsidP="00DD53F0"/>
    <w:p w14:paraId="00A4B49D" w14:textId="77777777" w:rsidR="00DD53F0" w:rsidRDefault="00DD53F0" w:rsidP="003935F9">
      <w:pPr>
        <w:pStyle w:val="Heading3"/>
      </w:pPr>
    </w:p>
    <w:p w14:paraId="744E0D35" w14:textId="49B1A4F4" w:rsidR="00337142" w:rsidRDefault="00337142" w:rsidP="00337142">
      <w:pPr>
        <w:rPr>
          <w:rStyle w:val="StyleUnderline"/>
        </w:rPr>
      </w:pPr>
    </w:p>
    <w:sectPr w:rsidR="003371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84D7007"/>
    <w:multiLevelType w:val="hybridMultilevel"/>
    <w:tmpl w:val="D3E6C064"/>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DE3198C"/>
    <w:multiLevelType w:val="hybridMultilevel"/>
    <w:tmpl w:val="A78AF7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7818999">
    <w:abstractNumId w:val="9"/>
  </w:num>
  <w:num w:numId="2" w16cid:durableId="1974284192">
    <w:abstractNumId w:val="7"/>
  </w:num>
  <w:num w:numId="3" w16cid:durableId="744112655">
    <w:abstractNumId w:val="6"/>
  </w:num>
  <w:num w:numId="4" w16cid:durableId="1452750914">
    <w:abstractNumId w:val="5"/>
  </w:num>
  <w:num w:numId="5" w16cid:durableId="1352873645">
    <w:abstractNumId w:val="4"/>
  </w:num>
  <w:num w:numId="6" w16cid:durableId="457921228">
    <w:abstractNumId w:val="8"/>
  </w:num>
  <w:num w:numId="7" w16cid:durableId="786507265">
    <w:abstractNumId w:val="3"/>
  </w:num>
  <w:num w:numId="8" w16cid:durableId="1855996644">
    <w:abstractNumId w:val="2"/>
  </w:num>
  <w:num w:numId="9" w16cid:durableId="1912426106">
    <w:abstractNumId w:val="1"/>
  </w:num>
  <w:num w:numId="10" w16cid:durableId="1186481693">
    <w:abstractNumId w:val="0"/>
  </w:num>
  <w:num w:numId="11" w16cid:durableId="1276601739">
    <w:abstractNumId w:val="15"/>
  </w:num>
  <w:num w:numId="12" w16cid:durableId="1800758322">
    <w:abstractNumId w:val="14"/>
  </w:num>
  <w:num w:numId="13" w16cid:durableId="1291789005">
    <w:abstractNumId w:val="13"/>
  </w:num>
  <w:num w:numId="14" w16cid:durableId="968051857">
    <w:abstractNumId w:val="12"/>
  </w:num>
  <w:num w:numId="15" w16cid:durableId="609240485">
    <w:abstractNumId w:val="11"/>
  </w:num>
  <w:num w:numId="16" w16cid:durableId="2553299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850305135200"/>
    <w:docVar w:name="VerbatimVersion" w:val="5.1"/>
  </w:docVars>
  <w:rsids>
    <w:rsidRoot w:val="00337142"/>
    <w:rsid w:val="000139A3"/>
    <w:rsid w:val="00027BC9"/>
    <w:rsid w:val="00030058"/>
    <w:rsid w:val="00030325"/>
    <w:rsid w:val="00094E66"/>
    <w:rsid w:val="000A3829"/>
    <w:rsid w:val="000C5ACA"/>
    <w:rsid w:val="000F350E"/>
    <w:rsid w:val="00100833"/>
    <w:rsid w:val="00104529"/>
    <w:rsid w:val="00105942"/>
    <w:rsid w:val="00122A28"/>
    <w:rsid w:val="00125FD8"/>
    <w:rsid w:val="00133F31"/>
    <w:rsid w:val="00142139"/>
    <w:rsid w:val="0014471F"/>
    <w:rsid w:val="00144A4C"/>
    <w:rsid w:val="00165139"/>
    <w:rsid w:val="00171F69"/>
    <w:rsid w:val="0017582A"/>
    <w:rsid w:val="00176AB0"/>
    <w:rsid w:val="00177B7D"/>
    <w:rsid w:val="0018322D"/>
    <w:rsid w:val="001B1619"/>
    <w:rsid w:val="001B5776"/>
    <w:rsid w:val="001E527A"/>
    <w:rsid w:val="001F78CE"/>
    <w:rsid w:val="002200EA"/>
    <w:rsid w:val="002365DE"/>
    <w:rsid w:val="00251FC7"/>
    <w:rsid w:val="002855A7"/>
    <w:rsid w:val="00292659"/>
    <w:rsid w:val="002B146A"/>
    <w:rsid w:val="002B5E17"/>
    <w:rsid w:val="002D70DD"/>
    <w:rsid w:val="002F2074"/>
    <w:rsid w:val="002F6BDF"/>
    <w:rsid w:val="00313F53"/>
    <w:rsid w:val="00315690"/>
    <w:rsid w:val="00315E67"/>
    <w:rsid w:val="00316B75"/>
    <w:rsid w:val="00325646"/>
    <w:rsid w:val="00335B57"/>
    <w:rsid w:val="00337142"/>
    <w:rsid w:val="003460F2"/>
    <w:rsid w:val="003533C8"/>
    <w:rsid w:val="00364710"/>
    <w:rsid w:val="0038158C"/>
    <w:rsid w:val="003902BA"/>
    <w:rsid w:val="003935F9"/>
    <w:rsid w:val="003977AF"/>
    <w:rsid w:val="003A09E2"/>
    <w:rsid w:val="003D0EF9"/>
    <w:rsid w:val="003E2C20"/>
    <w:rsid w:val="003E36B6"/>
    <w:rsid w:val="003F7B99"/>
    <w:rsid w:val="00407037"/>
    <w:rsid w:val="00420262"/>
    <w:rsid w:val="00431272"/>
    <w:rsid w:val="004605D6"/>
    <w:rsid w:val="004C46A2"/>
    <w:rsid w:val="004C60E8"/>
    <w:rsid w:val="004E3579"/>
    <w:rsid w:val="004E728B"/>
    <w:rsid w:val="004F39E0"/>
    <w:rsid w:val="00537BD5"/>
    <w:rsid w:val="00557AA1"/>
    <w:rsid w:val="00557AFF"/>
    <w:rsid w:val="00581F4B"/>
    <w:rsid w:val="00593BC6"/>
    <w:rsid w:val="00597166"/>
    <w:rsid w:val="005A6B1D"/>
    <w:rsid w:val="005D2912"/>
    <w:rsid w:val="006013EE"/>
    <w:rsid w:val="00605515"/>
    <w:rsid w:val="006065BD"/>
    <w:rsid w:val="0062530B"/>
    <w:rsid w:val="00645FA9"/>
    <w:rsid w:val="00647866"/>
    <w:rsid w:val="006605F0"/>
    <w:rsid w:val="00665003"/>
    <w:rsid w:val="00675795"/>
    <w:rsid w:val="006A2AD0"/>
    <w:rsid w:val="006C176C"/>
    <w:rsid w:val="006C2375"/>
    <w:rsid w:val="006C3957"/>
    <w:rsid w:val="006D3501"/>
    <w:rsid w:val="006D4ECC"/>
    <w:rsid w:val="00722258"/>
    <w:rsid w:val="007243E5"/>
    <w:rsid w:val="00730011"/>
    <w:rsid w:val="00750EF4"/>
    <w:rsid w:val="00766EA0"/>
    <w:rsid w:val="007802AA"/>
    <w:rsid w:val="007A2226"/>
    <w:rsid w:val="007F5B66"/>
    <w:rsid w:val="00815ECA"/>
    <w:rsid w:val="00823A1C"/>
    <w:rsid w:val="00845B9D"/>
    <w:rsid w:val="00860984"/>
    <w:rsid w:val="00890534"/>
    <w:rsid w:val="008951E0"/>
    <w:rsid w:val="008A6BEE"/>
    <w:rsid w:val="008B3ECB"/>
    <w:rsid w:val="008B4E85"/>
    <w:rsid w:val="008C1B2E"/>
    <w:rsid w:val="009031DC"/>
    <w:rsid w:val="0091627E"/>
    <w:rsid w:val="0092175A"/>
    <w:rsid w:val="00945C9C"/>
    <w:rsid w:val="0097032B"/>
    <w:rsid w:val="00986D60"/>
    <w:rsid w:val="00990B73"/>
    <w:rsid w:val="009A35FA"/>
    <w:rsid w:val="009D2EAD"/>
    <w:rsid w:val="009D54B2"/>
    <w:rsid w:val="009D609E"/>
    <w:rsid w:val="009E1922"/>
    <w:rsid w:val="009E2C09"/>
    <w:rsid w:val="009E55DE"/>
    <w:rsid w:val="009F5E7A"/>
    <w:rsid w:val="009F7ED2"/>
    <w:rsid w:val="00A04187"/>
    <w:rsid w:val="00A93661"/>
    <w:rsid w:val="00A95652"/>
    <w:rsid w:val="00AB117C"/>
    <w:rsid w:val="00AC0AB8"/>
    <w:rsid w:val="00AE5474"/>
    <w:rsid w:val="00AF346E"/>
    <w:rsid w:val="00B0044A"/>
    <w:rsid w:val="00B07403"/>
    <w:rsid w:val="00B15DEB"/>
    <w:rsid w:val="00B33C6D"/>
    <w:rsid w:val="00B436F2"/>
    <w:rsid w:val="00B4508F"/>
    <w:rsid w:val="00B45DDB"/>
    <w:rsid w:val="00B473EF"/>
    <w:rsid w:val="00B55AD5"/>
    <w:rsid w:val="00B60B58"/>
    <w:rsid w:val="00B633BD"/>
    <w:rsid w:val="00B8057C"/>
    <w:rsid w:val="00B93EF3"/>
    <w:rsid w:val="00BD58C8"/>
    <w:rsid w:val="00BD6238"/>
    <w:rsid w:val="00BF593B"/>
    <w:rsid w:val="00BF773A"/>
    <w:rsid w:val="00BF7E81"/>
    <w:rsid w:val="00C076E9"/>
    <w:rsid w:val="00C13773"/>
    <w:rsid w:val="00C17CC8"/>
    <w:rsid w:val="00C27193"/>
    <w:rsid w:val="00C55703"/>
    <w:rsid w:val="00C83417"/>
    <w:rsid w:val="00C86FA4"/>
    <w:rsid w:val="00C9604F"/>
    <w:rsid w:val="00CA19AA"/>
    <w:rsid w:val="00CA3C37"/>
    <w:rsid w:val="00CC5298"/>
    <w:rsid w:val="00CD736E"/>
    <w:rsid w:val="00CD798D"/>
    <w:rsid w:val="00CE161E"/>
    <w:rsid w:val="00CF19CE"/>
    <w:rsid w:val="00CF379B"/>
    <w:rsid w:val="00CF3BCC"/>
    <w:rsid w:val="00CF59A8"/>
    <w:rsid w:val="00D0207A"/>
    <w:rsid w:val="00D243F4"/>
    <w:rsid w:val="00D325A9"/>
    <w:rsid w:val="00D36A8A"/>
    <w:rsid w:val="00D512F3"/>
    <w:rsid w:val="00D61409"/>
    <w:rsid w:val="00D6691E"/>
    <w:rsid w:val="00D71170"/>
    <w:rsid w:val="00D82C8F"/>
    <w:rsid w:val="00DA25D4"/>
    <w:rsid w:val="00DA4FA9"/>
    <w:rsid w:val="00DA6538"/>
    <w:rsid w:val="00DD53F0"/>
    <w:rsid w:val="00DE2A9D"/>
    <w:rsid w:val="00DF6261"/>
    <w:rsid w:val="00E15E75"/>
    <w:rsid w:val="00E21239"/>
    <w:rsid w:val="00E2540C"/>
    <w:rsid w:val="00E5262C"/>
    <w:rsid w:val="00E702C8"/>
    <w:rsid w:val="00EC7DC4"/>
    <w:rsid w:val="00ED30CF"/>
    <w:rsid w:val="00EE5643"/>
    <w:rsid w:val="00F176EF"/>
    <w:rsid w:val="00F45E10"/>
    <w:rsid w:val="00F6364A"/>
    <w:rsid w:val="00F9113A"/>
    <w:rsid w:val="00FA4A6D"/>
    <w:rsid w:val="00FA6765"/>
    <w:rsid w:val="00FC68A4"/>
    <w:rsid w:val="00FE2546"/>
    <w:rsid w:val="00FF53A6"/>
    <w:rsid w:val="00FF7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FD62E"/>
  <w15:chartTrackingRefBased/>
  <w15:docId w15:val="{B32A5E3E-AEC5-416F-9A97-430430025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13F53"/>
    <w:pPr>
      <w:spacing w:after="0" w:line="240" w:lineRule="auto"/>
    </w:pPr>
    <w:rPr>
      <w:rFonts w:ascii="Arial" w:hAnsi="Arial" w:cs="Arial"/>
    </w:rPr>
  </w:style>
  <w:style w:type="paragraph" w:styleId="Heading1">
    <w:name w:val="heading 1"/>
    <w:aliases w:val="Pocket"/>
    <w:basedOn w:val="Normal"/>
    <w:next w:val="Normal"/>
    <w:link w:val="Heading1Char"/>
    <w:qFormat/>
    <w:rsid w:val="00313F5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13F5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Block Writing,Index Headers,Char Char Char Char Char Char Char Char,Char Char Char Char Char Char Char,Tags v 2,Char1,Underlines,Char Char,No Underline,Text 7,Char,Heading 3 Char Char,Tag Char Char,Bold Cite,Cite 1,Read Char,Read Char Ch"/>
    <w:basedOn w:val="Normal"/>
    <w:next w:val="Normal"/>
    <w:link w:val="Heading3Char"/>
    <w:uiPriority w:val="2"/>
    <w:unhideWhenUsed/>
    <w:qFormat/>
    <w:rsid w:val="00313F5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unhideWhenUsed/>
    <w:qFormat/>
    <w:rsid w:val="00313F53"/>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D53F0"/>
    <w:pPr>
      <w:keepNext/>
      <w:keepLines/>
      <w:spacing w:before="40" w:line="259" w:lineRule="auto"/>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313F53"/>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313F53"/>
    <w:rPr>
      <w:rFonts w:ascii="Arial" w:eastAsiaTheme="majorEastAsia" w:hAnsi="Arial" w:cstheme="majorBidi"/>
      <w:b/>
      <w:sz w:val="44"/>
      <w:szCs w:val="26"/>
      <w:u w:val="double"/>
    </w:rPr>
  </w:style>
  <w:style w:type="character" w:customStyle="1" w:styleId="Heading3Char">
    <w:name w:val="Heading 3 Char"/>
    <w:aliases w:val="Block Char,Block Writing Char,Index Headers Char,Char Char Char Char Char Char Char Char Char,Char Char Char Char Char Char Char Char1,Tags v 2 Char,Char1 Char,Underlines Char,Char Char Char,No Underline Char,Text 7 Char,Char Char1"/>
    <w:basedOn w:val="DefaultParagraphFont"/>
    <w:link w:val="Heading3"/>
    <w:uiPriority w:val="2"/>
    <w:rsid w:val="00313F53"/>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313F53"/>
    <w:rPr>
      <w:rFonts w:ascii="Arial" w:eastAsiaTheme="majorEastAsia" w:hAnsi="Arial" w:cstheme="majorBidi"/>
      <w:b/>
      <w:iCs/>
      <w:sz w:val="26"/>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313F53"/>
    <w:rPr>
      <w:rFonts w:ascii="Arial" w:hAnsi="Arial" w:cs="Arial"/>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313F53"/>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313F53"/>
    <w:rPr>
      <w:b w:val="0"/>
      <w:sz w:val="22"/>
      <w:u w:val="single"/>
    </w:rPr>
  </w:style>
  <w:style w:type="character" w:styleId="Hyperlink">
    <w:name w:val="Hyperlink"/>
    <w:aliases w:val="No Spacing Char,Note Level 2 Char,Small Text Char,Card Format Char,Note Level 21 Char,ClearFormatting Char,Clear Char,DDI Tag Char,Tag Title Char,No Spacing51 Char,No Spacing11211 Char,No Spacing6 Char,No Spacing tnr Char,Hidden Block Title Ch"/>
    <w:basedOn w:val="DefaultParagraphFont"/>
    <w:link w:val="NoSpacing"/>
    <w:uiPriority w:val="99"/>
    <w:unhideWhenUsed/>
    <w:rsid w:val="00313F53"/>
    <w:rPr>
      <w:color w:val="auto"/>
      <w:u w:val="none"/>
    </w:rPr>
  </w:style>
  <w:style w:type="character" w:styleId="FollowedHyperlink">
    <w:name w:val="FollowedHyperlink"/>
    <w:basedOn w:val="DefaultParagraphFont"/>
    <w:uiPriority w:val="99"/>
    <w:semiHidden/>
    <w:unhideWhenUsed/>
    <w:rsid w:val="00313F53"/>
    <w:rPr>
      <w:color w:val="auto"/>
      <w:u w:val="none"/>
    </w:rPr>
  </w:style>
  <w:style w:type="character" w:styleId="UnresolvedMention">
    <w:name w:val="Unresolved Mention"/>
    <w:basedOn w:val="DefaultParagraphFont"/>
    <w:uiPriority w:val="99"/>
    <w:semiHidden/>
    <w:unhideWhenUsed/>
    <w:rsid w:val="00313F53"/>
    <w:rPr>
      <w:color w:val="605E5C"/>
      <w:shd w:val="clear" w:color="auto" w:fill="E1DFDD"/>
    </w:rPr>
  </w:style>
  <w:style w:type="paragraph" w:customStyle="1" w:styleId="textbold">
    <w:name w:val="text bold"/>
    <w:basedOn w:val="Normal"/>
    <w:link w:val="Emphasis"/>
    <w:uiPriority w:val="8"/>
    <w:qFormat/>
    <w:rsid w:val="00337142"/>
    <w:pP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337142"/>
    <w:pPr>
      <w:spacing w:after="0" w:line="240" w:lineRule="auto"/>
    </w:pPr>
    <w:rPr>
      <w:u w:val="single"/>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basedOn w:val="Heading1"/>
    <w:link w:val="Hyperlink"/>
    <w:autoRedefine/>
    <w:uiPriority w:val="99"/>
    <w:qFormat/>
    <w:rsid w:val="0033714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paragraph" w:customStyle="1" w:styleId="Emphasis1">
    <w:name w:val="Emphasis1"/>
    <w:basedOn w:val="Normal"/>
    <w:autoRedefine/>
    <w:uiPriority w:val="7"/>
    <w:qFormat/>
    <w:rsid w:val="00337142"/>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character" w:customStyle="1" w:styleId="Heading5Char">
    <w:name w:val="Heading 5 Char"/>
    <w:basedOn w:val="DefaultParagraphFont"/>
    <w:link w:val="Heading5"/>
    <w:uiPriority w:val="9"/>
    <w:semiHidden/>
    <w:rsid w:val="00DD53F0"/>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DD53F0"/>
    <w:rPr>
      <w:b/>
      <w:bCs/>
    </w:rPr>
  </w:style>
  <w:style w:type="character" w:styleId="BookTitle">
    <w:name w:val="Book Title"/>
    <w:basedOn w:val="DefaultParagraphFont"/>
    <w:uiPriority w:val="33"/>
    <w:semiHidden/>
    <w:qFormat/>
    <w:rsid w:val="00DD53F0"/>
    <w:rPr>
      <w:b/>
      <w:bCs/>
      <w:i/>
      <w:iCs/>
      <w:spacing w:val="5"/>
    </w:rPr>
  </w:style>
  <w:style w:type="numbering" w:styleId="111111">
    <w:name w:val="Outline List 2"/>
    <w:basedOn w:val="NoList"/>
    <w:uiPriority w:val="99"/>
    <w:semiHidden/>
    <w:unhideWhenUsed/>
    <w:rsid w:val="00DD53F0"/>
  </w:style>
  <w:style w:type="paragraph" w:styleId="Header">
    <w:name w:val="header"/>
    <w:basedOn w:val="Normal"/>
    <w:link w:val="HeaderChar"/>
    <w:uiPriority w:val="99"/>
    <w:semiHidden/>
    <w:rsid w:val="00DD53F0"/>
    <w:pPr>
      <w:tabs>
        <w:tab w:val="center" w:pos="4680"/>
        <w:tab w:val="right" w:pos="9360"/>
      </w:tabs>
    </w:pPr>
    <w:rPr>
      <w:rFonts w:ascii="Calibri" w:hAnsi="Calibri" w:cs="Calibri"/>
    </w:rPr>
  </w:style>
  <w:style w:type="character" w:customStyle="1" w:styleId="HeaderChar">
    <w:name w:val="Header Char"/>
    <w:basedOn w:val="DefaultParagraphFont"/>
    <w:link w:val="Header"/>
    <w:uiPriority w:val="99"/>
    <w:semiHidden/>
    <w:rsid w:val="00DD53F0"/>
    <w:rPr>
      <w:rFonts w:ascii="Calibri" w:hAnsi="Calibri" w:cs="Calibri"/>
    </w:rPr>
  </w:style>
  <w:style w:type="paragraph" w:styleId="Footer">
    <w:name w:val="footer"/>
    <w:basedOn w:val="Normal"/>
    <w:link w:val="FooterChar"/>
    <w:uiPriority w:val="99"/>
    <w:semiHidden/>
    <w:rsid w:val="00DD53F0"/>
    <w:pPr>
      <w:tabs>
        <w:tab w:val="center" w:pos="4680"/>
        <w:tab w:val="right" w:pos="9360"/>
      </w:tabs>
    </w:pPr>
    <w:rPr>
      <w:rFonts w:ascii="Calibri" w:hAnsi="Calibri" w:cs="Calibri"/>
    </w:rPr>
  </w:style>
  <w:style w:type="character" w:customStyle="1" w:styleId="FooterChar">
    <w:name w:val="Footer Char"/>
    <w:basedOn w:val="DefaultParagraphFont"/>
    <w:link w:val="Footer"/>
    <w:uiPriority w:val="99"/>
    <w:semiHidden/>
    <w:rsid w:val="00DD53F0"/>
    <w:rPr>
      <w:rFonts w:ascii="Calibri" w:hAnsi="Calibri" w:cs="Calibri"/>
    </w:rPr>
  </w:style>
  <w:style w:type="paragraph" w:styleId="BodyText">
    <w:name w:val="Body Text"/>
    <w:basedOn w:val="Normal"/>
    <w:link w:val="BodyTextChar"/>
    <w:uiPriority w:val="99"/>
    <w:semiHidden/>
    <w:unhideWhenUsed/>
    <w:rsid w:val="00DD53F0"/>
    <w:pPr>
      <w:spacing w:after="120" w:line="259" w:lineRule="auto"/>
    </w:pPr>
    <w:rPr>
      <w:rFonts w:ascii="Calibri" w:hAnsi="Calibri" w:cs="Calibri"/>
    </w:rPr>
  </w:style>
  <w:style w:type="character" w:customStyle="1" w:styleId="BodyTextChar">
    <w:name w:val="Body Text Char"/>
    <w:basedOn w:val="DefaultParagraphFont"/>
    <w:link w:val="BodyText"/>
    <w:uiPriority w:val="99"/>
    <w:semiHidden/>
    <w:rsid w:val="00DD53F0"/>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1616172">
      <w:bodyDiv w:val="1"/>
      <w:marLeft w:val="0"/>
      <w:marRight w:val="0"/>
      <w:marTop w:val="0"/>
      <w:marBottom w:val="0"/>
      <w:divBdr>
        <w:top w:val="none" w:sz="0" w:space="0" w:color="auto"/>
        <w:left w:val="none" w:sz="0" w:space="0" w:color="auto"/>
        <w:bottom w:val="none" w:sz="0" w:space="0" w:color="auto"/>
        <w:right w:val="none" w:sz="0" w:space="0" w:color="auto"/>
      </w:divBdr>
      <w:divsChild>
        <w:div w:id="1389108816">
          <w:marLeft w:val="75"/>
          <w:marRight w:val="75"/>
          <w:marTop w:val="75"/>
          <w:marBottom w:val="75"/>
          <w:divBdr>
            <w:top w:val="none" w:sz="0" w:space="0" w:color="auto"/>
            <w:left w:val="none" w:sz="0" w:space="0" w:color="auto"/>
            <w:bottom w:val="none" w:sz="0" w:space="0" w:color="auto"/>
            <w:right w:val="none" w:sz="0" w:space="0" w:color="auto"/>
          </w:divBdr>
          <w:divsChild>
            <w:div w:id="124957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mericanedgeproject.org/new-research-a-robust-commercial-u-s-tech-industry-is-key-to-u-s-national-and-economic-security/" TargetMode="External"/><Relationship Id="rId13" Type="http://schemas.openxmlformats.org/officeDocument/2006/relationships/hyperlink" Target="https://www.washingtonpost.com/climate-environment/2022/11/07/cop27-climate-change-report-us/?itid=lk_inline_manual_10" TargetMode="External"/><Relationship Id="rId3" Type="http://schemas.openxmlformats.org/officeDocument/2006/relationships/styles" Target="styles.xml"/><Relationship Id="rId7" Type="http://schemas.openxmlformats.org/officeDocument/2006/relationships/hyperlink" Target="http://ieet.org/index.php/IEET/print/2606" TargetMode="External"/><Relationship Id="rId12" Type="http://schemas.openxmlformats.org/officeDocument/2006/relationships/hyperlink" Target="https://www.washingtonpost.com/climate-environment/2022/04/04/climate-change-report-united-nations-ipcc/?itid=lk_inline_manual_4"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atlanticcouncil.org/wp-content/uploads/2019/10/Present-at-the-Recreation.pdf" TargetMode="External"/><Relationship Id="rId11" Type="http://schemas.openxmlformats.org/officeDocument/2006/relationships/hyperlink" Target="https://thestrategybridge.org/the-bridge/2021/6/29/winning-without-war-chinese-supremacy-in-global-supply-chain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airuniversity.af.edu/Portals/10/SSQ/documents/Volume-15_Issue-4/D-Kroenig.pdf" TargetMode="External"/><Relationship Id="rId4" Type="http://schemas.openxmlformats.org/officeDocument/2006/relationships/settings" Target="settings.xml"/><Relationship Id="rId9" Type="http://schemas.openxmlformats.org/officeDocument/2006/relationships/hyperlink" Target="https://www.amacad.org/sites/default/files/publication/downloads/Perils-of-Complacency_Report-Brief_4.pdf"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smo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47</TotalTime>
  <Pages>53</Pages>
  <Words>26401</Words>
  <Characters>150489</Characters>
  <Application>Microsoft Office Word</Application>
  <DocSecurity>0</DocSecurity>
  <Lines>1254</Lines>
  <Paragraphs>353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Morbeck</dc:creator>
  <cp:keywords>5.1.1</cp:keywords>
  <dc:description/>
  <cp:lastModifiedBy>Steiner, Becca</cp:lastModifiedBy>
  <cp:revision>45</cp:revision>
  <dcterms:created xsi:type="dcterms:W3CDTF">2024-05-31T17:14:00Z</dcterms:created>
  <dcterms:modified xsi:type="dcterms:W3CDTF">2024-06-05T15:46:00Z</dcterms:modified>
</cp:coreProperties>
</file>