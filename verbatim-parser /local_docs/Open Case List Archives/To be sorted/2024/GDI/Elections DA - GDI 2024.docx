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FD120A" w14:textId="72E0BF74" w:rsidR="00A95652" w:rsidRDefault="00072FFD" w:rsidP="00072FFD">
      <w:pPr>
        <w:pStyle w:val="Heading1"/>
      </w:pPr>
      <w:r>
        <w:t>Elections Disadvantage</w:t>
      </w:r>
    </w:p>
    <w:p w14:paraId="56FD49D3" w14:textId="64207FFB" w:rsidR="00286DB3" w:rsidRPr="00286DB3" w:rsidRDefault="00286DB3" w:rsidP="00286DB3">
      <w:pPr>
        <w:pStyle w:val="Heading2"/>
      </w:pPr>
      <w:r>
        <w:lastRenderedPageBreak/>
        <w:t>1NC</w:t>
      </w:r>
    </w:p>
    <w:p w14:paraId="7F34C095" w14:textId="5997DAAA" w:rsidR="000B4EEA" w:rsidRDefault="00286DB3" w:rsidP="000B4EEA">
      <w:pPr>
        <w:pStyle w:val="Heading3"/>
      </w:pPr>
      <w:r>
        <w:t>Elections</w:t>
      </w:r>
      <w:r w:rsidR="00074224">
        <w:t xml:space="preserve"> DA</w:t>
      </w:r>
      <w:r>
        <w:t>---</w:t>
      </w:r>
      <w:r w:rsidR="000B4EEA">
        <w:t>1NC</w:t>
      </w:r>
    </w:p>
    <w:p w14:paraId="6EDEDA1C" w14:textId="47C69791" w:rsidR="00BB5CA3" w:rsidRDefault="00BB5CA3" w:rsidP="00BB5CA3">
      <w:pPr>
        <w:pStyle w:val="Heading4"/>
      </w:pPr>
      <w:r>
        <w:t xml:space="preserve">A. Biden is on track to win but he must stay on path---future shocks like the </w:t>
      </w:r>
      <w:proofErr w:type="spellStart"/>
      <w:r>
        <w:t>aff</w:t>
      </w:r>
      <w:proofErr w:type="spellEnd"/>
      <w:r>
        <w:t xml:space="preserve"> could tip the scales. </w:t>
      </w:r>
    </w:p>
    <w:p w14:paraId="7662675E" w14:textId="26325B40" w:rsidR="00BB5CA3" w:rsidRPr="00BB5CA3" w:rsidRDefault="00BB5CA3" w:rsidP="00BB5CA3">
      <w:pPr>
        <w:rPr>
          <w:rStyle w:val="Style13ptBold"/>
        </w:rPr>
      </w:pPr>
      <w:r w:rsidRPr="00BB5CA3">
        <w:rPr>
          <w:rStyle w:val="Style13ptBold"/>
        </w:rPr>
        <w:t xml:space="preserve">Economic Intelligence Unit, </w:t>
      </w:r>
      <w:r w:rsidR="002A589C">
        <w:rPr>
          <w:rStyle w:val="Style13ptBold"/>
        </w:rPr>
        <w:t>‘2</w:t>
      </w:r>
      <w:r w:rsidRPr="00BB5CA3">
        <w:rPr>
          <w:rStyle w:val="Style13ptBold"/>
        </w:rPr>
        <w:t>4</w:t>
      </w:r>
    </w:p>
    <w:p w14:paraId="38248373" w14:textId="77777777" w:rsidR="00BB5CA3" w:rsidRPr="00072FFD" w:rsidRDefault="00BB5CA3" w:rsidP="00BB5CA3">
      <w:r>
        <w:t>(EIU, 3-19-24, “Why Biden will win re-election in 2024”, https://www.eiu.com/n/why-biden-will-win-re-election-in-2024/)</w:t>
      </w:r>
    </w:p>
    <w:p w14:paraId="6BD3A7D2" w14:textId="77777777" w:rsidR="00BB5CA3" w:rsidRPr="00FD7E99" w:rsidRDefault="00BB5CA3" w:rsidP="00BB5CA3">
      <w:pPr>
        <w:rPr>
          <w:sz w:val="16"/>
        </w:rPr>
      </w:pPr>
      <w:proofErr w:type="spellStart"/>
      <w:r w:rsidRPr="00FD7E99">
        <w:rPr>
          <w:rStyle w:val="StyleUnderline"/>
        </w:rPr>
        <w:t>Mr</w:t>
      </w:r>
      <w:proofErr w:type="spellEnd"/>
      <w:r w:rsidRPr="00FD7E99">
        <w:rPr>
          <w:rStyle w:val="StyleUnderline"/>
        </w:rPr>
        <w:t xml:space="preserve"> Biden and </w:t>
      </w:r>
      <w:proofErr w:type="spellStart"/>
      <w:r w:rsidRPr="00FD7E99">
        <w:rPr>
          <w:rStyle w:val="StyleUnderline"/>
        </w:rPr>
        <w:t>Mr</w:t>
      </w:r>
      <w:proofErr w:type="spellEnd"/>
      <w:r w:rsidRPr="00FD7E99">
        <w:rPr>
          <w:rStyle w:val="StyleUnderline"/>
        </w:rPr>
        <w:t xml:space="preserve"> Trump have</w:t>
      </w:r>
      <w:r w:rsidRPr="00FD7E99">
        <w:rPr>
          <w:sz w:val="16"/>
        </w:rPr>
        <w:t xml:space="preserve"> now </w:t>
      </w:r>
      <w:r w:rsidRPr="00FD7E99">
        <w:rPr>
          <w:rStyle w:val="StyleUnderline"/>
        </w:rPr>
        <w:t>won enough delegates to secure their party nominations</w:t>
      </w:r>
      <w:r w:rsidRPr="00FD7E99">
        <w:rPr>
          <w:sz w:val="16"/>
        </w:rPr>
        <w:t xml:space="preserve">, aligning with our view that November’s presidential election will be a rematch of the 2020 race. </w:t>
      </w:r>
      <w:r w:rsidRPr="00FD7E99">
        <w:rPr>
          <w:rStyle w:val="StyleUnderline"/>
        </w:rPr>
        <w:t xml:space="preserve">Although </w:t>
      </w:r>
      <w:proofErr w:type="spellStart"/>
      <w:r w:rsidRPr="00FD7E99">
        <w:rPr>
          <w:rStyle w:val="StyleUnderline"/>
        </w:rPr>
        <w:t>Mr</w:t>
      </w:r>
      <w:proofErr w:type="spellEnd"/>
      <w:r w:rsidRPr="00FD7E99">
        <w:rPr>
          <w:rStyle w:val="StyleUnderline"/>
        </w:rPr>
        <w:t xml:space="preserve"> Biden trails </w:t>
      </w:r>
      <w:proofErr w:type="spellStart"/>
      <w:r w:rsidRPr="00FD7E99">
        <w:rPr>
          <w:rStyle w:val="StyleUnderline"/>
        </w:rPr>
        <w:t>Mr</w:t>
      </w:r>
      <w:proofErr w:type="spellEnd"/>
      <w:r w:rsidRPr="00FD7E99">
        <w:rPr>
          <w:rStyle w:val="StyleUnderline"/>
        </w:rPr>
        <w:t xml:space="preserve"> Trump in most current polls, we</w:t>
      </w:r>
      <w:r w:rsidRPr="00FD7E99">
        <w:rPr>
          <w:sz w:val="16"/>
        </w:rPr>
        <w:t xml:space="preserve"> maintain our </w:t>
      </w:r>
      <w:r w:rsidRPr="00FD7E99">
        <w:rPr>
          <w:rStyle w:val="StyleUnderline"/>
        </w:rPr>
        <w:t>forecast that</w:t>
      </w:r>
      <w:r w:rsidRPr="00FD7E99">
        <w:rPr>
          <w:sz w:val="16"/>
        </w:rPr>
        <w:t xml:space="preserve"> </w:t>
      </w:r>
      <w:proofErr w:type="spellStart"/>
      <w:r w:rsidRPr="00FD7E99">
        <w:rPr>
          <w:sz w:val="16"/>
        </w:rPr>
        <w:t>Mr</w:t>
      </w:r>
      <w:proofErr w:type="spellEnd"/>
      <w:r w:rsidRPr="00FD7E99">
        <w:rPr>
          <w:sz w:val="16"/>
        </w:rPr>
        <w:t xml:space="preserve"> </w:t>
      </w:r>
      <w:r w:rsidRPr="00FD7E99">
        <w:rPr>
          <w:rStyle w:val="Emphasis"/>
        </w:rPr>
        <w:t>Biden will win the election</w:t>
      </w:r>
      <w:r w:rsidRPr="00FD7E99">
        <w:rPr>
          <w:sz w:val="16"/>
        </w:rPr>
        <w:t xml:space="preserve">, despite the challenges that he faces. This article outlines the reasoning behind our call and the factors that could persuade us to change it. </w:t>
      </w:r>
    </w:p>
    <w:p w14:paraId="31DA0359" w14:textId="77777777" w:rsidR="00BB5CA3" w:rsidRPr="00FD7E99" w:rsidRDefault="00BB5CA3" w:rsidP="00BB5CA3">
      <w:pPr>
        <w:rPr>
          <w:rStyle w:val="StyleUnderline"/>
        </w:rPr>
      </w:pPr>
      <w:r w:rsidRPr="00FD7E99">
        <w:rPr>
          <w:rStyle w:val="StyleUnderline"/>
        </w:rPr>
        <w:t xml:space="preserve">The current polls have </w:t>
      </w:r>
      <w:r w:rsidRPr="00FD7E99">
        <w:rPr>
          <w:rStyle w:val="Emphasis"/>
        </w:rPr>
        <w:t>weak predictive power</w:t>
      </w:r>
    </w:p>
    <w:p w14:paraId="13BF4214" w14:textId="77777777" w:rsidR="00BB5CA3" w:rsidRPr="00FD7E99" w:rsidRDefault="00BB5CA3" w:rsidP="00BB5CA3">
      <w:pPr>
        <w:rPr>
          <w:sz w:val="16"/>
        </w:rPr>
      </w:pPr>
      <w:r w:rsidRPr="00FD7E99">
        <w:rPr>
          <w:rStyle w:val="StyleUnderline"/>
        </w:rPr>
        <w:t>A starting point for our election forecast is the weak predictive power of the current polls.</w:t>
      </w:r>
      <w:r w:rsidRPr="00FD7E99">
        <w:rPr>
          <w:sz w:val="16"/>
        </w:rPr>
        <w:t xml:space="preserve"> The election is still eight months away, leaving ample time for any number of factors to shift voter opinion, as usually happens. According to 538, a poll aggregator, </w:t>
      </w:r>
      <w:r w:rsidRPr="00FD7E99">
        <w:rPr>
          <w:rStyle w:val="StyleUnderline"/>
        </w:rPr>
        <w:t>national and state-level polls conducted this far in advance missed the final result by 8 points</w:t>
      </w:r>
      <w:r w:rsidRPr="00FD7E99">
        <w:rPr>
          <w:sz w:val="16"/>
        </w:rPr>
        <w:t xml:space="preserve"> on average during the presidential elections in 1972-2020. Unsurprisingly, </w:t>
      </w:r>
      <w:r w:rsidRPr="00FD7E99">
        <w:rPr>
          <w:rStyle w:val="StyleUnderline"/>
        </w:rPr>
        <w:t>the polls become better predictors in the weeks just before Election Day</w:t>
      </w:r>
      <w:r w:rsidRPr="00FD7E99">
        <w:rPr>
          <w:sz w:val="16"/>
        </w:rPr>
        <w:t xml:space="preserve">, with the gap narrowing to 4-5 points. </w:t>
      </w:r>
    </w:p>
    <w:p w14:paraId="2B56BD74" w14:textId="77777777" w:rsidR="00BB5CA3" w:rsidRPr="00FD7E99" w:rsidRDefault="00BB5CA3" w:rsidP="00BB5CA3">
      <w:pPr>
        <w:rPr>
          <w:sz w:val="16"/>
        </w:rPr>
      </w:pPr>
      <w:r w:rsidRPr="00FD7E99">
        <w:rPr>
          <w:rStyle w:val="StyleUnderline"/>
        </w:rPr>
        <w:t xml:space="preserve">The current polls are also </w:t>
      </w:r>
      <w:r w:rsidRPr="00FD7E99">
        <w:rPr>
          <w:rStyle w:val="Emphasis"/>
        </w:rPr>
        <w:t xml:space="preserve">extremely close </w:t>
      </w:r>
      <w:r w:rsidRPr="00FD7E99">
        <w:rPr>
          <w:rStyle w:val="StyleUnderline"/>
        </w:rPr>
        <w:t xml:space="preserve">and </w:t>
      </w:r>
      <w:r w:rsidRPr="00FD7E99">
        <w:rPr>
          <w:rStyle w:val="Emphasis"/>
        </w:rPr>
        <w:t>volatile</w:t>
      </w:r>
      <w:r w:rsidRPr="00FD7E99">
        <w:rPr>
          <w:sz w:val="16"/>
        </w:rPr>
        <w:t xml:space="preserve">. The two candidates’ leads over one another have flipped and oscillated regularly over the past year. </w:t>
      </w:r>
      <w:proofErr w:type="spellStart"/>
      <w:r w:rsidRPr="00FD7E99">
        <w:rPr>
          <w:sz w:val="16"/>
        </w:rPr>
        <w:t>Mr</w:t>
      </w:r>
      <w:proofErr w:type="spellEnd"/>
      <w:r w:rsidRPr="00FD7E99">
        <w:rPr>
          <w:sz w:val="16"/>
        </w:rPr>
        <w:t xml:space="preserve"> Trump is currently ahead of </w:t>
      </w:r>
      <w:proofErr w:type="spellStart"/>
      <w:r w:rsidRPr="00FD7E99">
        <w:rPr>
          <w:sz w:val="16"/>
        </w:rPr>
        <w:t>Mr</w:t>
      </w:r>
      <w:proofErr w:type="spellEnd"/>
      <w:r w:rsidRPr="00FD7E99">
        <w:rPr>
          <w:sz w:val="16"/>
        </w:rPr>
        <w:t xml:space="preserve"> Biden, but by a wafer-thin margin of 1.7 points on average in national polls as at mid-March. This sits well within the current average margin of error (2.6 points), and below </w:t>
      </w:r>
      <w:proofErr w:type="spellStart"/>
      <w:r w:rsidRPr="00FD7E99">
        <w:rPr>
          <w:sz w:val="16"/>
        </w:rPr>
        <w:t>Mr</w:t>
      </w:r>
      <w:proofErr w:type="spellEnd"/>
      <w:r w:rsidRPr="00FD7E99">
        <w:rPr>
          <w:sz w:val="16"/>
        </w:rPr>
        <w:t xml:space="preserve"> Biden’s lead at the same time during the 2020 races (6.4 points). Similar dynamics are at play in many of the battleground states that will decide the election via the Electoral College.</w:t>
      </w:r>
    </w:p>
    <w:p w14:paraId="39AEC9DB" w14:textId="77777777" w:rsidR="00BB5CA3" w:rsidRPr="00FD7E99" w:rsidRDefault="00BB5CA3" w:rsidP="00BB5CA3">
      <w:pPr>
        <w:rPr>
          <w:sz w:val="16"/>
        </w:rPr>
      </w:pPr>
      <w:r w:rsidRPr="00FD7E99">
        <w:rPr>
          <w:rStyle w:val="StyleUnderline"/>
        </w:rPr>
        <w:t>The main conclusion to draw is that the race is still close and fluid</w:t>
      </w:r>
      <w:r w:rsidRPr="00FD7E99">
        <w:rPr>
          <w:sz w:val="16"/>
        </w:rPr>
        <w:t xml:space="preserve">, </w:t>
      </w:r>
      <w:r w:rsidRPr="00FD7E99">
        <w:rPr>
          <w:rStyle w:val="Emphasis"/>
        </w:rPr>
        <w:t>making events that transpire between now and Election Day all the more consequential</w:t>
      </w:r>
      <w:r w:rsidRPr="00FD7E99">
        <w:rPr>
          <w:sz w:val="16"/>
        </w:rPr>
        <w:t xml:space="preserve">. </w:t>
      </w:r>
      <w:r w:rsidRPr="00FD7E99">
        <w:rPr>
          <w:rStyle w:val="StyleUnderline"/>
        </w:rPr>
        <w:t xml:space="preserve">A major component of our forecast is the assumption that these will work to </w:t>
      </w:r>
      <w:proofErr w:type="spellStart"/>
      <w:r w:rsidRPr="00FD7E99">
        <w:rPr>
          <w:rStyle w:val="StyleUnderline"/>
        </w:rPr>
        <w:t>Mr</w:t>
      </w:r>
      <w:proofErr w:type="spellEnd"/>
      <w:r w:rsidRPr="00FD7E99">
        <w:rPr>
          <w:rStyle w:val="StyleUnderline"/>
        </w:rPr>
        <w:t xml:space="preserve"> Biden’s net advantage</w:t>
      </w:r>
      <w:r w:rsidRPr="00FD7E99">
        <w:rPr>
          <w:sz w:val="16"/>
        </w:rPr>
        <w:t>.</w:t>
      </w:r>
    </w:p>
    <w:p w14:paraId="0182B1AD" w14:textId="77777777" w:rsidR="00BB5CA3" w:rsidRPr="00FD7E99" w:rsidRDefault="00BB5CA3" w:rsidP="00BB5CA3">
      <w:pPr>
        <w:rPr>
          <w:sz w:val="16"/>
        </w:rPr>
      </w:pPr>
      <w:r w:rsidRPr="00FD7E99">
        <w:rPr>
          <w:rStyle w:val="StyleUnderline"/>
        </w:rPr>
        <w:t xml:space="preserve">The economy should benefit </w:t>
      </w:r>
      <w:proofErr w:type="spellStart"/>
      <w:r w:rsidRPr="00FD7E99">
        <w:rPr>
          <w:rStyle w:val="StyleUnderline"/>
        </w:rPr>
        <w:t>Mr</w:t>
      </w:r>
      <w:proofErr w:type="spellEnd"/>
      <w:r w:rsidRPr="00FD7E99">
        <w:rPr>
          <w:rStyle w:val="StyleUnderline"/>
        </w:rPr>
        <w:t xml:space="preserve"> Biden</w:t>
      </w:r>
      <w:r w:rsidRPr="00FD7E99">
        <w:rPr>
          <w:sz w:val="16"/>
        </w:rPr>
        <w:t>, even if it takes time</w:t>
      </w:r>
    </w:p>
    <w:p w14:paraId="0DE6E888" w14:textId="77777777" w:rsidR="00BB5CA3" w:rsidRPr="00FD7E99" w:rsidRDefault="00BB5CA3" w:rsidP="00BB5CA3">
      <w:pPr>
        <w:rPr>
          <w:rStyle w:val="StyleUnderline"/>
        </w:rPr>
      </w:pPr>
      <w:r w:rsidRPr="00FD7E99">
        <w:rPr>
          <w:sz w:val="16"/>
        </w:rPr>
        <w:t xml:space="preserve">One factor leaning in </w:t>
      </w:r>
      <w:proofErr w:type="spellStart"/>
      <w:r w:rsidRPr="00FD7E99">
        <w:rPr>
          <w:sz w:val="16"/>
        </w:rPr>
        <w:t>Mr</w:t>
      </w:r>
      <w:proofErr w:type="spellEnd"/>
      <w:r w:rsidRPr="00FD7E99">
        <w:rPr>
          <w:sz w:val="16"/>
        </w:rPr>
        <w:t xml:space="preserve"> Biden’s </w:t>
      </w:r>
      <w:proofErr w:type="spellStart"/>
      <w:r w:rsidRPr="00FD7E99">
        <w:rPr>
          <w:sz w:val="16"/>
        </w:rPr>
        <w:t>favour</w:t>
      </w:r>
      <w:proofErr w:type="spellEnd"/>
      <w:r w:rsidRPr="00FD7E99">
        <w:rPr>
          <w:sz w:val="16"/>
        </w:rPr>
        <w:t xml:space="preserve"> is the economy, which remains a priority for voters. </w:t>
      </w:r>
      <w:proofErr w:type="spellStart"/>
      <w:r w:rsidRPr="00FD7E99">
        <w:rPr>
          <w:sz w:val="16"/>
        </w:rPr>
        <w:t>Mr</w:t>
      </w:r>
      <w:proofErr w:type="spellEnd"/>
      <w:r w:rsidRPr="00FD7E99">
        <w:rPr>
          <w:sz w:val="16"/>
        </w:rPr>
        <w:t xml:space="preserve"> Biden has yet to receive a public-opinion bump from the US economy’s resilience, which continues to buck expectations and long-standing recession fears. However, we expect this to change during the summer months just ahead of the election, </w:t>
      </w:r>
      <w:r w:rsidRPr="00FD7E99">
        <w:rPr>
          <w:rStyle w:val="StyleUnderline"/>
        </w:rPr>
        <w:t>when signs of the economy’s strength will become more visible in the areas that voters care about most</w:t>
      </w:r>
      <w:r w:rsidRPr="00FD7E99">
        <w:rPr>
          <w:sz w:val="16"/>
        </w:rPr>
        <w:t xml:space="preserve">. By then we expect that </w:t>
      </w:r>
      <w:r w:rsidRPr="00FD7E99">
        <w:rPr>
          <w:rStyle w:val="StyleUnderline"/>
        </w:rPr>
        <w:t>inflation</w:t>
      </w:r>
      <w:r w:rsidRPr="00FD7E99">
        <w:rPr>
          <w:sz w:val="16"/>
        </w:rPr>
        <w:t xml:space="preserve"> (which remains elevated) </w:t>
      </w:r>
      <w:r w:rsidRPr="00FD7E99">
        <w:rPr>
          <w:rStyle w:val="StyleUnderline"/>
        </w:rPr>
        <w:t>will have eased closer to 2%, and that interest rates will be falling</w:t>
      </w:r>
      <w:r w:rsidRPr="00FD7E99">
        <w:rPr>
          <w:sz w:val="16"/>
        </w:rPr>
        <w:t xml:space="preserve"> (which we expect will start in June). Meanwhile, </w:t>
      </w:r>
      <w:r w:rsidRPr="00FD7E99">
        <w:rPr>
          <w:rStyle w:val="StyleUnderline"/>
        </w:rPr>
        <w:t>economic growth will stay firm</w:t>
      </w:r>
      <w:r w:rsidRPr="00FD7E99">
        <w:rPr>
          <w:sz w:val="16"/>
        </w:rPr>
        <w:t xml:space="preserve"> (despite a gradual deceleration</w:t>
      </w:r>
      <w:proofErr w:type="gramStart"/>
      <w:r w:rsidRPr="00FD7E99">
        <w:rPr>
          <w:sz w:val="16"/>
        </w:rPr>
        <w:t>)</w:t>
      </w:r>
      <w:proofErr w:type="gramEnd"/>
      <w:r w:rsidRPr="00FD7E99">
        <w:rPr>
          <w:sz w:val="16"/>
        </w:rPr>
        <w:t xml:space="preserve"> </w:t>
      </w:r>
      <w:r w:rsidRPr="00FD7E99">
        <w:rPr>
          <w:rStyle w:val="StyleUnderline"/>
        </w:rPr>
        <w:t xml:space="preserve">and the </w:t>
      </w:r>
      <w:proofErr w:type="spellStart"/>
      <w:r w:rsidRPr="00FD7E99">
        <w:rPr>
          <w:rStyle w:val="StyleUnderline"/>
        </w:rPr>
        <w:t>labour</w:t>
      </w:r>
      <w:proofErr w:type="spellEnd"/>
      <w:r w:rsidRPr="00FD7E99">
        <w:rPr>
          <w:rStyle w:val="StyleUnderline"/>
        </w:rPr>
        <w:t xml:space="preserve"> market will remain strong</w:t>
      </w:r>
      <w:r w:rsidRPr="00FD7E99">
        <w:rPr>
          <w:sz w:val="16"/>
        </w:rPr>
        <w:t xml:space="preserve"> (we expect positive real wage growth and a still-modest unemployment rate of 4.1% for the full year). The </w:t>
      </w:r>
      <w:r w:rsidRPr="00FD7E99">
        <w:rPr>
          <w:rStyle w:val="StyleUnderline"/>
        </w:rPr>
        <w:t xml:space="preserve">timing of these developments so close to the election should benefit </w:t>
      </w:r>
      <w:proofErr w:type="spellStart"/>
      <w:r w:rsidRPr="00FD7E99">
        <w:rPr>
          <w:rStyle w:val="StyleUnderline"/>
        </w:rPr>
        <w:t>Mr</w:t>
      </w:r>
      <w:proofErr w:type="spellEnd"/>
      <w:r w:rsidRPr="00FD7E99">
        <w:rPr>
          <w:rStyle w:val="StyleUnderline"/>
        </w:rPr>
        <w:t xml:space="preserve"> Biden, reinforcing his messaging on economic track record.</w:t>
      </w:r>
    </w:p>
    <w:p w14:paraId="6E73631A" w14:textId="77777777" w:rsidR="00BB5CA3" w:rsidRPr="00FD7E99" w:rsidRDefault="00BB5CA3" w:rsidP="00BB5CA3">
      <w:pPr>
        <w:rPr>
          <w:sz w:val="16"/>
        </w:rPr>
      </w:pPr>
      <w:r w:rsidRPr="00FD7E99">
        <w:rPr>
          <w:sz w:val="16"/>
        </w:rPr>
        <w:t xml:space="preserve">We believe that </w:t>
      </w:r>
      <w:proofErr w:type="spellStart"/>
      <w:r w:rsidRPr="00FD7E99">
        <w:rPr>
          <w:sz w:val="16"/>
        </w:rPr>
        <w:t>Mr</w:t>
      </w:r>
      <w:proofErr w:type="spellEnd"/>
      <w:r w:rsidRPr="00FD7E99">
        <w:rPr>
          <w:sz w:val="16"/>
        </w:rPr>
        <w:t xml:space="preserve"> </w:t>
      </w:r>
      <w:r w:rsidRPr="00FD7E99">
        <w:rPr>
          <w:rStyle w:val="StyleUnderline"/>
        </w:rPr>
        <w:t>Biden is also well positioned to appeal to voters on other priority issues</w:t>
      </w:r>
      <w:r w:rsidRPr="00FD7E99">
        <w:rPr>
          <w:sz w:val="16"/>
        </w:rPr>
        <w:t xml:space="preserve">. Immigration has become a top concern, and the record spike in illegal arrivals at the US-Mexico border will leave </w:t>
      </w:r>
      <w:proofErr w:type="spellStart"/>
      <w:r w:rsidRPr="00FD7E99">
        <w:rPr>
          <w:sz w:val="16"/>
        </w:rPr>
        <w:t>Mr</w:t>
      </w:r>
      <w:proofErr w:type="spellEnd"/>
      <w:r w:rsidRPr="00FD7E99">
        <w:rPr>
          <w:sz w:val="16"/>
        </w:rPr>
        <w:t xml:space="preserve"> Biden vulnerable to blame. However, any attacks by </w:t>
      </w:r>
      <w:proofErr w:type="spellStart"/>
      <w:r w:rsidRPr="00FD7E99">
        <w:rPr>
          <w:sz w:val="16"/>
        </w:rPr>
        <w:t>Mr</w:t>
      </w:r>
      <w:proofErr w:type="spellEnd"/>
      <w:r w:rsidRPr="00FD7E99">
        <w:rPr>
          <w:sz w:val="16"/>
        </w:rPr>
        <w:t xml:space="preserve"> Trump will lack some credibility, given his involvement in discouraging Republican lawmakers from backing proposals for significantly tighter immigration restrictions that </w:t>
      </w:r>
      <w:proofErr w:type="spellStart"/>
      <w:r w:rsidRPr="00FD7E99">
        <w:rPr>
          <w:sz w:val="16"/>
        </w:rPr>
        <w:t>Mr</w:t>
      </w:r>
      <w:proofErr w:type="spellEnd"/>
      <w:r w:rsidRPr="00FD7E99">
        <w:rPr>
          <w:sz w:val="16"/>
        </w:rPr>
        <w:t xml:space="preserve"> Biden endorsed. The fact that </w:t>
      </w:r>
      <w:proofErr w:type="spellStart"/>
      <w:r w:rsidRPr="00FD7E99">
        <w:rPr>
          <w:sz w:val="16"/>
        </w:rPr>
        <w:t>Mr</w:t>
      </w:r>
      <w:proofErr w:type="spellEnd"/>
      <w:r w:rsidRPr="00FD7E99">
        <w:rPr>
          <w:sz w:val="16"/>
        </w:rPr>
        <w:t xml:space="preserve"> Biden can link this to the ongoing dysfunction among Republicans in Congress should further support his standing with voters. Healthcare and abortion also continue to poll as top voter concerns, and we expect </w:t>
      </w:r>
      <w:proofErr w:type="spellStart"/>
      <w:r w:rsidRPr="00FD7E99">
        <w:rPr>
          <w:sz w:val="16"/>
        </w:rPr>
        <w:t>Mr</w:t>
      </w:r>
      <w:proofErr w:type="spellEnd"/>
      <w:r w:rsidRPr="00FD7E99">
        <w:rPr>
          <w:sz w:val="16"/>
        </w:rPr>
        <w:t xml:space="preserve"> Biden to have an edge on both issues, given that they represent key features of his platform and are traditionally areas </w:t>
      </w:r>
      <w:proofErr w:type="gramStart"/>
      <w:r w:rsidRPr="00FD7E99">
        <w:rPr>
          <w:sz w:val="16"/>
        </w:rPr>
        <w:t>where</w:t>
      </w:r>
      <w:proofErr w:type="gramEnd"/>
      <w:r w:rsidRPr="00FD7E99">
        <w:rPr>
          <w:sz w:val="16"/>
        </w:rPr>
        <w:t xml:space="preserve"> Democrats poll more </w:t>
      </w:r>
      <w:proofErr w:type="spellStart"/>
      <w:r w:rsidRPr="00FD7E99">
        <w:rPr>
          <w:sz w:val="16"/>
        </w:rPr>
        <w:t>favourably</w:t>
      </w:r>
      <w:proofErr w:type="spellEnd"/>
      <w:r w:rsidRPr="00FD7E99">
        <w:rPr>
          <w:sz w:val="16"/>
        </w:rPr>
        <w:t xml:space="preserve">. </w:t>
      </w:r>
    </w:p>
    <w:p w14:paraId="5BADBC8A" w14:textId="77777777" w:rsidR="00BB5CA3" w:rsidRPr="00FD7E99" w:rsidRDefault="00BB5CA3" w:rsidP="00BB5CA3">
      <w:pPr>
        <w:rPr>
          <w:sz w:val="16"/>
        </w:rPr>
      </w:pPr>
      <w:r w:rsidRPr="00FD7E99">
        <w:rPr>
          <w:sz w:val="16"/>
        </w:rPr>
        <w:t>Biden has a clearer path to a “big tent” victory</w:t>
      </w:r>
    </w:p>
    <w:p w14:paraId="3326E582" w14:textId="77777777" w:rsidR="00BB5CA3" w:rsidRPr="00FD7E99" w:rsidRDefault="00BB5CA3" w:rsidP="00BB5CA3">
      <w:pPr>
        <w:rPr>
          <w:sz w:val="16"/>
        </w:rPr>
      </w:pPr>
      <w:proofErr w:type="spellStart"/>
      <w:r w:rsidRPr="00FD7E99">
        <w:rPr>
          <w:sz w:val="16"/>
        </w:rPr>
        <w:t>Mr</w:t>
      </w:r>
      <w:proofErr w:type="spellEnd"/>
      <w:r w:rsidRPr="00FD7E99">
        <w:rPr>
          <w:sz w:val="16"/>
        </w:rPr>
        <w:t xml:space="preserve"> </w:t>
      </w:r>
      <w:r w:rsidRPr="00FD7E99">
        <w:rPr>
          <w:rStyle w:val="StyleUnderline"/>
        </w:rPr>
        <w:t xml:space="preserve">Biden also has a clearer path than </w:t>
      </w:r>
      <w:proofErr w:type="spellStart"/>
      <w:r w:rsidRPr="00FD7E99">
        <w:rPr>
          <w:rStyle w:val="StyleUnderline"/>
        </w:rPr>
        <w:t>Mr</w:t>
      </w:r>
      <w:proofErr w:type="spellEnd"/>
      <w:r w:rsidRPr="00FD7E99">
        <w:rPr>
          <w:rStyle w:val="StyleUnderline"/>
        </w:rPr>
        <w:t xml:space="preserve"> Trump to uniting his party while appealing to independent and swing voters. Such a “big tent” approach will be essential given the election’s “winner-take-all” system.</w:t>
      </w:r>
    </w:p>
    <w:p w14:paraId="763F6ADD" w14:textId="77777777" w:rsidR="00BB5CA3" w:rsidRPr="00FD7E99" w:rsidRDefault="00BB5CA3" w:rsidP="00BB5CA3">
      <w:pPr>
        <w:rPr>
          <w:sz w:val="16"/>
        </w:rPr>
      </w:pPr>
      <w:proofErr w:type="spellStart"/>
      <w:r w:rsidRPr="00FD7E99">
        <w:rPr>
          <w:sz w:val="16"/>
        </w:rPr>
        <w:t>Mr</w:t>
      </w:r>
      <w:proofErr w:type="spellEnd"/>
      <w:r w:rsidRPr="00FD7E99">
        <w:rPr>
          <w:sz w:val="16"/>
        </w:rPr>
        <w:t xml:space="preserve"> Biden has struggled to generate enthusiasm around his campaign (in part owing to his old age) and has faced blowback from progressive Democrats. However, these problems have not translated into significant warning signs at the ballot box. He has won 84% of votes on average in the Democratic primaries so far and took about 90% of votes in most “Super Tuesday” races. Meanwhile, a progressive-led “uncommitted” protest vote has captured only an 11% share on average and is showing signs of losing steam. We expect that </w:t>
      </w:r>
      <w:proofErr w:type="spellStart"/>
      <w:r w:rsidRPr="00FD7E99">
        <w:rPr>
          <w:sz w:val="16"/>
        </w:rPr>
        <w:t>Mr</w:t>
      </w:r>
      <w:proofErr w:type="spellEnd"/>
      <w:r w:rsidRPr="00FD7E99">
        <w:rPr>
          <w:sz w:val="16"/>
        </w:rPr>
        <w:t xml:space="preserve"> </w:t>
      </w:r>
      <w:r w:rsidRPr="00FD7E99">
        <w:rPr>
          <w:rStyle w:val="StyleUnderline"/>
        </w:rPr>
        <w:t>Biden’s constant overtures to progressives</w:t>
      </w:r>
      <w:r w:rsidRPr="00FD7E99">
        <w:rPr>
          <w:sz w:val="16"/>
        </w:rPr>
        <w:t xml:space="preserve"> (including on fiscal policy and increasingly on the Israel-Hamas war) </w:t>
      </w:r>
      <w:r w:rsidRPr="00FD7E99">
        <w:rPr>
          <w:rStyle w:val="StyleUnderline"/>
        </w:rPr>
        <w:t>will help to shore up their support by Election Day</w:t>
      </w:r>
      <w:r w:rsidRPr="00FD7E99">
        <w:rPr>
          <w:sz w:val="16"/>
        </w:rPr>
        <w:t xml:space="preserve">. </w:t>
      </w:r>
      <w:r w:rsidRPr="00FD7E99">
        <w:rPr>
          <w:rStyle w:val="StyleUnderline"/>
        </w:rPr>
        <w:t>Democrats’ widespread disdain for</w:t>
      </w:r>
      <w:r w:rsidRPr="00FD7E99">
        <w:rPr>
          <w:sz w:val="16"/>
        </w:rPr>
        <w:t xml:space="preserve"> </w:t>
      </w:r>
      <w:proofErr w:type="spellStart"/>
      <w:r w:rsidRPr="00FD7E99">
        <w:rPr>
          <w:sz w:val="16"/>
        </w:rPr>
        <w:t>Mr</w:t>
      </w:r>
      <w:proofErr w:type="spellEnd"/>
      <w:r w:rsidRPr="00FD7E99">
        <w:rPr>
          <w:sz w:val="16"/>
        </w:rPr>
        <w:t xml:space="preserve"> </w:t>
      </w:r>
      <w:r w:rsidRPr="00FD7E99">
        <w:rPr>
          <w:rStyle w:val="StyleUnderline"/>
        </w:rPr>
        <w:t>Trump should have a similar effect across the party. “Culture war” topics</w:t>
      </w:r>
      <w:r w:rsidRPr="00FD7E99">
        <w:rPr>
          <w:sz w:val="16"/>
        </w:rPr>
        <w:t xml:space="preserve"> (like abortion and LGBT rights) </w:t>
      </w:r>
      <w:r w:rsidRPr="00FD7E99">
        <w:rPr>
          <w:rStyle w:val="StyleUnderline"/>
        </w:rPr>
        <w:t>should also rally participation</w:t>
      </w:r>
      <w:r w:rsidRPr="00FD7E99">
        <w:rPr>
          <w:sz w:val="16"/>
        </w:rPr>
        <w:t xml:space="preserve">, including among independents, as occurred at the 2022 midterms. Meanwhile, </w:t>
      </w:r>
      <w:proofErr w:type="spellStart"/>
      <w:r w:rsidRPr="00FD7E99">
        <w:rPr>
          <w:sz w:val="16"/>
        </w:rPr>
        <w:t>Mr</w:t>
      </w:r>
      <w:proofErr w:type="spellEnd"/>
      <w:r w:rsidRPr="00FD7E99">
        <w:rPr>
          <w:sz w:val="16"/>
        </w:rPr>
        <w:t xml:space="preserve"> Biden’s more orthodox positioning than </w:t>
      </w:r>
      <w:proofErr w:type="spellStart"/>
      <w:r w:rsidRPr="00FD7E99">
        <w:rPr>
          <w:sz w:val="16"/>
        </w:rPr>
        <w:t>Mr</w:t>
      </w:r>
      <w:proofErr w:type="spellEnd"/>
      <w:r w:rsidRPr="00FD7E99">
        <w:rPr>
          <w:sz w:val="16"/>
        </w:rPr>
        <w:t xml:space="preserve"> Trump on a range of other policy issues (including trade and foreign policy) should attract support from moderates and some Republicans, as happened during the 2020 elections. </w:t>
      </w:r>
    </w:p>
    <w:p w14:paraId="79F39ACA" w14:textId="77777777" w:rsidR="00BB5CA3" w:rsidRPr="00FD7E99" w:rsidRDefault="00BB5CA3" w:rsidP="00BB5CA3">
      <w:pPr>
        <w:rPr>
          <w:sz w:val="16"/>
        </w:rPr>
      </w:pPr>
      <w:proofErr w:type="spellStart"/>
      <w:r w:rsidRPr="00FD7E99">
        <w:rPr>
          <w:sz w:val="16"/>
        </w:rPr>
        <w:t>Mr</w:t>
      </w:r>
      <w:proofErr w:type="spellEnd"/>
      <w:r w:rsidRPr="00FD7E99">
        <w:rPr>
          <w:sz w:val="16"/>
        </w:rPr>
        <w:t xml:space="preserve"> </w:t>
      </w:r>
      <w:r w:rsidRPr="00FD7E99">
        <w:rPr>
          <w:rStyle w:val="StyleUnderline"/>
        </w:rPr>
        <w:t>Trump</w:t>
      </w:r>
      <w:r w:rsidRPr="00FD7E99">
        <w:rPr>
          <w:sz w:val="16"/>
        </w:rPr>
        <w:t xml:space="preserve">, in contrast, </w:t>
      </w:r>
      <w:r w:rsidRPr="00FD7E99">
        <w:rPr>
          <w:rStyle w:val="StyleUnderline"/>
        </w:rPr>
        <w:t>faces deep divisions within his party</w:t>
      </w:r>
      <w:r w:rsidRPr="00FD7E99">
        <w:rPr>
          <w:sz w:val="16"/>
        </w:rPr>
        <w:t xml:space="preserve">, which we believe he will struggle to overcome. His moderate rival, Nikki Haley, captured a quarter of the Republican primary vote on average, and has continued to win double-digit shares even after ending her campaign. Although some of her voters will inevitably back </w:t>
      </w:r>
      <w:proofErr w:type="spellStart"/>
      <w:r w:rsidRPr="00FD7E99">
        <w:rPr>
          <w:sz w:val="16"/>
        </w:rPr>
        <w:t>Mr</w:t>
      </w:r>
      <w:proofErr w:type="spellEnd"/>
      <w:r w:rsidRPr="00FD7E99">
        <w:rPr>
          <w:sz w:val="16"/>
        </w:rPr>
        <w:t xml:space="preserve"> Trump as the official nominee, many probably will not. Exit polls consistently point to a sizeable share of Haley voters who remain unconvinced by </w:t>
      </w:r>
      <w:proofErr w:type="spellStart"/>
      <w:r w:rsidRPr="00FD7E99">
        <w:rPr>
          <w:sz w:val="16"/>
        </w:rPr>
        <w:t>Mr</w:t>
      </w:r>
      <w:proofErr w:type="spellEnd"/>
      <w:r w:rsidRPr="00FD7E99">
        <w:rPr>
          <w:sz w:val="16"/>
        </w:rPr>
        <w:t xml:space="preserve"> Trump; </w:t>
      </w:r>
      <w:proofErr w:type="spellStart"/>
      <w:r w:rsidRPr="00FD7E99">
        <w:rPr>
          <w:sz w:val="16"/>
        </w:rPr>
        <w:t>Ms</w:t>
      </w:r>
      <w:proofErr w:type="spellEnd"/>
      <w:r w:rsidRPr="00FD7E99">
        <w:rPr>
          <w:sz w:val="16"/>
        </w:rPr>
        <w:t xml:space="preserve"> Haley’s refusal to endorse him (at least for now) will do little to relieve their </w:t>
      </w:r>
      <w:proofErr w:type="spellStart"/>
      <w:r w:rsidRPr="00FD7E99">
        <w:rPr>
          <w:sz w:val="16"/>
        </w:rPr>
        <w:t>scepticism</w:t>
      </w:r>
      <w:proofErr w:type="spellEnd"/>
      <w:r w:rsidRPr="00FD7E99">
        <w:rPr>
          <w:sz w:val="16"/>
        </w:rPr>
        <w:t xml:space="preserve">, particularly as </w:t>
      </w:r>
      <w:proofErr w:type="spellStart"/>
      <w:r w:rsidRPr="00FD7E99">
        <w:rPr>
          <w:sz w:val="16"/>
        </w:rPr>
        <w:t>Mr</w:t>
      </w:r>
      <w:proofErr w:type="spellEnd"/>
      <w:r w:rsidRPr="00FD7E99">
        <w:rPr>
          <w:sz w:val="16"/>
        </w:rPr>
        <w:t xml:space="preserve"> Trump still faces a number of court challenges. </w:t>
      </w:r>
      <w:proofErr w:type="spellStart"/>
      <w:r w:rsidRPr="00FD7E99">
        <w:rPr>
          <w:sz w:val="16"/>
        </w:rPr>
        <w:t>Mr</w:t>
      </w:r>
      <w:proofErr w:type="spellEnd"/>
      <w:r w:rsidRPr="00FD7E99">
        <w:rPr>
          <w:sz w:val="16"/>
        </w:rPr>
        <w:t xml:space="preserve"> Trump probably could win over these voters (and </w:t>
      </w:r>
      <w:proofErr w:type="spellStart"/>
      <w:r w:rsidRPr="00FD7E99">
        <w:rPr>
          <w:sz w:val="16"/>
        </w:rPr>
        <w:t>Ms</w:t>
      </w:r>
      <w:proofErr w:type="spellEnd"/>
      <w:r w:rsidRPr="00FD7E99">
        <w:rPr>
          <w:sz w:val="16"/>
        </w:rPr>
        <w:t xml:space="preserve"> Haley) if he moderated his platform and tone; however, such a dramatic pivot is unlikely, given his commitment to his far-right base and his highly </w:t>
      </w:r>
      <w:proofErr w:type="spellStart"/>
      <w:r w:rsidRPr="00FD7E99">
        <w:rPr>
          <w:sz w:val="16"/>
        </w:rPr>
        <w:t>personalised</w:t>
      </w:r>
      <w:proofErr w:type="spellEnd"/>
      <w:r w:rsidRPr="00FD7E99">
        <w:rPr>
          <w:sz w:val="16"/>
        </w:rPr>
        <w:t xml:space="preserve"> campaign. </w:t>
      </w:r>
      <w:r w:rsidRPr="00FD7E99">
        <w:rPr>
          <w:rStyle w:val="StyleUnderline"/>
        </w:rPr>
        <w:t>This will prevent him from widening his appeal to independents, suburban voters and other critical groups. We expect that greater public exposure to his radical policy proposals, particularly during debates (which he has managed to dodge so far), will similarly work against him.</w:t>
      </w:r>
      <w:r w:rsidRPr="00FD7E99">
        <w:rPr>
          <w:sz w:val="16"/>
        </w:rPr>
        <w:t xml:space="preserve"> </w:t>
      </w:r>
    </w:p>
    <w:p w14:paraId="118636FD" w14:textId="77777777" w:rsidR="00BB5CA3" w:rsidRPr="00FD7E99" w:rsidRDefault="00BB5CA3" w:rsidP="00BB5CA3">
      <w:pPr>
        <w:rPr>
          <w:sz w:val="16"/>
        </w:rPr>
      </w:pPr>
      <w:r w:rsidRPr="00FD7E99">
        <w:rPr>
          <w:sz w:val="16"/>
        </w:rPr>
        <w:t>Biden’s fundraising advantage appears rock solid</w:t>
      </w:r>
    </w:p>
    <w:p w14:paraId="64F84846" w14:textId="77777777" w:rsidR="00BB5CA3" w:rsidRPr="00FD7E99" w:rsidRDefault="00BB5CA3" w:rsidP="00BB5CA3">
      <w:pPr>
        <w:rPr>
          <w:sz w:val="16"/>
        </w:rPr>
      </w:pPr>
      <w:proofErr w:type="spellStart"/>
      <w:r w:rsidRPr="00FD7E99">
        <w:rPr>
          <w:sz w:val="16"/>
        </w:rPr>
        <w:t>Mr</w:t>
      </w:r>
      <w:proofErr w:type="spellEnd"/>
      <w:r w:rsidRPr="00FD7E99">
        <w:rPr>
          <w:sz w:val="16"/>
        </w:rPr>
        <w:t xml:space="preserve"> </w:t>
      </w:r>
      <w:r w:rsidRPr="00FD7E99">
        <w:rPr>
          <w:rStyle w:val="StyleUnderline"/>
        </w:rPr>
        <w:t>Biden also has a distinct fundraising advantage</w:t>
      </w:r>
      <w:r w:rsidRPr="00FD7E99">
        <w:rPr>
          <w:sz w:val="16"/>
        </w:rPr>
        <w:t xml:space="preserve">, which we expect will endure. According to latest data reported by the Federal Election Commission, the Biden campaign had US$56m in cash on hand by end-January—well above </w:t>
      </w:r>
      <w:proofErr w:type="spellStart"/>
      <w:r w:rsidRPr="00FD7E99">
        <w:rPr>
          <w:sz w:val="16"/>
        </w:rPr>
        <w:t>Mr</w:t>
      </w:r>
      <w:proofErr w:type="spellEnd"/>
      <w:r w:rsidRPr="00FD7E99">
        <w:rPr>
          <w:sz w:val="16"/>
        </w:rPr>
        <w:t xml:space="preserve"> Trump’s US$30.5m. </w:t>
      </w:r>
      <w:proofErr w:type="spellStart"/>
      <w:r w:rsidRPr="00FD7E99">
        <w:rPr>
          <w:sz w:val="16"/>
        </w:rPr>
        <w:t>Mr</w:t>
      </w:r>
      <w:proofErr w:type="spellEnd"/>
      <w:r w:rsidRPr="00FD7E99">
        <w:rPr>
          <w:sz w:val="16"/>
        </w:rPr>
        <w:t xml:space="preserve"> Biden also outraised </w:t>
      </w:r>
      <w:proofErr w:type="spellStart"/>
      <w:r w:rsidRPr="00FD7E99">
        <w:rPr>
          <w:sz w:val="16"/>
        </w:rPr>
        <w:t>Mr</w:t>
      </w:r>
      <w:proofErr w:type="spellEnd"/>
      <w:r w:rsidRPr="00FD7E99">
        <w:rPr>
          <w:sz w:val="16"/>
        </w:rPr>
        <w:t xml:space="preserve"> Trump that month (US$15.7m compared with US$8.8m), as did </w:t>
      </w:r>
      <w:proofErr w:type="spellStart"/>
      <w:r w:rsidRPr="00FD7E99">
        <w:rPr>
          <w:sz w:val="16"/>
        </w:rPr>
        <w:t>Ms</w:t>
      </w:r>
      <w:proofErr w:type="spellEnd"/>
      <w:r w:rsidRPr="00FD7E99">
        <w:rPr>
          <w:sz w:val="16"/>
        </w:rPr>
        <w:t xml:space="preserve"> Haley (US$11.5m). This mirrors a long-standing fundraising gap between the national party committees. </w:t>
      </w:r>
    </w:p>
    <w:p w14:paraId="23F98065" w14:textId="77777777" w:rsidR="00BB5CA3" w:rsidRPr="00FD7E99" w:rsidRDefault="00BB5CA3" w:rsidP="00BB5CA3">
      <w:pPr>
        <w:rPr>
          <w:sz w:val="16"/>
        </w:rPr>
      </w:pPr>
      <w:r w:rsidRPr="00FD7E99">
        <w:rPr>
          <w:rStyle w:val="StyleUnderline"/>
        </w:rPr>
        <w:t>Although</w:t>
      </w:r>
      <w:r w:rsidRPr="00FD7E99">
        <w:rPr>
          <w:sz w:val="16"/>
        </w:rPr>
        <w:t xml:space="preserve"> </w:t>
      </w:r>
      <w:proofErr w:type="spellStart"/>
      <w:r w:rsidRPr="00FD7E99">
        <w:rPr>
          <w:sz w:val="16"/>
        </w:rPr>
        <w:t>Mr</w:t>
      </w:r>
      <w:proofErr w:type="spellEnd"/>
      <w:r w:rsidRPr="00FD7E99">
        <w:rPr>
          <w:sz w:val="16"/>
        </w:rPr>
        <w:t xml:space="preserve"> </w:t>
      </w:r>
      <w:r w:rsidRPr="00FD7E99">
        <w:rPr>
          <w:rStyle w:val="StyleUnderline"/>
        </w:rPr>
        <w:t>Trump will get a fundraising boost now</w:t>
      </w:r>
      <w:r w:rsidRPr="00FD7E99">
        <w:rPr>
          <w:sz w:val="16"/>
        </w:rPr>
        <w:t xml:space="preserve"> that he is the presumptive nominee, </w:t>
      </w:r>
      <w:r w:rsidRPr="00FD7E99">
        <w:rPr>
          <w:rStyle w:val="StyleUnderline"/>
        </w:rPr>
        <w:t xml:space="preserve">his prospects for closing the gap with </w:t>
      </w:r>
      <w:proofErr w:type="spellStart"/>
      <w:r w:rsidRPr="00FD7E99">
        <w:rPr>
          <w:rStyle w:val="StyleUnderline"/>
        </w:rPr>
        <w:t>Mr</w:t>
      </w:r>
      <w:proofErr w:type="spellEnd"/>
      <w:r w:rsidRPr="00FD7E99">
        <w:rPr>
          <w:rStyle w:val="StyleUnderline"/>
        </w:rPr>
        <w:t xml:space="preserve"> Biden are limited</w:t>
      </w:r>
      <w:r w:rsidRPr="00FD7E99">
        <w:rPr>
          <w:sz w:val="16"/>
        </w:rPr>
        <w:t xml:space="preserve">. His previous threats to blacklist </w:t>
      </w:r>
      <w:proofErr w:type="spellStart"/>
      <w:r w:rsidRPr="00FD7E99">
        <w:rPr>
          <w:sz w:val="16"/>
        </w:rPr>
        <w:t>Ms</w:t>
      </w:r>
      <w:proofErr w:type="spellEnd"/>
      <w:r w:rsidRPr="00FD7E99">
        <w:rPr>
          <w:sz w:val="16"/>
        </w:rPr>
        <w:t xml:space="preserve"> Haley’s donors will narrow his potential fundraising pool, with some of her large backers already confirming that they will not support him. </w:t>
      </w:r>
      <w:proofErr w:type="spellStart"/>
      <w:r w:rsidRPr="00FD7E99">
        <w:rPr>
          <w:sz w:val="16"/>
        </w:rPr>
        <w:t>Mr</w:t>
      </w:r>
      <w:proofErr w:type="spellEnd"/>
      <w:r w:rsidRPr="00FD7E99">
        <w:rPr>
          <w:sz w:val="16"/>
        </w:rPr>
        <w:t xml:space="preserve"> Trump’s mounting legal bills will also be a continuous drain on campaign resources.</w:t>
      </w:r>
    </w:p>
    <w:p w14:paraId="35BF69CD" w14:textId="5589E84E" w:rsidR="00BB5CA3" w:rsidRDefault="00BB5CA3" w:rsidP="00BB5CA3">
      <w:pPr>
        <w:pStyle w:val="Heading4"/>
      </w:pPr>
      <w:r>
        <w:t>B. &lt;&lt;&lt;Link&gt;&gt;&gt;</w:t>
      </w:r>
    </w:p>
    <w:p w14:paraId="0F9B1406" w14:textId="0BD6162E" w:rsidR="000B4EEA" w:rsidRDefault="00BB5CA3" w:rsidP="000B4EEA">
      <w:pPr>
        <w:pStyle w:val="Heading4"/>
      </w:pPr>
      <w:r>
        <w:t xml:space="preserve">C. </w:t>
      </w:r>
      <w:r w:rsidR="00740625" w:rsidRPr="00740625">
        <w:t>Trump reelection causes nuclear war.</w:t>
      </w:r>
    </w:p>
    <w:p w14:paraId="0AED5753" w14:textId="24D496A2" w:rsidR="00740625" w:rsidRPr="00740625" w:rsidRDefault="00740625" w:rsidP="00740625">
      <w:pPr>
        <w:rPr>
          <w:rStyle w:val="Style13ptBold"/>
        </w:rPr>
      </w:pPr>
      <w:r w:rsidRPr="00740625">
        <w:rPr>
          <w:rStyle w:val="Style13ptBold"/>
        </w:rPr>
        <w:t xml:space="preserve">Kimball, Executive Director of the Arms Control Association, </w:t>
      </w:r>
      <w:r w:rsidR="002A589C">
        <w:rPr>
          <w:rStyle w:val="Style13ptBold"/>
        </w:rPr>
        <w:t>‘</w:t>
      </w:r>
      <w:r w:rsidRPr="00740625">
        <w:rPr>
          <w:rStyle w:val="Style13ptBold"/>
        </w:rPr>
        <w:t>24</w:t>
      </w:r>
    </w:p>
    <w:p w14:paraId="4B5BD2DE" w14:textId="3350868F" w:rsidR="000B4EEA" w:rsidRDefault="00740625" w:rsidP="000B4EEA">
      <w:r>
        <w:t>(</w:t>
      </w:r>
      <w:r w:rsidR="000B4EEA">
        <w:t>Daryl</w:t>
      </w:r>
      <w:r>
        <w:t xml:space="preserve">, 2024, Arms Control Association, </w:t>
      </w:r>
      <w:r w:rsidR="000B4EEA">
        <w:t>“</w:t>
      </w:r>
      <w:r w:rsidR="000B4EEA" w:rsidRPr="006B13B9">
        <w:t>Nuclear Dangers and the 2024 Election</w:t>
      </w:r>
      <w:r w:rsidR="000B4EEA">
        <w:t xml:space="preserve">”, </w:t>
      </w:r>
      <w:r w:rsidR="000B4EEA" w:rsidRPr="006B13B9">
        <w:t>https://www.armscontrol.org/act/2024-01/focus/nuclear-dangers-2024-election</w:t>
      </w:r>
      <w:r>
        <w:t>)</w:t>
      </w:r>
    </w:p>
    <w:p w14:paraId="1CB55A54" w14:textId="77777777" w:rsidR="000B4EEA" w:rsidRPr="00FD7E99" w:rsidRDefault="000B4EEA" w:rsidP="000B4EEA">
      <w:pPr>
        <w:rPr>
          <w:sz w:val="16"/>
        </w:rPr>
      </w:pPr>
      <w:r w:rsidRPr="00BE3BCE">
        <w:rPr>
          <w:sz w:val="16"/>
        </w:rPr>
        <w:t>As the new year begins</w:t>
      </w:r>
      <w:r w:rsidRPr="00FD7E99">
        <w:t xml:space="preserve">, </w:t>
      </w:r>
      <w:r w:rsidRPr="00FD7E99">
        <w:rPr>
          <w:rStyle w:val="StyleUnderline"/>
        </w:rPr>
        <w:t>the existential risks posed by nuclear weapons continue to grow. A crucial factor in whether one or more of today’s nuclear challenges erupt into full-scale crisis, unravel the nonproliferation system, or worse will be the outcome of the U.S. presidential election</w:t>
      </w:r>
      <w:r w:rsidRPr="00FD7E99">
        <w:rPr>
          <w:sz w:val="16"/>
        </w:rPr>
        <w:t>.</w:t>
      </w:r>
    </w:p>
    <w:p w14:paraId="74570D86" w14:textId="77777777" w:rsidR="000B4EEA" w:rsidRPr="00FD7E99" w:rsidRDefault="000B4EEA" w:rsidP="000B4EEA">
      <w:pPr>
        <w:rPr>
          <w:sz w:val="16"/>
        </w:rPr>
      </w:pPr>
      <w:r w:rsidRPr="00FD7E99">
        <w:rPr>
          <w:sz w:val="16"/>
        </w:rPr>
        <w:t>How the winner of the 2024 race will handle the evolving array of nuclear weapons-related challenges is difficult to forecast, but the records and policies of the leading contenders, President Joe Biden and former President Donald Trump, offer clues.</w:t>
      </w:r>
    </w:p>
    <w:p w14:paraId="4AAEB2AF" w14:textId="77777777" w:rsidR="000B4EEA" w:rsidRPr="00FD7E99" w:rsidRDefault="000B4EEA" w:rsidP="000B4EEA">
      <w:pPr>
        <w:rPr>
          <w:sz w:val="16"/>
        </w:rPr>
      </w:pPr>
      <w:r w:rsidRPr="00FD7E99">
        <w:rPr>
          <w:rStyle w:val="StyleUnderline"/>
        </w:rPr>
        <w:t>A major responsibility for any</w:t>
      </w:r>
      <w:r w:rsidRPr="00FD7E99">
        <w:rPr>
          <w:sz w:val="16"/>
        </w:rPr>
        <w:t xml:space="preserve"> commander in </w:t>
      </w:r>
      <w:r w:rsidRPr="00FD7E99">
        <w:rPr>
          <w:rStyle w:val="StyleUnderline"/>
        </w:rPr>
        <w:t>chief is to avoid events that can lead to a nuclear war with Russia over its war on Ukraine and with China over its claims to Taiwan</w:t>
      </w:r>
      <w:r w:rsidRPr="00FD7E99">
        <w:rPr>
          <w:sz w:val="16"/>
        </w:rPr>
        <w:t>. One indicator of Trump’s more confrontational approach came in 2019 when, at a meeting of senior officials from the five nuclear-armed states recognized under the nuclear Nonproliferation Treaty (NPT), China proposed a joint statement reiterating that “a nuclear war cannot be won and must never be fought.” Two years later, Biden administration officials successfully pressed the group to reaffirm this Reagan-Gorbachev maxim, first enunciated in 1985.</w:t>
      </w:r>
    </w:p>
    <w:p w14:paraId="2B09B7B8" w14:textId="77777777" w:rsidR="000B4EEA" w:rsidRPr="00FD7E99" w:rsidRDefault="000B4EEA" w:rsidP="000B4EEA">
      <w:pPr>
        <w:rPr>
          <w:sz w:val="16"/>
        </w:rPr>
      </w:pPr>
      <w:r w:rsidRPr="00FD7E99">
        <w:rPr>
          <w:sz w:val="16"/>
        </w:rPr>
        <w:t xml:space="preserve">Since then, Russian President Vladimir </w:t>
      </w:r>
      <w:r w:rsidRPr="00FD7E99">
        <w:rPr>
          <w:rStyle w:val="StyleUnderline"/>
        </w:rPr>
        <w:t>Putin’s full-scale attack on Ukraine and threats of nuclear use have raised the specter of nuclear conflict. To his credit, Biden has not issued nuclear counterthreats</w:t>
      </w:r>
      <w:r w:rsidRPr="00FD7E99">
        <w:rPr>
          <w:sz w:val="16"/>
        </w:rPr>
        <w:t xml:space="preserve"> and has backed Ukraine in its struggle to repel Russia’s invasion. In 2022, Biden also joined leaders of the Group of 20 states in declaring that the use of nuclear weapons and threats of their use are “inadmissible.”</w:t>
      </w:r>
    </w:p>
    <w:p w14:paraId="2ED9E703" w14:textId="77777777" w:rsidR="000B4EEA" w:rsidRPr="00FD7E99" w:rsidRDefault="000B4EEA" w:rsidP="000B4EEA">
      <w:pPr>
        <w:rPr>
          <w:rStyle w:val="StyleUnderline"/>
        </w:rPr>
      </w:pPr>
      <w:r w:rsidRPr="00FD7E99">
        <w:rPr>
          <w:sz w:val="16"/>
        </w:rPr>
        <w:t xml:space="preserve">Well before Putin’s nuclear rhetoric turned ominous, </w:t>
      </w:r>
      <w:r w:rsidRPr="00FD7E99">
        <w:rPr>
          <w:rStyle w:val="StyleUnderline"/>
        </w:rPr>
        <w:t>Trump engaged in an alarming exchange of taunts with North Korean leader Kim Jong Un in 2017. His threats of unleashing “fire and fury” against Pyongyang fueled tensions on the Korean peninsula and provide another clue how he might behave in a crisis with China, North Korea, or Russia in a second term.</w:t>
      </w:r>
    </w:p>
    <w:p w14:paraId="78801768" w14:textId="77777777" w:rsidR="000B4EEA" w:rsidRPr="00FD7E99" w:rsidRDefault="000B4EEA" w:rsidP="00FD7E99">
      <w:pPr>
        <w:rPr>
          <w:sz w:val="16"/>
        </w:rPr>
      </w:pPr>
      <w:r w:rsidRPr="00FD7E99">
        <w:rPr>
          <w:rStyle w:val="StyleUnderline"/>
        </w:rPr>
        <w:t>Effective</w:t>
      </w:r>
      <w:r w:rsidRPr="00FD7E99">
        <w:rPr>
          <w:sz w:val="16"/>
        </w:rPr>
        <w:t xml:space="preserve"> U.S. leadership on </w:t>
      </w:r>
      <w:r w:rsidRPr="00FD7E99">
        <w:rPr>
          <w:rStyle w:val="StyleUnderline"/>
        </w:rPr>
        <w:t>arms control will be critical to avoid a destabilizing</w:t>
      </w:r>
      <w:r w:rsidRPr="00FD7E99">
        <w:rPr>
          <w:sz w:val="16"/>
        </w:rPr>
        <w:t xml:space="preserve">, three-way </w:t>
      </w:r>
      <w:r w:rsidRPr="00FD7E99">
        <w:rPr>
          <w:rStyle w:val="StyleUnderline"/>
        </w:rPr>
        <w:t>arms race after the New Strategic Arms Reduction Treaty expires in 2026. As the treaty’s first expiration deadline of February 5, 2021, was approaching, Trump refused to agree to simple extension</w:t>
      </w:r>
      <w:r w:rsidRPr="00FD7E99">
        <w:rPr>
          <w:sz w:val="16"/>
        </w:rPr>
        <w:t xml:space="preserve"> of the pact, focusing instead on a failed effort to cajole China into joining Russian-U.S. arms talks. This left the incoming Biden administration only days to reach a deal with the Kremlin to extend the pact by five years, and it did.</w:t>
      </w:r>
    </w:p>
    <w:p w14:paraId="650EEF42" w14:textId="77777777" w:rsidR="000B4EEA" w:rsidRPr="00FD7E99" w:rsidRDefault="000B4EEA" w:rsidP="000B4EEA">
      <w:pPr>
        <w:rPr>
          <w:rStyle w:val="StyleUnderline"/>
        </w:rPr>
      </w:pPr>
      <w:r w:rsidRPr="00FD7E99">
        <w:rPr>
          <w:sz w:val="16"/>
        </w:rPr>
        <w:t xml:space="preserve">In June 2023, the </w:t>
      </w:r>
      <w:r w:rsidRPr="00FD7E99">
        <w:rPr>
          <w:rStyle w:val="StyleUnderline"/>
        </w:rPr>
        <w:t>Biden administration proposed talks with Russia</w:t>
      </w:r>
      <w:r w:rsidRPr="00FD7E99">
        <w:rPr>
          <w:sz w:val="16"/>
        </w:rPr>
        <w:t xml:space="preserve"> “without preconditions” </w:t>
      </w:r>
      <w:r w:rsidRPr="00FD7E99">
        <w:rPr>
          <w:rStyle w:val="StyleUnderline"/>
        </w:rPr>
        <w:t>on a new, post-2026 “nuclear arms control framework.” As long as</w:t>
      </w:r>
      <w:r w:rsidRPr="00FD7E99">
        <w:rPr>
          <w:sz w:val="16"/>
        </w:rPr>
        <w:t xml:space="preserve"> there is war in Ukraine, the best outcome likely is a simple deal committing both sides to stay below the current limit of 1,550 deployed strategic warheads until a longer-term framework is concluded. </w:t>
      </w:r>
      <w:r w:rsidRPr="00FD7E99">
        <w:rPr>
          <w:rStyle w:val="StyleUnderline"/>
        </w:rPr>
        <w:t>Biden also has pursued nuclear risk reduction talks with China, which continues its nuclear buildup begun during the Trump era. In November, senior Chinese and U.S. officials held the first such talks in years.</w:t>
      </w:r>
    </w:p>
    <w:p w14:paraId="08FDA832" w14:textId="77777777" w:rsidR="000B4EEA" w:rsidRPr="00FD7E99" w:rsidRDefault="000B4EEA" w:rsidP="00FD7E99">
      <w:pPr>
        <w:rPr>
          <w:sz w:val="16"/>
        </w:rPr>
      </w:pPr>
      <w:r w:rsidRPr="00FD7E99">
        <w:rPr>
          <w:sz w:val="16"/>
        </w:rPr>
        <w:t xml:space="preserve">Meanwhile, </w:t>
      </w:r>
      <w:r w:rsidRPr="00FD7E99">
        <w:rPr>
          <w:rStyle w:val="StyleUnderline"/>
        </w:rPr>
        <w:t>Iranian leaders continue increasing their capabilities to produce weapons-grade uranium</w:t>
      </w:r>
      <w:r w:rsidRPr="00FD7E99">
        <w:rPr>
          <w:sz w:val="16"/>
        </w:rPr>
        <w:t xml:space="preserve"> in response to Trump's 2018 decision to withdraw unilaterally from the 2015 Joint Comprehensive Plan of Action and impose tougher U.S. sanctions to pressure Tehran into negotiating a new deal. </w:t>
      </w:r>
      <w:r w:rsidRPr="00FD7E99">
        <w:rPr>
          <w:rStyle w:val="StyleUnderline"/>
        </w:rPr>
        <w:t>They now are threatening to pull out of the</w:t>
      </w:r>
      <w:r w:rsidRPr="00FD7E99">
        <w:rPr>
          <w:u w:val="single"/>
        </w:rPr>
        <w:t xml:space="preserve"> </w:t>
      </w:r>
      <w:r w:rsidRPr="00FD7E99">
        <w:rPr>
          <w:rStyle w:val="StyleUnderline"/>
        </w:rPr>
        <w:t>NPT</w:t>
      </w:r>
      <w:r w:rsidRPr="00FD7E99">
        <w:rPr>
          <w:sz w:val="16"/>
        </w:rPr>
        <w:t xml:space="preserve"> if the United States or other UN Security Council members snap back international sanctions against Iran.</w:t>
      </w:r>
    </w:p>
    <w:p w14:paraId="062A4B40" w14:textId="77777777" w:rsidR="000B4EEA" w:rsidRPr="00FD7E99" w:rsidRDefault="000B4EEA" w:rsidP="00FD7E99">
      <w:pPr>
        <w:rPr>
          <w:rStyle w:val="StyleUnderline"/>
        </w:rPr>
      </w:pPr>
      <w:r w:rsidRPr="00FD7E99">
        <w:rPr>
          <w:rStyle w:val="StyleUnderline"/>
        </w:rPr>
        <w:t>Biden’s efforts to restore mutual compliance with the 2015 deal have been stymied by Iranian demands on matters outside the nuclear file and tensions over the war in Gaza. Avoiding a more severe crisis over Iran’s nuclear program will require more sophisticated U.S. diplomacy.</w:t>
      </w:r>
    </w:p>
    <w:p w14:paraId="1F959BDC" w14:textId="77777777" w:rsidR="000B4EEA" w:rsidRPr="00FD7E99" w:rsidRDefault="000B4EEA" w:rsidP="000B4EEA">
      <w:pPr>
        <w:rPr>
          <w:sz w:val="16"/>
        </w:rPr>
      </w:pPr>
      <w:r w:rsidRPr="00FD7E99">
        <w:rPr>
          <w:rStyle w:val="StyleUnderline"/>
        </w:rPr>
        <w:t>Kim has ramped up North Korean nuclear and missile development</w:t>
      </w:r>
      <w:r w:rsidRPr="00FD7E99">
        <w:rPr>
          <w:sz w:val="16"/>
        </w:rPr>
        <w:t xml:space="preserve"> and stiff-armed overtures for talks with Washington ever since the disastrous 2019 Hanoi summit, when Trump flatly rejected Kim’s offer to dismantle the Yongbyon nuclear complex in return for limited sanctions relief, then walked out of the meeting. </w:t>
      </w:r>
      <w:r w:rsidRPr="00FD7E99">
        <w:rPr>
          <w:rStyle w:val="StyleUnderline"/>
        </w:rPr>
        <w:t>Renewed talks on curbing North Korea’s weapons program will require a recalibration of the U.S. approach.</w:t>
      </w:r>
    </w:p>
    <w:p w14:paraId="498916F2" w14:textId="77777777" w:rsidR="000B4EEA" w:rsidRPr="00FD7E99" w:rsidRDefault="000B4EEA" w:rsidP="000B4EEA">
      <w:pPr>
        <w:rPr>
          <w:sz w:val="16"/>
        </w:rPr>
      </w:pPr>
      <w:r w:rsidRPr="00FD7E99">
        <w:rPr>
          <w:sz w:val="16"/>
        </w:rPr>
        <w:t>Concerns about a possible nuclear testing revival also are rising. The Trump administration did not help when it declared in 2018 that the United States did not intend to ratify the Comprehensive Test Ban Treaty and in 2020 when senior Trump officials discussed resuming explosive testing to intimidate China and Russia. Biden, on the other hand, has reaffirmed U.S. support for the treaty; and his team proposed technical talks on confidence-building arrangements at the former Chinese, Russian, and U.S. test sites.</w:t>
      </w:r>
    </w:p>
    <w:p w14:paraId="2B421B74" w14:textId="77777777" w:rsidR="000B4EEA" w:rsidRPr="00FD7E99" w:rsidRDefault="000B4EEA" w:rsidP="000B4EEA">
      <w:pPr>
        <w:rPr>
          <w:sz w:val="16"/>
        </w:rPr>
      </w:pPr>
      <w:r w:rsidRPr="00FD7E99">
        <w:rPr>
          <w:sz w:val="16"/>
        </w:rPr>
        <w:t>Most Americans do not vote based on candidates’ positions on nuclear weapons, but they are aware and deeply concerned about nuclear dangers. A 2023 national opinion survey found that large majorities believe that nuclear weapons are the most likely existential threat to the human race.</w:t>
      </w:r>
    </w:p>
    <w:p w14:paraId="22240D4E" w14:textId="77777777" w:rsidR="000B4EEA" w:rsidRPr="00BE3BCE" w:rsidRDefault="000B4EEA" w:rsidP="000B4EEA">
      <w:pPr>
        <w:rPr>
          <w:sz w:val="16"/>
        </w:rPr>
      </w:pPr>
      <w:r w:rsidRPr="00FD7E99">
        <w:rPr>
          <w:sz w:val="16"/>
        </w:rPr>
        <w:t xml:space="preserve">In 2024, the candidates’ approaches to these dangers deserve more scrutiny than usual. </w:t>
      </w:r>
      <w:r w:rsidRPr="00FD7E99">
        <w:rPr>
          <w:rStyle w:val="StyleUnderline"/>
        </w:rPr>
        <w:t>Presidential leadership may be the most important factor that determines whether the risk of nuclear arms racing, proliferation, and war</w:t>
      </w:r>
      <w:r w:rsidRPr="00FD7E99">
        <w:rPr>
          <w:sz w:val="16"/>
        </w:rPr>
        <w:t xml:space="preserve"> will rise or fall in the years ahead.</w:t>
      </w:r>
    </w:p>
    <w:p w14:paraId="6EDF826A" w14:textId="77777777" w:rsidR="000B4EEA" w:rsidRPr="000B4EEA" w:rsidRDefault="000B4EEA" w:rsidP="000B4EEA"/>
    <w:p w14:paraId="631997D9" w14:textId="4E55E323" w:rsidR="00072FFD" w:rsidRDefault="00072FFD" w:rsidP="00072FFD">
      <w:pPr>
        <w:pStyle w:val="Heading2"/>
      </w:pPr>
      <w:r>
        <w:t>Uniqueness</w:t>
      </w:r>
    </w:p>
    <w:p w14:paraId="50DFF808" w14:textId="7D023BA7" w:rsidR="00381CD9" w:rsidRPr="00286DB3" w:rsidRDefault="00381CD9" w:rsidP="00381CD9">
      <w:pPr>
        <w:pStyle w:val="Heading3"/>
      </w:pPr>
      <w:r w:rsidRPr="00286DB3">
        <w:t>Uniqueness---</w:t>
      </w:r>
      <w:r>
        <w:t>Top</w:t>
      </w:r>
      <w:r>
        <w:t>---2NC</w:t>
      </w:r>
    </w:p>
    <w:p w14:paraId="588713ED" w14:textId="1E4C476C" w:rsidR="00381CD9" w:rsidRDefault="00381CD9" w:rsidP="00381CD9">
      <w:pPr>
        <w:pStyle w:val="Heading4"/>
      </w:pPr>
      <w:r>
        <w:t xml:space="preserve">Biden needs anti Trump republicans support to win. </w:t>
      </w:r>
    </w:p>
    <w:p w14:paraId="51144084" w14:textId="77777777" w:rsidR="00381CD9" w:rsidRPr="004756FC" w:rsidRDefault="00381CD9" w:rsidP="00381CD9">
      <w:pPr>
        <w:rPr>
          <w:rStyle w:val="Style13ptBold"/>
        </w:rPr>
      </w:pPr>
      <w:r w:rsidRPr="004756FC">
        <w:rPr>
          <w:rStyle w:val="Style13ptBold"/>
        </w:rPr>
        <w:t>Henderson, politics and policy columnist for Bloomberg Opinion, ‘24</w:t>
      </w:r>
    </w:p>
    <w:p w14:paraId="10FBE47E" w14:textId="77777777" w:rsidR="00381CD9" w:rsidRDefault="00381CD9" w:rsidP="00381CD9">
      <w:r>
        <w:t>(Nia-Malika, April 4, 2024, Bloomberg, “</w:t>
      </w:r>
      <w:r w:rsidRPr="00381CD9">
        <w:rPr>
          <w:rStyle w:val="Emphasis"/>
        </w:rPr>
        <w:t>Anti-Trumpers Must Go Biden or Bust</w:t>
      </w:r>
      <w:r>
        <w:t>”, https://www.bloomberg.com/opinion/articles/2024-04-04/anti-trump-republicans-who-care-about-the-country-must-support-biden)</w:t>
      </w:r>
    </w:p>
    <w:p w14:paraId="2A7975C4" w14:textId="77777777" w:rsidR="00381CD9" w:rsidRPr="00381CD9" w:rsidRDefault="00381CD9" w:rsidP="00381CD9">
      <w:pPr>
        <w:rPr>
          <w:sz w:val="16"/>
        </w:rPr>
      </w:pPr>
      <w:r w:rsidRPr="00381CD9">
        <w:rPr>
          <w:sz w:val="16"/>
        </w:rPr>
        <w:t xml:space="preserve">In the handful of swing states that will determine who wins the White House in November, </w:t>
      </w:r>
      <w:r w:rsidRPr="00381CD9">
        <w:rPr>
          <w:rStyle w:val="StyleUnderline"/>
        </w:rPr>
        <w:t>there is a sizable number of anti-Trump Republicans who could vote for President Joe Biden</w:t>
      </w:r>
      <w:r w:rsidRPr="00381CD9">
        <w:rPr>
          <w:sz w:val="16"/>
        </w:rPr>
        <w:t xml:space="preserve">. </w:t>
      </w:r>
      <w:r w:rsidRPr="00381CD9">
        <w:rPr>
          <w:rStyle w:val="StyleUnderline"/>
        </w:rPr>
        <w:t>These are the kinds of voters who held Donald Trump to under 80% in the Wisconsin primary this week.</w:t>
      </w:r>
    </w:p>
    <w:p w14:paraId="10A79854" w14:textId="77777777" w:rsidR="00381CD9" w:rsidRPr="00381CD9" w:rsidRDefault="00381CD9" w:rsidP="00381CD9">
      <w:pPr>
        <w:rPr>
          <w:rStyle w:val="StyleUnderline"/>
        </w:rPr>
      </w:pPr>
      <w:r w:rsidRPr="00381CD9">
        <w:rPr>
          <w:rStyle w:val="StyleUnderline"/>
        </w:rPr>
        <w:t>High-profile never-Trump Republicans like Chris Christie, Liz Cheney, Mike Pence and Mitt Romney haven’t said whether they will vote for Biden, but they speak to some of the concerns and the possibilities these voters offer.</w:t>
      </w:r>
    </w:p>
    <w:p w14:paraId="088B83DE" w14:textId="77777777" w:rsidR="00381CD9" w:rsidRPr="00381CD9" w:rsidRDefault="00381CD9" w:rsidP="00381CD9">
      <w:pPr>
        <w:rPr>
          <w:sz w:val="16"/>
        </w:rPr>
      </w:pPr>
      <w:r w:rsidRPr="00381CD9">
        <w:rPr>
          <w:sz w:val="16"/>
        </w:rPr>
        <w:t>What would it take to prod these crucial voters to back Biden over Donald Trump? Will endorsements matter or will taking it to Trump on his character and the threat he presents to democracy be good enough?</w:t>
      </w:r>
    </w:p>
    <w:p w14:paraId="6B4E9BB6" w14:textId="77777777" w:rsidR="00381CD9" w:rsidRPr="00381CD9" w:rsidRDefault="00381CD9" w:rsidP="00381CD9">
      <w:pPr>
        <w:rPr>
          <w:sz w:val="16"/>
        </w:rPr>
      </w:pPr>
      <w:r w:rsidRPr="00381CD9">
        <w:rPr>
          <w:sz w:val="16"/>
        </w:rPr>
        <w:t xml:space="preserve">Obviously, </w:t>
      </w:r>
      <w:r w:rsidRPr="00381CD9">
        <w:rPr>
          <w:rStyle w:val="StyleUnderline"/>
        </w:rPr>
        <w:t>the biggest forces will be the campaigns and candidates themselves and what unfolds over the next seven months</w:t>
      </w:r>
      <w:r w:rsidRPr="00381CD9">
        <w:rPr>
          <w:sz w:val="16"/>
        </w:rPr>
        <w:t xml:space="preserve">. These voters have shown an affinity for Nikki Haley and a distaste for Trump’s behavior and numerous character flaws. </w:t>
      </w:r>
      <w:r w:rsidRPr="00381CD9">
        <w:rPr>
          <w:rStyle w:val="StyleUnderline"/>
        </w:rPr>
        <w:t>But, like their more famous counterparts, they aren’t completely sold on Biden, for a variety of reasons. At least not yet.</w:t>
      </w:r>
    </w:p>
    <w:p w14:paraId="67A5A3BA" w14:textId="77777777" w:rsidR="00381CD9" w:rsidRPr="00381CD9" w:rsidRDefault="00381CD9" w:rsidP="00381CD9"/>
    <w:p w14:paraId="7DA5C992" w14:textId="375B4258" w:rsidR="003C317D" w:rsidRPr="00286DB3" w:rsidRDefault="003C317D" w:rsidP="003C317D">
      <w:pPr>
        <w:pStyle w:val="Heading3"/>
      </w:pPr>
      <w:r w:rsidRPr="00286DB3">
        <w:t>Uniqueness---Experts</w:t>
      </w:r>
      <w:r>
        <w:t>---2NC</w:t>
      </w:r>
    </w:p>
    <w:p w14:paraId="5C32D981" w14:textId="77777777" w:rsidR="003C317D" w:rsidRDefault="003C317D" w:rsidP="003C317D">
      <w:pPr>
        <w:pStyle w:val="Heading4"/>
      </w:pPr>
      <w:r>
        <w:t xml:space="preserve">Political experts all agree Biden will win despite low polling. </w:t>
      </w:r>
    </w:p>
    <w:p w14:paraId="25CF0042" w14:textId="77777777" w:rsidR="003C317D" w:rsidRPr="00FD7E99" w:rsidRDefault="003C317D" w:rsidP="003C317D">
      <w:pPr>
        <w:rPr>
          <w:rStyle w:val="Style13ptBold"/>
        </w:rPr>
      </w:pPr>
      <w:r w:rsidRPr="00FD7E99">
        <w:rPr>
          <w:rStyle w:val="Style13ptBold"/>
        </w:rPr>
        <w:t xml:space="preserve">Klawans, staff writer at The Week, </w:t>
      </w:r>
      <w:r>
        <w:rPr>
          <w:rStyle w:val="Style13ptBold"/>
        </w:rPr>
        <w:t>‘</w:t>
      </w:r>
      <w:r w:rsidRPr="00FD7E99">
        <w:rPr>
          <w:rStyle w:val="Style13ptBold"/>
        </w:rPr>
        <w:t>24</w:t>
      </w:r>
    </w:p>
    <w:p w14:paraId="1149A804" w14:textId="77777777" w:rsidR="003C317D" w:rsidRDefault="003C317D" w:rsidP="003C317D">
      <w:r>
        <w:t xml:space="preserve">(Justin, 6-11-24, "Who will win the 2024 presidential election?”, </w:t>
      </w:r>
      <w:hyperlink r:id="rId6" w:history="1">
        <w:r w:rsidRPr="00773D02">
          <w:rPr>
            <w:rStyle w:val="Hyperlink"/>
          </w:rPr>
          <w:t>https://theweek.com/politics/who-will-win-2024-presidential-election</w:t>
        </w:r>
      </w:hyperlink>
      <w:r>
        <w:t>)</w:t>
      </w:r>
    </w:p>
    <w:p w14:paraId="51BF523B" w14:textId="77777777" w:rsidR="003C317D" w:rsidRDefault="003C317D" w:rsidP="003C317D">
      <w:r>
        <w:t>Who do the polls say will win the election?</w:t>
      </w:r>
    </w:p>
    <w:p w14:paraId="33C284CA" w14:textId="77777777" w:rsidR="003C317D" w:rsidRPr="00FD7E99" w:rsidRDefault="003C317D" w:rsidP="003C317D">
      <w:pPr>
        <w:rPr>
          <w:sz w:val="16"/>
        </w:rPr>
      </w:pPr>
      <w:r w:rsidRPr="00740625">
        <w:rPr>
          <w:rStyle w:val="StyleUnderline"/>
        </w:rPr>
        <w:t>Biden and Trump traded slight polling leads throughout the primary season</w:t>
      </w:r>
      <w:r w:rsidRPr="00FD7E99">
        <w:rPr>
          <w:sz w:val="16"/>
        </w:rPr>
        <w:t xml:space="preserve">. When it comes to actual figures, though, </w:t>
      </w:r>
      <w:r w:rsidRPr="00740625">
        <w:rPr>
          <w:rStyle w:val="StyleUnderline"/>
        </w:rPr>
        <w:t>Trump has carried most of the weight</w:t>
      </w:r>
      <w:r w:rsidRPr="00FD7E99">
        <w:rPr>
          <w:sz w:val="16"/>
        </w:rPr>
        <w:t xml:space="preserve"> </w:t>
      </w:r>
      <w:r w:rsidRPr="00740625">
        <w:rPr>
          <w:rStyle w:val="StyleUnderline"/>
        </w:rPr>
        <w:t>in the majority of polls taken this year</w:t>
      </w:r>
      <w:r w:rsidRPr="00FD7E99">
        <w:rPr>
          <w:sz w:val="16"/>
        </w:rPr>
        <w:t xml:space="preserve"> — a New York Times poll from May 13 of 1,000 Americans showed the former president leading Biden in five of six key battleground states. Biden led Trump only in Wisconsin with a margin of 47% to 45%. While the accuracy of this poll has been questioned, </w:t>
      </w:r>
      <w:r w:rsidRPr="00740625">
        <w:rPr>
          <w:rStyle w:val="StyleUnderline"/>
        </w:rPr>
        <w:t>the Trump lead appears to be in line with a May 14 YouGov/Economist poll of 1,586 voters that had Trump leading 42% to 41%</w:t>
      </w:r>
      <w:r w:rsidRPr="00FD7E99">
        <w:rPr>
          <w:sz w:val="16"/>
        </w:rPr>
        <w:t xml:space="preserve"> and a May 12 Morning Consult poll of 10,243 voters that had him leading 44% to 43%.</w:t>
      </w:r>
    </w:p>
    <w:p w14:paraId="486D0DAD" w14:textId="77777777" w:rsidR="003C317D" w:rsidRPr="00FD7E99" w:rsidRDefault="003C317D" w:rsidP="003C317D">
      <w:pPr>
        <w:rPr>
          <w:sz w:val="16"/>
        </w:rPr>
      </w:pPr>
      <w:r w:rsidRPr="00FD7E99">
        <w:rPr>
          <w:sz w:val="16"/>
        </w:rPr>
        <w:t xml:space="preserve">But </w:t>
      </w:r>
      <w:r w:rsidRPr="00740625">
        <w:rPr>
          <w:rStyle w:val="StyleUnderline"/>
        </w:rPr>
        <w:t xml:space="preserve">while Trump has had the edge in the polls through most of the election season, a new element was added to the race at the end of May that could cause an </w:t>
      </w:r>
      <w:r w:rsidRPr="00740625">
        <w:rPr>
          <w:rStyle w:val="Emphasis"/>
        </w:rPr>
        <w:t>unprecedented shift</w:t>
      </w:r>
      <w:r w:rsidRPr="00FD7E99">
        <w:rPr>
          <w:sz w:val="16"/>
        </w:rPr>
        <w:t xml:space="preserve">: </w:t>
      </w:r>
      <w:r w:rsidRPr="00740625">
        <w:rPr>
          <w:rStyle w:val="StyleUnderline"/>
        </w:rPr>
        <w:t>the former president was convicted on 34 felony counts of falsifying business records</w:t>
      </w:r>
      <w:r w:rsidRPr="00FD7E99">
        <w:rPr>
          <w:sz w:val="16"/>
        </w:rPr>
        <w:t xml:space="preserve"> in relation to his hush money payments to Stormy Daniels. Early polling data appears to show that </w:t>
      </w:r>
      <w:r w:rsidRPr="00740625">
        <w:rPr>
          <w:rStyle w:val="StyleUnderline"/>
        </w:rPr>
        <w:t xml:space="preserve">the GOP nominee now being a convicted felon is moderately </w:t>
      </w:r>
      <w:r w:rsidRPr="00740625">
        <w:rPr>
          <w:rStyle w:val="Emphasis"/>
        </w:rPr>
        <w:t>changing public opinion</w:t>
      </w:r>
      <w:r w:rsidRPr="00FD7E99">
        <w:rPr>
          <w:sz w:val="16"/>
        </w:rPr>
        <w:t xml:space="preserve">. A May 31 Reuters/Ipsos poll of 2,256 Americans found that 1 in 10 Republicans and 25% of </w:t>
      </w:r>
      <w:r w:rsidRPr="00FD7E99">
        <w:rPr>
          <w:rStyle w:val="StyleUnderline"/>
        </w:rPr>
        <w:t>independents are less likely to vote for Trump following his conviction</w:t>
      </w:r>
      <w:r w:rsidRPr="00FD7E99">
        <w:rPr>
          <w:sz w:val="16"/>
        </w:rPr>
        <w:t xml:space="preserve">. This is in line with a June 2 ABC/Ipsos poll of 781 Americans that found 49% of respondents thought Trump should end his campaign as a result of his conviction. It remains to be seen whether or not this will be enough to make a difference in November. Notably, the same Reuters poll found that the conviction made no difference to 56% of Republicans, while 35% of GOP voters said they were more likely to vote for Trump as a result of the conviction. However, </w:t>
      </w:r>
      <w:r w:rsidRPr="00FD7E99">
        <w:rPr>
          <w:rStyle w:val="StyleUnderline"/>
        </w:rPr>
        <w:t>the "potential loss of a tenth of his party's voters is more significant for Trump than the stronger backing of more than a third of Republicans</w:t>
      </w:r>
      <w:r w:rsidRPr="00FD7E99">
        <w:rPr>
          <w:sz w:val="16"/>
        </w:rPr>
        <w:t>," said Reuters, given that many of the 35% of Republicans would likely vote for him anyway.</w:t>
      </w:r>
    </w:p>
    <w:p w14:paraId="1AB28CF4" w14:textId="77777777" w:rsidR="003C317D" w:rsidRPr="00FD7E99" w:rsidRDefault="003C317D" w:rsidP="003C317D">
      <w:pPr>
        <w:rPr>
          <w:sz w:val="16"/>
        </w:rPr>
      </w:pPr>
      <w:r w:rsidRPr="00FD7E99">
        <w:rPr>
          <w:sz w:val="16"/>
        </w:rPr>
        <w:t xml:space="preserve">But </w:t>
      </w:r>
      <w:r w:rsidRPr="00FD7E99">
        <w:rPr>
          <w:rStyle w:val="StyleUnderline"/>
        </w:rPr>
        <w:t>even prior to Trump's</w:t>
      </w:r>
      <w:r w:rsidRPr="00FD7E99">
        <w:rPr>
          <w:sz w:val="16"/>
        </w:rPr>
        <w:t xml:space="preserve"> conviction, an April 16 </w:t>
      </w:r>
      <w:r w:rsidRPr="00FD7E99">
        <w:rPr>
          <w:rStyle w:val="StyleUnderline"/>
        </w:rPr>
        <w:t>NBC News/Hart Research poll also confirmed what many in the U.S. likely suspected</w:t>
      </w:r>
      <w:r w:rsidRPr="00FD7E99">
        <w:rPr>
          <w:sz w:val="16"/>
        </w:rPr>
        <w:t xml:space="preserve">: </w:t>
      </w:r>
      <w:r w:rsidRPr="00FD7E99">
        <w:rPr>
          <w:rStyle w:val="StyleUnderline"/>
        </w:rPr>
        <w:t>Voters are becoming increasingly apathetic about the 2024 election</w:t>
      </w:r>
      <w:r w:rsidRPr="00FD7E99">
        <w:rPr>
          <w:sz w:val="16"/>
        </w:rPr>
        <w:t>, on both sides of the aisle. The poll found that voters who said they had a "high interest" in the race reached a 20-year low, and that the majority had negative views about both Trump and Biden.</w:t>
      </w:r>
    </w:p>
    <w:p w14:paraId="4ED61DB8" w14:textId="77777777" w:rsidR="003C317D" w:rsidRPr="00FD7E99" w:rsidRDefault="003C317D" w:rsidP="003C317D">
      <w:pPr>
        <w:rPr>
          <w:sz w:val="16"/>
        </w:rPr>
      </w:pPr>
      <w:r w:rsidRPr="00FD7E99">
        <w:rPr>
          <w:rStyle w:val="StyleUnderline"/>
        </w:rPr>
        <w:t>Other polls, still, have shown the two men evenly matched</w:t>
      </w:r>
      <w:r w:rsidRPr="00FD7E99">
        <w:rPr>
          <w:sz w:val="16"/>
        </w:rPr>
        <w:t xml:space="preserve">. The same Reuters poll found that Trump's conviction notwithstanding, Biden and Trump were tied at 36%, which is in line with a May 13 YouGov/Yahoo News poll of 1,198 voters that found them tied at 45%. </w:t>
      </w:r>
    </w:p>
    <w:p w14:paraId="073EF4B6" w14:textId="77777777" w:rsidR="003C317D" w:rsidRPr="00FD7E99" w:rsidRDefault="003C317D" w:rsidP="003C317D">
      <w:pPr>
        <w:rPr>
          <w:sz w:val="16"/>
        </w:rPr>
      </w:pPr>
      <w:r w:rsidRPr="00FD7E99">
        <w:rPr>
          <w:sz w:val="16"/>
        </w:rPr>
        <w:t>Post-conviction, there is starting to be a more even split in which candidate is carrying which poll. Out of the 13 most recent head-to-head matchups in FiveThirtyEight's polling aggregate, Trump is leading Biden in six, Biden is leading Trump in four and the men are tied in three. It is likely that these figures will continue to fluctuate as the election inches nearer, and the two candidates are within two points of each other in all 13 polls.</w:t>
      </w:r>
    </w:p>
    <w:p w14:paraId="153EADEE" w14:textId="77777777" w:rsidR="003C317D" w:rsidRPr="00FD7E99" w:rsidRDefault="003C317D" w:rsidP="003C317D">
      <w:pPr>
        <w:rPr>
          <w:sz w:val="16"/>
        </w:rPr>
      </w:pPr>
      <w:r w:rsidRPr="00FD7E99">
        <w:rPr>
          <w:sz w:val="16"/>
        </w:rPr>
        <w:t>Who do the pundits say will win the election?</w:t>
      </w:r>
    </w:p>
    <w:p w14:paraId="20A345B3" w14:textId="77777777" w:rsidR="003C317D" w:rsidRPr="00FD7E99" w:rsidRDefault="003C317D" w:rsidP="003C317D">
      <w:pPr>
        <w:rPr>
          <w:rStyle w:val="StyleUnderline"/>
        </w:rPr>
      </w:pPr>
      <w:r w:rsidRPr="00FD7E99">
        <w:rPr>
          <w:rStyle w:val="StyleUnderline"/>
        </w:rPr>
        <w:t xml:space="preserve">While the polls may tell one story, political analysts, pundits and experts can tell another. Many who study politics seem to think that despite Trump leading in most polls throughout the majority of the campaign season, it will </w:t>
      </w:r>
      <w:r w:rsidRPr="00FD7E99">
        <w:rPr>
          <w:rStyle w:val="Emphasis"/>
        </w:rPr>
        <w:t>ultimately be Biden</w:t>
      </w:r>
      <w:r w:rsidRPr="00FD7E99">
        <w:rPr>
          <w:rStyle w:val="StyleUnderline"/>
        </w:rPr>
        <w:t xml:space="preserve"> who will secure a second term in office.</w:t>
      </w:r>
    </w:p>
    <w:p w14:paraId="32B5AD62" w14:textId="77777777" w:rsidR="003C317D" w:rsidRPr="00FD7E99" w:rsidRDefault="003C317D" w:rsidP="003C317D">
      <w:pPr>
        <w:rPr>
          <w:sz w:val="16"/>
        </w:rPr>
      </w:pPr>
      <w:r w:rsidRPr="00FD7E99">
        <w:rPr>
          <w:rStyle w:val="StyleUnderline"/>
        </w:rPr>
        <w:t>Biden is "seen as a moderate figure who has not transformed a politically polarized country</w:t>
      </w:r>
      <w:r w:rsidRPr="00FD7E99">
        <w:rPr>
          <w:sz w:val="16"/>
        </w:rPr>
        <w:t xml:space="preserve">," Fox News' Juan Williams said for The Hill, and this "has contributed to his low approval numbers in 2023." However, </w:t>
      </w:r>
      <w:r w:rsidRPr="00FD7E99">
        <w:rPr>
          <w:rStyle w:val="StyleUnderline"/>
        </w:rPr>
        <w:t xml:space="preserve">Biden's low poll numbers "will be </w:t>
      </w:r>
      <w:r w:rsidRPr="00FD7E99">
        <w:rPr>
          <w:rStyle w:val="Emphasis"/>
        </w:rPr>
        <w:t>out the door</w:t>
      </w:r>
      <w:r w:rsidRPr="00FD7E99">
        <w:rPr>
          <w:rStyle w:val="StyleUnderline"/>
        </w:rPr>
        <w:t xml:space="preserve"> in a one-on-one, 2024 rematch with Trump</w:t>
      </w:r>
      <w:r w:rsidRPr="00FD7E99">
        <w:rPr>
          <w:sz w:val="16"/>
        </w:rPr>
        <w:t xml:space="preserve">," Williams said. </w:t>
      </w:r>
    </w:p>
    <w:p w14:paraId="7EC95BC5" w14:textId="77777777" w:rsidR="003C317D" w:rsidRPr="00FD7E99" w:rsidRDefault="003C317D" w:rsidP="003C317D">
      <w:pPr>
        <w:rPr>
          <w:sz w:val="16"/>
        </w:rPr>
      </w:pPr>
      <w:r w:rsidRPr="00FD7E99">
        <w:rPr>
          <w:sz w:val="16"/>
        </w:rPr>
        <w:t xml:space="preserve">"The </w:t>
      </w:r>
      <w:r w:rsidRPr="00FD7E99">
        <w:rPr>
          <w:rStyle w:val="StyleUnderline"/>
        </w:rPr>
        <w:t>Democrats have the power to make this year's race into a referendum on Trump rather than Biden</w:t>
      </w:r>
      <w:r w:rsidRPr="00FD7E99">
        <w:rPr>
          <w:sz w:val="16"/>
        </w:rPr>
        <w:t>," Williams said. "</w:t>
      </w:r>
      <w:r w:rsidRPr="00FD7E99">
        <w:rPr>
          <w:rStyle w:val="StyleUnderline"/>
        </w:rPr>
        <w:t>With the stock market up, unemployment down, wages rising, inflation slowing and the U.S. standing tall against Russia and China, Biden has a record to persuade swing voters.</w:t>
      </w:r>
      <w:r w:rsidRPr="00FD7E99">
        <w:rPr>
          <w:sz w:val="16"/>
        </w:rPr>
        <w:t>"</w:t>
      </w:r>
    </w:p>
    <w:p w14:paraId="0DD2863C" w14:textId="77777777" w:rsidR="003C317D" w:rsidRPr="00FD7E99" w:rsidRDefault="003C317D" w:rsidP="003C317D">
      <w:pPr>
        <w:rPr>
          <w:sz w:val="16"/>
        </w:rPr>
      </w:pPr>
      <w:r w:rsidRPr="00FD7E99">
        <w:rPr>
          <w:rStyle w:val="StyleUnderline"/>
        </w:rPr>
        <w:t>Biden could also win reelection because "the strength of the president's record is only matched by the strength of his party</w:t>
      </w:r>
      <w:r w:rsidRPr="00FD7E99">
        <w:rPr>
          <w:sz w:val="16"/>
        </w:rPr>
        <w:t>," Democratic strategist Simon Rosenberg said for MSNBC. Democrats have "won more votes in seven of the past eight presidential elections, something no party has done in modern American history," Rosenberg said, and in both of the prior two years "prevented the historical down ballot struggle of the party in power and had two remarkably successful elections." He added that polling numbers "[continue] to overly discount Trump's historic baggage and MAGA's repeated electoral failures." Also notable are Trump's aforementioned legal troubles; his sentencing in the hush money case is slated for July 11, just four days before he will be nominated at the Republican National Convention. He is facing possible jail time, meaning that Trump could potentially spend a portion of the remaining campaign behind bars.</w:t>
      </w:r>
    </w:p>
    <w:p w14:paraId="60747467" w14:textId="77777777" w:rsidR="003C317D" w:rsidRPr="00FD7E99" w:rsidRDefault="003C317D" w:rsidP="003C317D">
      <w:pPr>
        <w:rPr>
          <w:sz w:val="16"/>
        </w:rPr>
      </w:pPr>
      <w:r w:rsidRPr="00FD7E99">
        <w:rPr>
          <w:sz w:val="16"/>
        </w:rPr>
        <w:t xml:space="preserve">The bad news for Trump comes as </w:t>
      </w:r>
      <w:r w:rsidRPr="00FD7E99">
        <w:rPr>
          <w:rStyle w:val="StyleUnderline"/>
        </w:rPr>
        <w:t>Biden is continuing to rake in cash, and recently raised a reported $26 million during a fundraiser with former Presidents Barack Obama and Bill Clinton in March</w:t>
      </w:r>
      <w:r w:rsidRPr="00FD7E99">
        <w:rPr>
          <w:sz w:val="16"/>
        </w:rPr>
        <w:t xml:space="preserve">. The president "appears to have gained an edge in part because the Democratic Party apparatus, and its fund-raising might, have quickly unified behind him," The New York Times said. Trump, however, now also has the backing of the Republican National Committee, having installed Trump loyalists throughout in a move that "underscores the swiftness with which Trump’s operation is moving to take over the Republican Party’s operations," Politico said. And one positive that appeared to come for the former president was in the form of financial assistance after his conviction, with the Trump campaign reporting that it raised $141 million in May, bolstered by a $51 million surge immediately after he was found guilty. This represents a marked shift away from the fundraising dominance that Biden has seen in recent months, though the president still maintains a large advantage in his campaign coffers. </w:t>
      </w:r>
    </w:p>
    <w:p w14:paraId="6EA26DA1" w14:textId="77777777" w:rsidR="003C317D" w:rsidRPr="00FD7E99" w:rsidRDefault="003C317D" w:rsidP="003C317D">
      <w:pPr>
        <w:rPr>
          <w:sz w:val="16"/>
        </w:rPr>
      </w:pPr>
      <w:r w:rsidRPr="00FD7E99">
        <w:rPr>
          <w:rStyle w:val="StyleUnderline"/>
        </w:rPr>
        <w:t>Trump "would not win because America is in love with the former president</w:t>
      </w:r>
      <w:r w:rsidRPr="00FD7E99">
        <w:rPr>
          <w:sz w:val="16"/>
        </w:rPr>
        <w:t xml:space="preserve">, his policies or the idea of having a strongman run the country," </w:t>
      </w:r>
      <w:r w:rsidRPr="00FD7E99">
        <w:rPr>
          <w:rStyle w:val="StyleUnderline"/>
        </w:rPr>
        <w:t>but unease toward Biden could allow him to "be elected president while winning even less than the 46% of the national popular vote</w:t>
      </w:r>
      <w:r w:rsidRPr="00FD7E99">
        <w:rPr>
          <w:sz w:val="16"/>
        </w:rPr>
        <w:t xml:space="preserve"> he earned in 2016," said Perry Bacon Jr. for The Washington Post. Though like everything conviction-related with Trump, it is hard to make a truly accurate guess on how the public will lean. </w:t>
      </w:r>
    </w:p>
    <w:p w14:paraId="6854AE00" w14:textId="77777777" w:rsidR="003C317D" w:rsidRPr="00FD7E99" w:rsidRDefault="003C317D" w:rsidP="003C317D">
      <w:pPr>
        <w:rPr>
          <w:sz w:val="16"/>
        </w:rPr>
      </w:pPr>
      <w:r w:rsidRPr="00FD7E99">
        <w:rPr>
          <w:sz w:val="16"/>
        </w:rPr>
        <w:t xml:space="preserve">And at the end of the day, trying to predict the outcome of the election is nothing but a guess, experts say — especially when it comes to polling. </w:t>
      </w:r>
      <w:r w:rsidRPr="00FD7E99">
        <w:rPr>
          <w:rStyle w:val="StyleUnderline"/>
        </w:rPr>
        <w:t>While polls are an "effective way to measure public opinion," this does not mean "that a poll conducted today will accurately capture who will win the presidential election</w:t>
      </w:r>
      <w:r w:rsidRPr="00FD7E99">
        <w:rPr>
          <w:sz w:val="16"/>
        </w:rPr>
        <w:t xml:space="preserve">," Philip Bump said for The Washington Post. Beyond this, even public opinion polls conducted prior to the election "will almost certainly show no more than who is more likely to win," Bump said. And </w:t>
      </w:r>
      <w:r w:rsidRPr="00FD7E99">
        <w:rPr>
          <w:rStyle w:val="StyleUnderline"/>
        </w:rPr>
        <w:t>polls have been wrong</w:t>
      </w:r>
      <w:r w:rsidRPr="00FD7E99">
        <w:rPr>
          <w:sz w:val="16"/>
        </w:rPr>
        <w:t xml:space="preserve"> — sometimes </w:t>
      </w:r>
      <w:r w:rsidRPr="00FD7E99">
        <w:rPr>
          <w:rStyle w:val="Emphasis"/>
        </w:rPr>
        <w:t>considerably</w:t>
      </w:r>
      <w:r w:rsidRPr="00FD7E99">
        <w:rPr>
          <w:sz w:val="16"/>
        </w:rPr>
        <w:t xml:space="preserve"> — in the past; On Election Day 2016, The New York Times predicted that Hillary Clinton had an 85% chance of beating Trump.</w:t>
      </w:r>
    </w:p>
    <w:p w14:paraId="13A4213A" w14:textId="77777777" w:rsidR="003C317D" w:rsidRDefault="003C317D" w:rsidP="003C317D"/>
    <w:p w14:paraId="65B5BE7E" w14:textId="0ADF44C7" w:rsidR="00072FFD" w:rsidRPr="00072FFD" w:rsidRDefault="00BB5CA3" w:rsidP="00BB5CA3">
      <w:pPr>
        <w:pStyle w:val="Heading3"/>
      </w:pPr>
      <w:r>
        <w:t>Uniqueness---Biden Wins</w:t>
      </w:r>
      <w:r w:rsidR="00286DB3">
        <w:t>---2NC</w:t>
      </w:r>
    </w:p>
    <w:p w14:paraId="7A756398" w14:textId="77777777" w:rsidR="00BB5CA3" w:rsidRDefault="00BB5CA3" w:rsidP="00BB5CA3">
      <w:pPr>
        <w:pStyle w:val="Heading4"/>
      </w:pPr>
      <w:r>
        <w:t>Biden wins now.</w:t>
      </w:r>
    </w:p>
    <w:p w14:paraId="0A22B8B3" w14:textId="3EF13CC2" w:rsidR="004E380F" w:rsidRPr="004E380F" w:rsidRDefault="004E380F" w:rsidP="004E380F">
      <w:pPr>
        <w:rPr>
          <w:rStyle w:val="Style13ptBold"/>
        </w:rPr>
      </w:pPr>
      <w:r w:rsidRPr="004E380F">
        <w:rPr>
          <w:rStyle w:val="Style13ptBold"/>
        </w:rPr>
        <w:t>Rosenberg, Election Strategist, ‘24</w:t>
      </w:r>
    </w:p>
    <w:p w14:paraId="047AC312" w14:textId="03734E86" w:rsidR="00BB5CA3" w:rsidRDefault="004E380F" w:rsidP="00BB5CA3">
      <w:r>
        <w:t>(</w:t>
      </w:r>
      <w:r w:rsidR="00BB5CA3">
        <w:t>Nagourney</w:t>
      </w:r>
      <w:r>
        <w:t xml:space="preserve"> and </w:t>
      </w:r>
      <w:r w:rsidR="00BB5CA3">
        <w:t xml:space="preserve">Adam, </w:t>
      </w:r>
      <w:r>
        <w:t xml:space="preserve">4-3-2024, New York Times, </w:t>
      </w:r>
      <w:r w:rsidR="00BB5CA3">
        <w:t>“Many Democrats Are Worried Trump Will Beat Biden. This One Isn’t.</w:t>
      </w:r>
      <w:r>
        <w:t xml:space="preserve">”, </w:t>
      </w:r>
      <w:r w:rsidR="00BB5CA3">
        <w:t>https://archive.ph/xIFJG#selection-503.0-506.0)</w:t>
      </w:r>
    </w:p>
    <w:p w14:paraId="749A3EF6" w14:textId="77777777" w:rsidR="00BB5CA3" w:rsidRPr="00BB5CA3" w:rsidRDefault="00BB5CA3" w:rsidP="00BB5CA3">
      <w:pPr>
        <w:rPr>
          <w:rStyle w:val="StyleUnderline"/>
        </w:rPr>
      </w:pPr>
      <w:r w:rsidRPr="00057917">
        <w:rPr>
          <w:sz w:val="14"/>
        </w:rPr>
        <w:t xml:space="preserve">These days, Mr. Rosenberg, 60, a Democratic strategist and consultant who dates his first involvement in presidential campaigns to Michael Dukakis, the Democratic presidential candidate in 1988, is again pushing back against the polls and punditry and the Democratic doom and gloom. This time, he is predicting that </w:t>
      </w:r>
      <w:r w:rsidRPr="00BB5CA3">
        <w:rPr>
          <w:rStyle w:val="StyleUnderline"/>
        </w:rPr>
        <w:t>President Biden will defeat Donald J. Trump in November.</w:t>
      </w:r>
    </w:p>
    <w:p w14:paraId="5C6E50C3" w14:textId="77777777" w:rsidR="00BB5CA3" w:rsidRPr="00BB5CA3" w:rsidRDefault="00BB5CA3" w:rsidP="00BB5CA3">
      <w:pPr>
        <w:rPr>
          <w:sz w:val="14"/>
        </w:rPr>
      </w:pPr>
      <w:r w:rsidRPr="00BB5CA3">
        <w:rPr>
          <w:sz w:val="14"/>
        </w:rPr>
        <w:t>In a world of Democratic bed-</w:t>
      </w:r>
      <w:proofErr w:type="spellStart"/>
      <w:r w:rsidRPr="00BB5CA3">
        <w:rPr>
          <w:sz w:val="14"/>
        </w:rPr>
        <w:t>wetters</w:t>
      </w:r>
      <w:proofErr w:type="spellEnd"/>
      <w:r w:rsidRPr="00BB5CA3">
        <w:rPr>
          <w:sz w:val="14"/>
        </w:rPr>
        <w:t xml:space="preserve">, to reprise the phrase used by David Plouffe, a senior political adviser to Barack Obama, to describe Democratic fretters, Mr. Rosenberg is the voice of — well, whatever the opposite of bed-wetter is these days. He even has a </w:t>
      </w:r>
      <w:proofErr w:type="spellStart"/>
      <w:r w:rsidRPr="00BB5CA3">
        <w:rPr>
          <w:sz w:val="14"/>
        </w:rPr>
        <w:t>Substack</w:t>
      </w:r>
      <w:proofErr w:type="spellEnd"/>
      <w:r w:rsidRPr="00BB5CA3">
        <w:rPr>
          <w:sz w:val="14"/>
        </w:rPr>
        <w:t xml:space="preserve"> newsletter offering insights and daily reassurance to his worried readers — “</w:t>
      </w:r>
      <w:proofErr w:type="spellStart"/>
      <w:r w:rsidRPr="00BB5CA3">
        <w:rPr>
          <w:sz w:val="14"/>
        </w:rPr>
        <w:t>Hopium</w:t>
      </w:r>
      <w:proofErr w:type="spellEnd"/>
      <w:r w:rsidRPr="00BB5CA3">
        <w:rPr>
          <w:sz w:val="14"/>
        </w:rPr>
        <w:t xml:space="preserve"> Chronicles,” the name taken from what the pollster Nate Silver suggested he was ingesting back in 2022.</w:t>
      </w:r>
    </w:p>
    <w:p w14:paraId="0F1D2A2D" w14:textId="77777777" w:rsidR="00BB5CA3" w:rsidRPr="00BB5CA3" w:rsidRDefault="00BB5CA3" w:rsidP="00BB5CA3">
      <w:pPr>
        <w:rPr>
          <w:sz w:val="14"/>
        </w:rPr>
      </w:pPr>
      <w:r w:rsidRPr="00BB5CA3">
        <w:rPr>
          <w:sz w:val="14"/>
        </w:rPr>
        <w:t>I talked to Mr. Rosenberg about what it feels like to be an outlier in his own party, and why he sleeps so well at night while so many of his fellow Democrats are plotting their moves to Paris after November. This conversation has been edited for clarity and length, and because Mr. Rosenberg — God love him — likes to talk about this subject. A lot.</w:t>
      </w:r>
    </w:p>
    <w:p w14:paraId="6CE7B1F3" w14:textId="77777777" w:rsidR="00BB5CA3" w:rsidRPr="00BB5CA3" w:rsidRDefault="00BB5CA3" w:rsidP="00BB5CA3">
      <w:pPr>
        <w:rPr>
          <w:sz w:val="14"/>
        </w:rPr>
      </w:pPr>
      <w:r w:rsidRPr="00BB5CA3">
        <w:rPr>
          <w:sz w:val="14"/>
        </w:rPr>
        <w:t xml:space="preserve">Good morning, Simon. </w:t>
      </w:r>
      <w:proofErr w:type="gramStart"/>
      <w:r w:rsidRPr="00BB5CA3">
        <w:rPr>
          <w:sz w:val="14"/>
        </w:rPr>
        <w:t>And,</w:t>
      </w:r>
      <w:proofErr w:type="gramEnd"/>
      <w:r w:rsidRPr="00BB5CA3">
        <w:rPr>
          <w:sz w:val="14"/>
        </w:rPr>
        <w:t xml:space="preserve"> first things first, thank you for doing this.</w:t>
      </w:r>
    </w:p>
    <w:p w14:paraId="0FA29A90" w14:textId="77777777" w:rsidR="00BB5CA3" w:rsidRPr="00BB5CA3" w:rsidRDefault="00BB5CA3" w:rsidP="00BB5CA3">
      <w:pPr>
        <w:rPr>
          <w:sz w:val="14"/>
        </w:rPr>
      </w:pPr>
      <w:r w:rsidRPr="00BB5CA3">
        <w:rPr>
          <w:sz w:val="14"/>
        </w:rPr>
        <w:t>Any opportunity I have to talk about the good works of Joe Biden and the Democrats — how could I turn that down?</w:t>
      </w:r>
    </w:p>
    <w:p w14:paraId="6C102D59" w14:textId="77777777" w:rsidR="00BB5CA3" w:rsidRPr="00BB5CA3" w:rsidRDefault="00BB5CA3" w:rsidP="00BB5CA3">
      <w:pPr>
        <w:rPr>
          <w:sz w:val="14"/>
        </w:rPr>
      </w:pPr>
      <w:r w:rsidRPr="00BB5CA3">
        <w:rPr>
          <w:sz w:val="14"/>
        </w:rPr>
        <w:t xml:space="preserve">The idea of this interview is that, at a time when there is so much fretting in the Democratic world, you are not — and have never been — a bed-wetter. Can you explain why? This goes back to the midterm congressional elections in 2022, as I </w:t>
      </w:r>
      <w:proofErr w:type="gramStart"/>
      <w:r w:rsidRPr="00BB5CA3">
        <w:rPr>
          <w:sz w:val="14"/>
        </w:rPr>
        <w:t>recall?</w:t>
      </w:r>
      <w:proofErr w:type="gramEnd"/>
    </w:p>
    <w:p w14:paraId="43A8A186" w14:textId="77777777" w:rsidR="00BB5CA3" w:rsidRPr="00BB5CA3" w:rsidRDefault="00BB5CA3" w:rsidP="00BB5CA3">
      <w:pPr>
        <w:rPr>
          <w:sz w:val="14"/>
        </w:rPr>
      </w:pPr>
      <w:r w:rsidRPr="00BB5CA3">
        <w:rPr>
          <w:sz w:val="14"/>
        </w:rPr>
        <w:t>Yes. The argument I made then was threefold. One was that the Republicans did something unusual in 2022. Usually when a party loses elections, they run away from the politics that caused them to lose. And Republicans were running toward it. They were becoming ever more MAGA, even though MAGA had lost in 2018 and 2020.</w:t>
      </w:r>
    </w:p>
    <w:p w14:paraId="374964A0" w14:textId="77777777" w:rsidR="00BB5CA3" w:rsidRPr="00BB5CA3" w:rsidRDefault="00BB5CA3" w:rsidP="00BB5CA3">
      <w:pPr>
        <w:rPr>
          <w:sz w:val="14"/>
        </w:rPr>
      </w:pPr>
      <w:r w:rsidRPr="00BB5CA3">
        <w:rPr>
          <w:sz w:val="14"/>
        </w:rPr>
        <w:t xml:space="preserve">Second, that Biden was actually a good president, and we’d have a strong case to make. And third, there’s been this huge increase in citizen engagement in the Democratic Party. We’ve been raising crazy amounts of money and have an unprecedented number of volunteers because of </w:t>
      </w:r>
      <w:r w:rsidRPr="00BB5CA3">
        <w:rPr>
          <w:rStyle w:val="StyleUnderline"/>
        </w:rPr>
        <w:t>the fear of MAGA</w:t>
      </w:r>
      <w:r w:rsidRPr="00BB5CA3">
        <w:rPr>
          <w:sz w:val="14"/>
        </w:rPr>
        <w:t>.</w:t>
      </w:r>
    </w:p>
    <w:p w14:paraId="15A62AE4" w14:textId="77777777" w:rsidR="00BB5CA3" w:rsidRPr="00BB5CA3" w:rsidRDefault="00BB5CA3" w:rsidP="00BB5CA3">
      <w:pPr>
        <w:rPr>
          <w:rStyle w:val="StyleUnderline"/>
        </w:rPr>
      </w:pPr>
      <w:r w:rsidRPr="00BB5CA3">
        <w:rPr>
          <w:rStyle w:val="StyleUnderline"/>
        </w:rPr>
        <w:t>We were stronger and better than was the conventional wisdom. The constant mistake everyone’s been making since the spring of 2022 has been the overestimating of their strength and the underestimating of ours. We went into Election Day</w:t>
      </w:r>
      <w:r w:rsidRPr="00BB5CA3">
        <w:rPr>
          <w:sz w:val="14"/>
        </w:rPr>
        <w:t xml:space="preserve"> </w:t>
      </w:r>
      <w:r w:rsidRPr="00BB5CA3">
        <w:rPr>
          <w:rStyle w:val="StyleUnderline"/>
        </w:rPr>
        <w:t>with</w:t>
      </w:r>
      <w:r w:rsidRPr="00BB5CA3">
        <w:rPr>
          <w:sz w:val="14"/>
        </w:rPr>
        <w:t xml:space="preserve"> there being </w:t>
      </w:r>
      <w:r w:rsidRPr="00BB5CA3">
        <w:rPr>
          <w:rStyle w:val="StyleUnderline"/>
        </w:rPr>
        <w:t>this huge belief that the Democrats were going to get killed</w:t>
      </w:r>
      <w:r w:rsidRPr="00BB5CA3">
        <w:rPr>
          <w:sz w:val="14"/>
        </w:rPr>
        <w:t xml:space="preserve">. I believed those three things were going to allow us to do better than people expected in 2022. And </w:t>
      </w:r>
      <w:r w:rsidRPr="00BB5CA3">
        <w:rPr>
          <w:rStyle w:val="StyleUnderline"/>
        </w:rPr>
        <w:t>I have that basic view now about 2024.</w:t>
      </w:r>
    </w:p>
    <w:p w14:paraId="22C81B5C" w14:textId="77777777" w:rsidR="00BB5CA3" w:rsidRPr="00BB5CA3" w:rsidRDefault="00BB5CA3" w:rsidP="00BB5CA3">
      <w:pPr>
        <w:rPr>
          <w:sz w:val="14"/>
        </w:rPr>
      </w:pPr>
      <w:r w:rsidRPr="00BB5CA3">
        <w:rPr>
          <w:sz w:val="14"/>
        </w:rPr>
        <w:t>Image</w:t>
      </w:r>
    </w:p>
    <w:p w14:paraId="71CE6A8A" w14:textId="77777777" w:rsidR="00BB5CA3" w:rsidRPr="00BB5CA3" w:rsidRDefault="00BB5CA3" w:rsidP="00BB5CA3">
      <w:pPr>
        <w:rPr>
          <w:sz w:val="14"/>
        </w:rPr>
      </w:pPr>
      <w:r w:rsidRPr="00BB5CA3">
        <w:rPr>
          <w:sz w:val="14"/>
        </w:rPr>
        <w:t>President Biden stands at a lectern giving a speech, as a crowd sits to his left beneath a sign reading “Affordable Healthcare.”</w:t>
      </w:r>
    </w:p>
    <w:p w14:paraId="16DA3356" w14:textId="77777777" w:rsidR="00BB5CA3" w:rsidRPr="00BB5CA3" w:rsidRDefault="00BB5CA3" w:rsidP="00BB5CA3">
      <w:pPr>
        <w:rPr>
          <w:sz w:val="14"/>
        </w:rPr>
      </w:pPr>
      <w:r w:rsidRPr="00BB5CA3">
        <w:rPr>
          <w:sz w:val="14"/>
        </w:rPr>
        <w:t>Mr. Rosenberg said the only thing that worries him about whether President Biden will win re-election is the issue of time. “I think the campaign got a late start, and we have a lot of work to do to win this thing,” he said. Credit...Doug Mills/The New York Times</w:t>
      </w:r>
    </w:p>
    <w:p w14:paraId="4BF01FD1" w14:textId="77777777" w:rsidR="00BB5CA3" w:rsidRPr="00BB5CA3" w:rsidRDefault="00BB5CA3" w:rsidP="00BB5CA3">
      <w:pPr>
        <w:rPr>
          <w:sz w:val="14"/>
        </w:rPr>
      </w:pPr>
      <w:r w:rsidRPr="00BB5CA3">
        <w:rPr>
          <w:sz w:val="14"/>
        </w:rPr>
        <w:t>But this seems like a different time for Democrats, or certainly for Biden.</w:t>
      </w:r>
    </w:p>
    <w:p w14:paraId="560169E5" w14:textId="77777777" w:rsidR="00BB5CA3" w:rsidRPr="00BB5CA3" w:rsidRDefault="00BB5CA3" w:rsidP="00BB5CA3">
      <w:pPr>
        <w:rPr>
          <w:sz w:val="14"/>
        </w:rPr>
      </w:pPr>
      <w:r w:rsidRPr="00BB5CA3">
        <w:rPr>
          <w:sz w:val="14"/>
        </w:rPr>
        <w:t>Here we are almost two years later, and a lot of the same kinds of things are still happening — and Trump is a far weaker candidate in this election than he was in 2016. He’s more dangerous. He’s more extreme. His performance on the stump is far more erratic and disturbing. I’m just giving you my rap here.</w:t>
      </w:r>
    </w:p>
    <w:p w14:paraId="0F484F49" w14:textId="77777777" w:rsidR="00BB5CA3" w:rsidRPr="00BB5CA3" w:rsidRDefault="00BB5CA3" w:rsidP="00BB5CA3">
      <w:pPr>
        <w:rPr>
          <w:sz w:val="14"/>
        </w:rPr>
      </w:pPr>
      <w:r w:rsidRPr="00BB5CA3">
        <w:rPr>
          <w:sz w:val="14"/>
        </w:rPr>
        <w:t>How critical to your case — to your rap — is the Supreme Court decision on abortion rights?</w:t>
      </w:r>
    </w:p>
    <w:p w14:paraId="641655DF" w14:textId="77777777" w:rsidR="00BB5CA3" w:rsidRPr="00BB5CA3" w:rsidRDefault="00BB5CA3" w:rsidP="00BB5CA3">
      <w:pPr>
        <w:rPr>
          <w:sz w:val="14"/>
        </w:rPr>
      </w:pPr>
      <w:r w:rsidRPr="00BB5CA3">
        <w:rPr>
          <w:sz w:val="14"/>
        </w:rPr>
        <w:t>I think the election changed a lot with Dobbs, and it hasn’t really changed very much since. There’s one party that just keeps winning all over the country, and every type of election going back now two years — the same basic dynamic, which is, we keep winning, they keep struggling. Why would it be different in November? My view is that it won’t be, because there’s a structural thing happening underneath all of this, which is that Dobbs broke the Republican Party and that a big chunk of the Republican Party has become loosened from MAGA. It’s costing them in elections and costing them a lot of donors — and money.</w:t>
      </w:r>
    </w:p>
    <w:p w14:paraId="47E92840" w14:textId="77777777" w:rsidR="00BB5CA3" w:rsidRPr="00BB5CA3" w:rsidRDefault="00BB5CA3" w:rsidP="00BB5CA3">
      <w:pPr>
        <w:rPr>
          <w:rStyle w:val="StyleUnderline"/>
        </w:rPr>
      </w:pPr>
      <w:r w:rsidRPr="00BB5CA3">
        <w:rPr>
          <w:rStyle w:val="StyleUnderline"/>
        </w:rPr>
        <w:t>But poll after poll shows Americans have unfavorable views of Biden and are distressed about the direction of the country. A Wall Street Journal poll released this week found Mr. Biden trailing Mr. Trump in six of seven swing states. That seems like rocket fuel for the worrying class.</w:t>
      </w:r>
    </w:p>
    <w:p w14:paraId="56B9E9BA" w14:textId="77777777" w:rsidR="00BB5CA3" w:rsidRPr="00BB5CA3" w:rsidRDefault="00BB5CA3" w:rsidP="00BB5CA3">
      <w:pPr>
        <w:rPr>
          <w:rStyle w:val="StyleUnderline"/>
        </w:rPr>
      </w:pPr>
      <w:r w:rsidRPr="00BB5CA3">
        <w:rPr>
          <w:sz w:val="14"/>
        </w:rPr>
        <w:t xml:space="preserve">I’m not really surprised by anything </w:t>
      </w:r>
      <w:proofErr w:type="gramStart"/>
      <w:r w:rsidRPr="00BB5CA3">
        <w:rPr>
          <w:sz w:val="14"/>
        </w:rPr>
        <w:t>we’re seeing</w:t>
      </w:r>
      <w:proofErr w:type="gramEnd"/>
      <w:r w:rsidRPr="00BB5CA3">
        <w:rPr>
          <w:sz w:val="14"/>
        </w:rPr>
        <w:t xml:space="preserve">. </w:t>
      </w:r>
      <w:r w:rsidRPr="00BB5CA3">
        <w:rPr>
          <w:rStyle w:val="StyleUnderline"/>
        </w:rPr>
        <w:t>But I will tell you that we were told in 2022 that Biden’s low approval rating meant that Democrats were going to get crushed in the elections</w:t>
      </w:r>
      <w:r w:rsidRPr="00BB5CA3">
        <w:rPr>
          <w:sz w:val="14"/>
        </w:rPr>
        <w:t xml:space="preserve">. And that’s why I think that </w:t>
      </w:r>
      <w:r w:rsidRPr="00BB5CA3">
        <w:rPr>
          <w:rStyle w:val="StyleUnderline"/>
        </w:rPr>
        <w:t xml:space="preserve">centering your understanding of this election around </w:t>
      </w:r>
      <w:r w:rsidRPr="00BB5CA3">
        <w:rPr>
          <w:sz w:val="14"/>
        </w:rPr>
        <w:t xml:space="preserve">Biden’s approval rating or around the </w:t>
      </w:r>
      <w:r w:rsidRPr="00BB5CA3">
        <w:rPr>
          <w:rStyle w:val="StyleUnderline"/>
        </w:rPr>
        <w:t>public polling is risky business.</w:t>
      </w:r>
    </w:p>
    <w:p w14:paraId="3548738A" w14:textId="77777777" w:rsidR="00BB5CA3" w:rsidRPr="00BB5CA3" w:rsidRDefault="00BB5CA3" w:rsidP="00BB5CA3">
      <w:pPr>
        <w:rPr>
          <w:sz w:val="14"/>
        </w:rPr>
      </w:pPr>
      <w:r w:rsidRPr="00BB5CA3">
        <w:rPr>
          <w:rStyle w:val="StyleUnderline"/>
        </w:rPr>
        <w:t>Polling can only tell us where things are today</w:t>
      </w:r>
      <w:r w:rsidRPr="00BB5CA3">
        <w:rPr>
          <w:sz w:val="14"/>
        </w:rPr>
        <w:t xml:space="preserve">. Those of us who’ve been in the business understand how these </w:t>
      </w:r>
      <w:r w:rsidRPr="00BB5CA3">
        <w:rPr>
          <w:rStyle w:val="StyleUnderline"/>
        </w:rPr>
        <w:t xml:space="preserve">things </w:t>
      </w:r>
      <w:proofErr w:type="gramStart"/>
      <w:r w:rsidRPr="00BB5CA3">
        <w:rPr>
          <w:rStyle w:val="StyleUnderline"/>
        </w:rPr>
        <w:t>evolve</w:t>
      </w:r>
      <w:proofErr w:type="gramEnd"/>
      <w:r w:rsidRPr="00BB5CA3">
        <w:rPr>
          <w:rStyle w:val="StyleUnderline"/>
        </w:rPr>
        <w:t xml:space="preserve"> and that polling is very soft this far out. We’re asking polling, in my view, to do too much when we have all this other information and data that’s available to us to augment our understanding. And to me, that additional</w:t>
      </w:r>
      <w:r w:rsidRPr="00BB5CA3">
        <w:rPr>
          <w:sz w:val="14"/>
        </w:rPr>
        <w:t xml:space="preserve"> </w:t>
      </w:r>
      <w:r w:rsidRPr="00BB5CA3">
        <w:rPr>
          <w:rStyle w:val="StyleUnderline"/>
        </w:rPr>
        <w:t>data</w:t>
      </w:r>
      <w:r w:rsidRPr="00BB5CA3">
        <w:rPr>
          <w:sz w:val="14"/>
        </w:rPr>
        <w:t xml:space="preserve"> suggests that we’re going to have a good election. But we’ve got a long way to go.</w:t>
      </w:r>
    </w:p>
    <w:p w14:paraId="37854F59" w14:textId="77777777" w:rsidR="00BB5CA3" w:rsidRPr="00BB5CA3" w:rsidRDefault="00BB5CA3" w:rsidP="00BB5CA3">
      <w:pPr>
        <w:rPr>
          <w:sz w:val="14"/>
        </w:rPr>
      </w:pPr>
      <w:r w:rsidRPr="00BB5CA3">
        <w:rPr>
          <w:sz w:val="14"/>
        </w:rPr>
        <w:t xml:space="preserve">Now, on the issue of </w:t>
      </w:r>
      <w:proofErr w:type="gramStart"/>
      <w:r w:rsidRPr="00BB5CA3">
        <w:rPr>
          <w:sz w:val="14"/>
        </w:rPr>
        <w:t>the nervousness</w:t>
      </w:r>
      <w:proofErr w:type="gramEnd"/>
      <w:r w:rsidRPr="00BB5CA3">
        <w:rPr>
          <w:sz w:val="14"/>
        </w:rPr>
        <w:t xml:space="preserve">? Yeah, I mean, look, I mean, the media tells us, The New York Times tells us, MSNBC tells us, that we should be looking at this election largely through the prism of current polling. That’s </w:t>
      </w:r>
      <w:r w:rsidRPr="00BB5CA3">
        <w:rPr>
          <w:rStyle w:val="StyleUnderline"/>
        </w:rPr>
        <w:t>the polling industrial complex asserting itself in a very aggressive way</w:t>
      </w:r>
      <w:r w:rsidRPr="00BB5CA3">
        <w:rPr>
          <w:sz w:val="14"/>
        </w:rPr>
        <w:t xml:space="preserve"> in the daily understanding of our elections. I think those of us who have a more holistic understanding of the health of candidates and parties, we have to keep making our case that there’s a lot of other things we should be looking at.</w:t>
      </w:r>
    </w:p>
    <w:p w14:paraId="1041D77C" w14:textId="77777777" w:rsidR="00BB5CA3" w:rsidRPr="00BB5CA3" w:rsidRDefault="00BB5CA3" w:rsidP="00BB5CA3">
      <w:pPr>
        <w:rPr>
          <w:rStyle w:val="StyleUnderline"/>
        </w:rPr>
      </w:pPr>
      <w:r w:rsidRPr="00BB5CA3">
        <w:rPr>
          <w:sz w:val="14"/>
        </w:rPr>
        <w:t xml:space="preserve">Is there evidence already that </w:t>
      </w:r>
      <w:r w:rsidRPr="00BB5CA3">
        <w:rPr>
          <w:rStyle w:val="StyleUnderline"/>
        </w:rPr>
        <w:t>polls that suggest Biden is in trouble are misleading?</w:t>
      </w:r>
    </w:p>
    <w:p w14:paraId="48F474D5" w14:textId="77777777" w:rsidR="00BB5CA3" w:rsidRDefault="00BB5CA3" w:rsidP="00BB5CA3">
      <w:pPr>
        <w:rPr>
          <w:rStyle w:val="StyleUnderline"/>
        </w:rPr>
      </w:pPr>
      <w:r w:rsidRPr="00BB5CA3">
        <w:rPr>
          <w:sz w:val="14"/>
        </w:rPr>
        <w:t xml:space="preserve">Well, </w:t>
      </w:r>
      <w:r w:rsidRPr="00BB5CA3">
        <w:rPr>
          <w:rStyle w:val="StyleUnderline"/>
        </w:rPr>
        <w:t>the evidence is that Trump has underperformed in these early primary states and underperformed in public polling in every one of these states, except for North Carolina. Second is that we know from polling in these early states that somewhere between 20 and 30 percent of the Republican coalition is open to not supporting Trump.</w:t>
      </w:r>
    </w:p>
    <w:p w14:paraId="6532DF7A" w14:textId="0C2A57D4" w:rsidR="00BB5CA3" w:rsidRDefault="002A589C" w:rsidP="002A589C">
      <w:pPr>
        <w:pStyle w:val="Heading3"/>
      </w:pPr>
      <w:r>
        <w:t>Uniqueness---AT: Trump Leads in Polls</w:t>
      </w:r>
    </w:p>
    <w:p w14:paraId="664F2A1B" w14:textId="77777777" w:rsidR="008358F4" w:rsidRDefault="008358F4" w:rsidP="008358F4">
      <w:pPr>
        <w:pStyle w:val="Heading4"/>
      </w:pPr>
      <w:r>
        <w:t xml:space="preserve">Polls are wrong---Biden will cruise to victory. </w:t>
      </w:r>
    </w:p>
    <w:p w14:paraId="060F2FF8" w14:textId="77777777" w:rsidR="008358F4" w:rsidRPr="008358F4" w:rsidRDefault="008358F4" w:rsidP="008358F4">
      <w:pPr>
        <w:rPr>
          <w:rStyle w:val="Style13ptBold"/>
        </w:rPr>
      </w:pPr>
      <w:r w:rsidRPr="008358F4">
        <w:rPr>
          <w:rStyle w:val="Style13ptBold"/>
        </w:rPr>
        <w:t>Creel, Assistant professor of business law, ‘23</w:t>
      </w:r>
    </w:p>
    <w:p w14:paraId="0FAFEEA0" w14:textId="6C3D57EB" w:rsidR="008358F4" w:rsidRDefault="008358F4" w:rsidP="008358F4">
      <w:r>
        <w:t>(Nicholas, 11-16-2023, "Ignore the Polls and Pundits—Biden Will Win Reelection," Newsweek, https://www.newsweek.com/ignore-polls-punditsbiden-will-win-reelection-opinion-1844144)</w:t>
      </w:r>
    </w:p>
    <w:p w14:paraId="6B622612" w14:textId="77777777" w:rsidR="008358F4" w:rsidRPr="008358F4" w:rsidRDefault="008358F4" w:rsidP="008358F4">
      <w:pPr>
        <w:rPr>
          <w:rStyle w:val="StyleUnderline"/>
        </w:rPr>
      </w:pPr>
      <w:r w:rsidRPr="008358F4">
        <w:rPr>
          <w:sz w:val="16"/>
        </w:rPr>
        <w:t xml:space="preserve">The 2024 presidential election is just under a year out and it looks almost certain that, despite the fact that the supermajority of voters in both parties do not want it, we will be getting a rematch of the 2020 election. </w:t>
      </w:r>
      <w:r w:rsidRPr="008358F4">
        <w:rPr>
          <w:rStyle w:val="StyleUnderline"/>
        </w:rPr>
        <w:t>Poll after poll indicate this will be a very tight race</w:t>
      </w:r>
      <w:r w:rsidRPr="008358F4">
        <w:rPr>
          <w:sz w:val="16"/>
        </w:rPr>
        <w:t xml:space="preserve">, one where former President Donald Trump is often favored to win a second, nonconsecutive, term. </w:t>
      </w:r>
      <w:r w:rsidRPr="008358F4">
        <w:rPr>
          <w:rStyle w:val="StyleUnderline"/>
        </w:rPr>
        <w:t>So too are political pundits routinely calling</w:t>
      </w:r>
      <w:r w:rsidRPr="008358F4">
        <w:rPr>
          <w:sz w:val="16"/>
        </w:rPr>
        <w:t xml:space="preserve"> President Joe </w:t>
      </w:r>
      <w:r w:rsidRPr="008358F4">
        <w:rPr>
          <w:rStyle w:val="StyleUnderline"/>
        </w:rPr>
        <w:t>Biden a weak incumbent</w:t>
      </w:r>
      <w:r w:rsidRPr="008358F4">
        <w:rPr>
          <w:sz w:val="16"/>
        </w:rPr>
        <w:t>, in danger of losing to his once and future foe</w:t>
      </w:r>
      <w:r w:rsidRPr="008358F4">
        <w:rPr>
          <w:rStyle w:val="StyleUnderline"/>
        </w:rPr>
        <w:t xml:space="preserve">. I would however take a contrarian view of the state of the race, issuing a call to ignore the polls and the pundits because Biden is </w:t>
      </w:r>
      <w:r w:rsidRPr="008358F4">
        <w:rPr>
          <w:rStyle w:val="Emphasis"/>
        </w:rPr>
        <w:t>cruising to reelection.</w:t>
      </w:r>
    </w:p>
    <w:p w14:paraId="2F5B785A" w14:textId="77777777" w:rsidR="008358F4" w:rsidRPr="008358F4" w:rsidRDefault="008358F4" w:rsidP="008358F4">
      <w:pPr>
        <w:rPr>
          <w:sz w:val="16"/>
        </w:rPr>
      </w:pPr>
      <w:r w:rsidRPr="008358F4">
        <w:rPr>
          <w:rStyle w:val="StyleUnderline"/>
        </w:rPr>
        <w:t>The evidence suggesting Biden is in trouble rests almost entirely on polls</w:t>
      </w:r>
      <w:r w:rsidRPr="008358F4">
        <w:rPr>
          <w:sz w:val="16"/>
        </w:rPr>
        <w:t xml:space="preserve">. Granted, the polls are painting a clear picture that this race will be close. However, </w:t>
      </w:r>
      <w:r w:rsidRPr="008358F4">
        <w:rPr>
          <w:rStyle w:val="StyleUnderline"/>
        </w:rPr>
        <w:t xml:space="preserve">research has made equally clear that polling a year out from a presidential election is </w:t>
      </w:r>
      <w:r w:rsidRPr="008358F4">
        <w:rPr>
          <w:rStyle w:val="Emphasis"/>
        </w:rPr>
        <w:t>notoriously unreliable</w:t>
      </w:r>
      <w:r w:rsidRPr="008358F4">
        <w:rPr>
          <w:sz w:val="16"/>
        </w:rPr>
        <w:t>. At this point in past election cycles, polls frequently saw the likes of Ronald Reagan, George W. Bush, and Barack Obama as either being in tight races or outright underdogs for reelection, yet all these men went on to secure second terms.</w:t>
      </w:r>
    </w:p>
    <w:p w14:paraId="6324D941" w14:textId="77777777" w:rsidR="008358F4" w:rsidRPr="008358F4" w:rsidRDefault="008358F4" w:rsidP="008358F4">
      <w:pPr>
        <w:rPr>
          <w:sz w:val="16"/>
        </w:rPr>
      </w:pPr>
      <w:r w:rsidRPr="008358F4">
        <w:rPr>
          <w:rStyle w:val="StyleUnderline"/>
        </w:rPr>
        <w:t>A chief reason for polls not being especially reliable a year out from an election is that they are nothing more than snapshots of the present. They are not crystal balls showing the future</w:t>
      </w:r>
      <w:r w:rsidRPr="008358F4">
        <w:rPr>
          <w:sz w:val="16"/>
        </w:rPr>
        <w:t xml:space="preserve">. The fact is that most Americans, more than 3 in 4, aren't paying much or any attention to politics right now. That will change as the presidential election nears, but not until we get into its home stretch. For now, </w:t>
      </w:r>
      <w:r w:rsidRPr="008358F4">
        <w:rPr>
          <w:rStyle w:val="StyleUnderline"/>
        </w:rPr>
        <w:t>presidential match-up polls are little more a reflection of a general dissatisfaction with the status quo</w:t>
      </w:r>
      <w:r w:rsidRPr="008358F4">
        <w:rPr>
          <w:sz w:val="16"/>
        </w:rPr>
        <w:t>. Once we get much closer to the election, the underlying calculus changes and the polls will become a much more accurate reflection of the actual choice voters intend to make in November.</w:t>
      </w:r>
    </w:p>
    <w:p w14:paraId="17AF742C" w14:textId="77777777" w:rsidR="008358F4" w:rsidRPr="008358F4" w:rsidRDefault="008358F4" w:rsidP="008358F4">
      <w:pPr>
        <w:rPr>
          <w:sz w:val="16"/>
        </w:rPr>
      </w:pPr>
      <w:r w:rsidRPr="008358F4">
        <w:rPr>
          <w:sz w:val="16"/>
        </w:rPr>
        <w:t xml:space="preserve">We also cannot forget that </w:t>
      </w:r>
      <w:r w:rsidRPr="008358F4">
        <w:rPr>
          <w:rStyle w:val="StyleUnderline"/>
        </w:rPr>
        <w:t>incumbency is still a strength, one enjoyed by Biden but not by Trump</w:t>
      </w:r>
      <w:r w:rsidRPr="008358F4">
        <w:rPr>
          <w:sz w:val="16"/>
        </w:rPr>
        <w:t xml:space="preserve">. </w:t>
      </w:r>
      <w:r w:rsidRPr="008358F4">
        <w:rPr>
          <w:rStyle w:val="StyleUnderline"/>
        </w:rPr>
        <w:t>Most incumbents win when they seek a second term, all</w:t>
      </w:r>
      <w:r w:rsidRPr="008358F4">
        <w:rPr>
          <w:sz w:val="16"/>
        </w:rPr>
        <w:t xml:space="preserve"> </w:t>
      </w:r>
      <w:r w:rsidRPr="008358F4">
        <w:rPr>
          <w:rStyle w:val="StyleUnderline"/>
        </w:rPr>
        <w:t>else equal. That is especially true when economic conditions are fair to good</w:t>
      </w:r>
      <w:r w:rsidRPr="008358F4">
        <w:rPr>
          <w:sz w:val="16"/>
        </w:rPr>
        <w:t xml:space="preserve">, which by all metrics is currently the case. After all, </w:t>
      </w:r>
      <w:r w:rsidRPr="008358F4">
        <w:rPr>
          <w:rStyle w:val="StyleUnderline"/>
        </w:rPr>
        <w:t>the economy is roaring ahead with phenomenal growth rates, the war on inflation is all but over, and it happened while maintaining historically low levels of unemployment</w:t>
      </w:r>
      <w:r w:rsidRPr="008358F4">
        <w:rPr>
          <w:sz w:val="16"/>
        </w:rPr>
        <w:t xml:space="preserve">. The </w:t>
      </w:r>
      <w:r w:rsidRPr="008358F4">
        <w:rPr>
          <w:rStyle w:val="StyleUnderline"/>
        </w:rPr>
        <w:t>fundamentals of election prediction</w:t>
      </w:r>
      <w:r w:rsidRPr="008358F4">
        <w:rPr>
          <w:sz w:val="16"/>
        </w:rPr>
        <w:t xml:space="preserve">, most of which are tied to economic indicators such as these, </w:t>
      </w:r>
      <w:r w:rsidRPr="008358F4">
        <w:rPr>
          <w:rStyle w:val="StyleUnderline"/>
        </w:rPr>
        <w:t xml:space="preserve">are all pointing to a comfortable </w:t>
      </w:r>
      <w:r w:rsidRPr="008358F4">
        <w:rPr>
          <w:rStyle w:val="Emphasis"/>
        </w:rPr>
        <w:t>Biden victory in 2024</w:t>
      </w:r>
      <w:r w:rsidRPr="008358F4">
        <w:rPr>
          <w:sz w:val="16"/>
        </w:rPr>
        <w:t>.</w:t>
      </w:r>
    </w:p>
    <w:p w14:paraId="4108827E" w14:textId="77777777" w:rsidR="008358F4" w:rsidRPr="008358F4" w:rsidRDefault="008358F4" w:rsidP="008358F4">
      <w:pPr>
        <w:rPr>
          <w:sz w:val="16"/>
        </w:rPr>
      </w:pPr>
      <w:r w:rsidRPr="008358F4">
        <w:rPr>
          <w:rStyle w:val="StyleUnderline"/>
        </w:rPr>
        <w:t>Democrats</w:t>
      </w:r>
      <w:r w:rsidRPr="008358F4">
        <w:rPr>
          <w:sz w:val="16"/>
        </w:rPr>
        <w:t xml:space="preserve">, meanwhile, </w:t>
      </w:r>
      <w:r w:rsidRPr="008358F4">
        <w:rPr>
          <w:rStyle w:val="StyleUnderline"/>
        </w:rPr>
        <w:t>have continued to over-perform expectations</w:t>
      </w:r>
      <w:r w:rsidRPr="008358F4">
        <w:rPr>
          <w:sz w:val="16"/>
        </w:rPr>
        <w:t xml:space="preserve"> in election after election ever since Trump took office in 2016. That has been particularly true since the Dobbs decision was issued by the Supreme Court, turning Republicans into the dog that caught the car. Abortion will no doubt continue act as an anchor to the GOP's electoral prospects, especially when the presidential nominee Republicans put up is directly responsible for nominating the very Supreme Court justices that gutted abortion rights in America.</w:t>
      </w:r>
    </w:p>
    <w:p w14:paraId="7E82F2B0" w14:textId="77777777" w:rsidR="008358F4" w:rsidRPr="008358F4" w:rsidRDefault="008358F4" w:rsidP="008358F4">
      <w:pPr>
        <w:rPr>
          <w:sz w:val="16"/>
        </w:rPr>
      </w:pPr>
      <w:r w:rsidRPr="008358F4">
        <w:rPr>
          <w:sz w:val="16"/>
        </w:rPr>
        <w:t xml:space="preserve">Speaking of electoral anchors, </w:t>
      </w:r>
      <w:r w:rsidRPr="008358F4">
        <w:rPr>
          <w:rStyle w:val="StyleUnderline"/>
        </w:rPr>
        <w:t>Trump himself has chronically underperformed</w:t>
      </w:r>
      <w:r w:rsidRPr="008358F4">
        <w:rPr>
          <w:sz w:val="16"/>
        </w:rPr>
        <w:t xml:space="preserve"> compared to what we would expect from a generic Republican in both of his prior elections. Moreover, the man has been electoral poison to Republicans in general elections since leaving office. The Trump brand, such as it is, is just not selling to anyone not already in the MAGA movement.</w:t>
      </w:r>
    </w:p>
    <w:p w14:paraId="00A53EC1" w14:textId="77777777" w:rsidR="008358F4" w:rsidRPr="008358F4" w:rsidRDefault="008358F4" w:rsidP="008358F4">
      <w:pPr>
        <w:rPr>
          <w:rStyle w:val="StyleUnderline"/>
        </w:rPr>
      </w:pPr>
      <w:r w:rsidRPr="008358F4">
        <w:rPr>
          <w:sz w:val="16"/>
        </w:rPr>
        <w:t xml:space="preserve">Additionally, </w:t>
      </w:r>
      <w:r w:rsidRPr="008358F4">
        <w:rPr>
          <w:rStyle w:val="StyleUnderline"/>
        </w:rPr>
        <w:t>the former president's legal woes are only going to get worse as the election approaches</w:t>
      </w:r>
      <w:r w:rsidRPr="008358F4">
        <w:rPr>
          <w:sz w:val="16"/>
        </w:rPr>
        <w:t xml:space="preserve">. In the last few weeks alone, the Georgia RICO case against Trump has seen multiple defendants take plea deals that will be incredibly damaging to his case. With an additional three criminal cases pending in Florida, New York, and D.C., we can expect damaging leaks to continue through the general election. </w:t>
      </w:r>
      <w:r w:rsidRPr="008358F4">
        <w:rPr>
          <w:rStyle w:val="StyleUnderline"/>
        </w:rPr>
        <w:t>The possibility that Trump is a convicted felon by November 2024 is itself very real and in no way can be expected to do anything other than help Biden win a second presidential term.</w:t>
      </w:r>
    </w:p>
    <w:p w14:paraId="0D7E1C48" w14:textId="77A38B33" w:rsidR="00072FFD" w:rsidRDefault="00286DB3" w:rsidP="00072FFD">
      <w:pPr>
        <w:pStyle w:val="Heading3"/>
      </w:pPr>
      <w:r>
        <w:t>Uniqueness---AT: Media Narrative---2NC</w:t>
      </w:r>
    </w:p>
    <w:p w14:paraId="5A8A2AC7" w14:textId="55B1F56D" w:rsidR="000B4EEA" w:rsidRPr="003E7E81" w:rsidRDefault="00A44641" w:rsidP="000B4EEA">
      <w:pPr>
        <w:pStyle w:val="Heading4"/>
      </w:pPr>
      <w:r>
        <w:t xml:space="preserve">Dems are overperforming---the media narrative is all hype. </w:t>
      </w:r>
    </w:p>
    <w:p w14:paraId="0848CED4" w14:textId="4C243E83" w:rsidR="00A44641" w:rsidRPr="00A44641" w:rsidRDefault="000B4EEA" w:rsidP="000B4EEA">
      <w:pPr>
        <w:rPr>
          <w:rStyle w:val="Style13ptBold"/>
        </w:rPr>
      </w:pPr>
      <w:r w:rsidRPr="00A44641">
        <w:rPr>
          <w:rStyle w:val="Style13ptBold"/>
        </w:rPr>
        <w:t>Milligan</w:t>
      </w:r>
      <w:r w:rsidR="00A44641" w:rsidRPr="00A44641">
        <w:rPr>
          <w:rStyle w:val="Style13ptBold"/>
        </w:rPr>
        <w:t xml:space="preserve">, </w:t>
      </w:r>
      <w:r w:rsidRPr="00A44641">
        <w:rPr>
          <w:rStyle w:val="Style13ptBold"/>
        </w:rPr>
        <w:t>senior politics writer</w:t>
      </w:r>
      <w:r w:rsidR="00A44641" w:rsidRPr="00A44641">
        <w:rPr>
          <w:rStyle w:val="Style13ptBold"/>
        </w:rPr>
        <w:t xml:space="preserve">, </w:t>
      </w:r>
      <w:r w:rsidR="00A44641">
        <w:rPr>
          <w:rStyle w:val="Style13ptBold"/>
        </w:rPr>
        <w:t>‘</w:t>
      </w:r>
      <w:r w:rsidR="00A44641" w:rsidRPr="00A44641">
        <w:rPr>
          <w:rStyle w:val="Style13ptBold"/>
        </w:rPr>
        <w:t>24</w:t>
      </w:r>
    </w:p>
    <w:p w14:paraId="01980D3B" w14:textId="5675A5CF" w:rsidR="000B4EEA" w:rsidRPr="00021456" w:rsidRDefault="000B4EEA" w:rsidP="000B4EEA">
      <w:r>
        <w:t xml:space="preserve">(Susan, “Democrats Are Trailing Everywhere </w:t>
      </w:r>
      <w:proofErr w:type="gramStart"/>
      <w:r>
        <w:t>But</w:t>
      </w:r>
      <w:proofErr w:type="gramEnd"/>
      <w:r>
        <w:t xml:space="preserve"> at the Ballot Box,” </w:t>
      </w:r>
      <w:r w:rsidRPr="00021456">
        <w:rPr>
          <w:i/>
          <w:iCs/>
        </w:rPr>
        <w:t>US News</w:t>
      </w:r>
      <w:r>
        <w:t>, https://www.usnews.com/news/the-report/articles/2024-02-16/democrats-are-trailing-everywhere-but-at-the-ballot-box)</w:t>
      </w:r>
    </w:p>
    <w:p w14:paraId="41404A5A" w14:textId="77777777" w:rsidR="000B4EEA" w:rsidRPr="00A44641" w:rsidRDefault="000B4EEA" w:rsidP="000B4EEA">
      <w:pPr>
        <w:rPr>
          <w:sz w:val="14"/>
        </w:rPr>
      </w:pPr>
      <w:r w:rsidRPr="00A44641">
        <w:rPr>
          <w:rStyle w:val="StyleUnderline"/>
        </w:rPr>
        <w:t xml:space="preserve">The media narrative is grim for </w:t>
      </w:r>
      <w:proofErr w:type="gramStart"/>
      <w:r w:rsidRPr="00A44641">
        <w:rPr>
          <w:rStyle w:val="StyleUnderline"/>
        </w:rPr>
        <w:t>president</w:t>
      </w:r>
      <w:proofErr w:type="gramEnd"/>
      <w:r w:rsidRPr="00A44641">
        <w:rPr>
          <w:rStyle w:val="StyleUnderline"/>
        </w:rPr>
        <w:t xml:space="preserve"> Joe Biden and his</w:t>
      </w:r>
      <w:r w:rsidRPr="00A44641">
        <w:rPr>
          <w:sz w:val="14"/>
        </w:rPr>
        <w:t xml:space="preserve"> fellow </w:t>
      </w:r>
      <w:r w:rsidRPr="00A44641">
        <w:rPr>
          <w:rStyle w:val="StyleUnderline"/>
        </w:rPr>
        <w:t>Democrats</w:t>
      </w:r>
      <w:r w:rsidRPr="00A44641">
        <w:rPr>
          <w:sz w:val="14"/>
        </w:rPr>
        <w:t xml:space="preserve">: Biden's too old and his mental acuity is questionable, </w:t>
      </w:r>
      <w:r w:rsidRPr="00A44641">
        <w:rPr>
          <w:rStyle w:val="StyleUnderline"/>
        </w:rPr>
        <w:t>sayeth the</w:t>
      </w:r>
      <w:r w:rsidRPr="00A44641">
        <w:rPr>
          <w:sz w:val="14"/>
        </w:rPr>
        <w:t xml:space="preserve"> pundits and the </w:t>
      </w:r>
      <w:r w:rsidRPr="00A44641">
        <w:rPr>
          <w:rStyle w:val="Emphasis"/>
        </w:rPr>
        <w:t>polls</w:t>
      </w:r>
      <w:r w:rsidRPr="00A44641">
        <w:rPr>
          <w:sz w:val="14"/>
        </w:rPr>
        <w:t>. Democratic base voters, particularly Black voters, are disenchanted with the president, leading a generally cranky Democratic rank-and-file to stay home this November.</w:t>
      </w:r>
    </w:p>
    <w:p w14:paraId="5A714832" w14:textId="77777777" w:rsidR="000B4EEA" w:rsidRPr="00A44641" w:rsidRDefault="000B4EEA" w:rsidP="000B4EEA">
      <w:pPr>
        <w:rPr>
          <w:sz w:val="14"/>
        </w:rPr>
      </w:pPr>
      <w:r w:rsidRPr="00A44641">
        <w:rPr>
          <w:rStyle w:val="StyleUnderline"/>
        </w:rPr>
        <w:t>Actual elections, however, paint a much different picture.</w:t>
      </w:r>
      <w:r w:rsidRPr="00A44641">
        <w:rPr>
          <w:sz w:val="14"/>
        </w:rPr>
        <w:t xml:space="preserve"> </w:t>
      </w:r>
      <w:r w:rsidRPr="00A44641">
        <w:rPr>
          <w:rStyle w:val="StyleUnderline"/>
        </w:rPr>
        <w:t>Democrats scored a big win in New York on Tuesday, and the numbers were extremely encouraging for the party</w:t>
      </w:r>
      <w:r w:rsidRPr="00A44641">
        <w:rPr>
          <w:sz w:val="14"/>
        </w:rPr>
        <w:t>. Not only did Democrats add a seat to their caucus in Washington, but it wasn't even close: Tom Suozzi, a former House member who reclaimed his old job, beat Republican Mazi Pilip by 8 percentage points – a 16-point swing from 15 months ago, when former GOP Rep. George Santos took the district by 8 percentage points.</w:t>
      </w:r>
    </w:p>
    <w:p w14:paraId="46EB81E0" w14:textId="77777777" w:rsidR="000B4EEA" w:rsidRPr="00A44641" w:rsidRDefault="000B4EEA" w:rsidP="000B4EEA">
      <w:pPr>
        <w:rPr>
          <w:sz w:val="14"/>
        </w:rPr>
      </w:pPr>
      <w:r w:rsidRPr="00A44641">
        <w:rPr>
          <w:rStyle w:val="StyleUnderline"/>
        </w:rPr>
        <w:t xml:space="preserve">Across the country, Democrats are winning special elections and </w:t>
      </w:r>
      <w:r w:rsidRPr="00A44641">
        <w:rPr>
          <w:rStyle w:val="Emphasis"/>
        </w:rPr>
        <w:t>overperforming</w:t>
      </w:r>
      <w:r w:rsidRPr="00A44641">
        <w:rPr>
          <w:rStyle w:val="StyleUnderline"/>
        </w:rPr>
        <w:t xml:space="preserve"> in elections they have predictably lost</w:t>
      </w:r>
      <w:r w:rsidRPr="00A44641">
        <w:rPr>
          <w:sz w:val="14"/>
        </w:rPr>
        <w:t>. And it's fueling optimism among Democrats looking at a challenging election year for both the White House and Congress.</w:t>
      </w:r>
    </w:p>
    <w:p w14:paraId="53E254CD" w14:textId="77777777" w:rsidR="000B4EEA" w:rsidRDefault="000B4EEA" w:rsidP="000B4EEA">
      <w:pPr>
        <w:rPr>
          <w:sz w:val="14"/>
        </w:rPr>
      </w:pPr>
      <w:r w:rsidRPr="00A44641">
        <w:rPr>
          <w:sz w:val="14"/>
        </w:rPr>
        <w:t>"</w:t>
      </w:r>
      <w:r w:rsidRPr="00A44641">
        <w:rPr>
          <w:rStyle w:val="StyleUnderline"/>
        </w:rPr>
        <w:t xml:space="preserve">Polls don't vote. </w:t>
      </w:r>
      <w:r w:rsidRPr="00A44641">
        <w:rPr>
          <w:rStyle w:val="Emphasis"/>
        </w:rPr>
        <w:t>People vote</w:t>
      </w:r>
      <w:r w:rsidRPr="00A44641">
        <w:rPr>
          <w:rStyle w:val="StyleUnderline"/>
        </w:rPr>
        <w:t>. And that's what's been happening,"</w:t>
      </w:r>
      <w:r w:rsidRPr="00A44641">
        <w:rPr>
          <w:sz w:val="14"/>
        </w:rPr>
        <w:t xml:space="preserve"> says Democratic Rep. Jim McGovern, a veteran lawmaker from Massachusetts who has served in both the minority and the majority. Despite what the polls say, "</w:t>
      </w:r>
      <w:r w:rsidRPr="00A44641">
        <w:rPr>
          <w:rStyle w:val="StyleUnderline"/>
        </w:rPr>
        <w:t xml:space="preserve">people have been voting, and they've been voting </w:t>
      </w:r>
      <w:r w:rsidRPr="00A44641">
        <w:rPr>
          <w:rStyle w:val="Emphasis"/>
        </w:rPr>
        <w:t>Democratic</w:t>
      </w:r>
      <w:r w:rsidRPr="00A44641">
        <w:rPr>
          <w:sz w:val="14"/>
        </w:rPr>
        <w:t>. I feel really good about November – and not just about the president. I feel really good about us taking back the House."</w:t>
      </w:r>
    </w:p>
    <w:p w14:paraId="648E0BF2" w14:textId="77777777" w:rsidR="00072FFD" w:rsidRDefault="00072FFD" w:rsidP="00072FFD"/>
    <w:p w14:paraId="31EE4686" w14:textId="03D803D1" w:rsidR="000B4EEA" w:rsidRDefault="00286DB3" w:rsidP="00286DB3">
      <w:pPr>
        <w:pStyle w:val="Heading3"/>
      </w:pPr>
      <w:r>
        <w:t>Uniqueness---AT: Too Early---2NC</w:t>
      </w:r>
    </w:p>
    <w:p w14:paraId="2071DB5C" w14:textId="20177931" w:rsidR="000B4EEA" w:rsidRDefault="000B4EEA" w:rsidP="000B4EEA">
      <w:pPr>
        <w:pStyle w:val="Heading4"/>
      </w:pPr>
      <w:r>
        <w:t xml:space="preserve">Voters are </w:t>
      </w:r>
      <w:r w:rsidR="00A44641">
        <w:t xml:space="preserve">paying attention. </w:t>
      </w:r>
    </w:p>
    <w:p w14:paraId="39C729D4" w14:textId="10814565" w:rsidR="00A44641" w:rsidRDefault="000B4EEA" w:rsidP="000B4EEA">
      <w:r w:rsidRPr="0097478F">
        <w:rPr>
          <w:rStyle w:val="Style13ptBold"/>
        </w:rPr>
        <w:t>Fisher</w:t>
      </w:r>
      <w:r w:rsidR="00A44641">
        <w:rPr>
          <w:rStyle w:val="Style13ptBold"/>
        </w:rPr>
        <w:t xml:space="preserve">, </w:t>
      </w:r>
      <w:r w:rsidR="00D72C31">
        <w:rPr>
          <w:rStyle w:val="Style13ptBold"/>
        </w:rPr>
        <w:t>staff writer, ‘24</w:t>
      </w:r>
    </w:p>
    <w:p w14:paraId="504A1CB7" w14:textId="0BCD8A27" w:rsidR="000B4EEA" w:rsidRPr="00906AEA" w:rsidRDefault="000B4EEA" w:rsidP="000B4EEA">
      <w:r>
        <w:t xml:space="preserve">(Joe, </w:t>
      </w:r>
      <w:r w:rsidR="00A44641">
        <w:t>3-14-2024,</w:t>
      </w:r>
      <w:r w:rsidR="00D72C31">
        <w:t xml:space="preserve"> UPI,</w:t>
      </w:r>
      <w:r w:rsidR="00A44641">
        <w:t xml:space="preserve"> </w:t>
      </w:r>
      <w:r>
        <w:t>“</w:t>
      </w:r>
      <w:proofErr w:type="gramStart"/>
      <w:r>
        <w:t>Long road</w:t>
      </w:r>
      <w:proofErr w:type="gramEnd"/>
      <w:r>
        <w:t xml:space="preserve"> to November vote: Short primary may not benefit voters,” https://www.upi.com/Top_News/US/2024/03/14/presidential-election-biden-trump-campaign/8431710431416/)</w:t>
      </w:r>
    </w:p>
    <w:p w14:paraId="463C82BB" w14:textId="77777777" w:rsidR="000B4EEA" w:rsidRPr="00A44641" w:rsidRDefault="000B4EEA" w:rsidP="000B4EEA">
      <w:r w:rsidRPr="00A44641">
        <w:rPr>
          <w:rStyle w:val="StyleUnderline"/>
        </w:rPr>
        <w:t>There is still a lot for Biden and Trump to do before Election Day</w:t>
      </w:r>
      <w:r w:rsidRPr="00A44641">
        <w:t>.</w:t>
      </w:r>
    </w:p>
    <w:p w14:paraId="1A700924" w14:textId="77777777" w:rsidR="000B4EEA" w:rsidRPr="00A44641" w:rsidRDefault="000B4EEA" w:rsidP="000B4EEA">
      <w:pPr>
        <w:rPr>
          <w:rStyle w:val="StyleUnderline"/>
        </w:rPr>
      </w:pPr>
      <w:r w:rsidRPr="00A44641">
        <w:rPr>
          <w:rStyle w:val="StyleUnderline"/>
        </w:rPr>
        <w:t>In the more than seven months before the election, the candidates will work to solidify their support within their respective parties and attempt to reach out to undecided and independent voters.</w:t>
      </w:r>
    </w:p>
    <w:p w14:paraId="571B6F50" w14:textId="77777777" w:rsidR="000B4EEA" w:rsidRPr="00495A17" w:rsidRDefault="000B4EEA" w:rsidP="000B4EEA">
      <w:r w:rsidRPr="00A44641">
        <w:t>"</w:t>
      </w:r>
      <w:r w:rsidRPr="00A44641">
        <w:rPr>
          <w:rStyle w:val="StyleUnderline"/>
        </w:rPr>
        <w:t xml:space="preserve">The presidential race is a </w:t>
      </w:r>
      <w:r w:rsidRPr="00A44641">
        <w:rPr>
          <w:rStyle w:val="Emphasis"/>
        </w:rPr>
        <w:t>marathon, not a sprint</w:t>
      </w:r>
      <w:r w:rsidRPr="00A44641">
        <w:t>," Meena Bose, dean of Hofstra's public policy program and director of presidential studies, told UPI. "</w:t>
      </w:r>
      <w:r w:rsidRPr="00A44641">
        <w:rPr>
          <w:rStyle w:val="StyleUnderline"/>
        </w:rPr>
        <w:t xml:space="preserve">Motivating turnout will be key. It is a </w:t>
      </w:r>
      <w:r w:rsidRPr="00A44641">
        <w:rPr>
          <w:rStyle w:val="Emphasis"/>
        </w:rPr>
        <w:t>building process</w:t>
      </w:r>
      <w:r w:rsidRPr="00A44641">
        <w:t xml:space="preserve">. </w:t>
      </w:r>
      <w:r w:rsidRPr="00A44641">
        <w:rPr>
          <w:rStyle w:val="StyleUnderline"/>
        </w:rPr>
        <w:t>Between now and the party conventions</w:t>
      </w:r>
      <w:r w:rsidRPr="00A44641">
        <w:t xml:space="preserve"> -- a lot of </w:t>
      </w:r>
      <w:r w:rsidRPr="00A44641">
        <w:rPr>
          <w:rStyle w:val="StyleUnderline"/>
        </w:rPr>
        <w:t>focus will be on party building and outreach</w:t>
      </w:r>
      <w:r w:rsidRPr="00A44641">
        <w:t xml:space="preserve"> to be done to kind </w:t>
      </w:r>
      <w:r w:rsidRPr="00A44641">
        <w:rPr>
          <w:rStyle w:val="StyleUnderline"/>
        </w:rPr>
        <w:t>of start turning people's attention to the election</w:t>
      </w:r>
      <w:r w:rsidRPr="00A44641">
        <w:t>."</w:t>
      </w:r>
    </w:p>
    <w:p w14:paraId="2F6DC02A" w14:textId="77777777" w:rsidR="000B4EEA" w:rsidRDefault="000B4EEA" w:rsidP="00072FFD"/>
    <w:p w14:paraId="11A1D8F3" w14:textId="750460A1" w:rsidR="00C702F3" w:rsidRDefault="00C702F3" w:rsidP="00C702F3">
      <w:pPr>
        <w:pStyle w:val="Heading3"/>
      </w:pPr>
      <w:r>
        <w:t xml:space="preserve">Uniqueness---AT: </w:t>
      </w:r>
      <w:r>
        <w:t>Conviction Thumper</w:t>
      </w:r>
      <w:r>
        <w:t>---2NC</w:t>
      </w:r>
    </w:p>
    <w:p w14:paraId="03BC131D" w14:textId="07B0C009" w:rsidR="005E761F" w:rsidRPr="005E761F" w:rsidRDefault="005E761F" w:rsidP="005E761F">
      <w:pPr>
        <w:pStyle w:val="Heading4"/>
      </w:pPr>
      <w:r>
        <w:t xml:space="preserve">The conviction is irrelevant. </w:t>
      </w:r>
    </w:p>
    <w:p w14:paraId="7EF91C1B" w14:textId="2EF8F795" w:rsidR="005E761F" w:rsidRPr="005E761F" w:rsidRDefault="005E761F" w:rsidP="005E761F">
      <w:pPr>
        <w:rPr>
          <w:rStyle w:val="Style13ptBold"/>
        </w:rPr>
      </w:pPr>
      <w:r w:rsidRPr="005E761F">
        <w:rPr>
          <w:rStyle w:val="Style13ptBold"/>
        </w:rPr>
        <w:t>Jacques, columnist at USA TODAY, ‘24</w:t>
      </w:r>
    </w:p>
    <w:p w14:paraId="45F05B38" w14:textId="712AC591" w:rsidR="00C702F3" w:rsidRDefault="005E761F" w:rsidP="00072FFD">
      <w:r>
        <w:t xml:space="preserve">(Ingrid, 5-30-24, USA TODAY, “Trump is guilty. It won't matter at all this election.”, </w:t>
      </w:r>
      <w:hyperlink r:id="rId7" w:history="1">
        <w:r w:rsidRPr="00A11162">
          <w:rPr>
            <w:rStyle w:val="Hyperlink"/>
          </w:rPr>
          <w:t>https://www.usatoday.com/story/opinion/columnist/2024/05/30/trump-guilty-verdict-voters-election/73912611007/</w:t>
        </w:r>
      </w:hyperlink>
    </w:p>
    <w:p w14:paraId="53CF2E1B" w14:textId="77777777" w:rsidR="005E761F" w:rsidRPr="00EA6128" w:rsidRDefault="005E761F" w:rsidP="00072FFD">
      <w:pPr>
        <w:rPr>
          <w:sz w:val="16"/>
        </w:rPr>
      </w:pPr>
      <w:r w:rsidRPr="00EA6128">
        <w:rPr>
          <w:sz w:val="16"/>
        </w:rPr>
        <w:t xml:space="preserve">President Joe </w:t>
      </w:r>
      <w:r w:rsidRPr="009004A7">
        <w:rPr>
          <w:rStyle w:val="StyleUnderline"/>
        </w:rPr>
        <w:t>Biden and the Democrats have gotten their wish and can now label</w:t>
      </w:r>
      <w:r w:rsidRPr="00EA6128">
        <w:rPr>
          <w:sz w:val="16"/>
        </w:rPr>
        <w:t xml:space="preserve"> former President Donald </w:t>
      </w:r>
      <w:r w:rsidRPr="009004A7">
        <w:rPr>
          <w:rStyle w:val="StyleUnderline"/>
        </w:rPr>
        <w:t>Trump as a convicted felon</w:t>
      </w:r>
      <w:r w:rsidRPr="00EA6128">
        <w:rPr>
          <w:sz w:val="16"/>
        </w:rPr>
        <w:t xml:space="preserve">. </w:t>
      </w:r>
    </w:p>
    <w:p w14:paraId="0AEA32D0" w14:textId="77777777" w:rsidR="005E761F" w:rsidRPr="00EA6128" w:rsidRDefault="005E761F" w:rsidP="00072FFD">
      <w:pPr>
        <w:rPr>
          <w:sz w:val="16"/>
        </w:rPr>
      </w:pPr>
      <w:r w:rsidRPr="00EA6128">
        <w:rPr>
          <w:sz w:val="16"/>
        </w:rPr>
        <w:t>A New York jury on Thursday found Trump guilty on all 34 counts in the case involving hush money payments to a porn star and falsification of business records.</w:t>
      </w:r>
    </w:p>
    <w:p w14:paraId="41CFCE3B" w14:textId="77777777" w:rsidR="005E761F" w:rsidRPr="009004A7" w:rsidRDefault="005E761F" w:rsidP="00072FFD">
      <w:pPr>
        <w:rPr>
          <w:rStyle w:val="StyleUnderline"/>
        </w:rPr>
      </w:pPr>
      <w:r w:rsidRPr="00EA6128">
        <w:rPr>
          <w:sz w:val="16"/>
        </w:rPr>
        <w:t xml:space="preserve">While this is going to make for some salacious headlines and nonstop cable news fodder, </w:t>
      </w:r>
      <w:r w:rsidRPr="009004A7">
        <w:rPr>
          <w:rStyle w:val="StyleUnderline"/>
        </w:rPr>
        <w:t xml:space="preserve">don’t count on it </w:t>
      </w:r>
      <w:r w:rsidRPr="009004A7">
        <w:rPr>
          <w:rStyle w:val="Emphasis"/>
        </w:rPr>
        <w:t>impacting</w:t>
      </w:r>
      <w:r w:rsidRPr="009004A7">
        <w:rPr>
          <w:rStyle w:val="StyleUnderline"/>
        </w:rPr>
        <w:t xml:space="preserve"> the 2024 presidential election. </w:t>
      </w:r>
    </w:p>
    <w:p w14:paraId="72B14348" w14:textId="77777777" w:rsidR="005E761F" w:rsidRPr="00EA6128" w:rsidRDefault="005E761F" w:rsidP="00072FFD">
      <w:pPr>
        <w:rPr>
          <w:sz w:val="16"/>
        </w:rPr>
      </w:pPr>
      <w:r w:rsidRPr="00EA6128">
        <w:rPr>
          <w:sz w:val="16"/>
        </w:rPr>
        <w:t xml:space="preserve">At least, that’s my prediction. </w:t>
      </w:r>
    </w:p>
    <w:p w14:paraId="612951B8" w14:textId="77777777" w:rsidR="005E761F" w:rsidRPr="00EA6128" w:rsidRDefault="005E761F" w:rsidP="00072FFD">
      <w:pPr>
        <w:rPr>
          <w:sz w:val="16"/>
        </w:rPr>
      </w:pPr>
      <w:r w:rsidRPr="009004A7">
        <w:rPr>
          <w:rStyle w:val="StyleUnderline"/>
        </w:rPr>
        <w:t>Those who hated Trump are now only going to have more reason to despise him. Those who love him will see this as a reason to rally around him more.</w:t>
      </w:r>
      <w:r w:rsidRPr="00EA6128">
        <w:rPr>
          <w:sz w:val="16"/>
        </w:rPr>
        <w:t xml:space="preserve"> </w:t>
      </w:r>
    </w:p>
    <w:p w14:paraId="350FDE3C" w14:textId="77777777" w:rsidR="005E761F" w:rsidRPr="00EA6128" w:rsidRDefault="005E761F" w:rsidP="00072FFD">
      <w:pPr>
        <w:rPr>
          <w:sz w:val="16"/>
        </w:rPr>
      </w:pPr>
      <w:r w:rsidRPr="00EA6128">
        <w:rPr>
          <w:sz w:val="16"/>
        </w:rPr>
        <w:t xml:space="preserve">Now, don’t get me wrong. This is bad for the country to have a former president – and one who’s the likely GOP nominee – convicted of a felony for the first time. </w:t>
      </w:r>
    </w:p>
    <w:p w14:paraId="30D59959" w14:textId="77777777" w:rsidR="005E761F" w:rsidRPr="009004A7" w:rsidRDefault="005E761F" w:rsidP="00072FFD">
      <w:pPr>
        <w:rPr>
          <w:rStyle w:val="StyleUnderline"/>
        </w:rPr>
      </w:pPr>
      <w:r w:rsidRPr="009004A7">
        <w:rPr>
          <w:rStyle w:val="StyleUnderline"/>
        </w:rPr>
        <w:t>All the hoopla over the conviction</w:t>
      </w:r>
      <w:r w:rsidRPr="00EA6128">
        <w:rPr>
          <w:sz w:val="16"/>
        </w:rPr>
        <w:t xml:space="preserve">, however, </w:t>
      </w:r>
      <w:r w:rsidRPr="009004A7">
        <w:rPr>
          <w:rStyle w:val="StyleUnderline"/>
        </w:rPr>
        <w:t>won’t change the fact that this case has widely been seen as the weakest of the four criminal cases against Trump. And Trump will certainly appeal.</w:t>
      </w:r>
    </w:p>
    <w:p w14:paraId="0472BC6A" w14:textId="77777777" w:rsidR="005E761F" w:rsidRPr="00EA6128" w:rsidRDefault="005E761F" w:rsidP="00072FFD">
      <w:pPr>
        <w:rPr>
          <w:sz w:val="16"/>
        </w:rPr>
      </w:pPr>
      <w:r w:rsidRPr="00EA6128">
        <w:rPr>
          <w:sz w:val="16"/>
        </w:rPr>
        <w:t xml:space="preserve">He will also continue playing up how he’s been politically persecuted by opponents. </w:t>
      </w:r>
    </w:p>
    <w:p w14:paraId="29B9B08A" w14:textId="77777777" w:rsidR="005E761F" w:rsidRPr="00EA6128" w:rsidRDefault="005E761F" w:rsidP="00072FFD">
      <w:pPr>
        <w:rPr>
          <w:sz w:val="16"/>
        </w:rPr>
      </w:pPr>
      <w:r w:rsidRPr="00EA6128">
        <w:rPr>
          <w:sz w:val="16"/>
        </w:rPr>
        <w:t xml:space="preserve">Trump will win in </w:t>
      </w:r>
      <w:proofErr w:type="gramStart"/>
      <w:r w:rsidRPr="00EA6128">
        <w:rPr>
          <w:sz w:val="16"/>
        </w:rPr>
        <w:t>2024:Acquitted</w:t>
      </w:r>
      <w:proofErr w:type="gramEnd"/>
      <w:r w:rsidRPr="00EA6128">
        <w:rPr>
          <w:sz w:val="16"/>
        </w:rPr>
        <w:t xml:space="preserve"> or convicted, he wins no matter what</w:t>
      </w:r>
    </w:p>
    <w:p w14:paraId="419F42F3" w14:textId="40B2E2F5" w:rsidR="005E761F" w:rsidRPr="009004A7" w:rsidRDefault="005E761F" w:rsidP="00072FFD">
      <w:pPr>
        <w:rPr>
          <w:rStyle w:val="StyleUnderline"/>
        </w:rPr>
      </w:pPr>
      <w:r w:rsidRPr="009004A7">
        <w:rPr>
          <w:rStyle w:val="StyleUnderline"/>
        </w:rPr>
        <w:t>Most say a Trump conviction won't sway their vote</w:t>
      </w:r>
    </w:p>
    <w:p w14:paraId="17CC9829" w14:textId="77777777" w:rsidR="005E761F" w:rsidRPr="00EA6128" w:rsidRDefault="005E761F" w:rsidP="00072FFD">
      <w:pPr>
        <w:rPr>
          <w:sz w:val="16"/>
        </w:rPr>
      </w:pPr>
      <w:r w:rsidRPr="00EA6128">
        <w:rPr>
          <w:sz w:val="16"/>
        </w:rPr>
        <w:t>Republican political consultant Dennis Lennox recently told me most voters have already made up their minds.</w:t>
      </w:r>
    </w:p>
    <w:p w14:paraId="3E26A2EE" w14:textId="77777777" w:rsidR="005E761F" w:rsidRPr="00EA6128" w:rsidRDefault="005E761F" w:rsidP="00072FFD">
      <w:pPr>
        <w:rPr>
          <w:sz w:val="16"/>
        </w:rPr>
      </w:pPr>
      <w:r w:rsidRPr="00EA6128">
        <w:rPr>
          <w:sz w:val="16"/>
        </w:rPr>
        <w:t>“Other than what the Trump foes see as the historic symbolism of a conviction, it’s hard to see it making any real difference given everything else thrown at Trump since 2016,” Lennox said.</w:t>
      </w:r>
    </w:p>
    <w:p w14:paraId="06254315" w14:textId="2FBE99FF" w:rsidR="005E761F" w:rsidRPr="00EA6128" w:rsidRDefault="005E761F" w:rsidP="00072FFD">
      <w:pPr>
        <w:rPr>
          <w:sz w:val="16"/>
        </w:rPr>
      </w:pPr>
      <w:r w:rsidRPr="00EA6128">
        <w:rPr>
          <w:sz w:val="16"/>
        </w:rPr>
        <w:t>Those who haven’t made up their minds yet are likely not planning to vote at all or will check the box for a third-party candidate.</w:t>
      </w:r>
    </w:p>
    <w:p w14:paraId="1CA1AEE8" w14:textId="77777777" w:rsidR="005E761F" w:rsidRPr="00EA6128" w:rsidRDefault="005E761F" w:rsidP="00072FFD">
      <w:pPr>
        <w:rPr>
          <w:sz w:val="16"/>
        </w:rPr>
      </w:pPr>
      <w:r w:rsidRPr="00EA6128">
        <w:rPr>
          <w:sz w:val="16"/>
        </w:rPr>
        <w:t xml:space="preserve">A PBS NewsHour/NPR/Marist poll released just ahead of the Trump verdict found that 67% of voters said a guilty verdict wouldn’t affect whom they plan to vote for in November. </w:t>
      </w:r>
    </w:p>
    <w:p w14:paraId="3273D1E6" w14:textId="77777777" w:rsidR="005E761F" w:rsidRPr="00EA6128" w:rsidRDefault="005E761F" w:rsidP="00072FFD">
      <w:pPr>
        <w:rPr>
          <w:sz w:val="16"/>
        </w:rPr>
      </w:pPr>
      <w:r w:rsidRPr="00EA6128">
        <w:rPr>
          <w:sz w:val="16"/>
        </w:rPr>
        <w:t>And 25% of Republicans said they would be even more likely to vote for Trump if he were found guilty.</w:t>
      </w:r>
    </w:p>
    <w:p w14:paraId="0C808909" w14:textId="77777777" w:rsidR="005E761F" w:rsidRPr="00EA6128" w:rsidRDefault="005E761F" w:rsidP="00072FFD">
      <w:pPr>
        <w:rPr>
          <w:sz w:val="16"/>
        </w:rPr>
      </w:pPr>
      <w:r w:rsidRPr="00EA6128">
        <w:rPr>
          <w:sz w:val="16"/>
        </w:rPr>
        <w:t>Democrats, campaign on Trump's verdict: Trump, guilty on all counts, carries a new label into 2024 election – convicted felon</w:t>
      </w:r>
    </w:p>
    <w:p w14:paraId="5E3AD1C7" w14:textId="204830B0" w:rsidR="005E761F" w:rsidRPr="00EA6128" w:rsidRDefault="005E761F" w:rsidP="00072FFD">
      <w:pPr>
        <w:rPr>
          <w:sz w:val="16"/>
        </w:rPr>
      </w:pPr>
      <w:r w:rsidRPr="00EA6128">
        <w:rPr>
          <w:sz w:val="16"/>
        </w:rPr>
        <w:t>Expect Trump to return to campaign trail even more fired up</w:t>
      </w:r>
    </w:p>
    <w:p w14:paraId="5D037B61" w14:textId="77777777" w:rsidR="005E761F" w:rsidRPr="000E13F9" w:rsidRDefault="005E761F" w:rsidP="00072FFD">
      <w:pPr>
        <w:rPr>
          <w:rStyle w:val="StyleUnderline"/>
        </w:rPr>
      </w:pPr>
      <w:r w:rsidRPr="000E13F9">
        <w:rPr>
          <w:rStyle w:val="StyleUnderline"/>
        </w:rPr>
        <w:t>Now that Trump has been found guilty, the next step is sentencing, which Judge Juan Merchan has set for July 11 – just days ahead of the Republican National Convention in Milwaukee.</w:t>
      </w:r>
    </w:p>
    <w:p w14:paraId="0D7E56FD" w14:textId="655BC29F" w:rsidR="005E761F" w:rsidRPr="00EA6128" w:rsidRDefault="005E761F" w:rsidP="00072FFD">
      <w:pPr>
        <w:rPr>
          <w:sz w:val="16"/>
        </w:rPr>
      </w:pPr>
      <w:r w:rsidRPr="00EA6128">
        <w:rPr>
          <w:sz w:val="16"/>
        </w:rPr>
        <w:t xml:space="preserve">Matthew Schneider, a former Michigan U.S. attorney appointed by Trump, doesn’t anticipate the guilty verdict will change much about how Trump campaigns on the criminal prosecution. </w:t>
      </w:r>
    </w:p>
    <w:p w14:paraId="0A92B313" w14:textId="77777777" w:rsidR="005E761F" w:rsidRPr="000E13F9" w:rsidRDefault="005E761F" w:rsidP="00072FFD">
      <w:pPr>
        <w:rPr>
          <w:rStyle w:val="StyleUnderline"/>
        </w:rPr>
      </w:pPr>
      <w:r w:rsidRPr="000E13F9">
        <w:rPr>
          <w:rStyle w:val="StyleUnderline"/>
        </w:rPr>
        <w:t>“His position was, this is an unfair prosecution, and after it’ll just be adding a line to that,” Schneider said. “It will be, this is an unfair prosecution and we’re appealing.”</w:t>
      </w:r>
    </w:p>
    <w:p w14:paraId="6971044B" w14:textId="77777777" w:rsidR="005E761F" w:rsidRPr="00EA6128" w:rsidRDefault="005E761F" w:rsidP="00072FFD">
      <w:pPr>
        <w:rPr>
          <w:sz w:val="16"/>
        </w:rPr>
      </w:pPr>
      <w:r w:rsidRPr="00EA6128">
        <w:rPr>
          <w:sz w:val="16"/>
        </w:rPr>
        <w:t xml:space="preserve">In the meantime, Trump is likely to continue campaigning as he has been in between court appearances. </w:t>
      </w:r>
    </w:p>
    <w:p w14:paraId="6BC0133A" w14:textId="38ECA48A" w:rsidR="005E761F" w:rsidRPr="000E13F9" w:rsidRDefault="005E761F" w:rsidP="00072FFD">
      <w:pPr>
        <w:rPr>
          <w:rStyle w:val="StyleUnderline"/>
        </w:rPr>
      </w:pPr>
      <w:r w:rsidRPr="000E13F9">
        <w:rPr>
          <w:rStyle w:val="StyleUnderline"/>
        </w:rPr>
        <w:t>The reality is most Americans don't care about Trump's courtroom drama. They care about how government policies are impacting their daily lives. Expect them to vote on that come November ‒ not the results of this trial in New York.</w:t>
      </w:r>
    </w:p>
    <w:p w14:paraId="3B818B46" w14:textId="309FE04E" w:rsidR="00740625" w:rsidRDefault="00740625" w:rsidP="00072FFD">
      <w:pPr>
        <w:pStyle w:val="Heading2"/>
      </w:pPr>
      <w:r>
        <w:t>Links</w:t>
      </w:r>
    </w:p>
    <w:p w14:paraId="18485B3E" w14:textId="7173CAF6" w:rsidR="00D52D09" w:rsidRPr="00D52D09" w:rsidRDefault="00D52D09" w:rsidP="00D52D09">
      <w:pPr>
        <w:pStyle w:val="Heading3"/>
      </w:pPr>
      <w:r>
        <w:t>Link---1NC</w:t>
      </w:r>
    </w:p>
    <w:p w14:paraId="542B3A19" w14:textId="77777777" w:rsidR="00D52D09" w:rsidRDefault="00D52D09" w:rsidP="00D52D09">
      <w:pPr>
        <w:pStyle w:val="Heading4"/>
      </w:pPr>
      <w:r>
        <w:t xml:space="preserve">Strengthening patents ensures big tech maintains market dominance. </w:t>
      </w:r>
    </w:p>
    <w:p w14:paraId="1960BBB5" w14:textId="77777777" w:rsidR="00D52D09" w:rsidRPr="00D52D09" w:rsidRDefault="00D52D09" w:rsidP="00D52D09">
      <w:r w:rsidRPr="00AF6316">
        <w:rPr>
          <w:rStyle w:val="Style13ptBold"/>
        </w:rPr>
        <w:t>Feldman</w:t>
      </w:r>
      <w:r>
        <w:rPr>
          <w:rStyle w:val="Style13ptBold"/>
        </w:rPr>
        <w:t>, Distinguished Professor of Law at the University of California, ‘21</w:t>
      </w:r>
    </w:p>
    <w:p w14:paraId="2F0DD470" w14:textId="77777777" w:rsidR="00D52D09" w:rsidRPr="00745576" w:rsidRDefault="00D52D09" w:rsidP="00D52D09">
      <w:r>
        <w:t>(Robin, 08-08-2021, The Washington Post, “Our patent system is broken. And it could be stifling innovation.”, https://www.washingtonpost.com/outlook/2021/08/08/our-patent-system-is-broken-it-could-be-stifling-innovation</w:t>
      </w:r>
    </w:p>
    <w:p w14:paraId="409BA3AE" w14:textId="77777777" w:rsidR="00D52D09" w:rsidRPr="00D52D09" w:rsidRDefault="00D52D09" w:rsidP="00D52D09">
      <w:pPr>
        <w:rPr>
          <w:sz w:val="16"/>
        </w:rPr>
      </w:pPr>
      <w:r w:rsidRPr="00D52D09">
        <w:rPr>
          <w:rStyle w:val="StyleUnderline"/>
        </w:rPr>
        <w:t xml:space="preserve">Patents are </w:t>
      </w:r>
      <w:r w:rsidRPr="00D52D09">
        <w:rPr>
          <w:rStyle w:val="Emphasis"/>
        </w:rPr>
        <w:t>supposed to</w:t>
      </w:r>
      <w:r w:rsidRPr="00D52D09">
        <w:rPr>
          <w:rStyle w:val="StyleUnderline"/>
        </w:rPr>
        <w:t xml:space="preserve"> incentivize success</w:t>
      </w:r>
      <w:r w:rsidRPr="00D52D09">
        <w:rPr>
          <w:sz w:val="16"/>
        </w:rPr>
        <w:t>. Across more than 200 years, they have emerged as an important tool for advancing society by encouraging inventors to create and share successful innovations, in exchange for the right to exclude others from the market for a limited period of time.</w:t>
      </w:r>
    </w:p>
    <w:p w14:paraId="2DE31FA1" w14:textId="77777777" w:rsidR="00D52D09" w:rsidRPr="00D52D09" w:rsidRDefault="00D52D09" w:rsidP="00D52D09">
      <w:pPr>
        <w:rPr>
          <w:sz w:val="16"/>
        </w:rPr>
      </w:pPr>
      <w:r w:rsidRPr="00D52D09">
        <w:rPr>
          <w:sz w:val="16"/>
        </w:rPr>
        <w:t xml:space="preserve">And yet that’s not how patent law works today. Rather, </w:t>
      </w:r>
      <w:r w:rsidRPr="00D52D09">
        <w:rPr>
          <w:rStyle w:val="StyleUnderline"/>
        </w:rPr>
        <w:t xml:space="preserve">we are </w:t>
      </w:r>
      <w:r w:rsidRPr="00D52D09">
        <w:rPr>
          <w:sz w:val="16"/>
        </w:rPr>
        <w:t>at risk of</w:t>
      </w:r>
      <w:r w:rsidRPr="00D52D09">
        <w:rPr>
          <w:rStyle w:val="StyleUnderline"/>
        </w:rPr>
        <w:t xml:space="preserve"> </w:t>
      </w:r>
      <w:r w:rsidRPr="00D52D09">
        <w:rPr>
          <w:rStyle w:val="Emphasis"/>
        </w:rPr>
        <w:t>incentivizing failure</w:t>
      </w:r>
      <w:r w:rsidRPr="00D52D09">
        <w:rPr>
          <w:sz w:val="16"/>
        </w:rPr>
        <w:t xml:space="preserve">. The courts, Congress and boardrooms are advancing a simple logic that turns the patent system on its head. The consequences are on display in </w:t>
      </w:r>
      <w:r w:rsidRPr="00D52D09">
        <w:rPr>
          <w:rStyle w:val="StyleUnderline"/>
        </w:rPr>
        <w:t xml:space="preserve">the </w:t>
      </w:r>
      <w:r w:rsidRPr="00D52D09">
        <w:rPr>
          <w:rStyle w:val="Emphasis"/>
        </w:rPr>
        <w:t>pharma</w:t>
      </w:r>
      <w:r w:rsidRPr="00D52D09">
        <w:rPr>
          <w:rStyle w:val="StyleUnderline"/>
        </w:rPr>
        <w:t>ceutical industry</w:t>
      </w:r>
      <w:r w:rsidRPr="00D52D09">
        <w:rPr>
          <w:sz w:val="16"/>
        </w:rPr>
        <w:t xml:space="preserve">, which </w:t>
      </w:r>
      <w:r w:rsidRPr="00D52D09">
        <w:rPr>
          <w:rStyle w:val="StyleUnderline"/>
        </w:rPr>
        <w:t xml:space="preserve">uses patents on successful drugs as vehicles to compensate for </w:t>
      </w:r>
      <w:r w:rsidRPr="00D52D09">
        <w:rPr>
          <w:sz w:val="16"/>
        </w:rPr>
        <w:t xml:space="preserve">the </w:t>
      </w:r>
      <w:r w:rsidRPr="00D52D09">
        <w:rPr>
          <w:rStyle w:val="StyleUnderline"/>
        </w:rPr>
        <w:t>losses</w:t>
      </w:r>
      <w:r w:rsidRPr="00D52D09">
        <w:rPr>
          <w:sz w:val="16"/>
        </w:rPr>
        <w:t xml:space="preserve"> companies incur when </w:t>
      </w:r>
      <w:proofErr w:type="gramStart"/>
      <w:r w:rsidRPr="00D52D09">
        <w:rPr>
          <w:sz w:val="16"/>
        </w:rPr>
        <w:t>other</w:t>
      </w:r>
      <w:proofErr w:type="gramEnd"/>
      <w:r w:rsidRPr="00D52D09">
        <w:rPr>
          <w:sz w:val="16"/>
        </w:rPr>
        <w:t xml:space="preserve"> research doesn’t pan out. Even worse, </w:t>
      </w:r>
      <w:r w:rsidRPr="00D52D09">
        <w:rPr>
          <w:rStyle w:val="StyleUnderline"/>
        </w:rPr>
        <w:t xml:space="preserve">patents have become a way to gain an </w:t>
      </w:r>
      <w:r w:rsidRPr="00D52D09">
        <w:rPr>
          <w:rStyle w:val="Emphasis"/>
        </w:rPr>
        <w:t>extended monopoly</w:t>
      </w:r>
      <w:r w:rsidRPr="00D52D09">
        <w:rPr>
          <w:sz w:val="16"/>
        </w:rPr>
        <w:t xml:space="preserve"> in the marketplace, one that reaches far beyond anything related to the drug itself.</w:t>
      </w:r>
    </w:p>
    <w:p w14:paraId="7D414005" w14:textId="77777777" w:rsidR="00D52D09" w:rsidRPr="00D52D09" w:rsidRDefault="00D52D09" w:rsidP="00D52D09">
      <w:pPr>
        <w:rPr>
          <w:sz w:val="16"/>
        </w:rPr>
      </w:pPr>
      <w:r w:rsidRPr="00D52D09">
        <w:rPr>
          <w:sz w:val="16"/>
        </w:rPr>
        <w:t>For example, a Johnson &amp; Johnson report argues that the cost of a drug should not only reflect research costs related to that drug, but also should include expenses from “drug candidates that fail in development.” The company contends that “pharmaceutical companies and the rest of the scientific community can learn from these failures to improve the research process,” suggesting that consumers should pay for these failures. The report’s approach epitomizes how the pharmaceutical industry justifies high prices for medication.</w:t>
      </w:r>
    </w:p>
    <w:p w14:paraId="4B420C88" w14:textId="77777777" w:rsidR="00D52D09" w:rsidRPr="00D52D09" w:rsidRDefault="00D52D09" w:rsidP="00D52D09">
      <w:pPr>
        <w:rPr>
          <w:sz w:val="16"/>
        </w:rPr>
      </w:pPr>
      <w:r w:rsidRPr="00D52D09">
        <w:rPr>
          <w:sz w:val="16"/>
        </w:rPr>
        <w:t xml:space="preserve">But while science may learn from failures, </w:t>
      </w:r>
      <w:r w:rsidRPr="00D52D09">
        <w:rPr>
          <w:rStyle w:val="StyleUnderline"/>
        </w:rPr>
        <w:t>that has nothing to do with</w:t>
      </w:r>
      <w:r w:rsidRPr="00D52D09">
        <w:rPr>
          <w:sz w:val="16"/>
        </w:rPr>
        <w:t xml:space="preserve"> patents or </w:t>
      </w:r>
      <w:r w:rsidRPr="00D52D09">
        <w:rPr>
          <w:rStyle w:val="Emphasis"/>
        </w:rPr>
        <w:t>what they’re intended to do</w:t>
      </w:r>
      <w:r w:rsidRPr="00D52D09">
        <w:rPr>
          <w:sz w:val="16"/>
        </w:rPr>
        <w:t>. In fact, the entire notion of compensating for failed research puts the modern application of patent law on a collision course with the history and theory of patents, reaching back to this nation’s inception.</w:t>
      </w:r>
    </w:p>
    <w:p w14:paraId="3FE79C0A" w14:textId="77777777" w:rsidR="00D52D09" w:rsidRPr="00D52D09" w:rsidRDefault="00D52D09" w:rsidP="00D52D09">
      <w:pPr>
        <w:rPr>
          <w:sz w:val="16"/>
        </w:rPr>
      </w:pPr>
      <w:r w:rsidRPr="00D52D09">
        <w:rPr>
          <w:sz w:val="16"/>
        </w:rPr>
        <w:t>The patent system is designed to reward success. One does not receive a patent for an invention one tried and failed to create. Similarly, a patent’s reward reflects the successful invention, rather than compensation for other attempts gone bad.</w:t>
      </w:r>
    </w:p>
    <w:p w14:paraId="335A1548" w14:textId="77777777" w:rsidR="00D52D09" w:rsidRPr="00D52D09" w:rsidRDefault="00D52D09" w:rsidP="00D52D09">
      <w:pPr>
        <w:rPr>
          <w:sz w:val="16"/>
        </w:rPr>
      </w:pPr>
      <w:r w:rsidRPr="00D52D09">
        <w:rPr>
          <w:sz w:val="16"/>
        </w:rPr>
        <w:t xml:space="preserve">And that has been the case since the nation’s founding. In 1790, Congress enacted the first patent statute and George Washington signed the first U.S. patent, which went to Samuel Hopkins for an invention related to making potash. Since that time — and through various iterations of the patent statute — the law has consistently required patent holders to disclose their invention so that those “skilled in the art” can make and use it after the patent has expired. Both sides of the patent deal — </w:t>
      </w:r>
      <w:proofErr w:type="gramStart"/>
      <w:r w:rsidRPr="00D52D09">
        <w:rPr>
          <w:sz w:val="16"/>
        </w:rPr>
        <w:t>society’s</w:t>
      </w:r>
      <w:proofErr w:type="gramEnd"/>
      <w:r w:rsidRPr="00D52D09">
        <w:rPr>
          <w:sz w:val="16"/>
        </w:rPr>
        <w:t xml:space="preserve"> and the inventor’s — are strictly and carefully limited to the precise invention that the patentholder can prove to have created.</w:t>
      </w:r>
    </w:p>
    <w:p w14:paraId="21EF4958" w14:textId="77777777" w:rsidR="00D52D09" w:rsidRPr="00D52D09" w:rsidRDefault="00D52D09" w:rsidP="00D52D09">
      <w:pPr>
        <w:rPr>
          <w:sz w:val="16"/>
        </w:rPr>
      </w:pPr>
      <w:r w:rsidRPr="00D52D09">
        <w:rPr>
          <w:sz w:val="16"/>
        </w:rPr>
        <w:t>In fact, there was not a single patent law or court case between 1790 to 1865 stating or even indicating that a patent grant was intended to compensate the patentee for the costs of developing a failed (that is, never-patented) invention. Indeed, with limited exceptions, early patent law does not even suggest that a patent should compensate for the costs of developing the successful invention being patented, let alone costs beyond the patented invention. It was about granting intellectual property for that invention.</w:t>
      </w:r>
    </w:p>
    <w:p w14:paraId="73DD74CE" w14:textId="77777777" w:rsidR="00D52D09" w:rsidRPr="00D52D09" w:rsidRDefault="00D52D09" w:rsidP="00D52D09">
      <w:pPr>
        <w:rPr>
          <w:sz w:val="16"/>
        </w:rPr>
      </w:pPr>
      <w:r w:rsidRPr="00D52D09">
        <w:rPr>
          <w:sz w:val="16"/>
        </w:rPr>
        <w:t>During the 1930s and 1940s, the courts developed a doctrine of law prohibiting patent misuse, which is broadly defined as an impermissible attempt to expand the time or scope of a patent. The goal was to ensure that the nation’s patent laws did not provide a pass for violating antitrust law. And so, when a patent holder tries to extend its patent power outside the bounds of the patent, it acts improperly.</w:t>
      </w:r>
    </w:p>
    <w:p w14:paraId="11D6F9C0" w14:textId="77777777" w:rsidR="00D52D09" w:rsidRPr="00D52D09" w:rsidRDefault="00D52D09" w:rsidP="00D52D09">
      <w:pPr>
        <w:rPr>
          <w:sz w:val="16"/>
        </w:rPr>
      </w:pPr>
      <w:r w:rsidRPr="00D52D09">
        <w:rPr>
          <w:sz w:val="16"/>
        </w:rPr>
        <w:t xml:space="preserve">All of this shows how closely the patent system has clung to the specific boundaries of the invention disclosed in the patent, while not concerning itself with costs of </w:t>
      </w:r>
      <w:proofErr w:type="gramStart"/>
      <w:r w:rsidRPr="00D52D09">
        <w:rPr>
          <w:sz w:val="16"/>
        </w:rPr>
        <w:t>other</w:t>
      </w:r>
      <w:proofErr w:type="gramEnd"/>
      <w:r w:rsidRPr="00D52D09">
        <w:rPr>
          <w:sz w:val="16"/>
        </w:rPr>
        <w:t xml:space="preserve"> research.</w:t>
      </w:r>
    </w:p>
    <w:p w14:paraId="7F37F86A" w14:textId="77777777" w:rsidR="00D52D09" w:rsidRPr="00D52D09" w:rsidRDefault="00D52D09" w:rsidP="00D52D09">
      <w:pPr>
        <w:rPr>
          <w:sz w:val="16"/>
        </w:rPr>
      </w:pPr>
      <w:r w:rsidRPr="00D52D09">
        <w:rPr>
          <w:sz w:val="16"/>
        </w:rPr>
        <w:t>This all changed in 2006, when the Medicare Modernization Act went into effect, providing full Medicare coverage for prescription drugs. With a vastly expanded and secure marketplace, pharmaceutical companies began raising prices on existing and new medications. To justify soaring price points, companies needed a way to legitimize their high profit margins. Compensating for the failed drugs — the ones that didn’t make it to market — fit the bill.</w:t>
      </w:r>
    </w:p>
    <w:p w14:paraId="2141E728" w14:textId="77777777" w:rsidR="00D52D09" w:rsidRPr="00D52D09" w:rsidRDefault="00D52D09" w:rsidP="00D52D09">
      <w:pPr>
        <w:rPr>
          <w:sz w:val="16"/>
        </w:rPr>
      </w:pPr>
      <w:r w:rsidRPr="00D52D09">
        <w:rPr>
          <w:sz w:val="16"/>
        </w:rPr>
        <w:t>To maintain those high prices across time, companies had to keep cheaper competitors out of the market, including through anticompetitive gaming of the patent system. Any attempt to rein in such behavior, to this day, is met with the argument that the system should compensate the companies for drugs that never made it to market.</w:t>
      </w:r>
    </w:p>
    <w:p w14:paraId="784DABB1" w14:textId="77777777" w:rsidR="00D52D09" w:rsidRPr="00D52D09" w:rsidRDefault="00D52D09" w:rsidP="00D52D09">
      <w:pPr>
        <w:rPr>
          <w:sz w:val="16"/>
        </w:rPr>
      </w:pPr>
      <w:r w:rsidRPr="00D52D09">
        <w:rPr>
          <w:sz w:val="16"/>
        </w:rPr>
        <w:t>Ensuring that rewards cover the costs of failure might appear logical at first glance. After all, if one wants inventors to invest in new research, shouldn’t the payoff be large enough to compensate for the pain of slogging through the long, cold winters of failure?</w:t>
      </w:r>
    </w:p>
    <w:p w14:paraId="56C08E0D" w14:textId="77777777" w:rsidR="00D52D09" w:rsidRPr="00D52D09" w:rsidRDefault="00D52D09" w:rsidP="00D52D09">
      <w:pPr>
        <w:rPr>
          <w:sz w:val="16"/>
        </w:rPr>
      </w:pPr>
      <w:r w:rsidRPr="00D52D09">
        <w:rPr>
          <w:sz w:val="16"/>
        </w:rPr>
        <w:t xml:space="preserve">As appealing as the concept may sound, however, </w:t>
      </w:r>
      <w:r w:rsidRPr="00D52D09">
        <w:rPr>
          <w:rStyle w:val="StyleUnderline"/>
        </w:rPr>
        <w:t xml:space="preserve">allowing the patent system to compensate for the cost of failures has a </w:t>
      </w:r>
      <w:r w:rsidRPr="00D52D09">
        <w:rPr>
          <w:rStyle w:val="Emphasis"/>
        </w:rPr>
        <w:t>perverse effect</w:t>
      </w:r>
      <w:r w:rsidRPr="00D52D09">
        <w:rPr>
          <w:sz w:val="16"/>
        </w:rPr>
        <w:t xml:space="preserve">, particularly </w:t>
      </w:r>
      <w:r w:rsidRPr="00D52D09">
        <w:rPr>
          <w:rStyle w:val="StyleUnderline"/>
        </w:rPr>
        <w:t>when industry uses it to lobby for expansion of patent protection</w:t>
      </w:r>
      <w:r w:rsidRPr="00D52D09">
        <w:rPr>
          <w:sz w:val="16"/>
        </w:rPr>
        <w:t xml:space="preserve">. The argument has become: </w:t>
      </w:r>
      <w:r w:rsidRPr="00D52D09">
        <w:rPr>
          <w:rStyle w:val="StyleUnderline"/>
        </w:rPr>
        <w:t>We to need to hold off competition more, so</w:t>
      </w:r>
      <w:r w:rsidRPr="00D52D09">
        <w:rPr>
          <w:sz w:val="16"/>
        </w:rPr>
        <w:t xml:space="preserve"> that </w:t>
      </w:r>
      <w:r w:rsidRPr="00D52D09">
        <w:rPr>
          <w:rStyle w:val="StyleUnderline"/>
        </w:rPr>
        <w:t>we can charge more to compensate for past failures</w:t>
      </w:r>
      <w:r w:rsidRPr="00D52D09">
        <w:rPr>
          <w:sz w:val="16"/>
        </w:rPr>
        <w:t xml:space="preserve">. But </w:t>
      </w:r>
      <w:r w:rsidRPr="00D52D09">
        <w:rPr>
          <w:rStyle w:val="StyleUnderline"/>
        </w:rPr>
        <w:t xml:space="preserve">that </w:t>
      </w:r>
      <w:r w:rsidRPr="00D52D09">
        <w:rPr>
          <w:rStyle w:val="Emphasis"/>
        </w:rPr>
        <w:t>distorts the purpose</w:t>
      </w:r>
      <w:r w:rsidRPr="00D52D09">
        <w:rPr>
          <w:rStyle w:val="StyleUnderline"/>
        </w:rPr>
        <w:t xml:space="preserve"> of a patent</w:t>
      </w:r>
      <w:r w:rsidRPr="00D52D09">
        <w:rPr>
          <w:sz w:val="16"/>
        </w:rPr>
        <w:t xml:space="preserve">: </w:t>
      </w:r>
      <w:r w:rsidRPr="00D52D09">
        <w:rPr>
          <w:rStyle w:val="StyleUnderline"/>
        </w:rPr>
        <w:t>encouraging companies to succeed</w:t>
      </w:r>
      <w:r w:rsidRPr="00D52D09">
        <w:rPr>
          <w:sz w:val="16"/>
        </w:rPr>
        <w:t xml:space="preserve"> — and in the most efficient manner possible. </w:t>
      </w:r>
      <w:r w:rsidRPr="00D52D09">
        <w:rPr>
          <w:rStyle w:val="StyleUnderline"/>
        </w:rPr>
        <w:t>If patents reward failure</w:t>
      </w:r>
      <w:r w:rsidRPr="00D52D09">
        <w:rPr>
          <w:sz w:val="16"/>
        </w:rPr>
        <w:t xml:space="preserve">, then </w:t>
      </w:r>
      <w:r w:rsidRPr="00D52D09">
        <w:rPr>
          <w:rStyle w:val="StyleUnderline"/>
        </w:rPr>
        <w:t xml:space="preserve">the more a company fails, the </w:t>
      </w:r>
      <w:r w:rsidRPr="00D52D09">
        <w:rPr>
          <w:rStyle w:val="Emphasis"/>
        </w:rPr>
        <w:t>longer</w:t>
      </w:r>
      <w:r w:rsidRPr="00D52D09">
        <w:rPr>
          <w:rStyle w:val="StyleUnderline"/>
        </w:rPr>
        <w:t xml:space="preserve"> and </w:t>
      </w:r>
      <w:r w:rsidRPr="00D52D09">
        <w:rPr>
          <w:rStyle w:val="Emphasis"/>
        </w:rPr>
        <w:t>broader of a monopoly they’ll need</w:t>
      </w:r>
      <w:r w:rsidRPr="00D52D09">
        <w:rPr>
          <w:rStyle w:val="StyleUnderline"/>
        </w:rPr>
        <w:t xml:space="preserve"> when they do succeed</w:t>
      </w:r>
      <w:r w:rsidRPr="00D52D09">
        <w:rPr>
          <w:sz w:val="16"/>
        </w:rPr>
        <w:t>. But why would we want a patent system that rewards companies more when they are less successful?</w:t>
      </w:r>
    </w:p>
    <w:p w14:paraId="3416602A" w14:textId="77777777" w:rsidR="00D52D09" w:rsidRPr="00D52D09" w:rsidRDefault="00D52D09" w:rsidP="00D52D09">
      <w:pPr>
        <w:rPr>
          <w:sz w:val="16"/>
        </w:rPr>
      </w:pPr>
      <w:r w:rsidRPr="00D52D09">
        <w:rPr>
          <w:sz w:val="16"/>
        </w:rPr>
        <w:t>In a perfect world, one might expect purchasers to create a natural brake on the system. In theory, one cannot charge a price unless buyers are willing to pay. Health care is a strange market, however. Patients may consume the medication, but doctors are in charge of choosing it, and insurance pays for much of it. As a result, consumers do not have full information and do not bear the full burden of the costs. In addition, modern strategic behaviors in the drug approval and reimbursement system can diminish the competition that might otherwise prevent drug companies from raising prices unchallenged. Thus, the normal pressures that would limit prices are dampened in the market for prescription medicine.</w:t>
      </w:r>
    </w:p>
    <w:p w14:paraId="5974041F" w14:textId="77777777" w:rsidR="00D52D09" w:rsidRPr="00D52D09" w:rsidRDefault="00D52D09" w:rsidP="00D52D09">
      <w:pPr>
        <w:rPr>
          <w:sz w:val="16"/>
        </w:rPr>
      </w:pPr>
      <w:r w:rsidRPr="00D52D09">
        <w:rPr>
          <w:sz w:val="16"/>
        </w:rPr>
        <w:t>Incentivizing failure is particularly problematic in light of a historic shift in the pharmaceutical industry over the past decade. Faced with stagnating research results, the industry has shifted to outsourcing innovation. Specifically, the majority of innovation in the pharmaceutical industry comes from academia or from small life-science companies. Large pharmaceutical companies then shepherd the drugs through the FDA approval process and into production. And so, at the end of the day, the big companies — the ones arguing for compensation for failure through hefty patent returns — are not the ones taking the greatest risks for drug development. Rather, they are gaming the patent system: maintaining high prices and keeping competitors out with patent protections.</w:t>
      </w:r>
    </w:p>
    <w:p w14:paraId="52CF036F" w14:textId="77777777" w:rsidR="00D52D09" w:rsidRPr="00D52D09" w:rsidRDefault="00D52D09" w:rsidP="00D52D09">
      <w:pPr>
        <w:rPr>
          <w:sz w:val="16"/>
        </w:rPr>
      </w:pPr>
      <w:r w:rsidRPr="00D52D09">
        <w:rPr>
          <w:sz w:val="16"/>
        </w:rPr>
        <w:t>Consider Gilead’s hepatitis C cure, Sovaldi. The company more than recouped what it paid for the drug in the first year of sales alone. And after five years, the company reaped in excess of $58 billion dollars from sales of the drug, more than five times what it paid to acquire the drug from the start-up that took the initial risk and engaged in the innovation. Or consider Merck’s immunotherapy drug, Keytruda. In 2020 alone, the drug’s sales topped $14 billion, with no signs of flagging. Forbes estimates that the value of Keytruda is $200 billion — a far cry from the $300 million the company paid to acquire it.</w:t>
      </w:r>
    </w:p>
    <w:p w14:paraId="6AC3A1EC" w14:textId="77777777" w:rsidR="00D52D09" w:rsidRPr="00D52D09" w:rsidRDefault="00D52D09" w:rsidP="00D52D09">
      <w:pPr>
        <w:rPr>
          <w:sz w:val="16"/>
        </w:rPr>
      </w:pPr>
      <w:r w:rsidRPr="00D52D09">
        <w:rPr>
          <w:sz w:val="16"/>
        </w:rPr>
        <w:t>And Keytruda’s boatload of patents insulates the company’s pricing scheme from competition. Yet the true innovator — that is, the company that took the research risk — isn’t the one reaping the lion’s share of the reward. Rather, the bulk of the patent reward is going to the company that walked the last mile.</w:t>
      </w:r>
    </w:p>
    <w:p w14:paraId="6E27CA73" w14:textId="77777777" w:rsidR="00D52D09" w:rsidRPr="00D52D09" w:rsidRDefault="00D52D09" w:rsidP="00D52D09">
      <w:pPr>
        <w:rPr>
          <w:sz w:val="16"/>
        </w:rPr>
      </w:pPr>
      <w:r w:rsidRPr="00D52D09">
        <w:rPr>
          <w:sz w:val="16"/>
        </w:rPr>
        <w:t xml:space="preserve">Examples such as these show how </w:t>
      </w:r>
      <w:r w:rsidRPr="00D52D09">
        <w:rPr>
          <w:rStyle w:val="StyleUnderline"/>
        </w:rPr>
        <w:t>modern</w:t>
      </w:r>
      <w:r w:rsidRPr="00D52D09">
        <w:rPr>
          <w:sz w:val="16"/>
        </w:rPr>
        <w:t xml:space="preserve"> pharmaceutical </w:t>
      </w:r>
      <w:r w:rsidRPr="00D52D09">
        <w:rPr>
          <w:rStyle w:val="StyleUnderline"/>
        </w:rPr>
        <w:t xml:space="preserve">markets allow large companies to be </w:t>
      </w:r>
      <w:r w:rsidRPr="00D52D09">
        <w:rPr>
          <w:rStyle w:val="Emphasis"/>
        </w:rPr>
        <w:t>over-rewarded</w:t>
      </w:r>
      <w:r w:rsidRPr="00D52D09">
        <w:rPr>
          <w:sz w:val="16"/>
        </w:rPr>
        <w:t xml:space="preserve"> </w:t>
      </w:r>
      <w:r w:rsidRPr="00D52D09">
        <w:rPr>
          <w:rStyle w:val="StyleUnderline"/>
        </w:rPr>
        <w:t xml:space="preserve">while innovators are </w:t>
      </w:r>
      <w:r w:rsidRPr="00D52D09">
        <w:rPr>
          <w:rStyle w:val="Emphasis"/>
        </w:rPr>
        <w:t>under-rewarded</w:t>
      </w:r>
      <w:r w:rsidRPr="00D52D09">
        <w:rPr>
          <w:sz w:val="16"/>
        </w:rPr>
        <w:t xml:space="preserve">. </w:t>
      </w:r>
      <w:r w:rsidRPr="00D52D09">
        <w:rPr>
          <w:rStyle w:val="StyleUnderline"/>
        </w:rPr>
        <w:t>If society</w:t>
      </w:r>
      <w:r w:rsidRPr="00D52D09">
        <w:rPr>
          <w:sz w:val="16"/>
        </w:rPr>
        <w:t xml:space="preserve"> actually </w:t>
      </w:r>
      <w:r w:rsidRPr="00D52D09">
        <w:rPr>
          <w:rStyle w:val="StyleUnderline"/>
        </w:rPr>
        <w:t>wanted a patent system that compensates for failure</w:t>
      </w:r>
      <w:r w:rsidRPr="00D52D09">
        <w:rPr>
          <w:sz w:val="16"/>
        </w:rPr>
        <w:t xml:space="preserve">, the </w:t>
      </w:r>
      <w:r w:rsidRPr="00D52D09">
        <w:rPr>
          <w:rStyle w:val="StyleUnderline"/>
        </w:rPr>
        <w:t>dollars would go to those who</w:t>
      </w:r>
      <w:r w:rsidRPr="00D52D09">
        <w:rPr>
          <w:sz w:val="16"/>
        </w:rPr>
        <w:t xml:space="preserve"> make the investment in the research and </w:t>
      </w:r>
      <w:r w:rsidRPr="00D52D09">
        <w:rPr>
          <w:rStyle w:val="Emphasis"/>
        </w:rPr>
        <w:t>take the risk</w:t>
      </w:r>
      <w:r w:rsidRPr="00D52D09">
        <w:rPr>
          <w:sz w:val="16"/>
        </w:rPr>
        <w:t xml:space="preserve"> of failure — the inventors. </w:t>
      </w:r>
      <w:r w:rsidRPr="00D52D09">
        <w:rPr>
          <w:rStyle w:val="Emphasis"/>
        </w:rPr>
        <w:t>None of that is happening here</w:t>
      </w:r>
      <w:r w:rsidRPr="00D52D09">
        <w:rPr>
          <w:sz w:val="16"/>
        </w:rPr>
        <w:t xml:space="preserve">. Instead, </w:t>
      </w:r>
      <w:r w:rsidRPr="00D52D09">
        <w:rPr>
          <w:rStyle w:val="StyleUnderline"/>
        </w:rPr>
        <w:t>by passing so little of the profit to those who perform</w:t>
      </w:r>
      <w:r w:rsidRPr="00D52D09">
        <w:rPr>
          <w:sz w:val="16"/>
        </w:rPr>
        <w:t xml:space="preserve"> the successful </w:t>
      </w:r>
      <w:r w:rsidRPr="00D52D09">
        <w:rPr>
          <w:rStyle w:val="StyleUnderline"/>
        </w:rPr>
        <w:t>research</w:t>
      </w:r>
      <w:r w:rsidRPr="00D52D09">
        <w:rPr>
          <w:sz w:val="16"/>
        </w:rPr>
        <w:t xml:space="preserve">, </w:t>
      </w:r>
      <w:r w:rsidRPr="00D52D09">
        <w:rPr>
          <w:rStyle w:val="StyleUnderline"/>
        </w:rPr>
        <w:t xml:space="preserve">the system </w:t>
      </w:r>
      <w:r w:rsidRPr="00D52D09">
        <w:rPr>
          <w:rStyle w:val="Emphasis"/>
        </w:rPr>
        <w:t>dilutes the incentive for research</w:t>
      </w:r>
      <w:r w:rsidRPr="00D52D09">
        <w:rPr>
          <w:sz w:val="16"/>
        </w:rPr>
        <w:t xml:space="preserve">. </w:t>
      </w:r>
      <w:r w:rsidRPr="00D52D09">
        <w:rPr>
          <w:rStyle w:val="StyleUnderline"/>
        </w:rPr>
        <w:t>We are</w:t>
      </w:r>
      <w:r w:rsidRPr="00D52D09">
        <w:rPr>
          <w:sz w:val="16"/>
        </w:rPr>
        <w:t xml:space="preserve"> not just incentivizing </w:t>
      </w:r>
      <w:proofErr w:type="gramStart"/>
      <w:r w:rsidRPr="00D52D09">
        <w:rPr>
          <w:sz w:val="16"/>
        </w:rPr>
        <w:t>failure,</w:t>
      </w:r>
      <w:proofErr w:type="gramEnd"/>
      <w:r w:rsidRPr="00D52D09">
        <w:rPr>
          <w:sz w:val="16"/>
        </w:rPr>
        <w:t xml:space="preserve"> we are </w:t>
      </w:r>
      <w:r w:rsidRPr="00D52D09">
        <w:rPr>
          <w:rStyle w:val="StyleUnderline"/>
        </w:rPr>
        <w:t>sending</w:t>
      </w:r>
      <w:r w:rsidRPr="00D52D09">
        <w:rPr>
          <w:sz w:val="16"/>
        </w:rPr>
        <w:t xml:space="preserve"> those </w:t>
      </w:r>
      <w:r w:rsidRPr="00D52D09">
        <w:rPr>
          <w:rStyle w:val="StyleUnderline"/>
        </w:rPr>
        <w:t xml:space="preserve">dollars to the </w:t>
      </w:r>
      <w:r w:rsidRPr="00D52D09">
        <w:rPr>
          <w:rStyle w:val="Emphasis"/>
        </w:rPr>
        <w:t>least inventive part of the</w:t>
      </w:r>
      <w:r w:rsidRPr="00D52D09">
        <w:rPr>
          <w:rStyle w:val="StyleUnderline"/>
        </w:rPr>
        <w:t xml:space="preserve"> innovation </w:t>
      </w:r>
      <w:r w:rsidRPr="00D52D09">
        <w:rPr>
          <w:rStyle w:val="Emphasis"/>
        </w:rPr>
        <w:t>chain</w:t>
      </w:r>
      <w:r w:rsidRPr="00D52D09">
        <w:rPr>
          <w:sz w:val="16"/>
        </w:rPr>
        <w:t>.</w:t>
      </w:r>
    </w:p>
    <w:p w14:paraId="044FA385" w14:textId="0A65F55A" w:rsidR="00D52D09" w:rsidRPr="006020D0" w:rsidRDefault="00D52D09" w:rsidP="00D52D09">
      <w:pPr>
        <w:rPr>
          <w:sz w:val="16"/>
        </w:rPr>
      </w:pPr>
      <w:r w:rsidRPr="00D52D09">
        <w:rPr>
          <w:sz w:val="16"/>
        </w:rPr>
        <w:t>In short, incentivizing failure is as counterproductive as the phrase sounds. Why would we want a patent system in which the less efficient person — the one who fails more along the way — gets a larger reward? Unless we recognize that problem, the nation may find itself sliding quietly into an approach that undermines the contours of the patent system from time immemorial, hampering our ability to innovate in crucial areas.</w:t>
      </w:r>
    </w:p>
    <w:p w14:paraId="79464364" w14:textId="57C8F187" w:rsidR="001C2E08" w:rsidRDefault="001C2E08" w:rsidP="001C2E08">
      <w:pPr>
        <w:pStyle w:val="Heading4"/>
      </w:pPr>
      <w:r>
        <w:t xml:space="preserve">That causes republican voters to pull support. </w:t>
      </w:r>
    </w:p>
    <w:p w14:paraId="1794442C" w14:textId="77777777" w:rsidR="001C2E08" w:rsidRPr="001C2E08" w:rsidRDefault="001C2E08" w:rsidP="001C2E08">
      <w:pPr>
        <w:rPr>
          <w:rStyle w:val="Style13ptBold"/>
        </w:rPr>
      </w:pPr>
      <w:r w:rsidRPr="001C2E08">
        <w:rPr>
          <w:rStyle w:val="Style13ptBold"/>
        </w:rPr>
        <w:t>Nylen, technology reporter for POLITICO, ‘20</w:t>
      </w:r>
    </w:p>
    <w:p w14:paraId="2E0814BE" w14:textId="77777777" w:rsidR="001C2E08" w:rsidRPr="003D2804" w:rsidRDefault="001C2E08" w:rsidP="001C2E08">
      <w:r>
        <w:t>(Leah, 9-17-20, POLITICO, “Poll: majority of Americans concerned about Big Tech’s economic, political power”, https://www.politico.com/news/2020/09/17/big-tech-economic-political-power-poll-417024)</w:t>
      </w:r>
    </w:p>
    <w:p w14:paraId="07107ED0" w14:textId="77777777" w:rsidR="001C2E08" w:rsidRDefault="001C2E08" w:rsidP="001C2E08">
      <w:r w:rsidRPr="001C2E08">
        <w:rPr>
          <w:rStyle w:val="StyleUnderline"/>
        </w:rPr>
        <w:t>About 65 percent of likely U.S. voters think the economic power held by tech companies</w:t>
      </w:r>
      <w:r>
        <w:t xml:space="preserve"> like Amazon, Google, Facebook </w:t>
      </w:r>
      <w:r w:rsidRPr="001C2E08">
        <w:rPr>
          <w:rStyle w:val="StyleUnderline"/>
        </w:rPr>
        <w:t>is a problem for the U.S. economy</w:t>
      </w:r>
      <w:r>
        <w:t>, according to a survey on antitrust and the tech industry to be released Thursday.</w:t>
      </w:r>
    </w:p>
    <w:p w14:paraId="1EDDB779" w14:textId="77777777" w:rsidR="001C2E08" w:rsidRPr="001C2E08" w:rsidRDefault="001C2E08" w:rsidP="001C2E08">
      <w:pPr>
        <w:rPr>
          <w:rStyle w:val="StyleUnderline"/>
        </w:rPr>
      </w:pPr>
      <w:r>
        <w:t xml:space="preserve">The responses: </w:t>
      </w:r>
      <w:r w:rsidRPr="001C2E08">
        <w:rPr>
          <w:rStyle w:val="StyleUnderline"/>
        </w:rPr>
        <w:t>Republican voters were more likely to say they were somewhat or very concerned about the tech firms than those who identify as Democrats or independents.</w:t>
      </w:r>
    </w:p>
    <w:p w14:paraId="3AD4627E" w14:textId="77777777" w:rsidR="001C2E08" w:rsidRDefault="001C2E08" w:rsidP="001C2E08">
      <w:r w:rsidRPr="001C2E08">
        <w:rPr>
          <w:rStyle w:val="StyleUnderline"/>
        </w:rPr>
        <w:t>Seventy percent of the respondents said they think tech companies have too much political power, with Republicans most likely to agree with the statement</w:t>
      </w:r>
      <w:r>
        <w:t>.</w:t>
      </w:r>
    </w:p>
    <w:p w14:paraId="00D344D5" w14:textId="77777777" w:rsidR="001C2E08" w:rsidRDefault="001C2E08" w:rsidP="001C2E08">
      <w:r>
        <w:t xml:space="preserve">Overall, </w:t>
      </w:r>
      <w:r w:rsidRPr="001C2E08">
        <w:rPr>
          <w:rStyle w:val="StyleUnderline"/>
        </w:rPr>
        <w:t>56 percent said they would strongly or somewhat support breaking up tech companies to promote competition</w:t>
      </w:r>
      <w:r>
        <w:t>, compared with 26 percent who said they oppose or strongly oppose such a move and 19 percent who didn’t offer a view.</w:t>
      </w:r>
    </w:p>
    <w:p w14:paraId="47033E54" w14:textId="387E11C1" w:rsidR="0060069B" w:rsidRDefault="0060069B" w:rsidP="0060069B">
      <w:pPr>
        <w:pStyle w:val="Heading3"/>
      </w:pPr>
      <w:r>
        <w:t>Link---AI</w:t>
      </w:r>
      <w:r w:rsidR="00ED6D04">
        <w:t xml:space="preserve">---Election </w:t>
      </w:r>
    </w:p>
    <w:p w14:paraId="66ABB1E9" w14:textId="3893B35D" w:rsidR="0060069B" w:rsidRDefault="0060069B" w:rsidP="0060069B">
      <w:pPr>
        <w:pStyle w:val="Heading4"/>
      </w:pPr>
      <w:r>
        <w:t>The general public believes AI will be exploited maliciously to swing the election. Strengthening AI regulations will be perceived as voter manipulation.</w:t>
      </w:r>
    </w:p>
    <w:p w14:paraId="6FE3292C" w14:textId="494172EB" w:rsidR="0060069B" w:rsidRPr="00ED6D04" w:rsidRDefault="0060069B" w:rsidP="0060069B">
      <w:pPr>
        <w:rPr>
          <w:rStyle w:val="Style13ptBold"/>
        </w:rPr>
      </w:pPr>
      <w:r w:rsidRPr="00ED6D04">
        <w:rPr>
          <w:rStyle w:val="Style13ptBold"/>
        </w:rPr>
        <w:t>Elon University News Bureau, ‘24</w:t>
      </w:r>
    </w:p>
    <w:p w14:paraId="01C8B65A" w14:textId="371D1742" w:rsidR="0060069B" w:rsidRPr="0060069B" w:rsidRDefault="0060069B" w:rsidP="0060069B">
      <w:r>
        <w:t>(Lee Raine, Jason Husser, 5-15-24, “New survey finds most Americans expect AI abuses will affect 2024 election”, https://www.elon.edu/u/news/2024/05/15/ai-and-politics-survey/#:~:text=73%25%20of%20Americans%20believe%20it,people's%20impressions%20of%20the%20campaign.)</w:t>
      </w:r>
    </w:p>
    <w:p w14:paraId="3D4535B3" w14:textId="77777777" w:rsidR="0060069B" w:rsidRPr="003C317D" w:rsidRDefault="0060069B" w:rsidP="0060069B">
      <w:pPr>
        <w:rPr>
          <w:sz w:val="16"/>
        </w:rPr>
      </w:pPr>
      <w:r w:rsidRPr="003C317D">
        <w:rPr>
          <w:rStyle w:val="StyleUnderline"/>
        </w:rPr>
        <w:t xml:space="preserve">Seventy-eight percent of American adults expect abuses of artificial intelligence systems (AIs) that will affect the outcome of the 2024 </w:t>
      </w:r>
      <w:r w:rsidRPr="003C317D">
        <w:rPr>
          <w:sz w:val="16"/>
        </w:rPr>
        <w:t xml:space="preserve">presidential </w:t>
      </w:r>
      <w:r w:rsidRPr="003C317D">
        <w:rPr>
          <w:rStyle w:val="StyleUnderline"/>
        </w:rPr>
        <w:t>election</w:t>
      </w:r>
      <w:r w:rsidRPr="003C317D">
        <w:rPr>
          <w:sz w:val="16"/>
        </w:rPr>
        <w:t>, according to a new national survey by the Elon University Poll and the Imagining the Digital Future Center at Elon University.</w:t>
      </w:r>
    </w:p>
    <w:p w14:paraId="1A1B94E2" w14:textId="77777777" w:rsidR="0060069B" w:rsidRPr="003C317D" w:rsidRDefault="0060069B" w:rsidP="0060069B">
      <w:pPr>
        <w:rPr>
          <w:sz w:val="16"/>
        </w:rPr>
      </w:pPr>
      <w:r w:rsidRPr="003C317D">
        <w:rPr>
          <w:sz w:val="16"/>
        </w:rPr>
        <w:t>The survey finds:</w:t>
      </w:r>
    </w:p>
    <w:p w14:paraId="30EB0985" w14:textId="2329EAA6" w:rsidR="0060069B" w:rsidRPr="003C317D" w:rsidRDefault="0060069B" w:rsidP="0060069B">
      <w:pPr>
        <w:rPr>
          <w:sz w:val="16"/>
        </w:rPr>
      </w:pPr>
      <w:r w:rsidRPr="003C317D">
        <w:rPr>
          <w:rStyle w:val="StyleUnderline"/>
        </w:rPr>
        <w:t xml:space="preserve">73% of Americans believe it is “very” </w:t>
      </w:r>
      <w:r w:rsidRPr="003C317D">
        <w:rPr>
          <w:sz w:val="16"/>
        </w:rPr>
        <w:t xml:space="preserve">or “somewhat” </w:t>
      </w:r>
      <w:r w:rsidRPr="003C317D">
        <w:rPr>
          <w:rStyle w:val="StyleUnderline"/>
        </w:rPr>
        <w:t xml:space="preserve">likely AI will be used to </w:t>
      </w:r>
      <w:r w:rsidRPr="003C317D">
        <w:rPr>
          <w:rStyle w:val="Emphasis"/>
        </w:rPr>
        <w:t>manipulate</w:t>
      </w:r>
      <w:r w:rsidRPr="003C317D">
        <w:rPr>
          <w:rStyle w:val="StyleUnderline"/>
        </w:rPr>
        <w:t xml:space="preserve"> social media to influence the outcome of the presidential election</w:t>
      </w:r>
      <w:r w:rsidRPr="003C317D">
        <w:rPr>
          <w:sz w:val="16"/>
        </w:rPr>
        <w:t xml:space="preserve"> – for example, </w:t>
      </w:r>
      <w:r w:rsidRPr="003C317D">
        <w:rPr>
          <w:rStyle w:val="StyleUnderline"/>
        </w:rPr>
        <w:t>by generating information from fake accounts</w:t>
      </w:r>
      <w:r w:rsidRPr="003C317D">
        <w:rPr>
          <w:sz w:val="16"/>
        </w:rPr>
        <w:t xml:space="preserve"> or bots or distorting people’s impressions of the campaign.</w:t>
      </w:r>
    </w:p>
    <w:p w14:paraId="758BFF49" w14:textId="77777777" w:rsidR="0060069B" w:rsidRPr="003C317D" w:rsidRDefault="0060069B" w:rsidP="0060069B">
      <w:pPr>
        <w:rPr>
          <w:sz w:val="16"/>
        </w:rPr>
      </w:pPr>
      <w:r w:rsidRPr="003C317D">
        <w:rPr>
          <w:rStyle w:val="StyleUnderline"/>
        </w:rPr>
        <w:t>70% say it is likely the election will be affected by the use of AI to generate fake information</w:t>
      </w:r>
      <w:r w:rsidRPr="003C317D">
        <w:rPr>
          <w:sz w:val="16"/>
        </w:rPr>
        <w:t>, video and audio material.</w:t>
      </w:r>
    </w:p>
    <w:p w14:paraId="7AADECFA" w14:textId="77777777" w:rsidR="0060069B" w:rsidRPr="003C317D" w:rsidRDefault="0060069B" w:rsidP="0060069B">
      <w:pPr>
        <w:rPr>
          <w:rStyle w:val="StyleUnderline"/>
        </w:rPr>
      </w:pPr>
      <w:r w:rsidRPr="003C317D">
        <w:rPr>
          <w:rStyle w:val="StyleUnderline"/>
        </w:rPr>
        <w:t>62% say the election is likely to be affected by the targeted use of AI to convince some voters not to vote.</w:t>
      </w:r>
    </w:p>
    <w:p w14:paraId="4866F876" w14:textId="77777777" w:rsidR="0060069B" w:rsidRPr="003C317D" w:rsidRDefault="0060069B" w:rsidP="0060069B">
      <w:pPr>
        <w:rPr>
          <w:sz w:val="16"/>
        </w:rPr>
      </w:pPr>
      <w:r w:rsidRPr="003C317D">
        <w:rPr>
          <w:sz w:val="16"/>
        </w:rPr>
        <w:t xml:space="preserve">In all, </w:t>
      </w:r>
      <w:r w:rsidRPr="003C317D">
        <w:rPr>
          <w:rStyle w:val="StyleUnderline"/>
        </w:rPr>
        <w:t>78% say at least one of these abuses of AI will affect the presidential election outcome</w:t>
      </w:r>
      <w:r w:rsidRPr="003C317D">
        <w:rPr>
          <w:sz w:val="16"/>
        </w:rPr>
        <w:t>. More than half think all three abuses are at least somewhat likely to occur.</w:t>
      </w:r>
    </w:p>
    <w:p w14:paraId="2FFCD838" w14:textId="77777777" w:rsidR="0060069B" w:rsidRPr="003C317D" w:rsidRDefault="0060069B" w:rsidP="0060069B">
      <w:pPr>
        <w:rPr>
          <w:sz w:val="16"/>
        </w:rPr>
      </w:pPr>
      <w:r w:rsidRPr="003C317D">
        <w:rPr>
          <w:sz w:val="16"/>
        </w:rPr>
        <w:t>The Imagining the Digital Future Center works to discover and broadly share a diverse range of opinions, ideas and original research about the impact of digital change. This survey was done in collaboration with the Elon Poll, which conducts statewide and national surveys on issues of importance to voters throughout the nation and in North Carolina. View the full survey results for more details on the findings as well as the survey methodology.</w:t>
      </w:r>
    </w:p>
    <w:p w14:paraId="1792F68E" w14:textId="77777777" w:rsidR="0060069B" w:rsidRPr="003C317D" w:rsidRDefault="0060069B" w:rsidP="0060069B">
      <w:pPr>
        <w:rPr>
          <w:sz w:val="16"/>
        </w:rPr>
      </w:pPr>
      <w:r w:rsidRPr="003C317D">
        <w:rPr>
          <w:sz w:val="16"/>
        </w:rPr>
        <w:t xml:space="preserve">A chart displaying results of the Elon Poll </w:t>
      </w:r>
    </w:p>
    <w:p w14:paraId="0E2626ED" w14:textId="77777777" w:rsidR="0060069B" w:rsidRPr="003C317D" w:rsidRDefault="0060069B" w:rsidP="0060069B">
      <w:pPr>
        <w:rPr>
          <w:sz w:val="16"/>
        </w:rPr>
      </w:pPr>
      <w:r w:rsidRPr="003C317D">
        <w:rPr>
          <w:rStyle w:val="StyleUnderline"/>
        </w:rPr>
        <w:t>These concerns about AI and the election put Americans in a punishing frame of mind</w:t>
      </w:r>
      <w:r w:rsidRPr="003C317D">
        <w:rPr>
          <w:sz w:val="16"/>
        </w:rPr>
        <w:t>. Fully 93% think some penalty should be applied to candidates who maliciously and intentionally alter or fake photos, videos or audio files.</w:t>
      </w:r>
    </w:p>
    <w:p w14:paraId="6EE10953" w14:textId="7C095C48" w:rsidR="0060069B" w:rsidRPr="003C317D" w:rsidRDefault="0060069B" w:rsidP="0060069B">
      <w:pPr>
        <w:rPr>
          <w:sz w:val="16"/>
        </w:rPr>
      </w:pPr>
      <w:r w:rsidRPr="003C317D">
        <w:rPr>
          <w:sz w:val="16"/>
        </w:rPr>
        <w:t>46% think the punishment should be removal from office.</w:t>
      </w:r>
    </w:p>
    <w:p w14:paraId="2F84CF67" w14:textId="77777777" w:rsidR="0060069B" w:rsidRPr="003C317D" w:rsidRDefault="0060069B" w:rsidP="0060069B">
      <w:pPr>
        <w:rPr>
          <w:sz w:val="16"/>
        </w:rPr>
      </w:pPr>
      <w:r w:rsidRPr="003C317D">
        <w:rPr>
          <w:sz w:val="16"/>
        </w:rPr>
        <w:t>36% say offenders should face criminal prosecution.</w:t>
      </w:r>
    </w:p>
    <w:p w14:paraId="45F4D181" w14:textId="77777777" w:rsidR="0060069B" w:rsidRPr="003C317D" w:rsidRDefault="0060069B" w:rsidP="0060069B">
      <w:pPr>
        <w:rPr>
          <w:sz w:val="16"/>
        </w:rPr>
      </w:pPr>
      <w:r w:rsidRPr="003C317D">
        <w:rPr>
          <w:sz w:val="16"/>
        </w:rPr>
        <w:t xml:space="preserve">By a nearly 8-1 margin, </w:t>
      </w:r>
      <w:r w:rsidRPr="003C317D">
        <w:rPr>
          <w:rStyle w:val="StyleUnderline"/>
        </w:rPr>
        <w:t>more Americans feel the use of AI will hurt the coming election than help it:</w:t>
      </w:r>
      <w:r w:rsidRPr="003C317D">
        <w:rPr>
          <w:sz w:val="16"/>
        </w:rPr>
        <w:t xml:space="preserve"> 39% say it will hurt and 5% think it will help. Some 37% say they are not sure.</w:t>
      </w:r>
    </w:p>
    <w:p w14:paraId="54C4B5FF" w14:textId="77777777" w:rsidR="0060069B" w:rsidRPr="003C317D" w:rsidRDefault="0060069B" w:rsidP="0060069B">
      <w:pPr>
        <w:rPr>
          <w:sz w:val="16"/>
        </w:rPr>
      </w:pPr>
      <w:r w:rsidRPr="003C317D">
        <w:rPr>
          <w:rStyle w:val="StyleUnderline"/>
        </w:rPr>
        <w:t>Americans’ concerns about the use and impact of AI systems occur in a challenging and confusing news and information environment</w:t>
      </w:r>
      <w:r w:rsidRPr="003C317D">
        <w:rPr>
          <w:sz w:val="16"/>
        </w:rPr>
        <w:t>.</w:t>
      </w:r>
    </w:p>
    <w:p w14:paraId="349BFEA9" w14:textId="5C160B84" w:rsidR="0060069B" w:rsidRPr="003C317D" w:rsidRDefault="0060069B" w:rsidP="0060069B">
      <w:pPr>
        <w:rPr>
          <w:sz w:val="16"/>
        </w:rPr>
      </w:pPr>
      <w:r w:rsidRPr="003C317D">
        <w:rPr>
          <w:sz w:val="16"/>
        </w:rPr>
        <w:t>52% are not confident they can detect altered or faked audio material.</w:t>
      </w:r>
    </w:p>
    <w:p w14:paraId="19AEC3FE" w14:textId="77777777" w:rsidR="0060069B" w:rsidRPr="003C317D" w:rsidRDefault="0060069B" w:rsidP="0060069B">
      <w:pPr>
        <w:rPr>
          <w:sz w:val="16"/>
        </w:rPr>
      </w:pPr>
      <w:r w:rsidRPr="003C317D">
        <w:rPr>
          <w:sz w:val="16"/>
        </w:rPr>
        <w:t>47% are not confident they can detect altered videos.</w:t>
      </w:r>
    </w:p>
    <w:p w14:paraId="55FC64CB" w14:textId="77777777" w:rsidR="0060069B" w:rsidRPr="003C317D" w:rsidRDefault="0060069B" w:rsidP="0060069B">
      <w:pPr>
        <w:rPr>
          <w:sz w:val="16"/>
        </w:rPr>
      </w:pPr>
      <w:r w:rsidRPr="003C317D">
        <w:rPr>
          <w:sz w:val="16"/>
        </w:rPr>
        <w:t>45% say they are not confident they can detect faked photos.</w:t>
      </w:r>
    </w:p>
    <w:p w14:paraId="6538BA51" w14:textId="77777777" w:rsidR="0060069B" w:rsidRPr="003C317D" w:rsidRDefault="0060069B" w:rsidP="0060069B">
      <w:pPr>
        <w:rPr>
          <w:rStyle w:val="StyleUnderline"/>
        </w:rPr>
      </w:pPr>
      <w:r w:rsidRPr="003C317D">
        <w:rPr>
          <w:rStyle w:val="StyleUnderline"/>
        </w:rPr>
        <w:t>They have far less faith in the capacity of others to detect fakes: About 7-in-10 are not confident in most voters’ ability to detect photos, videos and audio that have been altered or faked.</w:t>
      </w:r>
    </w:p>
    <w:p w14:paraId="4C3B56DB" w14:textId="77777777" w:rsidR="0060069B" w:rsidRPr="003C317D" w:rsidRDefault="0060069B" w:rsidP="0060069B">
      <w:pPr>
        <w:rPr>
          <w:sz w:val="16"/>
        </w:rPr>
      </w:pPr>
      <w:r w:rsidRPr="003C317D">
        <w:rPr>
          <w:sz w:val="16"/>
        </w:rPr>
        <w:t xml:space="preserve">A chart displaying results of the Elon Poll </w:t>
      </w:r>
    </w:p>
    <w:p w14:paraId="131317C9" w14:textId="77777777" w:rsidR="0060069B" w:rsidRPr="003C317D" w:rsidRDefault="0060069B" w:rsidP="0060069B">
      <w:pPr>
        <w:rPr>
          <w:rStyle w:val="StyleUnderline"/>
        </w:rPr>
      </w:pPr>
      <w:r w:rsidRPr="003C317D">
        <w:rPr>
          <w:sz w:val="16"/>
        </w:rPr>
        <w:t>“Voters think this election will unfold in an extraordinarily challenging news and information environment,” said Lee Rainie, Director of Elon University’s Imagining the Digital Future Center. “</w:t>
      </w:r>
      <w:r w:rsidRPr="003C317D">
        <w:rPr>
          <w:rStyle w:val="StyleUnderline"/>
        </w:rPr>
        <w:t>They anticipate that new kinds of misinformation, faked material and voter-manipulation tactics are being enabled by AI. What’s worse, many aren’t sure they can sort through the garbage they know will be polluting campaign-related content.”</w:t>
      </w:r>
    </w:p>
    <w:p w14:paraId="0FA434E2" w14:textId="77777777" w:rsidR="0060069B" w:rsidRPr="003C317D" w:rsidRDefault="0060069B" w:rsidP="0060069B">
      <w:pPr>
        <w:rPr>
          <w:sz w:val="16"/>
        </w:rPr>
      </w:pPr>
      <w:r w:rsidRPr="003C317D">
        <w:rPr>
          <w:sz w:val="16"/>
        </w:rPr>
        <w:t>This survey finds that 23% of U.S. adults have used large language models (LLMs) or chatbots like ChatGPT, Gemini, or Claude. And it explores one of the main concerns related to these models: Are they mostly fair or mostly biased when they answer users’ questions related to politics and public policy-related issues?</w:t>
      </w:r>
    </w:p>
    <w:p w14:paraId="313553D6" w14:textId="77777777" w:rsidR="0060069B" w:rsidRPr="003C317D" w:rsidRDefault="0060069B" w:rsidP="0060069B">
      <w:pPr>
        <w:rPr>
          <w:rStyle w:val="StyleUnderline"/>
        </w:rPr>
      </w:pPr>
      <w:r w:rsidRPr="003C317D">
        <w:rPr>
          <w:rStyle w:val="StyleUnderline"/>
        </w:rPr>
        <w:t>Majorities of Democrats, Republicans and independents say they are not sure if these systems are fair or biased to different groups</w:t>
      </w:r>
      <w:r w:rsidRPr="003C317D">
        <w:rPr>
          <w:sz w:val="16"/>
        </w:rPr>
        <w:t xml:space="preserve">. At the same time, </w:t>
      </w:r>
      <w:r w:rsidRPr="003C317D">
        <w:rPr>
          <w:rStyle w:val="StyleUnderline"/>
        </w:rPr>
        <w:t>there are some notable differences among partisans who do have views</w:t>
      </w:r>
      <w:r w:rsidRPr="003C317D">
        <w:rPr>
          <w:sz w:val="16"/>
        </w:rPr>
        <w:t xml:space="preserve">. </w:t>
      </w:r>
      <w:r w:rsidRPr="003C317D">
        <w:rPr>
          <w:rStyle w:val="StyleUnderline"/>
        </w:rPr>
        <w:t xml:space="preserve">Republicans are generally </w:t>
      </w:r>
      <w:r w:rsidRPr="003C317D">
        <w:rPr>
          <w:rStyle w:val="Emphasis"/>
        </w:rPr>
        <w:t>more wary</w:t>
      </w:r>
      <w:r w:rsidRPr="003C317D">
        <w:rPr>
          <w:rStyle w:val="StyleUnderline"/>
        </w:rPr>
        <w:t xml:space="preserve"> of AI models than Democrats</w:t>
      </w:r>
      <w:r w:rsidRPr="003C317D">
        <w:rPr>
          <w:sz w:val="16"/>
        </w:rPr>
        <w:t xml:space="preserve"> are. For instance, </w:t>
      </w:r>
      <w:r w:rsidRPr="003C317D">
        <w:rPr>
          <w:rStyle w:val="StyleUnderline"/>
        </w:rPr>
        <w:t>Republicans are more likely to think AI systems are biased against their views</w:t>
      </w:r>
      <w:r w:rsidRPr="003C317D">
        <w:rPr>
          <w:sz w:val="16"/>
        </w:rPr>
        <w:t xml:space="preserve">. Surprisingly, </w:t>
      </w:r>
      <w:r w:rsidRPr="003C317D">
        <w:rPr>
          <w:rStyle w:val="StyleUnderline"/>
        </w:rPr>
        <w:t>they are also more likely than Democrats to think that AI systems are biased against the views of Democrats.</w:t>
      </w:r>
    </w:p>
    <w:p w14:paraId="14112914" w14:textId="77777777" w:rsidR="0060069B" w:rsidRPr="003C317D" w:rsidRDefault="0060069B" w:rsidP="0060069B">
      <w:pPr>
        <w:rPr>
          <w:sz w:val="16"/>
        </w:rPr>
      </w:pPr>
      <w:r w:rsidRPr="003C317D">
        <w:rPr>
          <w:sz w:val="16"/>
        </w:rPr>
        <w:t>Here are the findings:</w:t>
      </w:r>
    </w:p>
    <w:p w14:paraId="47CA0624" w14:textId="65DE167A" w:rsidR="0060069B" w:rsidRPr="003C317D" w:rsidRDefault="0060069B" w:rsidP="0060069B">
      <w:pPr>
        <w:rPr>
          <w:sz w:val="16"/>
        </w:rPr>
      </w:pPr>
      <w:r w:rsidRPr="003C317D">
        <w:rPr>
          <w:rStyle w:val="StyleUnderline"/>
        </w:rPr>
        <w:t>36% of Republicans think AI systems are biased against Republicans</w:t>
      </w:r>
      <w:r w:rsidRPr="003C317D">
        <w:rPr>
          <w:sz w:val="16"/>
        </w:rPr>
        <w:t>, compared with 15% of Democrats who think that.</w:t>
      </w:r>
    </w:p>
    <w:p w14:paraId="64DA9D27" w14:textId="77777777" w:rsidR="0060069B" w:rsidRPr="003C317D" w:rsidRDefault="0060069B" w:rsidP="0060069B">
      <w:pPr>
        <w:rPr>
          <w:sz w:val="16"/>
        </w:rPr>
      </w:pPr>
      <w:r w:rsidRPr="003C317D">
        <w:rPr>
          <w:sz w:val="16"/>
        </w:rPr>
        <w:t>23% of Republicans also (or “paradoxically”) think AI systems are biased against Democrats, compared with 14% of Democrats who think that.</w:t>
      </w:r>
    </w:p>
    <w:p w14:paraId="4A574B0E" w14:textId="77777777" w:rsidR="0060069B" w:rsidRPr="003C317D" w:rsidRDefault="0060069B" w:rsidP="0060069B">
      <w:pPr>
        <w:rPr>
          <w:rStyle w:val="StyleUnderline"/>
        </w:rPr>
      </w:pPr>
      <w:r w:rsidRPr="003C317D">
        <w:rPr>
          <w:sz w:val="16"/>
        </w:rPr>
        <w:t xml:space="preserve">In addition, </w:t>
      </w:r>
      <w:r w:rsidRPr="003C317D">
        <w:rPr>
          <w:rStyle w:val="StyleUnderline"/>
        </w:rPr>
        <w:t>Republicans are more likely than Democrats to think AI systems are biased against men and White people. Democrats are somewhat less likely than Republicans to think those biases exist in AI systems.</w:t>
      </w:r>
    </w:p>
    <w:p w14:paraId="6CA42C14" w14:textId="77777777" w:rsidR="0060069B" w:rsidRPr="003C317D" w:rsidRDefault="0060069B" w:rsidP="0060069B">
      <w:pPr>
        <w:rPr>
          <w:sz w:val="16"/>
        </w:rPr>
      </w:pPr>
      <w:r w:rsidRPr="003C317D">
        <w:rPr>
          <w:sz w:val="16"/>
        </w:rPr>
        <w:t>Some 60% of Americans say they are “very</w:t>
      </w:r>
      <w:proofErr w:type="gramStart"/>
      <w:r w:rsidRPr="003C317D">
        <w:rPr>
          <w:sz w:val="16"/>
        </w:rPr>
        <w:t>”</w:t>
      </w:r>
      <w:proofErr w:type="gramEnd"/>
      <w:r w:rsidRPr="003C317D">
        <w:rPr>
          <w:sz w:val="16"/>
        </w:rPr>
        <w:t xml:space="preserve"> or “somewhat” confident people’s votes will be accurately cast and counted. On this question, 83% of Democrats are confident, while 60% of Republicans are not confident.</w:t>
      </w:r>
    </w:p>
    <w:p w14:paraId="2392CEB5" w14:textId="77777777" w:rsidR="0060069B" w:rsidRPr="003C317D" w:rsidRDefault="0060069B" w:rsidP="0060069B">
      <w:pPr>
        <w:rPr>
          <w:sz w:val="16"/>
        </w:rPr>
      </w:pPr>
      <w:r w:rsidRPr="003C317D">
        <w:rPr>
          <w:sz w:val="16"/>
        </w:rPr>
        <w:t xml:space="preserve">A chart displaying results of the Elon Poll </w:t>
      </w:r>
    </w:p>
    <w:p w14:paraId="6CD22081" w14:textId="713BF0D3" w:rsidR="0060069B" w:rsidRPr="003C317D" w:rsidRDefault="0060069B" w:rsidP="003C317D">
      <w:pPr>
        <w:rPr>
          <w:sz w:val="16"/>
        </w:rPr>
      </w:pPr>
      <w:r w:rsidRPr="003C317D">
        <w:rPr>
          <w:sz w:val="16"/>
        </w:rPr>
        <w:t xml:space="preserve">“Misinformation in elections has been around since before the invention of computers, but </w:t>
      </w:r>
      <w:r w:rsidRPr="003C317D">
        <w:rPr>
          <w:rStyle w:val="StyleUnderline"/>
        </w:rPr>
        <w:t>many worry about the sophistication of AI technology in 2024 giving bad actors an accessible tool to spread misinformation at an unprecedented scale</w:t>
      </w:r>
      <w:r w:rsidRPr="003C317D">
        <w:rPr>
          <w:sz w:val="16"/>
        </w:rPr>
        <w:t xml:space="preserve">,” said Jason Husser, professor of political science and director of the Elon University Poll. “We know that </w:t>
      </w:r>
      <w:r w:rsidRPr="003C317D">
        <w:rPr>
          <w:rStyle w:val="StyleUnderline"/>
        </w:rPr>
        <w:t>most voters are aware of AI risks to the 2024 election. However, the behavioral implications of that awareness will remain unclear until we see the aftermath of AI-generated misinformation</w:t>
      </w:r>
      <w:r w:rsidRPr="003C317D">
        <w:rPr>
          <w:sz w:val="16"/>
        </w:rPr>
        <w:t xml:space="preserve">. An optimistic hope is that risk-aware voters may approach information in the 2024 cycle with heightened caution, leading them to become more sophisticated consumers of political information. A pessimistic outlook is that worries about </w:t>
      </w:r>
      <w:r w:rsidRPr="003C317D">
        <w:rPr>
          <w:rStyle w:val="StyleUnderline"/>
        </w:rPr>
        <w:t>AI-misinformation might translate into diminished feelings of self-efficacy, institutional trust and civic engagement</w:t>
      </w:r>
      <w:r w:rsidRPr="003C317D">
        <w:rPr>
          <w:sz w:val="16"/>
        </w:rPr>
        <w:t>.”</w:t>
      </w:r>
    </w:p>
    <w:p w14:paraId="46EB25EB" w14:textId="5B8E3E1A" w:rsidR="00ED6D04" w:rsidRDefault="00ED6D04" w:rsidP="00286DB3">
      <w:pPr>
        <w:pStyle w:val="Heading3"/>
      </w:pPr>
      <w:r>
        <w:t>Link---AI---Jobs</w:t>
      </w:r>
    </w:p>
    <w:p w14:paraId="48C23DE0" w14:textId="517A9FBF" w:rsidR="00ED6D04" w:rsidRDefault="00ED6D04" w:rsidP="00ED6D04">
      <w:pPr>
        <w:pStyle w:val="Heading4"/>
      </w:pPr>
      <w:r>
        <w:t>The plan is perceived as elitist, and an attempt to steal jobs. Both of which sparks public outrage.</w:t>
      </w:r>
    </w:p>
    <w:p w14:paraId="454D11A5" w14:textId="24820842" w:rsidR="00ED6D04" w:rsidRPr="00ED6D04" w:rsidRDefault="00ED6D04" w:rsidP="00ED6D04">
      <w:pPr>
        <w:rPr>
          <w:rStyle w:val="Style13ptBold"/>
        </w:rPr>
      </w:pPr>
      <w:r w:rsidRPr="00ED6D04">
        <w:rPr>
          <w:rStyle w:val="Style13ptBold"/>
        </w:rPr>
        <w:t>Overly, staff writer at The Washington Post, ’24</w:t>
      </w:r>
    </w:p>
    <w:p w14:paraId="73B3DDA6" w14:textId="2847E13F" w:rsidR="00ED6D04" w:rsidRPr="00ED6D04" w:rsidRDefault="00ED6D04" w:rsidP="00ED6D04">
      <w:r>
        <w:t>(Steven, 2-29-24, POLITICO, “What really worries people about AI”, https://www.politico.com/newsletters/digital-future-daily/2024/02/29/what-really-worries-people-about-ai-00144224)</w:t>
      </w:r>
    </w:p>
    <w:p w14:paraId="52AB347F" w14:textId="77777777" w:rsidR="00ED6D04" w:rsidRPr="003C317D" w:rsidRDefault="00ED6D04" w:rsidP="00ED6D04">
      <w:pPr>
        <w:rPr>
          <w:rStyle w:val="StyleUnderline"/>
        </w:rPr>
      </w:pPr>
      <w:r w:rsidRPr="003C317D">
        <w:rPr>
          <w:rStyle w:val="StyleUnderline"/>
        </w:rPr>
        <w:t>Strong opinions on artificial intelligence are easy to come by</w:t>
      </w:r>
      <w:r w:rsidRPr="003C317D">
        <w:rPr>
          <w:sz w:val="16"/>
        </w:rPr>
        <w:t xml:space="preserve"> these days — </w:t>
      </w:r>
      <w:r w:rsidRPr="003C317D">
        <w:rPr>
          <w:rStyle w:val="StyleUnderline"/>
        </w:rPr>
        <w:t>and not just from the techies paid to make it, or the policy wonks paid to regulate it.</w:t>
      </w:r>
    </w:p>
    <w:p w14:paraId="4ABABC77" w14:textId="77777777" w:rsidR="00ED6D04" w:rsidRPr="003C317D" w:rsidRDefault="00ED6D04" w:rsidP="00ED6D04">
      <w:pPr>
        <w:rPr>
          <w:sz w:val="16"/>
        </w:rPr>
      </w:pPr>
      <w:r w:rsidRPr="003C317D">
        <w:rPr>
          <w:rStyle w:val="StyleUnderline"/>
        </w:rPr>
        <w:t>Even conversations with a film director, school principal, comedy writer or civil rights leader can veer into provocative debates about how this increasingly smart and powerful technology is reshaping day-to-day lives</w:t>
      </w:r>
      <w:r w:rsidRPr="003C317D">
        <w:rPr>
          <w:sz w:val="16"/>
        </w:rPr>
        <w:t>. (Seriously, bring it up over brunch and see what happens.)</w:t>
      </w:r>
    </w:p>
    <w:p w14:paraId="533C34D2" w14:textId="77777777" w:rsidR="00ED6D04" w:rsidRPr="003C317D" w:rsidRDefault="00ED6D04" w:rsidP="00ED6D04">
      <w:pPr>
        <w:rPr>
          <w:sz w:val="16"/>
        </w:rPr>
      </w:pPr>
      <w:r w:rsidRPr="003C317D">
        <w:rPr>
          <w:sz w:val="16"/>
        </w:rPr>
        <w:t xml:space="preserve">New data published today reveal that when it comes to the greatest risks of AI, </w:t>
      </w:r>
      <w:r w:rsidRPr="003C317D">
        <w:rPr>
          <w:rStyle w:val="StyleUnderline"/>
        </w:rPr>
        <w:t>there’s a disconnect between what experts are worried about, and what the public most worries about</w:t>
      </w:r>
      <w:r w:rsidRPr="003C317D">
        <w:rPr>
          <w:sz w:val="16"/>
        </w:rPr>
        <w:t xml:space="preserve"> — </w:t>
      </w:r>
      <w:r w:rsidRPr="003C317D">
        <w:rPr>
          <w:rStyle w:val="StyleUnderline"/>
        </w:rPr>
        <w:t xml:space="preserve">a </w:t>
      </w:r>
      <w:r w:rsidRPr="003C317D">
        <w:rPr>
          <w:rStyle w:val="Emphasis"/>
        </w:rPr>
        <w:t>clash of attitudes</w:t>
      </w:r>
      <w:r w:rsidRPr="003C317D">
        <w:rPr>
          <w:rStyle w:val="StyleUnderline"/>
        </w:rPr>
        <w:t xml:space="preserve"> that could complicate Washington’s efforts to write the rules for a fast-evolving and highly disruptive new technology.</w:t>
      </w:r>
    </w:p>
    <w:p w14:paraId="258AB279" w14:textId="77777777" w:rsidR="00ED6D04" w:rsidRPr="003C317D" w:rsidRDefault="00ED6D04" w:rsidP="00ED6D04">
      <w:pPr>
        <w:rPr>
          <w:rStyle w:val="StyleUnderline"/>
        </w:rPr>
      </w:pPr>
      <w:r w:rsidRPr="003C317D">
        <w:rPr>
          <w:sz w:val="16"/>
        </w:rPr>
        <w:t>“</w:t>
      </w:r>
      <w:r w:rsidRPr="003C317D">
        <w:rPr>
          <w:rStyle w:val="Emphasis"/>
        </w:rPr>
        <w:t>It’s a tug of war in many cases</w:t>
      </w:r>
      <w:r w:rsidRPr="003C317D">
        <w:rPr>
          <w:sz w:val="16"/>
        </w:rPr>
        <w:t>,” Lee Rainie, the researcher who conducted the poll at Elon University in North Carolina, said on today’s POLITICO Tech podcast. “</w:t>
      </w:r>
      <w:r w:rsidRPr="003C317D">
        <w:rPr>
          <w:rStyle w:val="StyleUnderline"/>
        </w:rPr>
        <w:t xml:space="preserve">Sometimes the elite interests, in particular people who have skin in the game, get to prevail. But a lot of times it’s the public sentiment, certainly the </w:t>
      </w:r>
      <w:r w:rsidRPr="003C317D">
        <w:rPr>
          <w:rStyle w:val="Emphasis"/>
        </w:rPr>
        <w:t>public backlash</w:t>
      </w:r>
      <w:r w:rsidRPr="003C317D">
        <w:rPr>
          <w:rStyle w:val="StyleUnderline"/>
        </w:rPr>
        <w:t xml:space="preserve"> to things,</w:t>
      </w:r>
      <w:r w:rsidRPr="003C317D">
        <w:rPr>
          <w:sz w:val="16"/>
        </w:rPr>
        <w:t xml:space="preserve"> </w:t>
      </w:r>
      <w:r w:rsidRPr="003C317D">
        <w:rPr>
          <w:rStyle w:val="StyleUnderline"/>
        </w:rPr>
        <w:t>that</w:t>
      </w:r>
      <w:r w:rsidRPr="003C317D">
        <w:rPr>
          <w:sz w:val="16"/>
        </w:rPr>
        <w:t xml:space="preserve"> can </w:t>
      </w:r>
      <w:r w:rsidRPr="003C317D">
        <w:rPr>
          <w:rStyle w:val="StyleUnderline"/>
        </w:rPr>
        <w:t>shape whether [regulations] get done or not.”</w:t>
      </w:r>
    </w:p>
    <w:p w14:paraId="3BB957E3" w14:textId="77777777" w:rsidR="00ED6D04" w:rsidRPr="003C317D" w:rsidRDefault="00ED6D04" w:rsidP="00ED6D04">
      <w:pPr>
        <w:rPr>
          <w:sz w:val="16"/>
        </w:rPr>
      </w:pPr>
      <w:r w:rsidRPr="003C317D">
        <w:rPr>
          <w:sz w:val="16"/>
        </w:rPr>
        <w:t>For the poll, Rainie and his team queried 1,000 members of the public and 250 academics, think tankers, industry reps and policy figures.</w:t>
      </w:r>
    </w:p>
    <w:p w14:paraId="105553B9" w14:textId="77777777" w:rsidR="00ED6D04" w:rsidRPr="003C317D" w:rsidRDefault="00ED6D04" w:rsidP="00ED6D04">
      <w:pPr>
        <w:rPr>
          <w:rStyle w:val="StyleUnderline"/>
        </w:rPr>
      </w:pPr>
      <w:r w:rsidRPr="003C317D">
        <w:rPr>
          <w:sz w:val="16"/>
        </w:rPr>
        <w:t xml:space="preserve">They found </w:t>
      </w:r>
      <w:r w:rsidRPr="003C317D">
        <w:rPr>
          <w:rStyle w:val="StyleUnderline"/>
        </w:rPr>
        <w:t>concerns that AI will have a negative impact on issues like employment, elections, wealth inequality and human rights were not evenly shared between experts and the wider public.</w:t>
      </w:r>
    </w:p>
    <w:p w14:paraId="3631FD1C" w14:textId="77777777" w:rsidR="00ED6D04" w:rsidRPr="003C317D" w:rsidRDefault="00ED6D04" w:rsidP="00ED6D04">
      <w:pPr>
        <w:rPr>
          <w:sz w:val="16"/>
        </w:rPr>
      </w:pPr>
      <w:r w:rsidRPr="003C317D">
        <w:rPr>
          <w:rStyle w:val="StyleUnderline"/>
        </w:rPr>
        <w:t>When it comes to AI’s impact on jobs, the poll showed that the public was more worried than experts</w:t>
      </w:r>
      <w:r w:rsidRPr="003C317D">
        <w:rPr>
          <w:sz w:val="16"/>
        </w:rPr>
        <w:t xml:space="preserve"> — one of the few areas where public concern was higher. (Fifty-five percent of general public respondents fear AI will have a negative impact on jobs, compared to 43 percent of experts.) Despite the public worry, labor market disruption hasn’t always been high on Washington’s agenda: Instead, risks to national security, elections and public safety are often the drivers of major AI policy.</w:t>
      </w:r>
    </w:p>
    <w:p w14:paraId="302084FD" w14:textId="77777777" w:rsidR="00ED6D04" w:rsidRPr="003C317D" w:rsidRDefault="00ED6D04" w:rsidP="00ED6D04">
      <w:pPr>
        <w:rPr>
          <w:sz w:val="16"/>
        </w:rPr>
      </w:pPr>
      <w:r w:rsidRPr="003C317D">
        <w:rPr>
          <w:sz w:val="16"/>
        </w:rPr>
        <w:t>Other key findings in the Elon University poll include:</w:t>
      </w:r>
    </w:p>
    <w:p w14:paraId="106A3F36" w14:textId="36C7F576" w:rsidR="00ED6D04" w:rsidRPr="003C317D" w:rsidRDefault="00ED6D04" w:rsidP="00ED6D04">
      <w:pPr>
        <w:rPr>
          <w:sz w:val="16"/>
        </w:rPr>
      </w:pPr>
      <w:r w:rsidRPr="003C317D">
        <w:rPr>
          <w:rStyle w:val="StyleUnderline"/>
        </w:rPr>
        <w:t>70 percent of experts said the impact of AI on wealth inequality would be more negative</w:t>
      </w:r>
      <w:r w:rsidRPr="003C317D">
        <w:rPr>
          <w:sz w:val="16"/>
        </w:rPr>
        <w:t xml:space="preserve"> than positive, compared to 37 percent of public respondents.</w:t>
      </w:r>
    </w:p>
    <w:p w14:paraId="64F64272" w14:textId="77777777" w:rsidR="00ED6D04" w:rsidRPr="003C317D" w:rsidRDefault="00ED6D04" w:rsidP="00ED6D04">
      <w:pPr>
        <w:rPr>
          <w:sz w:val="16"/>
        </w:rPr>
      </w:pPr>
      <w:r w:rsidRPr="003C317D">
        <w:rPr>
          <w:rStyle w:val="StyleUnderline"/>
        </w:rPr>
        <w:t>Experts were also more concerned than the public about its negative impact on politics and elections</w:t>
      </w:r>
      <w:r w:rsidRPr="003C317D">
        <w:rPr>
          <w:sz w:val="16"/>
        </w:rPr>
        <w:t xml:space="preserve"> (67 to 51 percent) and basic human rights (54 percent to 41 percent).</w:t>
      </w:r>
    </w:p>
    <w:p w14:paraId="3B55B3D3" w14:textId="77777777" w:rsidR="00ED6D04" w:rsidRPr="003C317D" w:rsidRDefault="00ED6D04" w:rsidP="00ED6D04">
      <w:pPr>
        <w:rPr>
          <w:sz w:val="16"/>
        </w:rPr>
      </w:pPr>
      <w:r w:rsidRPr="003C317D">
        <w:rPr>
          <w:rStyle w:val="StyleUnderline"/>
        </w:rPr>
        <w:t>61 percent of experts said AI will have a negative impact on war.</w:t>
      </w:r>
      <w:r w:rsidRPr="003C317D">
        <w:rPr>
          <w:sz w:val="16"/>
        </w:rPr>
        <w:t xml:space="preserve"> The public’s opinion was not </w:t>
      </w:r>
      <w:proofErr w:type="gramStart"/>
      <w:r w:rsidRPr="003C317D">
        <w:rPr>
          <w:sz w:val="16"/>
        </w:rPr>
        <w:t>polled .</w:t>
      </w:r>
      <w:proofErr w:type="gramEnd"/>
    </w:p>
    <w:p w14:paraId="1BCE0D62" w14:textId="77777777" w:rsidR="00ED6D04" w:rsidRPr="003C317D" w:rsidRDefault="00ED6D04" w:rsidP="003C317D">
      <w:pPr>
        <w:rPr>
          <w:sz w:val="16"/>
        </w:rPr>
      </w:pPr>
      <w:r w:rsidRPr="003C317D">
        <w:rPr>
          <w:rStyle w:val="StyleUnderline"/>
        </w:rPr>
        <w:t>The loss of privacy was the top concern for both groups</w:t>
      </w:r>
      <w:r w:rsidRPr="003C317D">
        <w:rPr>
          <w:sz w:val="16"/>
        </w:rPr>
        <w:t xml:space="preserve">, with 79 percent of experts and </w:t>
      </w:r>
      <w:r w:rsidRPr="003C317D">
        <w:rPr>
          <w:rStyle w:val="StyleUnderline"/>
        </w:rPr>
        <w:t>66 percent of the public saying AI will have a negative impact</w:t>
      </w:r>
      <w:r w:rsidRPr="003C317D">
        <w:rPr>
          <w:sz w:val="16"/>
        </w:rPr>
        <w:t>.</w:t>
      </w:r>
    </w:p>
    <w:p w14:paraId="30D8C61B" w14:textId="77777777" w:rsidR="00ED6D04" w:rsidRPr="003C317D" w:rsidRDefault="00ED6D04" w:rsidP="00ED6D04">
      <w:pPr>
        <w:rPr>
          <w:sz w:val="16"/>
        </w:rPr>
      </w:pPr>
      <w:r w:rsidRPr="003C317D">
        <w:rPr>
          <w:sz w:val="16"/>
        </w:rPr>
        <w:t xml:space="preserve">Rainie said </w:t>
      </w:r>
      <w:r w:rsidRPr="003C317D">
        <w:rPr>
          <w:rStyle w:val="StyleUnderline"/>
        </w:rPr>
        <w:t xml:space="preserve">policymakers risk writing policies that </w:t>
      </w:r>
      <w:r w:rsidRPr="003C317D">
        <w:rPr>
          <w:rStyle w:val="Emphasis"/>
        </w:rPr>
        <w:t>ignite public backlash</w:t>
      </w:r>
      <w:r w:rsidRPr="003C317D">
        <w:rPr>
          <w:rStyle w:val="StyleUnderline"/>
        </w:rPr>
        <w:t xml:space="preserve"> if they ignore the differences</w:t>
      </w:r>
      <w:r w:rsidRPr="003C317D">
        <w:rPr>
          <w:sz w:val="16"/>
        </w:rPr>
        <w:t>.</w:t>
      </w:r>
    </w:p>
    <w:p w14:paraId="4A1F73DA" w14:textId="77777777" w:rsidR="00ED6D04" w:rsidRPr="003C317D" w:rsidRDefault="00ED6D04" w:rsidP="00ED6D04">
      <w:pPr>
        <w:rPr>
          <w:rStyle w:val="StyleUnderline"/>
        </w:rPr>
      </w:pPr>
      <w:r w:rsidRPr="003C317D">
        <w:rPr>
          <w:sz w:val="16"/>
        </w:rPr>
        <w:t>“</w:t>
      </w:r>
      <w:r w:rsidRPr="003C317D">
        <w:rPr>
          <w:rStyle w:val="StyleUnderline"/>
        </w:rPr>
        <w:t>There are always cautionary notes that are sounded in polls like the one that we did, where the public isn’t yet quite tuned in to all the things that elites are thinking about,” Rainie said. “There’s some possibility that elites might run away with things if they don’t take full account of how distributed public attitudes are.”</w:t>
      </w:r>
    </w:p>
    <w:p w14:paraId="187F8AB7" w14:textId="33AC47D7" w:rsidR="00ED6D04" w:rsidRPr="00ED6D04" w:rsidRDefault="00ED6D04" w:rsidP="00ED6D04"/>
    <w:p w14:paraId="7E196CC3" w14:textId="6B566E60" w:rsidR="001C2E08" w:rsidRPr="001C2E08" w:rsidRDefault="00286DB3" w:rsidP="001C2E08">
      <w:pPr>
        <w:pStyle w:val="Heading3"/>
      </w:pPr>
      <w:r>
        <w:t>Link---Big Tech</w:t>
      </w:r>
    </w:p>
    <w:p w14:paraId="214E71EA" w14:textId="77777777" w:rsidR="001C2E08" w:rsidRDefault="001C2E08" w:rsidP="001C2E08">
      <w:pPr>
        <w:pStyle w:val="Heading4"/>
      </w:pPr>
      <w:r>
        <w:t xml:space="preserve">Cozying up to Big Tech upsets voters. </w:t>
      </w:r>
    </w:p>
    <w:p w14:paraId="5974DFCB" w14:textId="77777777" w:rsidR="001C2E08" w:rsidRPr="00D35C2B" w:rsidRDefault="001C2E08" w:rsidP="001C2E08">
      <w:pPr>
        <w:rPr>
          <w:rStyle w:val="Style13ptBold"/>
        </w:rPr>
      </w:pPr>
      <w:hyperlink r:id="rId8" w:history="1">
        <w:r w:rsidRPr="00D35C2B">
          <w:rPr>
            <w:rStyle w:val="Style13ptBold"/>
          </w:rPr>
          <w:t>Heath</w:t>
        </w:r>
      </w:hyperlink>
      <w:r w:rsidRPr="00D35C2B">
        <w:rPr>
          <w:rStyle w:val="Style13ptBold"/>
        </w:rPr>
        <w:t>, presidential speechwriter at the European Commission, ’23</w:t>
      </w:r>
    </w:p>
    <w:p w14:paraId="73BA5B04" w14:textId="77777777" w:rsidR="001C2E08" w:rsidRDefault="001C2E08" w:rsidP="001C2E08">
      <w:r>
        <w:t>(Ryan, 8-9-23, AXIOS, “Exclusive poll: Americans distrust AI giants”, https://www.axios.com/2023/08/09/ai-voters-trust-government-regulation)</w:t>
      </w:r>
    </w:p>
    <w:p w14:paraId="4F429459" w14:textId="77777777" w:rsidR="001C2E08" w:rsidRPr="00592F02" w:rsidRDefault="001C2E08" w:rsidP="001C2E08">
      <w:pPr>
        <w:rPr>
          <w:sz w:val="16"/>
        </w:rPr>
      </w:pPr>
      <w:r w:rsidRPr="00592F02">
        <w:rPr>
          <w:rStyle w:val="StyleUnderline"/>
        </w:rPr>
        <w:t xml:space="preserve">Majorities of American </w:t>
      </w:r>
      <w:r w:rsidRPr="00592F02">
        <w:rPr>
          <w:rStyle w:val="Emphasis"/>
        </w:rPr>
        <w:t>voters</w:t>
      </w:r>
      <w:r w:rsidRPr="00592F02">
        <w:rPr>
          <w:sz w:val="16"/>
        </w:rPr>
        <w:t xml:space="preserve"> </w:t>
      </w:r>
      <w:r w:rsidRPr="00592F02">
        <w:rPr>
          <w:rStyle w:val="StyleUnderline"/>
        </w:rPr>
        <w:t xml:space="preserve">from both parties are worried about </w:t>
      </w:r>
      <w:r w:rsidRPr="00592F02">
        <w:rPr>
          <w:rStyle w:val="Emphasis"/>
        </w:rPr>
        <w:t>AI risks</w:t>
      </w:r>
      <w:r w:rsidRPr="00592F02">
        <w:rPr>
          <w:sz w:val="16"/>
        </w:rPr>
        <w:t xml:space="preserve"> and support federal regulation to control those risks, according to new polling by a new AI-focused think tank, the Artificial Intelligence Policy Institute, shared exclusively with Axios.</w:t>
      </w:r>
    </w:p>
    <w:p w14:paraId="484209C0" w14:textId="77777777" w:rsidR="001C2E08" w:rsidRPr="00592F02" w:rsidRDefault="001C2E08" w:rsidP="001C2E08">
      <w:pPr>
        <w:rPr>
          <w:rStyle w:val="StyleUnderline"/>
        </w:rPr>
      </w:pPr>
      <w:r w:rsidRPr="00592F02">
        <w:rPr>
          <w:sz w:val="16"/>
        </w:rPr>
        <w:t xml:space="preserve">By the numbers: Those </w:t>
      </w:r>
      <w:r w:rsidRPr="00592F02">
        <w:rPr>
          <w:rStyle w:val="StyleUnderline"/>
        </w:rPr>
        <w:t xml:space="preserve">polled prefer federal AI regulation over self-regulation by </w:t>
      </w:r>
      <w:r w:rsidRPr="00592F02">
        <w:rPr>
          <w:rStyle w:val="Emphasis"/>
        </w:rPr>
        <w:t>tech companies</w:t>
      </w:r>
      <w:r w:rsidRPr="00592F02">
        <w:rPr>
          <w:sz w:val="16"/>
        </w:rPr>
        <w:t xml:space="preserve">, </w:t>
      </w:r>
      <w:r w:rsidRPr="00592F02">
        <w:rPr>
          <w:rStyle w:val="StyleUnderline"/>
        </w:rPr>
        <w:t>with 82% saying they don't trust tech executives to regulate AI.</w:t>
      </w:r>
    </w:p>
    <w:p w14:paraId="287CE86A" w14:textId="77777777" w:rsidR="001C2E08" w:rsidRPr="00592F02" w:rsidRDefault="001C2E08" w:rsidP="001C2E08">
      <w:pPr>
        <w:rPr>
          <w:sz w:val="16"/>
        </w:rPr>
      </w:pPr>
      <w:r w:rsidRPr="00592F02">
        <w:rPr>
          <w:rStyle w:val="StyleUnderline"/>
        </w:rPr>
        <w:t>56% of voters support a federal agency regulating AI</w:t>
      </w:r>
      <w:r w:rsidRPr="00592F02">
        <w:rPr>
          <w:sz w:val="16"/>
        </w:rPr>
        <w:t>, compared to 14% who don't.</w:t>
      </w:r>
    </w:p>
    <w:p w14:paraId="5AECDFEE" w14:textId="77777777" w:rsidR="001C2E08" w:rsidRPr="00592F02" w:rsidRDefault="001C2E08" w:rsidP="001C2E08">
      <w:pPr>
        <w:rPr>
          <w:sz w:val="16"/>
        </w:rPr>
      </w:pPr>
      <w:r w:rsidRPr="00592F02">
        <w:rPr>
          <w:sz w:val="16"/>
        </w:rPr>
        <w:t xml:space="preserve">Why it matters: </w:t>
      </w:r>
      <w:r w:rsidRPr="00592F02">
        <w:rPr>
          <w:rStyle w:val="StyleUnderline"/>
        </w:rPr>
        <w:t>Policy consensus is rare in today's polarized electorate</w:t>
      </w:r>
      <w:r w:rsidRPr="00592F02">
        <w:rPr>
          <w:sz w:val="16"/>
        </w:rPr>
        <w:t>, as is strong support for new federal regulation.</w:t>
      </w:r>
    </w:p>
    <w:p w14:paraId="4C579ADB" w14:textId="77777777" w:rsidR="001C2E08" w:rsidRPr="00592F02" w:rsidRDefault="001C2E08" w:rsidP="001C2E08">
      <w:pPr>
        <w:rPr>
          <w:sz w:val="16"/>
        </w:rPr>
      </w:pPr>
      <w:r w:rsidRPr="00592F02">
        <w:rPr>
          <w:rStyle w:val="StyleUnderline"/>
        </w:rPr>
        <w:t>The poll</w:t>
      </w:r>
      <w:r w:rsidRPr="00592F02">
        <w:rPr>
          <w:sz w:val="16"/>
        </w:rPr>
        <w:t xml:space="preserve">, conducted by YouGov, </w:t>
      </w:r>
      <w:r w:rsidRPr="00592F02">
        <w:rPr>
          <w:rStyle w:val="StyleUnderline"/>
        </w:rPr>
        <w:t>provides an example of slowly eroding trust in tech companies</w:t>
      </w:r>
      <w:r w:rsidRPr="00592F02">
        <w:rPr>
          <w:sz w:val="16"/>
        </w:rPr>
        <w:t>.</w:t>
      </w:r>
    </w:p>
    <w:p w14:paraId="57DCA4E4" w14:textId="77777777" w:rsidR="001C2E08" w:rsidRPr="00592F02" w:rsidRDefault="001C2E08" w:rsidP="001C2E08">
      <w:pPr>
        <w:rPr>
          <w:rStyle w:val="StyleUnderline"/>
        </w:rPr>
      </w:pPr>
      <w:r w:rsidRPr="00592F02">
        <w:rPr>
          <w:rStyle w:val="StyleUnderline"/>
        </w:rPr>
        <w:t>The details: 62% of people said they are somewhat or mostly "concerned" about AI compared to 21% who said they are somewhat or mostly "excited" about it, among the 1,001 polled from July 18-21.</w:t>
      </w:r>
    </w:p>
    <w:p w14:paraId="46AE96CB" w14:textId="77777777" w:rsidR="001C2E08" w:rsidRPr="00592F02" w:rsidRDefault="001C2E08" w:rsidP="001C2E08">
      <w:pPr>
        <w:rPr>
          <w:rStyle w:val="StyleUnderline"/>
        </w:rPr>
      </w:pPr>
      <w:r w:rsidRPr="00592F02">
        <w:rPr>
          <w:rStyle w:val="StyleUnderline"/>
        </w:rPr>
        <w:t xml:space="preserve">72% prefer slowing down the development of AI compared to </w:t>
      </w:r>
      <w:r w:rsidRPr="00592F02">
        <w:rPr>
          <w:rStyle w:val="Emphasis"/>
        </w:rPr>
        <w:t>just 8% who would rather speed it up</w:t>
      </w:r>
      <w:r w:rsidRPr="00592F02">
        <w:rPr>
          <w:rStyle w:val="StyleUnderline"/>
        </w:rPr>
        <w:t>.</w:t>
      </w:r>
    </w:p>
    <w:p w14:paraId="32DBCD07" w14:textId="77777777" w:rsidR="001C2E08" w:rsidRPr="00592F02" w:rsidRDefault="001C2E08" w:rsidP="001C2E08">
      <w:pPr>
        <w:rPr>
          <w:sz w:val="16"/>
        </w:rPr>
      </w:pPr>
      <w:r w:rsidRPr="00592F02">
        <w:rPr>
          <w:sz w:val="16"/>
        </w:rPr>
        <w:t>Three in four Democrats and Republicans alike believe artificial intelligence could eventually pose a threat to the existence of the human race.</w:t>
      </w:r>
    </w:p>
    <w:p w14:paraId="355552DF" w14:textId="77777777" w:rsidR="001C2E08" w:rsidRPr="00592F02" w:rsidRDefault="001C2E08" w:rsidP="001C2E08">
      <w:pPr>
        <w:rPr>
          <w:sz w:val="16"/>
        </w:rPr>
      </w:pPr>
      <w:r w:rsidRPr="00592F02">
        <w:rPr>
          <w:rStyle w:val="StyleUnderline"/>
        </w:rPr>
        <w:t>86% believe AI could accidentally cause a catastrophic event</w:t>
      </w:r>
      <w:r w:rsidRPr="00592F02">
        <w:rPr>
          <w:sz w:val="16"/>
        </w:rPr>
        <w:t>.</w:t>
      </w:r>
    </w:p>
    <w:p w14:paraId="2558F9DF" w14:textId="77777777" w:rsidR="001C2E08" w:rsidRPr="00592F02" w:rsidRDefault="001C2E08" w:rsidP="001C2E08">
      <w:pPr>
        <w:rPr>
          <w:sz w:val="16"/>
        </w:rPr>
      </w:pPr>
      <w:r w:rsidRPr="00592F02">
        <w:rPr>
          <w:sz w:val="16"/>
        </w:rPr>
        <w:t xml:space="preserve">Zoom out: </w:t>
      </w:r>
      <w:r w:rsidRPr="00592F02">
        <w:rPr>
          <w:rStyle w:val="StyleUnderline"/>
        </w:rPr>
        <w:t>Americans adults are not alone in preferring regulated AI to unregulated alternatives</w:t>
      </w:r>
      <w:r w:rsidRPr="00592F02">
        <w:rPr>
          <w:sz w:val="16"/>
        </w:rPr>
        <w:t>.</w:t>
      </w:r>
    </w:p>
    <w:p w14:paraId="6176B714" w14:textId="77777777" w:rsidR="001C2E08" w:rsidRPr="00592F02" w:rsidRDefault="001C2E08" w:rsidP="001C2E08">
      <w:pPr>
        <w:rPr>
          <w:sz w:val="16"/>
        </w:rPr>
      </w:pPr>
      <w:r w:rsidRPr="00592F02">
        <w:rPr>
          <w:sz w:val="16"/>
        </w:rPr>
        <w:t>A global study of AI attitudes, published by KPMG in February, found that, across 17 major countries, 71 percent believe AI regulation is necessary.</w:t>
      </w:r>
    </w:p>
    <w:p w14:paraId="225A56A8" w14:textId="77777777" w:rsidR="001C2E08" w:rsidRPr="00592F02" w:rsidRDefault="001C2E08" w:rsidP="001C2E08">
      <w:pPr>
        <w:rPr>
          <w:sz w:val="16"/>
        </w:rPr>
      </w:pPr>
      <w:r w:rsidRPr="00592F02">
        <w:rPr>
          <w:sz w:val="16"/>
        </w:rPr>
        <w:t>While optimistic about AI benefits in fields such as speeding up airport processes and detecting cancers, in a separate survey, 62% of British adults want to see laws and regulations around the use of AI.</w:t>
      </w:r>
    </w:p>
    <w:p w14:paraId="7EBB1D14" w14:textId="77777777" w:rsidR="001C2E08" w:rsidRPr="00592F02" w:rsidRDefault="001C2E08" w:rsidP="001C2E08">
      <w:pPr>
        <w:rPr>
          <w:sz w:val="16"/>
        </w:rPr>
      </w:pPr>
      <w:r w:rsidRPr="00592F02">
        <w:rPr>
          <w:sz w:val="16"/>
        </w:rPr>
        <w:t xml:space="preserve">Yes, but: </w:t>
      </w:r>
      <w:r w:rsidRPr="00592F02">
        <w:rPr>
          <w:rStyle w:val="StyleUnderline"/>
        </w:rPr>
        <w:t>Support for AI regulation doesn't mean voters in democracies trust their politicians and bureaucrats to get the rules right</w:t>
      </w:r>
      <w:r w:rsidRPr="00592F02">
        <w:rPr>
          <w:sz w:val="16"/>
        </w:rPr>
        <w:t>.</w:t>
      </w:r>
    </w:p>
    <w:p w14:paraId="6B57955A" w14:textId="77777777" w:rsidR="001C2E08" w:rsidRPr="00592F02" w:rsidRDefault="001C2E08" w:rsidP="001C2E08">
      <w:pPr>
        <w:rPr>
          <w:sz w:val="16"/>
        </w:rPr>
      </w:pPr>
      <w:r w:rsidRPr="00592F02">
        <w:rPr>
          <w:sz w:val="16"/>
        </w:rPr>
        <w:t>The KPMG study found much lower confidence levels in government ability to regulate AI in the U.S. (49%), Japan (47%), and the U.K. (45%) than in China (86%), India (70%), and Singapore (60%).</w:t>
      </w:r>
    </w:p>
    <w:p w14:paraId="1A099F19" w14:textId="77777777" w:rsidR="001C2E08" w:rsidRPr="00592F02" w:rsidRDefault="001C2E08" w:rsidP="001C2E08">
      <w:pPr>
        <w:rPr>
          <w:sz w:val="16"/>
        </w:rPr>
      </w:pPr>
      <w:r w:rsidRPr="00592F02">
        <w:rPr>
          <w:rStyle w:val="StyleUnderline"/>
        </w:rPr>
        <w:t>Though trust levels have fallen in recent years, Americans also still hold net positive views of tech,</w:t>
      </w:r>
      <w:r w:rsidRPr="00592F02">
        <w:rPr>
          <w:sz w:val="16"/>
        </w:rPr>
        <w:t xml:space="preserve"> according to Edelman's annual trust barometer report.</w:t>
      </w:r>
    </w:p>
    <w:p w14:paraId="7E29503B" w14:textId="77777777" w:rsidR="001C2E08" w:rsidRDefault="001C2E08" w:rsidP="001C2E08">
      <w:pPr>
        <w:rPr>
          <w:rStyle w:val="StyleUnderline"/>
        </w:rPr>
      </w:pPr>
      <w:r w:rsidRPr="00592F02">
        <w:rPr>
          <w:sz w:val="16"/>
        </w:rPr>
        <w:t>What they're saying: "</w:t>
      </w:r>
      <w:r w:rsidRPr="00592F02">
        <w:rPr>
          <w:rStyle w:val="StyleUnderline"/>
        </w:rPr>
        <w:t>Americans are wary about the next stages of AI and want policymakers to step in to develop it responsibly," Daniel Colson, executive director of the Artificial Intelligence Policy Institute, which favors a cautious approach to AI deployment, told Axios.</w:t>
      </w:r>
    </w:p>
    <w:p w14:paraId="11F7D296" w14:textId="77777777" w:rsidR="001C2E08" w:rsidRDefault="001C2E08" w:rsidP="001C2E08">
      <w:pPr>
        <w:rPr>
          <w:rStyle w:val="StyleUnderline"/>
        </w:rPr>
      </w:pPr>
    </w:p>
    <w:p w14:paraId="695000D5" w14:textId="7B4ED927" w:rsidR="00740625" w:rsidRDefault="003C317D" w:rsidP="003C317D">
      <w:pPr>
        <w:pStyle w:val="Heading3"/>
      </w:pPr>
      <w:r>
        <w:t>Link---AT: Voters Don’t Care</w:t>
      </w:r>
    </w:p>
    <w:p w14:paraId="38E7E10C" w14:textId="07545347" w:rsidR="003C317D" w:rsidRDefault="003C317D" w:rsidP="003C317D">
      <w:pPr>
        <w:pStyle w:val="Heading4"/>
      </w:pPr>
      <w:r>
        <w:t>AI regulation is a shiny object---voters will pay attention, and republicans will dissent.</w:t>
      </w:r>
    </w:p>
    <w:p w14:paraId="314D8C05" w14:textId="59EC8F2A" w:rsidR="009E6657" w:rsidRPr="009E6657" w:rsidRDefault="009E6657" w:rsidP="009E6657">
      <w:pPr>
        <w:rPr>
          <w:b/>
          <w:bCs/>
          <w:sz w:val="26"/>
        </w:rPr>
      </w:pPr>
      <w:r w:rsidRPr="009E6657">
        <w:rPr>
          <w:rStyle w:val="Style13ptBold"/>
        </w:rPr>
        <w:t>Cybil, Executive Director of the AI Healthcare Coalition, ‘24</w:t>
      </w:r>
    </w:p>
    <w:p w14:paraId="5A3F9FFE" w14:textId="649A03A6" w:rsidR="003C317D" w:rsidRPr="003C317D" w:rsidRDefault="009E6657" w:rsidP="003C317D">
      <w:r>
        <w:t xml:space="preserve">(Roehrenbeck, Mark Brennan, Ches Garrison, </w:t>
      </w:r>
      <w:proofErr w:type="spellStart"/>
      <w:r>
        <w:t>Telha</w:t>
      </w:r>
      <w:proofErr w:type="spellEnd"/>
      <w:r>
        <w:t xml:space="preserve"> Arshad, Ryan Thompson, 2024, Hogan Lovells, “Technology policy’s next big challenge: Divergent approaches to regulating AI”, </w:t>
      </w:r>
      <w:r w:rsidR="003C317D">
        <w:t>https://www.engage.hoganlovells.com/knowledgeservices/news/technology-policys-next-big-challenge-divergent-approaches-to-regulating-ai</w:t>
      </w:r>
      <w:r>
        <w:t>)</w:t>
      </w:r>
    </w:p>
    <w:p w14:paraId="42E84060" w14:textId="77777777" w:rsidR="009E6657" w:rsidRDefault="003C317D" w:rsidP="003C317D">
      <w:r w:rsidRPr="009E6657">
        <w:rPr>
          <w:rStyle w:val="StyleUnderline"/>
        </w:rPr>
        <w:t>AI is one of the current “</w:t>
      </w:r>
      <w:r w:rsidRPr="009E6657">
        <w:rPr>
          <w:rStyle w:val="Emphasis"/>
        </w:rPr>
        <w:t>shiny objects</w:t>
      </w:r>
      <w:r w:rsidRPr="009E6657">
        <w:rPr>
          <w:rStyle w:val="StyleUnderline"/>
        </w:rPr>
        <w:t>” in Congress, raising the attention of many Members</w:t>
      </w:r>
      <w:r>
        <w:t xml:space="preserve"> of Congress </w:t>
      </w:r>
      <w:r w:rsidRPr="009E6657">
        <w:rPr>
          <w:rStyle w:val="StyleUnderline"/>
        </w:rPr>
        <w:t xml:space="preserve">who see the regulation of AI as a potentially </w:t>
      </w:r>
      <w:r w:rsidRPr="009E6657">
        <w:rPr>
          <w:rStyle w:val="Emphasis"/>
        </w:rPr>
        <w:t>bipartisan issue</w:t>
      </w:r>
      <w:r>
        <w:t xml:space="preserve">. In the first months of the new Congress, both the House and Senate have already held several hearings and introduced legislation on various aspects of AI regulation. Further, in April, Senate Majority Leader Chuck Schumer (D-NY) announced an intensive effort to examine and understand AI technology and develop a legislative framework. </w:t>
      </w:r>
    </w:p>
    <w:p w14:paraId="3C75C256" w14:textId="4B86EEEB" w:rsidR="009E6657" w:rsidRPr="009E6657" w:rsidRDefault="003C317D" w:rsidP="009E6657">
      <w:pPr>
        <w:rPr>
          <w:rStyle w:val="StyleUnderline"/>
        </w:rPr>
      </w:pPr>
      <w:r w:rsidRPr="009E6657">
        <w:rPr>
          <w:rStyle w:val="StyleUnderline"/>
        </w:rPr>
        <w:t>As the U.S. Congress begins to consider fundamental policy issues in AI regulation, there are several overarching, sometimes conflicting dynamics in play.</w:t>
      </w:r>
      <w:r>
        <w:t xml:space="preserve"> First, lawmakers are intent on ensuring that China does not outpace U.S. innovation.</w:t>
      </w:r>
      <w:r w:rsidR="009E6657">
        <w:t xml:space="preserve"> </w:t>
      </w:r>
      <w:r w:rsidRPr="009E6657">
        <w:rPr>
          <w:rStyle w:val="StyleUnderline"/>
        </w:rPr>
        <w:t>China’s rising geopolitical and economic power is one of the only bipartisan issues in a bitterly partisan Congress, and we expect it to color the debate over AI regulation</w:t>
      </w:r>
      <w:r>
        <w:t>.</w:t>
      </w:r>
      <w:r w:rsidR="009E6657">
        <w:t xml:space="preserve"> </w:t>
      </w:r>
      <w:r>
        <w:t xml:space="preserve">Second, </w:t>
      </w:r>
      <w:r w:rsidRPr="009E6657">
        <w:rPr>
          <w:rStyle w:val="StyleUnderline"/>
        </w:rPr>
        <w:t xml:space="preserve">Congress has been highly focused on the tech sector in recent years, including data privacy, competition, and children’s online safety. Some members are now also looking at the intersection of some of these issues with AI. </w:t>
      </w:r>
    </w:p>
    <w:p w14:paraId="2832A917" w14:textId="1B0870AC" w:rsidR="003C317D" w:rsidRPr="009E6657" w:rsidRDefault="003C317D" w:rsidP="009E6657">
      <w:pPr>
        <w:rPr>
          <w:rStyle w:val="StyleUnderline"/>
        </w:rPr>
      </w:pPr>
      <w:r w:rsidRPr="009E6657">
        <w:rPr>
          <w:rStyle w:val="StyleUnderline"/>
        </w:rPr>
        <w:t xml:space="preserve">That said, there is </w:t>
      </w:r>
      <w:r w:rsidRPr="009E6657">
        <w:rPr>
          <w:rStyle w:val="Emphasis"/>
        </w:rPr>
        <w:t>far from any bipartisan consensus</w:t>
      </w:r>
      <w:r w:rsidRPr="009E6657">
        <w:rPr>
          <w:rStyle w:val="StyleUnderline"/>
        </w:rPr>
        <w:t xml:space="preserve"> on how to regulate AI or even what specific issues to address</w:t>
      </w:r>
      <w:r>
        <w:t xml:space="preserve">. Some </w:t>
      </w:r>
      <w:r w:rsidRPr="009E6657">
        <w:rPr>
          <w:rStyle w:val="StyleUnderline"/>
        </w:rPr>
        <w:t>Democratic lawmakers have expressed concern about the potential for AI to perpetuate bias</w:t>
      </w:r>
      <w:r>
        <w:t>, misinformation, and discrimination.</w:t>
      </w:r>
      <w:r w:rsidR="009E6657">
        <w:t xml:space="preserve"> </w:t>
      </w:r>
      <w:r w:rsidRPr="009E6657">
        <w:rPr>
          <w:rStyle w:val="StyleUnderline"/>
        </w:rPr>
        <w:t xml:space="preserve">Meanwhile, some Republicans see AI as an area for </w:t>
      </w:r>
      <w:r w:rsidRPr="009E6657">
        <w:rPr>
          <w:rStyle w:val="Emphasis"/>
        </w:rPr>
        <w:t>economic growth</w:t>
      </w:r>
      <w:r w:rsidRPr="009E6657">
        <w:rPr>
          <w:rStyle w:val="StyleUnderline"/>
        </w:rPr>
        <w:t xml:space="preserve"> and cost savings, but they are also concerned that AI might could out conservative thoughts</w:t>
      </w:r>
      <w:r>
        <w:t xml:space="preserve">. </w:t>
      </w:r>
      <w:r w:rsidRPr="009E6657">
        <w:rPr>
          <w:rStyle w:val="Emphasis"/>
        </w:rPr>
        <w:t>Partisan politics</w:t>
      </w:r>
      <w:r>
        <w:t xml:space="preserve"> </w:t>
      </w:r>
      <w:r w:rsidRPr="009E6657">
        <w:rPr>
          <w:rStyle w:val="StyleUnderline"/>
        </w:rPr>
        <w:t xml:space="preserve">in the run-up to the 2024 election could also </w:t>
      </w:r>
      <w:r w:rsidRPr="009E6657">
        <w:rPr>
          <w:rStyle w:val="Emphasis"/>
        </w:rPr>
        <w:t>overwhelm</w:t>
      </w:r>
      <w:r w:rsidRPr="009E6657">
        <w:rPr>
          <w:rStyle w:val="StyleUnderline"/>
        </w:rPr>
        <w:t xml:space="preserve"> Congress’s attention</w:t>
      </w:r>
      <w:r>
        <w:t xml:space="preserve">. In short, </w:t>
      </w:r>
      <w:r w:rsidRPr="009E6657">
        <w:rPr>
          <w:rStyle w:val="StyleUnderline"/>
        </w:rPr>
        <w:t>we expect much congressional interest and activity on AI over the coming years, but it remains to be seen how any proposals will progress.</w:t>
      </w:r>
    </w:p>
    <w:p w14:paraId="39441019" w14:textId="0875537B" w:rsidR="003C317D" w:rsidRDefault="003C317D" w:rsidP="003C317D">
      <w:pPr>
        <w:pStyle w:val="Heading3"/>
      </w:pPr>
      <w:r>
        <w:t>Link---AT: Plan Bipartisan</w:t>
      </w:r>
    </w:p>
    <w:p w14:paraId="6316A7EA" w14:textId="3566CFEA" w:rsidR="003C317D" w:rsidRDefault="003C317D" w:rsidP="003C317D">
      <w:pPr>
        <w:pStyle w:val="Heading4"/>
      </w:pPr>
      <w:r>
        <w:t>Polls confirm AI is a huge electoral issue AND even if regulations are broadly bipartisan, the plan is not.</w:t>
      </w:r>
    </w:p>
    <w:p w14:paraId="715E05BD" w14:textId="7C441FAB" w:rsidR="009E6657" w:rsidRPr="009E6657" w:rsidRDefault="009E6657" w:rsidP="009E6657">
      <w:pPr>
        <w:rPr>
          <w:rStyle w:val="Style13ptBold"/>
        </w:rPr>
      </w:pPr>
      <w:r w:rsidRPr="009E6657">
        <w:rPr>
          <w:rStyle w:val="Style13ptBold"/>
        </w:rPr>
        <w:t>Robertson, reporter for Digital Future Daily, ‘24</w:t>
      </w:r>
    </w:p>
    <w:p w14:paraId="41B356DF" w14:textId="28CA6386" w:rsidR="009E6657" w:rsidRDefault="009E6657" w:rsidP="003C317D">
      <w:r>
        <w:t xml:space="preserve">Derek, 1-23-24, POLITICO, "Poll: AI is looking more partisan”, </w:t>
      </w:r>
      <w:hyperlink r:id="rId9" w:history="1">
        <w:r w:rsidRPr="00A11162">
          <w:rPr>
            <w:rStyle w:val="Hyperlink"/>
          </w:rPr>
          <w:t>https://www.politico.com/newsletters/digital-future-daily/2024/01/23/poll-ai-is-looking-more-partisan-00137296</w:t>
        </w:r>
      </w:hyperlink>
    </w:p>
    <w:p w14:paraId="7528417E" w14:textId="3747346F" w:rsidR="003C317D" w:rsidRPr="009E6657" w:rsidRDefault="003C317D" w:rsidP="003C317D">
      <w:pPr>
        <w:rPr>
          <w:rStyle w:val="StyleUnderline"/>
        </w:rPr>
      </w:pPr>
      <w:r w:rsidRPr="00777DDD">
        <w:rPr>
          <w:sz w:val="16"/>
        </w:rPr>
        <w:t xml:space="preserve">One of the nice things about covering the frontier of technology — large language models, quantum, virtual worlds — is that they’re decidedly less partisan than most policy issues. Sure, </w:t>
      </w:r>
      <w:r w:rsidRPr="009E6657">
        <w:rPr>
          <w:rStyle w:val="StyleUnderline"/>
        </w:rPr>
        <w:t>there might be disagreements, but these topics largely lack the clear battle lines, deep trenches or scorched-earth center of subjects like health care or climate change.</w:t>
      </w:r>
    </w:p>
    <w:p w14:paraId="65AB0438" w14:textId="77777777" w:rsidR="003C317D" w:rsidRPr="00D41347" w:rsidRDefault="003C317D" w:rsidP="003C317D">
      <w:pPr>
        <w:rPr>
          <w:rStyle w:val="StyleUnderline"/>
        </w:rPr>
      </w:pPr>
      <w:r w:rsidRPr="009E6657">
        <w:rPr>
          <w:rStyle w:val="Emphasis"/>
        </w:rPr>
        <w:t>That might be changing</w:t>
      </w:r>
      <w:r w:rsidRPr="00777DDD">
        <w:rPr>
          <w:sz w:val="16"/>
        </w:rPr>
        <w:t xml:space="preserve">. </w:t>
      </w:r>
      <w:r w:rsidRPr="009E6657">
        <w:rPr>
          <w:rStyle w:val="StyleUnderline"/>
        </w:rPr>
        <w:t xml:space="preserve">A new round of polling about </w:t>
      </w:r>
      <w:r w:rsidRPr="009E6657">
        <w:rPr>
          <w:rStyle w:val="Emphasis"/>
        </w:rPr>
        <w:t>voters’ opinions</w:t>
      </w:r>
      <w:r w:rsidRPr="009E6657">
        <w:rPr>
          <w:rStyle w:val="StyleUnderline"/>
        </w:rPr>
        <w:t xml:space="preserve"> of </w:t>
      </w:r>
      <w:r w:rsidRPr="009E6657">
        <w:rPr>
          <w:rStyle w:val="Emphasis"/>
        </w:rPr>
        <w:t>artificial</w:t>
      </w:r>
      <w:r w:rsidRPr="009E6657">
        <w:rPr>
          <w:rStyle w:val="StyleUnderline"/>
        </w:rPr>
        <w:t xml:space="preserve"> intelligence</w:t>
      </w:r>
      <w:r w:rsidRPr="00777DDD">
        <w:rPr>
          <w:sz w:val="16"/>
        </w:rPr>
        <w:t xml:space="preserve"> — shared exclusively with Digital Future Daily by the AI Policy Institute — </w:t>
      </w:r>
      <w:r w:rsidRPr="00D41347">
        <w:rPr>
          <w:rStyle w:val="Emphasis"/>
        </w:rPr>
        <w:t>reveals early partisan</w:t>
      </w:r>
      <w:r w:rsidRPr="00777DDD">
        <w:rPr>
          <w:sz w:val="16"/>
        </w:rPr>
        <w:t xml:space="preserve"> </w:t>
      </w:r>
      <w:r w:rsidRPr="00D41347">
        <w:rPr>
          <w:rStyle w:val="StyleUnderline"/>
        </w:rPr>
        <w:t xml:space="preserve">and demographic splits taking shape, all with the </w:t>
      </w:r>
      <w:r w:rsidRPr="00D41347">
        <w:rPr>
          <w:rStyle w:val="Emphasis"/>
        </w:rPr>
        <w:t>first election</w:t>
      </w:r>
      <w:r w:rsidRPr="00D41347">
        <w:rPr>
          <w:rStyle w:val="StyleUnderline"/>
        </w:rPr>
        <w:t xml:space="preserve"> to take place in an AI-saturated media environment looming on the horizon.</w:t>
      </w:r>
    </w:p>
    <w:p w14:paraId="2D898099" w14:textId="77777777" w:rsidR="003C317D" w:rsidRPr="00777DDD" w:rsidRDefault="003C317D" w:rsidP="003C317D">
      <w:pPr>
        <w:rPr>
          <w:sz w:val="16"/>
        </w:rPr>
      </w:pPr>
      <w:r w:rsidRPr="00777DDD">
        <w:rPr>
          <w:sz w:val="16"/>
        </w:rPr>
        <w:t>The poll conducted by AIPI, a recently formed nonprofit that describes itself as “dedicated to seeking political solutions to potential catastrophic risks from emerging AI technology,” surveyed just over 1,000 voters and found some stark topline results:</w:t>
      </w:r>
    </w:p>
    <w:p w14:paraId="1EFB9B8F" w14:textId="6CCDC849" w:rsidR="003C317D" w:rsidRPr="00D41347" w:rsidRDefault="003C317D" w:rsidP="003C317D">
      <w:pPr>
        <w:rPr>
          <w:rStyle w:val="StyleUnderline"/>
        </w:rPr>
      </w:pPr>
      <w:r w:rsidRPr="00D41347">
        <w:rPr>
          <w:rStyle w:val="StyleUnderline"/>
        </w:rPr>
        <w:t>76 percent of voters prefer candidates who support regulating AI</w:t>
      </w:r>
    </w:p>
    <w:p w14:paraId="5039F1CB" w14:textId="77777777" w:rsidR="003C317D" w:rsidRPr="00777DDD" w:rsidRDefault="003C317D" w:rsidP="003C317D">
      <w:pPr>
        <w:rPr>
          <w:sz w:val="16"/>
        </w:rPr>
      </w:pPr>
      <w:r w:rsidRPr="00777DDD">
        <w:rPr>
          <w:sz w:val="16"/>
        </w:rPr>
        <w:t>55 percent want that approach to be bipartisan</w:t>
      </w:r>
    </w:p>
    <w:p w14:paraId="7A7BCB0A" w14:textId="77777777" w:rsidR="003C317D" w:rsidRPr="00777DDD" w:rsidRDefault="003C317D" w:rsidP="003C317D">
      <w:pPr>
        <w:rPr>
          <w:sz w:val="16"/>
        </w:rPr>
      </w:pPr>
      <w:r w:rsidRPr="00777DDD">
        <w:rPr>
          <w:sz w:val="16"/>
        </w:rPr>
        <w:t>61 percent either “strongly” or “somewhat” support the Senate’s current slate of proposals for AI legislation.</w:t>
      </w:r>
    </w:p>
    <w:p w14:paraId="0716BA35" w14:textId="77777777" w:rsidR="003C317D" w:rsidRPr="00D41347" w:rsidRDefault="003C317D" w:rsidP="003C317D">
      <w:pPr>
        <w:rPr>
          <w:rStyle w:val="StyleUnderline"/>
        </w:rPr>
      </w:pPr>
      <w:r w:rsidRPr="00D41347">
        <w:rPr>
          <w:rStyle w:val="StyleUnderline"/>
        </w:rPr>
        <w:t xml:space="preserve">But dig deeper into the poll’s crosstabs and you see something all too familiar to American politics: Voters say they want bipartisan </w:t>
      </w:r>
      <w:proofErr w:type="gramStart"/>
      <w:r w:rsidRPr="00D41347">
        <w:rPr>
          <w:rStyle w:val="StyleUnderline"/>
        </w:rPr>
        <w:t>solutions, but</w:t>
      </w:r>
      <w:proofErr w:type="gramEnd"/>
      <w:r w:rsidRPr="00D41347">
        <w:rPr>
          <w:rStyle w:val="StyleUnderline"/>
        </w:rPr>
        <w:t xml:space="preserve"> have </w:t>
      </w:r>
      <w:r w:rsidRPr="00D41347">
        <w:rPr>
          <w:rStyle w:val="Emphasis"/>
        </w:rPr>
        <w:t>serious disagreements</w:t>
      </w:r>
      <w:r w:rsidRPr="00D41347">
        <w:rPr>
          <w:rStyle w:val="StyleUnderline"/>
        </w:rPr>
        <w:t xml:space="preserve"> about what should be done and why.</w:t>
      </w:r>
    </w:p>
    <w:p w14:paraId="22B9D81F" w14:textId="77777777" w:rsidR="003C317D" w:rsidRPr="00777DDD" w:rsidRDefault="003C317D" w:rsidP="003C317D">
      <w:pPr>
        <w:rPr>
          <w:sz w:val="16"/>
        </w:rPr>
      </w:pPr>
      <w:r w:rsidRPr="00777DDD">
        <w:rPr>
          <w:sz w:val="16"/>
        </w:rPr>
        <w:t>A few of the key takeaways:</w:t>
      </w:r>
    </w:p>
    <w:p w14:paraId="26C2D37C" w14:textId="77777777" w:rsidR="003C317D" w:rsidRPr="00D41347" w:rsidRDefault="003C317D" w:rsidP="003C317D">
      <w:pPr>
        <w:rPr>
          <w:rStyle w:val="StyleUnderline"/>
        </w:rPr>
      </w:pPr>
      <w:r w:rsidRPr="00D41347">
        <w:rPr>
          <w:rStyle w:val="StyleUnderline"/>
        </w:rPr>
        <w:t>Political concern over AI tracks with education</w:t>
      </w:r>
      <w:r w:rsidRPr="00777DDD">
        <w:rPr>
          <w:sz w:val="16"/>
        </w:rPr>
        <w:t xml:space="preserve">. When asked whether “a politician’s positions on artificial intelligence [will] be something you consider when voting in the 2024 Election,” 58 percent of college-educated voters said “yes” while 57 percent without a college degree said “no.” Likewise, while 85 percent of college-educated voters responded affirmatively that </w:t>
      </w:r>
      <w:r w:rsidRPr="00D41347">
        <w:rPr>
          <w:rStyle w:val="StyleUnderline"/>
        </w:rPr>
        <w:t xml:space="preserve">“As artificial intelligence develops, AI will become a more important political issue for me,” </w:t>
      </w:r>
      <w:r w:rsidRPr="00777DDD">
        <w:rPr>
          <w:sz w:val="16"/>
        </w:rPr>
        <w:t>only 66 percent of non-college voters did.</w:t>
      </w:r>
    </w:p>
    <w:p w14:paraId="4FF78ACB" w14:textId="77777777" w:rsidR="003C317D" w:rsidRPr="00777DDD" w:rsidRDefault="003C317D" w:rsidP="003C317D">
      <w:pPr>
        <w:rPr>
          <w:sz w:val="16"/>
        </w:rPr>
      </w:pPr>
      <w:r w:rsidRPr="00777DDD">
        <w:rPr>
          <w:sz w:val="16"/>
        </w:rPr>
        <w:t xml:space="preserve">Similar </w:t>
      </w:r>
      <w:r w:rsidRPr="00D41347">
        <w:rPr>
          <w:rStyle w:val="StyleUnderline"/>
        </w:rPr>
        <w:t>splits emerge when it comes to specific proposals like “legislation that would establish a liability regime for consumer fraud committed using AI,”</w:t>
      </w:r>
      <w:r w:rsidRPr="00777DDD">
        <w:rPr>
          <w:sz w:val="16"/>
        </w:rPr>
        <w:t xml:space="preserve"> although both college and non-college graduates broadly agree that the government should be “doing more to regulate AI” — and </w:t>
      </w:r>
      <w:r w:rsidRPr="00D41347">
        <w:rPr>
          <w:rStyle w:val="StyleUnderline"/>
        </w:rPr>
        <w:t>more specifically that private companies should not be trusted to self-regulate.</w:t>
      </w:r>
    </w:p>
    <w:p w14:paraId="68286236" w14:textId="77777777" w:rsidR="003C317D" w:rsidRPr="00777DDD" w:rsidRDefault="003C317D" w:rsidP="003C317D">
      <w:pPr>
        <w:rPr>
          <w:sz w:val="16"/>
        </w:rPr>
      </w:pPr>
      <w:r w:rsidRPr="00777DDD">
        <w:rPr>
          <w:sz w:val="16"/>
        </w:rPr>
        <w:t>Overall, in keeping with the increasing reality of education as a proxy for partisanship, this strongly implies that Democrats are broadly more likely to respond supportively to proposals for AI regulation. Despite that…</w:t>
      </w:r>
    </w:p>
    <w:p w14:paraId="46ED3261" w14:textId="77777777" w:rsidR="003C317D" w:rsidRPr="00777DDD" w:rsidRDefault="003C317D" w:rsidP="003C317D">
      <w:pPr>
        <w:rPr>
          <w:sz w:val="16"/>
        </w:rPr>
      </w:pPr>
      <w:r w:rsidRPr="00777DDD">
        <w:rPr>
          <w:sz w:val="16"/>
        </w:rPr>
        <w:t>Democrats and younger voters are techno-optimists, more likely to say in this poll that AI will make the world better and specifically improve their lives.</w:t>
      </w:r>
    </w:p>
    <w:p w14:paraId="1F821975" w14:textId="77777777" w:rsidR="003C317D" w:rsidRPr="00777DDD" w:rsidRDefault="003C317D" w:rsidP="003C317D">
      <w:pPr>
        <w:rPr>
          <w:sz w:val="16"/>
        </w:rPr>
      </w:pPr>
      <w:r w:rsidRPr="00777DDD">
        <w:rPr>
          <w:sz w:val="16"/>
        </w:rPr>
        <w:t>When asked whether advances in AI will be good or bad for “people like me,” 60 percent of respondents aged 18-44 and 66 percent of Democrats responded “good.” Asked the same question about “society generally,” Democrats responded in the affirmative by 64 percent while the 18-44 demographic was exactly split. (Despite their ambivalence on the latter question, 59 percent of 18-to-44-year-olds said AI would benefit “me personally.”)</w:t>
      </w:r>
    </w:p>
    <w:p w14:paraId="679804A8" w14:textId="77777777" w:rsidR="003C317D" w:rsidRPr="00777DDD" w:rsidRDefault="003C317D" w:rsidP="003C317D">
      <w:pPr>
        <w:rPr>
          <w:sz w:val="16"/>
        </w:rPr>
      </w:pPr>
      <w:r w:rsidRPr="00777DDD">
        <w:rPr>
          <w:rStyle w:val="StyleUnderline"/>
        </w:rPr>
        <w:t>Young voters seem even less eager to regulate AI aggressively</w:t>
      </w:r>
      <w:r w:rsidRPr="00777DDD">
        <w:rPr>
          <w:sz w:val="16"/>
        </w:rPr>
        <w:t>. Asked whether AI companies should self-regulate, 45 percent of the 18-44 demographic replied “yes,” 11 points higher than the age bracket above them. The youngest age bracket also reported significantly less support for “legislation that would establish a liability regime for consumer fraud committed using AI” and “legislation that creates protections for people who may face discrimination from AI models” than older respondents. That could imply, given younger voters’ normally heavy skew toward Democratic beliefs, that they simply aren’t as afraid of the technology as their older political peers.</w:t>
      </w:r>
    </w:p>
    <w:p w14:paraId="2DEBE3C0" w14:textId="77777777" w:rsidR="003C317D" w:rsidRPr="00777DDD" w:rsidRDefault="003C317D" w:rsidP="003C317D">
      <w:pPr>
        <w:rPr>
          <w:rStyle w:val="StyleUnderline"/>
        </w:rPr>
      </w:pPr>
      <w:r w:rsidRPr="00777DDD">
        <w:rPr>
          <w:rStyle w:val="StyleUnderline"/>
        </w:rPr>
        <w:t>The partisan divide is faint, but it’s there</w:t>
      </w:r>
      <w:r w:rsidRPr="00777DDD">
        <w:rPr>
          <w:sz w:val="16"/>
        </w:rPr>
        <w:t xml:space="preserve">. As one might imagine from the party of the free market (well, mostly, until very recently), </w:t>
      </w:r>
      <w:r w:rsidRPr="00777DDD">
        <w:rPr>
          <w:rStyle w:val="StyleUnderline"/>
        </w:rPr>
        <w:t>Republicans are generally slightly less favorable toward regulating AI than their Democratic counterparts. But they also take an overall more skeptical view of the technology and its effect on society itself, with 58 percent of Republicans saying it would be bad for “people like me,” 63 percent saying it would be bad for “working class people” (compared with Democrats’ more optimistic 46 percent), and 66 percent saying it would be bad for “middle class people.” (Independents hew largely toward the middle on these issues, with the notable exception that they nearly match Republicans when it comes to their view of AI and the working class, with 59 percent saying it will be bad.)</w:t>
      </w:r>
    </w:p>
    <w:p w14:paraId="34C5DD46" w14:textId="77777777" w:rsidR="003C317D" w:rsidRPr="00777DDD" w:rsidRDefault="003C317D" w:rsidP="003C317D">
      <w:pPr>
        <w:rPr>
          <w:sz w:val="16"/>
        </w:rPr>
      </w:pPr>
      <w:r w:rsidRPr="00777DDD">
        <w:rPr>
          <w:sz w:val="16"/>
        </w:rPr>
        <w:t xml:space="preserve">And what about, you know, the actual politicians? </w:t>
      </w:r>
      <w:r w:rsidRPr="00777DDD">
        <w:rPr>
          <w:rStyle w:val="StyleUnderline"/>
        </w:rPr>
        <w:t>Asked who voters “trust most” on AI between President Joe Biden and former President Donald Trump, respondents split predictably among partisan lines with 25 percent of Democrats and 34 percent of Republicans still saying they’re “not sure.”</w:t>
      </w:r>
      <w:r w:rsidRPr="00777DDD">
        <w:rPr>
          <w:sz w:val="16"/>
        </w:rPr>
        <w:t xml:space="preserve"> Independents split almost evenly with 22 percent for Biden and 24 percent for Trump, </w:t>
      </w:r>
      <w:r w:rsidRPr="00777DDD">
        <w:rPr>
          <w:rStyle w:val="Emphasis"/>
        </w:rPr>
        <w:t>with 49 percent still undecided</w:t>
      </w:r>
      <w:r w:rsidRPr="00777DDD">
        <w:rPr>
          <w:sz w:val="16"/>
        </w:rPr>
        <w:t>.</w:t>
      </w:r>
    </w:p>
    <w:p w14:paraId="50E53E64" w14:textId="77777777" w:rsidR="003C317D" w:rsidRPr="00777DDD" w:rsidRDefault="003C317D" w:rsidP="003C317D">
      <w:pPr>
        <w:rPr>
          <w:sz w:val="16"/>
        </w:rPr>
      </w:pPr>
      <w:r w:rsidRPr="00777DDD">
        <w:rPr>
          <w:sz w:val="16"/>
        </w:rPr>
        <w:t xml:space="preserve">AI isn’t likely to turn into a lightning-rod culture-war issue anytime soon. </w:t>
      </w:r>
      <w:r w:rsidRPr="00777DDD">
        <w:rPr>
          <w:rStyle w:val="StyleUnderline"/>
        </w:rPr>
        <w:t>But if it does take on a greater partisan valence, as AIPI’s polling suggests is happening, it’ll inevitably be more difficult to have measured debates</w:t>
      </w:r>
      <w:r w:rsidRPr="00777DDD">
        <w:rPr>
          <w:sz w:val="16"/>
        </w:rPr>
        <w:t xml:space="preserve">, or pass the bipartisan laws being floated in the Senate right </w:t>
      </w:r>
      <w:proofErr w:type="gramStart"/>
      <w:r w:rsidRPr="00777DDD">
        <w:rPr>
          <w:sz w:val="16"/>
        </w:rPr>
        <w:t>now, or</w:t>
      </w:r>
      <w:proofErr w:type="gramEnd"/>
      <w:r w:rsidRPr="00777DDD">
        <w:rPr>
          <w:sz w:val="16"/>
        </w:rPr>
        <w:t xml:space="preserve"> get Democratic Senate Majority Leader Chuck Schumer and Elon Musk to agree on something. In that world, AI might seem less like the next chapter in a feel-good story about Silicon Valley dynamism and more like another partisan football.</w:t>
      </w:r>
    </w:p>
    <w:p w14:paraId="4FBD6DB3" w14:textId="75FE654F" w:rsidR="00072FFD" w:rsidRDefault="00072FFD" w:rsidP="00072FFD">
      <w:pPr>
        <w:pStyle w:val="Heading2"/>
      </w:pPr>
      <w:r>
        <w:t>Impacts</w:t>
      </w:r>
    </w:p>
    <w:p w14:paraId="07BBB0B2" w14:textId="7F1835CD" w:rsidR="00286DB3" w:rsidRPr="00286DB3" w:rsidRDefault="00286DB3" w:rsidP="00286DB3">
      <w:pPr>
        <w:pStyle w:val="Heading3"/>
      </w:pPr>
      <w:r>
        <w:t>Impact---War---2NC</w:t>
      </w:r>
    </w:p>
    <w:p w14:paraId="0F4130E9" w14:textId="7CE3AD60" w:rsidR="00286DB3" w:rsidRPr="00F31131" w:rsidRDefault="006C6A27" w:rsidP="00286DB3">
      <w:pPr>
        <w:pStyle w:val="Heading4"/>
        <w:rPr>
          <w:rFonts w:cs="Times New Roman"/>
          <w:b w:val="0"/>
          <w:bCs/>
        </w:rPr>
      </w:pPr>
      <w:r>
        <w:rPr>
          <w:rFonts w:cs="Times New Roman"/>
        </w:rPr>
        <w:t xml:space="preserve">Re-election sets off every global hotspot. </w:t>
      </w:r>
    </w:p>
    <w:p w14:paraId="0F67B4F1" w14:textId="3BAE3E0B" w:rsidR="006C6A27" w:rsidRDefault="00286DB3" w:rsidP="00286DB3">
      <w:r w:rsidRPr="00F31131">
        <w:rPr>
          <w:rStyle w:val="Style13ptBold"/>
        </w:rPr>
        <w:t>Feaver</w:t>
      </w:r>
      <w:r w:rsidR="006C6A27">
        <w:rPr>
          <w:rStyle w:val="Style13ptBold"/>
        </w:rPr>
        <w:t xml:space="preserve">, </w:t>
      </w:r>
      <w:r w:rsidRPr="006C6A27">
        <w:rPr>
          <w:rStyle w:val="Style13ptBold"/>
        </w:rPr>
        <w:t>Professor of Political Science</w:t>
      </w:r>
      <w:r w:rsidR="006C6A27" w:rsidRPr="006C6A27">
        <w:rPr>
          <w:rStyle w:val="Style13ptBold"/>
        </w:rPr>
        <w:t>, ‘24</w:t>
      </w:r>
    </w:p>
    <w:p w14:paraId="52FE0953" w14:textId="18954477" w:rsidR="00286DB3" w:rsidRPr="00F31131" w:rsidRDefault="00286DB3" w:rsidP="00286DB3">
      <w:r w:rsidRPr="00F31131">
        <w:t>(Peter, 2-19-2024, “The Real Challenge of Trump 2.0,” Foreign Affairs, https://www.foreignaffairs.com/united-states/real-challenge-trump-20)</w:t>
      </w:r>
    </w:p>
    <w:p w14:paraId="22410D37" w14:textId="77777777" w:rsidR="00286DB3" w:rsidRPr="006C6A27" w:rsidRDefault="00286DB3" w:rsidP="00286DB3">
      <w:pPr>
        <w:rPr>
          <w:sz w:val="14"/>
        </w:rPr>
      </w:pPr>
      <w:r w:rsidRPr="006C6A27">
        <w:rPr>
          <w:rStyle w:val="StyleUnderline"/>
        </w:rPr>
        <w:t>What has changed is that the members of a new Trump administration will be far less likely to restrain his worst impulses.</w:t>
      </w:r>
      <w:r w:rsidRPr="006C6A27">
        <w:rPr>
          <w:sz w:val="14"/>
        </w:rPr>
        <w:t xml:space="preserve"> In Trump’s first term, many of the most important members of his national security team, as well as Republican allies on Capitol Hill, held more traditional Republican views. When Trump expressed a desire to go in a different direction, they had access and clout to explain why that might be a bad idea, and they often persuaded him. This is what played out, for example, in the Afghanistan strategy review of 2017. Just as important, for the many issues on which Trump simply did not engage, his traditional appointees were able to conduct a normal policy below his radar, as was the case with the 2018 National Defense Strategy. Finally, in the few areas where slow-rolling and end-running and other normal bureaucratic gimmicks were used to thwart a determined Trumpian policy flourish, the paucity of true-believing MAGA warriors at every level of the bureaucracy made it difficult for Trump to have his whims fulfilled. </w:t>
      </w:r>
      <w:r w:rsidRPr="006C6A27">
        <w:rPr>
          <w:rStyle w:val="StyleUnderline"/>
        </w:rPr>
        <w:t xml:space="preserve">It is </w:t>
      </w:r>
      <w:r w:rsidRPr="006C6A27">
        <w:rPr>
          <w:rStyle w:val="Emphasis"/>
        </w:rPr>
        <w:t>far</w:t>
      </w:r>
      <w:r w:rsidRPr="006C6A27">
        <w:rPr>
          <w:rStyle w:val="StyleUnderline"/>
        </w:rPr>
        <w:t xml:space="preserve"> from </w:t>
      </w:r>
      <w:r w:rsidRPr="006C6A27">
        <w:rPr>
          <w:rStyle w:val="Emphasis"/>
        </w:rPr>
        <w:t>clear</w:t>
      </w:r>
      <w:r w:rsidRPr="006C6A27">
        <w:rPr>
          <w:rStyle w:val="StyleUnderline"/>
        </w:rPr>
        <w:t xml:space="preserve"> that there will be such </w:t>
      </w:r>
      <w:r w:rsidRPr="006C6A27">
        <w:rPr>
          <w:rStyle w:val="Emphasis"/>
        </w:rPr>
        <w:t>guardrails</w:t>
      </w:r>
      <w:r w:rsidRPr="006C6A27">
        <w:rPr>
          <w:rStyle w:val="StyleUnderline"/>
        </w:rPr>
        <w:t xml:space="preserve"> this time around.</w:t>
      </w:r>
    </w:p>
    <w:p w14:paraId="34A4AD4E" w14:textId="77777777" w:rsidR="00286DB3" w:rsidRPr="006C6A27" w:rsidRDefault="00286DB3" w:rsidP="00286DB3">
      <w:pPr>
        <w:rPr>
          <w:sz w:val="14"/>
        </w:rPr>
      </w:pPr>
      <w:r w:rsidRPr="006C6A27">
        <w:rPr>
          <w:sz w:val="14"/>
        </w:rPr>
        <w:t xml:space="preserve">Trump has already developed plans to intimidate the bureaucracy by reclassifying employees so as to deny them civil service protections and make it possible to fire them </w:t>
      </w:r>
      <w:proofErr w:type="spellStart"/>
      <w:r w:rsidRPr="006C6A27">
        <w:rPr>
          <w:sz w:val="14"/>
        </w:rPr>
        <w:t>en</w:t>
      </w:r>
      <w:proofErr w:type="spellEnd"/>
      <w:r w:rsidRPr="006C6A27">
        <w:rPr>
          <w:sz w:val="14"/>
        </w:rPr>
        <w:t xml:space="preserve"> masse. His allies are talking about using the powers of the presidency to root out members of the military who do not show sufficient MAGA leanings. Trump certainly won’t repeat his first-term mistake of appointing senior officials and military brass, such as retired generals Jim Mattis and John Kelly, who were adamant about placing their loyalty to the Constitution ahead of personal loyalty to Trump. And many MAGA loyalists who did serve in the first administration now have a better understanding of the bureaucracies that once frustrated them—and will be better positioned to enact more radical changes if they regain power.</w:t>
      </w:r>
    </w:p>
    <w:p w14:paraId="2C995743" w14:textId="77777777" w:rsidR="00286DB3" w:rsidRPr="006C6A27" w:rsidRDefault="00286DB3" w:rsidP="00286DB3">
      <w:pPr>
        <w:rPr>
          <w:sz w:val="14"/>
        </w:rPr>
      </w:pPr>
      <w:r w:rsidRPr="006C6A27">
        <w:rPr>
          <w:sz w:val="14"/>
        </w:rPr>
        <w:t>In theory, Congress could still constrain a destructive president. If the Democrats managed to retain control of the Senate, or to regain control of the House, they would be able to use the power of the purse to direct what the executive branch could or could not do. But these legislative tools are weaker than they appear. Congress has, for instance, passed a law making it harder for a president to withdraw formally from NATO. Yet the law is constitutionality dubious. And a president who simply disowns those alliances as a matter of policy—for example, by reducing to zero the number of U.S. troops deployed to NATO or by loudly insisting he will not come to the defense of countries if Russia attacks them—can effectively undermine the alliance even without a formal U.S. withdrawal. There is simply no good way for Congress to Trump-proof U.S. foreign policy, given the considerable powers of the executive branch. Trump would also face a Congress less inclined to impose such constraints, having established ideological mastery of the Republican Party, whose old-line elites can no longer claim that his agenda is aberrant and must be resisted.</w:t>
      </w:r>
    </w:p>
    <w:p w14:paraId="11B57B96" w14:textId="77777777" w:rsidR="00286DB3" w:rsidRPr="006C6A27" w:rsidRDefault="00286DB3" w:rsidP="00286DB3">
      <w:pPr>
        <w:rPr>
          <w:sz w:val="14"/>
        </w:rPr>
      </w:pPr>
      <w:r w:rsidRPr="006C6A27">
        <w:rPr>
          <w:rStyle w:val="StyleUnderline"/>
        </w:rPr>
        <w:t>But perhaps the greatest reason Trump 2.0 will be different from Trump 1.0 is the changes in the geopolitical environment abroad. If he returns to the Oval Office, Trump would be acting in a far more disordered world</w:t>
      </w:r>
      <w:r w:rsidRPr="006C6A27">
        <w:rPr>
          <w:sz w:val="14"/>
        </w:rPr>
        <w:t xml:space="preserve">. In 2017, Trump took office as the post–Cold War era was ending. There were tensions with China and hot wars in the broader Middle East against the Taliban and the Islamic State, known as ISIS, but the situation is far more dire today. Now, </w:t>
      </w:r>
      <w:r w:rsidRPr="006C6A27">
        <w:rPr>
          <w:rStyle w:val="StyleUnderline"/>
        </w:rPr>
        <w:t xml:space="preserve">he is running for a second term amid major hot wars in eastern Europe and the Middle East, a growing risk of conflict across the Taiwan Strait and in the </w:t>
      </w:r>
      <w:r w:rsidRPr="006C6A27">
        <w:rPr>
          <w:rStyle w:val="Emphasis"/>
        </w:rPr>
        <w:t>S</w:t>
      </w:r>
      <w:r w:rsidRPr="006C6A27">
        <w:rPr>
          <w:rStyle w:val="StyleUnderline"/>
        </w:rPr>
        <w:t xml:space="preserve">outh </w:t>
      </w:r>
      <w:r w:rsidRPr="006C6A27">
        <w:rPr>
          <w:rStyle w:val="Emphasis"/>
        </w:rPr>
        <w:t>C</w:t>
      </w:r>
      <w:r w:rsidRPr="006C6A27">
        <w:rPr>
          <w:rStyle w:val="StyleUnderline"/>
        </w:rPr>
        <w:t xml:space="preserve">hina </w:t>
      </w:r>
      <w:r w:rsidRPr="006C6A27">
        <w:rPr>
          <w:rStyle w:val="Emphasis"/>
        </w:rPr>
        <w:t>S</w:t>
      </w:r>
      <w:r w:rsidRPr="006C6A27">
        <w:rPr>
          <w:rStyle w:val="StyleUnderline"/>
        </w:rPr>
        <w:t xml:space="preserve">ea, </w:t>
      </w:r>
      <w:r w:rsidRPr="006C6A27">
        <w:rPr>
          <w:rStyle w:val="Emphasis"/>
        </w:rPr>
        <w:t>escalating tensions</w:t>
      </w:r>
      <w:r w:rsidRPr="006C6A27">
        <w:rPr>
          <w:rStyle w:val="StyleUnderline"/>
        </w:rPr>
        <w:t xml:space="preserve"> with </w:t>
      </w:r>
      <w:r w:rsidRPr="006C6A27">
        <w:rPr>
          <w:rStyle w:val="Emphasis"/>
        </w:rPr>
        <w:t>Iran</w:t>
      </w:r>
      <w:r w:rsidRPr="006C6A27">
        <w:rPr>
          <w:rStyle w:val="StyleUnderline"/>
        </w:rPr>
        <w:t xml:space="preserve"> and </w:t>
      </w:r>
      <w:r w:rsidRPr="006C6A27">
        <w:rPr>
          <w:rStyle w:val="Emphasis"/>
        </w:rPr>
        <w:t>No</w:t>
      </w:r>
      <w:r w:rsidRPr="006C6A27">
        <w:rPr>
          <w:rStyle w:val="StyleUnderline"/>
        </w:rPr>
        <w:t xml:space="preserve">rth </w:t>
      </w:r>
      <w:r w:rsidRPr="006C6A27">
        <w:rPr>
          <w:rStyle w:val="Emphasis"/>
        </w:rPr>
        <w:t>Ko</w:t>
      </w:r>
      <w:r w:rsidRPr="006C6A27">
        <w:rPr>
          <w:rStyle w:val="StyleUnderline"/>
        </w:rPr>
        <w:t xml:space="preserve">rea, and other </w:t>
      </w:r>
      <w:r w:rsidRPr="006C6A27">
        <w:rPr>
          <w:rStyle w:val="Emphasis"/>
        </w:rPr>
        <w:t>crises</w:t>
      </w:r>
      <w:r w:rsidRPr="006C6A27">
        <w:rPr>
          <w:rStyle w:val="StyleUnderline"/>
        </w:rPr>
        <w:t xml:space="preserve">. An </w:t>
      </w:r>
      <w:r w:rsidRPr="006C6A27">
        <w:rPr>
          <w:rStyle w:val="Emphasis"/>
        </w:rPr>
        <w:t>unruly world</w:t>
      </w:r>
      <w:r w:rsidRPr="006C6A27">
        <w:rPr>
          <w:rStyle w:val="StyleUnderline"/>
        </w:rPr>
        <w:t xml:space="preserve"> demands</w:t>
      </w:r>
      <w:r w:rsidRPr="006C6A27">
        <w:rPr>
          <w:sz w:val="14"/>
        </w:rPr>
        <w:t xml:space="preserve"> more of the international engagement and </w:t>
      </w:r>
      <w:r w:rsidRPr="006C6A27">
        <w:rPr>
          <w:rStyle w:val="Emphasis"/>
        </w:rPr>
        <w:t>leadership</w:t>
      </w:r>
      <w:r w:rsidRPr="006C6A27">
        <w:rPr>
          <w:sz w:val="14"/>
        </w:rPr>
        <w:t xml:space="preserve"> Washington has often provided since 1945—</w:t>
      </w:r>
      <w:r w:rsidRPr="006C6A27">
        <w:rPr>
          <w:rStyle w:val="StyleUnderline"/>
        </w:rPr>
        <w:t>the opposite of what it will likely get if Trump returns</w:t>
      </w:r>
      <w:r w:rsidRPr="006C6A27">
        <w:rPr>
          <w:sz w:val="14"/>
        </w:rPr>
        <w:t>.</w:t>
      </w:r>
    </w:p>
    <w:p w14:paraId="7A52DF96" w14:textId="77777777" w:rsidR="00286DB3" w:rsidRPr="006C6A27" w:rsidRDefault="00286DB3" w:rsidP="00286DB3">
      <w:pPr>
        <w:rPr>
          <w:sz w:val="14"/>
        </w:rPr>
      </w:pPr>
      <w:r w:rsidRPr="006C6A27">
        <w:rPr>
          <w:sz w:val="14"/>
        </w:rPr>
        <w:t>MORE KABUKI, MORE CHAOS</w:t>
      </w:r>
    </w:p>
    <w:p w14:paraId="5858833D" w14:textId="77777777" w:rsidR="00286DB3" w:rsidRPr="006C6A27" w:rsidRDefault="00286DB3" w:rsidP="00286DB3">
      <w:pPr>
        <w:rPr>
          <w:sz w:val="14"/>
        </w:rPr>
      </w:pPr>
      <w:r w:rsidRPr="006C6A27">
        <w:rPr>
          <w:sz w:val="14"/>
        </w:rPr>
        <w:t xml:space="preserve">The foreign policy of a second Trump administration will likely be an unusual mix of continuity and change. Some of his policies would, at first, seem to differ from Biden’s only by degree. Trump would surely intensify economic competition with China, albeit with a focus on cutting the bilateral trade deficit and onshoring critical supply chains. He might announce a Reagan-like “peace through strength” agenda that raises U.S. defense spending, a goal that could split hawks from doves within the Democratic Party just as aid to Ukraine now splits internationalists from </w:t>
      </w:r>
      <w:proofErr w:type="spellStart"/>
      <w:r w:rsidRPr="006C6A27">
        <w:rPr>
          <w:sz w:val="14"/>
        </w:rPr>
        <w:t>neoisolationists</w:t>
      </w:r>
      <w:proofErr w:type="spellEnd"/>
      <w:r w:rsidRPr="006C6A27">
        <w:rPr>
          <w:sz w:val="14"/>
        </w:rPr>
        <w:t xml:space="preserve"> within the Republican Party.</w:t>
      </w:r>
    </w:p>
    <w:p w14:paraId="56AF9DD7" w14:textId="77777777" w:rsidR="00286DB3" w:rsidRPr="006C6A27" w:rsidRDefault="00286DB3" w:rsidP="00286DB3">
      <w:pPr>
        <w:rPr>
          <w:sz w:val="14"/>
        </w:rPr>
      </w:pPr>
      <w:r w:rsidRPr="006C6A27">
        <w:rPr>
          <w:sz w:val="14"/>
        </w:rPr>
        <w:t>But such policies would come, of course, with a Trumpian spin. A military buildup would likely be accompanied by an aggressive politicization of the military, as Trump would seek to root out senior leaders that he believes showed inadequate loyalty to him in the past. Economic competition with China will likely go hand in hand with a renewed quest for a “historic” trade deal of the sort Trump sought but failed to achieve between 2017 and 2020. And in dealing with many adversaries, Trump will once again fall back on a strategy of kabuki competition—hot rhetoric and rising tensions, but without coherent policy or clear strategic purpose.</w:t>
      </w:r>
    </w:p>
    <w:p w14:paraId="2A47236A" w14:textId="77777777" w:rsidR="00286DB3" w:rsidRPr="006C6A27" w:rsidRDefault="00286DB3" w:rsidP="00286DB3">
      <w:pPr>
        <w:rPr>
          <w:sz w:val="14"/>
        </w:rPr>
      </w:pPr>
      <w:r w:rsidRPr="006C6A27">
        <w:rPr>
          <w:sz w:val="14"/>
        </w:rPr>
        <w:t xml:space="preserve">More important, Trump would likely pursue sharper versions of the policies of his first administration. As his campaign has already made clear, he seems certain to intensify his attacks on U.S. alliances, especially NATO: former National Security Adviser John Bolton has warned that Trump would have withdrawn from the alliance had he won a second term in 2020. Regardless of whether Trump goes that far, he could easily, on his own, attach more conditions to effective U.S. participation in NATO and U.S. partnership with treaty allies in East Asia, demand exorbitant financial tributes from other member states, or simply undermine relations within such multilateral groups by stoking tensions over such issues as climate policy and trade. </w:t>
      </w:r>
      <w:r w:rsidRPr="006C6A27">
        <w:rPr>
          <w:rStyle w:val="StyleUnderline"/>
        </w:rPr>
        <w:t>Trump</w:t>
      </w:r>
      <w:r w:rsidRPr="006C6A27">
        <w:rPr>
          <w:sz w:val="14"/>
        </w:rPr>
        <w:t xml:space="preserve"> has already proposed a universal tariff, which </w:t>
      </w:r>
      <w:r w:rsidRPr="006C6A27">
        <w:rPr>
          <w:rStyle w:val="StyleUnderline"/>
        </w:rPr>
        <w:t xml:space="preserve">would </w:t>
      </w:r>
      <w:r w:rsidRPr="006C6A27">
        <w:rPr>
          <w:rStyle w:val="Emphasis"/>
        </w:rPr>
        <w:t>shred</w:t>
      </w:r>
      <w:r w:rsidRPr="006C6A27">
        <w:rPr>
          <w:rStyle w:val="StyleUnderline"/>
        </w:rPr>
        <w:t xml:space="preserve"> the existing </w:t>
      </w:r>
      <w:r w:rsidRPr="006C6A27">
        <w:rPr>
          <w:rStyle w:val="Emphasis"/>
        </w:rPr>
        <w:t>international trade regime</w:t>
      </w:r>
      <w:r w:rsidRPr="006C6A27">
        <w:rPr>
          <w:sz w:val="14"/>
        </w:rPr>
        <w:t xml:space="preserve"> by unilaterally taxing all imports to the United States.</w:t>
      </w:r>
    </w:p>
    <w:p w14:paraId="062658FA" w14:textId="77777777" w:rsidR="00286DB3" w:rsidRPr="006C6A27" w:rsidRDefault="00286DB3" w:rsidP="00286DB3">
      <w:pPr>
        <w:rPr>
          <w:sz w:val="14"/>
        </w:rPr>
      </w:pPr>
      <w:r w:rsidRPr="006C6A27">
        <w:rPr>
          <w:sz w:val="14"/>
        </w:rPr>
        <w:t>Meanwhile, European states on NATO’s frontlines and Asian governments such as Taiwan and South Korea would have to contend with a more transactional, less committed United States. Trump has already mused about ending the war in Ukraine in 24 hours, and his first-term attempt to hold Ukraine’s security hostage to pursue a vendetta against Biden may indicate a readiness to impose an unfavorable peace deal on Kyiv. Trump would also be less committed to Taiwan’s security. If Beijing attacks the island, he once remarked, “there isn’t a fucking thing we can do about it.”</w:t>
      </w:r>
    </w:p>
    <w:p w14:paraId="08301C88" w14:textId="77777777" w:rsidR="00286DB3" w:rsidRPr="006C6A27" w:rsidRDefault="00286DB3" w:rsidP="00286DB3">
      <w:pPr>
        <w:rPr>
          <w:sz w:val="14"/>
        </w:rPr>
      </w:pPr>
      <w:r w:rsidRPr="006C6A27">
        <w:rPr>
          <w:sz w:val="14"/>
        </w:rPr>
        <w:t>Broadly speaking, a Trump administration seems likely to step back further from the greater Middle East. Since Trump has no interest in providing U.S. security for the world, his administration would presumably be less willing to take steps, as the Biden administration has, together with the United Kingdom, to protect vital shipping lanes from Houthi attacks.</w:t>
      </w:r>
    </w:p>
    <w:p w14:paraId="38C3393D" w14:textId="77777777" w:rsidR="00286DB3" w:rsidRPr="006C6A27" w:rsidRDefault="00286DB3" w:rsidP="00286DB3">
      <w:pPr>
        <w:rPr>
          <w:sz w:val="14"/>
        </w:rPr>
      </w:pPr>
      <w:r w:rsidRPr="006C6A27">
        <w:rPr>
          <w:sz w:val="14"/>
        </w:rPr>
        <w:t xml:space="preserve">It is hard to imagine that the Trump administration would be as committed as the Biden administration to achieving a stable peace that addresses both Israeli and Palestinian interests. The desire for a big deal with Saudi Arabia might push Trump to address the Palestinian issue—something that was off the table in the Abraham Accords but cannot be ignored after the October 7 attacks and the war in Gaza. There are few plausible scenarios for a favorable outcome in the Middle East and none that would not require a significant U.S. commitment. </w:t>
      </w:r>
      <w:proofErr w:type="gramStart"/>
      <w:r w:rsidRPr="006C6A27">
        <w:rPr>
          <w:sz w:val="14"/>
        </w:rPr>
        <w:t>So</w:t>
      </w:r>
      <w:proofErr w:type="gramEnd"/>
      <w:r w:rsidRPr="006C6A27">
        <w:rPr>
          <w:sz w:val="14"/>
        </w:rPr>
        <w:t xml:space="preserve"> it is hard to see how Trump would be able to square his support for Israel with a desire to shed U.S. commitments in the Middle East.</w:t>
      </w:r>
    </w:p>
    <w:p w14:paraId="3477BCF7" w14:textId="77777777" w:rsidR="00286DB3" w:rsidRPr="006C6A27" w:rsidRDefault="00286DB3" w:rsidP="00286DB3">
      <w:pPr>
        <w:rPr>
          <w:sz w:val="14"/>
        </w:rPr>
      </w:pPr>
      <w:r w:rsidRPr="006C6A27">
        <w:rPr>
          <w:sz w:val="14"/>
        </w:rPr>
        <w:t xml:space="preserve">A second Trump term would also likely involve further policy incoherence in the Middle East, however, since he might also be willing to </w:t>
      </w:r>
      <w:r w:rsidRPr="006C6A27">
        <w:rPr>
          <w:rStyle w:val="Emphasis"/>
        </w:rPr>
        <w:t>pair</w:t>
      </w:r>
      <w:r w:rsidRPr="006C6A27">
        <w:rPr>
          <w:sz w:val="14"/>
        </w:rPr>
        <w:t xml:space="preserve"> a </w:t>
      </w:r>
      <w:r w:rsidRPr="006C6A27">
        <w:rPr>
          <w:rStyle w:val="StyleUnderline"/>
        </w:rPr>
        <w:t>retreat</w:t>
      </w:r>
      <w:r w:rsidRPr="006C6A27">
        <w:rPr>
          <w:sz w:val="14"/>
        </w:rPr>
        <w:t xml:space="preserve"> from the region </w:t>
      </w:r>
      <w:r w:rsidRPr="006C6A27">
        <w:rPr>
          <w:rStyle w:val="StyleUnderline"/>
        </w:rPr>
        <w:t>with</w:t>
      </w:r>
      <w:r w:rsidRPr="006C6A27">
        <w:rPr>
          <w:sz w:val="14"/>
        </w:rPr>
        <w:t xml:space="preserve"> some </w:t>
      </w:r>
      <w:r w:rsidRPr="006C6A27">
        <w:rPr>
          <w:rStyle w:val="Emphasis"/>
        </w:rPr>
        <w:t>dramatic military action</w:t>
      </w:r>
      <w:r w:rsidRPr="006C6A27">
        <w:rPr>
          <w:sz w:val="14"/>
        </w:rPr>
        <w:t xml:space="preserve"> on the way out the door. Given </w:t>
      </w:r>
      <w:r w:rsidRPr="006C6A27">
        <w:rPr>
          <w:rStyle w:val="StyleUnderline"/>
        </w:rPr>
        <w:t>Trump’s</w:t>
      </w:r>
      <w:r w:rsidRPr="006C6A27">
        <w:rPr>
          <w:sz w:val="14"/>
        </w:rPr>
        <w:t xml:space="preserve"> order to assassinate Qasem Soleimani, the head of Iran’s Revolutionary Guard Corps, in 2020—a risky move that many in the administration feared would set off an escalation spiral with Tehran—he may prove more </w:t>
      </w:r>
      <w:r w:rsidRPr="006C6A27">
        <w:rPr>
          <w:rStyle w:val="StyleUnderline"/>
        </w:rPr>
        <w:t>willing</w:t>
      </w:r>
      <w:r w:rsidRPr="006C6A27">
        <w:rPr>
          <w:sz w:val="14"/>
        </w:rPr>
        <w:t xml:space="preserve"> than Biden has been </w:t>
      </w:r>
      <w:r w:rsidRPr="006C6A27">
        <w:rPr>
          <w:rStyle w:val="StyleUnderline"/>
        </w:rPr>
        <w:t xml:space="preserve">to </w:t>
      </w:r>
      <w:r w:rsidRPr="006C6A27">
        <w:rPr>
          <w:rStyle w:val="Emphasis"/>
        </w:rPr>
        <w:t>conduct lethal strikes</w:t>
      </w:r>
      <w:r w:rsidRPr="006C6A27">
        <w:rPr>
          <w:rStyle w:val="StyleUnderline"/>
        </w:rPr>
        <w:t xml:space="preserve"> against </w:t>
      </w:r>
      <w:r w:rsidRPr="006C6A27">
        <w:rPr>
          <w:rStyle w:val="Emphasis"/>
        </w:rPr>
        <w:t>Iran</w:t>
      </w:r>
      <w:r w:rsidRPr="006C6A27">
        <w:rPr>
          <w:sz w:val="14"/>
        </w:rPr>
        <w:t xml:space="preserve"> and its proxies if they target U.S. personnel, or to return to what the Trump administration called a “maximum pressure” policy meant to deliver a better nuclear deal than the one he inherited in 2017.</w:t>
      </w:r>
    </w:p>
    <w:p w14:paraId="70992778" w14:textId="77777777" w:rsidR="00286DB3" w:rsidRPr="006C6A27" w:rsidRDefault="00286DB3" w:rsidP="00286DB3">
      <w:pPr>
        <w:rPr>
          <w:sz w:val="10"/>
          <w:szCs w:val="14"/>
        </w:rPr>
      </w:pPr>
      <w:r w:rsidRPr="006C6A27">
        <w:rPr>
          <w:sz w:val="10"/>
          <w:szCs w:val="14"/>
        </w:rPr>
        <w:t>A new Trump administration will also almost certainly further downgrade democracy and human rights as policy objectives. And just as Trump talked endlessly about migrants and building a wall on the Mexican border during his first term, he would likely take a more extreme approach in his second—namely, a more militarized border and more restrictive policies on refugees, combined with an intensified war on drugs.</w:t>
      </w:r>
    </w:p>
    <w:p w14:paraId="3E8C1B55" w14:textId="77777777" w:rsidR="00286DB3" w:rsidRPr="006C6A27" w:rsidRDefault="00286DB3" w:rsidP="00286DB3">
      <w:pPr>
        <w:rPr>
          <w:sz w:val="10"/>
          <w:szCs w:val="14"/>
        </w:rPr>
      </w:pPr>
      <w:r w:rsidRPr="006C6A27">
        <w:rPr>
          <w:sz w:val="10"/>
          <w:szCs w:val="14"/>
        </w:rPr>
        <w:t>HUGGING, HEDGING, AND OTHER HACKS</w:t>
      </w:r>
    </w:p>
    <w:p w14:paraId="200165B8" w14:textId="77777777" w:rsidR="00286DB3" w:rsidRPr="006C6A27" w:rsidRDefault="00286DB3" w:rsidP="00286DB3">
      <w:pPr>
        <w:rPr>
          <w:sz w:val="10"/>
          <w:szCs w:val="14"/>
        </w:rPr>
      </w:pPr>
      <w:r w:rsidRPr="006C6A27">
        <w:rPr>
          <w:sz w:val="10"/>
          <w:szCs w:val="14"/>
        </w:rPr>
        <w:t>During the first Trump administration, many foreign leaders developed “Trump hacks” for dealing with this most unusual of presidents. The first approach consisted of hiding and hedging, a strategy that appealed to countries such as France and Germany that had the most to lose if Trump dismantled the American-led international order. Thus, French President Emmanuel Macron and German Chancellor Angela Merkel both attempted to keep some distance from Washington to minimize points of friction with Trump, yet at the same time tried to fill the leadership vacuum in transatlantic institutions and assert a greater role for bodies such as the European Union. Although they avoided a full-blown transatlantic crisis, they could not prevent Trump from stirring up numerous diplomatic insults and skirmishes that were mitigated somewhat by reassurance from the more pro-ally factions within the Trump administration and by Republicans on the Hill. Moreover, they simply lacked the full range of tools—military, political, economic, and diplomatic—to compensate for Trump’s abdication of America’s traditional leadership role.</w:t>
      </w:r>
    </w:p>
    <w:p w14:paraId="70A81583" w14:textId="77777777" w:rsidR="00286DB3" w:rsidRPr="006C6A27" w:rsidRDefault="00286DB3" w:rsidP="00286DB3">
      <w:pPr>
        <w:rPr>
          <w:sz w:val="10"/>
          <w:szCs w:val="14"/>
        </w:rPr>
      </w:pPr>
      <w:r w:rsidRPr="006C6A27">
        <w:rPr>
          <w:sz w:val="10"/>
          <w:szCs w:val="14"/>
        </w:rPr>
        <w:t>The second approach for dealing with Trump involved hugging and humoring, a strategy that appealed to leaders with personalities that were well matched to Trump’s. British Prime Minister Boris Johnson made a point of flattering Trump and stroking his ego to smooth relations. Likewise, Japanese Prime Minister Shinzo Abe went to extraordinary lengths to court Trump, even giving him a gold-plated golf club after his electoral victory in November 2016. These efforts paid dividends: Japan fared better than other U.S. allies in the Asia-Pacific during Trump’s presidency, and Trump did not give Johnson the bullying treatment he gave Johnson’s predecessor. Yet few other foreign leaders had the mix of chutzpah and domestic support to risk such an approach.</w:t>
      </w:r>
    </w:p>
    <w:p w14:paraId="7B4E4257" w14:textId="77777777" w:rsidR="00286DB3" w:rsidRPr="006C6A27" w:rsidRDefault="00286DB3" w:rsidP="00286DB3">
      <w:pPr>
        <w:rPr>
          <w:sz w:val="10"/>
          <w:szCs w:val="14"/>
        </w:rPr>
      </w:pPr>
      <w:r w:rsidRPr="006C6A27">
        <w:rPr>
          <w:sz w:val="10"/>
          <w:szCs w:val="14"/>
        </w:rPr>
        <w:t>A third approach involved emulation and emoluments to get on his good side. This tactic appealed to leaders who shared Trump’s authoritarian inclinations and understood his need for seemingly spectacular achievements: Hungary’s Viktor Orban, Turkey’s Recep Tayyip Erdogan, Saudi Arabia’s Mohammed bin Salman, and even Israel’s Benjamin Netanyahu. Trump’s most significant diplomatic achievement, the Abraham Accords, showed the possibilities and the limits of this approach. Netanyahu succeeded in getting the Trump administration to broker a deal—normalization between Israel and several Arab states—that was long imagined as a crucial part of a comprehensive Middle East peace settlement, but Trump’s variant did not involve Israel making any of the requisite concessions or even to acknowledge the Palestinian issue. That strategy seemed to work better than anyone had expected—until Hamas blew it up with its vicious October 7 terrorist assault on Israel. (Arguably, the emulation and emoluments approach held for Russia, as well, although in that case, it was clear that Putin was the leader being wooed and Trump was the one doing the wooing.)</w:t>
      </w:r>
    </w:p>
    <w:p w14:paraId="0453F846" w14:textId="77777777" w:rsidR="00286DB3" w:rsidRPr="006C6A27" w:rsidRDefault="00286DB3" w:rsidP="00286DB3">
      <w:pPr>
        <w:rPr>
          <w:sz w:val="10"/>
          <w:szCs w:val="14"/>
        </w:rPr>
      </w:pPr>
      <w:r w:rsidRPr="006C6A27">
        <w:rPr>
          <w:sz w:val="10"/>
          <w:szCs w:val="14"/>
        </w:rPr>
        <w:t>Finally, a fourth approach that some foreign leaders took was to maintain an adversarial posture and dare Trump to make good on his threats. The countries that caused Trump the most trouble (Iran, North Korea, Venezuela) all pursued this line to some extent. Although each received some of Trump’s most intense forms of coercive diplomacy—in Iran’s case, up to and including the targeted killing of Soleimani in January 2020—all ended Trump’s first term in a stronger position of defiance, having made no meaningful concessions to his demands. Arguably, this is the approach that China also relied on, especially once Trump started ratcheting up the tariff war.</w:t>
      </w:r>
    </w:p>
    <w:p w14:paraId="246841DD" w14:textId="77777777" w:rsidR="00286DB3" w:rsidRPr="006C6A27" w:rsidRDefault="00286DB3" w:rsidP="00286DB3">
      <w:pPr>
        <w:rPr>
          <w:sz w:val="10"/>
          <w:szCs w:val="14"/>
        </w:rPr>
      </w:pPr>
      <w:r w:rsidRPr="006C6A27">
        <w:rPr>
          <w:sz w:val="10"/>
          <w:szCs w:val="14"/>
        </w:rPr>
        <w:t xml:space="preserve">Several lessons emerge from this record. Hugging, humoring, and emulating can be humiliating because Trump’s erratic behavior requires frequent flip-flops. Moreover, it may not work in the long run: Japan faced demands to quadruple the amount of money it paid to offset the cost of hosting U.S. forces, despite Abe’s ardent courtship of Trump. Hedging and hiding is a viable strategy only for states whose interests are not much affected by U.S. power or that can plausibly compensate for U.S. disengagement from existing alliance structures. At present, only China has the potential to fill a power vacuum left by the United States stepping back from playing its traditional geopolitical role as the focal point for alliances, but the U.S. economy remains too important to China’s prosperity to make a true hiding and hedging strategy viable. </w:t>
      </w:r>
    </w:p>
    <w:p w14:paraId="4EB38A1C" w14:textId="77777777" w:rsidR="00286DB3" w:rsidRPr="006C6A27" w:rsidRDefault="00286DB3" w:rsidP="00286DB3">
      <w:pPr>
        <w:rPr>
          <w:sz w:val="10"/>
          <w:szCs w:val="14"/>
        </w:rPr>
      </w:pPr>
      <w:r w:rsidRPr="006C6A27">
        <w:rPr>
          <w:sz w:val="10"/>
          <w:szCs w:val="14"/>
        </w:rPr>
        <w:t>On the other hand, governments such as China that adopted a hardball negotiating stance were often able to do business with Trump to their benefit. This was because Trump proved to be so eager for a deal that he undermined his own bargaining leverage: the agreement that Trump was desperately trying to finalize with China in early 2020 would have offered little benefit apart from a short-term increase in soybean exports. Finally, leaders who openly defied Trump endured a lot of tension but usually emerged with their interests intact. This was especially true for states that shared Trump’s disdain for the liberal international order. Even the terrorist group ISIS saw positive results from hanging tough: Trump abruptly ended the counter-ISIS fight before a decisive victory was achieved, the equivalent of spiking the ball on the five-yard line.</w:t>
      </w:r>
    </w:p>
    <w:p w14:paraId="58C6314E" w14:textId="77777777" w:rsidR="00286DB3" w:rsidRPr="006C6A27" w:rsidRDefault="00286DB3" w:rsidP="00286DB3">
      <w:pPr>
        <w:rPr>
          <w:sz w:val="10"/>
          <w:szCs w:val="14"/>
        </w:rPr>
      </w:pPr>
      <w:r w:rsidRPr="006C6A27">
        <w:rPr>
          <w:sz w:val="10"/>
          <w:szCs w:val="14"/>
        </w:rPr>
        <w:t>AVOIDING A ROUT</w:t>
      </w:r>
    </w:p>
    <w:p w14:paraId="465E7512" w14:textId="77777777" w:rsidR="00286DB3" w:rsidRPr="006C6A27" w:rsidRDefault="00286DB3" w:rsidP="00286DB3">
      <w:pPr>
        <w:rPr>
          <w:sz w:val="10"/>
          <w:szCs w:val="14"/>
        </w:rPr>
      </w:pPr>
      <w:r w:rsidRPr="006C6A27">
        <w:rPr>
          <w:sz w:val="10"/>
          <w:szCs w:val="14"/>
        </w:rPr>
        <w:t>For U.S. allies, there are many reasons why it will be harder to cope with Trump during a second term than during his first. For one thing, it will be much more difficult to make the case that Trump is an aberration from the traditional pattern of U.S. leadership. At the same time, most liberal democratic allies will find it unpalatable to wrap good policies in bad but exigent emoluments to get Trump to go along with them. Since far fewer traditional Republicans would serve in key posts, foreign governments would have few advocates and partners within the administration to help them mitigate Trump’s anti-ally impulses. That would leave many liberal allies scrambling to preserve as many of the benefits of the old rules-based international system as possible—without U.S. power underwriting them. As a result, a second Trump presidency could deepen regionalization, including, for instance, greater cooperation between Japan and Australia or between the United Kingdom and eastern European countries—but without the United States as the diplomatic and military connector. France and Germany may well try to revive some version of Macron’s vision of a European-led security system despite prospects that are no better than before.</w:t>
      </w:r>
    </w:p>
    <w:p w14:paraId="30BE176B" w14:textId="77777777" w:rsidR="00286DB3" w:rsidRPr="006C6A27" w:rsidRDefault="00286DB3" w:rsidP="00286DB3">
      <w:pPr>
        <w:rPr>
          <w:sz w:val="10"/>
          <w:szCs w:val="14"/>
        </w:rPr>
      </w:pPr>
      <w:r w:rsidRPr="006C6A27">
        <w:rPr>
          <w:sz w:val="10"/>
          <w:szCs w:val="14"/>
        </w:rPr>
        <w:t>Paradoxically, if Trump’s diagnosis of the international order is correct—that is, if all the benefits of the U.S.-led order could be preserved without U.S. leadership if the allies stopped free-riding—then the consequences of a Trump restoration would be manageable. It is possible that some combination of other middle powers stepping up and pursuing prudent hedging could be enough to hold the existing order together, at least for a time. But a Trump-led U.S. retreat could quickly turn into a rout with the collapse of the order that has provided relative global prosperity without a great-power conflagration for nearly 80 years. Much would depend on how much advantage traditional adversaries such as China and Russia seek to gain, and how fast.</w:t>
      </w:r>
    </w:p>
    <w:p w14:paraId="07954296" w14:textId="77777777" w:rsidR="00286DB3" w:rsidRPr="006C6A27" w:rsidRDefault="00286DB3" w:rsidP="00286DB3">
      <w:pPr>
        <w:rPr>
          <w:sz w:val="10"/>
          <w:szCs w:val="14"/>
        </w:rPr>
      </w:pPr>
      <w:r w:rsidRPr="006C6A27">
        <w:rPr>
          <w:sz w:val="10"/>
          <w:szCs w:val="14"/>
        </w:rPr>
        <w:t>As in the first Trump presidency, the greatest beneficiaries of a second one are likely to be U.S. adversaries because they will be given a host of new opportunities to disrupt the existing order. China might exploit the fact that Trump does not care about defending Taiwan and pursue quick action to recapture the “rebellious” province. Chinese leader Xi Jinping might just sit back and let Trump torch U.S. alliances in Asia to China’s benefit later. Putin might play along with Trump’s proposed “peace” deal on Ukraine as a way of getting the West to sanctify his gains at Ukraine’s expense. He could also stonewall in the hope that Trump would cut off Ukraine aid altogether, leaving Russia free to march on Kyiv once again. Regardless of which path they choose, adversaries will likely be able to count on Trump as a useful tool in their efforts to undermine the traditional U.S.-led alliance system, which has long served as the primary constraint on their power.</w:t>
      </w:r>
    </w:p>
    <w:p w14:paraId="04281863" w14:textId="77777777" w:rsidR="00286DB3" w:rsidRPr="006C6A27" w:rsidRDefault="00286DB3" w:rsidP="00286DB3">
      <w:pPr>
        <w:rPr>
          <w:sz w:val="10"/>
          <w:szCs w:val="14"/>
        </w:rPr>
      </w:pPr>
      <w:r w:rsidRPr="006C6A27">
        <w:rPr>
          <w:sz w:val="10"/>
          <w:szCs w:val="14"/>
        </w:rPr>
        <w:t xml:space="preserve">Yet another basket of states, backsliding allies and </w:t>
      </w:r>
      <w:proofErr w:type="spellStart"/>
      <w:r w:rsidRPr="006C6A27">
        <w:rPr>
          <w:sz w:val="10"/>
          <w:szCs w:val="14"/>
        </w:rPr>
        <w:t>hypertransactional</w:t>
      </w:r>
      <w:proofErr w:type="spellEnd"/>
      <w:r w:rsidRPr="006C6A27">
        <w:rPr>
          <w:sz w:val="10"/>
          <w:szCs w:val="14"/>
        </w:rPr>
        <w:t xml:space="preserve"> partners, will likewise welcome a Trump rerun. If Israel’s beleaguered Netanyahu is still clinging to power after Trump’s inauguration, Trump’s pledge of unconditional support for Israel may serve as the lifeline Netanyahu needs to avoid accountability for his catastrophic mishandling of Israeli security. The Arab regimes that helped deliver the Abraham Accords would likely welcome the return of transactional diplomacy, even if they may be much less likely to pursue further normalization deals in the absence of a viable Palestinian peace plan. Populist leaders in Argentina, Hungary, and perhaps even India would also welcome the cover provided by a new Trump presidency in their efforts to resist international pressures to uphold minority rights.</w:t>
      </w:r>
    </w:p>
    <w:p w14:paraId="4FAFFD56" w14:textId="56AF799F" w:rsidR="00286DB3" w:rsidRPr="00286DB3" w:rsidRDefault="00286DB3" w:rsidP="006C6A27">
      <w:pPr>
        <w:rPr>
          <w:sz w:val="14"/>
        </w:rPr>
      </w:pPr>
      <w:r w:rsidRPr="006C6A27">
        <w:rPr>
          <w:sz w:val="14"/>
        </w:rPr>
        <w:t xml:space="preserve">Taken together, these various responses to </w:t>
      </w:r>
      <w:r w:rsidRPr="006C6A27">
        <w:rPr>
          <w:rStyle w:val="StyleUnderline"/>
        </w:rPr>
        <w:t>Trump’s return to the White House would result in a highly volatile international system, one marked by an extraordinary amount of geopolitical instability and a power vacuum at its center</w:t>
      </w:r>
      <w:r w:rsidRPr="006C6A27">
        <w:rPr>
          <w:sz w:val="14"/>
        </w:rPr>
        <w:t>. Amid a chaotic U.S. retreat, Washington’s traditional allies and partners would mostly be left without viable approaches for managing their relations. And traditional adversaries would enjoy the upper hand in their dealings with the United States. One of the more interesting questions in contemporary international relations is how much resilience is built into the existing international order—how long it can continue functioning without the active, constructive engagement of the world’s strongest power. Since 1945, the answer to that question has been unknowable. If Trump wins in November, however, the world may quickly find out.</w:t>
      </w:r>
    </w:p>
    <w:p w14:paraId="46A144B7" w14:textId="6A133304" w:rsidR="008921FD" w:rsidRDefault="00893DA1" w:rsidP="008921FD">
      <w:pPr>
        <w:pStyle w:val="Heading4"/>
      </w:pPr>
      <w:r>
        <w:t xml:space="preserve">Trump will collapse global trade, end democracy, and embolden rogue states. </w:t>
      </w:r>
    </w:p>
    <w:p w14:paraId="33D608EE" w14:textId="77777777" w:rsidR="008921FD" w:rsidRPr="006C6A27" w:rsidRDefault="008921FD" w:rsidP="008921FD">
      <w:pPr>
        <w:rPr>
          <w:rStyle w:val="Style13ptBold"/>
        </w:rPr>
      </w:pPr>
      <w:r w:rsidRPr="006C6A27">
        <w:rPr>
          <w:rStyle w:val="Style13ptBold"/>
        </w:rPr>
        <w:t>Boot, Washington Post Columnist, ’24</w:t>
      </w:r>
    </w:p>
    <w:p w14:paraId="3521743E" w14:textId="77777777" w:rsidR="008921FD" w:rsidRPr="007B67AA" w:rsidRDefault="008921FD" w:rsidP="008921FD">
      <w:r>
        <w:t>(Max, 1-31-24, Washington Post, "Opinion: If Trump wins, he will destroy the American-led world order”, https://www.washingtonpost.com/opinions/2024/01/31/isolationism-trump-president-second-term/)</w:t>
      </w:r>
    </w:p>
    <w:p w14:paraId="5F7549EF" w14:textId="77777777" w:rsidR="008921FD" w:rsidRPr="00877575" w:rsidRDefault="008921FD" w:rsidP="008921FD">
      <w:pPr>
        <w:rPr>
          <w:rStyle w:val="StyleUnderline"/>
        </w:rPr>
      </w:pPr>
      <w:r w:rsidRPr="00877575">
        <w:rPr>
          <w:rStyle w:val="StyleUnderline"/>
        </w:rPr>
        <w:t>It has become a cliché to say that every election is the most important of our lifetimes</w:t>
      </w:r>
      <w:r w:rsidRPr="00877575">
        <w:rPr>
          <w:sz w:val="16"/>
        </w:rPr>
        <w:t xml:space="preserve">, </w:t>
      </w:r>
      <w:r w:rsidRPr="00877575">
        <w:rPr>
          <w:rStyle w:val="StyleUnderline"/>
        </w:rPr>
        <w:t xml:space="preserve">but the </w:t>
      </w:r>
      <w:r w:rsidRPr="00877575">
        <w:rPr>
          <w:rStyle w:val="Emphasis"/>
        </w:rPr>
        <w:t>looming contest</w:t>
      </w:r>
      <w:r w:rsidRPr="00877575">
        <w:rPr>
          <w:rStyle w:val="StyleUnderline"/>
        </w:rPr>
        <w:t xml:space="preserve"> between</w:t>
      </w:r>
      <w:r w:rsidRPr="00877575">
        <w:rPr>
          <w:sz w:val="16"/>
        </w:rPr>
        <w:t xml:space="preserve"> President </w:t>
      </w:r>
      <w:r w:rsidRPr="00877575">
        <w:rPr>
          <w:rStyle w:val="StyleUnderline"/>
        </w:rPr>
        <w:t>Biden and</w:t>
      </w:r>
      <w:r w:rsidRPr="00877575">
        <w:rPr>
          <w:sz w:val="16"/>
        </w:rPr>
        <w:t xml:space="preserve"> former president Donald </w:t>
      </w:r>
      <w:r w:rsidRPr="00877575">
        <w:rPr>
          <w:rStyle w:val="StyleUnderline"/>
        </w:rPr>
        <w:t>Trump really is</w:t>
      </w:r>
      <w:r w:rsidRPr="00877575">
        <w:rPr>
          <w:sz w:val="16"/>
        </w:rPr>
        <w:t xml:space="preserve">. </w:t>
      </w:r>
      <w:r w:rsidRPr="00877575">
        <w:rPr>
          <w:rStyle w:val="StyleUnderline"/>
        </w:rPr>
        <w:t xml:space="preserve">This will be a referendum not only on the future of American </w:t>
      </w:r>
      <w:r w:rsidRPr="00877575">
        <w:rPr>
          <w:rStyle w:val="Emphasis"/>
        </w:rPr>
        <w:t>democracy</w:t>
      </w:r>
      <w:r w:rsidRPr="00877575">
        <w:rPr>
          <w:sz w:val="16"/>
        </w:rPr>
        <w:t xml:space="preserve"> </w:t>
      </w:r>
      <w:r w:rsidRPr="00877575">
        <w:rPr>
          <w:rStyle w:val="StyleUnderline"/>
        </w:rPr>
        <w:t>but also on the future of America’s role in the world.</w:t>
      </w:r>
    </w:p>
    <w:p w14:paraId="31A246BE" w14:textId="77777777" w:rsidR="008921FD" w:rsidRPr="00877575" w:rsidRDefault="008921FD" w:rsidP="008921FD">
      <w:pPr>
        <w:rPr>
          <w:sz w:val="16"/>
        </w:rPr>
      </w:pPr>
      <w:r w:rsidRPr="00877575">
        <w:rPr>
          <w:sz w:val="16"/>
        </w:rPr>
        <w:t xml:space="preserve">Ever since World War II, the </w:t>
      </w:r>
      <w:r w:rsidRPr="00877575">
        <w:rPr>
          <w:rStyle w:val="StyleUnderline"/>
        </w:rPr>
        <w:t xml:space="preserve">United States has played a vital, indeed indispensable, </w:t>
      </w:r>
      <w:r w:rsidRPr="00877575">
        <w:rPr>
          <w:rStyle w:val="Emphasis"/>
        </w:rPr>
        <w:t>leadership role</w:t>
      </w:r>
      <w:r w:rsidRPr="00877575">
        <w:rPr>
          <w:rStyle w:val="StyleUnderline"/>
        </w:rPr>
        <w:t xml:space="preserve"> in the world</w:t>
      </w:r>
      <w:r w:rsidRPr="00877575">
        <w:rPr>
          <w:sz w:val="16"/>
        </w:rPr>
        <w:t>. It continues to play that role today. You can see it in the U.S. military action, in cooperation with allies, in Yemen to safeguard shipping through the Bab al-Mandab Strait — a maritime chokepoint that handles a third of the world’s container ship traffic — from Houthi missiles and drones. Other U.S. troops stand guard from Poland to South Korea to protect allies against aggressors. In all, there are some 171,000 U.S. military personnel deployed across 750 bases in at least 80 countries. Notwithstanding the tragic loss of three service members in a drone attack on a U.S. base in Jordan on Sunday, most of these deployments keep the peace without incurring any casualties.</w:t>
      </w:r>
    </w:p>
    <w:p w14:paraId="3980B699" w14:textId="77777777" w:rsidR="008921FD" w:rsidRDefault="008921FD" w:rsidP="008921FD">
      <w:pPr>
        <w:rPr>
          <w:rStyle w:val="StyleUnderline"/>
        </w:rPr>
      </w:pPr>
      <w:r w:rsidRPr="00877575">
        <w:rPr>
          <w:sz w:val="16"/>
        </w:rPr>
        <w:t xml:space="preserve">Along with being the world’s policeman, </w:t>
      </w:r>
      <w:r w:rsidRPr="00877575">
        <w:rPr>
          <w:rStyle w:val="StyleUnderline"/>
        </w:rPr>
        <w:t>the United States is also the world’s chief diplomat, spearheading efforts to address vital concerns such as public health, climate change and human rights.</w:t>
      </w:r>
    </w:p>
    <w:p w14:paraId="19E9E1AD" w14:textId="77777777" w:rsidR="008921FD" w:rsidRPr="00877575" w:rsidRDefault="008921FD" w:rsidP="008921FD">
      <w:pPr>
        <w:rPr>
          <w:rStyle w:val="StyleUnderline"/>
        </w:rPr>
      </w:pPr>
      <w:r w:rsidRPr="00877575">
        <w:rPr>
          <w:sz w:val="16"/>
        </w:rPr>
        <w:t xml:space="preserve">Every president but one since Franklin D. Roosevelt has believed that the United States should exercise preeminent international influence for its own good and that of the world. </w:t>
      </w:r>
      <w:r w:rsidRPr="00877575">
        <w:rPr>
          <w:rStyle w:val="StyleUnderline"/>
        </w:rPr>
        <w:t>Trump is the lone exception. He is committed to an “America First” agenda — the same label embraced by the Nazi sympathizers and isolationists of the pre-Pearl Harbor period</w:t>
      </w:r>
      <w:r w:rsidRPr="00877575">
        <w:rPr>
          <w:sz w:val="16"/>
        </w:rPr>
        <w:t xml:space="preserve">. </w:t>
      </w:r>
      <w:r w:rsidRPr="00877575">
        <w:rPr>
          <w:rStyle w:val="StyleUnderline"/>
        </w:rPr>
        <w:t>He has nothing but scorn for the twin pillars of postwar U.S. foreign policy: free-trade pacts and security alliances.</w:t>
      </w:r>
    </w:p>
    <w:p w14:paraId="3C83785F" w14:textId="77777777" w:rsidR="008921FD" w:rsidRPr="00877575" w:rsidRDefault="008921FD" w:rsidP="008921FD">
      <w:pPr>
        <w:rPr>
          <w:sz w:val="16"/>
        </w:rPr>
      </w:pPr>
      <w:r w:rsidRPr="00877575">
        <w:rPr>
          <w:rStyle w:val="StyleUnderline"/>
        </w:rPr>
        <w:t>In Trump’s first term, he did not manage to overturn more than 70 years of American global leadership, but he certainly undermined it. He pulled out of the Paris Climate Accords, the Trans-Pacific Partnership and the Iran nuclear accord</w:t>
      </w:r>
      <w:r w:rsidRPr="00877575">
        <w:rPr>
          <w:sz w:val="16"/>
        </w:rPr>
        <w:t>. He tried to pull all U.S. forces out of Syria and about a third of them out of Germany. He temporarily blocked arms deliveries to Ukraine to coerce President Volodymyr Zelensky into helping him politically. He launched a pointless trade war with China that inflicted considerable costs on the U.S. economy.</w:t>
      </w:r>
    </w:p>
    <w:p w14:paraId="1AADBC24" w14:textId="77777777" w:rsidR="008921FD" w:rsidRPr="00877575" w:rsidRDefault="008921FD" w:rsidP="008921FD">
      <w:pPr>
        <w:rPr>
          <w:sz w:val="16"/>
        </w:rPr>
      </w:pPr>
      <w:r w:rsidRPr="00877575">
        <w:rPr>
          <w:sz w:val="16"/>
        </w:rPr>
        <w:t>Trump’s foreign policy record had a few isolated successes — e.g., the Abraham Accords in the Middle East — but, on the whole, he veered from one blunder to another. In dealing with North Korea, he went from “fire and fury” warmongering to exchanging “love letters” with Kim Jong Un. Trump undoubtedly would have been more destructive still if he hadn’t been held back by the “adults in the room” such as Defense Secretaries Jim Mattis and Mark T. Esper and national security advisers H.R. McMaster and John Bolton.</w:t>
      </w:r>
    </w:p>
    <w:p w14:paraId="16176C93" w14:textId="77777777" w:rsidR="008921FD" w:rsidRPr="00877575" w:rsidRDefault="008921FD" w:rsidP="008921FD">
      <w:pPr>
        <w:rPr>
          <w:sz w:val="16"/>
        </w:rPr>
      </w:pPr>
      <w:r w:rsidRPr="00877575">
        <w:rPr>
          <w:sz w:val="16"/>
        </w:rPr>
        <w:t xml:space="preserve">But it’s a safe bet </w:t>
      </w:r>
      <w:r w:rsidRPr="00877575">
        <w:rPr>
          <w:rStyle w:val="StyleUnderline"/>
        </w:rPr>
        <w:t xml:space="preserve">Trump will not be appointing any </w:t>
      </w:r>
      <w:proofErr w:type="gramStart"/>
      <w:r w:rsidRPr="00877575">
        <w:rPr>
          <w:rStyle w:val="StyleUnderline"/>
        </w:rPr>
        <w:t>moderates</w:t>
      </w:r>
      <w:proofErr w:type="gramEnd"/>
      <w:r w:rsidRPr="00877575">
        <w:rPr>
          <w:rStyle w:val="StyleUnderline"/>
        </w:rPr>
        <w:t xml:space="preserve"> next time. He has vowed to purge apolitical civil servants</w:t>
      </w:r>
      <w:r w:rsidRPr="00877575">
        <w:rPr>
          <w:sz w:val="16"/>
        </w:rPr>
        <w:t xml:space="preserve"> — a.k.a. “Communists, Marxists, Racists, and Radical Left Thugs.” The Heritage Foundation is compiling long lists of MAGA loyalists to staff a Trump administration.</w:t>
      </w:r>
    </w:p>
    <w:p w14:paraId="1BACFF6C" w14:textId="77777777" w:rsidR="008921FD" w:rsidRDefault="008921FD" w:rsidP="008921FD">
      <w:pPr>
        <w:rPr>
          <w:rStyle w:val="StyleUnderline"/>
        </w:rPr>
      </w:pPr>
      <w:r w:rsidRPr="00877575">
        <w:rPr>
          <w:rStyle w:val="StyleUnderline"/>
        </w:rPr>
        <w:t xml:space="preserve">Thus, there would be </w:t>
      </w:r>
      <w:r w:rsidRPr="00877575">
        <w:rPr>
          <w:rStyle w:val="Emphasis"/>
        </w:rPr>
        <w:t>little</w:t>
      </w:r>
      <w:r w:rsidRPr="00877575">
        <w:rPr>
          <w:rStyle w:val="StyleUnderline"/>
        </w:rPr>
        <w:t xml:space="preserve"> — aside from his own mental fog — </w:t>
      </w:r>
      <w:r w:rsidRPr="00877575">
        <w:rPr>
          <w:rStyle w:val="Emphasis"/>
        </w:rPr>
        <w:t>to stop Trump</w:t>
      </w:r>
      <w:r w:rsidRPr="00877575">
        <w:rPr>
          <w:rStyle w:val="StyleUnderline"/>
        </w:rPr>
        <w:t xml:space="preserve"> from carrying out his isolationist agenda</w:t>
      </w:r>
      <w:r w:rsidRPr="00877575">
        <w:rPr>
          <w:sz w:val="16"/>
        </w:rPr>
        <w:t xml:space="preserve">. According to Thierry Breton, a senior European Union official, </w:t>
      </w:r>
      <w:r w:rsidRPr="00877575">
        <w:rPr>
          <w:rStyle w:val="StyleUnderline"/>
        </w:rPr>
        <w:t xml:space="preserve">Trump in 2020 told E.U. leaders “that if Europe is under attack we will never come to help you and to support you” and “NATO is dead, and we will leave, </w:t>
      </w:r>
      <w:r w:rsidRPr="00877575">
        <w:rPr>
          <w:rStyle w:val="Emphasis"/>
        </w:rPr>
        <w:t>we will quit NATO.”</w:t>
      </w:r>
      <w:r w:rsidRPr="00877575">
        <w:rPr>
          <w:sz w:val="16"/>
        </w:rPr>
        <w:t xml:space="preserve"> Congress recently passed legislation to prevent a president from exiting NATO without congressional approval, but </w:t>
      </w:r>
      <w:r w:rsidRPr="00877575">
        <w:rPr>
          <w:rStyle w:val="StyleUnderline"/>
        </w:rPr>
        <w:t>Trump could still make the alliance a dead letter by refusing to honor the Article 5 obligation to defend members under attack.</w:t>
      </w:r>
    </w:p>
    <w:p w14:paraId="56CF98AA" w14:textId="77777777" w:rsidR="008921FD" w:rsidRPr="00877575" w:rsidRDefault="008921FD" w:rsidP="008921FD">
      <w:pPr>
        <w:rPr>
          <w:sz w:val="16"/>
        </w:rPr>
      </w:pPr>
      <w:r w:rsidRPr="00877575">
        <w:rPr>
          <w:rStyle w:val="StyleUnderline"/>
        </w:rPr>
        <w:t>Trump would almost certainly cut off U.S. aid to Ukraine</w:t>
      </w:r>
      <w:r w:rsidRPr="00877575">
        <w:rPr>
          <w:sz w:val="16"/>
        </w:rPr>
        <w:t xml:space="preserve"> — as his followers in Congress are already attempting to do, at his behest. </w:t>
      </w:r>
      <w:r w:rsidRPr="00877575">
        <w:rPr>
          <w:rStyle w:val="StyleUnderline"/>
        </w:rPr>
        <w:t>He says he would end the Ukraine war “in one day” by telling Zelensky that Ukraine would have “to make a deal.”</w:t>
      </w:r>
      <w:r w:rsidRPr="00877575">
        <w:rPr>
          <w:sz w:val="16"/>
        </w:rPr>
        <w:t xml:space="preserve"> Such a deal would presumably turn over at least 20 percent of Ukraine’s territory to Russian occupation while dictator Vladimir Putin readied his forces to take the rest. </w:t>
      </w:r>
      <w:r w:rsidRPr="00877575">
        <w:rPr>
          <w:rStyle w:val="StyleUnderline"/>
        </w:rPr>
        <w:t>Zelensky called Trump’s talk “very dangerous</w:t>
      </w:r>
      <w:r w:rsidRPr="00877575">
        <w:rPr>
          <w:sz w:val="16"/>
        </w:rPr>
        <w:t xml:space="preserve">,” but </w:t>
      </w:r>
      <w:r w:rsidRPr="00877575">
        <w:rPr>
          <w:rStyle w:val="StyleUnderline"/>
        </w:rPr>
        <w:t>Trump is far more interested in courting Putin than Zelensky</w:t>
      </w:r>
      <w:r w:rsidRPr="00877575">
        <w:rPr>
          <w:sz w:val="16"/>
        </w:rPr>
        <w:t>. (“I was the apple of his eye,” Trump recently boasted about his Kremlin pal.)</w:t>
      </w:r>
    </w:p>
    <w:p w14:paraId="7520A811" w14:textId="77777777" w:rsidR="008921FD" w:rsidRDefault="008921FD" w:rsidP="008921FD">
      <w:pPr>
        <w:rPr>
          <w:rStyle w:val="StyleUnderline"/>
        </w:rPr>
      </w:pPr>
      <w:r w:rsidRPr="00877575">
        <w:rPr>
          <w:sz w:val="16"/>
        </w:rPr>
        <w:t xml:space="preserve">You might expect that, while caving to Russia, Trump would take a tougher line against China. And it’s true that he promises to revoke China’s most-favored-nation trade status and impose tariffs of up to 60 percent on Chinese goods — </w:t>
      </w:r>
      <w:r w:rsidRPr="00877575">
        <w:rPr>
          <w:rStyle w:val="StyleUnderline"/>
        </w:rPr>
        <w:t xml:space="preserve">actions that could lead to a breakdown of the </w:t>
      </w:r>
      <w:r w:rsidRPr="00877575">
        <w:rPr>
          <w:rStyle w:val="Emphasis"/>
        </w:rPr>
        <w:t>global trade</w:t>
      </w:r>
      <w:r w:rsidRPr="00877575">
        <w:rPr>
          <w:rStyle w:val="StyleUnderline"/>
        </w:rPr>
        <w:t xml:space="preserve"> system</w:t>
      </w:r>
      <w:r w:rsidRPr="00877575">
        <w:rPr>
          <w:sz w:val="16"/>
        </w:rPr>
        <w:t xml:space="preserve">. But </w:t>
      </w:r>
      <w:r w:rsidRPr="00877575">
        <w:rPr>
          <w:rStyle w:val="StyleUnderline"/>
        </w:rPr>
        <w:t>he also says he might not come to Taiwan’s defense because it “took all of our chip business.” So, bizarrely, he seems more exercised about China trading with other nations than invading them.</w:t>
      </w:r>
    </w:p>
    <w:p w14:paraId="00DC8D1D" w14:textId="77777777" w:rsidR="008921FD" w:rsidRPr="00877575" w:rsidRDefault="008921FD" w:rsidP="008921FD">
      <w:pPr>
        <w:rPr>
          <w:sz w:val="16"/>
        </w:rPr>
      </w:pPr>
      <w:r w:rsidRPr="00877575">
        <w:rPr>
          <w:rStyle w:val="StyleUnderline"/>
        </w:rPr>
        <w:t>The leaders of some countries</w:t>
      </w:r>
      <w:r w:rsidRPr="00877575">
        <w:rPr>
          <w:sz w:val="16"/>
        </w:rPr>
        <w:t xml:space="preserve"> — e.g., </w:t>
      </w:r>
      <w:r w:rsidRPr="00877575">
        <w:rPr>
          <w:rStyle w:val="StyleUnderline"/>
        </w:rPr>
        <w:t>Russia, North Korea, Hungary, Saudi Arabia</w:t>
      </w:r>
      <w:r w:rsidRPr="00877575">
        <w:rPr>
          <w:sz w:val="16"/>
        </w:rPr>
        <w:t xml:space="preserve"> — might be enthused about Trump returning to power, but it’s a safe bet that Mexico, America’s top trade partner, won’t be one of them. </w:t>
      </w:r>
      <w:r w:rsidRPr="00877575">
        <w:rPr>
          <w:rStyle w:val="StyleUnderline"/>
        </w:rPr>
        <w:t>Trump has vowed to “carry out the largest domestic deportation operation in American history</w:t>
      </w:r>
      <w:r w:rsidRPr="00877575">
        <w:rPr>
          <w:sz w:val="16"/>
        </w:rPr>
        <w:t>,” with most of those migrants presumably being sent south of the border over the opposition of the Mexican government. Trump, who talked in office about firing missiles at drug labs in Mexico, is also developing plans to unilaterally use military force against Mexican drug cartels — a move that no sovereign nation could tolerate.</w:t>
      </w:r>
    </w:p>
    <w:p w14:paraId="281E4B9B" w14:textId="77777777" w:rsidR="008921FD" w:rsidRPr="00877575" w:rsidRDefault="008921FD" w:rsidP="008921FD">
      <w:pPr>
        <w:rPr>
          <w:sz w:val="16"/>
        </w:rPr>
      </w:pPr>
      <w:r w:rsidRPr="00877575">
        <w:rPr>
          <w:sz w:val="16"/>
        </w:rPr>
        <w:t xml:space="preserve">Of course, it’s entirely possible that a lot of what Trump says is mere bluster and that he would do something entirely different in office. As John Bolton wrote last August in the Hill, “Trump’s approach to </w:t>
      </w:r>
      <w:proofErr w:type="spellStart"/>
      <w:r w:rsidRPr="00877575">
        <w:rPr>
          <w:sz w:val="16"/>
        </w:rPr>
        <w:t>decisionmaking</w:t>
      </w:r>
      <w:proofErr w:type="spellEnd"/>
      <w:r w:rsidRPr="00877575">
        <w:rPr>
          <w:sz w:val="16"/>
        </w:rPr>
        <w:t xml:space="preserve"> verges on incoherence”: He “disdains knowledge,” listens “to the last person in the door” and sees all U.S. relationships “as matters of personality” — so he is favorably inclined toward foreign leaders who flatter him. Perhaps democratic leaders can get on Trump’s good side by letting him win at golf — or staying at his hotels.</w:t>
      </w:r>
    </w:p>
    <w:p w14:paraId="2D474A62" w14:textId="77777777" w:rsidR="008921FD" w:rsidRPr="00877575" w:rsidRDefault="008921FD" w:rsidP="008921FD">
      <w:pPr>
        <w:rPr>
          <w:sz w:val="16"/>
        </w:rPr>
      </w:pPr>
      <w:r w:rsidRPr="00877575">
        <w:rPr>
          <w:sz w:val="16"/>
        </w:rPr>
        <w:t xml:space="preserve">But I don’t think Bolton is quite right that Trump “has neither philosophy nor policies.” For decades, </w:t>
      </w:r>
      <w:r w:rsidRPr="00877575">
        <w:rPr>
          <w:rStyle w:val="StyleUnderline"/>
        </w:rPr>
        <w:t>Trump has espoused consistently protectionist, isolationist views.</w:t>
      </w:r>
      <w:r w:rsidRPr="00877575">
        <w:rPr>
          <w:sz w:val="16"/>
        </w:rPr>
        <w:t xml:space="preserve"> He didn’t have as much success as he hoped in implementing his philosophy the first time around. </w:t>
      </w:r>
      <w:r w:rsidRPr="00877575">
        <w:rPr>
          <w:rStyle w:val="StyleUnderline"/>
        </w:rPr>
        <w:t>The danger is that he would be more effective in his second term</w:t>
      </w:r>
      <w:r w:rsidRPr="00877575">
        <w:rPr>
          <w:sz w:val="16"/>
        </w:rPr>
        <w:t xml:space="preserve">. (His campaign is already better run than it was in 2016 or 2020.) </w:t>
      </w:r>
      <w:r w:rsidRPr="00877575">
        <w:rPr>
          <w:rStyle w:val="StyleUnderline"/>
        </w:rPr>
        <w:t xml:space="preserve">The result could be the end of the Pax Americana. We would then enter a chaotic post-American world where </w:t>
      </w:r>
      <w:r w:rsidRPr="00877575">
        <w:rPr>
          <w:rStyle w:val="Emphasis"/>
        </w:rPr>
        <w:t>rogue states committed aggression with impunity</w:t>
      </w:r>
      <w:r w:rsidRPr="00877575">
        <w:rPr>
          <w:sz w:val="16"/>
        </w:rPr>
        <w:t xml:space="preserve">, </w:t>
      </w:r>
      <w:r w:rsidRPr="00877575">
        <w:rPr>
          <w:rStyle w:val="StyleUnderline"/>
        </w:rPr>
        <w:t xml:space="preserve">democracies </w:t>
      </w:r>
      <w:proofErr w:type="gramStart"/>
      <w:r w:rsidRPr="00877575">
        <w:rPr>
          <w:rStyle w:val="StyleUnderline"/>
        </w:rPr>
        <w:t>cowered</w:t>
      </w:r>
      <w:proofErr w:type="gramEnd"/>
      <w:r w:rsidRPr="00877575">
        <w:rPr>
          <w:rStyle w:val="StyleUnderline"/>
        </w:rPr>
        <w:t xml:space="preserve"> and </w:t>
      </w:r>
      <w:r w:rsidRPr="00877575">
        <w:rPr>
          <w:rStyle w:val="Emphasis"/>
        </w:rPr>
        <w:t>trade ties frayed</w:t>
      </w:r>
      <w:r w:rsidRPr="00877575">
        <w:rPr>
          <w:sz w:val="16"/>
        </w:rPr>
        <w:t xml:space="preserve">. Sea </w:t>
      </w:r>
      <w:r w:rsidRPr="00877575">
        <w:rPr>
          <w:rStyle w:val="StyleUnderline"/>
        </w:rPr>
        <w:t xml:space="preserve">lanes turning into </w:t>
      </w:r>
      <w:r w:rsidRPr="00877575">
        <w:rPr>
          <w:rStyle w:val="Emphasis"/>
        </w:rPr>
        <w:t>shooting galleries</w:t>
      </w:r>
      <w:r w:rsidRPr="00877575">
        <w:rPr>
          <w:rStyle w:val="StyleUnderline"/>
        </w:rPr>
        <w:t xml:space="preserve"> would become the norm, not the exception, with the U.S. </w:t>
      </w:r>
      <w:r w:rsidRPr="00877575">
        <w:rPr>
          <w:rStyle w:val="Emphasis"/>
        </w:rPr>
        <w:t>economy paying the price</w:t>
      </w:r>
      <w:r w:rsidRPr="00877575">
        <w:rPr>
          <w:rStyle w:val="StyleUnderline"/>
        </w:rPr>
        <w:t>.</w:t>
      </w:r>
    </w:p>
    <w:p w14:paraId="0E296326" w14:textId="7770BDF3" w:rsidR="00286DB3" w:rsidRDefault="00286DB3" w:rsidP="00286DB3">
      <w:pPr>
        <w:pStyle w:val="Heading3"/>
      </w:pPr>
      <w:r>
        <w:t>Impact---War---AT: Trump Constrained</w:t>
      </w:r>
    </w:p>
    <w:p w14:paraId="64CD5E60" w14:textId="6F977DC1" w:rsidR="00286DB3" w:rsidRDefault="00286DB3" w:rsidP="00286DB3">
      <w:pPr>
        <w:pStyle w:val="Heading4"/>
        <w:rPr>
          <w:rFonts w:cs="Times New Roman"/>
        </w:rPr>
      </w:pPr>
      <w:r>
        <w:rPr>
          <w:rFonts w:cs="Times New Roman"/>
        </w:rPr>
        <w:t xml:space="preserve">No checks. </w:t>
      </w:r>
      <w:r w:rsidR="00DB2502">
        <w:rPr>
          <w:rFonts w:cs="Times New Roman"/>
        </w:rPr>
        <w:t xml:space="preserve">Trump’s advisors will be puppets. </w:t>
      </w:r>
    </w:p>
    <w:p w14:paraId="7302A649" w14:textId="7248821A" w:rsidR="00A47A18" w:rsidRPr="00A47A18" w:rsidRDefault="00286DB3" w:rsidP="00286DB3">
      <w:pPr>
        <w:rPr>
          <w:rStyle w:val="Style13ptBold"/>
        </w:rPr>
      </w:pPr>
      <w:r w:rsidRPr="00A47A18">
        <w:rPr>
          <w:rStyle w:val="Style13ptBold"/>
        </w:rPr>
        <w:t>Leary, foreign policy columnist</w:t>
      </w:r>
      <w:r w:rsidR="00A47A18" w:rsidRPr="00A47A18">
        <w:rPr>
          <w:rStyle w:val="Style13ptBold"/>
        </w:rPr>
        <w:t>, ‘24</w:t>
      </w:r>
    </w:p>
    <w:p w14:paraId="35AA8435" w14:textId="2E0E3B38" w:rsidR="00286DB3" w:rsidRPr="00EA4400" w:rsidRDefault="00286DB3" w:rsidP="00286DB3">
      <w:r>
        <w:t>(Alex and Andrew Restuccia, “Trump Foreign Policy 2.0: Fewer Allies, Less Trade, More Loyalists,” Wall Street Journal, https://www.wsj.com/politics/policy/trump-foreign-policy-2-0-fewer-allies-less-trade-more-loyalists-ac2429d0)</w:t>
      </w:r>
    </w:p>
    <w:p w14:paraId="699EBE57" w14:textId="77777777" w:rsidR="00286DB3" w:rsidRPr="00A47A18" w:rsidRDefault="00286DB3" w:rsidP="00A47A18">
      <w:pPr>
        <w:rPr>
          <w:rStyle w:val="StyleUnderline"/>
        </w:rPr>
      </w:pPr>
      <w:r w:rsidRPr="00A47A18">
        <w:rPr>
          <w:rStyle w:val="StyleUnderline"/>
        </w:rPr>
        <w:t>More White House loyalists</w:t>
      </w:r>
    </w:p>
    <w:p w14:paraId="09F90EB0" w14:textId="77777777" w:rsidR="00286DB3" w:rsidRPr="00A47A18" w:rsidRDefault="00286DB3" w:rsidP="00286DB3">
      <w:pPr>
        <w:rPr>
          <w:sz w:val="14"/>
        </w:rPr>
      </w:pPr>
      <w:r w:rsidRPr="00A47A18">
        <w:rPr>
          <w:rStyle w:val="StyleUnderline"/>
        </w:rPr>
        <w:t>Personnel would be a key factor in the shape of Trump’s foreign policy in a second term</w:t>
      </w:r>
      <w:r w:rsidRPr="00A47A18">
        <w:rPr>
          <w:sz w:val="14"/>
        </w:rPr>
        <w:t>. The Republican Party is divided over how aggressive the U.S. should be on the world stage, with some taking a more hawkish approach and others making the case that America should withdraw and refocus on domestic affairs. Trump is poised to surround himself with the latter.</w:t>
      </w:r>
    </w:p>
    <w:p w14:paraId="32B52BD0" w14:textId="77777777" w:rsidR="00286DB3" w:rsidRPr="00A47A18" w:rsidRDefault="00286DB3" w:rsidP="00286DB3">
      <w:pPr>
        <w:rPr>
          <w:sz w:val="14"/>
        </w:rPr>
      </w:pPr>
      <w:r w:rsidRPr="00A47A18">
        <w:rPr>
          <w:sz w:val="14"/>
        </w:rPr>
        <w:t>His current advisers on foreign policy and national security include Keith Kellogg, a former national security adviser to Mike Pence when he was vice president; Robert Lighthizer, Trump’s former trade representative; Richard Grenell, a former ambassador and acting director of national intelligence; the former intelligence chief John Ratcliffe; and the former national security adviser Robert O’Brien, among others. All of them are viewed as candidates for key roles in another Trump administration.</w:t>
      </w:r>
    </w:p>
    <w:p w14:paraId="6B5E950A" w14:textId="77777777" w:rsidR="00286DB3" w:rsidRPr="00B347CE" w:rsidRDefault="00286DB3" w:rsidP="00286DB3">
      <w:pPr>
        <w:rPr>
          <w:rStyle w:val="StyleUnderline"/>
        </w:rPr>
      </w:pPr>
      <w:r w:rsidRPr="00A47A18">
        <w:rPr>
          <w:rStyle w:val="StyleUnderline"/>
        </w:rPr>
        <w:t>Some former Trump administration officials have privately expressed concern that in a potential second term the government would be stocked with few senior officials who would be willing to oppose Trump’s most radical ideas. Trump frequently complained during his four years in office that his staff wasn’t loyal enough to him</w:t>
      </w:r>
      <w:r w:rsidRPr="00A47A18">
        <w:rPr>
          <w:sz w:val="14"/>
        </w:rPr>
        <w:t xml:space="preserve">—with Bolton and some others with differing foreign-policy views pushing back internally. </w:t>
      </w:r>
      <w:r w:rsidRPr="00A47A18">
        <w:rPr>
          <w:rStyle w:val="StyleUnderline"/>
        </w:rPr>
        <w:t>He is planning to purge those who aren’t in lockstep with his agenda, according to people close to him.</w:t>
      </w:r>
    </w:p>
    <w:p w14:paraId="26888F9A" w14:textId="77777777" w:rsidR="00286DB3" w:rsidRPr="00C57F9C" w:rsidRDefault="00286DB3" w:rsidP="00286DB3"/>
    <w:p w14:paraId="4BE4DC89" w14:textId="2F087256" w:rsidR="00286DB3" w:rsidRDefault="00286DB3" w:rsidP="00286DB3">
      <w:pPr>
        <w:pStyle w:val="Heading3"/>
      </w:pPr>
      <w:r>
        <w:t>Impact---Climate Change---2NC</w:t>
      </w:r>
    </w:p>
    <w:p w14:paraId="0654361F" w14:textId="6F2912FB" w:rsidR="007B67AA" w:rsidRDefault="00475026" w:rsidP="007B67AA">
      <w:pPr>
        <w:pStyle w:val="Heading4"/>
      </w:pPr>
      <w:r>
        <w:t xml:space="preserve">Trump ensures existential climate change, but Biden re-election solves. </w:t>
      </w:r>
    </w:p>
    <w:p w14:paraId="3D13C0AE" w14:textId="06905095" w:rsidR="009A05E3" w:rsidRPr="0068118E" w:rsidRDefault="009A05E3" w:rsidP="009A05E3">
      <w:pPr>
        <w:rPr>
          <w:rStyle w:val="Style13ptBold"/>
        </w:rPr>
      </w:pPr>
      <w:r w:rsidRPr="0068118E">
        <w:rPr>
          <w:rStyle w:val="Style13ptBold"/>
        </w:rPr>
        <w:t xml:space="preserve">Adler, </w:t>
      </w:r>
      <w:r w:rsidR="0068118E" w:rsidRPr="0068118E">
        <w:rPr>
          <w:rStyle w:val="Style13ptBold"/>
        </w:rPr>
        <w:t xml:space="preserve">Climate and politics journalist, </w:t>
      </w:r>
      <w:r w:rsidRPr="0068118E">
        <w:rPr>
          <w:rStyle w:val="Style13ptBold"/>
        </w:rPr>
        <w:t>‘24</w:t>
      </w:r>
    </w:p>
    <w:p w14:paraId="0345CF2D" w14:textId="33EC52FC" w:rsidR="007B67AA" w:rsidRPr="007B67AA" w:rsidRDefault="0068118E" w:rsidP="007B67AA">
      <w:r>
        <w:t xml:space="preserve">(Ben, 1-2-24, MSNBC, “If you thought the stakes for 2024 were already terrifying, we have some bad news”, </w:t>
      </w:r>
      <w:r w:rsidR="007B67AA">
        <w:t>https://www.msnbc.com/opinion/msnbc-opinion/trump-2024-presidency-climate-change-rcna131928</w:t>
      </w:r>
    </w:p>
    <w:p w14:paraId="3E588570" w14:textId="77777777" w:rsidR="00286DB3" w:rsidRPr="009A05E3" w:rsidRDefault="007B67AA" w:rsidP="007B67AA">
      <w:pPr>
        <w:rPr>
          <w:sz w:val="16"/>
        </w:rPr>
      </w:pPr>
      <w:r w:rsidRPr="00475026">
        <w:rPr>
          <w:rStyle w:val="StyleUnderline"/>
        </w:rPr>
        <w:t xml:space="preserve">American </w:t>
      </w:r>
      <w:r w:rsidRPr="00475026">
        <w:rPr>
          <w:rStyle w:val="Emphasis"/>
        </w:rPr>
        <w:t>democracy is at stake in 2024</w:t>
      </w:r>
      <w:r w:rsidRPr="009A05E3">
        <w:rPr>
          <w:sz w:val="16"/>
        </w:rPr>
        <w:t xml:space="preserve"> — </w:t>
      </w:r>
      <w:r w:rsidRPr="00475026">
        <w:rPr>
          <w:rStyle w:val="StyleUnderline"/>
        </w:rPr>
        <w:t xml:space="preserve">and so is the </w:t>
      </w:r>
      <w:r w:rsidRPr="00475026">
        <w:rPr>
          <w:rStyle w:val="Emphasis"/>
        </w:rPr>
        <w:t>fate of the Earth</w:t>
      </w:r>
      <w:r w:rsidRPr="009A05E3">
        <w:rPr>
          <w:sz w:val="16"/>
        </w:rPr>
        <w:t xml:space="preserve">. </w:t>
      </w:r>
      <w:r w:rsidRPr="00475026">
        <w:rPr>
          <w:rStyle w:val="StyleUnderline"/>
        </w:rPr>
        <w:t xml:space="preserve">Time is </w:t>
      </w:r>
      <w:r w:rsidRPr="00475026">
        <w:rPr>
          <w:rStyle w:val="Emphasis"/>
        </w:rPr>
        <w:t>quickly running out</w:t>
      </w:r>
      <w:r w:rsidRPr="00475026">
        <w:rPr>
          <w:rStyle w:val="StyleUnderline"/>
        </w:rPr>
        <w:t xml:space="preserve"> on cutting greenhouse gas emissions fast enough to avert </w:t>
      </w:r>
      <w:r w:rsidRPr="00475026">
        <w:rPr>
          <w:rStyle w:val="Emphasis"/>
        </w:rPr>
        <w:t>catastrophic climate change</w:t>
      </w:r>
      <w:r w:rsidRPr="009A05E3">
        <w:rPr>
          <w:sz w:val="16"/>
        </w:rPr>
        <w:t xml:space="preserve">. </w:t>
      </w:r>
      <w:r w:rsidRPr="00475026">
        <w:rPr>
          <w:rStyle w:val="StyleUnderline"/>
        </w:rPr>
        <w:t>If</w:t>
      </w:r>
      <w:r w:rsidRPr="009A05E3">
        <w:rPr>
          <w:sz w:val="16"/>
        </w:rPr>
        <w:t xml:space="preserve"> a Republican such as Donald </w:t>
      </w:r>
      <w:r w:rsidRPr="00475026">
        <w:rPr>
          <w:rStyle w:val="StyleUnderline"/>
        </w:rPr>
        <w:t>Trump wins the presidency, the loss of American leadership on climate change in the crucial second half of this decade would ensure that the world blows past the threshold of calamity</w:t>
      </w:r>
      <w:r w:rsidRPr="009A05E3">
        <w:rPr>
          <w:sz w:val="16"/>
        </w:rPr>
        <w:t xml:space="preserve">. </w:t>
      </w:r>
    </w:p>
    <w:p w14:paraId="64D5E5E0" w14:textId="77777777" w:rsidR="00286DB3" w:rsidRPr="009A05E3" w:rsidRDefault="007B67AA" w:rsidP="007B67AA">
      <w:pPr>
        <w:rPr>
          <w:sz w:val="16"/>
        </w:rPr>
      </w:pPr>
      <w:r w:rsidRPr="00475026">
        <w:rPr>
          <w:rStyle w:val="StyleUnderline"/>
        </w:rPr>
        <w:t>Last year was the hottest on record, filled with devastating climate change-related extreme weather events such as deadly heat waves, droughts and flash floods from an increasingly disrupted water cycle. Global average temperatures have increased 1.2</w:t>
      </w:r>
      <w:r w:rsidRPr="00475026">
        <w:rPr>
          <w:rStyle w:val="StyleUnderline"/>
          <w:rFonts w:ascii="Cambria Math" w:hAnsi="Cambria Math" w:cs="Cambria Math"/>
        </w:rPr>
        <w:t>℃</w:t>
      </w:r>
      <w:r w:rsidRPr="009A05E3">
        <w:rPr>
          <w:sz w:val="16"/>
        </w:rPr>
        <w:t xml:space="preserve"> (2.2</w:t>
      </w:r>
      <w:r w:rsidRPr="009A05E3">
        <w:rPr>
          <w:rFonts w:ascii="Cambria Math" w:hAnsi="Cambria Math" w:cs="Cambria Math"/>
          <w:sz w:val="16"/>
        </w:rPr>
        <w:t>℉</w:t>
      </w:r>
      <w:r w:rsidRPr="009A05E3">
        <w:rPr>
          <w:sz w:val="16"/>
        </w:rPr>
        <w:t xml:space="preserve">) since the dawn of the Industrial Revolution. </w:t>
      </w:r>
      <w:r w:rsidRPr="00475026">
        <w:rPr>
          <w:rStyle w:val="StyleUnderline"/>
        </w:rPr>
        <w:t>That is perilously close to the 1.5</w:t>
      </w:r>
      <w:r w:rsidRPr="00475026">
        <w:rPr>
          <w:rStyle w:val="StyleUnderline"/>
          <w:rFonts w:ascii="Cambria Math" w:hAnsi="Cambria Math" w:cs="Cambria Math"/>
        </w:rPr>
        <w:t>℃</w:t>
      </w:r>
      <w:r w:rsidRPr="00475026">
        <w:rPr>
          <w:rStyle w:val="StyleUnderline"/>
        </w:rPr>
        <w:t xml:space="preserve"> (2.7</w:t>
      </w:r>
      <w:r w:rsidRPr="00475026">
        <w:rPr>
          <w:rStyle w:val="StyleUnderline"/>
          <w:rFonts w:ascii="Cambria Math" w:hAnsi="Cambria Math" w:cs="Cambria Math"/>
        </w:rPr>
        <w:t>℉</w:t>
      </w:r>
      <w:r w:rsidRPr="00475026">
        <w:rPr>
          <w:rStyle w:val="StyleUnderline"/>
        </w:rPr>
        <w:t>) that scientists say would start world-altering feedback loops</w:t>
      </w:r>
      <w:r w:rsidRPr="009A05E3">
        <w:rPr>
          <w:sz w:val="16"/>
        </w:rPr>
        <w:t xml:space="preserve">: the disappearance of heat-reflecting </w:t>
      </w:r>
      <w:proofErr w:type="gramStart"/>
      <w:r w:rsidRPr="009A05E3">
        <w:rPr>
          <w:sz w:val="16"/>
        </w:rPr>
        <w:t>Arctic sea</w:t>
      </w:r>
      <w:proofErr w:type="gramEnd"/>
      <w:r w:rsidRPr="009A05E3">
        <w:rPr>
          <w:sz w:val="16"/>
        </w:rPr>
        <w:t xml:space="preserve"> ice, for example, would cause more warming by bringing heat-absorbing water to the surface.</w:t>
      </w:r>
    </w:p>
    <w:p w14:paraId="52ACFAEF" w14:textId="77777777" w:rsidR="00286DB3" w:rsidRPr="009A05E3" w:rsidRDefault="007B67AA" w:rsidP="007B67AA">
      <w:pPr>
        <w:rPr>
          <w:sz w:val="16"/>
        </w:rPr>
      </w:pPr>
      <w:r w:rsidRPr="00475026">
        <w:rPr>
          <w:rStyle w:val="StyleUnderline"/>
        </w:rPr>
        <w:t>Meeting the IPCC’s timeline will require steep emissions cuts from the U.S. and other large economies</w:t>
      </w:r>
      <w:r w:rsidRPr="009A05E3">
        <w:rPr>
          <w:sz w:val="16"/>
        </w:rPr>
        <w:t>.</w:t>
      </w:r>
    </w:p>
    <w:p w14:paraId="585E63D8" w14:textId="77777777" w:rsidR="00286DB3" w:rsidRPr="009A05E3" w:rsidRDefault="007B67AA" w:rsidP="007B67AA">
      <w:pPr>
        <w:rPr>
          <w:sz w:val="16"/>
        </w:rPr>
      </w:pPr>
      <w:r w:rsidRPr="009A05E3">
        <w:rPr>
          <w:sz w:val="16"/>
        </w:rPr>
        <w:t>The Intergovernmental Panel on Climate Change (IPCC) estimates that staying below 1.5</w:t>
      </w:r>
      <w:r w:rsidRPr="009A05E3">
        <w:rPr>
          <w:rFonts w:ascii="Cambria Math" w:hAnsi="Cambria Math" w:cs="Cambria Math"/>
          <w:sz w:val="16"/>
        </w:rPr>
        <w:t>℃</w:t>
      </w:r>
      <w:r w:rsidRPr="009A05E3">
        <w:rPr>
          <w:sz w:val="16"/>
        </w:rPr>
        <w:t xml:space="preserve"> of warming requires global greenhouse gas emissions to be cut by 43% by 2030, 60% by 2035 and reach net-zero by 2050. But emissions have kept rising in recent years, albeit at a slower pace. Meeting the IPCC’s timeline will require steep emissions cuts from the U.S. and other large economies, and more generous grants and loans for clean energy deployment from rich countries to poor ones. </w:t>
      </w:r>
    </w:p>
    <w:p w14:paraId="20C36775" w14:textId="77777777" w:rsidR="00286DB3" w:rsidRPr="009A05E3" w:rsidRDefault="007B67AA" w:rsidP="007B67AA">
      <w:pPr>
        <w:rPr>
          <w:sz w:val="16"/>
        </w:rPr>
      </w:pPr>
      <w:r w:rsidRPr="00475026">
        <w:rPr>
          <w:rStyle w:val="StyleUnderline"/>
        </w:rPr>
        <w:t>None of this will be possible with a Republican in the White House</w:t>
      </w:r>
      <w:r w:rsidRPr="009A05E3">
        <w:rPr>
          <w:sz w:val="16"/>
        </w:rPr>
        <w:t xml:space="preserve">. The </w:t>
      </w:r>
      <w:r w:rsidRPr="00475026">
        <w:rPr>
          <w:rStyle w:val="StyleUnderline"/>
        </w:rPr>
        <w:t>Trump</w:t>
      </w:r>
      <w:r w:rsidRPr="009A05E3">
        <w:rPr>
          <w:sz w:val="16"/>
        </w:rPr>
        <w:t xml:space="preserve"> White House </w:t>
      </w:r>
      <w:r w:rsidRPr="00475026">
        <w:rPr>
          <w:rStyle w:val="StyleUnderline"/>
        </w:rPr>
        <w:t>set back progress on fighting climate change both in terms of U.S. emissions and international relations.</w:t>
      </w:r>
      <w:r w:rsidRPr="009A05E3">
        <w:rPr>
          <w:sz w:val="16"/>
        </w:rPr>
        <w:t xml:space="preserve"> </w:t>
      </w:r>
      <w:r w:rsidRPr="00475026">
        <w:rPr>
          <w:rStyle w:val="StyleUnderline"/>
        </w:rPr>
        <w:t>Trump withdrew from</w:t>
      </w:r>
      <w:r w:rsidRPr="009A05E3">
        <w:rPr>
          <w:sz w:val="16"/>
        </w:rPr>
        <w:t xml:space="preserve"> the </w:t>
      </w:r>
      <w:r w:rsidRPr="00475026">
        <w:rPr>
          <w:rStyle w:val="Emphasis"/>
        </w:rPr>
        <w:t>Paris</w:t>
      </w:r>
      <w:r w:rsidRPr="009A05E3">
        <w:rPr>
          <w:sz w:val="16"/>
        </w:rPr>
        <w:t xml:space="preserve"> climate agreement, the landmark deal to try to avert catastrophic climate change by staying below 2</w:t>
      </w:r>
      <w:r w:rsidRPr="009A05E3">
        <w:rPr>
          <w:rFonts w:ascii="Cambria Math" w:hAnsi="Cambria Math" w:cs="Cambria Math"/>
          <w:sz w:val="16"/>
        </w:rPr>
        <w:t>℃</w:t>
      </w:r>
      <w:r w:rsidRPr="009A05E3">
        <w:rPr>
          <w:sz w:val="16"/>
        </w:rPr>
        <w:t xml:space="preserve"> (3.6</w:t>
      </w:r>
      <w:r w:rsidRPr="009A05E3">
        <w:rPr>
          <w:rFonts w:ascii="Cambria Math" w:hAnsi="Cambria Math" w:cs="Cambria Math"/>
          <w:sz w:val="16"/>
        </w:rPr>
        <w:t>℉</w:t>
      </w:r>
      <w:r w:rsidRPr="009A05E3">
        <w:rPr>
          <w:sz w:val="16"/>
        </w:rPr>
        <w:t>) of warming, and ideally to stay under 1.5</w:t>
      </w:r>
      <w:r w:rsidRPr="009A05E3">
        <w:rPr>
          <w:rFonts w:ascii="Cambria Math" w:hAnsi="Cambria Math" w:cs="Cambria Math"/>
          <w:sz w:val="16"/>
        </w:rPr>
        <w:t>℃</w:t>
      </w:r>
      <w:r w:rsidRPr="009A05E3">
        <w:rPr>
          <w:sz w:val="16"/>
        </w:rPr>
        <w:t xml:space="preserve">. </w:t>
      </w:r>
      <w:r w:rsidRPr="00475026">
        <w:rPr>
          <w:rStyle w:val="StyleUnderline"/>
        </w:rPr>
        <w:t xml:space="preserve">His administration reversed or weakened many </w:t>
      </w:r>
      <w:r w:rsidRPr="00475026">
        <w:rPr>
          <w:rStyle w:val="Emphasis"/>
        </w:rPr>
        <w:t>environmental regulations</w:t>
      </w:r>
      <w:r w:rsidRPr="009A05E3">
        <w:rPr>
          <w:sz w:val="16"/>
        </w:rPr>
        <w:t xml:space="preserve">, </w:t>
      </w:r>
      <w:r w:rsidRPr="00475026">
        <w:rPr>
          <w:rStyle w:val="StyleUnderline"/>
        </w:rPr>
        <w:t>including limits on carbon dioxide emissions</w:t>
      </w:r>
      <w:r w:rsidRPr="009A05E3">
        <w:rPr>
          <w:sz w:val="16"/>
        </w:rPr>
        <w:t xml:space="preserve"> from power plants and leakage of methane — an extremely potent greenhouse gas — from oil and gas wells. Near the end of Trump’s term, the Rhodium Group, a research institute, calculated that just five Trump-era rule changes would increase U.S. emissions by 2035 by 1.8 billion metric tons, which is more than the combined annual emissions of Germany, Canada and the United Kingdom. (After Joe Biden became president, his agencies began creating new regulations that were as strong, or even stronger, than the Obama-era ones Trump had overturned, but that process takes years and is still ongoing.) </w:t>
      </w:r>
    </w:p>
    <w:p w14:paraId="49F61F5E" w14:textId="77777777" w:rsidR="00286DB3" w:rsidRPr="009A05E3" w:rsidRDefault="007B67AA" w:rsidP="00475026">
      <w:pPr>
        <w:rPr>
          <w:sz w:val="16"/>
        </w:rPr>
      </w:pPr>
      <w:r w:rsidRPr="00475026">
        <w:rPr>
          <w:rStyle w:val="StyleUnderline"/>
        </w:rPr>
        <w:t>Biden</w:t>
      </w:r>
      <w:r w:rsidRPr="009A05E3">
        <w:rPr>
          <w:sz w:val="16"/>
        </w:rPr>
        <w:t xml:space="preserve">, by contrast, </w:t>
      </w:r>
      <w:r w:rsidRPr="00475026">
        <w:rPr>
          <w:rStyle w:val="StyleUnderline"/>
        </w:rPr>
        <w:t xml:space="preserve">is using every power of the executive branch to </w:t>
      </w:r>
      <w:r w:rsidRPr="00475026">
        <w:rPr>
          <w:rStyle w:val="Emphasis"/>
        </w:rPr>
        <w:t>limit</w:t>
      </w:r>
      <w:r w:rsidRPr="00475026">
        <w:rPr>
          <w:rStyle w:val="StyleUnderline"/>
        </w:rPr>
        <w:t xml:space="preserve"> climate pollution, from regulating power plants to strengthening efficiency requirements for everything from cars to refrigerators</w:t>
      </w:r>
      <w:r w:rsidRPr="009A05E3">
        <w:rPr>
          <w:sz w:val="16"/>
        </w:rPr>
        <w:t xml:space="preserve">. </w:t>
      </w:r>
      <w:r w:rsidRPr="00475026">
        <w:rPr>
          <w:rStyle w:val="StyleUnderline"/>
        </w:rPr>
        <w:t>His administration</w:t>
      </w:r>
      <w:r w:rsidRPr="009A05E3">
        <w:rPr>
          <w:sz w:val="16"/>
        </w:rPr>
        <w:t xml:space="preserve"> has </w:t>
      </w:r>
      <w:r w:rsidRPr="00475026">
        <w:rPr>
          <w:rStyle w:val="StyleUnderline"/>
        </w:rPr>
        <w:t xml:space="preserve">engaged in essential </w:t>
      </w:r>
      <w:r w:rsidRPr="00475026">
        <w:rPr>
          <w:rStyle w:val="Emphasis"/>
        </w:rPr>
        <w:t>climate diplomacy</w:t>
      </w:r>
      <w:r w:rsidRPr="009A05E3">
        <w:rPr>
          <w:sz w:val="16"/>
        </w:rPr>
        <w:t xml:space="preserve">, </w:t>
      </w:r>
      <w:r w:rsidRPr="00475026">
        <w:rPr>
          <w:rStyle w:val="StyleUnderline"/>
        </w:rPr>
        <w:t>with the first special presidential envoy for climate</w:t>
      </w:r>
      <w:r w:rsidRPr="009A05E3">
        <w:rPr>
          <w:sz w:val="16"/>
        </w:rPr>
        <w:t xml:space="preserve">, </w:t>
      </w:r>
      <w:r w:rsidRPr="00475026">
        <w:rPr>
          <w:rStyle w:val="StyleUnderline"/>
        </w:rPr>
        <w:t>John Kerry, striking groundbreaking bilateral emissions-reduction agreements with China</w:t>
      </w:r>
      <w:r w:rsidRPr="009A05E3">
        <w:rPr>
          <w:sz w:val="16"/>
        </w:rPr>
        <w:t xml:space="preserve">, the largest greenhouse gas emitter. </w:t>
      </w:r>
    </w:p>
    <w:p w14:paraId="5E7104BB" w14:textId="77777777" w:rsidR="00286DB3" w:rsidRPr="00475026" w:rsidRDefault="007B67AA" w:rsidP="007B67AA">
      <w:pPr>
        <w:rPr>
          <w:rStyle w:val="StyleUnderline"/>
        </w:rPr>
      </w:pPr>
      <w:r w:rsidRPr="00475026">
        <w:rPr>
          <w:rStyle w:val="StyleUnderline"/>
        </w:rPr>
        <w:t>If Trump</w:t>
      </w:r>
      <w:r w:rsidRPr="009A05E3">
        <w:rPr>
          <w:sz w:val="16"/>
        </w:rPr>
        <w:t xml:space="preserve">, or any like-minded Republican, </w:t>
      </w:r>
      <w:r w:rsidRPr="00475026">
        <w:rPr>
          <w:rStyle w:val="StyleUnderline"/>
        </w:rPr>
        <w:t>takes office in 2025</w:t>
      </w:r>
      <w:r w:rsidRPr="009A05E3">
        <w:rPr>
          <w:sz w:val="16"/>
        </w:rPr>
        <w:t xml:space="preserve">, </w:t>
      </w:r>
      <w:r w:rsidRPr="00475026">
        <w:rPr>
          <w:rStyle w:val="StyleUnderline"/>
        </w:rPr>
        <w:t xml:space="preserve">the U.S. will abandon all of those efforts, which not only increases U.S. emissions but decreases the incentive for China and other large emitters to do their part. </w:t>
      </w:r>
    </w:p>
    <w:p w14:paraId="20D88D0D" w14:textId="77777777" w:rsidR="00286DB3" w:rsidRPr="009A05E3" w:rsidRDefault="007B67AA" w:rsidP="007B67AA">
      <w:pPr>
        <w:rPr>
          <w:sz w:val="16"/>
        </w:rPr>
      </w:pPr>
      <w:r w:rsidRPr="009A05E3">
        <w:rPr>
          <w:sz w:val="16"/>
        </w:rPr>
        <w:t>That’s why Michael Mann, director of the Center for Science, Sustainability and the Media at the University of Pennsylvania, declared in 2020, “</w:t>
      </w:r>
      <w:r w:rsidRPr="00475026">
        <w:rPr>
          <w:rStyle w:val="StyleUnderline"/>
        </w:rPr>
        <w:t>A second Trump term is game over for the climate</w:t>
      </w:r>
      <w:r w:rsidRPr="009A05E3">
        <w:rPr>
          <w:sz w:val="16"/>
        </w:rPr>
        <w:t xml:space="preserve"> — really!” That remains true four years later.</w:t>
      </w:r>
    </w:p>
    <w:p w14:paraId="79A053E5" w14:textId="77777777" w:rsidR="00286DB3" w:rsidRPr="009A05E3" w:rsidRDefault="007B67AA" w:rsidP="007B67AA">
      <w:pPr>
        <w:rPr>
          <w:sz w:val="16"/>
        </w:rPr>
      </w:pPr>
      <w:r w:rsidRPr="00475026">
        <w:rPr>
          <w:rStyle w:val="StyleUnderline"/>
        </w:rPr>
        <w:t>There’s still time for Biden to reverse course on one policy in which he hasn’t prioritized fighting climate change: exporting fossil fuels</w:t>
      </w:r>
      <w:r w:rsidRPr="009A05E3">
        <w:rPr>
          <w:sz w:val="16"/>
        </w:rPr>
        <w:t>.</w:t>
      </w:r>
    </w:p>
    <w:p w14:paraId="4816480F" w14:textId="77777777" w:rsidR="00286DB3" w:rsidRPr="009A05E3" w:rsidRDefault="007B67AA" w:rsidP="009A05E3">
      <w:pPr>
        <w:rPr>
          <w:rStyle w:val="StyleUnderline"/>
        </w:rPr>
      </w:pPr>
      <w:r w:rsidRPr="009A05E3">
        <w:rPr>
          <w:sz w:val="16"/>
        </w:rPr>
        <w:t xml:space="preserve">The presidency is not the only important election for the climate this year. </w:t>
      </w:r>
      <w:r w:rsidRPr="009A05E3">
        <w:rPr>
          <w:rStyle w:val="StyleUnderline"/>
        </w:rPr>
        <w:t>Control of Congress will also be at stake</w:t>
      </w:r>
      <w:r w:rsidRPr="009A05E3">
        <w:rPr>
          <w:sz w:val="16"/>
        </w:rPr>
        <w:t>. In 2022, congressional Democrats passed the largest climate investment in world history: $369 billion over 10 years in the Inflation Reduction Act (IRA) to subsidize deployment of solar panels, electric vehicles and electric heat pumps. If Democrats win both the White House and congressional majorities, more climate investment could be in the offing, whereas unified Republican control in Washington could lead to repeal of the IRA’s clean energy spending, as the GOP-led House Ways and Means Committee already voted for last June</w:t>
      </w:r>
      <w:r w:rsidRPr="009A05E3">
        <w:rPr>
          <w:rStyle w:val="StyleUnderline"/>
        </w:rPr>
        <w:t xml:space="preserve">. A Republican majority would also almost certainly follow through on previous attempts to overturn the auto fuel efficiency standards, the power plant rules and other Biden-era climate regulations. </w:t>
      </w:r>
    </w:p>
    <w:p w14:paraId="7519B20C" w14:textId="16BF6870" w:rsidR="007B67AA" w:rsidRPr="009A05E3" w:rsidRDefault="007B67AA" w:rsidP="007B67AA">
      <w:pPr>
        <w:rPr>
          <w:rStyle w:val="StyleUnderline"/>
        </w:rPr>
      </w:pPr>
      <w:r w:rsidRPr="009A05E3">
        <w:rPr>
          <w:rStyle w:val="StyleUnderline"/>
        </w:rPr>
        <w:t xml:space="preserve">Then there are the dozens of elections in the states, where most regulation of utilities and transportation spending is actually determined. Savvy climate activists are increasingly focusing on trying to win key races for climate regulation, from the Pennsylvania state Legislature to the Lancaster County, Nebraska, board of commissioners. </w:t>
      </w:r>
    </w:p>
    <w:p w14:paraId="73469629" w14:textId="77777777" w:rsidR="00286DB3" w:rsidRPr="009A05E3" w:rsidRDefault="007B67AA" w:rsidP="007B67AA">
      <w:pPr>
        <w:rPr>
          <w:sz w:val="16"/>
        </w:rPr>
      </w:pPr>
      <w:r w:rsidRPr="009A05E3">
        <w:rPr>
          <w:sz w:val="16"/>
        </w:rPr>
        <w:t>“</w:t>
      </w:r>
      <w:r w:rsidRPr="009A05E3">
        <w:rPr>
          <w:rStyle w:val="StyleUnderline"/>
        </w:rPr>
        <w:t xml:space="preserve">The clock is </w:t>
      </w:r>
      <w:proofErr w:type="gramStart"/>
      <w:r w:rsidRPr="009A05E3">
        <w:rPr>
          <w:rStyle w:val="StyleUnderline"/>
        </w:rPr>
        <w:t>ticking</w:t>
      </w:r>
      <w:proofErr w:type="gramEnd"/>
      <w:r w:rsidRPr="009A05E3">
        <w:rPr>
          <w:rStyle w:val="StyleUnderline"/>
        </w:rPr>
        <w:t xml:space="preserve"> and the </w:t>
      </w:r>
      <w:r w:rsidRPr="009A05E3">
        <w:rPr>
          <w:rStyle w:val="Emphasis"/>
        </w:rPr>
        <w:t>job is not done</w:t>
      </w:r>
      <w:r w:rsidRPr="009A05E3">
        <w:rPr>
          <w:sz w:val="16"/>
        </w:rPr>
        <w:t xml:space="preserve">,” warns a recent report by Evergreen Action, a climate advocacy group. The Environmental Protection Agency needs to finalize rules on emissions from power plants, buildings and automobiles — </w:t>
      </w:r>
      <w:proofErr w:type="spellStart"/>
      <w:r w:rsidRPr="009A05E3">
        <w:rPr>
          <w:sz w:val="16"/>
        </w:rPr>
        <w:t>nonfinalized</w:t>
      </w:r>
      <w:proofErr w:type="spellEnd"/>
      <w:r w:rsidRPr="009A05E3">
        <w:rPr>
          <w:sz w:val="16"/>
        </w:rPr>
        <w:t xml:space="preserve"> rules are easier and quicker to reverse — and the agency must tackle other sources of emissions such as landfills. The Internal Revenue Service needs to finish writing rules and guidance for the IRA’s tax credits. </w:t>
      </w:r>
    </w:p>
    <w:p w14:paraId="52DA9A2D" w14:textId="77777777" w:rsidR="00286DB3" w:rsidRPr="009A05E3" w:rsidRDefault="007B67AA" w:rsidP="007B67AA">
      <w:pPr>
        <w:rPr>
          <w:sz w:val="16"/>
        </w:rPr>
      </w:pPr>
      <w:r w:rsidRPr="009A05E3">
        <w:rPr>
          <w:sz w:val="16"/>
        </w:rPr>
        <w:t xml:space="preserve">Lastly, there’s still time for Biden to reverse course on one policy in which he hasn’t prioritized fighting climate change: exporting fossil fuels. In the interest of helping Europe lessen its dependence on Russian gas, his administration has begun approving the construction of terminals to ship overseas liquefied natural gas — a much more emissions-heavy fuel than gas that comes through a pipeline. But Biden can still change his mind and stop most terminals from being built. </w:t>
      </w:r>
    </w:p>
    <w:p w14:paraId="2702CDAB" w14:textId="75FBAAF6" w:rsidR="007B67AA" w:rsidRPr="009A05E3" w:rsidRDefault="007B67AA" w:rsidP="007B67AA">
      <w:pPr>
        <w:rPr>
          <w:rStyle w:val="StyleUnderline"/>
        </w:rPr>
      </w:pPr>
      <w:r w:rsidRPr="009A05E3">
        <w:rPr>
          <w:rStyle w:val="StyleUnderline"/>
        </w:rPr>
        <w:t xml:space="preserve">After decades of half-measures, procrastination and misinformation, the room for error in fighting climate change is long gone. To stave off catastrophe, everyone needs to do everything they can. The planet can still be saved — but everything needs to go right this year. </w:t>
      </w:r>
    </w:p>
    <w:p w14:paraId="2359DF88" w14:textId="149DE06F" w:rsidR="00286DB3" w:rsidRDefault="00286DB3" w:rsidP="00286DB3">
      <w:pPr>
        <w:pStyle w:val="Heading3"/>
      </w:pPr>
      <w:r>
        <w:t>Impact---Democracy---2NC</w:t>
      </w:r>
    </w:p>
    <w:p w14:paraId="3E451F79" w14:textId="5CD13AF6" w:rsidR="00C57F9C" w:rsidRDefault="00C43152" w:rsidP="00C57F9C">
      <w:pPr>
        <w:pStyle w:val="Heading4"/>
      </w:pPr>
      <w:r>
        <w:t xml:space="preserve">Trump ends democracy. </w:t>
      </w:r>
    </w:p>
    <w:p w14:paraId="59D91645" w14:textId="1D33A4F4" w:rsidR="00C57F9C" w:rsidRPr="0034663E" w:rsidRDefault="0034663E" w:rsidP="00C57F9C">
      <w:pPr>
        <w:rPr>
          <w:rStyle w:val="Style13ptBold"/>
        </w:rPr>
      </w:pPr>
      <w:r w:rsidRPr="0034663E">
        <w:rPr>
          <w:rStyle w:val="Style13ptBold"/>
        </w:rPr>
        <w:t>Smith</w:t>
      </w:r>
      <w:r w:rsidR="00C43152" w:rsidRPr="0034663E">
        <w:rPr>
          <w:rStyle w:val="Style13ptBold"/>
        </w:rPr>
        <w:t xml:space="preserve">, </w:t>
      </w:r>
      <w:r w:rsidRPr="0034663E">
        <w:rPr>
          <w:rStyle w:val="Style13ptBold"/>
        </w:rPr>
        <w:t xml:space="preserve">Guardian's Washington DC bureau chief, </w:t>
      </w:r>
      <w:r w:rsidR="00C43152" w:rsidRPr="0034663E">
        <w:rPr>
          <w:rStyle w:val="Style13ptBold"/>
        </w:rPr>
        <w:t>‘24</w:t>
      </w:r>
    </w:p>
    <w:p w14:paraId="7E915643" w14:textId="77081437" w:rsidR="00C43152" w:rsidRPr="00C57F9C" w:rsidRDefault="00C43152" w:rsidP="00C57F9C">
      <w:r>
        <w:t>(</w:t>
      </w:r>
      <w:r w:rsidR="0034663E">
        <w:t>David, 2-22-24, The Gaurdian, “Adam Kinzinger: second Trump term could be ‘devastating for world order’”, https://www.theguardian.com/us-news/2024/feb/22/adam-kinzinger-trump-interview-republicans)</w:t>
      </w:r>
    </w:p>
    <w:p w14:paraId="2F6DB840" w14:textId="77777777" w:rsidR="00286DB3" w:rsidRPr="00A0585D" w:rsidRDefault="00C57F9C" w:rsidP="00C57F9C">
      <w:pPr>
        <w:rPr>
          <w:rStyle w:val="StyleUnderline"/>
        </w:rPr>
      </w:pPr>
      <w:r w:rsidRPr="00A0585D">
        <w:rPr>
          <w:rStyle w:val="StyleUnderline"/>
        </w:rPr>
        <w:t>A second Donald Trump presidency could spell the end of democracy in America and prove “devastating for the world order”, Adam Kinzinger, a Republican former congressman, has warned in an interview with the Guardian.</w:t>
      </w:r>
    </w:p>
    <w:p w14:paraId="5518DF81" w14:textId="27597F19" w:rsidR="00C57F9C" w:rsidRPr="00A0585D" w:rsidRDefault="00C57F9C" w:rsidP="00C57F9C">
      <w:pPr>
        <w:rPr>
          <w:sz w:val="14"/>
        </w:rPr>
      </w:pPr>
      <w:r w:rsidRPr="00A0585D">
        <w:rPr>
          <w:sz w:val="14"/>
        </w:rPr>
        <w:t xml:space="preserve">Trump, the frontrunner for the Republican presidential nomination, is vowing retribution against his political enemies in a second-term agenda more radical than his first, </w:t>
      </w:r>
      <w:r w:rsidRPr="00A0585D">
        <w:rPr>
          <w:rStyle w:val="StyleUnderline"/>
        </w:rPr>
        <w:t>including mass deportations and a purge of the justice department</w:t>
      </w:r>
      <w:r w:rsidRPr="00A0585D">
        <w:rPr>
          <w:sz w:val="14"/>
        </w:rPr>
        <w:t>. Kinzinger, one of the most prominent Trump critics in America, is sounding the alarm.</w:t>
      </w:r>
    </w:p>
    <w:p w14:paraId="4C541087" w14:textId="77777777" w:rsidR="00286DB3" w:rsidRPr="00A0585D" w:rsidRDefault="00C57F9C" w:rsidP="00C57F9C">
      <w:pPr>
        <w:rPr>
          <w:rStyle w:val="StyleUnderline"/>
        </w:rPr>
      </w:pPr>
      <w:r w:rsidRPr="00A0585D">
        <w:rPr>
          <w:sz w:val="14"/>
        </w:rPr>
        <w:t>“</w:t>
      </w:r>
      <w:r w:rsidRPr="00A0585D">
        <w:rPr>
          <w:rStyle w:val="StyleUnderline"/>
        </w:rPr>
        <w:t>The best-case scenario is a completely inept, ineffective government</w:t>
      </w:r>
      <w:r w:rsidRPr="00A0585D">
        <w:rPr>
          <w:sz w:val="14"/>
        </w:rPr>
        <w:t xml:space="preserve">,” he said by phone. “The worst-case scenario is look, in his four-year term, he did not understand what he was doing. He was just trying to </w:t>
      </w:r>
      <w:proofErr w:type="gramStart"/>
      <w:r w:rsidRPr="00A0585D">
        <w:rPr>
          <w:sz w:val="14"/>
        </w:rPr>
        <w:t>survive</w:t>
      </w:r>
      <w:proofErr w:type="gramEnd"/>
      <w:r w:rsidRPr="00A0585D">
        <w:rPr>
          <w:sz w:val="14"/>
        </w:rPr>
        <w:t xml:space="preserve"> and he actually listened to people around him until the end. </w:t>
      </w:r>
      <w:r w:rsidRPr="00A0585D">
        <w:rPr>
          <w:rStyle w:val="StyleUnderline"/>
        </w:rPr>
        <w:t>Now he’s going to put people around him that share his views, that will only reaffirm his views and, frankly, some of these people are pretty smart and they know how to work around the constitution or around the law to bring these authoritarian measures in.”</w:t>
      </w:r>
    </w:p>
    <w:p w14:paraId="4E3D754A" w14:textId="77777777" w:rsidR="00286DB3" w:rsidRPr="00A0585D" w:rsidRDefault="00C57F9C" w:rsidP="00C57F9C">
      <w:pPr>
        <w:rPr>
          <w:sz w:val="14"/>
        </w:rPr>
      </w:pPr>
      <w:r w:rsidRPr="00A0585D">
        <w:rPr>
          <w:sz w:val="14"/>
        </w:rPr>
        <w:t>He added: “Is it going to be the end of the United States of America? I don’t think so but I’m going to stress: think. But it certainly will set us way back in the progress that we’ve made.”</w:t>
      </w:r>
    </w:p>
    <w:p w14:paraId="18DD5ABA" w14:textId="77777777" w:rsidR="00286DB3" w:rsidRPr="00A0585D" w:rsidRDefault="00C57F9C" w:rsidP="00C57F9C">
      <w:pPr>
        <w:rPr>
          <w:sz w:val="14"/>
        </w:rPr>
      </w:pPr>
      <w:r w:rsidRPr="00A0585D">
        <w:rPr>
          <w:sz w:val="14"/>
        </w:rPr>
        <w:t xml:space="preserve">An air force veteran </w:t>
      </w:r>
      <w:proofErr w:type="gramStart"/>
      <w:r w:rsidRPr="00A0585D">
        <w:rPr>
          <w:sz w:val="14"/>
        </w:rPr>
        <w:t>first</w:t>
      </w:r>
      <w:proofErr w:type="gramEnd"/>
      <w:r w:rsidRPr="00A0585D">
        <w:rPr>
          <w:sz w:val="14"/>
        </w:rPr>
        <w:t xml:space="preserve"> elected to Congress in 2010, Kinzinger broke from his party after the 6 January 2021 insurrection at the US Capitol. He denounced the then president for inciting “an angry mob” with false claims of voter fraud and was among 10 House Republicans who voted to impeach him.</w:t>
      </w:r>
    </w:p>
    <w:p w14:paraId="4D96FFFE" w14:textId="26C97013" w:rsidR="00C57F9C" w:rsidRPr="00A0585D" w:rsidRDefault="00C57F9C" w:rsidP="00C57F9C">
      <w:pPr>
        <w:rPr>
          <w:sz w:val="14"/>
        </w:rPr>
      </w:pPr>
      <w:r w:rsidRPr="00A0585D">
        <w:rPr>
          <w:sz w:val="14"/>
        </w:rPr>
        <w:t>He was later one of two Republicans, along with Liz Cheney of Wyoming, who joined the House of Representatives committee to investigate the January 6 attack. He also formed a political organisation, Country First, to support candidates who oppose Trump and see him as a threat to the constitution.</w:t>
      </w:r>
    </w:p>
    <w:p w14:paraId="17E117C1" w14:textId="77777777" w:rsidR="00286DB3" w:rsidRPr="00A0585D" w:rsidRDefault="00C57F9C" w:rsidP="00C57F9C">
      <w:pPr>
        <w:rPr>
          <w:sz w:val="14"/>
        </w:rPr>
      </w:pPr>
      <w:r w:rsidRPr="00A0585D">
        <w:rPr>
          <w:sz w:val="14"/>
        </w:rPr>
        <w:t>He announced he would not seek re-election after the Democratic-controlled Illinois legislature approved new congressional maps that would have forced Kinzinger and a fellow Republican incumbent – Darin LaHood, a strong supporter of Trump – into a primary matchup.</w:t>
      </w:r>
    </w:p>
    <w:p w14:paraId="41581913" w14:textId="77777777" w:rsidR="00286DB3" w:rsidRPr="00A0585D" w:rsidRDefault="00C57F9C" w:rsidP="00C57F9C">
      <w:pPr>
        <w:rPr>
          <w:sz w:val="14"/>
        </w:rPr>
      </w:pPr>
      <w:r w:rsidRPr="00A0585D">
        <w:rPr>
          <w:sz w:val="14"/>
        </w:rPr>
        <w:t>Since his departure House Republicans have become ever more dysfunctional, unproductive and wedded to Trump, who continues to sow distrust in institutions and lie that the 2020 election was stolen from him. Kinzinger, 45, fears that the ex-president’s return to Washington may signal the beginning of the end of American democracy.</w:t>
      </w:r>
    </w:p>
    <w:p w14:paraId="434E5CAE" w14:textId="77777777" w:rsidR="00286DB3" w:rsidRPr="00A0585D" w:rsidRDefault="00C57F9C" w:rsidP="00C57F9C">
      <w:pPr>
        <w:rPr>
          <w:sz w:val="14"/>
        </w:rPr>
      </w:pPr>
      <w:r w:rsidRPr="00A0585D">
        <w:rPr>
          <w:sz w:val="14"/>
        </w:rPr>
        <w:t>“Are we going to have an election four years after Trump? Probably. Is the person who gets the most votes going to win? Probably. But the only thing self-governance needs to survive – you don’t have to agree on jack squat except that you can vote, your vote counts and whoever gets the most votes wins – that’s the only contract you need among Americans.</w:t>
      </w:r>
    </w:p>
    <w:p w14:paraId="149CA75D" w14:textId="77777777" w:rsidR="00286DB3" w:rsidRPr="00A0585D" w:rsidRDefault="00C57F9C" w:rsidP="00C57F9C">
      <w:pPr>
        <w:rPr>
          <w:sz w:val="14"/>
        </w:rPr>
      </w:pPr>
      <w:r w:rsidRPr="00A0585D">
        <w:rPr>
          <w:sz w:val="14"/>
        </w:rPr>
        <w:t>“</w:t>
      </w:r>
      <w:r w:rsidRPr="00A0585D">
        <w:rPr>
          <w:rStyle w:val="StyleUnderline"/>
        </w:rPr>
        <w:t>He’s already convinced 30 to 40% of Americans that the system is rigged and so there’s nothing that makes me think for his four years in office he’s not going to continue to undermine faith in that system. And when that is permanently undermined, democracy’s over</w:t>
      </w:r>
      <w:r w:rsidRPr="00A0585D">
        <w:rPr>
          <w:sz w:val="14"/>
        </w:rPr>
        <w:t>. It literally cannot survive that way.”</w:t>
      </w:r>
    </w:p>
    <w:p w14:paraId="5AA44AF4" w14:textId="77777777" w:rsidR="00286DB3" w:rsidRPr="00A0585D" w:rsidRDefault="00C57F9C" w:rsidP="00C57F9C">
      <w:pPr>
        <w:rPr>
          <w:sz w:val="14"/>
        </w:rPr>
      </w:pPr>
      <w:r w:rsidRPr="00A0585D">
        <w:rPr>
          <w:sz w:val="14"/>
        </w:rPr>
        <w:t>On Sunday Kinzinger is due to speak at the Principles First Summit in Washington, billed as a gathering of more than 700 pro-democracy, anti-Trump conservatives and centrists. It will be taking place at the same time as – and in opposition to – the Conservative Political Action Conference (CPAC), now an annual festival of far-right “Make America great again” (Maga) populism.</w:t>
      </w:r>
    </w:p>
    <w:p w14:paraId="0093B826" w14:textId="77777777" w:rsidR="00286DB3" w:rsidRPr="00A0585D" w:rsidRDefault="00C57F9C" w:rsidP="00C57F9C">
      <w:pPr>
        <w:rPr>
          <w:sz w:val="14"/>
        </w:rPr>
      </w:pPr>
      <w:r w:rsidRPr="00A0585D">
        <w:rPr>
          <w:sz w:val="14"/>
        </w:rPr>
        <w:t>Kinzinger has never been to CPAC. “It’s like the clown show of ‘conservatism’,” he said. “At the CPAC of old, there would always be some weird people there and now those weird people are the entire Republican party. So maybe I should put on a fake moustache and wander in and see where the party goes.”</w:t>
      </w:r>
    </w:p>
    <w:p w14:paraId="76194A84" w14:textId="77777777" w:rsidR="00286DB3" w:rsidRPr="00A0585D" w:rsidRDefault="00C57F9C" w:rsidP="00C57F9C">
      <w:pPr>
        <w:rPr>
          <w:sz w:val="14"/>
        </w:rPr>
      </w:pPr>
      <w:r w:rsidRPr="00A0585D">
        <w:rPr>
          <w:sz w:val="14"/>
        </w:rPr>
        <w:t>This year’s lineup of speakers at CPAC includes Trump, the Republican congresswoman Elise Stefanik, former presidential candidate Vivek Ramaswamy, ex-housing secretary Ben Carson, former British prime minister Liz Truss and ex-Brexit party leader Nigel Farage.</w:t>
      </w:r>
    </w:p>
    <w:p w14:paraId="1EBDA25F" w14:textId="3E0C39FC" w:rsidR="00C57F9C" w:rsidRPr="00A0585D" w:rsidRDefault="00C57F9C" w:rsidP="00C57F9C">
      <w:pPr>
        <w:rPr>
          <w:sz w:val="14"/>
        </w:rPr>
      </w:pPr>
      <w:r w:rsidRPr="00A0585D">
        <w:rPr>
          <w:sz w:val="14"/>
        </w:rPr>
        <w:t>Stefanik is the highest-ranking woman in the Republican congressional conference, one of the first members to endorse Trump for president and a strong contender to be his running mate in the presidential election. Yet the New York congresswoman used to be seen as a moderate.</w:t>
      </w:r>
    </w:p>
    <w:p w14:paraId="6F3CB172" w14:textId="77777777" w:rsidR="00286DB3" w:rsidRPr="00A0585D" w:rsidRDefault="00C57F9C" w:rsidP="00C57F9C">
      <w:pPr>
        <w:rPr>
          <w:sz w:val="14"/>
        </w:rPr>
      </w:pPr>
      <w:r w:rsidRPr="00A0585D">
        <w:rPr>
          <w:sz w:val="14"/>
        </w:rPr>
        <w:t xml:space="preserve">Kinzinger said: “Elise Stefanik is still a huge surprise and disappointment to me. I knew her prior. I think she legitimately opposed the first impeachment of </w:t>
      </w:r>
      <w:proofErr w:type="gramStart"/>
      <w:r w:rsidRPr="00A0585D">
        <w:rPr>
          <w:sz w:val="14"/>
        </w:rPr>
        <w:t>Trump</w:t>
      </w:r>
      <w:proofErr w:type="gramEnd"/>
      <w:r w:rsidRPr="00A0585D">
        <w:rPr>
          <w:sz w:val="14"/>
        </w:rPr>
        <w:t xml:space="preserve"> and she made some speech and Trump praised her and all of a sudden, man, it’s like a hit of heroin. It feels great. I’ve been there, I’ve been where Trump has complimented me and said nice things and it feels great.</w:t>
      </w:r>
    </w:p>
    <w:p w14:paraId="1E36D3BC" w14:textId="77777777" w:rsidR="00286DB3" w:rsidRPr="00A0585D" w:rsidRDefault="00C57F9C" w:rsidP="00C57F9C">
      <w:pPr>
        <w:rPr>
          <w:sz w:val="14"/>
        </w:rPr>
      </w:pPr>
      <w:r w:rsidRPr="00A0585D">
        <w:rPr>
          <w:sz w:val="14"/>
        </w:rPr>
        <w:t xml:space="preserve">“She just made the decision at that point to grab on and go and </w:t>
      </w:r>
      <w:proofErr w:type="gramStart"/>
      <w:r w:rsidRPr="00A0585D">
        <w:rPr>
          <w:sz w:val="14"/>
        </w:rPr>
        <w:t>it’s paid</w:t>
      </w:r>
      <w:proofErr w:type="gramEnd"/>
      <w:r w:rsidRPr="00A0585D">
        <w:rPr>
          <w:sz w:val="14"/>
        </w:rPr>
        <w:t xml:space="preserve"> off for her. She keeps getting re-elected, she’s being considered for vice-president. I just couldn’t look at myself in the mirror if I was her. But from raw political </w:t>
      </w:r>
      <w:proofErr w:type="spellStart"/>
      <w:r w:rsidRPr="00A0585D">
        <w:rPr>
          <w:sz w:val="14"/>
        </w:rPr>
        <w:t>manoeuvring</w:t>
      </w:r>
      <w:proofErr w:type="spellEnd"/>
      <w:r w:rsidRPr="00A0585D">
        <w:rPr>
          <w:sz w:val="14"/>
        </w:rPr>
        <w:t>, she’s done a good job.”</w:t>
      </w:r>
    </w:p>
    <w:p w14:paraId="2C1532E7" w14:textId="77777777" w:rsidR="00286DB3" w:rsidRPr="00A0585D" w:rsidRDefault="00C57F9C" w:rsidP="00C57F9C">
      <w:pPr>
        <w:rPr>
          <w:sz w:val="14"/>
        </w:rPr>
      </w:pPr>
      <w:r w:rsidRPr="00A0585D">
        <w:rPr>
          <w:sz w:val="14"/>
        </w:rPr>
        <w:t>Another potential running mate – and case study in capitulation – is Senator Tim Scott of South Carolina, who abandoned his own presidential campaign last year and, in an act that many observers found humiliating, recently told Trump: “I just love you.”</w:t>
      </w:r>
    </w:p>
    <w:p w14:paraId="6702815E" w14:textId="38659516" w:rsidR="00C57F9C" w:rsidRPr="00A0585D" w:rsidRDefault="00C57F9C" w:rsidP="00C57F9C">
      <w:pPr>
        <w:rPr>
          <w:sz w:val="14"/>
        </w:rPr>
      </w:pPr>
      <w:r w:rsidRPr="00A0585D">
        <w:rPr>
          <w:sz w:val="14"/>
        </w:rPr>
        <w:t xml:space="preserve">Kinzinger reflected: “Tim Scott, of all the people, is the one that really hurts me. I don’t mean that to sound like a gentle </w:t>
      </w:r>
      <w:proofErr w:type="gramStart"/>
      <w:r w:rsidRPr="00A0585D">
        <w:rPr>
          <w:sz w:val="14"/>
        </w:rPr>
        <w:t>feud</w:t>
      </w:r>
      <w:proofErr w:type="gramEnd"/>
      <w:r w:rsidRPr="00A0585D">
        <w:rPr>
          <w:sz w:val="14"/>
        </w:rPr>
        <w:t xml:space="preserve"> but I know Tim. I know his heart. He and I were close friends. I know he knows better.</w:t>
      </w:r>
    </w:p>
    <w:p w14:paraId="14956433" w14:textId="77777777" w:rsidR="00286DB3" w:rsidRPr="00A0585D" w:rsidRDefault="00C57F9C" w:rsidP="00C57F9C">
      <w:pPr>
        <w:rPr>
          <w:sz w:val="14"/>
        </w:rPr>
      </w:pPr>
      <w:r w:rsidRPr="00A0585D">
        <w:rPr>
          <w:sz w:val="14"/>
        </w:rPr>
        <w:t xml:space="preserve">“This is what kind of breaks my faith a little bit in humanity and, frankly, people that go into politics. I always thought that no matter how </w:t>
      </w:r>
      <w:proofErr w:type="gramStart"/>
      <w:r w:rsidRPr="00A0585D">
        <w:rPr>
          <w:sz w:val="14"/>
        </w:rPr>
        <w:t>much</w:t>
      </w:r>
      <w:proofErr w:type="gramEnd"/>
      <w:r w:rsidRPr="00A0585D">
        <w:rPr>
          <w:sz w:val="14"/>
        </w:rPr>
        <w:t xml:space="preserve"> people played the game – and I was good at playing the game – there was always a red line they couldn’t cross. When I saw Tim Scott cross that red line, it really was devastating to me personally.”</w:t>
      </w:r>
    </w:p>
    <w:p w14:paraId="07330D71" w14:textId="77777777" w:rsidR="00286DB3" w:rsidRPr="00A0585D" w:rsidRDefault="00C57F9C" w:rsidP="00C57F9C">
      <w:pPr>
        <w:rPr>
          <w:sz w:val="14"/>
        </w:rPr>
      </w:pPr>
      <w:r w:rsidRPr="00A0585D">
        <w:rPr>
          <w:sz w:val="14"/>
        </w:rPr>
        <w:t>Scott has downplayed Trump’s myriad legal troubles, which include 91 criminal charges across four jurisdictions, and refused to condemn the former president’s part in the January 6 riot. Stefanik has described the House January 6 panel as “illegitimate and unconstitutional” and echoed Trump’s rhetoric describing people convicted of crimes in the insurrection as “hostages”.</w:t>
      </w:r>
    </w:p>
    <w:p w14:paraId="688D59F5" w14:textId="77777777" w:rsidR="00286DB3" w:rsidRPr="00A0585D" w:rsidRDefault="00C57F9C" w:rsidP="00C57F9C">
      <w:pPr>
        <w:rPr>
          <w:sz w:val="14"/>
        </w:rPr>
      </w:pPr>
      <w:r w:rsidRPr="00A0585D">
        <w:rPr>
          <w:sz w:val="14"/>
        </w:rPr>
        <w:t>Kinzinger is appalled.</w:t>
      </w:r>
    </w:p>
    <w:p w14:paraId="35B64229" w14:textId="77777777" w:rsidR="00286DB3" w:rsidRPr="00A0585D" w:rsidRDefault="00C57F9C" w:rsidP="00C57F9C">
      <w:pPr>
        <w:rPr>
          <w:sz w:val="14"/>
        </w:rPr>
      </w:pPr>
      <w:r w:rsidRPr="00A0585D">
        <w:rPr>
          <w:sz w:val="14"/>
        </w:rPr>
        <w:t>“</w:t>
      </w:r>
      <w:r w:rsidRPr="00A0585D">
        <w:rPr>
          <w:rStyle w:val="StyleUnderline"/>
        </w:rPr>
        <w:t>I’m convinced that there’s not a single Trump supporter who in 10 years will ever admit they supported Donald Trump. He’s going to be seen eventually as a stain on this country</w:t>
      </w:r>
      <w:r w:rsidRPr="00A0585D">
        <w:rPr>
          <w:sz w:val="14"/>
        </w:rPr>
        <w:t>. I don’t think there’s a single one of their kids that will ever be Trump supporters in 10 years. But that said, it means we have to win because if they win and they write the history books, they write the rules, then my prediction will be wrong.”</w:t>
      </w:r>
    </w:p>
    <w:p w14:paraId="3E706536" w14:textId="11C10A56" w:rsidR="00C57F9C" w:rsidRPr="00A0585D" w:rsidRDefault="00C57F9C" w:rsidP="00C57F9C">
      <w:pPr>
        <w:rPr>
          <w:sz w:val="14"/>
        </w:rPr>
      </w:pPr>
      <w:r w:rsidRPr="00A0585D">
        <w:rPr>
          <w:sz w:val="14"/>
        </w:rPr>
        <w:t>When those history books are written, an important chapter will concern how the party of George HW Bush, John McCain and Mitt Romney became the party of Trump, Steve Bannon and Marjorie Taylor Greene. Kinzinger – author of Renegade: My Life in Faith, the Military, and Defending America from Trump’s Attack on Democracy – has thoughts.</w:t>
      </w:r>
    </w:p>
    <w:p w14:paraId="39B70B91" w14:textId="77777777" w:rsidR="00286DB3" w:rsidRPr="00A0585D" w:rsidRDefault="00C57F9C" w:rsidP="00C57F9C">
      <w:pPr>
        <w:rPr>
          <w:sz w:val="14"/>
        </w:rPr>
      </w:pPr>
      <w:r w:rsidRPr="00A0585D">
        <w:rPr>
          <w:sz w:val="14"/>
        </w:rPr>
        <w:t xml:space="preserve">“When I got </w:t>
      </w:r>
      <w:proofErr w:type="gramStart"/>
      <w:r w:rsidRPr="00A0585D">
        <w:rPr>
          <w:sz w:val="14"/>
        </w:rPr>
        <w:t>out</w:t>
      </w:r>
      <w:proofErr w:type="gramEnd"/>
      <w:r w:rsidRPr="00A0585D">
        <w:rPr>
          <w:sz w:val="14"/>
        </w:rPr>
        <w:t xml:space="preserve"> I could look and say I think this stuff was under the surface. I felt a bit of it but the assumption in my mind was this authoritarian movement, a touch of racism, was the extreme. I always thought it was </w:t>
      </w:r>
      <w:proofErr w:type="gramStart"/>
      <w:r w:rsidRPr="00A0585D">
        <w:rPr>
          <w:sz w:val="14"/>
        </w:rPr>
        <w:t>just in</w:t>
      </w:r>
      <w:proofErr w:type="gramEnd"/>
      <w:r w:rsidRPr="00A0585D">
        <w:rPr>
          <w:sz w:val="14"/>
        </w:rPr>
        <w:t xml:space="preserve"> a part of the movement, a part of the party. But Donald Trump’s superpower is he taught people to not have shame and not be embarrassed and not worry about pushback.</w:t>
      </w:r>
    </w:p>
    <w:p w14:paraId="4114A569" w14:textId="77777777" w:rsidR="00286DB3" w:rsidRPr="00A0585D" w:rsidRDefault="00C57F9C" w:rsidP="00C57F9C">
      <w:pPr>
        <w:rPr>
          <w:sz w:val="14"/>
        </w:rPr>
      </w:pPr>
      <w:r w:rsidRPr="00A0585D">
        <w:rPr>
          <w:sz w:val="14"/>
        </w:rPr>
        <w:t>“That shame layer is what kept the party under wraps. When that was ripped off, you have among the base some of the worst instincts that come out. Leaders, instead of doing what they should do, which is lead people to a better place, are just harvesting that anger and that craziness for money and Donald Trump is the biggest part of that.”</w:t>
      </w:r>
    </w:p>
    <w:p w14:paraId="2482A5AE" w14:textId="77777777" w:rsidR="00286DB3" w:rsidRPr="00A0585D" w:rsidRDefault="00C57F9C" w:rsidP="00C57F9C">
      <w:pPr>
        <w:rPr>
          <w:sz w:val="14"/>
        </w:rPr>
      </w:pPr>
      <w:r w:rsidRPr="00A0585D">
        <w:rPr>
          <w:sz w:val="14"/>
        </w:rPr>
        <w:t>“Owning the libs” has become an article of faith for Donald Trump Jr and others in the Maga movement. Kinzinger said: “Now there’s this idea that if you can piss off the liberals and the left – it is a culture war in the depth of it. The left does a lot of stuff that drives me nuts too but, if they can drive the left nuts, that’s what they do.</w:t>
      </w:r>
    </w:p>
    <w:p w14:paraId="7330CAAB" w14:textId="77777777" w:rsidR="00286DB3" w:rsidRPr="00A0585D" w:rsidRDefault="00C57F9C" w:rsidP="00C57F9C">
      <w:pPr>
        <w:rPr>
          <w:sz w:val="14"/>
        </w:rPr>
      </w:pPr>
      <w:r w:rsidRPr="00A0585D">
        <w:rPr>
          <w:sz w:val="14"/>
        </w:rPr>
        <w:t>“So why do they love Vladimir Putin? Well, some people truly do but some people just love him because he pisses off the left. That’s no way to govern but it’s a hell of a good way to raise a bunch of money.”</w:t>
      </w:r>
    </w:p>
    <w:p w14:paraId="5CBD0514" w14:textId="77777777" w:rsidR="00286DB3" w:rsidRPr="00A0585D" w:rsidRDefault="00C57F9C" w:rsidP="00C57F9C">
      <w:pPr>
        <w:rPr>
          <w:sz w:val="14"/>
        </w:rPr>
      </w:pPr>
      <w:r w:rsidRPr="00A0585D">
        <w:rPr>
          <w:rStyle w:val="StyleUnderline"/>
        </w:rPr>
        <w:t xml:space="preserve">Trump’s admiration for Putin, the autocratic ruler of Russia, continues to dismay and disturb. He recently encouraged Russia to attack </w:t>
      </w:r>
      <w:proofErr w:type="spellStart"/>
      <w:r w:rsidRPr="00A0585D">
        <w:rPr>
          <w:rStyle w:val="StyleUnderline"/>
        </w:rPr>
        <w:t>Nato</w:t>
      </w:r>
      <w:proofErr w:type="spellEnd"/>
      <w:r w:rsidRPr="00A0585D">
        <w:rPr>
          <w:rStyle w:val="StyleUnderline"/>
        </w:rPr>
        <w:t xml:space="preserve"> allies who do not pay their bills, despite </w:t>
      </w:r>
      <w:proofErr w:type="spellStart"/>
      <w:r w:rsidRPr="00A0585D">
        <w:rPr>
          <w:rStyle w:val="StyleUnderline"/>
        </w:rPr>
        <w:t>Nato’s</w:t>
      </w:r>
      <w:proofErr w:type="spellEnd"/>
      <w:r w:rsidRPr="00A0585D">
        <w:rPr>
          <w:rStyle w:val="StyleUnderline"/>
        </w:rPr>
        <w:t xml:space="preserve"> common </w:t>
      </w:r>
      <w:proofErr w:type="spellStart"/>
      <w:r w:rsidRPr="00A0585D">
        <w:rPr>
          <w:rStyle w:val="StyleUnderline"/>
        </w:rPr>
        <w:t>defence</w:t>
      </w:r>
      <w:proofErr w:type="spellEnd"/>
      <w:r w:rsidRPr="00A0585D">
        <w:rPr>
          <w:rStyle w:val="StyleUnderline"/>
        </w:rPr>
        <w:t xml:space="preserve"> clause, known as Article 5.</w:t>
      </w:r>
      <w:r w:rsidRPr="00A0585D">
        <w:rPr>
          <w:sz w:val="14"/>
        </w:rPr>
        <w:t xml:space="preserve"> He remained silent for days after the death in prison of the Russian opposition leader Alexei Navalny.</w:t>
      </w:r>
    </w:p>
    <w:p w14:paraId="639B2E89" w14:textId="77777777" w:rsidR="00286DB3" w:rsidRPr="00A0585D" w:rsidRDefault="00C57F9C" w:rsidP="00C57F9C">
      <w:pPr>
        <w:rPr>
          <w:sz w:val="14"/>
        </w:rPr>
      </w:pPr>
      <w:r w:rsidRPr="00A0585D">
        <w:rPr>
          <w:rStyle w:val="StyleUnderline"/>
        </w:rPr>
        <w:t>What would another Trump presidency mean for the western alliance?</w:t>
      </w:r>
      <w:r w:rsidRPr="00A0585D">
        <w:rPr>
          <w:sz w:val="14"/>
        </w:rPr>
        <w:t xml:space="preserve"> Kinzinger, who flew missions in Iraq and Afghanistan, commented: “Sadly for Ukraine </w:t>
      </w:r>
      <w:r w:rsidRPr="00A0585D">
        <w:rPr>
          <w:rStyle w:val="Emphasis"/>
        </w:rPr>
        <w:t xml:space="preserve">it could easily be the end of </w:t>
      </w:r>
      <w:proofErr w:type="spellStart"/>
      <w:r w:rsidRPr="00A0585D">
        <w:rPr>
          <w:rStyle w:val="Emphasis"/>
        </w:rPr>
        <w:t>Nato</w:t>
      </w:r>
      <w:proofErr w:type="spellEnd"/>
      <w:r w:rsidRPr="00A0585D">
        <w:rPr>
          <w:rStyle w:val="Emphasis"/>
        </w:rPr>
        <w:t>.</w:t>
      </w:r>
      <w:r w:rsidRPr="00A0585D">
        <w:rPr>
          <w:sz w:val="14"/>
        </w:rPr>
        <w:t xml:space="preserve"> </w:t>
      </w:r>
      <w:proofErr w:type="spellStart"/>
      <w:r w:rsidRPr="00A0585D">
        <w:rPr>
          <w:sz w:val="14"/>
        </w:rPr>
        <w:t>Nato</w:t>
      </w:r>
      <w:proofErr w:type="spellEnd"/>
      <w:r w:rsidRPr="00A0585D">
        <w:rPr>
          <w:sz w:val="14"/>
        </w:rPr>
        <w:t xml:space="preserve"> will still exist but the idea that a ‘border incursion’ into Estonia, for instance, would trigger Article 5 – I don’t think you’d see Donald Trump stand up for Estonia at that time and that would be the effective end of </w:t>
      </w:r>
      <w:proofErr w:type="spellStart"/>
      <w:r w:rsidRPr="00A0585D">
        <w:rPr>
          <w:sz w:val="14"/>
        </w:rPr>
        <w:t>Nato</w:t>
      </w:r>
      <w:proofErr w:type="spellEnd"/>
      <w:r w:rsidRPr="00A0585D">
        <w:rPr>
          <w:sz w:val="14"/>
        </w:rPr>
        <w:t xml:space="preserve"> because Article 5 is the only thing that holds it together.</w:t>
      </w:r>
    </w:p>
    <w:p w14:paraId="4BFA638D" w14:textId="1436F9D0" w:rsidR="007146A2" w:rsidRPr="00C43152" w:rsidRDefault="00C57F9C" w:rsidP="00C57F9C">
      <w:pPr>
        <w:rPr>
          <w:b/>
          <w:u w:val="single"/>
        </w:rPr>
      </w:pPr>
      <w:r w:rsidRPr="00A0585D">
        <w:rPr>
          <w:sz w:val="14"/>
        </w:rPr>
        <w:t xml:space="preserve">“Ukraine will continue to </w:t>
      </w:r>
      <w:proofErr w:type="gramStart"/>
      <w:r w:rsidRPr="00A0585D">
        <w:rPr>
          <w:sz w:val="14"/>
        </w:rPr>
        <w:t>fight</w:t>
      </w:r>
      <w:proofErr w:type="gramEnd"/>
      <w:r w:rsidRPr="00A0585D">
        <w:rPr>
          <w:sz w:val="14"/>
        </w:rPr>
        <w:t xml:space="preserve"> and Europe has stepped up quite a bit but I don’t foresee a Ukrainian victory, at least under Donald Trump. Now, it’s possible that </w:t>
      </w:r>
      <w:r w:rsidRPr="00A0585D">
        <w:rPr>
          <w:rStyle w:val="StyleUnderline"/>
        </w:rPr>
        <w:t xml:space="preserve">if Ukraine is facing a loss under Donald Trump’s watch that maybe he turns around; I’m not </w:t>
      </w:r>
      <w:proofErr w:type="spellStart"/>
      <w:r w:rsidRPr="00A0585D">
        <w:rPr>
          <w:rStyle w:val="StyleUnderline"/>
        </w:rPr>
        <w:t>gonna</w:t>
      </w:r>
      <w:proofErr w:type="spellEnd"/>
      <w:r w:rsidRPr="00A0585D">
        <w:rPr>
          <w:rStyle w:val="StyleUnderline"/>
        </w:rPr>
        <w:t xml:space="preserve"> say that could never happen. But it would be very devastating for the world order as we know it.”</w:t>
      </w:r>
    </w:p>
    <w:p w14:paraId="07786BB1" w14:textId="119ECD4F" w:rsidR="00C43152" w:rsidRPr="0038299A" w:rsidRDefault="00C43152" w:rsidP="00C43152">
      <w:pPr>
        <w:pStyle w:val="Heading4"/>
      </w:pPr>
      <w:r>
        <w:t>Extinction.</w:t>
      </w:r>
    </w:p>
    <w:p w14:paraId="3BBC6956" w14:textId="465EA611" w:rsidR="00C43152" w:rsidRDefault="00C43152" w:rsidP="00C43152">
      <w:r w:rsidRPr="00722DA9">
        <w:rPr>
          <w:rStyle w:val="Style13ptBold"/>
        </w:rPr>
        <w:t>Belfield</w:t>
      </w:r>
      <w:r>
        <w:rPr>
          <w:rStyle w:val="Style13ptBold"/>
        </w:rPr>
        <w:t>, Research Associate and Academic Project Manager at the Centre for the Study of Existential Risk at the University of Cambridge, ‘</w:t>
      </w:r>
      <w:r w:rsidRPr="00722DA9">
        <w:rPr>
          <w:rStyle w:val="Style13ptBold"/>
        </w:rPr>
        <w:t>23</w:t>
      </w:r>
    </w:p>
    <w:p w14:paraId="31C80931" w14:textId="4E5943A2" w:rsidR="00C43152" w:rsidRPr="00C14A76" w:rsidRDefault="00C43152" w:rsidP="00C43152">
      <w:r>
        <w:t>Haydn,</w:t>
      </w:r>
      <w:r>
        <w:t xml:space="preserve"> “Collapse, Recovery, and Existential Risk,” in </w:t>
      </w:r>
      <w:r w:rsidRPr="00722DA9">
        <w:rPr>
          <w:i/>
          <w:iCs/>
        </w:rPr>
        <w:t>How Worlds Collapse: What History, Systems, and Complexity Can Teach Us About Our Modern World and Fragile Future</w:t>
      </w:r>
      <w:r>
        <w:t>, Routledge, 2023</w:t>
      </w:r>
    </w:p>
    <w:p w14:paraId="621576DD" w14:textId="77777777" w:rsidR="00C43152" w:rsidRPr="00C43152" w:rsidRDefault="00C43152" w:rsidP="00C43152">
      <w:pPr>
        <w:rPr>
          <w:sz w:val="16"/>
        </w:rPr>
      </w:pPr>
      <w:r w:rsidRPr="00C43152">
        <w:rPr>
          <w:rStyle w:val="StyleUnderline"/>
        </w:rPr>
        <w:t xml:space="preserve">A world dominated by totalitarian states would be more </w:t>
      </w:r>
      <w:r w:rsidRPr="00C43152">
        <w:rPr>
          <w:rStyle w:val="Emphasis"/>
        </w:rPr>
        <w:t>incompetent</w:t>
      </w:r>
      <w:r w:rsidRPr="00C43152">
        <w:rPr>
          <w:sz w:val="16"/>
        </w:rPr>
        <w:t xml:space="preserve">, more </w:t>
      </w:r>
      <w:r w:rsidRPr="00C43152">
        <w:rPr>
          <w:rStyle w:val="Emphasis"/>
        </w:rPr>
        <w:t>war-prone, less cooperative</w:t>
      </w:r>
      <w:r w:rsidRPr="00C43152">
        <w:rPr>
          <w:rStyle w:val="StyleUnderline"/>
        </w:rPr>
        <w:t xml:space="preserve">, and more </w:t>
      </w:r>
      <w:r w:rsidRPr="00C43152">
        <w:rPr>
          <w:rStyle w:val="Emphasis"/>
        </w:rPr>
        <w:t>inhibitive of progress</w:t>
      </w:r>
      <w:r w:rsidRPr="00C43152">
        <w:rPr>
          <w:rStyle w:val="StyleUnderline"/>
        </w:rPr>
        <w:t xml:space="preserve"> than</w:t>
      </w:r>
      <w:r w:rsidRPr="00C43152">
        <w:rPr>
          <w:sz w:val="16"/>
        </w:rPr>
        <w:t xml:space="preserve"> one dominated by </w:t>
      </w:r>
      <w:r w:rsidRPr="00C43152">
        <w:rPr>
          <w:rStyle w:val="Emphasis"/>
        </w:rPr>
        <w:t>democratic states</w:t>
      </w:r>
      <w:r w:rsidRPr="00C43152">
        <w:rPr>
          <w:rStyle w:val="StyleUnderline"/>
        </w:rPr>
        <w:t>. Our current world is not particularly</w:t>
      </w:r>
      <w:r w:rsidRPr="00C43152">
        <w:rPr>
          <w:sz w:val="16"/>
        </w:rPr>
        <w:t xml:space="preserve"> competent, </w:t>
      </w:r>
      <w:r w:rsidRPr="00C43152">
        <w:rPr>
          <w:rStyle w:val="StyleUnderline"/>
        </w:rPr>
        <w:t>peaceful</w:t>
      </w:r>
      <w:r w:rsidRPr="00C43152">
        <w:rPr>
          <w:sz w:val="16"/>
        </w:rPr>
        <w:t>, cooperative, or progressive—</w:t>
      </w:r>
      <w:r w:rsidRPr="00C43152">
        <w:rPr>
          <w:rStyle w:val="StyleUnderline"/>
        </w:rPr>
        <w:t xml:space="preserve">a totalitarian-dominated world would be </w:t>
      </w:r>
      <w:r w:rsidRPr="00C43152">
        <w:rPr>
          <w:rStyle w:val="Emphasis"/>
        </w:rPr>
        <w:t>worse</w:t>
      </w:r>
      <w:r w:rsidRPr="00C43152">
        <w:rPr>
          <w:rStyle w:val="StyleUnderline"/>
        </w:rPr>
        <w:t>. It would</w:t>
      </w:r>
      <w:r w:rsidRPr="00C43152">
        <w:rPr>
          <w:sz w:val="16"/>
        </w:rPr>
        <w:t xml:space="preserve"> increase the </w:t>
      </w:r>
      <w:r w:rsidRPr="00C43152">
        <w:rPr>
          <w:rStyle w:val="Emphasis"/>
        </w:rPr>
        <w:t>risk</w:t>
      </w:r>
      <w:r w:rsidRPr="00C43152">
        <w:rPr>
          <w:sz w:val="16"/>
        </w:rPr>
        <w:t xml:space="preserve"> of another collapse and </w:t>
      </w:r>
      <w:r w:rsidRPr="00C43152">
        <w:rPr>
          <w:rStyle w:val="Emphasis"/>
        </w:rPr>
        <w:t>extinction</w:t>
      </w:r>
      <w:r w:rsidRPr="00C43152">
        <w:rPr>
          <w:rStyle w:val="StyleUnderline"/>
        </w:rPr>
        <w:t xml:space="preserve"> and could shape the future toward </w:t>
      </w:r>
      <w:proofErr w:type="gramStart"/>
      <w:r w:rsidRPr="00C43152">
        <w:rPr>
          <w:rStyle w:val="StyleUnderline"/>
        </w:rPr>
        <w:t>less</w:t>
      </w:r>
      <w:proofErr w:type="gramEnd"/>
      <w:r w:rsidRPr="00C43152">
        <w:rPr>
          <w:rStyle w:val="StyleUnderline"/>
        </w:rPr>
        <w:t xml:space="preserve"> desirable trajectories</w:t>
      </w:r>
      <w:r w:rsidRPr="00C43152">
        <w:rPr>
          <w:sz w:val="16"/>
        </w:rPr>
        <w:t xml:space="preserve"> (Beckstead, 2013).</w:t>
      </w:r>
    </w:p>
    <w:p w14:paraId="6C7DE2DC" w14:textId="77777777" w:rsidR="00C43152" w:rsidRPr="00C43152" w:rsidRDefault="00C43152" w:rsidP="00C43152">
      <w:pPr>
        <w:rPr>
          <w:sz w:val="16"/>
        </w:rPr>
      </w:pPr>
      <w:r w:rsidRPr="00C43152">
        <w:rPr>
          <w:rStyle w:val="StyleUnderline"/>
        </w:rPr>
        <w:t>Totalitarian states</w:t>
      </w:r>
      <w:r w:rsidRPr="00C43152">
        <w:rPr>
          <w:sz w:val="16"/>
        </w:rPr>
        <w:t xml:space="preserve"> are incompetent. They </w:t>
      </w:r>
      <w:r w:rsidRPr="00C43152">
        <w:rPr>
          <w:rStyle w:val="StyleUnderline"/>
        </w:rPr>
        <w:t xml:space="preserve">are bad at </w:t>
      </w:r>
      <w:r w:rsidRPr="00C43152">
        <w:rPr>
          <w:rStyle w:val="Emphasis"/>
        </w:rPr>
        <w:t>forecasting</w:t>
      </w:r>
      <w:r w:rsidRPr="00C43152">
        <w:rPr>
          <w:rStyle w:val="StyleUnderline"/>
        </w:rPr>
        <w:t xml:space="preserve"> and </w:t>
      </w:r>
      <w:r w:rsidRPr="00C43152">
        <w:rPr>
          <w:rStyle w:val="Emphasis"/>
        </w:rPr>
        <w:t>dealing with disasters</w:t>
      </w:r>
      <w:r w:rsidRPr="00C43152">
        <w:rPr>
          <w:sz w:val="16"/>
        </w:rPr>
        <w:t xml:space="preserve"> (Caplan, 2008) 16 This can be </w:t>
      </w:r>
      <w:r w:rsidRPr="00C43152">
        <w:rPr>
          <w:rStyle w:val="StyleUnderline"/>
        </w:rPr>
        <w:t>seen</w:t>
      </w:r>
      <w:r w:rsidRPr="00C43152">
        <w:rPr>
          <w:sz w:val="16"/>
        </w:rPr>
        <w:t xml:space="preserve"> most clearly </w:t>
      </w:r>
      <w:r w:rsidRPr="00C43152">
        <w:rPr>
          <w:rStyle w:val="StyleUnderline"/>
        </w:rPr>
        <w:t>in</w:t>
      </w:r>
      <w:r w:rsidRPr="00C43152">
        <w:rPr>
          <w:sz w:val="16"/>
        </w:rPr>
        <w:t xml:space="preserve"> the </w:t>
      </w:r>
      <w:r w:rsidRPr="00C43152">
        <w:rPr>
          <w:rStyle w:val="StyleUnderline"/>
        </w:rPr>
        <w:t>great famines of Communist China and the USSR</w:t>
      </w:r>
      <w:r w:rsidRPr="00C43152">
        <w:rPr>
          <w:sz w:val="16"/>
        </w:rPr>
        <w:t xml:space="preserve">, in which millions died (Applebaum, 2017; Becker, 1996; </w:t>
      </w:r>
      <w:proofErr w:type="spellStart"/>
      <w:r w:rsidRPr="00C43152">
        <w:rPr>
          <w:sz w:val="16"/>
        </w:rPr>
        <w:t>Dikötter</w:t>
      </w:r>
      <w:proofErr w:type="spellEnd"/>
      <w:r w:rsidRPr="00C43152">
        <w:rPr>
          <w:sz w:val="16"/>
        </w:rPr>
        <w:t xml:space="preserve">, 2010; Snyder, 2010). In comparison, functioning multiparty </w:t>
      </w:r>
      <w:r w:rsidRPr="00C43152">
        <w:rPr>
          <w:rStyle w:val="StyleUnderline"/>
        </w:rPr>
        <w:t xml:space="preserve">democracies </w:t>
      </w:r>
      <w:r w:rsidRPr="00C43152">
        <w:rPr>
          <w:rStyle w:val="Emphasis"/>
        </w:rPr>
        <w:t>rarely</w:t>
      </w:r>
      <w:r w:rsidRPr="00C43152">
        <w:rPr>
          <w:rStyle w:val="StyleUnderline"/>
        </w:rPr>
        <w:t>, if ever, experience famines</w:t>
      </w:r>
      <w:r w:rsidRPr="00C43152">
        <w:rPr>
          <w:sz w:val="16"/>
        </w:rPr>
        <w:t xml:space="preserve"> (Sen, 2010). "Established autocracies" personal"/ "</w:t>
      </w:r>
      <w:proofErr w:type="spellStart"/>
      <w:r w:rsidRPr="00C43152">
        <w:rPr>
          <w:sz w:val="16"/>
        </w:rPr>
        <w:t>sultanist</w:t>
      </w:r>
      <w:proofErr w:type="spellEnd"/>
      <w:r w:rsidRPr="00C43152">
        <w:rPr>
          <w:sz w:val="16"/>
        </w:rPr>
        <w:t>") are particularly bad, as there are few checks or restraints on arbitrary rule and the whims and ideology of the single individual, even from other elites (</w:t>
      </w:r>
      <w:proofErr w:type="spellStart"/>
      <w:r w:rsidRPr="00C43152">
        <w:rPr>
          <w:sz w:val="16"/>
        </w:rPr>
        <w:t>Svolik</w:t>
      </w:r>
      <w:proofErr w:type="spellEnd"/>
      <w:r w:rsidRPr="00C43152">
        <w:rPr>
          <w:sz w:val="16"/>
        </w:rPr>
        <w:t xml:space="preserve">, 2()12). From the inside, </w:t>
      </w:r>
      <w:r w:rsidRPr="00C43152">
        <w:rPr>
          <w:rStyle w:val="StyleUnderline"/>
        </w:rPr>
        <w:t>the "inner circle"</w:t>
      </w:r>
      <w:r w:rsidRPr="00C43152">
        <w:rPr>
          <w:sz w:val="16"/>
        </w:rPr>
        <w:t xml:space="preserve"> around Mao, Stalin, and Hitler </w:t>
      </w:r>
      <w:r w:rsidRPr="00C43152">
        <w:rPr>
          <w:rStyle w:val="StyleUnderline"/>
        </w:rPr>
        <w:t>seems</w:t>
      </w:r>
      <w:r w:rsidRPr="00C43152">
        <w:rPr>
          <w:sz w:val="16"/>
        </w:rPr>
        <w:t xml:space="preserve"> incredibly chaotic, with elites strongly </w:t>
      </w:r>
      <w:r w:rsidRPr="00C43152">
        <w:rPr>
          <w:rStyle w:val="StyleUnderline"/>
        </w:rPr>
        <w:t xml:space="preserve">incentivized to conceal </w:t>
      </w:r>
      <w:r w:rsidRPr="00C43152">
        <w:rPr>
          <w:rStyle w:val="Emphasis"/>
        </w:rPr>
        <w:t>info</w:t>
      </w:r>
      <w:r w:rsidRPr="00C43152">
        <w:rPr>
          <w:rStyle w:val="StyleUnderline"/>
        </w:rPr>
        <w:t>rmation and encouraged by the autocrat to squabble and feud</w:t>
      </w:r>
      <w:r w:rsidRPr="00C43152">
        <w:rPr>
          <w:sz w:val="16"/>
        </w:rPr>
        <w:t>—so they are divided (Conquest, 1992; Kershaw, 2008; Zhang &amp; Halliday, 2006). If totalitarian states are worse at addressing social, environmental, and technological problems, then a world dominated by them would likely be worse at responding to risks of collapse and extinction.</w:t>
      </w:r>
    </w:p>
    <w:p w14:paraId="34750550" w14:textId="77777777" w:rsidR="00C43152" w:rsidRPr="00C43152" w:rsidRDefault="00C43152" w:rsidP="00C43152">
      <w:pPr>
        <w:rPr>
          <w:sz w:val="16"/>
        </w:rPr>
      </w:pPr>
      <w:r w:rsidRPr="00C43152">
        <w:rPr>
          <w:rStyle w:val="StyleUnderline"/>
        </w:rPr>
        <w:t xml:space="preserve">A world dominated by totalitarian states is more likely to have </w:t>
      </w:r>
      <w:r w:rsidRPr="00C43152">
        <w:rPr>
          <w:rStyle w:val="Emphasis"/>
        </w:rPr>
        <w:t>major wars</w:t>
      </w:r>
      <w:r w:rsidRPr="00C43152">
        <w:rPr>
          <w:rStyle w:val="StyleUnderline"/>
        </w:rPr>
        <w:t>. States with</w:t>
      </w:r>
      <w:r w:rsidRPr="00C43152">
        <w:rPr>
          <w:sz w:val="16"/>
        </w:rPr>
        <w:t xml:space="preserve"> near-universal </w:t>
      </w:r>
      <w:r w:rsidRPr="00C43152">
        <w:rPr>
          <w:rStyle w:val="StyleUnderline"/>
        </w:rPr>
        <w:t>adult suffrage rarely</w:t>
      </w:r>
      <w:r w:rsidRPr="00C43152">
        <w:rPr>
          <w:sz w:val="16"/>
        </w:rPr>
        <w:t xml:space="preserve"> (if ever) </w:t>
      </w:r>
      <w:r w:rsidRPr="00C43152">
        <w:rPr>
          <w:rStyle w:val="StyleUnderline"/>
        </w:rPr>
        <w:t>go to war with one another</w:t>
      </w:r>
      <w:r w:rsidRPr="00C43152">
        <w:rPr>
          <w:sz w:val="16"/>
        </w:rPr>
        <w:t xml:space="preserve"> (Barnhart et al., 2020), so a world dominated by democracies has fewer wars. </w:t>
      </w:r>
      <w:r w:rsidRPr="00C43152">
        <w:rPr>
          <w:rStyle w:val="Emphasis"/>
        </w:rPr>
        <w:t>Miscalc</w:t>
      </w:r>
      <w:r w:rsidRPr="00C43152">
        <w:rPr>
          <w:rStyle w:val="StyleUnderline"/>
        </w:rPr>
        <w:t>ulation might be a particular problem</w:t>
      </w:r>
      <w:r w:rsidRPr="00C43152">
        <w:rPr>
          <w:sz w:val="16"/>
        </w:rPr>
        <w:t xml:space="preserve"> for totalitarian states </w:t>
      </w:r>
      <w:r w:rsidRPr="00C43152">
        <w:rPr>
          <w:rStyle w:val="StyleUnderline"/>
        </w:rPr>
        <w:t xml:space="preserve">due to personalization and disincentives for accurate </w:t>
      </w:r>
      <w:r w:rsidRPr="00C43152">
        <w:rPr>
          <w:rStyle w:val="Emphasis"/>
        </w:rPr>
        <w:t>info</w:t>
      </w:r>
      <w:r w:rsidRPr="00C43152">
        <w:rPr>
          <w:rStyle w:val="StyleUnderline"/>
        </w:rPr>
        <w:t xml:space="preserve">rmation, </w:t>
      </w:r>
      <w:r w:rsidRPr="00C43152">
        <w:rPr>
          <w:rStyle w:val="Emphasis"/>
        </w:rPr>
        <w:t>lead</w:t>
      </w:r>
      <w:r w:rsidRPr="00C43152">
        <w:rPr>
          <w:rStyle w:val="StyleUnderline"/>
        </w:rPr>
        <w:t>ing to</w:t>
      </w:r>
      <w:r w:rsidRPr="00C43152">
        <w:rPr>
          <w:sz w:val="16"/>
        </w:rPr>
        <w:t xml:space="preserve"> well-known </w:t>
      </w:r>
      <w:r w:rsidRPr="00C43152">
        <w:rPr>
          <w:rStyle w:val="Emphasis"/>
        </w:rPr>
        <w:t>strategic disaster</w:t>
      </w:r>
      <w:r w:rsidRPr="00C43152">
        <w:rPr>
          <w:rStyle w:val="StyleUnderline"/>
        </w:rPr>
        <w:t>s</w:t>
      </w:r>
      <w:r w:rsidRPr="00C43152">
        <w:rPr>
          <w:sz w:val="16"/>
        </w:rPr>
        <w:t xml:space="preserve"> such as Hitler and Stalin's blunders in World War II (Bialer, 1970; Noakes &amp; Pridham, 2001), or at a smaller level, Saddam Hussein's rejection of diplomacy (Atkinson, 1993). </w:t>
      </w:r>
      <w:r w:rsidRPr="00C43152">
        <w:rPr>
          <w:rStyle w:val="StyleUnderline"/>
        </w:rPr>
        <w:t xml:space="preserve">War makes collapse and </w:t>
      </w:r>
      <w:r w:rsidRPr="00C43152">
        <w:rPr>
          <w:rStyle w:val="Emphasis"/>
        </w:rPr>
        <w:t>extinction</w:t>
      </w:r>
      <w:r w:rsidRPr="00C43152">
        <w:rPr>
          <w:rStyle w:val="StyleUnderline"/>
        </w:rPr>
        <w:t xml:space="preserve"> more likely, by raising the chance of </w:t>
      </w:r>
      <w:r w:rsidRPr="00C43152">
        <w:rPr>
          <w:rStyle w:val="Emphasis"/>
        </w:rPr>
        <w:t>w</w:t>
      </w:r>
      <w:r w:rsidRPr="00C43152">
        <w:rPr>
          <w:rStyle w:val="StyleUnderline"/>
        </w:rPr>
        <w:t xml:space="preserve">eapons of </w:t>
      </w:r>
      <w:r w:rsidRPr="00C43152">
        <w:rPr>
          <w:rStyle w:val="Emphasis"/>
        </w:rPr>
        <w:t>m</w:t>
      </w:r>
      <w:r w:rsidRPr="00C43152">
        <w:rPr>
          <w:rStyle w:val="StyleUnderline"/>
        </w:rPr>
        <w:t xml:space="preserve">ass </w:t>
      </w:r>
      <w:r w:rsidRPr="00C43152">
        <w:rPr>
          <w:rStyle w:val="Emphasis"/>
        </w:rPr>
        <w:t>d</w:t>
      </w:r>
      <w:r w:rsidRPr="00C43152">
        <w:rPr>
          <w:rStyle w:val="StyleUnderline"/>
        </w:rPr>
        <w:t>estruction being used</w:t>
      </w:r>
      <w:r w:rsidRPr="00C43152">
        <w:rPr>
          <w:sz w:val="16"/>
        </w:rPr>
        <w:t>.</w:t>
      </w:r>
    </w:p>
    <w:p w14:paraId="08599D6A" w14:textId="77777777" w:rsidR="00C43152" w:rsidRPr="00C43152" w:rsidRDefault="00C43152" w:rsidP="00C43152">
      <w:pPr>
        <w:rPr>
          <w:sz w:val="16"/>
        </w:rPr>
      </w:pPr>
      <w:r w:rsidRPr="00C43152">
        <w:rPr>
          <w:sz w:val="16"/>
        </w:rPr>
        <w:t xml:space="preserve">Linked to this, </w:t>
      </w:r>
      <w:r w:rsidRPr="00C43152">
        <w:rPr>
          <w:rStyle w:val="StyleUnderline"/>
        </w:rPr>
        <w:t>totalitarian states are less cooperative than democratic states</w:t>
      </w:r>
      <w:r w:rsidRPr="00C43152">
        <w:rPr>
          <w:sz w:val="16"/>
        </w:rPr>
        <w:t xml:space="preserve">. While cooperation is possible (Ginsburg, 2020), their </w:t>
      </w:r>
      <w:r w:rsidRPr="00C43152">
        <w:rPr>
          <w:rStyle w:val="StyleUnderline"/>
        </w:rPr>
        <w:t>internal norms are characterized by paranoia and treachery</w:t>
      </w:r>
      <w:r w:rsidRPr="00C43152">
        <w:rPr>
          <w:sz w:val="16"/>
        </w:rPr>
        <w:t xml:space="preserve">, and their </w:t>
      </w:r>
      <w:r w:rsidRPr="00C43152">
        <w:rPr>
          <w:rStyle w:val="StyleUnderline"/>
        </w:rPr>
        <w:t>lack of transparency limits</w:t>
      </w:r>
      <w:r w:rsidRPr="00C43152">
        <w:rPr>
          <w:sz w:val="16"/>
        </w:rPr>
        <w:t xml:space="preserve"> their ability to credibly commit to </w:t>
      </w:r>
      <w:r w:rsidRPr="00C43152">
        <w:rPr>
          <w:rStyle w:val="StyleUnderline"/>
        </w:rPr>
        <w:t>agreements</w:t>
      </w:r>
      <w:r w:rsidRPr="00C43152">
        <w:rPr>
          <w:sz w:val="16"/>
        </w:rPr>
        <w:t xml:space="preserve">. This is </w:t>
      </w:r>
      <w:r w:rsidRPr="00C43152">
        <w:rPr>
          <w:rStyle w:val="StyleUnderline"/>
        </w:rPr>
        <w:t>bad for</w:t>
      </w:r>
      <w:r w:rsidRPr="00C43152">
        <w:rPr>
          <w:sz w:val="16"/>
        </w:rPr>
        <w:t xml:space="preserve"> all risks that require cooperation such as </w:t>
      </w:r>
      <w:r w:rsidRPr="00C43152">
        <w:rPr>
          <w:rStyle w:val="Emphasis"/>
        </w:rPr>
        <w:t>pandemics</w:t>
      </w:r>
      <w:r w:rsidRPr="00C43152">
        <w:rPr>
          <w:rStyle w:val="StyleUnderline"/>
        </w:rPr>
        <w:t xml:space="preserve"> or </w:t>
      </w:r>
      <w:r w:rsidRPr="00C43152">
        <w:rPr>
          <w:rStyle w:val="Emphasis"/>
        </w:rPr>
        <w:t>climate change</w:t>
      </w:r>
      <w:r w:rsidRPr="00C43152">
        <w:rPr>
          <w:sz w:val="16"/>
        </w:rPr>
        <w:t xml:space="preserve"> (Tomasik, 2015).</w:t>
      </w:r>
    </w:p>
    <w:p w14:paraId="70F8ACB1" w14:textId="77777777" w:rsidR="00C43152" w:rsidRPr="00C43152" w:rsidRDefault="00C43152" w:rsidP="00C43152">
      <w:pPr>
        <w:rPr>
          <w:sz w:val="16"/>
        </w:rPr>
      </w:pPr>
      <w:r w:rsidRPr="00C43152">
        <w:rPr>
          <w:sz w:val="16"/>
        </w:rPr>
        <w:t xml:space="preserve">Finally, continued </w:t>
      </w:r>
      <w:r w:rsidRPr="00C43152">
        <w:rPr>
          <w:rStyle w:val="StyleUnderline"/>
        </w:rPr>
        <w:t xml:space="preserve">social and scientific progress is likely to </w:t>
      </w:r>
      <w:r w:rsidRPr="00C43152">
        <w:rPr>
          <w:rStyle w:val="Emphasis"/>
        </w:rPr>
        <w:t>reduce risks of collapse and extinction</w:t>
      </w:r>
      <w:r w:rsidRPr="00C43152">
        <w:rPr>
          <w:rStyle w:val="StyleUnderline"/>
        </w:rPr>
        <w:t>. Social progress could reduce global inequality</w:t>
      </w:r>
      <w:r w:rsidRPr="00C43152">
        <w:rPr>
          <w:sz w:val="16"/>
        </w:rPr>
        <w:t xml:space="preserve"> and other risk factors. </w:t>
      </w:r>
      <w:r w:rsidRPr="00C43152">
        <w:rPr>
          <w:rStyle w:val="StyleUnderline"/>
        </w:rPr>
        <w:t xml:space="preserve">Scientific progress could </w:t>
      </w:r>
      <w:r w:rsidRPr="00C43152">
        <w:rPr>
          <w:sz w:val="16"/>
        </w:rPr>
        <w:t xml:space="preserve">help </w:t>
      </w:r>
      <w:r w:rsidRPr="00C43152">
        <w:rPr>
          <w:rStyle w:val="StyleUnderline"/>
        </w:rPr>
        <w:t xml:space="preserve">address </w:t>
      </w:r>
      <w:r w:rsidRPr="00C43152">
        <w:rPr>
          <w:rStyle w:val="Emphasis"/>
        </w:rPr>
        <w:t>natural risks</w:t>
      </w:r>
      <w:r w:rsidRPr="00C43152">
        <w:rPr>
          <w:rStyle w:val="StyleUnderline"/>
        </w:rPr>
        <w:t xml:space="preserve"> and </w:t>
      </w:r>
      <w:r w:rsidRPr="00C43152">
        <w:rPr>
          <w:rStyle w:val="Emphasis"/>
        </w:rPr>
        <w:t>climate change</w:t>
      </w:r>
      <w:r w:rsidRPr="00C43152">
        <w:rPr>
          <w:sz w:val="16"/>
        </w:rPr>
        <w:t xml:space="preserve"> (Sandberg, 2018), differentially increase defensive rather than offensive power (Garfinkel &amp; Dafoe, 2019), </w:t>
      </w:r>
      <w:r w:rsidRPr="00C43152">
        <w:rPr>
          <w:rStyle w:val="StyleUnderline"/>
        </w:rPr>
        <w:t xml:space="preserve">and solve safety challenges in </w:t>
      </w:r>
      <w:r w:rsidRPr="00C43152">
        <w:rPr>
          <w:rStyle w:val="Emphasis"/>
        </w:rPr>
        <w:t>AI</w:t>
      </w:r>
      <w:r w:rsidRPr="00C43152">
        <w:rPr>
          <w:rStyle w:val="StyleUnderline"/>
        </w:rPr>
        <w:t xml:space="preserve"> or </w:t>
      </w:r>
      <w:r w:rsidRPr="00C43152">
        <w:rPr>
          <w:rStyle w:val="Emphasis"/>
        </w:rPr>
        <w:t>biotech</w:t>
      </w:r>
      <w:r w:rsidRPr="00C43152">
        <w:rPr>
          <w:rStyle w:val="StyleUnderline"/>
        </w:rPr>
        <w:t>nology</w:t>
      </w:r>
      <w:r w:rsidRPr="00C43152">
        <w:rPr>
          <w:sz w:val="16"/>
        </w:rPr>
        <w:t xml:space="preserve"> (Russell, 2019). However, as we will now discuss totalitarian states would likely inhibit social progress.</w:t>
      </w:r>
    </w:p>
    <w:p w14:paraId="0F06038E" w14:textId="77777777" w:rsidR="00C43152" w:rsidRPr="00C43152" w:rsidRDefault="00C43152" w:rsidP="00C43152">
      <w:pPr>
        <w:rPr>
          <w:sz w:val="16"/>
        </w:rPr>
      </w:pPr>
      <w:r w:rsidRPr="00C43152">
        <w:rPr>
          <w:sz w:val="16"/>
        </w:rPr>
        <w:t xml:space="preserve">A central question from a </w:t>
      </w:r>
      <w:proofErr w:type="spellStart"/>
      <w:r w:rsidRPr="00C43152">
        <w:rPr>
          <w:sz w:val="16"/>
        </w:rPr>
        <w:t>longtermist</w:t>
      </w:r>
      <w:proofErr w:type="spellEnd"/>
      <w:r w:rsidRPr="00C43152">
        <w:rPr>
          <w:sz w:val="16"/>
        </w:rPr>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w:t>
      </w:r>
      <w:r w:rsidRPr="00C43152">
        <w:rPr>
          <w:rStyle w:val="StyleUnderline"/>
        </w:rPr>
        <w:t xml:space="preserve">democracies have space for cosmopolitan values such as </w:t>
      </w:r>
      <w:r w:rsidRPr="00C43152">
        <w:rPr>
          <w:rStyle w:val="Emphasis"/>
        </w:rPr>
        <w:t>h</w:t>
      </w:r>
      <w:r w:rsidRPr="00C43152">
        <w:rPr>
          <w:rStyle w:val="StyleUnderline"/>
        </w:rPr>
        <w:t xml:space="preserve">uman </w:t>
      </w:r>
      <w:r w:rsidRPr="00C43152">
        <w:rPr>
          <w:rStyle w:val="Emphasis"/>
        </w:rPr>
        <w:t>ri</w:t>
      </w:r>
      <w:r w:rsidRPr="00C43152">
        <w:rPr>
          <w:rStyle w:val="StyleUnderline"/>
        </w:rPr>
        <w:t>ghts, plurality, freedom, and equality</w:t>
      </w:r>
      <w:r w:rsidRPr="00C43152">
        <w:rPr>
          <w:sz w:val="16"/>
        </w:rPr>
        <w:t xml:space="preserve">. These are better than those that characterize life under totalitarianism: Fear, terror, subjection, and secrecy. Second, </w:t>
      </w:r>
      <w:r w:rsidRPr="00C43152">
        <w:rPr>
          <w:rStyle w:val="StyleUnderline"/>
        </w:rPr>
        <w:t>they have</w:t>
      </w:r>
      <w:r w:rsidRPr="00C43152">
        <w:rPr>
          <w:sz w:val="16"/>
        </w:rPr>
        <w:t xml:space="preserve"> within </w:t>
      </w:r>
      <w:r w:rsidRPr="00C43152">
        <w:rPr>
          <w:rStyle w:val="StyleUnderline"/>
        </w:rPr>
        <w:t xml:space="preserve">themselves the </w:t>
      </w:r>
      <w:r w:rsidRPr="00C43152">
        <w:rPr>
          <w:rStyle w:val="Emphasis"/>
        </w:rPr>
        <w:t>mechanism to allow progress</w:t>
      </w:r>
      <w:r w:rsidRPr="00C43152">
        <w:rPr>
          <w:sz w:val="16"/>
        </w:rPr>
        <w:t xml:space="preserve">. In the last 100 (or even 50) years, the </w:t>
      </w:r>
      <w:r w:rsidRPr="00C43152">
        <w:rPr>
          <w:rStyle w:val="StyleUnderline"/>
        </w:rPr>
        <w:t>lives</w:t>
      </w:r>
      <w:r w:rsidRPr="00C43152">
        <w:rPr>
          <w:sz w:val="16"/>
        </w:rPr>
        <w:t xml:space="preserve"> of women, LGBT people, religious minorities, and non-white people have </w:t>
      </w:r>
      <w:r w:rsidRPr="00C43152">
        <w:rPr>
          <w:rStyle w:val="Emphasis"/>
        </w:rPr>
        <w:t>dramatically improved</w:t>
      </w:r>
      <w:r w:rsidRPr="00C43152">
        <w:rPr>
          <w:rStyle w:val="StyleUnderline"/>
        </w:rPr>
        <w:t>. Our "moral circle" has expanded</w:t>
      </w:r>
      <w:r w:rsidRPr="00C43152">
        <w:rPr>
          <w:sz w:val="16"/>
        </w:rPr>
        <w:t xml:space="preserve">, and could continue to expand (Singer, 1981). The arc of the moral universe is long, but given the right conditions, it might just bend toward justice (King, 1968). </w:t>
      </w:r>
      <w:r w:rsidRPr="00C43152">
        <w:rPr>
          <w:rStyle w:val="StyleUnderline"/>
        </w:rPr>
        <w:t>A global society dominated by these values</w:t>
      </w:r>
      <w:r w:rsidRPr="00C43152">
        <w:rPr>
          <w:sz w:val="16"/>
        </w:rPr>
        <w:t xml:space="preserve">, and with the possibility of improving more, </w:t>
      </w:r>
      <w:r w:rsidRPr="00C43152">
        <w:rPr>
          <w:rStyle w:val="StyleUnderline"/>
        </w:rPr>
        <w:t>has</w:t>
      </w:r>
      <w:r w:rsidRPr="00C43152">
        <w:rPr>
          <w:sz w:val="16"/>
        </w:rPr>
        <w:t xml:space="preserve"> a </w:t>
      </w:r>
      <w:r w:rsidRPr="00C43152">
        <w:rPr>
          <w:rStyle w:val="Emphasis"/>
        </w:rPr>
        <w:t xml:space="preserve">better </w:t>
      </w:r>
      <w:proofErr w:type="spellStart"/>
      <w:proofErr w:type="gramStart"/>
      <w:r w:rsidRPr="00C43152">
        <w:rPr>
          <w:rStyle w:val="Emphasis"/>
        </w:rPr>
        <w:t>longterm</w:t>
      </w:r>
      <w:proofErr w:type="spellEnd"/>
      <w:proofErr w:type="gramEnd"/>
      <w:r w:rsidRPr="00C43152">
        <w:rPr>
          <w:rStyle w:val="Emphasis"/>
        </w:rPr>
        <w:t xml:space="preserve"> potential</w:t>
      </w:r>
      <w:r w:rsidRPr="00C43152">
        <w:rPr>
          <w:rStyle w:val="StyleUnderline"/>
        </w:rPr>
        <w:t>. A totalitarian-dominated world</w:t>
      </w:r>
      <w:r w:rsidRPr="00C43152">
        <w:rPr>
          <w:sz w:val="16"/>
        </w:rPr>
        <w:t xml:space="preserve">, on the other hand, </w:t>
      </w:r>
      <w:r w:rsidRPr="00C43152">
        <w:rPr>
          <w:rStyle w:val="StyleUnderline"/>
        </w:rPr>
        <w:t>would reduce</w:t>
      </w:r>
      <w:r w:rsidRPr="00C43152">
        <w:rPr>
          <w:sz w:val="16"/>
        </w:rPr>
        <w:t xml:space="preserve"> the </w:t>
      </w:r>
      <w:r w:rsidRPr="00C43152">
        <w:rPr>
          <w:rStyle w:val="StyleUnderline"/>
        </w:rPr>
        <w:t xml:space="preserve">space for </w:t>
      </w:r>
      <w:r w:rsidRPr="00C43152">
        <w:rPr>
          <w:rStyle w:val="Emphasis"/>
        </w:rPr>
        <w:t>resistance</w:t>
      </w:r>
      <w:r w:rsidRPr="00C43152">
        <w:rPr>
          <w:rStyle w:val="StyleUnderline"/>
        </w:rPr>
        <w:t xml:space="preserve"> and </w:t>
      </w:r>
      <w:r w:rsidRPr="00C43152">
        <w:rPr>
          <w:rStyle w:val="Emphasis"/>
        </w:rPr>
        <w:t>progress</w:t>
      </w:r>
      <w:r w:rsidRPr="00C43152">
        <w:rPr>
          <w:rStyle w:val="StyleUnderline"/>
        </w:rPr>
        <w:t xml:space="preserve"> distorting the human trajectory</w:t>
      </w:r>
      <w:r w:rsidRPr="00C43152">
        <w:rPr>
          <w:sz w:val="16"/>
        </w:rPr>
        <w:t>.</w:t>
      </w:r>
    </w:p>
    <w:p w14:paraId="74C31ECC" w14:textId="77777777" w:rsidR="00C43152" w:rsidRPr="00C43152" w:rsidRDefault="00C43152" w:rsidP="00C43152">
      <w:pPr>
        <w:rPr>
          <w:sz w:val="16"/>
        </w:rPr>
      </w:pPr>
      <w:r w:rsidRPr="00C43152">
        <w:rPr>
          <w:sz w:val="16"/>
        </w:rPr>
        <w:t>We should be particularly concerned about "</w:t>
      </w:r>
      <w:r w:rsidRPr="00C43152">
        <w:rPr>
          <w:rStyle w:val="StyleUnderline"/>
        </w:rPr>
        <w:t>bottlenecks</w:t>
      </w:r>
      <w:r w:rsidRPr="00C43152">
        <w:rPr>
          <w:sz w:val="16"/>
        </w:rPr>
        <w:t xml:space="preserve">" at which values are particularly important—where there is a </w:t>
      </w:r>
      <w:r w:rsidRPr="00C43152">
        <w:rPr>
          <w:rStyle w:val="StyleUnderline"/>
        </w:rPr>
        <w:t>risk</w:t>
      </w:r>
      <w:r w:rsidRPr="00C43152">
        <w:rPr>
          <w:sz w:val="16"/>
        </w:rPr>
        <w:t xml:space="preserve"> of "</w:t>
      </w:r>
      <w:r w:rsidRPr="00C43152">
        <w:rPr>
          <w:rStyle w:val="Emphasis"/>
        </w:rPr>
        <w:t>locking-in</w:t>
      </w:r>
      <w:r w:rsidRPr="00C43152">
        <w:rPr>
          <w:sz w:val="16"/>
        </w:rPr>
        <w:t xml:space="preserve">" some particular set of (possibly far from optimal) </w:t>
      </w:r>
      <w:r w:rsidRPr="00C43152">
        <w:rPr>
          <w:rStyle w:val="StyleUnderline"/>
        </w:rPr>
        <w:t>values</w:t>
      </w:r>
      <w:r w:rsidRPr="00C43152">
        <w:rPr>
          <w:sz w:val="16"/>
        </w:rPr>
        <w:t xml:space="preserve">. While they are currently far- off, future technologies such as </w:t>
      </w:r>
      <w:r w:rsidRPr="00C43152">
        <w:rPr>
          <w:rStyle w:val="StyleUnderline"/>
        </w:rPr>
        <w:t xml:space="preserve">artificial general intelligence, space settlement, life extension </w:t>
      </w:r>
      <w:r w:rsidRPr="00C43152">
        <w:rPr>
          <w:sz w:val="16"/>
        </w:rPr>
        <w:t xml:space="preserve">(of autocrats), </w:t>
      </w:r>
      <w:r w:rsidRPr="00C43152">
        <w:rPr>
          <w:rStyle w:val="StyleUnderline"/>
        </w:rPr>
        <w:t>or</w:t>
      </w:r>
      <w:r w:rsidRPr="00C43152">
        <w:rPr>
          <w:sz w:val="16"/>
        </w:rPr>
        <w:t xml:space="preserve"> much better </w:t>
      </w:r>
      <w:r w:rsidRPr="00C43152">
        <w:rPr>
          <w:rStyle w:val="StyleUnderline"/>
        </w:rPr>
        <w:t>surveillance could enable lock-in</w:t>
      </w:r>
      <w:r w:rsidRPr="00C43152">
        <w:rPr>
          <w:sz w:val="16"/>
        </w:rPr>
        <w:t xml:space="preserve"> (Caplan, 2008).17</w:t>
      </w:r>
    </w:p>
    <w:p w14:paraId="7C816B7F" w14:textId="77777777" w:rsidR="00C43152" w:rsidRPr="00C43152" w:rsidRDefault="00C43152" w:rsidP="00C43152">
      <w:pPr>
        <w:rPr>
          <w:sz w:val="16"/>
        </w:rPr>
      </w:pPr>
      <w:r w:rsidRPr="00C43152">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w:t>
      </w:r>
      <w:proofErr w:type="gramStart"/>
      <w:r w:rsidRPr="00C43152">
        <w:rPr>
          <w:sz w:val="16"/>
        </w:rPr>
        <w:t>()(</w:t>
      </w:r>
      <w:proofErr w:type="gramEnd"/>
      <w:r w:rsidRPr="00C43152">
        <w:rPr>
          <w:sz w:val="16"/>
        </w:rPr>
        <w:t xml:space="preserve">)1). </w:t>
      </w:r>
      <w:r w:rsidRPr="00C43152">
        <w:rPr>
          <w:rStyle w:val="StyleUnderline"/>
        </w:rPr>
        <w:t>Democracies can</w:t>
      </w:r>
      <w:r w:rsidRPr="00C43152">
        <w:rPr>
          <w:sz w:val="16"/>
        </w:rPr>
        <w:t xml:space="preserve"> actively </w:t>
      </w:r>
      <w:r w:rsidRPr="00C43152">
        <w:rPr>
          <w:rStyle w:val="Emphasis"/>
        </w:rPr>
        <w:t>undermine</w:t>
      </w:r>
      <w:r w:rsidRPr="00C43152">
        <w:rPr>
          <w:sz w:val="16"/>
        </w:rPr>
        <w:t xml:space="preserve"> these </w:t>
      </w:r>
      <w:r w:rsidRPr="00C43152">
        <w:rPr>
          <w:rStyle w:val="Emphasis"/>
        </w:rPr>
        <w:t>regimes</w:t>
      </w:r>
      <w:r w:rsidRPr="00C43152">
        <w:rPr>
          <w:sz w:val="16"/>
        </w:rPr>
        <w:t xml:space="preserve"> through war, sanctions, hosting rebellious exiles, or sponsoring internal movements. Passively, through contagion, </w:t>
      </w:r>
      <w:r w:rsidRPr="00C43152">
        <w:rPr>
          <w:rStyle w:val="StyleUnderline"/>
        </w:rPr>
        <w:t xml:space="preserve">they offer a </w:t>
      </w:r>
      <w:r w:rsidRPr="00C43152">
        <w:rPr>
          <w:rStyle w:val="Emphasis"/>
        </w:rPr>
        <w:t>demo</w:t>
      </w:r>
      <w:r w:rsidRPr="00C43152">
        <w:rPr>
          <w:rStyle w:val="StyleUnderline"/>
        </w:rPr>
        <w:t xml:space="preserve">nstration that a </w:t>
      </w:r>
      <w:r w:rsidRPr="00C43152">
        <w:rPr>
          <w:rStyle w:val="Emphasis"/>
        </w:rPr>
        <w:t>better</w:t>
      </w:r>
      <w:r w:rsidRPr="00C43152">
        <w:rPr>
          <w:rStyle w:val="StyleUnderline"/>
        </w:rPr>
        <w:t xml:space="preserve">, more prosperous </w:t>
      </w:r>
      <w:r w:rsidRPr="00C43152">
        <w:rPr>
          <w:rStyle w:val="Emphasis"/>
        </w:rPr>
        <w:t>life</w:t>
      </w:r>
      <w:r w:rsidRPr="00C43152">
        <w:rPr>
          <w:rStyle w:val="StyleUnderline"/>
        </w:rPr>
        <w:t xml:space="preserve"> is possible</w:t>
      </w:r>
      <w:r w:rsidRPr="00C43152">
        <w:rPr>
          <w:sz w:val="16"/>
        </w:rPr>
        <w:t xml:space="preserve">. For example, in the final years of the USSR, ordinary Soviet citizens were able to see that the West had a higher standard of living—more innovation, more choice, and more consumer goods. The elites were able to read books from the outside, and travel Gorbachev's contacts and friendships with European politicians may have made him more favorable to social democracy (Brown, 1996). </w:t>
      </w:r>
      <w:r w:rsidRPr="00C43152">
        <w:rPr>
          <w:rStyle w:val="StyleUnderline"/>
        </w:rPr>
        <w:t>Democracies</w:t>
      </w:r>
      <w:r w:rsidRPr="00C43152">
        <w:rPr>
          <w:sz w:val="16"/>
        </w:rPr>
        <w:t xml:space="preserve"> can </w:t>
      </w:r>
      <w:r w:rsidRPr="00C43152">
        <w:rPr>
          <w:rStyle w:val="StyleUnderline"/>
        </w:rPr>
        <w:t>undermine</w:t>
      </w:r>
      <w:r w:rsidRPr="00C43152">
        <w:rPr>
          <w:sz w:val="16"/>
        </w:rPr>
        <w:t xml:space="preserve"> the </w:t>
      </w:r>
      <w:r w:rsidRPr="00C43152">
        <w:rPr>
          <w:rStyle w:val="StyleUnderline"/>
        </w:rPr>
        <w:t>will and capacity of the coercive apparatus</w:t>
      </w:r>
      <w:r w:rsidRPr="00C43152">
        <w:rPr>
          <w:sz w:val="16"/>
        </w:rPr>
        <w:t xml:space="preserve"> (Bellin, 2004). However, in a world not dominated by democracies, all these pressures would be far less.</w:t>
      </w:r>
    </w:p>
    <w:p w14:paraId="0C05DCDA" w14:textId="77777777" w:rsidR="00C43152" w:rsidRPr="00C43152" w:rsidRDefault="00C43152" w:rsidP="00C43152">
      <w:pPr>
        <w:rPr>
          <w:sz w:val="16"/>
        </w:rPr>
      </w:pPr>
      <w:r w:rsidRPr="00C43152">
        <w:rPr>
          <w:rStyle w:val="StyleUnderline"/>
        </w:rPr>
        <w:t>A world in which</w:t>
      </w:r>
      <w:r w:rsidRPr="00C43152">
        <w:rPr>
          <w:sz w:val="16"/>
        </w:rPr>
        <w:t xml:space="preserve">, say, </w:t>
      </w:r>
      <w:r w:rsidRPr="00C43152">
        <w:rPr>
          <w:rStyle w:val="StyleUnderline"/>
        </w:rPr>
        <w:t>totalitarian regimes emerged as dominant after World War II</w:t>
      </w:r>
      <w:r w:rsidRPr="00C43152">
        <w:rPr>
          <w:sz w:val="16"/>
        </w:rPr>
        <w:t xml:space="preserve"> (for example if the USA was defeated) </w:t>
      </w:r>
      <w:r w:rsidRPr="00C43152">
        <w:rPr>
          <w:rStyle w:val="StyleUnderline"/>
        </w:rPr>
        <w:t>could be self-reinforcing and long-lasting</w:t>
      </w:r>
      <w:r w:rsidRPr="00C43152">
        <w:rPr>
          <w:sz w:val="16"/>
        </w:rPr>
        <w:t xml:space="preserve">, like the self-reinforcing relationship of Oceania, Eurasia, and </w:t>
      </w:r>
      <w:proofErr w:type="spellStart"/>
      <w:r w:rsidRPr="00C43152">
        <w:rPr>
          <w:sz w:val="16"/>
        </w:rPr>
        <w:t>Eastasia</w:t>
      </w:r>
      <w:proofErr w:type="spellEnd"/>
      <w:r w:rsidRPr="00C43152">
        <w:rPr>
          <w:sz w:val="16"/>
        </w:rPr>
        <w:t xml:space="preserve">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p>
    <w:p w14:paraId="57F65875" w14:textId="77777777" w:rsidR="00C43152" w:rsidRPr="000521E8" w:rsidRDefault="00C43152" w:rsidP="00C43152">
      <w:pPr>
        <w:rPr>
          <w:sz w:val="16"/>
        </w:rPr>
      </w:pPr>
      <w:r w:rsidRPr="00C43152">
        <w:rPr>
          <w:rStyle w:val="StyleUnderline"/>
        </w:rPr>
        <w:t xml:space="preserve">A long-lasting totalitarian-dominated world would extend the period of time humanity would spend with a </w:t>
      </w:r>
      <w:r w:rsidRPr="00C43152">
        <w:rPr>
          <w:rStyle w:val="Emphasis"/>
        </w:rPr>
        <w:t>heighten</w:t>
      </w:r>
      <w:r w:rsidRPr="00C43152">
        <w:rPr>
          <w:rStyle w:val="StyleUnderline"/>
        </w:rPr>
        <w:t>ed</w:t>
      </w:r>
      <w:r w:rsidRPr="00C43152">
        <w:rPr>
          <w:rStyle w:val="Emphasis"/>
        </w:rPr>
        <w:t xml:space="preserve"> risk of</w:t>
      </w:r>
      <w:r w:rsidRPr="00C43152">
        <w:rPr>
          <w:rStyle w:val="StyleUnderline"/>
        </w:rPr>
        <w:t xml:space="preserve"> collapse or </w:t>
      </w:r>
      <w:r w:rsidRPr="00C43152">
        <w:rPr>
          <w:rStyle w:val="Emphasis"/>
        </w:rPr>
        <w:t>extinction</w:t>
      </w:r>
      <w:r w:rsidRPr="00C43152">
        <w:rPr>
          <w:rStyle w:val="StyleUnderline"/>
        </w:rPr>
        <w:t>, as well as increased potential</w:t>
      </w:r>
      <w:r w:rsidRPr="00C43152">
        <w:rPr>
          <w:sz w:val="16"/>
        </w:rPr>
        <w:t xml:space="preserve"> for distortion of the human trajectory and the possibility that a "</w:t>
      </w:r>
      <w:r w:rsidRPr="00C43152">
        <w:rPr>
          <w:rStyle w:val="Emphasis"/>
        </w:rPr>
        <w:t>lock-in</w:t>
      </w:r>
      <w:r w:rsidRPr="00C43152">
        <w:rPr>
          <w:sz w:val="16"/>
        </w:rPr>
        <w:t xml:space="preserve">" event </w:t>
      </w:r>
      <w:r w:rsidRPr="00C43152">
        <w:rPr>
          <w:rStyle w:val="Emphasis"/>
        </w:rPr>
        <w:t>may occur</w:t>
      </w:r>
      <w:r w:rsidRPr="00C43152">
        <w:rPr>
          <w:sz w:val="16"/>
        </w:rPr>
        <w:t xml:space="preserve">. This example illustrates the possibility of a "negative recovery," resulting in a trajectory with less or no scientific and social progress and a less favorable geopolitical situation, which would threaten the destruction of humanity's </w:t>
      </w:r>
      <w:proofErr w:type="spellStart"/>
      <w:proofErr w:type="gramStart"/>
      <w:r w:rsidRPr="00C43152">
        <w:rPr>
          <w:sz w:val="16"/>
        </w:rPr>
        <w:t>longterm</w:t>
      </w:r>
      <w:proofErr w:type="spellEnd"/>
      <w:proofErr w:type="gramEnd"/>
      <w:r w:rsidRPr="00C43152">
        <w:rPr>
          <w:sz w:val="16"/>
        </w:rPr>
        <w:t xml:space="preserve"> potential.</w:t>
      </w:r>
    </w:p>
    <w:p w14:paraId="6158217C" w14:textId="77777777" w:rsidR="007146A2" w:rsidRDefault="007146A2" w:rsidP="00C57F9C"/>
    <w:p w14:paraId="3D6B75EA" w14:textId="1F33F8CC" w:rsidR="007146A2" w:rsidRDefault="007146A2" w:rsidP="007146A2">
      <w:pPr>
        <w:pStyle w:val="Heading1"/>
      </w:pPr>
      <w:r>
        <w:t xml:space="preserve">AFF </w:t>
      </w:r>
    </w:p>
    <w:p w14:paraId="4C697061" w14:textId="28DF8C03" w:rsidR="007146A2" w:rsidRDefault="002A4F68" w:rsidP="002A4F68">
      <w:pPr>
        <w:pStyle w:val="Heading2"/>
      </w:pPr>
      <w:r>
        <w:t>Uniqueness</w:t>
      </w:r>
    </w:p>
    <w:p w14:paraId="7CC3D46D" w14:textId="5363C483" w:rsidR="002A4F68" w:rsidRDefault="00AE30B2" w:rsidP="002A4F68">
      <w:pPr>
        <w:pStyle w:val="Heading3"/>
      </w:pPr>
      <w:r>
        <w:t>Uniqueness</w:t>
      </w:r>
      <w:r w:rsidR="00992DAF">
        <w:t>---</w:t>
      </w:r>
      <w:r w:rsidR="002A4F68">
        <w:t>Trump Wins</w:t>
      </w:r>
    </w:p>
    <w:p w14:paraId="7B1A8E92" w14:textId="677C79D4" w:rsidR="00C702F3" w:rsidRDefault="00AE30B2" w:rsidP="00C702F3">
      <w:pPr>
        <w:pStyle w:val="Heading4"/>
      </w:pPr>
      <w:r>
        <w:t>The most predictive model shows a likely Trump victory.</w:t>
      </w:r>
    </w:p>
    <w:p w14:paraId="3B0B9BE6" w14:textId="48E4B47F" w:rsidR="00AE30B2" w:rsidRPr="00AE30B2" w:rsidRDefault="00AE30B2" w:rsidP="00AE30B2">
      <w:pPr>
        <w:rPr>
          <w:rStyle w:val="Style13ptBold"/>
        </w:rPr>
      </w:pPr>
      <w:proofErr w:type="spellStart"/>
      <w:r w:rsidRPr="00AE30B2">
        <w:rPr>
          <w:rStyle w:val="Style13ptBold"/>
        </w:rPr>
        <w:t>Fortinsky</w:t>
      </w:r>
      <w:proofErr w:type="spellEnd"/>
      <w:r w:rsidRPr="00AE30B2">
        <w:rPr>
          <w:rStyle w:val="Style13ptBold"/>
        </w:rPr>
        <w:t>, Breaking news reporter for The Hill, ‘24</w:t>
      </w:r>
    </w:p>
    <w:p w14:paraId="6F0BD776" w14:textId="5B572306" w:rsidR="009125F4" w:rsidRPr="00AE30B2" w:rsidRDefault="00AE30B2" w:rsidP="002A4F68">
      <w:r>
        <w:t>Sarah, 6-12-2024, Hill, "Trump holds 2-in-3 chance of winning in new election forecast," https://thehill.com/elections/4717882-trump-holds-2-in-3-chance-of-winning-in-new-election-forecast/</w:t>
      </w:r>
      <w:r w:rsidR="002A4F68" w:rsidRPr="00BC3196">
        <w:rPr>
          <w:rStyle w:val="StyleUnderline"/>
        </w:rPr>
        <w:t>Former President Trump has a 2-3 chance of winning</w:t>
      </w:r>
      <w:r w:rsidR="002A4F68" w:rsidRPr="00AE30B2">
        <w:rPr>
          <w:sz w:val="16"/>
        </w:rPr>
        <w:t xml:space="preserve"> the White House in November, </w:t>
      </w:r>
      <w:r w:rsidR="002A4F68" w:rsidRPr="00BC3196">
        <w:rPr>
          <w:rStyle w:val="StyleUnderline"/>
        </w:rPr>
        <w:t>according to The Economist’s election forecast model</w:t>
      </w:r>
      <w:r w:rsidR="002A4F68" w:rsidRPr="00AE30B2">
        <w:rPr>
          <w:sz w:val="16"/>
        </w:rPr>
        <w:t xml:space="preserve"> launched Wednesday.</w:t>
      </w:r>
    </w:p>
    <w:p w14:paraId="56535308" w14:textId="77777777" w:rsidR="009125F4" w:rsidRPr="00AE30B2" w:rsidRDefault="002A4F68" w:rsidP="002A4F68">
      <w:pPr>
        <w:rPr>
          <w:sz w:val="16"/>
        </w:rPr>
      </w:pPr>
      <w:r w:rsidRPr="00BC3196">
        <w:rPr>
          <w:rStyle w:val="StyleUnderline"/>
        </w:rPr>
        <w:t>The model predicts Trump has a 66-100 chance of winning</w:t>
      </w:r>
      <w:r w:rsidRPr="00AE30B2">
        <w:rPr>
          <w:sz w:val="16"/>
        </w:rPr>
        <w:t>, while President Biden has a 33-100 chance of winning.</w:t>
      </w:r>
    </w:p>
    <w:p w14:paraId="3FB041AF" w14:textId="77777777" w:rsidR="009125F4" w:rsidRPr="00AE30B2" w:rsidRDefault="002A4F68" w:rsidP="002A4F68">
      <w:pPr>
        <w:rPr>
          <w:sz w:val="16"/>
        </w:rPr>
      </w:pPr>
      <w:r w:rsidRPr="00AE30B2">
        <w:rPr>
          <w:sz w:val="16"/>
        </w:rPr>
        <w:t>The results are similar to a forecast model from Decision Desk HQ and The Hill released late last month. In that model’s most recent update, Trump holds a 56-100 chance of winning the presidency, while Biden has a 44-100 chance.</w:t>
      </w:r>
    </w:p>
    <w:p w14:paraId="67D3A968" w14:textId="77777777" w:rsidR="009125F4" w:rsidRPr="00AE30B2" w:rsidRDefault="002A4F68" w:rsidP="002A4F68">
      <w:pPr>
        <w:rPr>
          <w:sz w:val="16"/>
        </w:rPr>
      </w:pPr>
      <w:r w:rsidRPr="00AE30B2">
        <w:rPr>
          <w:rStyle w:val="StyleUnderline"/>
        </w:rPr>
        <w:t>The Economist’s forecast</w:t>
      </w:r>
      <w:r w:rsidRPr="00AE30B2">
        <w:rPr>
          <w:sz w:val="16"/>
        </w:rPr>
        <w:t xml:space="preserve"> model, which is set to be updated daily, </w:t>
      </w:r>
      <w:r w:rsidRPr="00AE30B2">
        <w:rPr>
          <w:rStyle w:val="StyleUnderline"/>
        </w:rPr>
        <w:t>puts the likelihood of a Trump victory at the highest level since the beginning of March</w:t>
      </w:r>
      <w:r w:rsidRPr="00AE30B2">
        <w:rPr>
          <w:sz w:val="16"/>
        </w:rPr>
        <w:t xml:space="preserve"> — the earliest daily prediction The Economist included retroactively in its forecast model.</w:t>
      </w:r>
    </w:p>
    <w:p w14:paraId="113A57A5" w14:textId="77777777" w:rsidR="009125F4" w:rsidRPr="00AE30B2" w:rsidRDefault="002A4F68" w:rsidP="002A4F68">
      <w:pPr>
        <w:rPr>
          <w:sz w:val="16"/>
        </w:rPr>
      </w:pPr>
      <w:r w:rsidRPr="00AE30B2">
        <w:rPr>
          <w:sz w:val="16"/>
        </w:rPr>
        <w:t>For about three months, Trump’s chances of winning were in the mid-to-high 50s, occasionally reaching 60 or 61. Biden’s chances, conversely, were mostly in the low-to-mid 40s, occasionally dropping down to 39 or 40.</w:t>
      </w:r>
    </w:p>
    <w:p w14:paraId="0B8D38C6" w14:textId="77777777" w:rsidR="009125F4" w:rsidRPr="00AE30B2" w:rsidRDefault="002A4F68" w:rsidP="002A4F68">
      <w:pPr>
        <w:rPr>
          <w:sz w:val="16"/>
        </w:rPr>
      </w:pPr>
      <w:r w:rsidRPr="00AE30B2">
        <w:rPr>
          <w:sz w:val="16"/>
        </w:rPr>
        <w:t xml:space="preserve">As opposed to national polling averages — which suggest a toss-up race between Trump and Biden — </w:t>
      </w:r>
      <w:r w:rsidRPr="00AE30B2">
        <w:rPr>
          <w:rStyle w:val="StyleUnderline"/>
        </w:rPr>
        <w:t>the forecast model looks at the electoral college vote map and calculates the likelihood of a candidate reaching the necessary 270 votes to win</w:t>
      </w:r>
      <w:r w:rsidRPr="00AE30B2">
        <w:rPr>
          <w:sz w:val="16"/>
        </w:rPr>
        <w:t>.</w:t>
      </w:r>
    </w:p>
    <w:p w14:paraId="61802F2F" w14:textId="77777777" w:rsidR="009125F4" w:rsidRPr="00AE30B2" w:rsidRDefault="002A4F68" w:rsidP="002A4F68">
      <w:pPr>
        <w:rPr>
          <w:sz w:val="16"/>
        </w:rPr>
      </w:pPr>
      <w:r w:rsidRPr="00AE30B2">
        <w:rPr>
          <w:sz w:val="16"/>
        </w:rPr>
        <w:t>The Economist model identifies six battleground states, worth 77 electoral votes, that will be decisive in November, noting Trump won five of the six in 2016, and Biden won all six in 2020.</w:t>
      </w:r>
    </w:p>
    <w:p w14:paraId="267FBED8" w14:textId="77777777" w:rsidR="009125F4" w:rsidRPr="00AE30B2" w:rsidRDefault="002A4F68" w:rsidP="002A4F68">
      <w:pPr>
        <w:rPr>
          <w:sz w:val="16"/>
        </w:rPr>
      </w:pPr>
      <w:r w:rsidRPr="00AE30B2">
        <w:rPr>
          <w:sz w:val="16"/>
        </w:rPr>
        <w:t>Four states are categorized as “uncertain,” meaning the likelihood of a Trump victory in the state is less than 65 in 100: Nevada (64 in 100), Pennsylvania (63 in 100), Wisconsin (59 in 100) and Michigan (56 in 100).</w:t>
      </w:r>
    </w:p>
    <w:p w14:paraId="7C261158" w14:textId="77777777" w:rsidR="009125F4" w:rsidRPr="00AE30B2" w:rsidRDefault="002A4F68" w:rsidP="002A4F68">
      <w:pPr>
        <w:rPr>
          <w:sz w:val="16"/>
        </w:rPr>
      </w:pPr>
      <w:r w:rsidRPr="00AE30B2">
        <w:rPr>
          <w:rStyle w:val="StyleUnderline"/>
        </w:rPr>
        <w:t>The model predicts a Trump victory is “likely</w:t>
      </w:r>
      <w:r w:rsidRPr="00AE30B2">
        <w:rPr>
          <w:sz w:val="16"/>
        </w:rPr>
        <w:t>” — meaning 65-85 in 100 — in Georgia (76 in 100) and in Arizona (69 in 100).</w:t>
      </w:r>
    </w:p>
    <w:p w14:paraId="170AF6A2" w14:textId="77777777" w:rsidR="009125F4" w:rsidRPr="00AE30B2" w:rsidRDefault="002A4F68" w:rsidP="002A4F68">
      <w:pPr>
        <w:rPr>
          <w:sz w:val="16"/>
        </w:rPr>
      </w:pPr>
      <w:r w:rsidRPr="00AE30B2">
        <w:rPr>
          <w:sz w:val="16"/>
        </w:rPr>
        <w:t>The Economist notes that each of those six states has a varying degree of importance to each candidate. The model predicts the likelihood of Pennsylvania deciding the election outcome is 24 percent, and the likelihood for Michigan is 14 percent. The other states are below 10 percent.</w:t>
      </w:r>
    </w:p>
    <w:p w14:paraId="2E7B7913" w14:textId="77777777" w:rsidR="009125F4" w:rsidRPr="00AE30B2" w:rsidRDefault="002A4F68" w:rsidP="002A4F68">
      <w:pPr>
        <w:rPr>
          <w:sz w:val="16"/>
        </w:rPr>
      </w:pPr>
      <w:r w:rsidRPr="00AE30B2">
        <w:rPr>
          <w:sz w:val="16"/>
        </w:rPr>
        <w:t>For Biden, victories in Michigan, Pennsylvania and Wisconsin are especially important to win the electoral college. The model predicts Biden has a 5-100 chance of reelection if he loses Michigan, a 7-100 shot if he loses Pennsylvania and a 9-100 shot if he loses Wisconsin.</w:t>
      </w:r>
    </w:p>
    <w:p w14:paraId="3305D065" w14:textId="77777777" w:rsidR="009125F4" w:rsidRPr="00AE30B2" w:rsidRDefault="002A4F68" w:rsidP="002A4F68">
      <w:pPr>
        <w:rPr>
          <w:sz w:val="16"/>
        </w:rPr>
      </w:pPr>
      <w:r w:rsidRPr="00AE30B2">
        <w:rPr>
          <w:rStyle w:val="StyleUnderline"/>
        </w:rPr>
        <w:t>A loss in Arizona or Nevada would bring Biden’s chances down to 20 in 100, while a loss in Georgia would bring his chances to 24 in 100</w:t>
      </w:r>
      <w:r w:rsidRPr="00AE30B2">
        <w:rPr>
          <w:sz w:val="16"/>
        </w:rPr>
        <w:t>.</w:t>
      </w:r>
    </w:p>
    <w:p w14:paraId="236FCAA0" w14:textId="77777777" w:rsidR="009125F4" w:rsidRPr="00AE30B2" w:rsidRDefault="002A4F68" w:rsidP="002A4F68">
      <w:pPr>
        <w:rPr>
          <w:sz w:val="16"/>
        </w:rPr>
      </w:pPr>
      <w:r w:rsidRPr="00AE30B2">
        <w:rPr>
          <w:rStyle w:val="StyleUnderline"/>
        </w:rPr>
        <w:t>Pennsylvania will be key for a Trump victory as well</w:t>
      </w:r>
      <w:r w:rsidRPr="00AE30B2">
        <w:rPr>
          <w:sz w:val="16"/>
        </w:rPr>
        <w:t>. A loss in Pennsylvania brings the likelihood of his victory down from 66 in 100 to 21 in 100. A loss in either Michigan or Wisconsin would bring the likelihood down to 30 in 100. An Arizona loss would mean he still has a 35-100 shot, a Georgia loss gives him a 37-100 shot, and a Nevada loss would give him a 42-100 shot.</w:t>
      </w:r>
    </w:p>
    <w:p w14:paraId="7F0B8A91" w14:textId="77777777" w:rsidR="009125F4" w:rsidRPr="00AE30B2" w:rsidRDefault="002A4F68" w:rsidP="002A4F68">
      <w:pPr>
        <w:rPr>
          <w:rStyle w:val="StyleUnderline"/>
        </w:rPr>
      </w:pPr>
      <w:r w:rsidRPr="00AE30B2">
        <w:rPr>
          <w:rStyle w:val="StyleUnderline"/>
        </w:rPr>
        <w:t>The model combines national and state-level polls with various other data points — including historical voting patterns, economic indicators and demographic information — which have proven to be predictive in previous presidential election cycles.</w:t>
      </w:r>
    </w:p>
    <w:p w14:paraId="48CE85CB" w14:textId="12BD30F3" w:rsidR="002A4F68" w:rsidRDefault="002A4F68" w:rsidP="002A4F68">
      <w:pPr>
        <w:rPr>
          <w:sz w:val="16"/>
        </w:rPr>
      </w:pPr>
      <w:r w:rsidRPr="00AE30B2">
        <w:rPr>
          <w:sz w:val="16"/>
        </w:rPr>
        <w:t xml:space="preserve">The </w:t>
      </w:r>
      <w:r w:rsidRPr="00AE30B2">
        <w:rPr>
          <w:rStyle w:val="StyleUnderline"/>
        </w:rPr>
        <w:t>model then runs 10,001 scenarios, which each contain “different vote shares in each state and different values for the impact of polling biases and other characteristics.” The final determination reflects the percentage of scenarios each candidates won</w:t>
      </w:r>
      <w:r w:rsidRPr="00AE30B2">
        <w:rPr>
          <w:sz w:val="16"/>
        </w:rPr>
        <w:t>.</w:t>
      </w:r>
    </w:p>
    <w:p w14:paraId="15B629BC" w14:textId="77777777" w:rsidR="007676C5" w:rsidRDefault="007676C5" w:rsidP="002A4F68">
      <w:pPr>
        <w:rPr>
          <w:sz w:val="16"/>
        </w:rPr>
      </w:pPr>
    </w:p>
    <w:p w14:paraId="28368F60" w14:textId="15430A4D" w:rsidR="007676C5" w:rsidRDefault="007676C5" w:rsidP="007676C5">
      <w:pPr>
        <w:pStyle w:val="Heading3"/>
      </w:pPr>
      <w:r>
        <w:t>Uniqueness</w:t>
      </w:r>
      <w:r w:rsidR="00992DAF">
        <w:t>---</w:t>
      </w:r>
      <w:r>
        <w:t>Too Early</w:t>
      </w:r>
    </w:p>
    <w:p w14:paraId="600FBC9D" w14:textId="71D5FCE0" w:rsidR="007676C5" w:rsidRPr="007676C5" w:rsidRDefault="007676C5" w:rsidP="007676C5">
      <w:pPr>
        <w:pStyle w:val="Heading4"/>
      </w:pPr>
      <w:r>
        <w:t xml:space="preserve">It’s too early to predict the election. </w:t>
      </w:r>
    </w:p>
    <w:p w14:paraId="30D6854A" w14:textId="740E1C4E" w:rsidR="007676C5" w:rsidRPr="007676C5" w:rsidRDefault="007676C5" w:rsidP="007676C5">
      <w:pPr>
        <w:rPr>
          <w:rStyle w:val="Style13ptBold"/>
        </w:rPr>
      </w:pPr>
      <w:r w:rsidRPr="007676C5">
        <w:rPr>
          <w:rStyle w:val="Style13ptBold"/>
        </w:rPr>
        <w:t>Drum, former Washington Monthly writer</w:t>
      </w:r>
      <w:r w:rsidRPr="007676C5">
        <w:rPr>
          <w:rStyle w:val="Style13ptBold"/>
        </w:rPr>
        <w:t>, ‘24</w:t>
      </w:r>
    </w:p>
    <w:p w14:paraId="340BC4A3" w14:textId="6866363A" w:rsidR="007676C5" w:rsidRDefault="007676C5" w:rsidP="007676C5">
      <w:r w:rsidRPr="00797E43">
        <w:t xml:space="preserve">(Kevin, </w:t>
      </w:r>
      <w:r>
        <w:t>3-4-202</w:t>
      </w:r>
      <w:r w:rsidRPr="00797E43">
        <w:t>4, “Here’s why I’m still bullish on Biden</w:t>
      </w:r>
      <w:r>
        <w:t xml:space="preserve">,” </w:t>
      </w:r>
      <w:r w:rsidRPr="00797E43">
        <w:t>https://jabberwocking.com/heres-why-im-still-bullish-on-biden/</w:t>
      </w:r>
      <w:r>
        <w:t>)</w:t>
      </w:r>
    </w:p>
    <w:p w14:paraId="42837F7A" w14:textId="77777777" w:rsidR="007676C5" w:rsidRPr="007676C5" w:rsidRDefault="007676C5" w:rsidP="007676C5">
      <w:pPr>
        <w:rPr>
          <w:rStyle w:val="StyleUnderline"/>
        </w:rPr>
      </w:pPr>
      <w:r w:rsidRPr="007676C5">
        <w:rPr>
          <w:rStyle w:val="StyleUnderline"/>
        </w:rPr>
        <w:t>I remain unmoved by the liberal panic over Joe Biden's weak poll numbers. However, I keep getting asked why, so here it is:</w:t>
      </w:r>
    </w:p>
    <w:p w14:paraId="49BE3221" w14:textId="77777777" w:rsidR="007676C5" w:rsidRPr="007676C5" w:rsidRDefault="007676C5" w:rsidP="007676C5">
      <w:pPr>
        <w:ind w:firstLine="720"/>
        <w:rPr>
          <w:sz w:val="14"/>
        </w:rPr>
      </w:pPr>
      <w:r w:rsidRPr="007676C5">
        <w:rPr>
          <w:sz w:val="14"/>
        </w:rPr>
        <w:t xml:space="preserve">• Right </w:t>
      </w:r>
      <w:proofErr w:type="gramStart"/>
      <w:r w:rsidRPr="007676C5">
        <w:rPr>
          <w:sz w:val="14"/>
        </w:rPr>
        <w:t>now</w:t>
      </w:r>
      <w:proofErr w:type="gramEnd"/>
      <w:r w:rsidRPr="007676C5">
        <w:rPr>
          <w:sz w:val="14"/>
        </w:rPr>
        <w:t xml:space="preserve"> </w:t>
      </w:r>
      <w:r w:rsidRPr="007676C5">
        <w:rPr>
          <w:rStyle w:val="StyleUnderline"/>
        </w:rPr>
        <w:t>the race is</w:t>
      </w:r>
      <w:r w:rsidRPr="007676C5">
        <w:rPr>
          <w:sz w:val="14"/>
        </w:rPr>
        <w:t xml:space="preserve"> basically </w:t>
      </w:r>
      <w:r w:rsidRPr="007676C5">
        <w:rPr>
          <w:rStyle w:val="StyleUnderline"/>
        </w:rPr>
        <w:t xml:space="preserve">a </w:t>
      </w:r>
      <w:r w:rsidRPr="007676C5">
        <w:rPr>
          <w:rStyle w:val="Emphasis"/>
        </w:rPr>
        <w:t>tossup</w:t>
      </w:r>
      <w:r w:rsidRPr="007676C5">
        <w:rPr>
          <w:sz w:val="14"/>
        </w:rPr>
        <w:t>.</w:t>
      </w:r>
    </w:p>
    <w:p w14:paraId="2095E86B" w14:textId="77777777" w:rsidR="007676C5" w:rsidRPr="007676C5" w:rsidRDefault="007676C5" w:rsidP="007676C5">
      <w:pPr>
        <w:ind w:firstLine="720"/>
        <w:rPr>
          <w:sz w:val="14"/>
        </w:rPr>
      </w:pPr>
      <w:r w:rsidRPr="007676C5">
        <w:rPr>
          <w:sz w:val="14"/>
        </w:rPr>
        <w:t xml:space="preserve">• But </w:t>
      </w:r>
      <w:r w:rsidRPr="007676C5">
        <w:rPr>
          <w:rStyle w:val="StyleUnderline"/>
        </w:rPr>
        <w:t xml:space="preserve">it's still </w:t>
      </w:r>
      <w:r w:rsidRPr="007676C5">
        <w:rPr>
          <w:rStyle w:val="Emphasis"/>
        </w:rPr>
        <w:t>very early</w:t>
      </w:r>
      <w:r w:rsidRPr="007676C5">
        <w:rPr>
          <w:sz w:val="14"/>
        </w:rPr>
        <w:t xml:space="preserve">. The </w:t>
      </w:r>
      <w:r w:rsidRPr="007676C5">
        <w:rPr>
          <w:rStyle w:val="StyleUnderline"/>
        </w:rPr>
        <w:t xml:space="preserve">vast majority of </w:t>
      </w:r>
      <w:r w:rsidRPr="007676C5">
        <w:rPr>
          <w:rStyle w:val="Emphasis"/>
        </w:rPr>
        <w:t>swing voters</w:t>
      </w:r>
      <w:r w:rsidRPr="007676C5">
        <w:rPr>
          <w:rStyle w:val="StyleUnderline"/>
        </w:rPr>
        <w:t xml:space="preserve"> aren't </w:t>
      </w:r>
      <w:r w:rsidRPr="007676C5">
        <w:rPr>
          <w:rStyle w:val="Emphasis"/>
        </w:rPr>
        <w:t>paying attention</w:t>
      </w:r>
      <w:r w:rsidRPr="007676C5">
        <w:rPr>
          <w:rStyle w:val="StyleUnderline"/>
        </w:rPr>
        <w:t xml:space="preserve"> yet—and </w:t>
      </w:r>
      <w:r w:rsidRPr="007676C5">
        <w:rPr>
          <w:rStyle w:val="Emphasis"/>
        </w:rPr>
        <w:t>won't</w:t>
      </w:r>
      <w:r w:rsidRPr="007676C5">
        <w:rPr>
          <w:rStyle w:val="StyleUnderline"/>
        </w:rPr>
        <w:t xml:space="preserve"> until after the </w:t>
      </w:r>
      <w:r w:rsidRPr="007676C5">
        <w:rPr>
          <w:rStyle w:val="Emphasis"/>
        </w:rPr>
        <w:t>conventions</w:t>
      </w:r>
      <w:r w:rsidRPr="007676C5">
        <w:rPr>
          <w:sz w:val="14"/>
        </w:rPr>
        <w:t>.</w:t>
      </w:r>
    </w:p>
    <w:p w14:paraId="32020ED7" w14:textId="77777777" w:rsidR="007676C5" w:rsidRPr="007676C5" w:rsidRDefault="007676C5" w:rsidP="007676C5">
      <w:pPr>
        <w:ind w:firstLine="720"/>
        <w:rPr>
          <w:sz w:val="14"/>
        </w:rPr>
      </w:pPr>
      <w:r w:rsidRPr="007676C5">
        <w:rPr>
          <w:sz w:val="14"/>
        </w:rPr>
        <w:t xml:space="preserve">• As voter attention shifts to the campaign it will hurt Trump. Historically, </w:t>
      </w:r>
      <w:r w:rsidRPr="007676C5">
        <w:rPr>
          <w:rStyle w:val="StyleUnderline"/>
        </w:rPr>
        <w:t xml:space="preserve">the </w:t>
      </w:r>
      <w:r w:rsidRPr="007676C5">
        <w:rPr>
          <w:rStyle w:val="Emphasis"/>
        </w:rPr>
        <w:t>more</w:t>
      </w:r>
      <w:r w:rsidRPr="007676C5">
        <w:rPr>
          <w:rStyle w:val="StyleUnderline"/>
        </w:rPr>
        <w:t xml:space="preserve"> people hear from </w:t>
      </w:r>
      <w:r w:rsidRPr="007676C5">
        <w:rPr>
          <w:rStyle w:val="Emphasis"/>
        </w:rPr>
        <w:t>Trump</w:t>
      </w:r>
      <w:r w:rsidRPr="007676C5">
        <w:rPr>
          <w:rStyle w:val="StyleUnderline"/>
        </w:rPr>
        <w:t xml:space="preserve">, the </w:t>
      </w:r>
      <w:r w:rsidRPr="007676C5">
        <w:rPr>
          <w:rStyle w:val="Emphasis"/>
        </w:rPr>
        <w:t>less</w:t>
      </w:r>
      <w:r w:rsidRPr="007676C5">
        <w:rPr>
          <w:rStyle w:val="StyleUnderline"/>
        </w:rPr>
        <w:t xml:space="preserve"> they </w:t>
      </w:r>
      <w:r w:rsidRPr="007676C5">
        <w:rPr>
          <w:rStyle w:val="Emphasis"/>
        </w:rPr>
        <w:t>like him</w:t>
      </w:r>
      <w:r w:rsidRPr="007676C5">
        <w:rPr>
          <w:sz w:val="14"/>
        </w:rPr>
        <w:t>.</w:t>
      </w:r>
    </w:p>
    <w:p w14:paraId="140009E7" w14:textId="77777777" w:rsidR="007676C5" w:rsidRPr="007676C5" w:rsidRDefault="007676C5" w:rsidP="007676C5">
      <w:pPr>
        <w:ind w:firstLine="720"/>
        <w:rPr>
          <w:sz w:val="14"/>
        </w:rPr>
      </w:pPr>
      <w:r w:rsidRPr="007676C5">
        <w:rPr>
          <w:sz w:val="14"/>
        </w:rPr>
        <w:t xml:space="preserve">• </w:t>
      </w:r>
      <w:r w:rsidRPr="007676C5">
        <w:rPr>
          <w:rStyle w:val="StyleUnderline"/>
        </w:rPr>
        <w:t xml:space="preserve">Trump has a </w:t>
      </w:r>
      <w:r w:rsidRPr="007676C5">
        <w:rPr>
          <w:rStyle w:val="Emphasis"/>
        </w:rPr>
        <w:t>lower ceiling</w:t>
      </w:r>
      <w:r w:rsidRPr="007676C5">
        <w:rPr>
          <w:sz w:val="14"/>
        </w:rPr>
        <w:t xml:space="preserve"> than Biden. There are just </w:t>
      </w:r>
      <w:r w:rsidRPr="007676C5">
        <w:rPr>
          <w:rStyle w:val="StyleUnderline"/>
        </w:rPr>
        <w:t xml:space="preserve">too many </w:t>
      </w:r>
      <w:r w:rsidRPr="007676C5">
        <w:rPr>
          <w:rStyle w:val="Emphasis"/>
        </w:rPr>
        <w:t>people</w:t>
      </w:r>
      <w:r w:rsidRPr="007676C5">
        <w:rPr>
          <w:rStyle w:val="StyleUnderline"/>
        </w:rPr>
        <w:t xml:space="preserve"> who</w:t>
      </w:r>
      <w:r w:rsidRPr="007676C5">
        <w:rPr>
          <w:sz w:val="14"/>
        </w:rPr>
        <w:t xml:space="preserve"> flatly </w:t>
      </w:r>
      <w:r w:rsidRPr="007676C5">
        <w:rPr>
          <w:rStyle w:val="Emphasis"/>
        </w:rPr>
        <w:t>won't vote</w:t>
      </w:r>
      <w:r w:rsidRPr="007676C5">
        <w:rPr>
          <w:rStyle w:val="StyleUnderline"/>
        </w:rPr>
        <w:t xml:space="preserve"> for him</w:t>
      </w:r>
      <w:r w:rsidRPr="007676C5">
        <w:rPr>
          <w:sz w:val="14"/>
        </w:rPr>
        <w:t>. Biden has more upside.</w:t>
      </w:r>
    </w:p>
    <w:p w14:paraId="60889472" w14:textId="77777777" w:rsidR="007676C5" w:rsidRPr="007676C5" w:rsidRDefault="007676C5" w:rsidP="007676C5">
      <w:pPr>
        <w:ind w:firstLine="720"/>
        <w:rPr>
          <w:sz w:val="14"/>
        </w:rPr>
      </w:pPr>
      <w:r w:rsidRPr="007676C5">
        <w:rPr>
          <w:sz w:val="14"/>
        </w:rPr>
        <w:t xml:space="preserve">• </w:t>
      </w:r>
      <w:r w:rsidRPr="007676C5">
        <w:rPr>
          <w:rStyle w:val="StyleUnderline"/>
        </w:rPr>
        <w:t xml:space="preserve">Many of the </w:t>
      </w:r>
      <w:r w:rsidRPr="007676C5">
        <w:rPr>
          <w:rStyle w:val="Emphasis"/>
        </w:rPr>
        <w:t>people</w:t>
      </w:r>
      <w:r w:rsidRPr="007676C5">
        <w:rPr>
          <w:rStyle w:val="StyleUnderline"/>
        </w:rPr>
        <w:t xml:space="preserve"> who say they </w:t>
      </w:r>
      <w:r w:rsidRPr="007676C5">
        <w:rPr>
          <w:rStyle w:val="Emphasis"/>
        </w:rPr>
        <w:t>won't vote</w:t>
      </w:r>
      <w:r w:rsidRPr="007676C5">
        <w:rPr>
          <w:rStyle w:val="StyleUnderline"/>
        </w:rPr>
        <w:t xml:space="preserve"> for Biden </w:t>
      </w:r>
      <w:r w:rsidRPr="007676C5">
        <w:rPr>
          <w:rStyle w:val="Emphasis"/>
        </w:rPr>
        <w:t>will</w:t>
      </w:r>
      <w:r w:rsidRPr="007676C5">
        <w:rPr>
          <w:sz w:val="14"/>
        </w:rPr>
        <w:t xml:space="preserve"> come around later in the year. As always, the prospect of a Republican winning—especially Trump—will overcome their early doubts.</w:t>
      </w:r>
    </w:p>
    <w:p w14:paraId="72B3B5B9" w14:textId="77777777" w:rsidR="007676C5" w:rsidRPr="007676C5" w:rsidRDefault="007676C5" w:rsidP="007676C5">
      <w:pPr>
        <w:ind w:firstLine="720"/>
        <w:rPr>
          <w:sz w:val="14"/>
        </w:rPr>
      </w:pPr>
      <w:r w:rsidRPr="007676C5">
        <w:rPr>
          <w:sz w:val="14"/>
        </w:rPr>
        <w:t xml:space="preserve">• </w:t>
      </w:r>
      <w:r w:rsidRPr="007676C5">
        <w:rPr>
          <w:rStyle w:val="StyleUnderline"/>
        </w:rPr>
        <w:t xml:space="preserve">Biden </w:t>
      </w:r>
      <w:r w:rsidRPr="007676C5">
        <w:rPr>
          <w:rStyle w:val="Emphasis"/>
        </w:rPr>
        <w:t>hasn't</w:t>
      </w:r>
      <w:r w:rsidRPr="007676C5">
        <w:rPr>
          <w:rStyle w:val="StyleUnderline"/>
        </w:rPr>
        <w:t xml:space="preserve"> even </w:t>
      </w:r>
      <w:r w:rsidRPr="007676C5">
        <w:rPr>
          <w:rStyle w:val="Emphasis"/>
        </w:rPr>
        <w:t>begun</w:t>
      </w:r>
      <w:r w:rsidRPr="007676C5">
        <w:rPr>
          <w:rStyle w:val="StyleUnderline"/>
        </w:rPr>
        <w:t xml:space="preserve"> to campaign yet</w:t>
      </w:r>
      <w:r w:rsidRPr="007676C5">
        <w:rPr>
          <w:sz w:val="14"/>
        </w:rPr>
        <w:t xml:space="preserve">. He has a lot of money, and when the ads start </w:t>
      </w:r>
      <w:proofErr w:type="gramStart"/>
      <w:r w:rsidRPr="007676C5">
        <w:rPr>
          <w:sz w:val="14"/>
        </w:rPr>
        <w:t>running</w:t>
      </w:r>
      <w:proofErr w:type="gramEnd"/>
      <w:r w:rsidRPr="007676C5">
        <w:rPr>
          <w:sz w:val="14"/>
        </w:rPr>
        <w:t xml:space="preserve"> they'll hurt Trump a lot.</w:t>
      </w:r>
    </w:p>
    <w:p w14:paraId="734F7204" w14:textId="77777777" w:rsidR="007676C5" w:rsidRPr="007676C5" w:rsidRDefault="007676C5" w:rsidP="007676C5">
      <w:pPr>
        <w:ind w:left="720"/>
        <w:rPr>
          <w:sz w:val="14"/>
        </w:rPr>
      </w:pPr>
      <w:r w:rsidRPr="007676C5">
        <w:rPr>
          <w:sz w:val="14"/>
        </w:rPr>
        <w:t xml:space="preserve">• </w:t>
      </w:r>
      <w:r w:rsidRPr="007676C5">
        <w:rPr>
          <w:rStyle w:val="StyleUnderline"/>
        </w:rPr>
        <w:t xml:space="preserve">Biden has an </w:t>
      </w:r>
      <w:r w:rsidRPr="007676C5">
        <w:rPr>
          <w:rStyle w:val="Emphasis"/>
        </w:rPr>
        <w:t>obvious problem</w:t>
      </w:r>
      <w:r w:rsidRPr="007676C5">
        <w:rPr>
          <w:rStyle w:val="StyleUnderline"/>
        </w:rPr>
        <w:t xml:space="preserve"> with his physical </w:t>
      </w:r>
      <w:r w:rsidRPr="007676C5">
        <w:rPr>
          <w:rStyle w:val="Emphasis"/>
        </w:rPr>
        <w:t>condition</w:t>
      </w:r>
      <w:r w:rsidRPr="007676C5">
        <w:rPr>
          <w:rStyle w:val="StyleUnderline"/>
        </w:rPr>
        <w:t xml:space="preserve">, which reads as </w:t>
      </w:r>
      <w:r w:rsidRPr="007676C5">
        <w:rPr>
          <w:rStyle w:val="Emphasis"/>
        </w:rPr>
        <w:t>old</w:t>
      </w:r>
      <w:r w:rsidRPr="007676C5">
        <w:rPr>
          <w:sz w:val="14"/>
        </w:rPr>
        <w:t>. But his mental condition is fine. Trump, by contrast, shows signs of serious mental deterioration. This hasn't gotten a lot of attention yet, but it will.</w:t>
      </w:r>
    </w:p>
    <w:p w14:paraId="49D5EE60" w14:textId="77777777" w:rsidR="007676C5" w:rsidRPr="007676C5" w:rsidRDefault="007676C5" w:rsidP="007676C5">
      <w:pPr>
        <w:ind w:left="720"/>
        <w:rPr>
          <w:sz w:val="14"/>
        </w:rPr>
      </w:pPr>
      <w:r w:rsidRPr="007676C5">
        <w:rPr>
          <w:sz w:val="14"/>
        </w:rPr>
        <w:t xml:space="preserve">• </w:t>
      </w:r>
      <w:r w:rsidRPr="007676C5">
        <w:rPr>
          <w:rStyle w:val="StyleUnderline"/>
        </w:rPr>
        <w:t xml:space="preserve">Trump has a big potential </w:t>
      </w:r>
      <w:r w:rsidRPr="007676C5">
        <w:rPr>
          <w:rStyle w:val="Emphasis"/>
        </w:rPr>
        <w:t>downside</w:t>
      </w:r>
      <w:r w:rsidRPr="007676C5">
        <w:rPr>
          <w:rStyle w:val="StyleUnderline"/>
        </w:rPr>
        <w:t xml:space="preserve"> from all </w:t>
      </w:r>
      <w:r w:rsidRPr="007676C5">
        <w:rPr>
          <w:rStyle w:val="Emphasis"/>
        </w:rPr>
        <w:t>his trials</w:t>
      </w:r>
      <w:r w:rsidRPr="007676C5">
        <w:rPr>
          <w:sz w:val="14"/>
        </w:rPr>
        <w:t xml:space="preserve">. His </w:t>
      </w:r>
      <w:r w:rsidRPr="007676C5">
        <w:rPr>
          <w:rStyle w:val="StyleUnderline"/>
        </w:rPr>
        <w:t xml:space="preserve">MAGA fans might not care, but </w:t>
      </w:r>
      <w:r w:rsidRPr="007676C5">
        <w:rPr>
          <w:rStyle w:val="Emphasis"/>
        </w:rPr>
        <w:t>centrist voters</w:t>
      </w:r>
      <w:r w:rsidRPr="007676C5">
        <w:rPr>
          <w:rStyle w:val="StyleUnderline"/>
        </w:rPr>
        <w:t xml:space="preserve"> do</w:t>
      </w:r>
      <w:r w:rsidRPr="007676C5">
        <w:rPr>
          <w:sz w:val="14"/>
        </w:rPr>
        <w:t xml:space="preserve">, and it </w:t>
      </w:r>
      <w:r w:rsidRPr="007676C5">
        <w:rPr>
          <w:rStyle w:val="StyleUnderline"/>
        </w:rPr>
        <w:t xml:space="preserve">could spell big </w:t>
      </w:r>
      <w:r w:rsidRPr="007676C5">
        <w:rPr>
          <w:rStyle w:val="Emphasis"/>
        </w:rPr>
        <w:t>problems</w:t>
      </w:r>
      <w:r w:rsidRPr="007676C5">
        <w:rPr>
          <w:sz w:val="14"/>
        </w:rPr>
        <w:t xml:space="preserve"> if prosecutors are getting headlines for Trump's misdeeds when October rolls around.</w:t>
      </w:r>
    </w:p>
    <w:p w14:paraId="2F26BA82" w14:textId="77777777" w:rsidR="007676C5" w:rsidRPr="00643A24" w:rsidRDefault="007676C5" w:rsidP="007676C5">
      <w:pPr>
        <w:rPr>
          <w:sz w:val="14"/>
        </w:rPr>
      </w:pPr>
      <w:r w:rsidRPr="007676C5">
        <w:rPr>
          <w:sz w:val="14"/>
        </w:rPr>
        <w:t xml:space="preserve">So that's that. But I have two big worries. The first is that </w:t>
      </w:r>
      <w:r w:rsidRPr="007676C5">
        <w:rPr>
          <w:rStyle w:val="StyleUnderline"/>
        </w:rPr>
        <w:t>the economy might go south, though that's looking less and less likely all the time. The second is that although the race is a tossup nationally, it really does seem like Biden is weak in the battleground states that matter. I'm not sure how that will play out.</w:t>
      </w:r>
    </w:p>
    <w:p w14:paraId="117AEE11" w14:textId="77777777" w:rsidR="007676C5" w:rsidRPr="007676C5" w:rsidRDefault="007676C5" w:rsidP="007676C5"/>
    <w:p w14:paraId="6B41D708" w14:textId="7E4E7E7E" w:rsidR="007146A2" w:rsidRDefault="007146A2" w:rsidP="007146A2">
      <w:pPr>
        <w:pStyle w:val="Heading2"/>
      </w:pPr>
      <w:r>
        <w:t>Link Defense</w:t>
      </w:r>
    </w:p>
    <w:p w14:paraId="106627B9" w14:textId="31ABB433" w:rsidR="00AE30B2" w:rsidRPr="00AE30B2" w:rsidRDefault="00AE30B2" w:rsidP="00AE30B2">
      <w:pPr>
        <w:pStyle w:val="Heading3"/>
      </w:pPr>
      <w:r>
        <w:t>Link Defense</w:t>
      </w:r>
      <w:r w:rsidR="00992DAF">
        <w:t>---</w:t>
      </w:r>
      <w:r>
        <w:t>AT: Plan Unpopular</w:t>
      </w:r>
    </w:p>
    <w:p w14:paraId="6A6E8350" w14:textId="038D890F" w:rsidR="007146A2" w:rsidRDefault="008A59B0" w:rsidP="007146A2">
      <w:pPr>
        <w:pStyle w:val="Heading4"/>
      </w:pPr>
      <w:r>
        <w:t>The majority</w:t>
      </w:r>
      <w:r w:rsidR="00182D7C">
        <w:t xml:space="preserve"> of voters like the plan. </w:t>
      </w:r>
    </w:p>
    <w:p w14:paraId="0CA2EBFA" w14:textId="0481D313" w:rsidR="00182D7C" w:rsidRPr="00182D7C" w:rsidRDefault="00182D7C" w:rsidP="00182D7C">
      <w:pPr>
        <w:rPr>
          <w:rStyle w:val="Style13ptBold"/>
        </w:rPr>
      </w:pPr>
      <w:r w:rsidRPr="00182D7C">
        <w:rPr>
          <w:rStyle w:val="Style13ptBold"/>
        </w:rPr>
        <w:t>BIO, ‘24</w:t>
      </w:r>
    </w:p>
    <w:p w14:paraId="42BCD116" w14:textId="339192F4" w:rsidR="00182D7C" w:rsidRDefault="00182D7C" w:rsidP="007146A2">
      <w:r>
        <w:t xml:space="preserve">(Biotechnology Innovation Organization, 1-18-2024, "U.S. voters favor strong IP protection”, </w:t>
      </w:r>
      <w:hyperlink r:id="rId10" w:history="1">
        <w:r w:rsidRPr="00A11162">
          <w:rPr>
            <w:rStyle w:val="Hyperlink"/>
          </w:rPr>
          <w:t>https://www.bio.org/gooddaybio-archive/us-voters-favor-strong-ip-protection</w:t>
        </w:r>
      </w:hyperlink>
      <w:r>
        <w:t>)</w:t>
      </w:r>
    </w:p>
    <w:p w14:paraId="3A425F00" w14:textId="01C020F4" w:rsidR="00182D7C" w:rsidRPr="007C1F33" w:rsidRDefault="00182D7C" w:rsidP="007146A2">
      <w:pPr>
        <w:rPr>
          <w:sz w:val="16"/>
        </w:rPr>
      </w:pPr>
      <w:r w:rsidRPr="00182D7C">
        <w:rPr>
          <w:rStyle w:val="Emphasis"/>
        </w:rPr>
        <w:t>U.S. voters favor strong international IP protection, poll finds</w:t>
      </w:r>
    </w:p>
    <w:p w14:paraId="769B1248" w14:textId="77777777" w:rsidR="00182D7C" w:rsidRPr="007C1F33" w:rsidRDefault="00182D7C" w:rsidP="007146A2">
      <w:pPr>
        <w:rPr>
          <w:sz w:val="16"/>
        </w:rPr>
      </w:pPr>
      <w:r w:rsidRPr="007C1F33">
        <w:rPr>
          <w:sz w:val="16"/>
        </w:rPr>
        <w:t xml:space="preserve">Most </w:t>
      </w:r>
      <w:r w:rsidRPr="00182D7C">
        <w:rPr>
          <w:rStyle w:val="StyleUnderline"/>
        </w:rPr>
        <w:t xml:space="preserve">Americans want </w:t>
      </w:r>
      <w:r w:rsidRPr="007C1F33">
        <w:rPr>
          <w:sz w:val="16"/>
        </w:rPr>
        <w:t xml:space="preserve">the </w:t>
      </w:r>
      <w:r w:rsidRPr="00182D7C">
        <w:rPr>
          <w:rStyle w:val="StyleUnderline"/>
        </w:rPr>
        <w:t>Biden</w:t>
      </w:r>
      <w:r w:rsidRPr="007C1F33">
        <w:rPr>
          <w:sz w:val="16"/>
        </w:rPr>
        <w:t xml:space="preserve"> administration </w:t>
      </w:r>
      <w:r w:rsidRPr="00182D7C">
        <w:rPr>
          <w:rStyle w:val="StyleUnderline"/>
        </w:rPr>
        <w:t>to protect intellectual property rights</w:t>
      </w:r>
      <w:r w:rsidRPr="007C1F33">
        <w:rPr>
          <w:sz w:val="16"/>
        </w:rPr>
        <w:t xml:space="preserve"> at the World Trade Organization (WTO) </w:t>
      </w:r>
      <w:r w:rsidRPr="00182D7C">
        <w:rPr>
          <w:rStyle w:val="StyleUnderline"/>
        </w:rPr>
        <w:t>and express concerns about waiving those rights</w:t>
      </w:r>
      <w:r w:rsidRPr="007C1F33">
        <w:rPr>
          <w:sz w:val="16"/>
        </w:rPr>
        <w:t xml:space="preserve">, finds a new poll commissioned by the Bayh-Dole Coalition. </w:t>
      </w:r>
    </w:p>
    <w:p w14:paraId="05477947" w14:textId="77777777" w:rsidR="00182D7C" w:rsidRPr="007C1F33" w:rsidRDefault="00182D7C" w:rsidP="007146A2">
      <w:pPr>
        <w:rPr>
          <w:sz w:val="16"/>
        </w:rPr>
      </w:pPr>
      <w:r w:rsidRPr="007C1F33">
        <w:rPr>
          <w:sz w:val="16"/>
        </w:rPr>
        <w:t>Why it matters: In 2022, the U.S. Trade Representative (USTR) agreed to a waiver of WTO IP protection for COVID vaccines. Now, USTR is considering an extension of the waiver to include COVID diagnostics and therapeutics.</w:t>
      </w:r>
    </w:p>
    <w:p w14:paraId="1AD1DA86" w14:textId="77777777" w:rsidR="00182D7C" w:rsidRPr="007C1F33" w:rsidRDefault="00182D7C" w:rsidP="007146A2">
      <w:pPr>
        <w:rPr>
          <w:sz w:val="16"/>
        </w:rPr>
      </w:pPr>
      <w:r w:rsidRPr="007C1F33">
        <w:rPr>
          <w:sz w:val="16"/>
        </w:rPr>
        <w:t xml:space="preserve">The key finding: </w:t>
      </w:r>
      <w:r w:rsidRPr="00182D7C">
        <w:rPr>
          <w:rStyle w:val="StyleUnderline"/>
        </w:rPr>
        <w:t>7 in 10 respondents said it’s important for the Biden administration to preserve WTO IP protections</w:t>
      </w:r>
      <w:r w:rsidRPr="007C1F33">
        <w:rPr>
          <w:sz w:val="16"/>
        </w:rPr>
        <w:t>, and most said it’s very important, finds a Morning Consult poll of 2,202 U.S. adults conducted Dec. 22-24.</w:t>
      </w:r>
    </w:p>
    <w:p w14:paraId="794460F7" w14:textId="77777777" w:rsidR="00182D7C" w:rsidRPr="00182D7C" w:rsidRDefault="00182D7C" w:rsidP="007146A2">
      <w:pPr>
        <w:rPr>
          <w:rStyle w:val="StyleUnderline"/>
        </w:rPr>
      </w:pPr>
      <w:r w:rsidRPr="00182D7C">
        <w:rPr>
          <w:rStyle w:val="StyleUnderline"/>
        </w:rPr>
        <w:t>China is a concern: 68% said U.S. adversaries like China should not be able to replicate American-made technologies without permission from the inventors—with only 11% disagreeing and 21% saying they don’t know.</w:t>
      </w:r>
    </w:p>
    <w:p w14:paraId="411F205F" w14:textId="7FB90D69" w:rsidR="007146A2" w:rsidRPr="007C1F33" w:rsidRDefault="00182D7C" w:rsidP="007146A2">
      <w:pPr>
        <w:rPr>
          <w:sz w:val="16"/>
        </w:rPr>
      </w:pPr>
      <w:r w:rsidRPr="007C1F33">
        <w:rPr>
          <w:sz w:val="16"/>
        </w:rPr>
        <w:t xml:space="preserve">Vote for IP protection: </w:t>
      </w:r>
      <w:r w:rsidRPr="00182D7C">
        <w:rPr>
          <w:rStyle w:val="Emphasis"/>
        </w:rPr>
        <w:t>66% would be inclined to vote for a candidate who prioritizes stronger IP rights</w:t>
      </w:r>
      <w:r w:rsidRPr="00182D7C">
        <w:rPr>
          <w:rStyle w:val="StyleUnderline"/>
        </w:rPr>
        <w:t>, while 11% said they prefer a candidate who weakens IP rights.</w:t>
      </w:r>
    </w:p>
    <w:p w14:paraId="3B10918A" w14:textId="0C8D5AF8" w:rsidR="00AE30B2" w:rsidRPr="00AE30B2" w:rsidRDefault="00AE30B2" w:rsidP="00DB3704">
      <w:pPr>
        <w:pStyle w:val="Heading3"/>
      </w:pPr>
      <w:r>
        <w:t>Link Defense</w:t>
      </w:r>
      <w:r w:rsidR="00992DAF">
        <w:t>---</w:t>
      </w:r>
      <w:r>
        <w:t>AT: Plan Swings the Election</w:t>
      </w:r>
    </w:p>
    <w:p w14:paraId="6926459A" w14:textId="77777777" w:rsidR="00AE30B2" w:rsidRPr="007C1F33" w:rsidRDefault="00AE30B2" w:rsidP="00AE30B2">
      <w:pPr>
        <w:pStyle w:val="Heading4"/>
      </w:pPr>
      <w:r>
        <w:t xml:space="preserve">No swing voters. </w:t>
      </w:r>
    </w:p>
    <w:p w14:paraId="7C49248B" w14:textId="77777777" w:rsidR="00AE30B2" w:rsidRPr="007C1F33" w:rsidRDefault="00AE30B2" w:rsidP="00AE30B2">
      <w:pPr>
        <w:rPr>
          <w:rStyle w:val="Style13ptBold"/>
        </w:rPr>
      </w:pPr>
      <w:r w:rsidRPr="007C1F33">
        <w:rPr>
          <w:rStyle w:val="Style13ptBold"/>
        </w:rPr>
        <w:t>Mills, Associate Editor at Pittsburgh Post Gazette, ‘24</w:t>
      </w:r>
    </w:p>
    <w:p w14:paraId="1D0BF583" w14:textId="77777777" w:rsidR="00AE30B2" w:rsidRPr="00D931E2" w:rsidRDefault="00AE30B2" w:rsidP="00AE30B2">
      <w:bookmarkStart w:id="0" w:name="_Hlk162877550"/>
      <w:r w:rsidRPr="007C1F33">
        <w:t>(David, March</w:t>
      </w:r>
      <w:r w:rsidRPr="0032108E">
        <w:t xml:space="preserve"> 5, 2024, </w:t>
      </w:r>
      <w:r>
        <w:t xml:space="preserve">Pittsburgh-Post Gazette, </w:t>
      </w:r>
      <w:r w:rsidRPr="0032108E">
        <w:t>“David Mills: Only one kind of swing voter makes sense this election</w:t>
      </w:r>
      <w:r>
        <w:t xml:space="preserve">”, </w:t>
      </w:r>
      <w:r w:rsidRPr="0032108E">
        <w:t>https://www.post-gazette.com/opinion/david-mills/2024/03/05/biden-trump-2024-swing-voters/stories/202403050091</w:t>
      </w:r>
      <w:r>
        <w:t>)</w:t>
      </w:r>
    </w:p>
    <w:bookmarkEnd w:id="0"/>
    <w:p w14:paraId="6ED676BB" w14:textId="77777777" w:rsidR="00AE30B2" w:rsidRPr="007C1F33" w:rsidRDefault="00AE30B2" w:rsidP="00AE30B2">
      <w:pPr>
        <w:rPr>
          <w:sz w:val="14"/>
        </w:rPr>
      </w:pPr>
      <w:r w:rsidRPr="007C1F33">
        <w:rPr>
          <w:sz w:val="14"/>
        </w:rPr>
        <w:t>I may well be miss</w:t>
      </w:r>
      <w:r w:rsidRPr="007C1F33">
        <w:rPr>
          <w:sz w:val="14"/>
        </w:rPr>
        <w:softHyphen/>
        <w:t>ing some</w:t>
      </w:r>
      <w:r w:rsidRPr="007C1F33">
        <w:rPr>
          <w:sz w:val="14"/>
        </w:rPr>
        <w:softHyphen/>
        <w:t xml:space="preserve">thing, but try as I might, </w:t>
      </w:r>
      <w:r w:rsidRPr="007C1F33">
        <w:rPr>
          <w:rStyle w:val="StyleUnderline"/>
        </w:rPr>
        <w:t>I can’t get into the head of some</w:t>
      </w:r>
      <w:r w:rsidRPr="007C1F33">
        <w:rPr>
          <w:rStyle w:val="StyleUnderline"/>
        </w:rPr>
        <w:softHyphen/>
        <w:t>one who gen</w:t>
      </w:r>
      <w:r w:rsidRPr="007C1F33">
        <w:rPr>
          <w:rStyle w:val="StyleUnderline"/>
        </w:rPr>
        <w:softHyphen/>
        <w:t>u</w:t>
      </w:r>
      <w:r w:rsidRPr="007C1F33">
        <w:rPr>
          <w:rStyle w:val="StyleUnderline"/>
        </w:rPr>
        <w:softHyphen/>
        <w:t>inely wa</w:t>
      </w:r>
      <w:r w:rsidRPr="007C1F33">
        <w:rPr>
          <w:rStyle w:val="StyleUnderline"/>
        </w:rPr>
        <w:softHyphen/>
        <w:t>vers be</w:t>
      </w:r>
      <w:r w:rsidRPr="007C1F33">
        <w:rPr>
          <w:rStyle w:val="StyleUnderline"/>
        </w:rPr>
        <w:softHyphen/>
        <w:t>tween Trump and Biden. I can’t see being a swing voter in this election. The dif</w:t>
      </w:r>
      <w:r w:rsidRPr="007C1F33">
        <w:rPr>
          <w:rStyle w:val="StyleUnderline"/>
        </w:rPr>
        <w:softHyphen/>
        <w:t>fer</w:t>
      </w:r>
      <w:r w:rsidRPr="007C1F33">
        <w:rPr>
          <w:rStyle w:val="StyleUnderline"/>
        </w:rPr>
        <w:softHyphen/>
        <w:t>ences are too stark. That’s like wa</w:t>
      </w:r>
      <w:r w:rsidRPr="007C1F33">
        <w:rPr>
          <w:rStyle w:val="StyleUnderline"/>
        </w:rPr>
        <w:softHyphen/>
        <w:t>ver</w:t>
      </w:r>
      <w:r w:rsidRPr="007C1F33">
        <w:rPr>
          <w:rStyle w:val="StyleUnderline"/>
        </w:rPr>
        <w:softHyphen/>
        <w:t>ing be</w:t>
      </w:r>
      <w:r w:rsidRPr="007C1F33">
        <w:rPr>
          <w:rStyle w:val="StyleUnderline"/>
        </w:rPr>
        <w:softHyphen/>
        <w:t>tween Ukraine and Rus</w:t>
      </w:r>
      <w:r w:rsidRPr="007C1F33">
        <w:rPr>
          <w:rStyle w:val="StyleUnderline"/>
        </w:rPr>
        <w:softHyphen/>
        <w:t>sia, or good health and can</w:t>
      </w:r>
      <w:r w:rsidRPr="007C1F33">
        <w:rPr>
          <w:rStyle w:val="StyleUnderline"/>
        </w:rPr>
        <w:softHyphen/>
        <w:t>cer, beer and sew</w:t>
      </w:r>
      <w:r w:rsidRPr="007C1F33">
        <w:rPr>
          <w:rStyle w:val="StyleUnderline"/>
        </w:rPr>
        <w:softHyphen/>
        <w:t>age, the Steel</w:t>
      </w:r>
      <w:r w:rsidRPr="007C1F33">
        <w:rPr>
          <w:rStyle w:val="StyleUnderline"/>
        </w:rPr>
        <w:softHyphen/>
        <w:t>ers and the Cow</w:t>
      </w:r>
      <w:r w:rsidRPr="007C1F33">
        <w:rPr>
          <w:rStyle w:val="StyleUnderline"/>
        </w:rPr>
        <w:softHyphen/>
        <w:t>boys. Opinions will differ on which is which, but the difference is going to feel that great</w:t>
      </w:r>
      <w:r w:rsidRPr="007C1F33">
        <w:rPr>
          <w:sz w:val="14"/>
        </w:rPr>
        <w:t>.</w:t>
      </w:r>
    </w:p>
    <w:p w14:paraId="3495E376" w14:textId="77777777" w:rsidR="00AE30B2" w:rsidRPr="007C1F33" w:rsidRDefault="00AE30B2" w:rsidP="00AE30B2">
      <w:pPr>
        <w:rPr>
          <w:rStyle w:val="StyleUnderline"/>
        </w:rPr>
      </w:pPr>
      <w:r w:rsidRPr="007C1F33">
        <w:rPr>
          <w:rStyle w:val="StyleUnderline"/>
        </w:rPr>
        <w:t>Cer</w:t>
      </w:r>
      <w:r w:rsidRPr="007C1F33">
        <w:rPr>
          <w:rStyle w:val="StyleUnderline"/>
        </w:rPr>
        <w:softHyphen/>
        <w:t>tainly many vot</w:t>
      </w:r>
      <w:r w:rsidRPr="007C1F33">
        <w:rPr>
          <w:rStyle w:val="StyleUnderline"/>
        </w:rPr>
        <w:softHyphen/>
        <w:t>ers have swung in the last four years. Ac</w:t>
      </w:r>
      <w:r w:rsidRPr="007C1F33">
        <w:rPr>
          <w:rStyle w:val="StyleUnderline"/>
        </w:rPr>
        <w:softHyphen/>
        <w:t>cord</w:t>
      </w:r>
      <w:r w:rsidRPr="007C1F33">
        <w:rPr>
          <w:rStyle w:val="StyleUnderline"/>
        </w:rPr>
        <w:softHyphen/>
        <w:t>ing to the New York Times, while 97% of the peo</w:t>
      </w:r>
      <w:r w:rsidRPr="007C1F33">
        <w:rPr>
          <w:rStyle w:val="StyleUnderline"/>
        </w:rPr>
        <w:softHyphen/>
        <w:t>ple who voted for Don</w:t>
      </w:r>
      <w:r w:rsidRPr="007C1F33">
        <w:rPr>
          <w:rStyle w:val="StyleUnderline"/>
        </w:rPr>
        <w:softHyphen/>
        <w:t>ald Trump in 2020 will vote for him this time, and al</w:t>
      </w:r>
      <w:r w:rsidRPr="007C1F33">
        <w:rPr>
          <w:rStyle w:val="StyleUnderline"/>
        </w:rPr>
        <w:softHyphen/>
        <w:t>most none of them will vote for Joe Biden, only 83% of Biden’s 2020 vot</w:t>
      </w:r>
      <w:r w:rsidRPr="007C1F33">
        <w:rPr>
          <w:rStyle w:val="StyleUnderline"/>
        </w:rPr>
        <w:softHyphen/>
        <w:t>ers say they’re vot</w:t>
      </w:r>
      <w:r w:rsidRPr="007C1F33">
        <w:rPr>
          <w:rStyle w:val="StyleUnderline"/>
        </w:rPr>
        <w:softHyphen/>
        <w:t>ing for him and 10% say they’re vot</w:t>
      </w:r>
      <w:r w:rsidRPr="007C1F33">
        <w:rPr>
          <w:rStyle w:val="StyleUnderline"/>
        </w:rPr>
        <w:softHyphen/>
        <w:t>ing for Trump. They’re not swing vot</w:t>
      </w:r>
      <w:r w:rsidRPr="007C1F33">
        <w:rPr>
          <w:rStyle w:val="StyleUnderline"/>
        </w:rPr>
        <w:softHyphen/>
        <w:t>ers any</w:t>
      </w:r>
      <w:r w:rsidRPr="007C1F33">
        <w:rPr>
          <w:rStyle w:val="StyleUnderline"/>
        </w:rPr>
        <w:softHyphen/>
        <w:t>more.</w:t>
      </w:r>
    </w:p>
    <w:p w14:paraId="754405B3" w14:textId="77777777" w:rsidR="00AE30B2" w:rsidRPr="007C1F33" w:rsidRDefault="00AE30B2" w:rsidP="00AE30B2">
      <w:pPr>
        <w:rPr>
          <w:sz w:val="14"/>
          <w:szCs w:val="14"/>
        </w:rPr>
      </w:pPr>
      <w:bookmarkStart w:id="1" w:name="_Hlk162877536"/>
      <w:r w:rsidRPr="007C1F33">
        <w:rPr>
          <w:sz w:val="14"/>
          <w:szCs w:val="14"/>
        </w:rPr>
        <w:t>The only kind of swing voter that makes sense in this elec</w:t>
      </w:r>
      <w:r w:rsidRPr="007C1F33">
        <w:rPr>
          <w:sz w:val="14"/>
          <w:szCs w:val="14"/>
        </w:rPr>
        <w:softHyphen/>
        <w:t>tion is one who’s wa</w:t>
      </w:r>
      <w:r w:rsidRPr="007C1F33">
        <w:rPr>
          <w:sz w:val="14"/>
          <w:szCs w:val="14"/>
        </w:rPr>
        <w:softHyphen/>
        <w:t>ver</w:t>
      </w:r>
      <w:r w:rsidRPr="007C1F33">
        <w:rPr>
          <w:sz w:val="14"/>
          <w:szCs w:val="14"/>
        </w:rPr>
        <w:softHyphen/>
        <w:t>ing be</w:t>
      </w:r>
      <w:r w:rsidRPr="007C1F33">
        <w:rPr>
          <w:sz w:val="14"/>
          <w:szCs w:val="14"/>
        </w:rPr>
        <w:softHyphen/>
        <w:t>tween vot</w:t>
      </w:r>
      <w:r w:rsidRPr="007C1F33">
        <w:rPr>
          <w:sz w:val="14"/>
          <w:szCs w:val="14"/>
        </w:rPr>
        <w:softHyphen/>
        <w:t>ing for his pre</w:t>
      </w:r>
      <w:r w:rsidRPr="007C1F33">
        <w:rPr>
          <w:sz w:val="14"/>
          <w:szCs w:val="14"/>
        </w:rPr>
        <w:softHyphen/>
        <w:t>ferred can</w:t>
      </w:r>
      <w:r w:rsidRPr="007C1F33">
        <w:rPr>
          <w:sz w:val="14"/>
          <w:szCs w:val="14"/>
        </w:rPr>
        <w:softHyphen/>
        <w:t>di</w:t>
      </w:r>
      <w:r w:rsidRPr="007C1F33">
        <w:rPr>
          <w:sz w:val="14"/>
          <w:szCs w:val="14"/>
        </w:rPr>
        <w:softHyphen/>
        <w:t>date and not vot</w:t>
      </w:r>
      <w:r w:rsidRPr="007C1F33">
        <w:rPr>
          <w:sz w:val="14"/>
          <w:szCs w:val="14"/>
        </w:rPr>
        <w:softHyphen/>
        <w:t>ing or voting for a third party. The hold-your-nose-and-vote voter might rea</w:t>
      </w:r>
      <w:r w:rsidRPr="007C1F33">
        <w:rPr>
          <w:sz w:val="14"/>
          <w:szCs w:val="14"/>
        </w:rPr>
        <w:softHyphen/>
        <w:t>son</w:t>
      </w:r>
      <w:r w:rsidRPr="007C1F33">
        <w:rPr>
          <w:sz w:val="14"/>
          <w:szCs w:val="14"/>
        </w:rPr>
        <w:softHyphen/>
        <w:t>ably be caught be</w:t>
      </w:r>
      <w:r w:rsidRPr="007C1F33">
        <w:rPr>
          <w:sz w:val="14"/>
          <w:szCs w:val="14"/>
        </w:rPr>
        <w:softHyphen/>
        <w:t>tween his feel</w:t>
      </w:r>
      <w:r w:rsidRPr="007C1F33">
        <w:rPr>
          <w:sz w:val="14"/>
          <w:szCs w:val="14"/>
        </w:rPr>
        <w:softHyphen/>
        <w:t>ing that his pre</w:t>
      </w:r>
      <w:r w:rsidRPr="007C1F33">
        <w:rPr>
          <w:sz w:val="14"/>
          <w:szCs w:val="14"/>
        </w:rPr>
        <w:softHyphen/>
        <w:t>ferred can</w:t>
      </w:r>
      <w:r w:rsidRPr="007C1F33">
        <w:rPr>
          <w:sz w:val="14"/>
          <w:szCs w:val="14"/>
        </w:rPr>
        <w:softHyphen/>
        <w:t>di</w:t>
      </w:r>
      <w:r w:rsidRPr="007C1F33">
        <w:rPr>
          <w:sz w:val="14"/>
          <w:szCs w:val="14"/>
        </w:rPr>
        <w:softHyphen/>
        <w:t>date is a lesser evil, be</w:t>
      </w:r>
      <w:r w:rsidRPr="007C1F33">
        <w:rPr>
          <w:sz w:val="14"/>
          <w:szCs w:val="14"/>
        </w:rPr>
        <w:softHyphen/>
        <w:t>cause he’ll do the things that des</w:t>
      </w:r>
      <w:r w:rsidRPr="007C1F33">
        <w:rPr>
          <w:sz w:val="14"/>
          <w:szCs w:val="14"/>
        </w:rPr>
        <w:softHyphen/>
        <w:t>per</w:t>
      </w:r>
      <w:r w:rsidRPr="007C1F33">
        <w:rPr>
          <w:sz w:val="14"/>
          <w:szCs w:val="14"/>
        </w:rPr>
        <w:softHyphen/>
        <w:t>ately need do</w:t>
      </w:r>
      <w:r w:rsidRPr="007C1F33">
        <w:rPr>
          <w:sz w:val="14"/>
          <w:szCs w:val="14"/>
        </w:rPr>
        <w:softHyphen/>
        <w:t>ing, and his feel</w:t>
      </w:r>
      <w:r w:rsidRPr="007C1F33">
        <w:rPr>
          <w:sz w:val="14"/>
          <w:szCs w:val="14"/>
        </w:rPr>
        <w:softHyphen/>
        <w:t>ing that his can</w:t>
      </w:r>
      <w:r w:rsidRPr="007C1F33">
        <w:rPr>
          <w:sz w:val="14"/>
          <w:szCs w:val="14"/>
        </w:rPr>
        <w:softHyphen/>
        <w:t>di</w:t>
      </w:r>
      <w:r w:rsidRPr="007C1F33">
        <w:rPr>
          <w:sz w:val="14"/>
          <w:szCs w:val="14"/>
        </w:rPr>
        <w:softHyphen/>
        <w:t>date is so bad he shouldn’t be in of</w:t>
      </w:r>
      <w:r w:rsidRPr="007C1F33">
        <w:rPr>
          <w:sz w:val="14"/>
          <w:szCs w:val="14"/>
        </w:rPr>
        <w:softHyphen/>
        <w:t xml:space="preserve">fice at all, even if that means the other guy wins. He could easily become the I’m </w:t>
      </w:r>
      <w:proofErr w:type="spellStart"/>
      <w:r w:rsidRPr="007C1F33">
        <w:rPr>
          <w:sz w:val="14"/>
          <w:szCs w:val="14"/>
        </w:rPr>
        <w:t>outta</w:t>
      </w:r>
      <w:proofErr w:type="spellEnd"/>
      <w:r w:rsidRPr="007C1F33">
        <w:rPr>
          <w:sz w:val="14"/>
          <w:szCs w:val="14"/>
        </w:rPr>
        <w:t xml:space="preserve"> here voter.</w:t>
      </w:r>
    </w:p>
    <w:bookmarkEnd w:id="1"/>
    <w:p w14:paraId="4D9B8A14" w14:textId="77777777" w:rsidR="00AE30B2" w:rsidRPr="007C1F33" w:rsidRDefault="00AE30B2" w:rsidP="00AE30B2">
      <w:pPr>
        <w:rPr>
          <w:sz w:val="14"/>
          <w:szCs w:val="14"/>
        </w:rPr>
      </w:pPr>
      <w:r w:rsidRPr="007C1F33">
        <w:rPr>
          <w:sz w:val="14"/>
          <w:szCs w:val="14"/>
        </w:rPr>
        <w:t>I can un</w:t>
      </w:r>
      <w:r w:rsidRPr="007C1F33">
        <w:rPr>
          <w:sz w:val="14"/>
          <w:szCs w:val="14"/>
        </w:rPr>
        <w:softHyphen/>
        <w:t>der</w:t>
      </w:r>
      <w:r w:rsidRPr="007C1F33">
        <w:rPr>
          <w:sz w:val="14"/>
          <w:szCs w:val="14"/>
        </w:rPr>
        <w:softHyphen/>
        <w:t>stand the Trump sup</w:t>
      </w:r>
      <w:r w:rsidRPr="007C1F33">
        <w:rPr>
          <w:sz w:val="14"/>
          <w:szCs w:val="14"/>
        </w:rPr>
        <w:softHyphen/>
        <w:t>porter who be</w:t>
      </w:r>
      <w:r w:rsidRPr="007C1F33">
        <w:rPr>
          <w:sz w:val="14"/>
          <w:szCs w:val="14"/>
        </w:rPr>
        <w:softHyphen/>
        <w:t>lieves that the next pres</w:t>
      </w:r>
      <w:r w:rsidRPr="007C1F33">
        <w:rPr>
          <w:sz w:val="14"/>
          <w:szCs w:val="14"/>
        </w:rPr>
        <w:softHyphen/>
        <w:t>i</w:t>
      </w:r>
      <w:r w:rsidRPr="007C1F33">
        <w:rPr>
          <w:sz w:val="14"/>
          <w:szCs w:val="14"/>
        </w:rPr>
        <w:softHyphen/>
        <w:t>dent must — for the na</w:t>
      </w:r>
      <w:r w:rsidRPr="007C1F33">
        <w:rPr>
          <w:sz w:val="14"/>
          <w:szCs w:val="14"/>
        </w:rPr>
        <w:softHyphen/>
        <w:t>tion’s sur</w:t>
      </w:r>
      <w:r w:rsidRPr="007C1F33">
        <w:rPr>
          <w:sz w:val="14"/>
          <w:szCs w:val="14"/>
        </w:rPr>
        <w:softHyphen/>
        <w:t>vival — re</w:t>
      </w:r>
      <w:r w:rsidRPr="007C1F33">
        <w:rPr>
          <w:sz w:val="14"/>
          <w:szCs w:val="14"/>
        </w:rPr>
        <w:softHyphen/>
        <w:t>duce taxes and reg</w:t>
      </w:r>
      <w:r w:rsidRPr="007C1F33">
        <w:rPr>
          <w:sz w:val="14"/>
          <w:szCs w:val="14"/>
        </w:rPr>
        <w:softHyphen/>
        <w:t>u</w:t>
      </w:r>
      <w:r w:rsidRPr="007C1F33">
        <w:rPr>
          <w:sz w:val="14"/>
          <w:szCs w:val="14"/>
        </w:rPr>
        <w:softHyphen/>
        <w:t>la</w:t>
      </w:r>
      <w:r w:rsidRPr="007C1F33">
        <w:rPr>
          <w:sz w:val="14"/>
          <w:szCs w:val="14"/>
        </w:rPr>
        <w:softHyphen/>
        <w:t>tion, se</w:t>
      </w:r>
      <w:r w:rsidRPr="007C1F33">
        <w:rPr>
          <w:sz w:val="14"/>
          <w:szCs w:val="14"/>
        </w:rPr>
        <w:softHyphen/>
        <w:t>cure the bor</w:t>
      </w:r>
      <w:r w:rsidRPr="007C1F33">
        <w:rPr>
          <w:sz w:val="14"/>
          <w:szCs w:val="14"/>
        </w:rPr>
        <w:softHyphen/>
        <w:t>der, push back against wo</w:t>
      </w:r>
      <w:r w:rsidRPr="007C1F33">
        <w:rPr>
          <w:sz w:val="14"/>
          <w:szCs w:val="14"/>
        </w:rPr>
        <w:softHyphen/>
        <w:t>ke</w:t>
      </w:r>
      <w:r w:rsidRPr="007C1F33">
        <w:rPr>
          <w:sz w:val="14"/>
          <w:szCs w:val="14"/>
        </w:rPr>
        <w:softHyphen/>
        <w:t>ness, and avoid for</w:t>
      </w:r>
      <w:r w:rsidRPr="007C1F33">
        <w:rPr>
          <w:sz w:val="14"/>
          <w:szCs w:val="14"/>
        </w:rPr>
        <w:softHyphen/>
        <w:t>eign en</w:t>
      </w:r>
      <w:r w:rsidRPr="007C1F33">
        <w:rPr>
          <w:sz w:val="14"/>
          <w:szCs w:val="14"/>
        </w:rPr>
        <w:softHyphen/>
        <w:t>tan</w:t>
      </w:r>
      <w:r w:rsidRPr="007C1F33">
        <w:rPr>
          <w:sz w:val="14"/>
          <w:szCs w:val="14"/>
        </w:rPr>
        <w:softHyphen/>
        <w:t>gle</w:t>
      </w:r>
      <w:r w:rsidRPr="007C1F33">
        <w:rPr>
          <w:sz w:val="14"/>
          <w:szCs w:val="14"/>
        </w:rPr>
        <w:softHyphen/>
        <w:t>ments, yet sees Trump as so bad a man he shouldn’t be elected.</w:t>
      </w:r>
    </w:p>
    <w:p w14:paraId="630D0A63" w14:textId="77777777" w:rsidR="00AE30B2" w:rsidRPr="007C1F33" w:rsidRDefault="00AE30B2" w:rsidP="00AE30B2">
      <w:pPr>
        <w:rPr>
          <w:sz w:val="14"/>
          <w:szCs w:val="14"/>
        </w:rPr>
      </w:pPr>
      <w:r w:rsidRPr="007C1F33">
        <w:rPr>
          <w:sz w:val="14"/>
          <w:szCs w:val="14"/>
        </w:rPr>
        <w:t>I can un</w:t>
      </w:r>
      <w:r w:rsidRPr="007C1F33">
        <w:rPr>
          <w:sz w:val="14"/>
          <w:szCs w:val="14"/>
        </w:rPr>
        <w:softHyphen/>
        <w:t>der</w:t>
      </w:r>
      <w:r w:rsidRPr="007C1F33">
        <w:rPr>
          <w:sz w:val="14"/>
          <w:szCs w:val="14"/>
        </w:rPr>
        <w:softHyphen/>
        <w:t>stand the Biden sup</w:t>
      </w:r>
      <w:r w:rsidRPr="007C1F33">
        <w:rPr>
          <w:sz w:val="14"/>
          <w:szCs w:val="14"/>
        </w:rPr>
        <w:softHyphen/>
        <w:t>porter who be</w:t>
      </w:r>
      <w:r w:rsidRPr="007C1F33">
        <w:rPr>
          <w:sz w:val="14"/>
          <w:szCs w:val="14"/>
        </w:rPr>
        <w:softHyphen/>
        <w:t>lieves the next pres</w:t>
      </w:r>
      <w:r w:rsidRPr="007C1F33">
        <w:rPr>
          <w:sz w:val="14"/>
          <w:szCs w:val="14"/>
        </w:rPr>
        <w:softHyphen/>
        <w:t>i</w:t>
      </w:r>
      <w:r w:rsidRPr="007C1F33">
        <w:rPr>
          <w:sz w:val="14"/>
          <w:szCs w:val="14"/>
        </w:rPr>
        <w:softHyphen/>
        <w:t>dent must — for the na</w:t>
      </w:r>
      <w:r w:rsidRPr="007C1F33">
        <w:rPr>
          <w:sz w:val="14"/>
          <w:szCs w:val="14"/>
        </w:rPr>
        <w:softHyphen/>
        <w:t>tion’s sur</w:t>
      </w:r>
      <w:r w:rsidRPr="007C1F33">
        <w:rPr>
          <w:sz w:val="14"/>
          <w:szCs w:val="14"/>
        </w:rPr>
        <w:softHyphen/>
        <w:t>vival — con</w:t>
      </w:r>
      <w:r w:rsidRPr="007C1F33">
        <w:rPr>
          <w:sz w:val="14"/>
          <w:szCs w:val="14"/>
        </w:rPr>
        <w:softHyphen/>
        <w:t>tinue to spend money on mak</w:t>
      </w:r>
      <w:r w:rsidRPr="007C1F33">
        <w:rPr>
          <w:sz w:val="14"/>
          <w:szCs w:val="14"/>
        </w:rPr>
        <w:softHyphen/>
        <w:t>ing the coun</w:t>
      </w:r>
      <w:r w:rsidRPr="007C1F33">
        <w:rPr>
          <w:sz w:val="14"/>
          <w:szCs w:val="14"/>
        </w:rPr>
        <w:softHyphen/>
        <w:t>try bet</w:t>
      </w:r>
      <w:r w:rsidRPr="007C1F33">
        <w:rPr>
          <w:sz w:val="14"/>
          <w:szCs w:val="14"/>
        </w:rPr>
        <w:softHyphen/>
        <w:t>ter, treat im</w:t>
      </w:r>
      <w:r w:rsidRPr="007C1F33">
        <w:rPr>
          <w:sz w:val="14"/>
          <w:szCs w:val="14"/>
        </w:rPr>
        <w:softHyphen/>
        <w:t>mi</w:t>
      </w:r>
      <w:r w:rsidRPr="007C1F33">
        <w:rPr>
          <w:sz w:val="14"/>
          <w:szCs w:val="14"/>
        </w:rPr>
        <w:softHyphen/>
        <w:t>grants gen</w:t>
      </w:r>
      <w:r w:rsidRPr="007C1F33">
        <w:rPr>
          <w:sz w:val="14"/>
          <w:szCs w:val="14"/>
        </w:rPr>
        <w:softHyphen/>
        <w:t>er</w:t>
      </w:r>
      <w:r w:rsidRPr="007C1F33">
        <w:rPr>
          <w:sz w:val="14"/>
          <w:szCs w:val="14"/>
        </w:rPr>
        <w:softHyphen/>
        <w:t>ously, and nom</w:t>
      </w:r>
      <w:r w:rsidRPr="007C1F33">
        <w:rPr>
          <w:sz w:val="14"/>
          <w:szCs w:val="14"/>
        </w:rPr>
        <w:softHyphen/>
        <w:t>i</w:t>
      </w:r>
      <w:r w:rsidRPr="007C1F33">
        <w:rPr>
          <w:sz w:val="14"/>
          <w:szCs w:val="14"/>
        </w:rPr>
        <w:softHyphen/>
        <w:t>nate lib</w:t>
      </w:r>
      <w:r w:rsidRPr="007C1F33">
        <w:rPr>
          <w:sz w:val="14"/>
          <w:szCs w:val="14"/>
        </w:rPr>
        <w:softHyphen/>
        <w:t>eral judges for the Supreme Court, yet sees Biden as so old or too com</w:t>
      </w:r>
      <w:r w:rsidRPr="007C1F33">
        <w:rPr>
          <w:sz w:val="14"/>
          <w:szCs w:val="14"/>
        </w:rPr>
        <w:softHyphen/>
        <w:t>mit</w:t>
      </w:r>
      <w:r w:rsidRPr="007C1F33">
        <w:rPr>
          <w:sz w:val="14"/>
          <w:szCs w:val="14"/>
        </w:rPr>
        <w:softHyphen/>
        <w:t>ted to wag</w:t>
      </w:r>
      <w:r w:rsidRPr="007C1F33">
        <w:rPr>
          <w:sz w:val="14"/>
          <w:szCs w:val="14"/>
        </w:rPr>
        <w:softHyphen/>
        <w:t>ing war he shouldn’t be elected.</w:t>
      </w:r>
    </w:p>
    <w:p w14:paraId="0654721A" w14:textId="77777777" w:rsidR="00AE30B2" w:rsidRPr="007C1F33" w:rsidRDefault="00AE30B2" w:rsidP="00AE30B2">
      <w:pPr>
        <w:rPr>
          <w:sz w:val="14"/>
          <w:szCs w:val="14"/>
        </w:rPr>
      </w:pPr>
      <w:r w:rsidRPr="007C1F33">
        <w:rPr>
          <w:sz w:val="14"/>
          <w:szCs w:val="14"/>
        </w:rPr>
        <w:t>That kind of swing voter makes sense. The rest of us know that Trump will face Biden and know al</w:t>
      </w:r>
      <w:r w:rsidRPr="007C1F33">
        <w:rPr>
          <w:sz w:val="14"/>
          <w:szCs w:val="14"/>
        </w:rPr>
        <w:softHyphen/>
        <w:t>ready the choice we’ll make. </w:t>
      </w:r>
    </w:p>
    <w:p w14:paraId="70AA05C4" w14:textId="77777777" w:rsidR="00AE30B2" w:rsidRPr="007C1F33" w:rsidRDefault="00AE30B2" w:rsidP="00AE30B2">
      <w:pPr>
        <w:rPr>
          <w:rStyle w:val="StyleUnderline"/>
        </w:rPr>
      </w:pPr>
      <w:r w:rsidRPr="007C1F33">
        <w:rPr>
          <w:rStyle w:val="StyleUnderline"/>
        </w:rPr>
        <w:t>It doesn’t mat</w:t>
      </w:r>
      <w:r w:rsidRPr="007C1F33">
        <w:rPr>
          <w:rStyle w:val="StyleUnderline"/>
        </w:rPr>
        <w:softHyphen/>
        <w:t>ter.</w:t>
      </w:r>
    </w:p>
    <w:p w14:paraId="45AC247E" w14:textId="77777777" w:rsidR="00AE30B2" w:rsidRDefault="00AE30B2" w:rsidP="00AE30B2">
      <w:pPr>
        <w:rPr>
          <w:sz w:val="14"/>
        </w:rPr>
      </w:pPr>
      <w:r w:rsidRPr="007C1F33">
        <w:rPr>
          <w:rStyle w:val="StyleUnderline"/>
        </w:rPr>
        <w:t>This means that as far as the pres</w:t>
      </w:r>
      <w:r w:rsidRPr="007C1F33">
        <w:rPr>
          <w:rStyle w:val="StyleUnderline"/>
        </w:rPr>
        <w:softHyphen/>
        <w:t>i</w:t>
      </w:r>
      <w:r w:rsidRPr="007C1F33">
        <w:rPr>
          <w:rStyle w:val="StyleUnderline"/>
        </w:rPr>
        <w:softHyphen/>
        <w:t>den</w:t>
      </w:r>
      <w:r w:rsidRPr="007C1F33">
        <w:rPr>
          <w:rStyle w:val="StyleUnderline"/>
        </w:rPr>
        <w:softHyphen/>
        <w:t>tial cam</w:t>
      </w:r>
      <w:r w:rsidRPr="007C1F33">
        <w:rPr>
          <w:rStyle w:val="StyleUnderline"/>
        </w:rPr>
        <w:softHyphen/>
        <w:t>paign goes, what hap</w:t>
      </w:r>
      <w:r w:rsidRPr="007C1F33">
        <w:rPr>
          <w:rStyle w:val="StyleUnderline"/>
        </w:rPr>
        <w:softHyphen/>
        <w:t>pens po</w:t>
      </w:r>
      <w:r w:rsidRPr="007C1F33">
        <w:rPr>
          <w:rStyle w:val="StyleUnderline"/>
        </w:rPr>
        <w:softHyphen/>
        <w:t>lit</w:t>
      </w:r>
      <w:r w:rsidRPr="007C1F33">
        <w:rPr>
          <w:rStyle w:val="StyleUnderline"/>
        </w:rPr>
        <w:softHyphen/>
        <w:t>i</w:t>
      </w:r>
      <w:r w:rsidRPr="007C1F33">
        <w:rPr>
          <w:rStyle w:val="StyleUnderline"/>
        </w:rPr>
        <w:softHyphen/>
        <w:t>cally in the next eight (eight!) months till elec</w:t>
      </w:r>
      <w:r w:rsidRPr="007C1F33">
        <w:rPr>
          <w:rStyle w:val="StyleUnderline"/>
        </w:rPr>
        <w:softHyphen/>
        <w:t>tion day doesn’t mat</w:t>
      </w:r>
      <w:r w:rsidRPr="007C1F33">
        <w:rPr>
          <w:rStyle w:val="StyleUnderline"/>
        </w:rPr>
        <w:softHyphen/>
        <w:t>ter to us. We’re not — bar</w:t>
      </w:r>
      <w:r w:rsidRPr="007C1F33">
        <w:rPr>
          <w:rStyle w:val="StyleUnderline"/>
        </w:rPr>
        <w:softHyphen/>
        <w:t>ring some huge de</w:t>
      </w:r>
      <w:r w:rsidRPr="007C1F33">
        <w:rPr>
          <w:rStyle w:val="StyleUnderline"/>
        </w:rPr>
        <w:softHyphen/>
        <w:t>vel</w:t>
      </w:r>
      <w:r w:rsidRPr="007C1F33">
        <w:rPr>
          <w:rStyle w:val="StyleUnderline"/>
        </w:rPr>
        <w:softHyphen/>
        <w:t>op</w:t>
      </w:r>
      <w:r w:rsidRPr="007C1F33">
        <w:rPr>
          <w:rStyle w:val="StyleUnderline"/>
        </w:rPr>
        <w:softHyphen/>
        <w:t>ment — go</w:t>
      </w:r>
      <w:r w:rsidRPr="007C1F33">
        <w:rPr>
          <w:rStyle w:val="StyleUnderline"/>
        </w:rPr>
        <w:softHyphen/>
        <w:t>ing to change our vote</w:t>
      </w:r>
      <w:r w:rsidRPr="007C1F33">
        <w:rPr>
          <w:sz w:val="14"/>
        </w:rPr>
        <w:t>. And that presents an op</w:t>
      </w:r>
      <w:r w:rsidRPr="007C1F33">
        <w:rPr>
          <w:sz w:val="14"/>
        </w:rPr>
        <w:softHyphen/>
        <w:t>por</w:t>
      </w:r>
      <w:r w:rsidRPr="007C1F33">
        <w:rPr>
          <w:sz w:val="14"/>
        </w:rPr>
        <w:softHyphen/>
        <w:t>tu</w:t>
      </w:r>
      <w:r w:rsidRPr="007C1F33">
        <w:rPr>
          <w:sz w:val="14"/>
        </w:rPr>
        <w:softHyphen/>
        <w:t>nity to do some</w:t>
      </w:r>
      <w:r w:rsidRPr="007C1F33">
        <w:rPr>
          <w:sz w:val="14"/>
        </w:rPr>
        <w:softHyphen/>
        <w:t>thing more fruit</w:t>
      </w:r>
      <w:r w:rsidRPr="007C1F33">
        <w:rPr>
          <w:sz w:val="14"/>
        </w:rPr>
        <w:softHyphen/>
        <w:t>ful than keeping up with Trump and Biden, and obsessing, as many of us tend to do, because politics and the rage and elation it creates is addictive, over every little bit of news, no matter how inconsequential.</w:t>
      </w:r>
    </w:p>
    <w:p w14:paraId="7800CC03" w14:textId="5B70A2C0" w:rsidR="00AE30B2" w:rsidRDefault="00DB3704" w:rsidP="00DB3704">
      <w:pPr>
        <w:pStyle w:val="Heading2"/>
      </w:pPr>
      <w:r>
        <w:t>Impact Defense</w:t>
      </w:r>
    </w:p>
    <w:p w14:paraId="74FB22C7" w14:textId="412DB22F" w:rsidR="00DB3704" w:rsidRDefault="00DB3704" w:rsidP="00DB3704">
      <w:pPr>
        <w:pStyle w:val="Heading3"/>
      </w:pPr>
      <w:r>
        <w:t>Impact Defense</w:t>
      </w:r>
      <w:r w:rsidR="00992DAF">
        <w:t>---</w:t>
      </w:r>
      <w:r>
        <w:t>AT: Climate Impact</w:t>
      </w:r>
    </w:p>
    <w:p w14:paraId="2EB4276E" w14:textId="77777777" w:rsidR="00DB3704" w:rsidRPr="000B4BE9" w:rsidRDefault="00DB3704" w:rsidP="00DB3704">
      <w:pPr>
        <w:keepNext/>
        <w:keepLines/>
        <w:spacing w:before="40" w:after="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No warming impact.</w:t>
      </w:r>
    </w:p>
    <w:p w14:paraId="5059618E" w14:textId="77777777" w:rsidR="00DB3704" w:rsidRPr="000B4BE9" w:rsidRDefault="00DB3704" w:rsidP="00DB3704">
      <w:pPr>
        <w:rPr>
          <w:rFonts w:asciiTheme="minorHAnsi" w:hAnsiTheme="minorHAnsi" w:cstheme="minorHAnsi"/>
        </w:rPr>
      </w:pPr>
      <w:r w:rsidRPr="000B4BE9">
        <w:rPr>
          <w:rFonts w:asciiTheme="minorHAnsi" w:hAnsiTheme="minorHAnsi" w:cstheme="minorHAnsi"/>
          <w:b/>
          <w:bCs/>
          <w:sz w:val="26"/>
        </w:rPr>
        <w:t>Shellenberger 19</w:t>
      </w:r>
      <w:r w:rsidRPr="000B4BE9">
        <w:rPr>
          <w:rFonts w:asciiTheme="minorHAnsi" w:hAnsiTheme="minorHAnsi" w:cstheme="minorHAnsi"/>
        </w:rPr>
        <w:t xml:space="preserve">, Founder of the Breakthrough Institute, Time Magazine “Hero of the Environment,” Green Book Award Winner, and author; citing the IPCC. (Michael, 11/25/19, "Why Apocalyptic Claims About Climate Change Are Wrong", </w:t>
      </w:r>
      <w:r w:rsidRPr="000B4BE9">
        <w:rPr>
          <w:rFonts w:asciiTheme="minorHAnsi" w:hAnsiTheme="minorHAnsi" w:cstheme="minorHAnsi"/>
          <w:i/>
          <w:iCs/>
        </w:rPr>
        <w:t>Forbes</w:t>
      </w:r>
      <w:r w:rsidRPr="000B4BE9">
        <w:rPr>
          <w:rFonts w:asciiTheme="minorHAnsi" w:hAnsiTheme="minorHAnsi" w:cstheme="minorHAnsi"/>
        </w:rPr>
        <w:t xml:space="preserve">, </w:t>
      </w:r>
      <w:hyperlink r:id="rId11" w:anchor="226a30e612d6" w:history="1">
        <w:r w:rsidRPr="000B4BE9">
          <w:rPr>
            <w:rFonts w:asciiTheme="minorHAnsi" w:hAnsiTheme="minorHAnsi" w:cstheme="minorHAnsi"/>
          </w:rPr>
          <w:t>https://www.forbes.com/sites/michaelshellenberger/2019/11/25/why-everything-they-say-about-climate-change-is-wrong/#226a30e612d6</w:t>
        </w:r>
      </w:hyperlink>
      <w:r w:rsidRPr="000B4BE9">
        <w:rPr>
          <w:rFonts w:asciiTheme="minorHAnsi" w:hAnsiTheme="minorHAnsi" w:cstheme="minorHAnsi"/>
        </w:rPr>
        <w:t>)</w:t>
      </w:r>
    </w:p>
    <w:p w14:paraId="10006014" w14:textId="77777777" w:rsidR="00DB3704" w:rsidRPr="00DB3704" w:rsidRDefault="00DB3704" w:rsidP="00DB3704">
      <w:pPr>
        <w:rPr>
          <w:rFonts w:asciiTheme="minorHAnsi" w:hAnsiTheme="minorHAnsi" w:cstheme="minorHAnsi"/>
          <w:sz w:val="16"/>
        </w:rPr>
      </w:pPr>
      <w:r w:rsidRPr="00DB3704">
        <w:rPr>
          <w:rFonts w:asciiTheme="minorHAnsi" w:hAnsiTheme="minorHAnsi" w:cstheme="minorHAnsi"/>
          <w:sz w:val="16"/>
        </w:rPr>
        <w:t xml:space="preserve">With that out of the way, let’s look whether </w:t>
      </w:r>
      <w:proofErr w:type="gramStart"/>
      <w:r w:rsidRPr="00DB3704">
        <w:rPr>
          <w:rFonts w:asciiTheme="minorHAnsi" w:hAnsiTheme="minorHAnsi" w:cstheme="minorHAnsi"/>
          <w:sz w:val="16"/>
        </w:rPr>
        <w:t>the science</w:t>
      </w:r>
      <w:proofErr w:type="gramEnd"/>
      <w:r w:rsidRPr="00DB3704">
        <w:rPr>
          <w:rFonts w:asciiTheme="minorHAnsi" w:hAnsiTheme="minorHAnsi" w:cstheme="minorHAnsi"/>
          <w:sz w:val="16"/>
        </w:rPr>
        <w:t xml:space="preserve"> supports what’s being said. </w:t>
      </w:r>
    </w:p>
    <w:p w14:paraId="79728A6C" w14:textId="77777777" w:rsidR="00DB3704" w:rsidRPr="00DB3704" w:rsidRDefault="00DB3704" w:rsidP="00DB3704">
      <w:pPr>
        <w:rPr>
          <w:rFonts w:asciiTheme="minorHAnsi" w:hAnsiTheme="minorHAnsi" w:cstheme="minorHAnsi"/>
          <w:sz w:val="16"/>
        </w:rPr>
      </w:pPr>
      <w:r w:rsidRPr="00DB3704">
        <w:rPr>
          <w:rStyle w:val="StyleUnderline"/>
        </w:rPr>
        <w:t>First, no credible scientific body has ever said climate change threatens the collapse of civilization much less the extinction of the human species</w:t>
      </w:r>
      <w:r w:rsidRPr="00DB3704">
        <w:rPr>
          <w:rFonts w:asciiTheme="minorHAnsi" w:hAnsiTheme="minorHAnsi" w:cstheme="minorHAnsi"/>
          <w:sz w:val="16"/>
        </w:rPr>
        <w:t xml:space="preserve">. “‘Our children are going to die in the next 10 to 20 years.’ What’s the scientific basis for these claims?” BBC’s Andrew Neil asked a visibly uncomfortable XR spokesperson last month. </w:t>
      </w:r>
    </w:p>
    <w:p w14:paraId="3A35430D" w14:textId="77777777" w:rsidR="00DB3704" w:rsidRPr="00DB3704" w:rsidRDefault="00DB3704" w:rsidP="00DB3704">
      <w:pPr>
        <w:rPr>
          <w:rFonts w:asciiTheme="minorHAnsi" w:hAnsiTheme="minorHAnsi" w:cstheme="minorHAnsi"/>
          <w:sz w:val="16"/>
        </w:rPr>
      </w:pPr>
      <w:r w:rsidRPr="00DB3704">
        <w:rPr>
          <w:rFonts w:asciiTheme="minorHAnsi" w:hAnsiTheme="minorHAnsi" w:cstheme="minorHAnsi"/>
          <w:sz w:val="16"/>
        </w:rPr>
        <w:t xml:space="preserve">“These claims have been disputed, admittedly,” she said. “There are some scientists who are agreeing and some who are saying it’s not true. But the overall issue is that these deaths are going to happen.” </w:t>
      </w:r>
    </w:p>
    <w:p w14:paraId="285A2044" w14:textId="77777777" w:rsidR="00DB3704" w:rsidRPr="00DB3704" w:rsidRDefault="00DB3704" w:rsidP="00DB3704">
      <w:pPr>
        <w:rPr>
          <w:rStyle w:val="StyleUnderline"/>
        </w:rPr>
      </w:pPr>
      <w:r w:rsidRPr="00DB3704">
        <w:rPr>
          <w:rFonts w:asciiTheme="minorHAnsi" w:hAnsiTheme="minorHAnsi" w:cstheme="minorHAnsi"/>
          <w:sz w:val="16"/>
        </w:rPr>
        <w:t>“But most scientists don’t agree with this,” said Neil. “</w:t>
      </w:r>
      <w:r w:rsidRPr="00DB3704">
        <w:rPr>
          <w:rStyle w:val="StyleUnderline"/>
        </w:rPr>
        <w:t xml:space="preserve">I looked through IPCC reports and see no reference to billions of people going to die, or children in 20 years. How would they die?” </w:t>
      </w:r>
    </w:p>
    <w:p w14:paraId="2494A2AD" w14:textId="276703D7" w:rsidR="00DB3704" w:rsidRPr="00DB3704" w:rsidRDefault="00DB3704" w:rsidP="00DB3704">
      <w:pPr>
        <w:rPr>
          <w:rStyle w:val="StyleUnderline"/>
        </w:rPr>
      </w:pPr>
      <w:r w:rsidRPr="00DB3704">
        <w:rPr>
          <w:rFonts w:asciiTheme="minorHAnsi" w:hAnsiTheme="minorHAnsi" w:cstheme="minorHAnsi"/>
          <w:sz w:val="16"/>
        </w:rPr>
        <w:t xml:space="preserve">“Mass migration around the world already taking place due to prolonged drought in countries, particularly in South Asia. There are wildfires in Indonesia, the Amazon rainforest, Siberia, the Arctic,” she said. But in saying so, the XR spokesperson had grossly misrepresented </w:t>
      </w:r>
      <w:proofErr w:type="gramStart"/>
      <w:r w:rsidRPr="00DB3704">
        <w:rPr>
          <w:rFonts w:asciiTheme="minorHAnsi" w:hAnsiTheme="minorHAnsi" w:cstheme="minorHAnsi"/>
          <w:sz w:val="16"/>
        </w:rPr>
        <w:t>the science</w:t>
      </w:r>
      <w:proofErr w:type="gramEnd"/>
      <w:r w:rsidRPr="00DB3704">
        <w:rPr>
          <w:rFonts w:asciiTheme="minorHAnsi" w:hAnsiTheme="minorHAnsi" w:cstheme="minorHAnsi"/>
          <w:sz w:val="16"/>
        </w:rPr>
        <w:t>. “</w:t>
      </w:r>
      <w:r w:rsidRPr="00DB3704">
        <w:rPr>
          <w:rStyle w:val="StyleUnderline"/>
        </w:rPr>
        <w:t>There is robust evidence of disasters displacing people worldwide,” notes IPCC, “but limited evidence that climate change or sea-level rise is the direct cause”</w:t>
      </w:r>
      <w:r>
        <w:rPr>
          <w:rStyle w:val="StyleUnderline"/>
        </w:rPr>
        <w:t xml:space="preserve"> </w:t>
      </w:r>
      <w:r w:rsidRPr="00DB3704">
        <w:rPr>
          <w:rStyle w:val="StyleUnderline"/>
        </w:rPr>
        <w:t xml:space="preserve">What about “mass migration”? “The majority of resultant population movements tend to occur within the borders of affected countries," says IPCC. </w:t>
      </w:r>
    </w:p>
    <w:p w14:paraId="753195BF" w14:textId="77777777" w:rsidR="00DB3704" w:rsidRPr="00DB3704" w:rsidRDefault="00DB3704" w:rsidP="00DB3704">
      <w:pPr>
        <w:rPr>
          <w:rStyle w:val="StyleUnderline"/>
        </w:rPr>
      </w:pPr>
      <w:r w:rsidRPr="00DB3704">
        <w:rPr>
          <w:rStyle w:val="StyleUnderline"/>
        </w:rPr>
        <w:t xml:space="preserve">It’s not like climate doesn’t matter. It’s that climate change is outweighed by other factors. Earlier this year, researchers found that climate “has affected organized armed conflict within countries. However, other drivers, such as low socioeconomic development and low capabilities of the state, are judged to be substantially more influential.” </w:t>
      </w:r>
    </w:p>
    <w:p w14:paraId="0A4AA47F" w14:textId="77777777" w:rsidR="00DB3704" w:rsidRPr="00DB3704" w:rsidRDefault="00DB3704" w:rsidP="00DB3704">
      <w:pPr>
        <w:rPr>
          <w:rFonts w:asciiTheme="minorHAnsi" w:hAnsiTheme="minorHAnsi" w:cstheme="minorHAnsi"/>
          <w:sz w:val="16"/>
        </w:rPr>
      </w:pPr>
      <w:r w:rsidRPr="00DB3704">
        <w:rPr>
          <w:rFonts w:asciiTheme="minorHAnsi" w:hAnsiTheme="minorHAnsi" w:cstheme="minorHAnsi"/>
          <w:sz w:val="16"/>
        </w:rPr>
        <w:t xml:space="preserve">Last January, after climate scientists criticized Rep. Ocasio-Cortez for saying the world would end in 12 years, her spokesperson </w:t>
      </w:r>
      <w:proofErr w:type="gramStart"/>
      <w:r w:rsidRPr="00DB3704">
        <w:rPr>
          <w:rFonts w:asciiTheme="minorHAnsi" w:hAnsiTheme="minorHAnsi" w:cstheme="minorHAnsi"/>
          <w:sz w:val="16"/>
        </w:rPr>
        <w:t>said</w:t>
      </w:r>
      <w:proofErr w:type="gramEnd"/>
      <w:r w:rsidRPr="00DB3704">
        <w:rPr>
          <w:rFonts w:asciiTheme="minorHAnsi" w:hAnsiTheme="minorHAnsi" w:cstheme="minorHAnsi"/>
          <w:sz w:val="16"/>
        </w:rPr>
        <w:t xml:space="preserve"> "We can quibble about the phraseology, whether it's existential or cataclysmic.” He added, “We're seeing lots of [climate change-related] problems that are already impacting lives." </w:t>
      </w:r>
    </w:p>
    <w:p w14:paraId="6C954306" w14:textId="77777777" w:rsidR="00DB3704" w:rsidRPr="00DB3704" w:rsidRDefault="00DB3704" w:rsidP="00DB3704">
      <w:pPr>
        <w:rPr>
          <w:rFonts w:asciiTheme="minorHAnsi" w:hAnsiTheme="minorHAnsi" w:cstheme="minorHAnsi"/>
          <w:sz w:val="16"/>
        </w:rPr>
      </w:pPr>
      <w:r w:rsidRPr="00DB3704">
        <w:rPr>
          <w:rFonts w:asciiTheme="minorHAnsi" w:hAnsiTheme="minorHAnsi" w:cstheme="minorHAnsi"/>
          <w:sz w:val="16"/>
        </w:rPr>
        <w:t xml:space="preserve">That last part may be true, but it’s also true that </w:t>
      </w:r>
      <w:r w:rsidRPr="00DB3704">
        <w:rPr>
          <w:rStyle w:val="StyleUnderline"/>
        </w:rPr>
        <w:t>economic development has made us less vulnerable, which is why there was a 99.7% decline in the death toll from natural disasters since its peak in 1931.</w:t>
      </w:r>
      <w:r w:rsidRPr="00DB3704">
        <w:rPr>
          <w:rFonts w:asciiTheme="minorHAnsi" w:hAnsiTheme="minorHAnsi" w:cstheme="minorHAnsi"/>
          <w:sz w:val="16"/>
        </w:rPr>
        <w:t xml:space="preserve"> </w:t>
      </w:r>
    </w:p>
    <w:p w14:paraId="3539216F" w14:textId="77777777" w:rsidR="00DB3704" w:rsidRPr="00DB3704" w:rsidRDefault="00DB3704" w:rsidP="00DB3704">
      <w:pPr>
        <w:rPr>
          <w:rFonts w:asciiTheme="minorHAnsi" w:hAnsiTheme="minorHAnsi" w:cstheme="minorHAnsi"/>
          <w:sz w:val="16"/>
        </w:rPr>
      </w:pPr>
      <w:r w:rsidRPr="00DB3704">
        <w:rPr>
          <w:rFonts w:asciiTheme="minorHAnsi" w:hAnsiTheme="minorHAnsi" w:cstheme="minorHAnsi"/>
          <w:sz w:val="16"/>
        </w:rPr>
        <w:t xml:space="preserve">In 1931, 3.7 million people died from natural disasters. In 2018, just 11,000 did. And that decline occurred over a period when the global population quadrupled. </w:t>
      </w:r>
    </w:p>
    <w:p w14:paraId="6BC47AA9" w14:textId="77777777" w:rsidR="00DB3704" w:rsidRPr="00DB3704" w:rsidRDefault="00DB3704" w:rsidP="00DB3704">
      <w:pPr>
        <w:rPr>
          <w:rStyle w:val="StyleUnderline"/>
        </w:rPr>
      </w:pPr>
      <w:r w:rsidRPr="00DB3704">
        <w:rPr>
          <w:rFonts w:asciiTheme="minorHAnsi" w:hAnsiTheme="minorHAnsi" w:cstheme="minorHAnsi"/>
          <w:sz w:val="16"/>
        </w:rPr>
        <w:t xml:space="preserve">What about </w:t>
      </w:r>
      <w:r w:rsidRPr="00DB3704">
        <w:rPr>
          <w:rStyle w:val="StyleUnderline"/>
        </w:rPr>
        <w:t xml:space="preserve">sea level rise? IPCC estimates sea level could rise two feet (0.6 meters) by 2100. Does that sound apocalyptic or even “unmanageable”? </w:t>
      </w:r>
    </w:p>
    <w:p w14:paraId="6BA28F57" w14:textId="77777777" w:rsidR="00DB3704" w:rsidRPr="00DB3704" w:rsidRDefault="00DB3704" w:rsidP="00DB3704">
      <w:pPr>
        <w:rPr>
          <w:rStyle w:val="StyleUnderline"/>
        </w:rPr>
      </w:pPr>
      <w:r w:rsidRPr="00DB3704">
        <w:rPr>
          <w:rStyle w:val="StyleUnderline"/>
        </w:rPr>
        <w:t xml:space="preserve">Consider that one-third of the Netherlands is below sea level, and some areas are seven meters below sea level. You might object that Netherlands is rich while Bangladesh is poor. But the Netherlands adapted to living below sea level 400 years ago. Technology has improved a bit since then. </w:t>
      </w:r>
    </w:p>
    <w:p w14:paraId="5661F6D0" w14:textId="77777777" w:rsidR="00DB3704" w:rsidRPr="00DB3704" w:rsidRDefault="00DB3704" w:rsidP="00DB3704">
      <w:pPr>
        <w:rPr>
          <w:rStyle w:val="StyleUnderline"/>
        </w:rPr>
      </w:pPr>
      <w:r w:rsidRPr="00DB3704">
        <w:rPr>
          <w:rStyle w:val="StyleUnderline"/>
        </w:rPr>
        <w:t xml:space="preserve">What about claims of crop failure, famine, and mass death? That’s science fiction, not science. Humans today produce enough food for 10 billion people, or 25% more than we need, and scientific bodies predict increases in that share, not declines. </w:t>
      </w:r>
    </w:p>
    <w:p w14:paraId="07466D4C" w14:textId="77777777" w:rsidR="00DB3704" w:rsidRPr="00DB3704" w:rsidRDefault="00DB3704" w:rsidP="00DB3704">
      <w:pPr>
        <w:rPr>
          <w:rStyle w:val="StyleUnderline"/>
        </w:rPr>
      </w:pPr>
      <w:r w:rsidRPr="00DB3704">
        <w:rPr>
          <w:rStyle w:val="StyleUnderline"/>
        </w:rPr>
        <w:t xml:space="preserve">The United Nations Food and Agriculture Organization (FAO) forecasts crop yields </w:t>
      </w:r>
      <w:proofErr w:type="gramStart"/>
      <w:r w:rsidRPr="00DB3704">
        <w:rPr>
          <w:rStyle w:val="StyleUnderline"/>
        </w:rPr>
        <w:t>increasing</w:t>
      </w:r>
      <w:proofErr w:type="gramEnd"/>
      <w:r w:rsidRPr="00DB3704">
        <w:rPr>
          <w:rStyle w:val="StyleUnderline"/>
        </w:rPr>
        <w:t xml:space="preserve"> 30% by 2050. And the poorest parts of the world, like sub-Saharan Africa, are expected to see increases of 80 to 90%. </w:t>
      </w:r>
    </w:p>
    <w:p w14:paraId="33DBA705" w14:textId="77777777" w:rsidR="00DB3704" w:rsidRPr="00DB3704" w:rsidRDefault="00DB3704" w:rsidP="00DB3704">
      <w:pPr>
        <w:rPr>
          <w:rStyle w:val="StyleUnderline"/>
        </w:rPr>
      </w:pPr>
      <w:r w:rsidRPr="00DB3704">
        <w:rPr>
          <w:rStyle w:val="StyleUnderline"/>
        </w:rPr>
        <w:t xml:space="preserve">Nobody is suggesting climate change won’t negatively impact crop yields. It could. But such declines should be put </w:t>
      </w:r>
      <w:proofErr w:type="gramStart"/>
      <w:r w:rsidRPr="00DB3704">
        <w:rPr>
          <w:rStyle w:val="StyleUnderline"/>
        </w:rPr>
        <w:t>in</w:t>
      </w:r>
      <w:proofErr w:type="gramEnd"/>
      <w:r w:rsidRPr="00DB3704">
        <w:rPr>
          <w:rStyle w:val="StyleUnderline"/>
        </w:rPr>
        <w:t xml:space="preserve"> perspective. Wheat yields increased 100 to 300% around the world since the 1960s, while a study of 30 models found that yields would decline by 6% for every </w:t>
      </w:r>
      <w:proofErr w:type="gramStart"/>
      <w:r w:rsidRPr="00DB3704">
        <w:rPr>
          <w:rStyle w:val="StyleUnderline"/>
        </w:rPr>
        <w:t>one degree</w:t>
      </w:r>
      <w:proofErr w:type="gramEnd"/>
      <w:r w:rsidRPr="00DB3704">
        <w:rPr>
          <w:rStyle w:val="StyleUnderline"/>
        </w:rPr>
        <w:t xml:space="preserve"> Celsius increase in temperature. </w:t>
      </w:r>
    </w:p>
    <w:p w14:paraId="0CA33D51" w14:textId="77777777" w:rsidR="00DB3704" w:rsidRPr="00DB3704" w:rsidRDefault="00DB3704" w:rsidP="00DB3704">
      <w:pPr>
        <w:rPr>
          <w:rStyle w:val="StyleUnderline"/>
        </w:rPr>
      </w:pPr>
      <w:r w:rsidRPr="00DB3704">
        <w:rPr>
          <w:rStyle w:val="StyleUnderline"/>
        </w:rPr>
        <w:t xml:space="preserve">Rates of future yield growth depend far more on whether poor nations get access to tractors, irrigation, and fertilizer than on climate change, says FAO. </w:t>
      </w:r>
    </w:p>
    <w:p w14:paraId="39D41069" w14:textId="77777777" w:rsidR="00DB3704" w:rsidRPr="00DB3704" w:rsidRDefault="00DB3704" w:rsidP="00DB3704"/>
    <w:p w14:paraId="68D18D35" w14:textId="1B366812" w:rsidR="00DB3704" w:rsidRDefault="00DB3704" w:rsidP="00DB3704">
      <w:pPr>
        <w:pStyle w:val="Heading3"/>
      </w:pPr>
      <w:r>
        <w:t>Impact Defense</w:t>
      </w:r>
      <w:r w:rsidR="00992DAF">
        <w:t>---</w:t>
      </w:r>
      <w:r>
        <w:t>AT: War Impact</w:t>
      </w:r>
    </w:p>
    <w:p w14:paraId="0979943B" w14:textId="183843F9" w:rsidR="00DB3704" w:rsidRPr="00DB3704" w:rsidRDefault="00DB3704" w:rsidP="00DB3704">
      <w:pPr>
        <w:pStyle w:val="Heading4"/>
      </w:pPr>
      <w:r>
        <w:t>Trump won’t cause war. At worst, his policies are no different than Bidens’.</w:t>
      </w:r>
    </w:p>
    <w:p w14:paraId="6673C367" w14:textId="77777777" w:rsidR="00DB3704" w:rsidRDefault="00DB3704" w:rsidP="00DB3704">
      <w:pPr>
        <w:rPr>
          <w:rStyle w:val="Style13ptBold"/>
        </w:rPr>
      </w:pPr>
      <w:r w:rsidRPr="00A904D7">
        <w:rPr>
          <w:rStyle w:val="Style13ptBold"/>
        </w:rPr>
        <w:t>Wal</w:t>
      </w:r>
      <w:r>
        <w:rPr>
          <w:rStyle w:val="Style13ptBold"/>
        </w:rPr>
        <w:t>t, professor of international relations at Harvard University, ‘24</w:t>
      </w:r>
    </w:p>
    <w:p w14:paraId="584DC796" w14:textId="4F2092DD" w:rsidR="00DB3704" w:rsidRDefault="00DB3704" w:rsidP="00DB3704">
      <w:r>
        <w:t>(Stephen M., January 22</w:t>
      </w:r>
      <w:r w:rsidRPr="00A904D7">
        <w:rPr>
          <w:vertAlign w:val="superscript"/>
        </w:rPr>
        <w:t>nd</w:t>
      </w:r>
      <w:r>
        <w:t xml:space="preserve">, </w:t>
      </w:r>
      <w:r>
        <w:t xml:space="preserve">2024, Foreign Policy, </w:t>
      </w:r>
      <w:r>
        <w:t xml:space="preserve">“Another Trump Presidency Won’t Much Change U.S. Foreign Policy”, </w:t>
      </w:r>
      <w:r w:rsidRPr="00A904D7">
        <w:t>https://foreignpolicy.com/2024/01/22/another-trump-presidency-wont-much-change-u-s-foreign-policy</w:t>
      </w:r>
      <w:r>
        <w:t>)</w:t>
      </w:r>
    </w:p>
    <w:p w14:paraId="3AEEABEB" w14:textId="77777777" w:rsidR="00DB3704" w:rsidRPr="00DB3704" w:rsidRDefault="00DB3704" w:rsidP="00DB3704">
      <w:pPr>
        <w:rPr>
          <w:sz w:val="16"/>
        </w:rPr>
      </w:pPr>
      <w:r w:rsidRPr="00DB3704">
        <w:rPr>
          <w:sz w:val="16"/>
        </w:rPr>
        <w:t xml:space="preserve">But if we turn to </w:t>
      </w:r>
      <w:r w:rsidRPr="00DB3704">
        <w:rPr>
          <w:rStyle w:val="StyleUnderline"/>
        </w:rPr>
        <w:t>foreign policy</w:t>
      </w:r>
      <w:r w:rsidRPr="00DB3704">
        <w:rPr>
          <w:sz w:val="16"/>
        </w:rPr>
        <w:t xml:space="preserve">, the </w:t>
      </w:r>
      <w:r w:rsidRPr="00DB3704">
        <w:rPr>
          <w:rStyle w:val="StyleUnderline"/>
        </w:rPr>
        <w:t>differences are not so stark</w:t>
      </w:r>
      <w:r w:rsidRPr="00DB3704">
        <w:rPr>
          <w:sz w:val="16"/>
        </w:rPr>
        <w:t xml:space="preserve">. </w:t>
      </w:r>
      <w:r w:rsidRPr="00DB3704">
        <w:rPr>
          <w:rStyle w:val="StyleUnderline"/>
        </w:rPr>
        <w:t>Although many people</w:t>
      </w:r>
      <w:r w:rsidRPr="00DB3704">
        <w:rPr>
          <w:sz w:val="16"/>
        </w:rPr>
        <w:t xml:space="preserve"> now </w:t>
      </w:r>
      <w:r w:rsidRPr="00DB3704">
        <w:rPr>
          <w:rStyle w:val="StyleUnderline"/>
        </w:rPr>
        <w:t>fear</w:t>
      </w:r>
      <w:r w:rsidRPr="00DB3704">
        <w:rPr>
          <w:sz w:val="16"/>
        </w:rPr>
        <w:t xml:space="preserve"> that a second </w:t>
      </w:r>
      <w:r w:rsidRPr="00DB3704">
        <w:rPr>
          <w:rStyle w:val="StyleUnderline"/>
        </w:rPr>
        <w:t>Trump</w:t>
      </w:r>
      <w:r w:rsidRPr="00DB3704">
        <w:rPr>
          <w:sz w:val="16"/>
        </w:rPr>
        <w:t xml:space="preserve"> term </w:t>
      </w:r>
      <w:r w:rsidRPr="00DB3704">
        <w:rPr>
          <w:rStyle w:val="StyleUnderline"/>
        </w:rPr>
        <w:t>would have</w:t>
      </w:r>
      <w:r w:rsidRPr="00DB3704">
        <w:rPr>
          <w:sz w:val="16"/>
        </w:rPr>
        <w:t xml:space="preserve"> </w:t>
      </w:r>
      <w:r w:rsidRPr="00DB3704">
        <w:rPr>
          <w:rStyle w:val="Emphasis"/>
        </w:rPr>
        <w:t>dramatic effects</w:t>
      </w:r>
      <w:r w:rsidRPr="00DB3704">
        <w:rPr>
          <w:sz w:val="16"/>
        </w:rPr>
        <w:t xml:space="preserve"> </w:t>
      </w:r>
      <w:r w:rsidRPr="00DB3704">
        <w:rPr>
          <w:rStyle w:val="StyleUnderline"/>
        </w:rPr>
        <w:t>on U.S. foreign policy</w:t>
      </w:r>
      <w:r w:rsidRPr="00DB3704">
        <w:rPr>
          <w:sz w:val="16"/>
        </w:rPr>
        <w:t xml:space="preserve">, I suspect </w:t>
      </w:r>
      <w:r w:rsidRPr="00DB3704">
        <w:rPr>
          <w:rStyle w:val="StyleUnderline"/>
        </w:rPr>
        <w:t>the differences will be</w:t>
      </w:r>
      <w:r w:rsidRPr="00DB3704">
        <w:rPr>
          <w:sz w:val="16"/>
        </w:rPr>
        <w:t xml:space="preserve"> </w:t>
      </w:r>
      <w:r w:rsidRPr="00DB3704">
        <w:rPr>
          <w:rStyle w:val="Emphasis"/>
        </w:rPr>
        <w:t>less significant</w:t>
      </w:r>
      <w:r w:rsidRPr="00DB3704">
        <w:rPr>
          <w:rStyle w:val="StyleUnderline"/>
        </w:rPr>
        <w:t xml:space="preserve"> than you might think</w:t>
      </w:r>
      <w:r w:rsidRPr="00DB3704">
        <w:rPr>
          <w:sz w:val="16"/>
        </w:rPr>
        <w:t xml:space="preserve">. </w:t>
      </w:r>
      <w:r w:rsidRPr="00DB3704">
        <w:rPr>
          <w:rStyle w:val="StyleUnderline"/>
        </w:rPr>
        <w:t>Trump will be erratic, mercurial, boorish, and confrontational</w:t>
      </w:r>
      <w:r w:rsidRPr="00DB3704">
        <w:rPr>
          <w:sz w:val="16"/>
        </w:rPr>
        <w:t>—</w:t>
      </w:r>
      <w:r w:rsidRPr="00DB3704">
        <w:rPr>
          <w:rStyle w:val="StyleUnderline"/>
        </w:rPr>
        <w:t>especially toward</w:t>
      </w:r>
      <w:r w:rsidRPr="00DB3704">
        <w:rPr>
          <w:sz w:val="16"/>
        </w:rPr>
        <w:t xml:space="preserve"> America’s </w:t>
      </w:r>
      <w:r w:rsidRPr="00DB3704">
        <w:rPr>
          <w:rStyle w:val="StyleUnderline"/>
        </w:rPr>
        <w:t>NATO</w:t>
      </w:r>
      <w:r w:rsidRPr="00DB3704">
        <w:rPr>
          <w:sz w:val="16"/>
        </w:rPr>
        <w:t xml:space="preserve"> allies—just as he was during his first term. But in other respects</w:t>
      </w:r>
      <w:r w:rsidRPr="00DB3704">
        <w:rPr>
          <w:rStyle w:val="StyleUnderline"/>
        </w:rPr>
        <w:t>, a second Trump term may not be that</w:t>
      </w:r>
      <w:r w:rsidRPr="00DB3704">
        <w:rPr>
          <w:sz w:val="16"/>
        </w:rPr>
        <w:t xml:space="preserve"> </w:t>
      </w:r>
      <w:r w:rsidRPr="00DB3704">
        <w:rPr>
          <w:rStyle w:val="Emphasis"/>
        </w:rPr>
        <w:t>different from</w:t>
      </w:r>
      <w:r w:rsidRPr="00DB3704">
        <w:rPr>
          <w:sz w:val="16"/>
        </w:rPr>
        <w:t xml:space="preserve"> what </w:t>
      </w:r>
      <w:r w:rsidRPr="00DB3704">
        <w:rPr>
          <w:rStyle w:val="Emphasis"/>
        </w:rPr>
        <w:t>Biden</w:t>
      </w:r>
      <w:r w:rsidRPr="00DB3704">
        <w:rPr>
          <w:sz w:val="16"/>
        </w:rPr>
        <w:t xml:space="preserve"> would do should he win another four years in office. To see this, consider how each man is likely to deal with what are arguably the three most important items on today’s foreign-policy agenda: Ukraine, China, and the Middle East.</w:t>
      </w:r>
    </w:p>
    <w:p w14:paraId="71463BD2" w14:textId="77777777" w:rsidR="00DB3704" w:rsidRPr="00DB3704" w:rsidRDefault="00DB3704" w:rsidP="00DB3704">
      <w:pPr>
        <w:rPr>
          <w:sz w:val="16"/>
        </w:rPr>
      </w:pPr>
      <w:r w:rsidRPr="00DB3704">
        <w:rPr>
          <w:sz w:val="16"/>
        </w:rPr>
        <w:t>Ukraine</w:t>
      </w:r>
    </w:p>
    <w:p w14:paraId="2E71E53F" w14:textId="77777777" w:rsidR="00DB3704" w:rsidRPr="00DB3704" w:rsidRDefault="00DB3704" w:rsidP="00DB3704">
      <w:pPr>
        <w:rPr>
          <w:sz w:val="16"/>
          <w:szCs w:val="16"/>
        </w:rPr>
      </w:pPr>
      <w:r w:rsidRPr="00DB3704">
        <w:rPr>
          <w:sz w:val="16"/>
          <w:szCs w:val="16"/>
        </w:rPr>
        <w:t>The Biden administration has been all-in on Ukraine since the war started, despite opposition from some members of the GOP and growing pessimism about Kyiv’s ability to win the war or recover its lost territory. Ukrainians and their Western supporters worry that Trump will pull the plug on U.S. support and leave Ukraine dependent on whatever help it can get from Europe and at the mercy of the Russian army. With typical bombast, Trump has boasted he could solve the war “in one day” and then waffled when asked if he wants Ukraine to win. Accordingly, you might think a Trump election would bring a sea change in U.S. policy.</w:t>
      </w:r>
    </w:p>
    <w:p w14:paraId="62746266" w14:textId="77777777" w:rsidR="00DB3704" w:rsidRPr="00DB3704" w:rsidRDefault="00DB3704" w:rsidP="00DB3704">
      <w:pPr>
        <w:rPr>
          <w:sz w:val="16"/>
          <w:szCs w:val="16"/>
        </w:rPr>
      </w:pPr>
      <w:r w:rsidRPr="00DB3704">
        <w:rPr>
          <w:sz w:val="16"/>
          <w:szCs w:val="16"/>
        </w:rPr>
        <w:t>But here’s the rub: Biden is likely to follow a similar path if he wins another term, even if he pursues it in a different way. The tides of war turned against Ukraine in 2023, and although its supporters keep coming up with optimistic schemes for reversing its fortunes and liberating the territory that Russia has illegally conquered and annexed, their hopes are almost certainly illusory, and the Defense Department probably knows it. Biden &amp; Co. aren’t going to admit this prior to the election, because it would cast doubt on their handling of the war up until now. If returned to office, however, they are likely to pressure Kyiv to adopt more realistic objectives and to move toward a settlement.</w:t>
      </w:r>
    </w:p>
    <w:p w14:paraId="25EFCBF5" w14:textId="77777777" w:rsidR="00DB3704" w:rsidRPr="00DB3704" w:rsidRDefault="00DB3704" w:rsidP="00DB3704">
      <w:pPr>
        <w:rPr>
          <w:sz w:val="16"/>
        </w:rPr>
      </w:pPr>
      <w:r w:rsidRPr="00DB3704">
        <w:rPr>
          <w:sz w:val="16"/>
        </w:rPr>
        <w:t xml:space="preserve">I believe Biden would do this in a measured way and try to help Kyiv strike the best deal it could. By contrast, </w:t>
      </w:r>
      <w:r w:rsidRPr="00DB3704">
        <w:rPr>
          <w:rStyle w:val="StyleUnderline"/>
        </w:rPr>
        <w:t>Trump would</w:t>
      </w:r>
      <w:r w:rsidRPr="00DB3704">
        <w:rPr>
          <w:sz w:val="16"/>
        </w:rPr>
        <w:t xml:space="preserve"> probably </w:t>
      </w:r>
      <w:r w:rsidRPr="00DB3704">
        <w:rPr>
          <w:rStyle w:val="StyleUnderline"/>
        </w:rPr>
        <w:t>exhibit the same diplomatic skill he showed in</w:t>
      </w:r>
      <w:r w:rsidRPr="00DB3704">
        <w:rPr>
          <w:sz w:val="16"/>
        </w:rPr>
        <w:t xml:space="preserve"> his amateurish bromance with </w:t>
      </w:r>
      <w:r w:rsidRPr="00DB3704">
        <w:rPr>
          <w:rStyle w:val="StyleUnderline"/>
        </w:rPr>
        <w:t>North Korea</w:t>
      </w:r>
      <w:r w:rsidRPr="00DB3704">
        <w:rPr>
          <w:sz w:val="16"/>
        </w:rPr>
        <w:t xml:space="preserve">’s Kim Jong Un (that is to say, none) </w:t>
      </w:r>
      <w:r w:rsidRPr="00DB3704">
        <w:rPr>
          <w:rStyle w:val="StyleUnderline"/>
        </w:rPr>
        <w:t>and be more inclined to</w:t>
      </w:r>
      <w:r w:rsidRPr="00DB3704">
        <w:rPr>
          <w:sz w:val="16"/>
        </w:rPr>
        <w:t xml:space="preserve"> </w:t>
      </w:r>
      <w:r w:rsidRPr="00DB3704">
        <w:rPr>
          <w:rStyle w:val="Emphasis"/>
        </w:rPr>
        <w:t>cut</w:t>
      </w:r>
      <w:r w:rsidRPr="00DB3704">
        <w:rPr>
          <w:sz w:val="16"/>
        </w:rPr>
        <w:t xml:space="preserve"> </w:t>
      </w:r>
      <w:r w:rsidRPr="00DB3704">
        <w:rPr>
          <w:rStyle w:val="StyleUnderline"/>
        </w:rPr>
        <w:t>and</w:t>
      </w:r>
      <w:r w:rsidRPr="00DB3704">
        <w:rPr>
          <w:sz w:val="16"/>
        </w:rPr>
        <w:t xml:space="preserve"> </w:t>
      </w:r>
      <w:r w:rsidRPr="00DB3704">
        <w:rPr>
          <w:rStyle w:val="Emphasis"/>
        </w:rPr>
        <w:t>run</w:t>
      </w:r>
      <w:r w:rsidRPr="00DB3704">
        <w:rPr>
          <w:sz w:val="16"/>
        </w:rPr>
        <w:t xml:space="preserve">. The broader point, however, is that </w:t>
      </w:r>
      <w:r w:rsidRPr="00DB3704">
        <w:rPr>
          <w:rStyle w:val="StyleUnderline"/>
        </w:rPr>
        <w:t>both administrations will try to</w:t>
      </w:r>
      <w:r w:rsidRPr="00DB3704">
        <w:rPr>
          <w:sz w:val="16"/>
        </w:rPr>
        <w:t xml:space="preserve"> </w:t>
      </w:r>
      <w:r w:rsidRPr="00DB3704">
        <w:rPr>
          <w:rStyle w:val="Emphasis"/>
        </w:rPr>
        <w:t>negotiate an end to the war</w:t>
      </w:r>
      <w:r w:rsidRPr="00DB3704">
        <w:rPr>
          <w:sz w:val="16"/>
        </w:rPr>
        <w:t xml:space="preserve"> after January 2025, </w:t>
      </w:r>
      <w:r w:rsidRPr="00DB3704">
        <w:rPr>
          <w:rStyle w:val="StyleUnderline"/>
        </w:rPr>
        <w:t>and the resulting deal is likely to be a lot closer to Russia’s stated war aims than Kyiv’s.</w:t>
      </w:r>
    </w:p>
    <w:p w14:paraId="7B7034DE" w14:textId="77777777" w:rsidR="00DB3704" w:rsidRPr="00DB3704" w:rsidRDefault="00DB3704" w:rsidP="00DB3704">
      <w:pPr>
        <w:rPr>
          <w:sz w:val="16"/>
        </w:rPr>
      </w:pPr>
      <w:r w:rsidRPr="00DB3704">
        <w:rPr>
          <w:sz w:val="16"/>
        </w:rPr>
        <w:t>China</w:t>
      </w:r>
    </w:p>
    <w:p w14:paraId="1AA911B3" w14:textId="77777777" w:rsidR="00DB3704" w:rsidRPr="00DB3704" w:rsidRDefault="00DB3704" w:rsidP="00DB3704">
      <w:pPr>
        <w:rPr>
          <w:sz w:val="16"/>
        </w:rPr>
      </w:pPr>
      <w:r w:rsidRPr="00DB3704">
        <w:rPr>
          <w:rStyle w:val="StyleUnderline"/>
        </w:rPr>
        <w:t>During his first term</w:t>
      </w:r>
      <w:r w:rsidRPr="00DB3704">
        <w:rPr>
          <w:sz w:val="16"/>
        </w:rPr>
        <w:t xml:space="preserve">, </w:t>
      </w:r>
      <w:r w:rsidRPr="00DB3704">
        <w:rPr>
          <w:rStyle w:val="StyleUnderline"/>
        </w:rPr>
        <w:t>Trump broke decisively with earlier U.S. policies of</w:t>
      </w:r>
      <w:r w:rsidRPr="00DB3704">
        <w:rPr>
          <w:sz w:val="16"/>
        </w:rPr>
        <w:t xml:space="preserve"> economic </w:t>
      </w:r>
      <w:r w:rsidRPr="00DB3704">
        <w:rPr>
          <w:rStyle w:val="StyleUnderline"/>
        </w:rPr>
        <w:t>engagement with China and launched a</w:t>
      </w:r>
      <w:r w:rsidRPr="00DB3704">
        <w:rPr>
          <w:sz w:val="16"/>
        </w:rPr>
        <w:t xml:space="preserve"> poorly designed </w:t>
      </w:r>
      <w:r w:rsidRPr="00DB3704">
        <w:rPr>
          <w:rStyle w:val="StyleUnderline"/>
        </w:rPr>
        <w:t>trade war that</w:t>
      </w:r>
      <w:r w:rsidRPr="00DB3704">
        <w:rPr>
          <w:sz w:val="16"/>
        </w:rPr>
        <w:t xml:space="preserve"> </w:t>
      </w:r>
      <w:r w:rsidRPr="00DB3704">
        <w:rPr>
          <w:rStyle w:val="Emphasis"/>
        </w:rPr>
        <w:t>hurt</w:t>
      </w:r>
      <w:r w:rsidRPr="00DB3704">
        <w:rPr>
          <w:sz w:val="16"/>
        </w:rPr>
        <w:t xml:space="preserve"> </w:t>
      </w:r>
      <w:r w:rsidRPr="00DB3704">
        <w:rPr>
          <w:rStyle w:val="StyleUnderline"/>
        </w:rPr>
        <w:t>the</w:t>
      </w:r>
      <w:r w:rsidRPr="00DB3704">
        <w:rPr>
          <w:sz w:val="16"/>
        </w:rPr>
        <w:t xml:space="preserve"> U.S. </w:t>
      </w:r>
      <w:r w:rsidRPr="00DB3704">
        <w:rPr>
          <w:rStyle w:val="StyleUnderline"/>
        </w:rPr>
        <w:t>economy and had little or no effect on the bilateral trade deficit that it was supposed to correct</w:t>
      </w:r>
      <w:r w:rsidRPr="00DB3704">
        <w:rPr>
          <w:sz w:val="16"/>
        </w:rPr>
        <w:t xml:space="preserve">. </w:t>
      </w:r>
      <w:r w:rsidRPr="00DB3704">
        <w:rPr>
          <w:rStyle w:val="StyleUnderline"/>
        </w:rPr>
        <w:t>Biden refashioned</w:t>
      </w:r>
      <w:r w:rsidRPr="00DB3704">
        <w:rPr>
          <w:sz w:val="16"/>
        </w:rPr>
        <w:t xml:space="preserve"> this approach </w:t>
      </w:r>
      <w:r w:rsidRPr="00DB3704">
        <w:rPr>
          <w:rStyle w:val="StyleUnderline"/>
        </w:rPr>
        <w:t>and</w:t>
      </w:r>
      <w:r w:rsidRPr="00DB3704">
        <w:rPr>
          <w:sz w:val="16"/>
        </w:rPr>
        <w:t> </w:t>
      </w:r>
      <w:r w:rsidRPr="00DB3704">
        <w:rPr>
          <w:rStyle w:val="Emphasis"/>
        </w:rPr>
        <w:t>doubled down</w:t>
      </w:r>
      <w:r w:rsidRPr="00DB3704">
        <w:rPr>
          <w:sz w:val="16"/>
        </w:rPr>
        <w:t> on it, </w:t>
      </w:r>
      <w:r w:rsidRPr="00DB3704">
        <w:rPr>
          <w:rStyle w:val="StyleUnderline"/>
        </w:rPr>
        <w:t>imposing increasingly stringent export controls intended to hamstring Chinese efforts to master</w:t>
      </w:r>
      <w:r w:rsidRPr="00DB3704">
        <w:rPr>
          <w:sz w:val="16"/>
        </w:rPr>
        <w:t xml:space="preserve"> several key areas of </w:t>
      </w:r>
      <w:r w:rsidRPr="00DB3704">
        <w:rPr>
          <w:rStyle w:val="StyleUnderline"/>
        </w:rPr>
        <w:t>advanced technology</w:t>
      </w:r>
      <w:r w:rsidRPr="00DB3704">
        <w:rPr>
          <w:sz w:val="16"/>
        </w:rPr>
        <w:t>. Rejecting overt protectionism, administration officials defended this approach as narrowly focused on national security concerns (i.e., a “small yard” with a “high fence”). The size of the yard keeps growing, however, and a more confrontational approach toward China is one of the few issues that enjoys a strong bipartisan consensus.</w:t>
      </w:r>
    </w:p>
    <w:p w14:paraId="6318CCFA" w14:textId="77777777" w:rsidR="00DB3704" w:rsidRPr="00DB3704" w:rsidRDefault="00DB3704" w:rsidP="00DB3704">
      <w:pPr>
        <w:rPr>
          <w:sz w:val="16"/>
          <w:szCs w:val="16"/>
        </w:rPr>
      </w:pPr>
      <w:r w:rsidRPr="00DB3704">
        <w:rPr>
          <w:sz w:val="16"/>
          <w:szCs w:val="16"/>
        </w:rPr>
        <w:t>For this reason, U.S. policy toward China isn’t going to change very much no matter what the outcome is next November. Official statements by the Biden administration and the previous Trump administration identified China as one of the main challengers to U.S. global primacy, and that view is, if anything, even more pronounced today. Trump may adopt a somewhat more confrontational attitude toward America’s Asian allies (whom he’s repeatedly accused of being overly reliant on American protection), but he can’t abandon them if he’s serious about standing up to Beijing.</w:t>
      </w:r>
    </w:p>
    <w:p w14:paraId="497C8190" w14:textId="77777777" w:rsidR="00DB3704" w:rsidRPr="00DB3704" w:rsidRDefault="00DB3704" w:rsidP="00DB3704">
      <w:pPr>
        <w:rPr>
          <w:sz w:val="16"/>
          <w:szCs w:val="16"/>
        </w:rPr>
      </w:pPr>
      <w:r w:rsidRPr="00DB3704">
        <w:rPr>
          <w:sz w:val="16"/>
          <w:szCs w:val="16"/>
        </w:rPr>
        <w:t>The bottom line: When it comes to relations with China, both Biden and Trump would be singing from the same choir book in their second term.</w:t>
      </w:r>
    </w:p>
    <w:p w14:paraId="48835CFC" w14:textId="77777777" w:rsidR="00DB3704" w:rsidRPr="00DB3704" w:rsidRDefault="00DB3704" w:rsidP="00DB3704">
      <w:pPr>
        <w:rPr>
          <w:sz w:val="16"/>
          <w:szCs w:val="16"/>
        </w:rPr>
      </w:pPr>
      <w:r w:rsidRPr="00DB3704">
        <w:rPr>
          <w:sz w:val="16"/>
          <w:szCs w:val="16"/>
        </w:rPr>
        <w:t>The Middle East</w:t>
      </w:r>
    </w:p>
    <w:p w14:paraId="72930A0F" w14:textId="77777777" w:rsidR="00DB3704" w:rsidRPr="00DB3704" w:rsidRDefault="00DB3704" w:rsidP="00DB3704">
      <w:pPr>
        <w:rPr>
          <w:sz w:val="16"/>
        </w:rPr>
      </w:pPr>
      <w:r w:rsidRPr="00DB3704">
        <w:rPr>
          <w:rStyle w:val="StyleUnderline"/>
        </w:rPr>
        <w:t>Given the trainwreck that is U.S. Middle East policy</w:t>
      </w:r>
      <w:r w:rsidRPr="00DB3704">
        <w:rPr>
          <w:sz w:val="16"/>
        </w:rPr>
        <w:t xml:space="preserve">, </w:t>
      </w:r>
      <w:r w:rsidRPr="00DB3704">
        <w:rPr>
          <w:rStyle w:val="StyleUnderline"/>
        </w:rPr>
        <w:t>you might think that</w:t>
      </w:r>
      <w:r w:rsidRPr="00DB3704">
        <w:rPr>
          <w:sz w:val="16"/>
        </w:rPr>
        <w:t xml:space="preserve"> both </w:t>
      </w:r>
      <w:r w:rsidRPr="00DB3704">
        <w:rPr>
          <w:rStyle w:val="StyleUnderline"/>
        </w:rPr>
        <w:t>Biden and Trump</w:t>
      </w:r>
      <w:r w:rsidRPr="00DB3704">
        <w:rPr>
          <w:sz w:val="16"/>
        </w:rPr>
        <w:t xml:space="preserve"> would be eager to </w:t>
      </w:r>
      <w:r w:rsidRPr="00DB3704">
        <w:rPr>
          <w:rStyle w:val="StyleUnderline"/>
        </w:rPr>
        <w:t>change course</w:t>
      </w:r>
      <w:r w:rsidRPr="00DB3704">
        <w:rPr>
          <w:sz w:val="16"/>
        </w:rPr>
        <w:t xml:space="preserve"> in 2025. Sadly, </w:t>
      </w:r>
      <w:r w:rsidRPr="00DB3704">
        <w:rPr>
          <w:rStyle w:val="StyleUnderline"/>
        </w:rPr>
        <w:t>there’s no reason to expect</w:t>
      </w:r>
      <w:r w:rsidRPr="00DB3704">
        <w:rPr>
          <w:sz w:val="16"/>
        </w:rPr>
        <w:t xml:space="preserve"> </w:t>
      </w:r>
      <w:r w:rsidRPr="00DB3704">
        <w:rPr>
          <w:rStyle w:val="Emphasis"/>
        </w:rPr>
        <w:t>either</w:t>
      </w:r>
      <w:r w:rsidRPr="00DB3704">
        <w:rPr>
          <w:sz w:val="16"/>
        </w:rPr>
        <w:t xml:space="preserve"> president </w:t>
      </w:r>
      <w:r w:rsidRPr="00DB3704">
        <w:rPr>
          <w:rStyle w:val="StyleUnderline"/>
        </w:rPr>
        <w:t>to behave differently</w:t>
      </w:r>
      <w:r w:rsidRPr="00DB3704">
        <w:rPr>
          <w:sz w:val="16"/>
        </w:rPr>
        <w:t xml:space="preserve"> in the future than they did in the past. Indeed, </w:t>
      </w:r>
      <w:r w:rsidRPr="00DB3704">
        <w:rPr>
          <w:rStyle w:val="StyleUnderline"/>
        </w:rPr>
        <w:t xml:space="preserve">what is most striking is how similarly these two </w:t>
      </w:r>
      <w:r w:rsidRPr="00DB3704">
        <w:rPr>
          <w:sz w:val="16"/>
        </w:rPr>
        <w:t xml:space="preserve">very different presidents </w:t>
      </w:r>
      <w:r w:rsidRPr="00DB3704">
        <w:rPr>
          <w:rStyle w:val="StyleUnderline"/>
        </w:rPr>
        <w:t>have acted</w:t>
      </w:r>
      <w:r w:rsidRPr="00DB3704">
        <w:rPr>
          <w:sz w:val="16"/>
        </w:rPr>
        <w:t xml:space="preserve"> when dealing with this volatile region.</w:t>
      </w:r>
    </w:p>
    <w:p w14:paraId="0DF5CB7A" w14:textId="77777777" w:rsidR="00DB3704" w:rsidRPr="00DB3704" w:rsidRDefault="00DB3704" w:rsidP="00DB3704">
      <w:pPr>
        <w:rPr>
          <w:sz w:val="16"/>
          <w:szCs w:val="16"/>
        </w:rPr>
      </w:pPr>
      <w:r w:rsidRPr="00DB3704">
        <w:rPr>
          <w:sz w:val="16"/>
          <w:szCs w:val="16"/>
        </w:rPr>
        <w:t>As president, Trump abandoned the nuclear deal that had capped Iran’s nuclear program, moved the U.S. Embassy in Israel to Jerusalem, and closed the U.S. consular office for Palestinian issues in Washington. He also appointed a rabidly pro-settler lawyer as U.S. ambassador to Israel. His peace plan made a mockery of the long-standing U.S. goal of a two-state solution, while backing amateur diplomat (and son-in-law) Jared Kushner’s scheme for Arab-Israeli normalization. The resulting Abraham Accords established diplomatic relations between Israel and Bahrain, Morocco, the United Arab Emirates, and Sudan (the latter now engulfed in civil war) and did nothing to address the plight of the 5 million Palestinians living under harsh Israeli rule in the West Bank and Gaza Strip.</w:t>
      </w:r>
    </w:p>
    <w:p w14:paraId="298BBBB2" w14:textId="77777777" w:rsidR="00DB3704" w:rsidRPr="00DB3704" w:rsidRDefault="00DB3704" w:rsidP="00DB3704">
      <w:pPr>
        <w:rPr>
          <w:sz w:val="16"/>
        </w:rPr>
      </w:pPr>
      <w:r w:rsidRPr="00DB3704">
        <w:rPr>
          <w:rStyle w:val="StyleUnderline"/>
        </w:rPr>
        <w:t>What did Biden do</w:t>
      </w:r>
      <w:r w:rsidRPr="00DB3704">
        <w:rPr>
          <w:sz w:val="16"/>
        </w:rPr>
        <w:t xml:space="preserve"> when he inherited this situation? </w:t>
      </w:r>
      <w:r w:rsidRPr="00DB3704">
        <w:rPr>
          <w:rStyle w:val="StyleUnderline"/>
        </w:rPr>
        <w:t>He made it</w:t>
      </w:r>
      <w:r w:rsidRPr="00DB3704">
        <w:rPr>
          <w:sz w:val="16"/>
        </w:rPr>
        <w:t xml:space="preserve"> </w:t>
      </w:r>
      <w:r w:rsidRPr="00DB3704">
        <w:rPr>
          <w:rStyle w:val="Emphasis"/>
        </w:rPr>
        <w:t>worse</w:t>
      </w:r>
      <w:r w:rsidRPr="00DB3704">
        <w:rPr>
          <w:sz w:val="16"/>
        </w:rPr>
        <w:t xml:space="preserve">. Despite a campaign pledge to rejoin the nuclear deal with Iran, he dithered until elections in Iran brought hard-liners to power and made returning to the Joint Comprehensive Plan of Action even more difficult. Result: </w:t>
      </w:r>
      <w:r w:rsidRPr="00DB3704">
        <w:rPr>
          <w:rStyle w:val="StyleUnderline"/>
        </w:rPr>
        <w:t>Iran is now closer to the bomb than ever</w:t>
      </w:r>
      <w:r w:rsidRPr="00DB3704">
        <w:rPr>
          <w:sz w:val="16"/>
        </w:rPr>
        <w:t xml:space="preserve">. </w:t>
      </w:r>
      <w:r w:rsidRPr="00DB3704">
        <w:rPr>
          <w:rStyle w:val="StyleUnderline"/>
        </w:rPr>
        <w:t>Biden and</w:t>
      </w:r>
      <w:r w:rsidRPr="00DB3704">
        <w:rPr>
          <w:sz w:val="16"/>
        </w:rPr>
        <w:t xml:space="preserve"> U.S. Secretary of State Antony </w:t>
      </w:r>
      <w:r w:rsidRPr="00DB3704">
        <w:rPr>
          <w:rStyle w:val="StyleUnderline"/>
        </w:rPr>
        <w:t>Blinken treated the Palestinians much as Trump had,</w:t>
      </w:r>
      <w:r w:rsidRPr="00DB3704">
        <w:rPr>
          <w:sz w:val="16"/>
        </w:rPr>
        <w:t xml:space="preserve"> </w:t>
      </w:r>
      <w:r w:rsidRPr="00DB3704">
        <w:rPr>
          <w:rStyle w:val="Emphasis"/>
        </w:rPr>
        <w:t>delaying</w:t>
      </w:r>
      <w:r w:rsidRPr="00DB3704">
        <w:rPr>
          <w:sz w:val="16"/>
        </w:rPr>
        <w:t xml:space="preserve"> the </w:t>
      </w:r>
      <w:r w:rsidRPr="00DB3704">
        <w:rPr>
          <w:rStyle w:val="Emphasis"/>
        </w:rPr>
        <w:t>reopening</w:t>
      </w:r>
      <w:r w:rsidRPr="00DB3704">
        <w:rPr>
          <w:sz w:val="16"/>
        </w:rPr>
        <w:t xml:space="preserve"> of the Jerusalem consulate, </w:t>
      </w:r>
      <w:r w:rsidRPr="00DB3704">
        <w:rPr>
          <w:rStyle w:val="StyleUnderline"/>
        </w:rPr>
        <w:t>devoting</w:t>
      </w:r>
      <w:r w:rsidRPr="00DB3704">
        <w:rPr>
          <w:sz w:val="16"/>
        </w:rPr>
        <w:t xml:space="preserve"> </w:t>
      </w:r>
      <w:r w:rsidRPr="00DB3704">
        <w:rPr>
          <w:rStyle w:val="Emphasis"/>
        </w:rPr>
        <w:t>little</w:t>
      </w:r>
      <w:r w:rsidRPr="00DB3704">
        <w:rPr>
          <w:sz w:val="16"/>
        </w:rPr>
        <w:t xml:space="preserve"> effort </w:t>
      </w:r>
      <w:r w:rsidRPr="00DB3704">
        <w:rPr>
          <w:rStyle w:val="StyleUnderline"/>
        </w:rPr>
        <w:t>to restarting</w:t>
      </w:r>
      <w:r w:rsidRPr="00DB3704">
        <w:rPr>
          <w:sz w:val="16"/>
        </w:rPr>
        <w:t xml:space="preserve"> a </w:t>
      </w:r>
      <w:r w:rsidRPr="00DB3704">
        <w:rPr>
          <w:rStyle w:val="StyleUnderline"/>
        </w:rPr>
        <w:t>peace</w:t>
      </w:r>
      <w:r w:rsidRPr="00DB3704">
        <w:rPr>
          <w:sz w:val="16"/>
        </w:rPr>
        <w:t xml:space="preserve"> process, </w:t>
      </w:r>
      <w:r w:rsidRPr="00DB3704">
        <w:rPr>
          <w:rStyle w:val="StyleUnderline"/>
        </w:rPr>
        <w:t>and turning a blind eye to</w:t>
      </w:r>
      <w:r w:rsidRPr="00DB3704">
        <w:rPr>
          <w:sz w:val="16"/>
        </w:rPr>
        <w:t xml:space="preserve"> the increasing acts of </w:t>
      </w:r>
      <w:r w:rsidRPr="00DB3704">
        <w:rPr>
          <w:rStyle w:val="Emphasis"/>
        </w:rPr>
        <w:t>violence</w:t>
      </w:r>
      <w:r w:rsidRPr="00DB3704">
        <w:rPr>
          <w:sz w:val="16"/>
        </w:rPr>
        <w:t xml:space="preserve"> by Israeli settlers on the West Bank, actions tolerated if not openly supported by the most far-right government in Israel’s history.</w:t>
      </w:r>
    </w:p>
    <w:p w14:paraId="70AC743A" w14:textId="77777777" w:rsidR="00DB3704" w:rsidRPr="00DB3704" w:rsidRDefault="00DB3704" w:rsidP="00DB3704">
      <w:pPr>
        <w:rPr>
          <w:sz w:val="16"/>
        </w:rPr>
      </w:pPr>
      <w:r w:rsidRPr="00DB3704">
        <w:rPr>
          <w:sz w:val="16"/>
        </w:rPr>
        <w:t xml:space="preserve">Just like Trump, </w:t>
      </w:r>
      <w:r w:rsidRPr="00DB3704">
        <w:rPr>
          <w:rStyle w:val="StyleUnderline"/>
        </w:rPr>
        <w:t>Biden</w:t>
      </w:r>
      <w:r w:rsidRPr="00DB3704">
        <w:rPr>
          <w:sz w:val="16"/>
        </w:rPr>
        <w:t xml:space="preserve"> and Blinken </w:t>
      </w:r>
      <w:r w:rsidRPr="00DB3704">
        <w:rPr>
          <w:rStyle w:val="StyleUnderline"/>
        </w:rPr>
        <w:t>focused instead on currying favor with Saudi</w:t>
      </w:r>
      <w:r w:rsidRPr="00DB3704">
        <w:rPr>
          <w:sz w:val="16"/>
        </w:rPr>
        <w:t xml:space="preserve"> Arabia, </w:t>
      </w:r>
      <w:r w:rsidRPr="00DB3704">
        <w:rPr>
          <w:rStyle w:val="StyleUnderline"/>
        </w:rPr>
        <w:t>in a complete reversal of Biden’s campaign promise to treat</w:t>
      </w:r>
      <w:r w:rsidRPr="00DB3704">
        <w:rPr>
          <w:sz w:val="16"/>
        </w:rPr>
        <w:t xml:space="preserve"> Saudi Crown Prince </w:t>
      </w:r>
      <w:r w:rsidRPr="00DB3704">
        <w:rPr>
          <w:rStyle w:val="StyleUnderline"/>
        </w:rPr>
        <w:t>M</w:t>
      </w:r>
      <w:r w:rsidRPr="00DB3704">
        <w:rPr>
          <w:sz w:val="16"/>
        </w:rPr>
        <w:t xml:space="preserve">ohammed </w:t>
      </w:r>
      <w:r w:rsidRPr="00DB3704">
        <w:rPr>
          <w:rStyle w:val="StyleUnderline"/>
        </w:rPr>
        <w:t>b</w:t>
      </w:r>
      <w:r w:rsidRPr="00DB3704">
        <w:rPr>
          <w:sz w:val="16"/>
        </w:rPr>
        <w:t xml:space="preserve">in </w:t>
      </w:r>
      <w:r w:rsidRPr="00DB3704">
        <w:rPr>
          <w:rStyle w:val="StyleUnderline"/>
        </w:rPr>
        <w:t>S</w:t>
      </w:r>
      <w:r w:rsidRPr="00DB3704">
        <w:rPr>
          <w:sz w:val="16"/>
        </w:rPr>
        <w:t xml:space="preserve">alman </w:t>
      </w:r>
      <w:r w:rsidRPr="00DB3704">
        <w:rPr>
          <w:rStyle w:val="StyleUnderline"/>
        </w:rPr>
        <w:t>as a “pariah” for his role in the murder of exiled journalist</w:t>
      </w:r>
      <w:r w:rsidRPr="00DB3704">
        <w:rPr>
          <w:sz w:val="16"/>
        </w:rPr>
        <w:t xml:space="preserve"> Jamal </w:t>
      </w:r>
      <w:r w:rsidRPr="00DB3704">
        <w:rPr>
          <w:rStyle w:val="StyleUnderline"/>
        </w:rPr>
        <w:t>Khashoggi</w:t>
      </w:r>
      <w:r w:rsidRPr="00DB3704">
        <w:rPr>
          <w:sz w:val="16"/>
        </w:rPr>
        <w:t>. Under the guidance of Brett McGurk, whose presence across Republican and Democratic administrations has made him perhaps the single most influential architect of U.S. policy in recent years, the United States spent the last year trying to consummate a deal giving Saudi Arabia a security guarantee (and some other goodies) in exchange for normalization with Israel. The Palestinian issue was sidelined once again, and National Security Advisor Jake Sullivan boasted last fall that the Middle East was “quieter than it has been for decades.”</w:t>
      </w:r>
    </w:p>
    <w:p w14:paraId="22F3C9BC" w14:textId="77777777" w:rsidR="00DB3704" w:rsidRPr="00DB3704" w:rsidRDefault="00DB3704" w:rsidP="00DB3704">
      <w:pPr>
        <w:rPr>
          <w:sz w:val="16"/>
        </w:rPr>
      </w:pPr>
      <w:r w:rsidRPr="00DB3704">
        <w:rPr>
          <w:sz w:val="16"/>
        </w:rPr>
        <w:t>These errors—beginning with Trump and continued by Biden—caused the backfire heard ‘round the world. Facing the prospect of permanent subordination and slow-motion extinction, on Oct. 7, Hamas fighters broke out of the open-air Gaza prison and launched a brutal attack on border communities in Israel. Their indefensibly brutal assault on Israeli civilians was a serious crime, but Israel’s ferocious, disproportionate, and arguably genocidal response is an even more serious stain on Israel’s image, America’s reputation, and the world’s conscience.</w:t>
      </w:r>
    </w:p>
    <w:p w14:paraId="7D8F0417" w14:textId="77777777" w:rsidR="00DB3704" w:rsidRPr="00DB3704" w:rsidRDefault="00DB3704" w:rsidP="00DB3704">
      <w:pPr>
        <w:rPr>
          <w:sz w:val="16"/>
        </w:rPr>
      </w:pPr>
      <w:r w:rsidRPr="00DB3704">
        <w:rPr>
          <w:sz w:val="16"/>
        </w:rPr>
        <w:t xml:space="preserve">And how did the United States, whose secretary of state once said human rights would be “at the center of U.S. foreign policy,” respond to this diplomatic and humanitarian catastrophe? By rushing billions of </w:t>
      </w:r>
      <w:proofErr w:type="spellStart"/>
      <w:r w:rsidRPr="00DB3704">
        <w:rPr>
          <w:sz w:val="16"/>
        </w:rPr>
        <w:t>dollar’s worth</w:t>
      </w:r>
      <w:proofErr w:type="spellEnd"/>
      <w:r w:rsidRPr="00DB3704">
        <w:rPr>
          <w:sz w:val="16"/>
        </w:rPr>
        <w:t xml:space="preserve"> of military aid to the country whose bombs have already killed more than 23,000 Palestinians in Gaza (reportedly circumventing U.S. law in the process), by vetoing U.N. Security Council resolutions calling for a cease-fire, and by dismissing South Africa’s extensively documented application to the International Court of Justice accusing Israel of genocide as “meritless.” Administration officials have reportedly asked Israel to moderate its actions but have not threatened to curtail U.S. support. Predictably, the Netanyahu government has ignored U.S. requests.</w:t>
      </w:r>
    </w:p>
    <w:p w14:paraId="729CDB8A" w14:textId="77777777" w:rsidR="00DB3704" w:rsidRPr="00E37EFB" w:rsidRDefault="00DB3704" w:rsidP="00DB3704">
      <w:pPr>
        <w:rPr>
          <w:sz w:val="16"/>
          <w:szCs w:val="16"/>
        </w:rPr>
      </w:pPr>
      <w:r w:rsidRPr="00DB3704">
        <w:rPr>
          <w:rStyle w:val="StyleUnderline"/>
        </w:rPr>
        <w:t>There’s no reason to expect</w:t>
      </w:r>
      <w:r w:rsidRPr="00DB3704">
        <w:rPr>
          <w:sz w:val="16"/>
        </w:rPr>
        <w:t xml:space="preserve"> </w:t>
      </w:r>
      <w:r w:rsidRPr="00DB3704">
        <w:rPr>
          <w:rStyle w:val="StyleUnderline"/>
        </w:rPr>
        <w:t>anything different</w:t>
      </w:r>
      <w:r w:rsidRPr="00DB3704">
        <w:rPr>
          <w:sz w:val="16"/>
        </w:rPr>
        <w:t xml:space="preserve"> </w:t>
      </w:r>
      <w:r w:rsidRPr="00DB3704">
        <w:rPr>
          <w:rStyle w:val="Emphasis"/>
        </w:rPr>
        <w:t>no matter who wins</w:t>
      </w:r>
      <w:r w:rsidRPr="00DB3704">
        <w:rPr>
          <w:sz w:val="16"/>
        </w:rPr>
        <w:t xml:space="preserve"> next year. </w:t>
      </w:r>
      <w:r w:rsidRPr="00DB3704">
        <w:rPr>
          <w:sz w:val="16"/>
          <w:szCs w:val="16"/>
        </w:rPr>
        <w:t>Both Biden and Blinken are self-proclaimed Zionists, and neither is likely to exert any meaningful pressure on Israel to change course. Trump never seemed to care about either side very much, but he does understand the balance of political influence in America, and his anti-Muslim bias is well-documented. A second Biden term might see an attempt to revive some sort of peace process, but nobody should be fooled into thinking it will accomplish more than America’s previous efforts did. After all, the man who reportedly undercut former President Barack Obama’s efforts to achieve a two-state solution is not likely to achieve one even if he gets another term. For his part, Trump is more likely to follow the money, just as his son-in-law did. As with Ukraine and China, the similarities in approach outweigh the differences in worldview and diplomatic style.</w:t>
      </w:r>
    </w:p>
    <w:p w14:paraId="77782C70" w14:textId="0C2E04D4" w:rsidR="00DB3704" w:rsidRDefault="007035F4" w:rsidP="007035F4">
      <w:pPr>
        <w:pStyle w:val="Heading3"/>
      </w:pPr>
      <w:r>
        <w:t>Impact Defense</w:t>
      </w:r>
      <w:r w:rsidR="00992DAF">
        <w:t>---</w:t>
      </w:r>
      <w:r>
        <w:t>AT</w:t>
      </w:r>
      <w:r w:rsidR="00992DAF">
        <w:t>:</w:t>
      </w:r>
      <w:r>
        <w:t xml:space="preserve"> Democracy Impact</w:t>
      </w:r>
    </w:p>
    <w:p w14:paraId="4D8CC6A8" w14:textId="77777777" w:rsidR="007035F4" w:rsidRPr="00C04D23" w:rsidRDefault="007035F4" w:rsidP="007035F4">
      <w:pPr>
        <w:pStyle w:val="Heading4"/>
      </w:pPr>
      <w:r>
        <w:t xml:space="preserve">Democracy is </w:t>
      </w:r>
      <w:r>
        <w:rPr>
          <w:u w:val="single"/>
        </w:rPr>
        <w:t>resilient</w:t>
      </w:r>
      <w:r>
        <w:t>.</w:t>
      </w:r>
    </w:p>
    <w:p w14:paraId="477D0CC7" w14:textId="2DB52B04" w:rsidR="007035F4" w:rsidRDefault="007035F4" w:rsidP="007035F4">
      <w:r w:rsidRPr="00D34FB8">
        <w:rPr>
          <w:rStyle w:val="Style13ptBold"/>
        </w:rPr>
        <w:t>Willick</w:t>
      </w:r>
      <w:r>
        <w:rPr>
          <w:rStyle w:val="Style13ptBold"/>
        </w:rPr>
        <w:t>, Washington Post Columnist,</w:t>
      </w:r>
      <w:r w:rsidRPr="00D34FB8">
        <w:rPr>
          <w:rStyle w:val="Style13ptBold"/>
        </w:rPr>
        <w:t xml:space="preserve"> </w:t>
      </w:r>
      <w:r>
        <w:rPr>
          <w:rStyle w:val="Style13ptBold"/>
        </w:rPr>
        <w:t>‘</w:t>
      </w:r>
      <w:r w:rsidRPr="00D34FB8">
        <w:rPr>
          <w:rStyle w:val="Style13ptBold"/>
        </w:rPr>
        <w:t>23</w:t>
      </w:r>
      <w:r>
        <w:t xml:space="preserve"> </w:t>
      </w:r>
    </w:p>
    <w:p w14:paraId="2CAE0642" w14:textId="0EAE9BE3" w:rsidR="007035F4" w:rsidRDefault="007035F4" w:rsidP="007035F4">
      <w:r>
        <w:t xml:space="preserve">(Jason, 1-30-23, The Washington Post, </w:t>
      </w:r>
      <w:r>
        <w:t>“</w:t>
      </w:r>
      <w:r w:rsidRPr="00D34FB8">
        <w:t>What if the crisis of democracy is (mostly) in our heads?</w:t>
      </w:r>
      <w:r>
        <w:t xml:space="preserve">”, </w:t>
      </w:r>
      <w:r w:rsidRPr="00D34FB8">
        <w:t>https://www.washingtonpost.com/opinions/2023/01/30/democratic-more-resilient-than-expected/</w:t>
      </w:r>
      <w:r>
        <w:t>)</w:t>
      </w:r>
    </w:p>
    <w:p w14:paraId="2B32CE25" w14:textId="77777777" w:rsidR="007035F4" w:rsidRPr="007035F4" w:rsidRDefault="007035F4" w:rsidP="007035F4">
      <w:pPr>
        <w:rPr>
          <w:sz w:val="16"/>
        </w:rPr>
      </w:pPr>
      <w:r w:rsidRPr="002D556E">
        <w:rPr>
          <w:sz w:val="16"/>
        </w:rPr>
        <w:t>In “</w:t>
      </w:r>
      <w:r w:rsidRPr="007035F4">
        <w:rPr>
          <w:sz w:val="16"/>
        </w:rPr>
        <w:t xml:space="preserve">Subjective and </w:t>
      </w:r>
      <w:r w:rsidRPr="007035F4">
        <w:rPr>
          <w:rStyle w:val="Emphasis"/>
        </w:rPr>
        <w:t>Objective Measures</w:t>
      </w:r>
      <w:r w:rsidRPr="007035F4">
        <w:rPr>
          <w:rStyle w:val="StyleUnderline"/>
        </w:rPr>
        <w:t xml:space="preserve"> of Democratic Backsliding</w:t>
      </w:r>
      <w:r w:rsidRPr="007035F4">
        <w:rPr>
          <w:sz w:val="16"/>
        </w:rPr>
        <w:t xml:space="preserve">,” the political scientists Andrew Little of the University of California at Berkeley and Anne Meng of the University of Virginia </w:t>
      </w:r>
      <w:r w:rsidRPr="007035F4">
        <w:rPr>
          <w:rStyle w:val="StyleUnderline"/>
        </w:rPr>
        <w:t>find that</w:t>
      </w:r>
      <w:r w:rsidRPr="007035F4">
        <w:rPr>
          <w:sz w:val="16"/>
        </w:rPr>
        <w:t xml:space="preserve"> the post-Cold War expansion of democracy in nations around the world has, on average, held. “Recent studies that find </w:t>
      </w:r>
      <w:r w:rsidRPr="007035F4">
        <w:rPr>
          <w:rStyle w:val="StyleUnderline"/>
        </w:rPr>
        <w:t>evidence of global backsliding</w:t>
      </w:r>
      <w:r w:rsidRPr="007035F4">
        <w:rPr>
          <w:sz w:val="16"/>
        </w:rPr>
        <w:t>,” they observe, “</w:t>
      </w:r>
      <w:r w:rsidRPr="007035F4">
        <w:rPr>
          <w:rStyle w:val="StyleUnderline"/>
        </w:rPr>
        <w:t>rely</w:t>
      </w:r>
      <w:r w:rsidRPr="007035F4">
        <w:rPr>
          <w:sz w:val="16"/>
        </w:rPr>
        <w:t xml:space="preserve"> heavily if not </w:t>
      </w:r>
      <w:r w:rsidRPr="007035F4">
        <w:rPr>
          <w:rStyle w:val="Emphasis"/>
        </w:rPr>
        <w:t>entirely</w:t>
      </w:r>
      <w:r w:rsidRPr="007035F4">
        <w:rPr>
          <w:rStyle w:val="StyleUnderline"/>
        </w:rPr>
        <w:t xml:space="preserve"> on </w:t>
      </w:r>
      <w:r w:rsidRPr="007035F4">
        <w:rPr>
          <w:rStyle w:val="Emphasis"/>
        </w:rPr>
        <w:t>subjective indicators</w:t>
      </w:r>
      <w:r w:rsidRPr="007035F4">
        <w:rPr>
          <w:rStyle w:val="StyleUnderline"/>
        </w:rPr>
        <w:t>”</w:t>
      </w:r>
      <w:r w:rsidRPr="007035F4">
        <w:rPr>
          <w:sz w:val="16"/>
        </w:rPr>
        <w:t xml:space="preserve"> — such as asking experts to rate, </w:t>
      </w:r>
      <w:r w:rsidRPr="007035F4">
        <w:rPr>
          <w:rStyle w:val="StyleUnderline"/>
        </w:rPr>
        <w:t xml:space="preserve">based on their </w:t>
      </w:r>
      <w:r w:rsidRPr="007035F4">
        <w:rPr>
          <w:rStyle w:val="Emphasis"/>
        </w:rPr>
        <w:t>own judgment</w:t>
      </w:r>
      <w:r w:rsidRPr="007035F4">
        <w:rPr>
          <w:sz w:val="16"/>
        </w:rPr>
        <w:t>, the extent to which an election was “free and fair.”</w:t>
      </w:r>
    </w:p>
    <w:p w14:paraId="571B35CF" w14:textId="77777777" w:rsidR="007035F4" w:rsidRPr="007035F4" w:rsidRDefault="007035F4" w:rsidP="007035F4">
      <w:pPr>
        <w:rPr>
          <w:sz w:val="16"/>
        </w:rPr>
      </w:pPr>
      <w:r w:rsidRPr="007035F4">
        <w:rPr>
          <w:rStyle w:val="StyleUnderline"/>
        </w:rPr>
        <w:t>Little and Meng</w:t>
      </w:r>
      <w:r w:rsidRPr="007035F4">
        <w:rPr>
          <w:sz w:val="16"/>
        </w:rPr>
        <w:t xml:space="preserve"> instead </w:t>
      </w:r>
      <w:r w:rsidRPr="007035F4">
        <w:rPr>
          <w:rStyle w:val="StyleUnderline"/>
        </w:rPr>
        <w:t xml:space="preserve">measure democracy based on </w:t>
      </w:r>
      <w:r w:rsidRPr="007035F4">
        <w:rPr>
          <w:rStyle w:val="Emphasis"/>
        </w:rPr>
        <w:t>quantifiable factors</w:t>
      </w:r>
      <w:r w:rsidRPr="007035F4">
        <w:rPr>
          <w:sz w:val="16"/>
        </w:rPr>
        <w:t xml:space="preserve"> less susceptible to individual bias. They </w:t>
      </w:r>
      <w:r w:rsidRPr="007035F4">
        <w:rPr>
          <w:rStyle w:val="StyleUnderline"/>
        </w:rPr>
        <w:t>find</w:t>
      </w:r>
      <w:r w:rsidRPr="007035F4">
        <w:rPr>
          <w:sz w:val="16"/>
        </w:rPr>
        <w:t xml:space="preserve">, for example, </w:t>
      </w:r>
      <w:r w:rsidRPr="007035F4">
        <w:rPr>
          <w:rStyle w:val="Emphasis"/>
        </w:rPr>
        <w:t>no overall decline</w:t>
      </w:r>
      <w:r w:rsidRPr="007035F4">
        <w:rPr>
          <w:rStyle w:val="StyleUnderline"/>
        </w:rPr>
        <w:t xml:space="preserve"> in </w:t>
      </w:r>
      <w:r w:rsidRPr="007035F4">
        <w:rPr>
          <w:rStyle w:val="Emphasis"/>
        </w:rPr>
        <w:t>electoral competition</w:t>
      </w:r>
      <w:r w:rsidRPr="007035F4">
        <w:rPr>
          <w:sz w:val="16"/>
        </w:rPr>
        <w:t xml:space="preserve">. Across the world, </w:t>
      </w:r>
      <w:r w:rsidRPr="007035F4">
        <w:rPr>
          <w:rStyle w:val="StyleUnderline"/>
        </w:rPr>
        <w:t xml:space="preserve">“The </w:t>
      </w:r>
      <w:r w:rsidRPr="007035F4">
        <w:rPr>
          <w:rStyle w:val="Emphasis"/>
        </w:rPr>
        <w:t>rate</w:t>
      </w:r>
      <w:r w:rsidRPr="007035F4">
        <w:rPr>
          <w:rStyle w:val="StyleUnderline"/>
        </w:rPr>
        <w:t xml:space="preserve"> of leader</w:t>
      </w:r>
      <w:r w:rsidRPr="007035F4">
        <w:rPr>
          <w:sz w:val="16"/>
        </w:rPr>
        <w:t xml:space="preserve"> and ruling party </w:t>
      </w:r>
      <w:r w:rsidRPr="007035F4">
        <w:rPr>
          <w:rStyle w:val="StyleUnderline"/>
        </w:rPr>
        <w:t>turnover has remained</w:t>
      </w:r>
      <w:r w:rsidRPr="007035F4">
        <w:rPr>
          <w:sz w:val="16"/>
        </w:rPr>
        <w:t xml:space="preserve"> fairly </w:t>
      </w:r>
      <w:r w:rsidRPr="007035F4">
        <w:rPr>
          <w:rStyle w:val="Emphasis"/>
        </w:rPr>
        <w:t>constant</w:t>
      </w:r>
      <w:r w:rsidRPr="007035F4">
        <w:rPr>
          <w:sz w:val="16"/>
        </w:rPr>
        <w:t xml:space="preserve"> since the late 1990s,” the paper says. “</w:t>
      </w:r>
      <w:r w:rsidRPr="007035F4">
        <w:rPr>
          <w:rStyle w:val="StyleUnderline"/>
        </w:rPr>
        <w:t>If anything, the vote shares of incumbent leaders</w:t>
      </w:r>
      <w:r w:rsidRPr="007035F4">
        <w:rPr>
          <w:sz w:val="16"/>
        </w:rPr>
        <w:t xml:space="preserve"> in executive elections and incumbent parties in legislatures </w:t>
      </w:r>
      <w:r w:rsidRPr="007035F4">
        <w:rPr>
          <w:rStyle w:val="StyleUnderline"/>
        </w:rPr>
        <w:t xml:space="preserve">have </w:t>
      </w:r>
      <w:r w:rsidRPr="007035F4">
        <w:rPr>
          <w:rStyle w:val="Emphasis"/>
        </w:rPr>
        <w:t>decreased</w:t>
      </w:r>
      <w:r w:rsidRPr="007035F4">
        <w:rPr>
          <w:sz w:val="16"/>
        </w:rPr>
        <w:t xml:space="preserve"> in recent years.”</w:t>
      </w:r>
    </w:p>
    <w:p w14:paraId="49EC3445" w14:textId="77777777" w:rsidR="007035F4" w:rsidRPr="007035F4" w:rsidRDefault="007035F4" w:rsidP="007035F4">
      <w:pPr>
        <w:rPr>
          <w:sz w:val="16"/>
        </w:rPr>
      </w:pPr>
      <w:r w:rsidRPr="007035F4">
        <w:rPr>
          <w:sz w:val="16"/>
        </w:rPr>
        <w:t>They also measured the prevalence of constraints on national leaders, such as term limits. From 2000 to 2018, according to the paper, 60 leaders sought to evade term limits, and 34 succeeded, but the rate was “fairly constant” over time. In an attempt to objectively measure press freedom, the authors analyze data from the Committee to Protect Journalists. It’s a mixed picture: Murders of journalists have been declining since 2008, but the number of journalists imprisoned has been rising since 2000.</w:t>
      </w:r>
    </w:p>
    <w:p w14:paraId="059E0E64" w14:textId="77777777" w:rsidR="007035F4" w:rsidRPr="007035F4" w:rsidRDefault="007035F4" w:rsidP="007035F4">
      <w:pPr>
        <w:rPr>
          <w:sz w:val="16"/>
        </w:rPr>
      </w:pPr>
      <w:r w:rsidRPr="007035F4">
        <w:rPr>
          <w:rStyle w:val="StyleUnderline"/>
        </w:rPr>
        <w:t>The authors created their own democracy index</w:t>
      </w:r>
      <w:r w:rsidRPr="007035F4">
        <w:rPr>
          <w:sz w:val="16"/>
        </w:rPr>
        <w:t xml:space="preserve"> reaching back to 1980, </w:t>
      </w:r>
      <w:r w:rsidRPr="007035F4">
        <w:rPr>
          <w:rStyle w:val="StyleUnderline"/>
        </w:rPr>
        <w:t xml:space="preserve">relying on </w:t>
      </w:r>
      <w:r w:rsidRPr="007035F4">
        <w:rPr>
          <w:rStyle w:val="Emphasis"/>
        </w:rPr>
        <w:t>hard inputs</w:t>
      </w:r>
      <w:r w:rsidRPr="007035F4">
        <w:rPr>
          <w:sz w:val="16"/>
        </w:rPr>
        <w:t xml:space="preserve"> such as the share of a population eligible to vote, </w:t>
      </w:r>
      <w:r w:rsidRPr="007035F4">
        <w:rPr>
          <w:rStyle w:val="StyleUnderline"/>
        </w:rPr>
        <w:t xml:space="preserve">rather than </w:t>
      </w:r>
      <w:r w:rsidRPr="007035F4">
        <w:rPr>
          <w:rStyle w:val="Emphasis"/>
        </w:rPr>
        <w:t>subjective interpretation</w:t>
      </w:r>
      <w:r w:rsidRPr="007035F4">
        <w:rPr>
          <w:sz w:val="16"/>
        </w:rPr>
        <w:t xml:space="preserve"> by experts. “The index in 2020 </w:t>
      </w:r>
      <w:r w:rsidRPr="007035F4">
        <w:rPr>
          <w:rStyle w:val="StyleUnderline"/>
        </w:rPr>
        <w:t>is</w:t>
      </w:r>
      <w:r w:rsidRPr="007035F4">
        <w:rPr>
          <w:sz w:val="16"/>
        </w:rPr>
        <w:t xml:space="preserve"> nearly </w:t>
      </w:r>
      <w:r w:rsidRPr="007035F4">
        <w:rPr>
          <w:rStyle w:val="StyleUnderline"/>
        </w:rPr>
        <w:t xml:space="preserve">as </w:t>
      </w:r>
      <w:r w:rsidRPr="007035F4">
        <w:rPr>
          <w:rStyle w:val="Emphasis"/>
        </w:rPr>
        <w:t>high</w:t>
      </w:r>
      <w:r w:rsidRPr="007035F4">
        <w:rPr>
          <w:rStyle w:val="StyleUnderline"/>
        </w:rPr>
        <w:t xml:space="preserve"> as it has </w:t>
      </w:r>
      <w:r w:rsidRPr="007035F4">
        <w:rPr>
          <w:rStyle w:val="Emphasis"/>
        </w:rPr>
        <w:t>ever been</w:t>
      </w:r>
      <w:r w:rsidRPr="007035F4">
        <w:rPr>
          <w:sz w:val="16"/>
        </w:rPr>
        <w:t>,” they conclude.</w:t>
      </w:r>
    </w:p>
    <w:p w14:paraId="1B9AC535" w14:textId="77777777" w:rsidR="007035F4" w:rsidRPr="007035F4" w:rsidRDefault="007035F4" w:rsidP="007035F4">
      <w:pPr>
        <w:rPr>
          <w:sz w:val="16"/>
        </w:rPr>
      </w:pPr>
      <w:r w:rsidRPr="007035F4">
        <w:rPr>
          <w:sz w:val="16"/>
        </w:rPr>
        <w:t>Some countries, such as Hungary and Venezuela, have grown more authoritarian, but those declines have been balanced by more-democratic processes in other countries. When democracy scores are weighted by a country’s population, the index does show a recent downturn, but that essentially disappears when India and China (which has hardened its authoritarianism under Xi Jinping) are excluded.</w:t>
      </w:r>
    </w:p>
    <w:p w14:paraId="1B8C428C" w14:textId="77777777" w:rsidR="007035F4" w:rsidRPr="007035F4" w:rsidRDefault="007035F4" w:rsidP="007035F4">
      <w:pPr>
        <w:rPr>
          <w:sz w:val="16"/>
        </w:rPr>
      </w:pPr>
      <w:r w:rsidRPr="007035F4">
        <w:rPr>
          <w:rStyle w:val="StyleUnderline"/>
        </w:rPr>
        <w:t>Reports of</w:t>
      </w:r>
      <w:r w:rsidRPr="007035F4">
        <w:rPr>
          <w:sz w:val="16"/>
        </w:rPr>
        <w:t xml:space="preserve"> a global </w:t>
      </w:r>
      <w:r w:rsidRPr="007035F4">
        <w:rPr>
          <w:rStyle w:val="StyleUnderline"/>
        </w:rPr>
        <w:t>democratic retreat</w:t>
      </w:r>
      <w:r w:rsidRPr="007035F4">
        <w:rPr>
          <w:sz w:val="16"/>
        </w:rPr>
        <w:t xml:space="preserve"> might partly be </w:t>
      </w:r>
      <w:r w:rsidRPr="007035F4">
        <w:rPr>
          <w:rStyle w:val="StyleUnderline"/>
        </w:rPr>
        <w:t xml:space="preserve">driven by a </w:t>
      </w:r>
      <w:r w:rsidRPr="007035F4">
        <w:rPr>
          <w:rStyle w:val="Emphasis"/>
        </w:rPr>
        <w:t>feedback loop</w:t>
      </w:r>
      <w:r w:rsidRPr="007035F4">
        <w:rPr>
          <w:rStyle w:val="StyleUnderline"/>
        </w:rPr>
        <w:t xml:space="preserve"> between </w:t>
      </w:r>
      <w:r w:rsidRPr="007035F4">
        <w:rPr>
          <w:rStyle w:val="Emphasis"/>
        </w:rPr>
        <w:t>media</w:t>
      </w:r>
      <w:r w:rsidRPr="007035F4">
        <w:rPr>
          <w:rStyle w:val="StyleUnderline"/>
        </w:rPr>
        <w:t xml:space="preserve"> and </w:t>
      </w:r>
      <w:r w:rsidRPr="007035F4">
        <w:rPr>
          <w:rStyle w:val="Emphasis"/>
        </w:rPr>
        <w:t>experts</w:t>
      </w:r>
      <w:r w:rsidRPr="007035F4">
        <w:rPr>
          <w:sz w:val="16"/>
        </w:rPr>
        <w:t xml:space="preserve">, </w:t>
      </w:r>
      <w:r w:rsidRPr="007035F4">
        <w:rPr>
          <w:rStyle w:val="StyleUnderline"/>
        </w:rPr>
        <w:t>where</w:t>
      </w:r>
      <w:r w:rsidRPr="007035F4">
        <w:rPr>
          <w:sz w:val="16"/>
        </w:rPr>
        <w:t xml:space="preserve"> Donald </w:t>
      </w:r>
      <w:r w:rsidRPr="007035F4">
        <w:rPr>
          <w:rStyle w:val="StyleUnderline"/>
        </w:rPr>
        <w:t>Trump’s</w:t>
      </w:r>
      <w:r w:rsidRPr="007035F4">
        <w:rPr>
          <w:sz w:val="16"/>
        </w:rPr>
        <w:t xml:space="preserve"> candidacy and </w:t>
      </w:r>
      <w:r w:rsidRPr="007035F4">
        <w:rPr>
          <w:rStyle w:val="StyleUnderline"/>
        </w:rPr>
        <w:t xml:space="preserve">presidency prompted </w:t>
      </w:r>
      <w:r w:rsidRPr="007035F4">
        <w:rPr>
          <w:rStyle w:val="Emphasis"/>
        </w:rPr>
        <w:t>greater attention</w:t>
      </w:r>
      <w:r w:rsidRPr="007035F4">
        <w:rPr>
          <w:rStyle w:val="StyleUnderline"/>
        </w:rPr>
        <w:t xml:space="preserve"> to democratic health</w:t>
      </w:r>
      <w:r w:rsidRPr="007035F4">
        <w:rPr>
          <w:sz w:val="16"/>
        </w:rPr>
        <w:t xml:space="preserve"> in the press, a focus that prompted experts to rate political systems more stringently in surveys. Those surveys, in turn, generated more media coverage.</w:t>
      </w:r>
    </w:p>
    <w:p w14:paraId="6EE1A27D" w14:textId="77777777" w:rsidR="007035F4" w:rsidRPr="002D556E" w:rsidRDefault="007035F4" w:rsidP="007035F4">
      <w:pPr>
        <w:rPr>
          <w:rStyle w:val="StyleUnderline"/>
        </w:rPr>
      </w:pPr>
      <w:r w:rsidRPr="007035F4">
        <w:rPr>
          <w:rStyle w:val="StyleUnderline"/>
        </w:rPr>
        <w:t>Another study</w:t>
      </w:r>
      <w:r w:rsidRPr="007035F4">
        <w:rPr>
          <w:sz w:val="16"/>
        </w:rPr>
        <w:t xml:space="preserve"> out this month </w:t>
      </w:r>
      <w:r w:rsidRPr="007035F4">
        <w:rPr>
          <w:rStyle w:val="StyleUnderline"/>
        </w:rPr>
        <w:t>helps explain the divergence between</w:t>
      </w:r>
      <w:r w:rsidRPr="007035F4">
        <w:rPr>
          <w:sz w:val="16"/>
        </w:rPr>
        <w:t xml:space="preserve"> democratic </w:t>
      </w:r>
      <w:r w:rsidRPr="007035F4">
        <w:rPr>
          <w:rStyle w:val="StyleUnderline"/>
        </w:rPr>
        <w:t>perceptions and realities</w:t>
      </w:r>
      <w:r w:rsidRPr="007035F4">
        <w:rPr>
          <w:sz w:val="16"/>
        </w:rPr>
        <w:t>. The author, James D. Bryan, a doctoral candidate at American University, analyzed the World Values Survey and the European Values Survey between 2010 and 2022 to track how citizens’ understanding of democracy evolved under different political circumstances. His “</w:t>
      </w:r>
      <w:r w:rsidRPr="007035F4">
        <w:rPr>
          <w:rStyle w:val="StyleUnderline"/>
        </w:rPr>
        <w:t>findings suggest one’s conception</w:t>
      </w:r>
      <w:r w:rsidRPr="007035F4">
        <w:rPr>
          <w:sz w:val="16"/>
        </w:rPr>
        <w:t xml:space="preserve"> of democracy </w:t>
      </w:r>
      <w:r w:rsidRPr="007035F4">
        <w:rPr>
          <w:rStyle w:val="StyleUnderline"/>
        </w:rPr>
        <w:t xml:space="preserve">can be a </w:t>
      </w:r>
      <w:r w:rsidRPr="007035F4">
        <w:rPr>
          <w:rStyle w:val="Emphasis"/>
        </w:rPr>
        <w:t>fluid attitude</w:t>
      </w:r>
      <w:r w:rsidRPr="007035F4">
        <w:rPr>
          <w:rStyle w:val="StyleUnderline"/>
        </w:rPr>
        <w:t xml:space="preserve"> that citizens mold to match their </w:t>
      </w:r>
      <w:r w:rsidRPr="007035F4">
        <w:rPr>
          <w:rStyle w:val="Emphasis"/>
        </w:rPr>
        <w:t>partisan self-interest</w:t>
      </w:r>
      <w:r w:rsidRPr="007035F4">
        <w:rPr>
          <w:sz w:val="16"/>
        </w:rPr>
        <w:t>.”</w:t>
      </w:r>
    </w:p>
    <w:p w14:paraId="016CFF5A" w14:textId="77777777" w:rsidR="007035F4" w:rsidRPr="007035F4" w:rsidRDefault="007035F4" w:rsidP="007035F4"/>
    <w:p w14:paraId="05AC307B" w14:textId="77777777" w:rsidR="00AE30B2" w:rsidRDefault="00AE30B2">
      <w:pPr>
        <w:rPr>
          <w:rFonts w:asciiTheme="minorHAnsi" w:hAnsiTheme="minorHAnsi" w:cstheme="minorBidi"/>
        </w:rPr>
      </w:pPr>
    </w:p>
    <w:sectPr w:rsidR="00AE30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576667505">
    <w:abstractNumId w:val="9"/>
  </w:num>
  <w:num w:numId="2" w16cid:durableId="557321738">
    <w:abstractNumId w:val="7"/>
  </w:num>
  <w:num w:numId="3" w16cid:durableId="432438368">
    <w:abstractNumId w:val="6"/>
  </w:num>
  <w:num w:numId="4" w16cid:durableId="1199388580">
    <w:abstractNumId w:val="5"/>
  </w:num>
  <w:num w:numId="5" w16cid:durableId="805121143">
    <w:abstractNumId w:val="4"/>
  </w:num>
  <w:num w:numId="6" w16cid:durableId="560948320">
    <w:abstractNumId w:val="8"/>
  </w:num>
  <w:num w:numId="7" w16cid:durableId="1044451556">
    <w:abstractNumId w:val="3"/>
  </w:num>
  <w:num w:numId="8" w16cid:durableId="408620824">
    <w:abstractNumId w:val="2"/>
  </w:num>
  <w:num w:numId="9" w16cid:durableId="1448163377">
    <w:abstractNumId w:val="1"/>
  </w:num>
  <w:num w:numId="10" w16cid:durableId="1628703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072FFD"/>
    <w:rsid w:val="000139A3"/>
    <w:rsid w:val="00072FFD"/>
    <w:rsid w:val="00074224"/>
    <w:rsid w:val="000842B1"/>
    <w:rsid w:val="00085AAC"/>
    <w:rsid w:val="000B4EEA"/>
    <w:rsid w:val="000C145C"/>
    <w:rsid w:val="000E13F9"/>
    <w:rsid w:val="00100833"/>
    <w:rsid w:val="00104529"/>
    <w:rsid w:val="00105942"/>
    <w:rsid w:val="00107D54"/>
    <w:rsid w:val="00144A4C"/>
    <w:rsid w:val="00176AB0"/>
    <w:rsid w:val="00177B7D"/>
    <w:rsid w:val="00182D7C"/>
    <w:rsid w:val="0018322D"/>
    <w:rsid w:val="00184EF0"/>
    <w:rsid w:val="001B5776"/>
    <w:rsid w:val="001C2E08"/>
    <w:rsid w:val="001E527A"/>
    <w:rsid w:val="001F78CE"/>
    <w:rsid w:val="00251FC7"/>
    <w:rsid w:val="002855A7"/>
    <w:rsid w:val="00286DB3"/>
    <w:rsid w:val="002A4F68"/>
    <w:rsid w:val="002A589C"/>
    <w:rsid w:val="002B146A"/>
    <w:rsid w:val="002B5E17"/>
    <w:rsid w:val="00313455"/>
    <w:rsid w:val="00315690"/>
    <w:rsid w:val="00316B75"/>
    <w:rsid w:val="00325646"/>
    <w:rsid w:val="003460F2"/>
    <w:rsid w:val="0034663E"/>
    <w:rsid w:val="003472EC"/>
    <w:rsid w:val="0038158C"/>
    <w:rsid w:val="00381CD9"/>
    <w:rsid w:val="00387607"/>
    <w:rsid w:val="003902BA"/>
    <w:rsid w:val="003A09E2"/>
    <w:rsid w:val="003A1DCF"/>
    <w:rsid w:val="003C317D"/>
    <w:rsid w:val="003D2804"/>
    <w:rsid w:val="00407037"/>
    <w:rsid w:val="0042397A"/>
    <w:rsid w:val="004605D6"/>
    <w:rsid w:val="00475026"/>
    <w:rsid w:val="004756FC"/>
    <w:rsid w:val="004C60E8"/>
    <w:rsid w:val="004E3579"/>
    <w:rsid w:val="004E380F"/>
    <w:rsid w:val="004E728B"/>
    <w:rsid w:val="004F39E0"/>
    <w:rsid w:val="00537BD5"/>
    <w:rsid w:val="00592F02"/>
    <w:rsid w:val="005C1EBA"/>
    <w:rsid w:val="005D2912"/>
    <w:rsid w:val="005E761F"/>
    <w:rsid w:val="0060069B"/>
    <w:rsid w:val="006020D0"/>
    <w:rsid w:val="006065BD"/>
    <w:rsid w:val="00645FA9"/>
    <w:rsid w:val="00647866"/>
    <w:rsid w:val="00665003"/>
    <w:rsid w:val="0068118E"/>
    <w:rsid w:val="006A2AD0"/>
    <w:rsid w:val="006B3278"/>
    <w:rsid w:val="006C2375"/>
    <w:rsid w:val="006C6A27"/>
    <w:rsid w:val="006D4ECC"/>
    <w:rsid w:val="006E1501"/>
    <w:rsid w:val="007035F4"/>
    <w:rsid w:val="007146A2"/>
    <w:rsid w:val="00722258"/>
    <w:rsid w:val="007243E5"/>
    <w:rsid w:val="00740625"/>
    <w:rsid w:val="00766EA0"/>
    <w:rsid w:val="007676C5"/>
    <w:rsid w:val="00775FA8"/>
    <w:rsid w:val="00777DDD"/>
    <w:rsid w:val="007A2226"/>
    <w:rsid w:val="007B67AA"/>
    <w:rsid w:val="007C1F33"/>
    <w:rsid w:val="007D1093"/>
    <w:rsid w:val="007F5B66"/>
    <w:rsid w:val="007F6A78"/>
    <w:rsid w:val="00823A1C"/>
    <w:rsid w:val="008358F4"/>
    <w:rsid w:val="00845B9D"/>
    <w:rsid w:val="00860984"/>
    <w:rsid w:val="00877575"/>
    <w:rsid w:val="008837FF"/>
    <w:rsid w:val="008853B3"/>
    <w:rsid w:val="008921FD"/>
    <w:rsid w:val="00893DA1"/>
    <w:rsid w:val="008A59B0"/>
    <w:rsid w:val="008B3ECB"/>
    <w:rsid w:val="008B4E85"/>
    <w:rsid w:val="008C1B2E"/>
    <w:rsid w:val="009004A7"/>
    <w:rsid w:val="009125F4"/>
    <w:rsid w:val="0091627E"/>
    <w:rsid w:val="0097032B"/>
    <w:rsid w:val="00992DAF"/>
    <w:rsid w:val="009A05E3"/>
    <w:rsid w:val="009D2EAD"/>
    <w:rsid w:val="009D54B2"/>
    <w:rsid w:val="009E1922"/>
    <w:rsid w:val="009E6657"/>
    <w:rsid w:val="009F7ED2"/>
    <w:rsid w:val="00A0585D"/>
    <w:rsid w:val="00A35D12"/>
    <w:rsid w:val="00A44641"/>
    <w:rsid w:val="00A47A18"/>
    <w:rsid w:val="00A93661"/>
    <w:rsid w:val="00A95652"/>
    <w:rsid w:val="00A95E78"/>
    <w:rsid w:val="00AB25F4"/>
    <w:rsid w:val="00AC0AB8"/>
    <w:rsid w:val="00AE30B2"/>
    <w:rsid w:val="00B25E9A"/>
    <w:rsid w:val="00B33C6D"/>
    <w:rsid w:val="00B4508F"/>
    <w:rsid w:val="00B55AD5"/>
    <w:rsid w:val="00B72A80"/>
    <w:rsid w:val="00B8057C"/>
    <w:rsid w:val="00BB29D9"/>
    <w:rsid w:val="00BB5CA3"/>
    <w:rsid w:val="00BC3196"/>
    <w:rsid w:val="00BD6238"/>
    <w:rsid w:val="00BF593B"/>
    <w:rsid w:val="00BF699E"/>
    <w:rsid w:val="00BF773A"/>
    <w:rsid w:val="00BF7E81"/>
    <w:rsid w:val="00C13773"/>
    <w:rsid w:val="00C17CC8"/>
    <w:rsid w:val="00C43152"/>
    <w:rsid w:val="00C507E9"/>
    <w:rsid w:val="00C57F9C"/>
    <w:rsid w:val="00C702F3"/>
    <w:rsid w:val="00C83417"/>
    <w:rsid w:val="00C9604F"/>
    <w:rsid w:val="00CA19AA"/>
    <w:rsid w:val="00CA3C0E"/>
    <w:rsid w:val="00CC5298"/>
    <w:rsid w:val="00CC690D"/>
    <w:rsid w:val="00CC6A2C"/>
    <w:rsid w:val="00CD736E"/>
    <w:rsid w:val="00CD798D"/>
    <w:rsid w:val="00CE161E"/>
    <w:rsid w:val="00CF59A8"/>
    <w:rsid w:val="00D325A9"/>
    <w:rsid w:val="00D35C2B"/>
    <w:rsid w:val="00D36A8A"/>
    <w:rsid w:val="00D41347"/>
    <w:rsid w:val="00D52D09"/>
    <w:rsid w:val="00D61409"/>
    <w:rsid w:val="00D6691E"/>
    <w:rsid w:val="00D70743"/>
    <w:rsid w:val="00D71170"/>
    <w:rsid w:val="00D71844"/>
    <w:rsid w:val="00D72C31"/>
    <w:rsid w:val="00DA25D4"/>
    <w:rsid w:val="00DA6538"/>
    <w:rsid w:val="00DB2502"/>
    <w:rsid w:val="00DB3704"/>
    <w:rsid w:val="00E5262C"/>
    <w:rsid w:val="00E65D4B"/>
    <w:rsid w:val="00EA6128"/>
    <w:rsid w:val="00EC7DC4"/>
    <w:rsid w:val="00ED30CF"/>
    <w:rsid w:val="00ED6D04"/>
    <w:rsid w:val="00F176EF"/>
    <w:rsid w:val="00F46D44"/>
    <w:rsid w:val="00F6364A"/>
    <w:rsid w:val="00F9113A"/>
    <w:rsid w:val="00FD7E99"/>
    <w:rsid w:val="00FE2546"/>
    <w:rsid w:val="00FF50FB"/>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A91F6"/>
  <w15:chartTrackingRefBased/>
  <w15:docId w15:val="{2B4BF0AD-063F-4353-8164-4F5E0700B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75FA8"/>
    <w:rPr>
      <w:rFonts w:ascii="Calibri" w:hAnsi="Calibri" w:cs="Calibri"/>
    </w:rPr>
  </w:style>
  <w:style w:type="paragraph" w:styleId="Heading1">
    <w:name w:val="heading 1"/>
    <w:aliases w:val="Pocket"/>
    <w:basedOn w:val="Normal"/>
    <w:next w:val="Normal"/>
    <w:link w:val="Heading1Char"/>
    <w:qFormat/>
    <w:rsid w:val="00775FA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75FA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no,Cha"/>
    <w:basedOn w:val="Normal"/>
    <w:next w:val="Normal"/>
    <w:link w:val="Heading3Char"/>
    <w:uiPriority w:val="2"/>
    <w:unhideWhenUsed/>
    <w:qFormat/>
    <w:rsid w:val="00775FA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No Spacing1,No Spacing112,No Spacing1121,No Spacing4,No Spacing21,CD - Cite,Heading 2 Char2 Char,TAG,Ch,No Spacing211,t,Heading 2 Char1 Char Char,No Spacing12,No Spacing2111,ta,Ta,T"/>
    <w:basedOn w:val="Normal"/>
    <w:next w:val="Normal"/>
    <w:link w:val="Heading4Char"/>
    <w:uiPriority w:val="3"/>
    <w:unhideWhenUsed/>
    <w:qFormat/>
    <w:rsid w:val="00775FA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75F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5FA8"/>
  </w:style>
  <w:style w:type="character" w:customStyle="1" w:styleId="Heading1Char">
    <w:name w:val="Heading 1 Char"/>
    <w:aliases w:val="Pocket Char"/>
    <w:basedOn w:val="DefaultParagraphFont"/>
    <w:link w:val="Heading1"/>
    <w:rsid w:val="00775FA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75FA8"/>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775FA8"/>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 Ch Char,No Spacing1 Char,No Spacing112 Char,No Spacing1121 Char,No Spacing4 Char,No Spacing21 Char,CD - Cite Char,Heading 2 Char2 Char Char"/>
    <w:basedOn w:val="DefaultParagraphFont"/>
    <w:link w:val="Heading4"/>
    <w:uiPriority w:val="3"/>
    <w:rsid w:val="00775FA8"/>
    <w:rPr>
      <w:rFonts w:ascii="Calibri" w:eastAsiaTheme="majorEastAsia" w:hAnsi="Calibri" w:cstheme="majorBidi"/>
      <w:b/>
      <w:iCs/>
      <w:sz w:val="26"/>
    </w:rPr>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B,s,/"/>
    <w:basedOn w:val="DefaultParagraphFont"/>
    <w:link w:val="textbold"/>
    <w:uiPriority w:val="7"/>
    <w:qFormat/>
    <w:rsid w:val="00775FA8"/>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75FA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6"/>
    <w:qFormat/>
    <w:rsid w:val="00775FA8"/>
    <w:rPr>
      <w:b/>
      <w:sz w:val="22"/>
      <w:u w:val="single"/>
    </w:rPr>
  </w:style>
  <w:style w:type="character" w:styleId="Hyperlink">
    <w:name w:val="Hyperlink"/>
    <w:aliases w:val="No Spacing Char,Note Level 2 Char,Small Text Char,Card Format Char,Note Level 21 Char,ClearFormatting Char,Clear Char,DDI Tag Char,Tag Title Char,No Spacing51 Char,No Spacing11211 Char,Tag and Ci Char,No Spacing41 Char,No Spacing8 Char,ca Char"/>
    <w:basedOn w:val="DefaultParagraphFont"/>
    <w:link w:val="NoSpacing"/>
    <w:uiPriority w:val="99"/>
    <w:unhideWhenUsed/>
    <w:rsid w:val="00775FA8"/>
    <w:rPr>
      <w:color w:val="auto"/>
      <w:u w:val="none"/>
    </w:rPr>
  </w:style>
  <w:style w:type="character" w:styleId="FollowedHyperlink">
    <w:name w:val="FollowedHyperlink"/>
    <w:basedOn w:val="DefaultParagraphFont"/>
    <w:uiPriority w:val="99"/>
    <w:semiHidden/>
    <w:unhideWhenUsed/>
    <w:rsid w:val="00775FA8"/>
    <w:rPr>
      <w:color w:val="auto"/>
      <w:u w:val="none"/>
    </w:rPr>
  </w:style>
  <w:style w:type="paragraph" w:customStyle="1" w:styleId="textbold">
    <w:name w:val="text bold"/>
    <w:basedOn w:val="Normal"/>
    <w:link w:val="Emphasis"/>
    <w:uiPriority w:val="7"/>
    <w:qFormat/>
    <w:rsid w:val="000B4EEA"/>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0B4EEA"/>
    <w:pPr>
      <w:spacing w:after="0" w:line="240" w:lineRule="auto"/>
    </w:pPr>
    <w:rPr>
      <w:b/>
      <w:u w:val="single"/>
    </w:rPr>
  </w:style>
  <w:style w:type="paragraph" w:customStyle="1" w:styleId="UnderlinePara">
    <w:name w:val="Underline Para"/>
    <w:basedOn w:val="Normal"/>
    <w:uiPriority w:val="6"/>
    <w:qFormat/>
    <w:rsid w:val="000B4EEA"/>
    <w:pPr>
      <w:widowControl w:val="0"/>
      <w:suppressAutoHyphens/>
      <w:spacing w:after="200"/>
      <w:contextualSpacing/>
    </w:pPr>
    <w:rPr>
      <w:rFonts w:asciiTheme="minorHAnsi" w:hAnsiTheme="minorHAnsi" w:cstheme="minorBidi"/>
      <w:b/>
      <w:u w:val="single"/>
    </w:rPr>
  </w:style>
  <w:style w:type="paragraph" w:customStyle="1" w:styleId="Emphasis1">
    <w:name w:val="Emphasis1"/>
    <w:basedOn w:val="Normal"/>
    <w:autoRedefine/>
    <w:uiPriority w:val="7"/>
    <w:qFormat/>
    <w:rsid w:val="000B4EE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NoSpacing">
    <w:name w:val="No Spacing"/>
    <w:aliases w:val="Note Level 2,Small Text,Card Format,Note Level 21,ClearFormatting,Clear,DDI Tag,Tag Title,No Spacing51,No Spacing11211,Tag and Ci,No Spacing41,No Spacing8,ca"/>
    <w:basedOn w:val="Heading1"/>
    <w:link w:val="Hyperlink"/>
    <w:autoRedefine/>
    <w:uiPriority w:val="99"/>
    <w:qFormat/>
    <w:rsid w:val="0074062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styleId="UnresolvedMention">
    <w:name w:val="Unresolved Mention"/>
    <w:basedOn w:val="DefaultParagraphFont"/>
    <w:uiPriority w:val="99"/>
    <w:semiHidden/>
    <w:unhideWhenUsed/>
    <w:rsid w:val="00FD7E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xios.com/2023/08/09/ai-voters-trust-government-regulatio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usatoday.com/story/opinion/columnist/2024/05/30/trump-guilty-verdict-voters-election/73912611007/"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heweek.com/politics/who-will-win-2024-presidential-election" TargetMode="External"/><Relationship Id="rId11" Type="http://schemas.openxmlformats.org/officeDocument/2006/relationships/hyperlink" Target="https://www.forbes.com/sites/michaelshellenberger/2019/11/25/why-everything-they-say-about-climate-change-is-wrong/" TargetMode="External"/><Relationship Id="rId5" Type="http://schemas.openxmlformats.org/officeDocument/2006/relationships/webSettings" Target="webSettings.xml"/><Relationship Id="rId10" Type="http://schemas.openxmlformats.org/officeDocument/2006/relationships/hyperlink" Target="https://www.bio.org/gooddaybio-archive/us-voters-favor-strong-ip-protection" TargetMode="External"/><Relationship Id="rId4" Type="http://schemas.openxmlformats.org/officeDocument/2006/relationships/settings" Target="settings.xml"/><Relationship Id="rId9" Type="http://schemas.openxmlformats.org/officeDocument/2006/relationships/hyperlink" Target="https://www.politico.com/newsletters/digital-future-daily/2024/01/23/poll-ai-is-looking-more-partisan-0013729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re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22188</Words>
  <Characters>126472</Characters>
  <Application>Microsoft Office Word</Application>
  <DocSecurity>0</DocSecurity>
  <Lines>1053</Lines>
  <Paragraphs>296</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
      <vt:lpstr>Elections Disadvantage</vt:lpstr>
      <vt:lpstr>    1NC</vt:lpstr>
      <vt:lpstr>        Elections---1NC</vt:lpstr>
      <vt:lpstr>    Uniqueness</vt:lpstr>
      <vt:lpstr>        Uniqueness---Top---2NC</vt:lpstr>
      <vt:lpstr>        Uniqueness---Experts---2NC</vt:lpstr>
      <vt:lpstr>        Uniqueness---Biden Wins---2NC</vt:lpstr>
      <vt:lpstr>        Uniqueness---AT: Trump Leads in Polls</vt:lpstr>
      <vt:lpstr>        Uniqueness---AT: Media Narrative---2NC</vt:lpstr>
      <vt:lpstr>        Uniqueness---AT: Too Early---2NC</vt:lpstr>
      <vt:lpstr>        Uniqueness---AT: Conviction Thumper---2NC</vt:lpstr>
      <vt:lpstr>    Links</vt:lpstr>
      <vt:lpstr>        Link---1NC</vt:lpstr>
      <vt:lpstr>        Link---AI---Election </vt:lpstr>
      <vt:lpstr>        Link---AI---Jobs</vt:lpstr>
      <vt:lpstr>        Link---Big Tech</vt:lpstr>
      <vt:lpstr>        Link---AT: Voters Don’t Care</vt:lpstr>
      <vt:lpstr>        Link---AT: Plan Bipartisan</vt:lpstr>
      <vt:lpstr>    Impacts</vt:lpstr>
      <vt:lpstr>        Impact---War---2NC</vt:lpstr>
      <vt:lpstr>        Impact---War---AT: Trump Constrained</vt:lpstr>
      <vt:lpstr>        Impact---Climate Change---2NC</vt:lpstr>
    </vt:vector>
  </TitlesOfParts>
  <Company/>
  <LinksUpToDate>false</LinksUpToDate>
  <CharactersWithSpaces>148364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adam</dc:creator>
  <cp:keywords>5.1</cp:keywords>
  <dc:description/>
  <cp:lastModifiedBy>jared adam</cp:lastModifiedBy>
  <cp:revision>2</cp:revision>
  <dcterms:created xsi:type="dcterms:W3CDTF">2024-06-23T07:06:00Z</dcterms:created>
  <dcterms:modified xsi:type="dcterms:W3CDTF">2024-06-23T07:06:00Z</dcterms:modified>
</cp:coreProperties>
</file>